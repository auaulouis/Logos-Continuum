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7E40A0" w14:textId="77777777" w:rsidR="0095137F" w:rsidRDefault="0095137F" w:rsidP="00AA02E3">
      <w:pPr>
        <w:pStyle w:val="Heading1"/>
      </w:pPr>
      <w:r>
        <w:t>DA_Farm Bill</w:t>
      </w:r>
    </w:p>
    <w:p w14:paraId="4CC3EC65" w14:textId="6B4B22AF" w:rsidR="00D515EA" w:rsidRPr="00D515EA" w:rsidRDefault="00CF3658" w:rsidP="00E40491">
      <w:pPr>
        <w:pStyle w:val="Heading2"/>
      </w:pPr>
      <w:r>
        <w:lastRenderedPageBreak/>
        <w:t>-</w:t>
      </w:r>
      <w:r w:rsidR="0095137F">
        <w:t>1NC</w:t>
      </w:r>
      <w:r>
        <w:t>-</w:t>
      </w:r>
    </w:p>
    <w:p w14:paraId="52F5F98F" w14:textId="2AA666D6" w:rsidR="000513AF" w:rsidRDefault="000513AF" w:rsidP="009B4A39">
      <w:pPr>
        <w:pStyle w:val="Heading3"/>
      </w:pPr>
      <w:r>
        <w:lastRenderedPageBreak/>
        <w:t>1nc- trade</w:t>
      </w:r>
    </w:p>
    <w:p w14:paraId="73EA39CC" w14:textId="77777777" w:rsidR="004A3363" w:rsidRDefault="004A3363" w:rsidP="0006396D">
      <w:pPr>
        <w:pStyle w:val="Heading4"/>
        <w:rPr>
          <w:rStyle w:val="StyleUnderline"/>
          <w:rFonts w:asciiTheme="minorHAnsi" w:hAnsiTheme="minorHAnsi" w:cstheme="minorHAnsi"/>
          <w:sz w:val="24"/>
          <w:szCs w:val="24"/>
          <w:u w:val="none"/>
        </w:rPr>
      </w:pPr>
      <w:r>
        <w:rPr>
          <w:rStyle w:val="StyleUnderline"/>
          <w:rFonts w:asciiTheme="minorHAnsi" w:hAnsiTheme="minorHAnsi" w:cstheme="minorHAnsi"/>
          <w:sz w:val="24"/>
          <w:szCs w:val="24"/>
          <w:u w:val="none"/>
        </w:rPr>
        <w:t>Differences on the bill being reconciled now, maintaining progress on farm bill key-</w:t>
      </w:r>
    </w:p>
    <w:p w14:paraId="4B94C547" w14:textId="77777777" w:rsidR="0006396D" w:rsidRPr="0053224A" w:rsidRDefault="0006396D" w:rsidP="0006396D">
      <w:pPr>
        <w:rPr>
          <w:rStyle w:val="StyleUnderline"/>
          <w:rFonts w:asciiTheme="minorHAnsi" w:hAnsiTheme="minorHAnsi" w:cstheme="minorHAnsi"/>
          <w:u w:val="none"/>
        </w:rPr>
      </w:pPr>
      <w:r w:rsidRPr="0065348A">
        <w:rPr>
          <w:rStyle w:val="Style13ptBold"/>
        </w:rPr>
        <w:t>University Wire 7/9</w:t>
      </w:r>
      <w:r w:rsidRPr="0065348A">
        <w:t>/18 (“U.S.</w:t>
      </w:r>
      <w:r w:rsidRPr="0053224A">
        <w:rPr>
          <w:rStyle w:val="StyleUnderline"/>
          <w:rFonts w:asciiTheme="minorHAnsi" w:hAnsiTheme="minorHAnsi" w:cstheme="minorHAnsi"/>
          <w:u w:val="none"/>
        </w:rPr>
        <w:t xml:space="preserve"> Senate farm bill disappoints welfare reform advocates”, date accessed 7/14/18, found on ProQuest) JS</w:t>
      </w:r>
    </w:p>
    <w:p w14:paraId="25611933" w14:textId="77777777" w:rsidR="0006396D" w:rsidRPr="00B40FF8" w:rsidRDefault="0006396D" w:rsidP="0006396D">
      <w:pPr>
        <w:pStyle w:val="NormalWeb"/>
        <w:shd w:val="clear" w:color="auto" w:fill="FFFFFF"/>
        <w:spacing w:before="0" w:beforeAutospacing="0" w:after="255" w:afterAutospacing="0"/>
        <w:rPr>
          <w:rFonts w:asciiTheme="minorHAnsi" w:hAnsiTheme="minorHAnsi" w:cstheme="minorHAnsi"/>
          <w:color w:val="555555"/>
          <w:sz w:val="14"/>
          <w:szCs w:val="16"/>
        </w:rPr>
      </w:pPr>
      <w:r w:rsidRPr="0053224A">
        <w:rPr>
          <w:rStyle w:val="StyleUnderline"/>
          <w:rFonts w:asciiTheme="minorHAnsi" w:hAnsiTheme="minorHAnsi" w:cstheme="minorHAnsi"/>
          <w:sz w:val="24"/>
        </w:rPr>
        <w:t>The passage of the Senate</w:t>
      </w:r>
      <w:r>
        <w:rPr>
          <w:rStyle w:val="StyleUnderline"/>
          <w:rFonts w:asciiTheme="minorHAnsi" w:hAnsiTheme="minorHAnsi" w:cstheme="minorHAnsi"/>
          <w:sz w:val="24"/>
        </w:rPr>
        <w:t xml:space="preserve"> </w:t>
      </w:r>
      <w:r w:rsidRPr="0053224A">
        <w:rPr>
          <w:rStyle w:val="StyleUnderline"/>
          <w:rFonts w:asciiTheme="minorHAnsi" w:hAnsiTheme="minorHAnsi" w:cstheme="minorHAnsi"/>
          <w:sz w:val="24"/>
        </w:rPr>
        <w:t>farm</w:t>
      </w:r>
      <w:r>
        <w:rPr>
          <w:rStyle w:val="StyleUnderline"/>
          <w:rFonts w:asciiTheme="minorHAnsi" w:hAnsiTheme="minorHAnsi" w:cstheme="minorHAnsi"/>
          <w:sz w:val="24"/>
        </w:rPr>
        <w:t xml:space="preserve"> </w:t>
      </w:r>
      <w:r w:rsidRPr="0053224A">
        <w:rPr>
          <w:rStyle w:val="StyleUnderline"/>
          <w:rFonts w:asciiTheme="minorHAnsi" w:hAnsiTheme="minorHAnsi" w:cstheme="minorHAnsi"/>
          <w:sz w:val="24"/>
        </w:rPr>
        <w:t>bill</w:t>
      </w:r>
      <w:r>
        <w:rPr>
          <w:rStyle w:val="StyleUnderline"/>
          <w:rFonts w:asciiTheme="minorHAnsi" w:hAnsiTheme="minorHAnsi" w:cstheme="minorHAnsi"/>
          <w:sz w:val="24"/>
        </w:rPr>
        <w:t xml:space="preserve"> </w:t>
      </w:r>
      <w:r w:rsidRPr="0053224A">
        <w:rPr>
          <w:rStyle w:val="StyleUnderline"/>
          <w:rFonts w:asciiTheme="minorHAnsi" w:hAnsiTheme="minorHAnsi" w:cstheme="minorHAnsi"/>
          <w:sz w:val="24"/>
        </w:rPr>
        <w:t>proved a bitter harvest for advocates of major changes to the federal food stamps program, but some analysts see some fertile ground ahead in House-Senate negotiations on a compromise</w:t>
      </w:r>
      <w:r>
        <w:rPr>
          <w:rStyle w:val="StyleUnderline"/>
          <w:rFonts w:asciiTheme="minorHAnsi" w:hAnsiTheme="minorHAnsi" w:cstheme="minorHAnsi"/>
          <w:sz w:val="24"/>
        </w:rPr>
        <w:t xml:space="preserve"> </w:t>
      </w:r>
      <w:r w:rsidRPr="0053224A">
        <w:rPr>
          <w:rStyle w:val="StyleUnderline"/>
          <w:rFonts w:asciiTheme="minorHAnsi" w:hAnsiTheme="minorHAnsi" w:cstheme="minorHAnsi"/>
          <w:sz w:val="24"/>
        </w:rPr>
        <w:t>bill.</w:t>
      </w:r>
      <w:r>
        <w:rPr>
          <w:rStyle w:val="StyleUnderline"/>
          <w:rFonts w:asciiTheme="minorHAnsi" w:hAnsiTheme="minorHAnsi" w:cstheme="minorHAnsi"/>
          <w:sz w:val="24"/>
        </w:rPr>
        <w:t xml:space="preserve"> </w:t>
      </w:r>
      <w:r w:rsidRPr="00B40FF8">
        <w:rPr>
          <w:rFonts w:asciiTheme="minorHAnsi" w:hAnsiTheme="minorHAnsi" w:cstheme="minorHAnsi"/>
          <w:color w:val="555555"/>
          <w:sz w:val="14"/>
          <w:szCs w:val="21"/>
        </w:rPr>
        <w:t xml:space="preserve">Senators approved a </w:t>
      </w:r>
      <w:r w:rsidRPr="00B40FF8">
        <w:rPr>
          <w:rStyle w:val="hit"/>
          <w:rFonts w:asciiTheme="minorHAnsi" w:eastAsiaTheme="majorEastAsia" w:hAnsiTheme="minorHAnsi" w:cstheme="minorHAnsi"/>
          <w:color w:val="525252"/>
          <w:sz w:val="14"/>
          <w:szCs w:val="21"/>
          <w:shd w:val="clear" w:color="auto" w:fill="FFFFFF"/>
        </w:rPr>
        <w:t>farm</w:t>
      </w:r>
      <w:r w:rsidRPr="00B40FF8">
        <w:rPr>
          <w:rFonts w:asciiTheme="minorHAnsi" w:hAnsiTheme="minorHAnsi" w:cstheme="minorHAnsi"/>
          <w:color w:val="555555"/>
          <w:sz w:val="14"/>
          <w:szCs w:val="21"/>
        </w:rPr>
        <w:t xml:space="preserve"> </w:t>
      </w:r>
      <w:r w:rsidRPr="00B40FF8">
        <w:rPr>
          <w:rStyle w:val="hit"/>
          <w:rFonts w:asciiTheme="minorHAnsi" w:eastAsiaTheme="majorEastAsia" w:hAnsiTheme="minorHAnsi" w:cstheme="minorHAnsi"/>
          <w:color w:val="525252"/>
          <w:sz w:val="14"/>
          <w:szCs w:val="21"/>
          <w:shd w:val="clear" w:color="auto" w:fill="FFFFFF"/>
        </w:rPr>
        <w:t>bill</w:t>
      </w:r>
      <w:r w:rsidRPr="00B40FF8">
        <w:rPr>
          <w:rFonts w:asciiTheme="minorHAnsi" w:hAnsiTheme="minorHAnsi" w:cstheme="minorHAnsi"/>
          <w:color w:val="555555"/>
          <w:sz w:val="14"/>
          <w:szCs w:val="21"/>
        </w:rPr>
        <w:t xml:space="preserve"> on a bipartisan vote of 86 to 11 that did not include expansion of work requirements and other reforms of the Supplemental Nutrition Assistance Program . In contrast, the House previously passed a </w:t>
      </w:r>
      <w:r w:rsidRPr="00B40FF8">
        <w:rPr>
          <w:rStyle w:val="hit"/>
          <w:rFonts w:asciiTheme="minorHAnsi" w:eastAsiaTheme="majorEastAsia" w:hAnsiTheme="minorHAnsi" w:cstheme="minorHAnsi"/>
          <w:color w:val="525252"/>
          <w:sz w:val="14"/>
          <w:szCs w:val="21"/>
          <w:shd w:val="clear" w:color="auto" w:fill="FFFFFF"/>
        </w:rPr>
        <w:t>bill</w:t>
      </w:r>
      <w:r w:rsidRPr="00B40FF8">
        <w:rPr>
          <w:rFonts w:asciiTheme="minorHAnsi" w:hAnsiTheme="minorHAnsi" w:cstheme="minorHAnsi"/>
          <w:color w:val="555555"/>
          <w:sz w:val="14"/>
          <w:szCs w:val="21"/>
        </w:rPr>
        <w:t xml:space="preserve"> containing tougher work requirements for </w:t>
      </w:r>
      <w:r w:rsidRPr="00B40FF8">
        <w:rPr>
          <w:rStyle w:val="hit"/>
          <w:rFonts w:asciiTheme="minorHAnsi" w:eastAsiaTheme="majorEastAsia" w:hAnsiTheme="minorHAnsi" w:cstheme="minorHAnsi"/>
          <w:color w:val="525252"/>
          <w:sz w:val="14"/>
          <w:szCs w:val="21"/>
          <w:shd w:val="clear" w:color="auto" w:fill="FFFFFF"/>
        </w:rPr>
        <w:t>SNAP</w:t>
      </w:r>
      <w:r w:rsidRPr="00B40FF8">
        <w:rPr>
          <w:rFonts w:asciiTheme="minorHAnsi" w:hAnsiTheme="minorHAnsi" w:cstheme="minorHAnsi"/>
          <w:color w:val="555555"/>
          <w:sz w:val="14"/>
          <w:szCs w:val="21"/>
        </w:rPr>
        <w:t xml:space="preserve"> recipients – a welfare reform supported by a majority of Republican Congress members. “I think the Senate was more cautious about how much reform they wanted to put into their </w:t>
      </w:r>
      <w:r w:rsidRPr="00B40FF8">
        <w:rPr>
          <w:rStyle w:val="hit"/>
          <w:rFonts w:asciiTheme="minorHAnsi" w:eastAsiaTheme="majorEastAsia" w:hAnsiTheme="minorHAnsi" w:cstheme="minorHAnsi"/>
          <w:color w:val="525252"/>
          <w:sz w:val="14"/>
          <w:szCs w:val="21"/>
          <w:shd w:val="clear" w:color="auto" w:fill="FFFFFF"/>
        </w:rPr>
        <w:t>bill</w:t>
      </w:r>
      <w:r w:rsidRPr="00B40FF8">
        <w:rPr>
          <w:rFonts w:asciiTheme="minorHAnsi" w:hAnsiTheme="minorHAnsi" w:cstheme="minorHAnsi"/>
          <w:color w:val="555555"/>
          <w:sz w:val="14"/>
          <w:szCs w:val="21"/>
        </w:rPr>
        <w:t xml:space="preserve">,” Tarren Bragdon, president and CEO of the Foundation for Government Accountability , told Watchdog.org. FGA supports work requirements for those receiving nutritional aid as a way to get millions of Americans off of welfare dependency. The House </w:t>
      </w:r>
      <w:r w:rsidRPr="00B40FF8">
        <w:rPr>
          <w:rStyle w:val="hit"/>
          <w:rFonts w:asciiTheme="minorHAnsi" w:eastAsiaTheme="majorEastAsia" w:hAnsiTheme="minorHAnsi" w:cstheme="minorHAnsi"/>
          <w:color w:val="525252"/>
          <w:sz w:val="14"/>
          <w:szCs w:val="21"/>
          <w:shd w:val="clear" w:color="auto" w:fill="FFFFFF"/>
        </w:rPr>
        <w:t>bill</w:t>
      </w:r>
      <w:r w:rsidRPr="00B40FF8">
        <w:rPr>
          <w:rFonts w:asciiTheme="minorHAnsi" w:hAnsiTheme="minorHAnsi" w:cstheme="minorHAnsi"/>
          <w:color w:val="555555"/>
          <w:sz w:val="14"/>
          <w:szCs w:val="21"/>
        </w:rPr>
        <w:t xml:space="preserve"> expands the number of food assistance beneficiaries who would be subject to a 20-hour-per-week work requirement or to be enrolled in a job-training program. It also would limit states’ ability to get federal waivers from work requirements. </w:t>
      </w:r>
      <w:r w:rsidRPr="0066519F">
        <w:rPr>
          <w:rStyle w:val="StyleUnderline"/>
          <w:rFonts w:asciiTheme="minorHAnsi" w:hAnsiTheme="minorHAnsi" w:cstheme="minorHAnsi"/>
          <w:sz w:val="24"/>
          <w:highlight w:val="yellow"/>
        </w:rPr>
        <w:t>The</w:t>
      </w:r>
      <w:r>
        <w:rPr>
          <w:rStyle w:val="StyleUnderline"/>
          <w:rFonts w:asciiTheme="minorHAnsi" w:hAnsiTheme="minorHAnsi" w:cstheme="minorHAnsi"/>
          <w:sz w:val="24"/>
          <w:highlight w:val="yellow"/>
        </w:rPr>
        <w:t xml:space="preserve"> </w:t>
      </w:r>
      <w:r w:rsidRPr="0066519F">
        <w:rPr>
          <w:rStyle w:val="StyleUnderline"/>
          <w:rFonts w:asciiTheme="minorHAnsi" w:eastAsiaTheme="majorEastAsia" w:hAnsiTheme="minorHAnsi" w:cstheme="minorHAnsi"/>
          <w:sz w:val="24"/>
          <w:highlight w:val="yellow"/>
        </w:rPr>
        <w:t>farm</w:t>
      </w:r>
      <w:r>
        <w:rPr>
          <w:rStyle w:val="StyleUnderline"/>
          <w:rFonts w:asciiTheme="minorHAnsi" w:hAnsiTheme="minorHAnsi" w:cstheme="minorHAnsi"/>
          <w:sz w:val="24"/>
          <w:highlight w:val="yellow"/>
        </w:rPr>
        <w:t xml:space="preserve"> </w:t>
      </w:r>
      <w:r w:rsidRPr="0066519F">
        <w:rPr>
          <w:rStyle w:val="StyleUnderline"/>
          <w:rFonts w:asciiTheme="minorHAnsi" w:eastAsiaTheme="majorEastAsia" w:hAnsiTheme="minorHAnsi" w:cstheme="minorHAnsi"/>
          <w:sz w:val="24"/>
          <w:highlight w:val="yellow"/>
        </w:rPr>
        <w:t>bill</w:t>
      </w:r>
      <w:r>
        <w:rPr>
          <w:rStyle w:val="StyleUnderline"/>
          <w:rFonts w:asciiTheme="minorHAnsi" w:hAnsiTheme="minorHAnsi" w:cstheme="minorHAnsi"/>
          <w:sz w:val="24"/>
          <w:highlight w:val="yellow"/>
        </w:rPr>
        <w:t xml:space="preserve"> </w:t>
      </w:r>
      <w:r w:rsidRPr="0066519F">
        <w:rPr>
          <w:rStyle w:val="StyleUnderline"/>
          <w:rFonts w:asciiTheme="minorHAnsi" w:hAnsiTheme="minorHAnsi" w:cstheme="minorHAnsi"/>
          <w:sz w:val="24"/>
          <w:highlight w:val="yellow"/>
        </w:rPr>
        <w:t>debate was always about hashing out differences between the House and the Senate</w:t>
      </w:r>
      <w:r w:rsidRPr="0053224A">
        <w:rPr>
          <w:rStyle w:val="StyleUnderline"/>
          <w:rFonts w:asciiTheme="minorHAnsi" w:hAnsiTheme="minorHAnsi" w:cstheme="minorHAnsi"/>
          <w:sz w:val="24"/>
        </w:rPr>
        <w:t>,</w:t>
      </w:r>
      <w:r w:rsidRPr="00B40FF8">
        <w:rPr>
          <w:rFonts w:asciiTheme="minorHAnsi" w:hAnsiTheme="minorHAnsi" w:cstheme="minorHAnsi"/>
          <w:color w:val="555555"/>
          <w:sz w:val="14"/>
        </w:rPr>
        <w:t xml:space="preserve"> according to Bragdon</w:t>
      </w:r>
      <w:r w:rsidRPr="0053224A">
        <w:rPr>
          <w:rStyle w:val="StyleUnderline"/>
          <w:rFonts w:asciiTheme="minorHAnsi" w:hAnsiTheme="minorHAnsi" w:cstheme="minorHAnsi"/>
          <w:sz w:val="24"/>
        </w:rPr>
        <w:t xml:space="preserve">, </w:t>
      </w:r>
      <w:r w:rsidRPr="0066519F">
        <w:rPr>
          <w:rStyle w:val="StyleUnderline"/>
          <w:rFonts w:asciiTheme="minorHAnsi" w:hAnsiTheme="minorHAnsi" w:cstheme="minorHAnsi"/>
          <w:sz w:val="24"/>
          <w:highlight w:val="yellow"/>
        </w:rPr>
        <w:t>and now it</w:t>
      </w:r>
      <w:r>
        <w:rPr>
          <w:rStyle w:val="StyleUnderline"/>
          <w:rFonts w:asciiTheme="minorHAnsi" w:hAnsiTheme="minorHAnsi" w:cstheme="minorHAnsi"/>
          <w:sz w:val="24"/>
          <w:highlight w:val="yellow"/>
        </w:rPr>
        <w:t xml:space="preserve"> </w:t>
      </w:r>
      <w:r w:rsidRPr="0066519F">
        <w:rPr>
          <w:rStyle w:val="StyleUnderline"/>
          <w:rFonts w:asciiTheme="minorHAnsi" w:eastAsiaTheme="majorEastAsia" w:hAnsiTheme="minorHAnsi" w:cstheme="minorHAnsi"/>
          <w:sz w:val="24"/>
          <w:highlight w:val="yellow"/>
        </w:rPr>
        <w:t>will</w:t>
      </w:r>
      <w:r>
        <w:rPr>
          <w:rStyle w:val="StyleUnderline"/>
          <w:rFonts w:asciiTheme="minorHAnsi" w:hAnsiTheme="minorHAnsi" w:cstheme="minorHAnsi"/>
          <w:sz w:val="24"/>
          <w:highlight w:val="yellow"/>
        </w:rPr>
        <w:t xml:space="preserve"> </w:t>
      </w:r>
      <w:r w:rsidRPr="0066519F">
        <w:rPr>
          <w:rStyle w:val="StyleUnderline"/>
          <w:rFonts w:asciiTheme="minorHAnsi" w:hAnsiTheme="minorHAnsi" w:cstheme="minorHAnsi"/>
          <w:sz w:val="24"/>
          <w:highlight w:val="yellow"/>
        </w:rPr>
        <w:t>be up to negotiators</w:t>
      </w:r>
      <w:r w:rsidRPr="0053224A">
        <w:rPr>
          <w:rStyle w:val="StyleUnderline"/>
          <w:rFonts w:asciiTheme="minorHAnsi" w:hAnsiTheme="minorHAnsi" w:cstheme="minorHAnsi"/>
          <w:sz w:val="24"/>
        </w:rPr>
        <w:t xml:space="preserve"> to come up with a compromise </w:t>
      </w:r>
      <w:r w:rsidRPr="00B40FF8">
        <w:rPr>
          <w:rFonts w:asciiTheme="minorHAnsi" w:hAnsiTheme="minorHAnsi" w:cstheme="minorHAnsi"/>
          <w:color w:val="555555"/>
          <w:sz w:val="14"/>
        </w:rPr>
        <w:t xml:space="preserve">that President Donald Trump </w:t>
      </w:r>
      <w:r w:rsidRPr="00B40FF8">
        <w:rPr>
          <w:rStyle w:val="hit"/>
          <w:rFonts w:asciiTheme="minorHAnsi" w:eastAsiaTheme="majorEastAsia" w:hAnsiTheme="minorHAnsi" w:cstheme="minorHAnsi"/>
          <w:color w:val="525252"/>
          <w:sz w:val="14"/>
          <w:shd w:val="clear" w:color="auto" w:fill="FFFFFF"/>
        </w:rPr>
        <w:t>will</w:t>
      </w:r>
      <w:r w:rsidRPr="00B40FF8">
        <w:rPr>
          <w:rFonts w:asciiTheme="minorHAnsi" w:hAnsiTheme="minorHAnsi" w:cstheme="minorHAnsi"/>
          <w:color w:val="555555"/>
          <w:sz w:val="14"/>
        </w:rPr>
        <w:t xml:space="preserve"> sign. </w:t>
      </w:r>
      <w:r w:rsidRPr="0053224A">
        <w:rPr>
          <w:rStyle w:val="StyleUnderline"/>
          <w:rFonts w:asciiTheme="minorHAnsi" w:hAnsiTheme="minorHAnsi" w:cstheme="minorHAnsi"/>
          <w:sz w:val="24"/>
        </w:rPr>
        <w:t>“</w:t>
      </w:r>
      <w:r w:rsidRPr="0066519F">
        <w:rPr>
          <w:rStyle w:val="StyleUnderline"/>
          <w:rFonts w:asciiTheme="minorHAnsi" w:hAnsiTheme="minorHAnsi" w:cstheme="minorHAnsi"/>
          <w:sz w:val="24"/>
          <w:highlight w:val="yellow"/>
        </w:rPr>
        <w:t>Somebody has to give, and I think you’ll see everybody giving</w:t>
      </w:r>
      <w:r w:rsidRPr="00B40FF8">
        <w:rPr>
          <w:rFonts w:asciiTheme="minorHAnsi" w:hAnsiTheme="minorHAnsi" w:cstheme="minorHAnsi"/>
          <w:color w:val="555555"/>
          <w:sz w:val="14"/>
        </w:rPr>
        <w:t xml:space="preserve">,” he said. “… </w:t>
      </w:r>
      <w:r w:rsidRPr="0053224A">
        <w:rPr>
          <w:rStyle w:val="StyleUnderline"/>
          <w:rFonts w:asciiTheme="minorHAnsi" w:hAnsiTheme="minorHAnsi" w:cstheme="minorHAnsi"/>
          <w:sz w:val="24"/>
        </w:rPr>
        <w:t xml:space="preserve">I think the final </w:t>
      </w:r>
      <w:r w:rsidRPr="0053224A">
        <w:rPr>
          <w:rStyle w:val="StyleUnderline"/>
          <w:rFonts w:asciiTheme="minorHAnsi" w:eastAsiaTheme="majorEastAsia" w:hAnsiTheme="minorHAnsi" w:cstheme="minorHAnsi"/>
          <w:sz w:val="24"/>
        </w:rPr>
        <w:t>bill</w:t>
      </w:r>
      <w:r w:rsidRPr="0053224A">
        <w:rPr>
          <w:rStyle w:val="StyleUnderline"/>
          <w:rFonts w:asciiTheme="minorHAnsi" w:hAnsiTheme="minorHAnsi" w:cstheme="minorHAnsi"/>
          <w:sz w:val="24"/>
        </w:rPr>
        <w:t xml:space="preserve"> </w:t>
      </w:r>
      <w:r w:rsidRPr="0053224A">
        <w:rPr>
          <w:rStyle w:val="StyleUnderline"/>
          <w:rFonts w:asciiTheme="minorHAnsi" w:eastAsiaTheme="majorEastAsia" w:hAnsiTheme="minorHAnsi" w:cstheme="minorHAnsi"/>
          <w:sz w:val="24"/>
        </w:rPr>
        <w:t>will</w:t>
      </w:r>
      <w:r w:rsidRPr="0053224A">
        <w:rPr>
          <w:rStyle w:val="StyleUnderline"/>
          <w:rFonts w:asciiTheme="minorHAnsi" w:hAnsiTheme="minorHAnsi" w:cstheme="minorHAnsi"/>
          <w:sz w:val="24"/>
        </w:rPr>
        <w:t xml:space="preserve"> have expanded work requirements</w:t>
      </w:r>
      <w:r w:rsidRPr="0066519F">
        <w:rPr>
          <w:rStyle w:val="StyleUnderline"/>
          <w:rFonts w:asciiTheme="minorHAnsi" w:hAnsiTheme="minorHAnsi" w:cstheme="minorHAnsi"/>
          <w:sz w:val="24"/>
          <w:highlight w:val="yellow"/>
        </w:rPr>
        <w:t>. The question is to how many and for how much</w:t>
      </w:r>
      <w:r w:rsidRPr="00B40FF8">
        <w:rPr>
          <w:rFonts w:asciiTheme="minorHAnsi" w:hAnsiTheme="minorHAnsi" w:cstheme="minorHAnsi"/>
          <w:color w:val="555555"/>
          <w:sz w:val="14"/>
        </w:rPr>
        <w:t xml:space="preserve">.” </w:t>
      </w:r>
      <w:r w:rsidRPr="00B40FF8">
        <w:rPr>
          <w:rFonts w:asciiTheme="minorHAnsi" w:hAnsiTheme="minorHAnsi" w:cstheme="minorHAnsi"/>
          <w:color w:val="555555"/>
          <w:sz w:val="14"/>
          <w:szCs w:val="21"/>
        </w:rPr>
        <w:t xml:space="preserve">The House </w:t>
      </w:r>
      <w:r w:rsidRPr="00B40FF8">
        <w:rPr>
          <w:rStyle w:val="hit"/>
          <w:rFonts w:asciiTheme="minorHAnsi" w:eastAsiaTheme="majorEastAsia" w:hAnsiTheme="minorHAnsi" w:cstheme="minorHAnsi"/>
          <w:color w:val="525252"/>
          <w:sz w:val="14"/>
          <w:szCs w:val="21"/>
          <w:shd w:val="clear" w:color="auto" w:fill="FFFFFF"/>
        </w:rPr>
        <w:t>bill</w:t>
      </w:r>
      <w:r w:rsidRPr="00B40FF8">
        <w:rPr>
          <w:rFonts w:asciiTheme="minorHAnsi" w:hAnsiTheme="minorHAnsi" w:cstheme="minorHAnsi"/>
          <w:color w:val="555555"/>
          <w:sz w:val="14"/>
          <w:szCs w:val="21"/>
        </w:rPr>
        <w:t xml:space="preserve"> extends work requirements to cover many parents as well as childless adults. It also allows the requirements to be imposed on recipients up to age 59, according to Bragdon. “More than 60 percent of able-bodied adults on food stamps are not working today,” he said, adding that there are now about 7 million open jobs across the country that need to be filled as the economy continues to expand. </w:t>
      </w:r>
      <w:r w:rsidRPr="00B40FF8">
        <w:rPr>
          <w:rFonts w:asciiTheme="minorHAnsi" w:hAnsiTheme="minorHAnsi" w:cstheme="minorHAnsi"/>
          <w:color w:val="555555"/>
          <w:sz w:val="14"/>
        </w:rPr>
        <w:t xml:space="preserve">Food stamp reform is a key part of the congressional </w:t>
      </w:r>
      <w:r w:rsidRPr="00B40FF8">
        <w:rPr>
          <w:rStyle w:val="hit"/>
          <w:rFonts w:asciiTheme="minorHAnsi" w:eastAsiaTheme="majorEastAsia" w:hAnsiTheme="minorHAnsi" w:cstheme="minorHAnsi"/>
          <w:color w:val="525252"/>
          <w:sz w:val="14"/>
          <w:shd w:val="clear" w:color="auto" w:fill="FFFFFF"/>
        </w:rPr>
        <w:t>farm</w:t>
      </w:r>
      <w:r w:rsidRPr="00B40FF8">
        <w:rPr>
          <w:rFonts w:asciiTheme="minorHAnsi" w:hAnsiTheme="minorHAnsi" w:cstheme="minorHAnsi"/>
          <w:color w:val="555555"/>
          <w:sz w:val="14"/>
        </w:rPr>
        <w:t xml:space="preserve"> </w:t>
      </w:r>
      <w:r w:rsidRPr="00B40FF8">
        <w:rPr>
          <w:rStyle w:val="hit"/>
          <w:rFonts w:asciiTheme="minorHAnsi" w:eastAsiaTheme="majorEastAsia" w:hAnsiTheme="minorHAnsi" w:cstheme="minorHAnsi"/>
          <w:color w:val="525252"/>
          <w:sz w:val="14"/>
          <w:shd w:val="clear" w:color="auto" w:fill="FFFFFF"/>
        </w:rPr>
        <w:t>bill</w:t>
      </w:r>
      <w:r w:rsidRPr="00B40FF8">
        <w:rPr>
          <w:rFonts w:asciiTheme="minorHAnsi" w:hAnsiTheme="minorHAnsi" w:cstheme="minorHAnsi"/>
          <w:color w:val="555555"/>
          <w:sz w:val="14"/>
        </w:rPr>
        <w:t xml:space="preserve">, Bragdon said, since food stamps make up about 80 percent of spending earmarked in the </w:t>
      </w:r>
      <w:r w:rsidRPr="00B40FF8">
        <w:rPr>
          <w:rStyle w:val="hit"/>
          <w:rFonts w:asciiTheme="minorHAnsi" w:eastAsiaTheme="majorEastAsia" w:hAnsiTheme="minorHAnsi" w:cstheme="minorHAnsi"/>
          <w:color w:val="525252"/>
          <w:sz w:val="14"/>
          <w:shd w:val="clear" w:color="auto" w:fill="FFFFFF"/>
        </w:rPr>
        <w:t>bill</w:t>
      </w:r>
      <w:r w:rsidRPr="00B40FF8">
        <w:rPr>
          <w:rFonts w:asciiTheme="minorHAnsi" w:hAnsiTheme="minorHAnsi" w:cstheme="minorHAnsi"/>
          <w:color w:val="555555"/>
          <w:sz w:val="14"/>
        </w:rPr>
        <w:t xml:space="preserve">. </w:t>
      </w:r>
      <w:r w:rsidRPr="0066519F">
        <w:rPr>
          <w:rStyle w:val="StyleUnderline"/>
          <w:rFonts w:asciiTheme="minorHAnsi" w:hAnsiTheme="minorHAnsi" w:cstheme="minorHAnsi"/>
          <w:sz w:val="24"/>
          <w:highlight w:val="yellow"/>
        </w:rPr>
        <w:t>Congress has until Sept. 30</w:t>
      </w:r>
      <w:r w:rsidRPr="0053224A">
        <w:rPr>
          <w:rStyle w:val="StyleUnderline"/>
          <w:rFonts w:asciiTheme="minorHAnsi" w:hAnsiTheme="minorHAnsi" w:cstheme="minorHAnsi"/>
          <w:sz w:val="24"/>
        </w:rPr>
        <w:t xml:space="preserve"> to come up with a compromise before the current</w:t>
      </w:r>
      <w:r>
        <w:rPr>
          <w:rStyle w:val="StyleUnderline"/>
          <w:rFonts w:asciiTheme="minorHAnsi" w:hAnsiTheme="minorHAnsi" w:cstheme="minorHAnsi"/>
          <w:sz w:val="24"/>
        </w:rPr>
        <w:t xml:space="preserve"> </w:t>
      </w:r>
      <w:r w:rsidRPr="0053224A">
        <w:rPr>
          <w:rStyle w:val="StyleUnderline"/>
          <w:rFonts w:asciiTheme="minorHAnsi" w:eastAsiaTheme="majorEastAsia" w:hAnsiTheme="minorHAnsi" w:cstheme="minorHAnsi"/>
          <w:sz w:val="24"/>
        </w:rPr>
        <w:t>farm</w:t>
      </w:r>
      <w:r>
        <w:rPr>
          <w:rStyle w:val="StyleUnderline"/>
          <w:rFonts w:asciiTheme="minorHAnsi" w:hAnsiTheme="minorHAnsi" w:cstheme="minorHAnsi"/>
          <w:sz w:val="24"/>
        </w:rPr>
        <w:t xml:space="preserve"> </w:t>
      </w:r>
      <w:r w:rsidRPr="0053224A">
        <w:rPr>
          <w:rStyle w:val="StyleUnderline"/>
          <w:rFonts w:asciiTheme="minorHAnsi" w:eastAsiaTheme="majorEastAsia" w:hAnsiTheme="minorHAnsi" w:cstheme="minorHAnsi"/>
          <w:sz w:val="24"/>
        </w:rPr>
        <w:t>bill</w:t>
      </w:r>
      <w:r>
        <w:rPr>
          <w:rStyle w:val="StyleUnderline"/>
          <w:rFonts w:asciiTheme="minorHAnsi" w:hAnsiTheme="minorHAnsi" w:cstheme="minorHAnsi"/>
          <w:sz w:val="24"/>
        </w:rPr>
        <w:t xml:space="preserve"> </w:t>
      </w:r>
      <w:r w:rsidRPr="0053224A">
        <w:rPr>
          <w:rStyle w:val="StyleUnderline"/>
          <w:rFonts w:asciiTheme="minorHAnsi" w:hAnsiTheme="minorHAnsi" w:cstheme="minorHAnsi"/>
          <w:sz w:val="24"/>
        </w:rPr>
        <w:t xml:space="preserve">expires, </w:t>
      </w:r>
      <w:r w:rsidRPr="0066519F">
        <w:rPr>
          <w:rStyle w:val="StyleUnderline"/>
          <w:rFonts w:asciiTheme="minorHAnsi" w:hAnsiTheme="minorHAnsi" w:cstheme="minorHAnsi"/>
          <w:sz w:val="24"/>
          <w:highlight w:val="yellow"/>
        </w:rPr>
        <w:t>and negotiators are on track to get the job done</w:t>
      </w:r>
      <w:r w:rsidRPr="00B40FF8">
        <w:rPr>
          <w:rFonts w:asciiTheme="minorHAnsi" w:hAnsiTheme="minorHAnsi" w:cstheme="minorHAnsi"/>
          <w:color w:val="555555"/>
          <w:sz w:val="14"/>
          <w:highlight w:val="yellow"/>
        </w:rPr>
        <w:t>,</w:t>
      </w:r>
      <w:r w:rsidRPr="00B40FF8">
        <w:rPr>
          <w:rFonts w:asciiTheme="minorHAnsi" w:hAnsiTheme="minorHAnsi" w:cstheme="minorHAnsi"/>
          <w:color w:val="555555"/>
          <w:sz w:val="14"/>
        </w:rPr>
        <w:t xml:space="preserve"> he said. </w:t>
      </w:r>
      <w:r w:rsidRPr="00B40FF8">
        <w:rPr>
          <w:rFonts w:asciiTheme="minorHAnsi" w:hAnsiTheme="minorHAnsi" w:cstheme="minorHAnsi"/>
          <w:color w:val="555555"/>
          <w:sz w:val="14"/>
          <w:szCs w:val="21"/>
        </w:rPr>
        <w:t xml:space="preserve">Several senators had been pushing to include major reforms in the Senate </w:t>
      </w:r>
      <w:r w:rsidRPr="00B40FF8">
        <w:rPr>
          <w:rStyle w:val="hit"/>
          <w:rFonts w:asciiTheme="minorHAnsi" w:eastAsiaTheme="majorEastAsia" w:hAnsiTheme="minorHAnsi" w:cstheme="minorHAnsi"/>
          <w:color w:val="525252"/>
          <w:sz w:val="14"/>
          <w:szCs w:val="21"/>
          <w:shd w:val="clear" w:color="auto" w:fill="FFFFFF"/>
        </w:rPr>
        <w:t>bill</w:t>
      </w:r>
      <w:r w:rsidRPr="00B40FF8">
        <w:rPr>
          <w:rFonts w:asciiTheme="minorHAnsi" w:hAnsiTheme="minorHAnsi" w:cstheme="minorHAnsi"/>
          <w:color w:val="555555"/>
          <w:sz w:val="14"/>
          <w:szCs w:val="21"/>
        </w:rPr>
        <w:t xml:space="preserve"> last week. Sen. Mike Lee, a Utah Republican, was looking into drawing up amendments on the welfare reforms or reforming agricultural commodity promotional programs, according to his spokesman, Conn Carroll. Ultimately, however, no major amendments to the </w:t>
      </w:r>
      <w:r w:rsidRPr="00B40FF8">
        <w:rPr>
          <w:rStyle w:val="hit"/>
          <w:rFonts w:asciiTheme="minorHAnsi" w:eastAsiaTheme="majorEastAsia" w:hAnsiTheme="minorHAnsi" w:cstheme="minorHAnsi"/>
          <w:color w:val="525252"/>
          <w:sz w:val="14"/>
          <w:szCs w:val="21"/>
          <w:shd w:val="clear" w:color="auto" w:fill="FFFFFF"/>
        </w:rPr>
        <w:t>bill</w:t>
      </w:r>
      <w:r w:rsidRPr="00B40FF8">
        <w:rPr>
          <w:rFonts w:asciiTheme="minorHAnsi" w:hAnsiTheme="minorHAnsi" w:cstheme="minorHAnsi"/>
          <w:color w:val="555555"/>
          <w:sz w:val="14"/>
          <w:szCs w:val="21"/>
        </w:rPr>
        <w:t xml:space="preserve"> passed. </w:t>
      </w:r>
      <w:r w:rsidRPr="0053224A">
        <w:rPr>
          <w:rStyle w:val="StyleUnderline"/>
          <w:rFonts w:asciiTheme="minorHAnsi" w:hAnsiTheme="minorHAnsi" w:cstheme="minorHAnsi"/>
          <w:sz w:val="24"/>
        </w:rPr>
        <w:t>The chairman of the Senate Agriculture Committee, Republican Pat Roberts</w:t>
      </w:r>
      <w:r w:rsidRPr="00B40FF8">
        <w:rPr>
          <w:rFonts w:asciiTheme="minorHAnsi" w:hAnsiTheme="minorHAnsi" w:cstheme="minorHAnsi"/>
          <w:color w:val="555555"/>
          <w:sz w:val="14"/>
        </w:rPr>
        <w:t xml:space="preserve"> of Kansas, </w:t>
      </w:r>
      <w:r w:rsidRPr="0053224A">
        <w:rPr>
          <w:rStyle w:val="StyleUnderline"/>
          <w:rFonts w:asciiTheme="minorHAnsi" w:hAnsiTheme="minorHAnsi" w:cstheme="minorHAnsi"/>
          <w:sz w:val="24"/>
        </w:rPr>
        <w:t>expressed optimism when senators approved the</w:t>
      </w:r>
      <w:r>
        <w:rPr>
          <w:rStyle w:val="StyleUnderline"/>
          <w:rFonts w:asciiTheme="minorHAnsi" w:hAnsiTheme="minorHAnsi" w:cstheme="minorHAnsi"/>
          <w:sz w:val="24"/>
        </w:rPr>
        <w:t xml:space="preserve"> </w:t>
      </w:r>
      <w:r w:rsidRPr="0053224A">
        <w:rPr>
          <w:rStyle w:val="StyleUnderline"/>
          <w:rFonts w:asciiTheme="minorHAnsi" w:eastAsiaTheme="majorEastAsia" w:hAnsiTheme="minorHAnsi" w:cstheme="minorHAnsi"/>
          <w:sz w:val="24"/>
        </w:rPr>
        <w:t>farm</w:t>
      </w:r>
      <w:r>
        <w:rPr>
          <w:rStyle w:val="StyleUnderline"/>
          <w:rFonts w:asciiTheme="minorHAnsi" w:hAnsiTheme="minorHAnsi" w:cstheme="minorHAnsi"/>
          <w:sz w:val="24"/>
        </w:rPr>
        <w:t xml:space="preserve"> </w:t>
      </w:r>
      <w:r w:rsidRPr="0053224A">
        <w:rPr>
          <w:rStyle w:val="StyleUnderline"/>
          <w:rFonts w:asciiTheme="minorHAnsi" w:eastAsiaTheme="majorEastAsia" w:hAnsiTheme="minorHAnsi" w:cstheme="minorHAnsi"/>
          <w:sz w:val="24"/>
        </w:rPr>
        <w:t>bill</w:t>
      </w:r>
      <w:r w:rsidRPr="0053224A">
        <w:rPr>
          <w:rStyle w:val="StyleUnderline"/>
          <w:rFonts w:asciiTheme="minorHAnsi" w:hAnsiTheme="minorHAnsi" w:cstheme="minorHAnsi"/>
          <w:sz w:val="24"/>
        </w:rPr>
        <w:t>.</w:t>
      </w:r>
      <w:r>
        <w:rPr>
          <w:rStyle w:val="StyleUnderline"/>
          <w:rFonts w:asciiTheme="minorHAnsi" w:hAnsiTheme="minorHAnsi" w:cstheme="minorHAnsi"/>
          <w:sz w:val="24"/>
        </w:rPr>
        <w:t xml:space="preserve"> </w:t>
      </w:r>
      <w:r w:rsidRPr="00B40FF8">
        <w:rPr>
          <w:rFonts w:asciiTheme="minorHAnsi" w:hAnsiTheme="minorHAnsi" w:cstheme="minorHAnsi"/>
          <w:color w:val="555555"/>
          <w:sz w:val="14"/>
          <w:highlight w:val="yellow"/>
        </w:rPr>
        <w:t>“</w:t>
      </w:r>
      <w:r w:rsidRPr="0066519F">
        <w:rPr>
          <w:rStyle w:val="StyleUnderline"/>
          <w:rFonts w:asciiTheme="minorHAnsi" w:hAnsiTheme="minorHAnsi" w:cstheme="minorHAnsi"/>
          <w:sz w:val="24"/>
          <w:highlight w:val="yellow"/>
        </w:rPr>
        <w:t>We are one step closer to providing farmers and ranchers a</w:t>
      </w:r>
      <w:r>
        <w:rPr>
          <w:rStyle w:val="StyleUnderline"/>
          <w:rFonts w:asciiTheme="minorHAnsi" w:hAnsiTheme="minorHAnsi" w:cstheme="minorHAnsi"/>
          <w:sz w:val="24"/>
          <w:highlight w:val="yellow"/>
        </w:rPr>
        <w:t xml:space="preserve"> </w:t>
      </w:r>
      <w:r w:rsidRPr="0066519F">
        <w:rPr>
          <w:rStyle w:val="StyleUnderline"/>
          <w:rFonts w:asciiTheme="minorHAnsi" w:eastAsiaTheme="majorEastAsia" w:hAnsiTheme="minorHAnsi" w:cstheme="minorHAnsi"/>
          <w:sz w:val="24"/>
          <w:highlight w:val="yellow"/>
        </w:rPr>
        <w:t>farm</w:t>
      </w:r>
      <w:r>
        <w:rPr>
          <w:rStyle w:val="StyleUnderline"/>
          <w:rFonts w:asciiTheme="minorHAnsi" w:hAnsiTheme="minorHAnsi" w:cstheme="minorHAnsi"/>
          <w:sz w:val="24"/>
          <w:highlight w:val="yellow"/>
        </w:rPr>
        <w:t xml:space="preserve"> </w:t>
      </w:r>
      <w:r w:rsidRPr="0066519F">
        <w:rPr>
          <w:rStyle w:val="StyleUnderline"/>
          <w:rFonts w:asciiTheme="minorHAnsi" w:eastAsiaTheme="majorEastAsia" w:hAnsiTheme="minorHAnsi" w:cstheme="minorHAnsi"/>
          <w:sz w:val="24"/>
          <w:highlight w:val="yellow"/>
        </w:rPr>
        <w:t>bill</w:t>
      </w:r>
      <w:r>
        <w:rPr>
          <w:rStyle w:val="StyleUnderline"/>
          <w:rFonts w:asciiTheme="minorHAnsi" w:hAnsiTheme="minorHAnsi" w:cstheme="minorHAnsi"/>
          <w:sz w:val="24"/>
          <w:highlight w:val="yellow"/>
        </w:rPr>
        <w:t xml:space="preserve"> </w:t>
      </w:r>
      <w:r w:rsidRPr="0066519F">
        <w:rPr>
          <w:rStyle w:val="StyleUnderline"/>
          <w:rFonts w:asciiTheme="minorHAnsi" w:hAnsiTheme="minorHAnsi" w:cstheme="minorHAnsi"/>
          <w:sz w:val="24"/>
          <w:highlight w:val="yellow"/>
        </w:rPr>
        <w:t>with the certainty and predictability they deserve</w:t>
      </w:r>
      <w:r w:rsidRPr="00B40FF8">
        <w:rPr>
          <w:rFonts w:asciiTheme="minorHAnsi" w:hAnsiTheme="minorHAnsi" w:cstheme="minorHAnsi"/>
          <w:color w:val="555555"/>
          <w:sz w:val="14"/>
        </w:rPr>
        <w:t xml:space="preserve">,” Roberts said in a prepared statement. </w:t>
      </w:r>
      <w:r w:rsidRPr="00B40FF8">
        <w:rPr>
          <w:rFonts w:asciiTheme="minorHAnsi" w:hAnsiTheme="minorHAnsi" w:cstheme="minorHAnsi"/>
          <w:color w:val="555555"/>
          <w:sz w:val="14"/>
          <w:szCs w:val="16"/>
        </w:rPr>
        <w:t xml:space="preserve">But Daren Bakst, senior research fellow on agricultural policy with the Heritage Foundation, said whatever compromise comes out of Congress </w:t>
      </w:r>
      <w:r w:rsidRPr="00B40FF8">
        <w:rPr>
          <w:rStyle w:val="hit"/>
          <w:rFonts w:asciiTheme="minorHAnsi" w:eastAsiaTheme="majorEastAsia" w:hAnsiTheme="minorHAnsi" w:cstheme="minorHAnsi"/>
          <w:color w:val="525252"/>
          <w:sz w:val="14"/>
          <w:szCs w:val="16"/>
          <w:shd w:val="clear" w:color="auto" w:fill="FFFFFF"/>
        </w:rPr>
        <w:t>will</w:t>
      </w:r>
      <w:r w:rsidRPr="00B40FF8">
        <w:rPr>
          <w:rFonts w:asciiTheme="minorHAnsi" w:hAnsiTheme="minorHAnsi" w:cstheme="minorHAnsi"/>
          <w:color w:val="555555"/>
          <w:sz w:val="14"/>
          <w:szCs w:val="16"/>
        </w:rPr>
        <w:t xml:space="preserve"> likely not be a sensible public policy serving the interests of American taxpayers. “The Senate Agriculture Committee and the House Committee focused on serving agricultural special interests,” Bakst told Watchdog.org. And the House </w:t>
      </w:r>
      <w:r w:rsidRPr="00B40FF8">
        <w:rPr>
          <w:rStyle w:val="hit"/>
          <w:rFonts w:asciiTheme="minorHAnsi" w:eastAsiaTheme="majorEastAsia" w:hAnsiTheme="minorHAnsi" w:cstheme="minorHAnsi"/>
          <w:color w:val="525252"/>
          <w:sz w:val="14"/>
          <w:szCs w:val="16"/>
          <w:shd w:val="clear" w:color="auto" w:fill="FFFFFF"/>
        </w:rPr>
        <w:t>bill</w:t>
      </w:r>
      <w:r w:rsidRPr="00B40FF8">
        <w:rPr>
          <w:rFonts w:asciiTheme="minorHAnsi" w:hAnsiTheme="minorHAnsi" w:cstheme="minorHAnsi"/>
          <w:color w:val="555555"/>
          <w:sz w:val="14"/>
          <w:szCs w:val="16"/>
        </w:rPr>
        <w:t xml:space="preserve"> does nothing to stop affluent agricultural interests from receiving generous subsidies from taxpayers, he said. “It’s not likely to be a good </w:t>
      </w:r>
      <w:r w:rsidRPr="00B40FF8">
        <w:rPr>
          <w:rStyle w:val="hit"/>
          <w:rFonts w:asciiTheme="minorHAnsi" w:eastAsiaTheme="majorEastAsia" w:hAnsiTheme="minorHAnsi" w:cstheme="minorHAnsi"/>
          <w:color w:val="525252"/>
          <w:sz w:val="14"/>
          <w:szCs w:val="16"/>
          <w:shd w:val="clear" w:color="auto" w:fill="FFFFFF"/>
        </w:rPr>
        <w:t>bill</w:t>
      </w:r>
      <w:r w:rsidRPr="00B40FF8">
        <w:rPr>
          <w:rFonts w:asciiTheme="minorHAnsi" w:hAnsiTheme="minorHAnsi" w:cstheme="minorHAnsi"/>
          <w:color w:val="555555"/>
          <w:sz w:val="14"/>
          <w:szCs w:val="16"/>
        </w:rPr>
        <w:t xml:space="preserve">,” Bakst said just prior to the final Senate vote on the </w:t>
      </w:r>
      <w:r w:rsidRPr="00B40FF8">
        <w:rPr>
          <w:rStyle w:val="hit"/>
          <w:rFonts w:asciiTheme="minorHAnsi" w:eastAsiaTheme="majorEastAsia" w:hAnsiTheme="minorHAnsi" w:cstheme="minorHAnsi"/>
          <w:color w:val="525252"/>
          <w:sz w:val="14"/>
          <w:szCs w:val="16"/>
          <w:shd w:val="clear" w:color="auto" w:fill="FFFFFF"/>
        </w:rPr>
        <w:t>farm</w:t>
      </w:r>
      <w:r w:rsidRPr="00B40FF8">
        <w:rPr>
          <w:rFonts w:asciiTheme="minorHAnsi" w:hAnsiTheme="minorHAnsi" w:cstheme="minorHAnsi"/>
          <w:color w:val="555555"/>
          <w:sz w:val="14"/>
          <w:szCs w:val="16"/>
        </w:rPr>
        <w:t xml:space="preserve"> </w:t>
      </w:r>
      <w:r w:rsidRPr="00B40FF8">
        <w:rPr>
          <w:rStyle w:val="hit"/>
          <w:rFonts w:asciiTheme="minorHAnsi" w:eastAsiaTheme="majorEastAsia" w:hAnsiTheme="minorHAnsi" w:cstheme="minorHAnsi"/>
          <w:color w:val="525252"/>
          <w:sz w:val="14"/>
          <w:szCs w:val="16"/>
          <w:shd w:val="clear" w:color="auto" w:fill="FFFFFF"/>
        </w:rPr>
        <w:t>bill</w:t>
      </w:r>
      <w:r w:rsidRPr="00B40FF8">
        <w:rPr>
          <w:rFonts w:asciiTheme="minorHAnsi" w:hAnsiTheme="minorHAnsi" w:cstheme="minorHAnsi"/>
          <w:color w:val="555555"/>
          <w:sz w:val="14"/>
          <w:szCs w:val="16"/>
        </w:rPr>
        <w:t xml:space="preserve">. “… It fails on both the </w:t>
      </w:r>
      <w:r w:rsidRPr="00B40FF8">
        <w:rPr>
          <w:rStyle w:val="hit"/>
          <w:rFonts w:asciiTheme="minorHAnsi" w:eastAsiaTheme="majorEastAsia" w:hAnsiTheme="minorHAnsi" w:cstheme="minorHAnsi"/>
          <w:color w:val="525252"/>
          <w:sz w:val="14"/>
          <w:szCs w:val="16"/>
          <w:shd w:val="clear" w:color="auto" w:fill="FFFFFF"/>
        </w:rPr>
        <w:t>farm</w:t>
      </w:r>
      <w:r w:rsidRPr="00B40FF8">
        <w:rPr>
          <w:rFonts w:asciiTheme="minorHAnsi" w:hAnsiTheme="minorHAnsi" w:cstheme="minorHAnsi"/>
          <w:color w:val="555555"/>
          <w:sz w:val="14"/>
          <w:szCs w:val="16"/>
        </w:rPr>
        <w:t xml:space="preserve"> subsidies and food stamps.” A small handful of commodities – including, corn, wheat, rice, soy beans and peanuts – receive tons of subsidies, he said. In addition, taxpayers pay 62 percent of premiums for farmers’ crop insurance, according to Bakst. “That’s just an absurd amount,” he said. The big </w:t>
      </w:r>
      <w:r w:rsidRPr="00B40FF8">
        <w:rPr>
          <w:rStyle w:val="hit"/>
          <w:rFonts w:asciiTheme="minorHAnsi" w:eastAsiaTheme="majorEastAsia" w:hAnsiTheme="minorHAnsi" w:cstheme="minorHAnsi"/>
          <w:color w:val="525252"/>
          <w:sz w:val="14"/>
          <w:szCs w:val="16"/>
          <w:shd w:val="clear" w:color="auto" w:fill="FFFFFF"/>
        </w:rPr>
        <w:t>fight</w:t>
      </w:r>
      <w:r w:rsidRPr="00B40FF8">
        <w:rPr>
          <w:rFonts w:asciiTheme="minorHAnsi" w:hAnsiTheme="minorHAnsi" w:cstheme="minorHAnsi"/>
          <w:color w:val="555555"/>
          <w:sz w:val="14"/>
          <w:szCs w:val="16"/>
        </w:rPr>
        <w:t xml:space="preserve"> during conference committee discussions on a final </w:t>
      </w:r>
      <w:r w:rsidRPr="00B40FF8">
        <w:rPr>
          <w:rStyle w:val="hit"/>
          <w:rFonts w:asciiTheme="minorHAnsi" w:eastAsiaTheme="majorEastAsia" w:hAnsiTheme="minorHAnsi" w:cstheme="minorHAnsi"/>
          <w:color w:val="525252"/>
          <w:sz w:val="14"/>
          <w:szCs w:val="16"/>
          <w:shd w:val="clear" w:color="auto" w:fill="FFFFFF"/>
        </w:rPr>
        <w:t>farm</w:t>
      </w:r>
      <w:r w:rsidRPr="00B40FF8">
        <w:rPr>
          <w:rFonts w:asciiTheme="minorHAnsi" w:hAnsiTheme="minorHAnsi" w:cstheme="minorHAnsi"/>
          <w:color w:val="555555"/>
          <w:sz w:val="14"/>
          <w:szCs w:val="16"/>
        </w:rPr>
        <w:t xml:space="preserve"> </w:t>
      </w:r>
      <w:r w:rsidRPr="00B40FF8">
        <w:rPr>
          <w:rStyle w:val="hit"/>
          <w:rFonts w:asciiTheme="minorHAnsi" w:eastAsiaTheme="majorEastAsia" w:hAnsiTheme="minorHAnsi" w:cstheme="minorHAnsi"/>
          <w:color w:val="525252"/>
          <w:sz w:val="14"/>
          <w:szCs w:val="16"/>
          <w:shd w:val="clear" w:color="auto" w:fill="FFFFFF"/>
        </w:rPr>
        <w:t>will</w:t>
      </w:r>
      <w:r w:rsidRPr="00B40FF8">
        <w:rPr>
          <w:rFonts w:asciiTheme="minorHAnsi" w:hAnsiTheme="minorHAnsi" w:cstheme="minorHAnsi"/>
          <w:color w:val="555555"/>
          <w:sz w:val="14"/>
          <w:szCs w:val="16"/>
        </w:rPr>
        <w:t xml:space="preserve"> be on the food stamp side, Bakst said. “I don’t see how that gets reconciled,” he said. “… And taxpayers and consumers </w:t>
      </w:r>
      <w:r w:rsidRPr="00B40FF8">
        <w:rPr>
          <w:rStyle w:val="hit"/>
          <w:rFonts w:asciiTheme="minorHAnsi" w:eastAsiaTheme="majorEastAsia" w:hAnsiTheme="minorHAnsi" w:cstheme="minorHAnsi"/>
          <w:color w:val="525252"/>
          <w:sz w:val="14"/>
          <w:szCs w:val="16"/>
          <w:shd w:val="clear" w:color="auto" w:fill="FFFFFF"/>
        </w:rPr>
        <w:t>will</w:t>
      </w:r>
      <w:r w:rsidRPr="00B40FF8">
        <w:rPr>
          <w:rFonts w:asciiTheme="minorHAnsi" w:hAnsiTheme="minorHAnsi" w:cstheme="minorHAnsi"/>
          <w:color w:val="555555"/>
          <w:sz w:val="14"/>
          <w:szCs w:val="16"/>
        </w:rPr>
        <w:t xml:space="preserve"> lose on the subsidies side.” Other groups, however, contend the Senate </w:t>
      </w:r>
      <w:r w:rsidRPr="00B40FF8">
        <w:rPr>
          <w:rStyle w:val="hit"/>
          <w:rFonts w:asciiTheme="minorHAnsi" w:eastAsiaTheme="majorEastAsia" w:hAnsiTheme="minorHAnsi" w:cstheme="minorHAnsi"/>
          <w:color w:val="525252"/>
          <w:sz w:val="14"/>
          <w:szCs w:val="16"/>
          <w:shd w:val="clear" w:color="auto" w:fill="FFFFFF"/>
        </w:rPr>
        <w:t>bill</w:t>
      </w:r>
      <w:r w:rsidRPr="00B40FF8">
        <w:rPr>
          <w:rFonts w:asciiTheme="minorHAnsi" w:hAnsiTheme="minorHAnsi" w:cstheme="minorHAnsi"/>
          <w:color w:val="555555"/>
          <w:sz w:val="14"/>
          <w:szCs w:val="16"/>
        </w:rPr>
        <w:t xml:space="preserve"> is somewhat better on the subsidies debate than the House version. Unlike the House </w:t>
      </w:r>
      <w:r w:rsidRPr="00B40FF8">
        <w:rPr>
          <w:rStyle w:val="hit"/>
          <w:rFonts w:asciiTheme="minorHAnsi" w:eastAsiaTheme="majorEastAsia" w:hAnsiTheme="minorHAnsi" w:cstheme="minorHAnsi"/>
          <w:color w:val="525252"/>
          <w:sz w:val="14"/>
          <w:szCs w:val="16"/>
          <w:shd w:val="clear" w:color="auto" w:fill="FFFFFF"/>
        </w:rPr>
        <w:t>bill</w:t>
      </w:r>
      <w:r w:rsidRPr="00B40FF8">
        <w:rPr>
          <w:rFonts w:asciiTheme="minorHAnsi" w:hAnsiTheme="minorHAnsi" w:cstheme="minorHAnsi"/>
          <w:color w:val="555555"/>
          <w:sz w:val="14"/>
          <w:szCs w:val="16"/>
        </w:rPr>
        <w:t xml:space="preserve">, the Senate legislation provides some means testing to keep billionaires from receiving </w:t>
      </w:r>
      <w:r w:rsidRPr="00B40FF8">
        <w:rPr>
          <w:rStyle w:val="hit"/>
          <w:rFonts w:asciiTheme="minorHAnsi" w:eastAsiaTheme="majorEastAsia" w:hAnsiTheme="minorHAnsi" w:cstheme="minorHAnsi"/>
          <w:color w:val="525252"/>
          <w:sz w:val="14"/>
          <w:szCs w:val="16"/>
          <w:shd w:val="clear" w:color="auto" w:fill="FFFFFF"/>
        </w:rPr>
        <w:t>farm</w:t>
      </w:r>
      <w:r w:rsidRPr="00B40FF8">
        <w:rPr>
          <w:rFonts w:asciiTheme="minorHAnsi" w:hAnsiTheme="minorHAnsi" w:cstheme="minorHAnsi"/>
          <w:color w:val="555555"/>
          <w:sz w:val="14"/>
          <w:szCs w:val="16"/>
        </w:rPr>
        <w:t xml:space="preserve"> subsidies, according to the Washington-based Environmental Working Group. Congress could ultimately </w:t>
      </w:r>
      <w:r w:rsidRPr="00B40FF8">
        <w:rPr>
          <w:rStyle w:val="hit"/>
          <w:rFonts w:asciiTheme="minorHAnsi" w:eastAsiaTheme="majorEastAsia" w:hAnsiTheme="minorHAnsi" w:cstheme="minorHAnsi"/>
          <w:color w:val="525252"/>
          <w:sz w:val="14"/>
          <w:szCs w:val="16"/>
          <w:shd w:val="clear" w:color="auto" w:fill="FFFFFF"/>
        </w:rPr>
        <w:t>pass</w:t>
      </w:r>
      <w:r w:rsidRPr="00B40FF8">
        <w:rPr>
          <w:rFonts w:asciiTheme="minorHAnsi" w:hAnsiTheme="minorHAnsi" w:cstheme="minorHAnsi"/>
          <w:color w:val="555555"/>
          <w:sz w:val="14"/>
          <w:szCs w:val="16"/>
        </w:rPr>
        <w:t xml:space="preserve"> legislation to extend the current </w:t>
      </w:r>
      <w:r w:rsidRPr="00B40FF8">
        <w:rPr>
          <w:rStyle w:val="hit"/>
          <w:rFonts w:asciiTheme="minorHAnsi" w:eastAsiaTheme="majorEastAsia" w:hAnsiTheme="minorHAnsi" w:cstheme="minorHAnsi"/>
          <w:color w:val="525252"/>
          <w:sz w:val="14"/>
          <w:szCs w:val="16"/>
          <w:shd w:val="clear" w:color="auto" w:fill="FFFFFF"/>
        </w:rPr>
        <w:t>farm</w:t>
      </w:r>
      <w:r w:rsidRPr="00B40FF8">
        <w:rPr>
          <w:rFonts w:asciiTheme="minorHAnsi" w:hAnsiTheme="minorHAnsi" w:cstheme="minorHAnsi"/>
          <w:color w:val="555555"/>
          <w:sz w:val="14"/>
          <w:szCs w:val="16"/>
        </w:rPr>
        <w:t xml:space="preserve"> </w:t>
      </w:r>
      <w:r w:rsidRPr="00B40FF8">
        <w:rPr>
          <w:rStyle w:val="hit"/>
          <w:rFonts w:asciiTheme="minorHAnsi" w:eastAsiaTheme="majorEastAsia" w:hAnsiTheme="minorHAnsi" w:cstheme="minorHAnsi"/>
          <w:color w:val="525252"/>
          <w:sz w:val="14"/>
          <w:szCs w:val="16"/>
          <w:shd w:val="clear" w:color="auto" w:fill="FFFFFF"/>
        </w:rPr>
        <w:t>bill</w:t>
      </w:r>
      <w:r w:rsidRPr="00B40FF8">
        <w:rPr>
          <w:rFonts w:asciiTheme="minorHAnsi" w:hAnsiTheme="minorHAnsi" w:cstheme="minorHAnsi"/>
          <w:color w:val="555555"/>
          <w:sz w:val="14"/>
          <w:szCs w:val="16"/>
        </w:rPr>
        <w:t xml:space="preserve"> and begin the process anew to ensure significant reforms are included in a final </w:t>
      </w:r>
      <w:r w:rsidRPr="00B40FF8">
        <w:rPr>
          <w:rStyle w:val="hit"/>
          <w:rFonts w:asciiTheme="minorHAnsi" w:eastAsiaTheme="majorEastAsia" w:hAnsiTheme="minorHAnsi" w:cstheme="minorHAnsi"/>
          <w:color w:val="525252"/>
          <w:sz w:val="14"/>
          <w:szCs w:val="16"/>
          <w:shd w:val="clear" w:color="auto" w:fill="FFFFFF"/>
        </w:rPr>
        <w:t>bill</w:t>
      </w:r>
      <w:r w:rsidRPr="00B40FF8">
        <w:rPr>
          <w:rFonts w:asciiTheme="minorHAnsi" w:hAnsiTheme="minorHAnsi" w:cstheme="minorHAnsi"/>
          <w:color w:val="555555"/>
          <w:sz w:val="14"/>
          <w:szCs w:val="16"/>
        </w:rPr>
        <w:t xml:space="preserve">, Bakst said. “It’s not the end of the world if they don’t </w:t>
      </w:r>
      <w:r w:rsidRPr="00B40FF8">
        <w:rPr>
          <w:rStyle w:val="hit"/>
          <w:rFonts w:asciiTheme="minorHAnsi" w:eastAsiaTheme="majorEastAsia" w:hAnsiTheme="minorHAnsi" w:cstheme="minorHAnsi"/>
          <w:color w:val="525252"/>
          <w:sz w:val="14"/>
          <w:szCs w:val="16"/>
          <w:shd w:val="clear" w:color="auto" w:fill="FFFFFF"/>
        </w:rPr>
        <w:t>pass</w:t>
      </w:r>
      <w:r w:rsidRPr="00B40FF8">
        <w:rPr>
          <w:rFonts w:asciiTheme="minorHAnsi" w:hAnsiTheme="minorHAnsi" w:cstheme="minorHAnsi"/>
          <w:color w:val="555555"/>
          <w:sz w:val="14"/>
          <w:szCs w:val="16"/>
        </w:rPr>
        <w:t xml:space="preserve"> a </w:t>
      </w:r>
      <w:r w:rsidRPr="00B40FF8">
        <w:rPr>
          <w:rStyle w:val="hit"/>
          <w:rFonts w:asciiTheme="minorHAnsi" w:eastAsiaTheme="majorEastAsia" w:hAnsiTheme="minorHAnsi" w:cstheme="minorHAnsi"/>
          <w:color w:val="525252"/>
          <w:sz w:val="14"/>
          <w:szCs w:val="16"/>
          <w:shd w:val="clear" w:color="auto" w:fill="FFFFFF"/>
        </w:rPr>
        <w:t>farm</w:t>
      </w:r>
      <w:r w:rsidRPr="00B40FF8">
        <w:rPr>
          <w:rFonts w:asciiTheme="minorHAnsi" w:hAnsiTheme="minorHAnsi" w:cstheme="minorHAnsi"/>
          <w:color w:val="555555"/>
          <w:sz w:val="14"/>
          <w:szCs w:val="16"/>
        </w:rPr>
        <w:t xml:space="preserve"> </w:t>
      </w:r>
      <w:r w:rsidRPr="00B40FF8">
        <w:rPr>
          <w:rStyle w:val="hit"/>
          <w:rFonts w:asciiTheme="minorHAnsi" w:eastAsiaTheme="majorEastAsia" w:hAnsiTheme="minorHAnsi" w:cstheme="minorHAnsi"/>
          <w:color w:val="525252"/>
          <w:sz w:val="14"/>
          <w:szCs w:val="16"/>
          <w:shd w:val="clear" w:color="auto" w:fill="FFFFFF"/>
        </w:rPr>
        <w:t>bill</w:t>
      </w:r>
      <w:r w:rsidRPr="00B40FF8">
        <w:rPr>
          <w:rFonts w:asciiTheme="minorHAnsi" w:hAnsiTheme="minorHAnsi" w:cstheme="minorHAnsi"/>
          <w:color w:val="555555"/>
          <w:sz w:val="14"/>
          <w:szCs w:val="16"/>
        </w:rPr>
        <w:t xml:space="preserve"> this year,” he said. “…They need to go back to work and do it the right way.”</w:t>
      </w:r>
    </w:p>
    <w:p w14:paraId="11584E68" w14:textId="7FB77665" w:rsidR="000513AF" w:rsidRDefault="000A46EF" w:rsidP="000513AF">
      <w:pPr>
        <w:pStyle w:val="Heading4"/>
      </w:pPr>
      <w:r>
        <w:t>[</w:t>
      </w:r>
      <w:r w:rsidR="000513AF">
        <w:t>Insert</w:t>
      </w:r>
      <w:r>
        <w:t xml:space="preserve"> Specific</w:t>
      </w:r>
      <w:r w:rsidR="000513AF">
        <w:t xml:space="preserve"> Link- plan causes fights</w:t>
      </w:r>
      <w:r>
        <w:t>]</w:t>
      </w:r>
    </w:p>
    <w:p w14:paraId="3C4605B1" w14:textId="6FF27B66" w:rsidR="000A46EF" w:rsidRDefault="000A46EF" w:rsidP="000A46EF">
      <w:pPr>
        <w:pStyle w:val="Heading4"/>
      </w:pPr>
      <w:r>
        <w:t>Or</w:t>
      </w:r>
    </w:p>
    <w:p w14:paraId="4474E693" w14:textId="77777777" w:rsidR="000A46EF" w:rsidRDefault="000A46EF" w:rsidP="000A46EF">
      <w:pPr>
        <w:pStyle w:val="Heading4"/>
        <w:shd w:val="clear" w:color="auto" w:fill="FFFFFF"/>
        <w:spacing w:line="278" w:lineRule="atLeast"/>
        <w:rPr>
          <w:rFonts w:cs="Calibri"/>
          <w:color w:val="222222"/>
          <w:szCs w:val="26"/>
        </w:rPr>
      </w:pPr>
      <w:r>
        <w:rPr>
          <w:rFonts w:cs="Calibri"/>
          <w:color w:val="222222"/>
          <w:szCs w:val="26"/>
        </w:rPr>
        <w:t>Immigration is politically toxic—it devolves into amnesty vs border wall debates</w:t>
      </w:r>
    </w:p>
    <w:p w14:paraId="53BE6C3E" w14:textId="77777777" w:rsidR="000A46EF" w:rsidRDefault="000A46EF" w:rsidP="000A46EF">
      <w:pPr>
        <w:shd w:val="clear" w:color="auto" w:fill="FFFFFF"/>
        <w:spacing w:line="235" w:lineRule="atLeast"/>
        <w:rPr>
          <w:color w:val="222222"/>
        </w:rPr>
      </w:pPr>
      <w:r w:rsidRPr="004D20B5">
        <w:rPr>
          <w:rStyle w:val="Style13ptBold"/>
        </w:rPr>
        <w:t>Smolens, 18</w:t>
      </w:r>
      <w:r>
        <w:rPr>
          <w:rStyle w:val="m5770661097945934819gmail-style13ptbold"/>
          <w:b/>
          <w:bCs/>
          <w:color w:val="222222"/>
          <w:szCs w:val="26"/>
        </w:rPr>
        <w:t> </w:t>
      </w:r>
      <w:r w:rsidRPr="004D20B5">
        <w:rPr>
          <w:sz w:val="16"/>
        </w:rPr>
        <w:t>Michael Smolens is a columnist for the Union-Tribune with a long history of political coverage. He was government and politics editor at the U-T from 1992 until late 2017. During that time he had overseen local, state and national political news. As a reporter, he covered politics at all levels, including San Diego City Hall, and did a four-year stint in the news organization’s Sacramento bureau in the late 1980’s. A native of Wellesley, Mass., Smolens graduated from the University of Massachusetts/Amherst, where he majored in English and journalism. Smolens also attended Elmira College in New York and was a goalie on the school’s hockey team. Declining reflexes persuaded him not to seek a career in the NHL. (“Immigration reform seems impossible now ... and forever?,” The San Diego Union-Tribune. 6-1-1018. Acc. 7-12-2018. </w:t>
      </w:r>
      <w:hyperlink r:id="rId6" w:tgtFrame="_blank" w:history="1">
        <w:r w:rsidRPr="004D20B5">
          <w:rPr>
            <w:rStyle w:val="Hyperlink"/>
            <w:sz w:val="16"/>
          </w:rPr>
          <w:t>http://www.sandiegouniontribune.com/news/columnists/michael-smolens/sd-me-smolens-immigration-20180627-story.html//)MBA</w:t>
        </w:r>
      </w:hyperlink>
      <w:r w:rsidRPr="004D20B5">
        <w:rPr>
          <w:sz w:val="16"/>
        </w:rPr>
        <w:t> JTP</w:t>
      </w:r>
    </w:p>
    <w:p w14:paraId="4B4B745E" w14:textId="77777777" w:rsidR="000A46EF" w:rsidRDefault="000A46EF" w:rsidP="000A46EF">
      <w:pPr>
        <w:shd w:val="clear" w:color="auto" w:fill="FFFFFF"/>
        <w:spacing w:line="235" w:lineRule="atLeast"/>
        <w:rPr>
          <w:color w:val="222222"/>
        </w:rPr>
      </w:pPr>
      <w:r w:rsidRPr="004D20B5">
        <w:rPr>
          <w:rStyle w:val="StyleUnderline"/>
        </w:rPr>
        <w:lastRenderedPageBreak/>
        <w:t>Comprehensive immigration reform for years has been a distant goal that only seems to get farther out of reach. The current political climate gives little hope that it will ever move out of pipe-dream status. Congress</w:t>
      </w:r>
      <w:r>
        <w:rPr>
          <w:color w:val="222222"/>
          <w:sz w:val="16"/>
          <w:szCs w:val="16"/>
        </w:rPr>
        <w:t xml:space="preserve"> this past week predictably </w:t>
      </w:r>
      <w:r w:rsidRPr="004D20B5">
        <w:rPr>
          <w:rStyle w:val="StyleUnderline"/>
        </w:rPr>
        <w:t>failed to pass a sweeping immigration bill</w:t>
      </w:r>
      <w:r>
        <w:rPr>
          <w:color w:val="222222"/>
          <w:sz w:val="16"/>
          <w:szCs w:val="16"/>
        </w:rPr>
        <w:t xml:space="preserve"> amid the backdrop of continued strife over some 2,000 immigrant children separated from their parents by the U.S. government. </w:t>
      </w:r>
      <w:r w:rsidRPr="00103E1C">
        <w:rPr>
          <w:rStyle w:val="Emphasis"/>
        </w:rPr>
        <w:t>The</w:t>
      </w:r>
      <w:r>
        <w:rPr>
          <w:rStyle w:val="Emphasis"/>
        </w:rPr>
        <w:t xml:space="preserve"> </w:t>
      </w:r>
      <w:r w:rsidRPr="00103E1C">
        <w:rPr>
          <w:rStyle w:val="Emphasis"/>
        </w:rPr>
        <w:t>shrillness of the debate</w:t>
      </w:r>
      <w:r>
        <w:rPr>
          <w:rStyle w:val="Emphasis"/>
        </w:rPr>
        <w:t xml:space="preserve"> </w:t>
      </w:r>
      <w:r w:rsidRPr="00103E1C">
        <w:rPr>
          <w:rStyle w:val="Emphasis"/>
        </w:rPr>
        <w:t>and</w:t>
      </w:r>
      <w:r>
        <w:rPr>
          <w:rStyle w:val="Emphasis"/>
        </w:rPr>
        <w:t xml:space="preserve"> </w:t>
      </w:r>
      <w:r w:rsidRPr="00103E1C">
        <w:rPr>
          <w:rStyle w:val="Emphasis"/>
        </w:rPr>
        <w:t>increasing polarization not only between the Republican and Democratic parities but within them</w:t>
      </w:r>
      <w:r>
        <w:rPr>
          <w:b/>
          <w:bCs/>
          <w:color w:val="222222"/>
          <w:sz w:val="40"/>
          <w:szCs w:val="40"/>
          <w:u w:val="single"/>
        </w:rPr>
        <w:t xml:space="preserve"> </w:t>
      </w:r>
      <w:r w:rsidRPr="00103E1C">
        <w:rPr>
          <w:rStyle w:val="Emphasis"/>
        </w:rPr>
        <w:t>suggest there’s no exit from this dead end anywhere in sight.</w:t>
      </w:r>
      <w:r>
        <w:rPr>
          <w:rStyle w:val="Emphasis"/>
        </w:rPr>
        <w:t xml:space="preserve"> </w:t>
      </w:r>
      <w:r>
        <w:rPr>
          <w:color w:val="222222"/>
          <w:sz w:val="16"/>
          <w:szCs w:val="16"/>
        </w:rPr>
        <w:t>And that’s not even factoring in the impossible-to-follow zig-zags of President Donald Trump, who has made hard-line immigration policy the cornerstone of his administration. The raw dispute over immigration is also one he has found to be politically beneficial and something he doesn’t seem in a hurry to resolve. Not even his own party leaders can figure out how to negotiate with him. On June 22</w:t>
      </w:r>
      <w:r w:rsidRPr="004D20B5">
        <w:rPr>
          <w:rStyle w:val="StyleUnderline"/>
        </w:rPr>
        <w:t>, Trump seemed to put the kibosh on their efforts to pass a bill, taking to Twitter to say Republicans should “stop wasting their time on Immigration until after we elect more Senators and Congressmen/women in November.” Then he reversed himself, tweeting</w:t>
      </w:r>
      <w:r>
        <w:rPr>
          <w:color w:val="222222"/>
          <w:sz w:val="16"/>
          <w:szCs w:val="16"/>
        </w:rPr>
        <w:t xml:space="preserve"> in capital letters </w:t>
      </w:r>
      <w:r>
        <w:rPr>
          <w:rStyle w:val="aqj"/>
          <w:color w:val="222222"/>
          <w:sz w:val="16"/>
          <w:szCs w:val="16"/>
        </w:rPr>
        <w:t>on Wednesday</w:t>
      </w:r>
      <w:r>
        <w:rPr>
          <w:color w:val="222222"/>
          <w:sz w:val="16"/>
          <w:szCs w:val="16"/>
        </w:rPr>
        <w:t xml:space="preserve"> that</w:t>
      </w:r>
      <w:r w:rsidRPr="004D20B5">
        <w:rPr>
          <w:rStyle w:val="StyleUnderline"/>
        </w:rPr>
        <w:t>“HOUSE REPUBLICANS SHOULD PASS THE STRONG BUT FAIR IMMIGRATION BILL. . .”, even though he predicted it would be blocked by Democrats in the Senate.</w:t>
      </w:r>
      <w:r>
        <w:rPr>
          <w:color w:val="222222"/>
          <w:sz w:val="16"/>
          <w:szCs w:val="16"/>
        </w:rPr>
        <w:t xml:space="preserve"> </w:t>
      </w:r>
      <w:r>
        <w:rPr>
          <w:rStyle w:val="m5770661097945934819gmail-styleunderline"/>
          <w:color w:val="222222"/>
          <w:u w:val="single"/>
        </w:rPr>
        <w:t>It didn’t get that far</w:t>
      </w:r>
      <w:r>
        <w:rPr>
          <w:color w:val="222222"/>
          <w:sz w:val="16"/>
          <w:szCs w:val="16"/>
        </w:rPr>
        <w:t>, of course</w:t>
      </w:r>
      <w:r w:rsidRPr="004D20B5">
        <w:rPr>
          <w:rStyle w:val="StyleUnderline"/>
        </w:rPr>
        <w:t>. The so-called compromise bill among Republicans went down in flames, with nearly half of the GOP members opposed. For context on how difficult it is to find real compromise, the more hard-line bill brought up by conservative Republicans the previous week received more votes.</w:t>
      </w:r>
      <w:r>
        <w:rPr>
          <w:color w:val="222222"/>
          <w:sz w:val="16"/>
          <w:szCs w:val="16"/>
        </w:rPr>
        <w:t xml:space="preserve"> </w:t>
      </w:r>
      <w:r w:rsidRPr="004D20B5">
        <w:rPr>
          <w:rStyle w:val="StyleUnderline"/>
        </w:rPr>
        <w:t>Democrats didn’t back either and most don’t seem in a compromising mood, at least on Republican terms</w:t>
      </w:r>
      <w:r>
        <w:rPr>
          <w:color w:val="222222"/>
          <w:sz w:val="16"/>
          <w:szCs w:val="16"/>
        </w:rPr>
        <w:t xml:space="preserve">. </w:t>
      </w:r>
      <w:r w:rsidRPr="004D20B5">
        <w:rPr>
          <w:rStyle w:val="StyleUnderline"/>
        </w:rPr>
        <w:t>In addition to creating a pathway to citizenship</w:t>
      </w:r>
      <w:r>
        <w:rPr>
          <w:rStyle w:val="StyleUnderline"/>
        </w:rPr>
        <w:t xml:space="preserve"> </w:t>
      </w:r>
      <w:r>
        <w:rPr>
          <w:color w:val="222222"/>
          <w:sz w:val="16"/>
          <w:szCs w:val="16"/>
        </w:rPr>
        <w:t xml:space="preserve">for some young immigrants, </w:t>
      </w:r>
      <w:r w:rsidRPr="004D20B5">
        <w:rPr>
          <w:rStyle w:val="StyleUnderline"/>
        </w:rPr>
        <w:t>the bill</w:t>
      </w:r>
      <w:r>
        <w:rPr>
          <w:color w:val="222222"/>
          <w:sz w:val="16"/>
          <w:szCs w:val="16"/>
        </w:rPr>
        <w:t xml:space="preserve"> defeated </w:t>
      </w:r>
      <w:r>
        <w:rPr>
          <w:rStyle w:val="aqj"/>
          <w:color w:val="222222"/>
          <w:sz w:val="16"/>
          <w:szCs w:val="16"/>
        </w:rPr>
        <w:t>Wednesday</w:t>
      </w:r>
      <w:r>
        <w:rPr>
          <w:color w:val="222222"/>
          <w:sz w:val="16"/>
          <w:szCs w:val="16"/>
        </w:rPr>
        <w:t xml:space="preserve"> sought to allocate $25 billion for Trump’s proposed border wall, reduce family-based immigration and prevent federal authorities from taking migrant children from parents who were seized crossing into the country illegally. </w:t>
      </w:r>
      <w:r w:rsidRPr="004D20B5">
        <w:rPr>
          <w:rStyle w:val="StyleUnderline"/>
        </w:rPr>
        <w:t>There’s a lot of tough rhetoric that makes the road to a middle ground — if there is one — tough to find. Calls for a path to citizenship for people here illegally are routinely countered with shouts of “amnesty!” — which can give pause to any politician supporting the idea, regardless of whether or not the accusation is accurate.</w:t>
      </w:r>
    </w:p>
    <w:p w14:paraId="32795479" w14:textId="77777777" w:rsidR="000A46EF" w:rsidRPr="000A46EF" w:rsidRDefault="000A46EF" w:rsidP="000A46EF"/>
    <w:p w14:paraId="0EF4DF4C" w14:textId="77777777" w:rsidR="00500148" w:rsidRDefault="00D515EA" w:rsidP="00D515EA">
      <w:pPr>
        <w:pStyle w:val="Heading4"/>
      </w:pPr>
      <w:r>
        <w:t xml:space="preserve">Farm bill key to </w:t>
      </w:r>
      <w:r w:rsidR="00500148">
        <w:t>sustaining US trade-</w:t>
      </w:r>
    </w:p>
    <w:p w14:paraId="1FCF76B7" w14:textId="77777777" w:rsidR="00D515EA" w:rsidRPr="000B5E2B" w:rsidRDefault="00D515EA" w:rsidP="00D515EA">
      <w:pPr>
        <w:rPr>
          <w:rStyle w:val="Style13ptBold"/>
        </w:rPr>
      </w:pPr>
      <w:r>
        <w:rPr>
          <w:rStyle w:val="Style13ptBold"/>
        </w:rPr>
        <w:t xml:space="preserve">Roberts 18- </w:t>
      </w:r>
      <w:r w:rsidRPr="000B5E2B">
        <w:t>chairmen of senate agricultural committee</w:t>
      </w:r>
      <w:r>
        <w:t xml:space="preserve"> Pat Roberts, “It's time to get a farm bill passed” http://www.hpj.com/opinion/it-s-time-to-get-a-farm-bill-passed/article_b9911d4f-5918-5b63-8007-7e2172bb1a8d.html</w:t>
      </w:r>
    </w:p>
    <w:p w14:paraId="5CC6260E" w14:textId="1F17E6DF" w:rsidR="000513AF" w:rsidRDefault="00D515EA" w:rsidP="000513AF">
      <w:pPr>
        <w:rPr>
          <w:sz w:val="12"/>
        </w:rPr>
      </w:pPr>
      <w:r w:rsidRPr="00FA7A93">
        <w:rPr>
          <w:sz w:val="12"/>
        </w:rPr>
        <w:t xml:space="preserve">The Senate is considering </w:t>
      </w:r>
      <w:r w:rsidRPr="008F14EC">
        <w:rPr>
          <w:rStyle w:val="StyleUnderline"/>
        </w:rPr>
        <w:t>legislation on an issue that is critically important to our nation—the Agriculture Improvement Act of 2018—</w:t>
      </w:r>
      <w:r w:rsidRPr="00FA7A93">
        <w:rPr>
          <w:rStyle w:val="StyleUnderline"/>
          <w:highlight w:val="yellow"/>
        </w:rPr>
        <w:t>the farm bill</w:t>
      </w:r>
      <w:r w:rsidRPr="008F14EC">
        <w:rPr>
          <w:rStyle w:val="StyleUnderline"/>
        </w:rPr>
        <w:t>.</w:t>
      </w:r>
      <w:r w:rsidRPr="00FA7A93">
        <w:rPr>
          <w:sz w:val="12"/>
        </w:rPr>
        <w:t xml:space="preserve"> </w:t>
      </w:r>
      <w:r w:rsidRPr="008F14EC">
        <w:rPr>
          <w:rStyle w:val="StyleUnderline"/>
        </w:rPr>
        <w:t>The goal</w:t>
      </w:r>
      <w:r w:rsidRPr="00FA7A93">
        <w:rPr>
          <w:sz w:val="12"/>
        </w:rPr>
        <w:t>, the responsibility, the absolute requirement</w:t>
      </w:r>
      <w:r w:rsidRPr="008F14EC">
        <w:rPr>
          <w:rStyle w:val="StyleUnderline"/>
        </w:rPr>
        <w:t xml:space="preserve"> </w:t>
      </w:r>
      <w:r w:rsidRPr="00FA7A93">
        <w:rPr>
          <w:rStyle w:val="StyleUnderline"/>
          <w:highlight w:val="yellow"/>
        </w:rPr>
        <w:t>is to provide farmers, ranchers, growers and everyone within America’s agriculture and food value chain certainty and predictability</w:t>
      </w:r>
      <w:r w:rsidRPr="008F14EC">
        <w:rPr>
          <w:rStyle w:val="StyleUnderline"/>
        </w:rPr>
        <w:t xml:space="preserve"> during these very difficult times.</w:t>
      </w:r>
      <w:r w:rsidRPr="00FA7A93">
        <w:rPr>
          <w:sz w:val="12"/>
        </w:rPr>
        <w:t xml:space="preserve"> This is paramount to many other concerns. It is not an exaggeration to say </w:t>
      </w:r>
      <w:r w:rsidRPr="00FA7A93">
        <w:rPr>
          <w:rStyle w:val="StyleUnderline"/>
          <w:highlight w:val="yellow"/>
        </w:rPr>
        <w:t>our nation’s food</w:t>
      </w:r>
      <w:r w:rsidRPr="008F14EC">
        <w:rPr>
          <w:rStyle w:val="StyleUnderline"/>
        </w:rPr>
        <w:t xml:space="preserve"> and fiber </w:t>
      </w:r>
      <w:r w:rsidRPr="00FA7A93">
        <w:rPr>
          <w:rStyle w:val="StyleUnderline"/>
          <w:highlight w:val="yellow"/>
        </w:rPr>
        <w:t>production capability hang in the balance with</w:t>
      </w:r>
      <w:r w:rsidRPr="008F14EC">
        <w:rPr>
          <w:rStyle w:val="StyleUnderline"/>
        </w:rPr>
        <w:t xml:space="preserve"> what we do here on </w:t>
      </w:r>
      <w:r w:rsidRPr="00FA7A93">
        <w:rPr>
          <w:rStyle w:val="StyleUnderline"/>
          <w:highlight w:val="yellow"/>
        </w:rPr>
        <w:t>this legislation</w:t>
      </w:r>
      <w:r w:rsidRPr="008F14EC">
        <w:rPr>
          <w:rStyle w:val="StyleUnderline"/>
        </w:rPr>
        <w:t>.</w:t>
      </w:r>
      <w:r w:rsidRPr="00FA7A93">
        <w:rPr>
          <w:sz w:val="12"/>
        </w:rPr>
        <w:t xml:space="preserve"> Let us get this done. Many of my colleagues have introduced legislation over the last year that addresses priorities and stakeholders in their states. The bill that passed the Agriculture Committee with a strong, bipartisan vote of 20 to 1 in June addresses many of those concerns. In fact, the Ag Committee-passed product includes portions of 65 standalone bills and an additional 73 amendments were adopted in the Committee. Needless to say, we have worked to include as many priorities for members both on and off the Ag Committee. And, we want to continue working with members to address their concerns. Prepare your amendments and come work with us. We are </w:t>
      </w:r>
      <w:r w:rsidRPr="008F14EC">
        <w:rPr>
          <w:rStyle w:val="StyleUnderline"/>
        </w:rPr>
        <w:t>endeavoring to craft a farm bill that meets the needs of producers across all regions and all crops. All of agriculture is struggling, not just one or two commodities</w:t>
      </w:r>
      <w:r w:rsidRPr="00FA7A93">
        <w:rPr>
          <w:sz w:val="12"/>
        </w:rPr>
        <w:t xml:space="preserve">. We must have a bill that works across our great nation. And, we must ensure that our voluntary conservation programs are keeping farm land in operation while protecting our agriculture lands, forests and other natural resources. Let us not forget that in a few short decades, the global population will top 9 billion people. </w:t>
      </w:r>
      <w:r w:rsidRPr="00FA7A93">
        <w:rPr>
          <w:rStyle w:val="StyleUnderline"/>
          <w:highlight w:val="yellow"/>
        </w:rPr>
        <w:t>Ag</w:t>
      </w:r>
      <w:r w:rsidRPr="008F14EC">
        <w:rPr>
          <w:rStyle w:val="StyleUnderline"/>
        </w:rPr>
        <w:t xml:space="preserve">riculture </w:t>
      </w:r>
      <w:r w:rsidRPr="00FA7A93">
        <w:rPr>
          <w:rStyle w:val="StyleUnderline"/>
          <w:highlight w:val="yellow"/>
        </w:rPr>
        <w:t>production will need to double in the near future to meet demand. Accomplishing this task requires efficiency</w:t>
      </w:r>
      <w:r w:rsidRPr="008F14EC">
        <w:rPr>
          <w:rStyle w:val="StyleUnderline"/>
        </w:rPr>
        <w:t>, not just on the farm and ranch, but also in government.</w:t>
      </w:r>
      <w:r>
        <w:rPr>
          <w:rStyle w:val="StyleUnderline"/>
        </w:rPr>
        <w:t xml:space="preserve"> </w:t>
      </w:r>
      <w:r w:rsidRPr="00FA7A93">
        <w:rPr>
          <w:sz w:val="12"/>
        </w:rPr>
        <w:t xml:space="preserve">We must focus on program integrity and commonsense investments to strengthen our nutrition programs and ensure the long-term success of those in need of assistance. And, </w:t>
      </w:r>
      <w:r w:rsidRPr="000B5E2B">
        <w:rPr>
          <w:rStyle w:val="StyleUnderline"/>
        </w:rPr>
        <w:t xml:space="preserve">with trade and market uncertainty, to say the least, </w:t>
      </w:r>
      <w:r w:rsidRPr="00FA7A93">
        <w:rPr>
          <w:rStyle w:val="StyleUnderline"/>
          <w:highlight w:val="yellow"/>
        </w:rPr>
        <w:t xml:space="preserve">we must provide certainty for our </w:t>
      </w:r>
      <w:r w:rsidRPr="0094709C">
        <w:rPr>
          <w:rStyle w:val="Emphasis"/>
          <w:highlight w:val="yellow"/>
        </w:rPr>
        <w:t>trade promotion</w:t>
      </w:r>
      <w:r w:rsidRPr="00FA7A93">
        <w:rPr>
          <w:rStyle w:val="StyleUnderline"/>
          <w:highlight w:val="yellow"/>
        </w:rPr>
        <w:t xml:space="preserve"> and research programs</w:t>
      </w:r>
      <w:r w:rsidRPr="000B5E2B">
        <w:rPr>
          <w:rStyle w:val="StyleUnderline"/>
        </w:rPr>
        <w:t>.</w:t>
      </w:r>
      <w:r>
        <w:rPr>
          <w:rStyle w:val="StyleUnderline"/>
        </w:rPr>
        <w:t xml:space="preserve"> </w:t>
      </w:r>
      <w:r w:rsidRPr="00FA7A93">
        <w:rPr>
          <w:sz w:val="12"/>
        </w:rPr>
        <w:t xml:space="preserve">Feeding an increasing global population is not simply an agriculture challenge, it is a national security challenge. Show me a country that cannot feed itself, and I’ll show you a nation in chaos. This means we need to </w:t>
      </w:r>
      <w:r w:rsidRPr="00FA7A93">
        <w:rPr>
          <w:sz w:val="12"/>
        </w:rPr>
        <w:lastRenderedPageBreak/>
        <w:t xml:space="preserve">grow more and raise more with fewer resources. </w:t>
      </w:r>
      <w:r w:rsidRPr="000B5E2B">
        <w:rPr>
          <w:rStyle w:val="StyleUnderline"/>
        </w:rPr>
        <w:t>That will take investments in research, new technology, lines of credit and proper risk management. It takes the government providing tools, and then getting out of the producer’s way.</w:t>
      </w:r>
      <w:r>
        <w:rPr>
          <w:rStyle w:val="StyleUnderline"/>
        </w:rPr>
        <w:t xml:space="preserve"> </w:t>
      </w:r>
      <w:r w:rsidRPr="00FA7A93">
        <w:rPr>
          <w:sz w:val="12"/>
        </w:rPr>
        <w:t xml:space="preserve">We must make tough choices and be judicious with the scarce resources we have. Through an open and deliberate hearing process over the last 18 months, we have asked tough questions and reexamined programs to determine their effectiveness. We must ensure programs accomplish their fundamental purposes. </w:t>
      </w:r>
      <w:r w:rsidRPr="000B5E2B">
        <w:rPr>
          <w:rStyle w:val="StyleUnderline"/>
        </w:rPr>
        <w:t xml:space="preserve">Agriculture, and specifically </w:t>
      </w:r>
      <w:r w:rsidRPr="00FA7A93">
        <w:rPr>
          <w:rStyle w:val="StyleUnderline"/>
          <w:highlight w:val="yellow"/>
        </w:rPr>
        <w:t xml:space="preserve">the farm bill, has consistently </w:t>
      </w:r>
      <w:r w:rsidRPr="0094709C">
        <w:rPr>
          <w:rStyle w:val="Emphasis"/>
          <w:highlight w:val="yellow"/>
        </w:rPr>
        <w:t xml:space="preserve">answered </w:t>
      </w:r>
      <w:r w:rsidRPr="00FA7A93">
        <w:rPr>
          <w:rStyle w:val="StyleUnderline"/>
          <w:highlight w:val="yellow"/>
        </w:rPr>
        <w:t>the call</w:t>
      </w:r>
      <w:r w:rsidRPr="000B5E2B">
        <w:rPr>
          <w:rStyle w:val="StyleUnderline"/>
        </w:rPr>
        <w:t xml:space="preserve"> to do more with less.</w:t>
      </w:r>
      <w:r>
        <w:rPr>
          <w:rStyle w:val="StyleUnderline"/>
        </w:rPr>
        <w:t xml:space="preserve"> </w:t>
      </w:r>
      <w:r w:rsidRPr="00FA7A93">
        <w:rPr>
          <w:sz w:val="12"/>
        </w:rPr>
        <w:t>To those who say passing a farm bill in this environment is a daunting task, I say together we can get it done. As I think about the folks back home, I’d like to point out that wheat harvest is still rolling across Kansas and starting in Nebraska. Those farmers are facing Mother Nature, the unknown of a thunderstorm or hailstorm that could hit just as they try to harvest their grain. We must embrace the attitude of our producers: optimism and ingenuity. A farmer doesn’t plant the seed in the ground without the faith and optimism of harvesting a good crop. That means—with bipartisan support—we must do our job. We must pass a bill that provides those same men and women the much needed certainty and predictability they deserve. I appreciate the bipartisan support of those on the Agriculture Committee who voted to report the bill in such a strong manner. This is not the best possible bill; it is the best bill possible under these circumstances. I look forward to working with my colleagues on continuing to move this process forward. And, to my partner in this process, Sen. (Debbie) Stabenow, I look forward to working with you toward that goal in the days ahead.</w:t>
      </w:r>
    </w:p>
    <w:p w14:paraId="75CE8EE5" w14:textId="77777777" w:rsidR="00631BA3" w:rsidRPr="007E7271" w:rsidRDefault="00631BA3" w:rsidP="00631BA3">
      <w:pPr>
        <w:pStyle w:val="Heading4"/>
        <w:rPr>
          <w:rFonts w:eastAsia="Times New Roman"/>
        </w:rPr>
      </w:pPr>
      <w:r w:rsidRPr="007E7271">
        <w:rPr>
          <w:rFonts w:eastAsia="Times New Roman"/>
        </w:rPr>
        <w:t>Trade prevents extinction.</w:t>
      </w:r>
    </w:p>
    <w:p w14:paraId="104CE958" w14:textId="77777777" w:rsidR="00631BA3" w:rsidRPr="007E7271" w:rsidRDefault="00631BA3" w:rsidP="00631BA3">
      <w:pPr>
        <w:rPr>
          <w:rFonts w:ascii="Times New Roman" w:eastAsia="Calibri" w:hAnsi="Times New Roman" w:cs="Times New Roman"/>
          <w:sz w:val="20"/>
        </w:rPr>
      </w:pPr>
      <w:r w:rsidRPr="007E7271">
        <w:rPr>
          <w:rFonts w:ascii="Times New Roman" w:eastAsia="Calibri" w:hAnsi="Times New Roman" w:cs="Times New Roman"/>
          <w:b/>
          <w:bCs/>
          <w:sz w:val="24"/>
        </w:rPr>
        <w:t>Pazner 08</w:t>
      </w:r>
      <w:r w:rsidRPr="007E7271">
        <w:rPr>
          <w:rFonts w:ascii="Times New Roman" w:eastAsia="Calibri" w:hAnsi="Times New Roman" w:cs="Times New Roman"/>
          <w:sz w:val="20"/>
        </w:rPr>
        <w:t xml:space="preserve"> (Michael J., Faculty – New York Institute of Finance, Financial Armageddon: Protect Your Future from Economic Collapse, p. 137-138)</w:t>
      </w:r>
    </w:p>
    <w:p w14:paraId="71A09C13" w14:textId="77777777" w:rsidR="00631BA3" w:rsidRPr="007E7271" w:rsidRDefault="00631BA3" w:rsidP="00631BA3">
      <w:pPr>
        <w:ind w:left="90"/>
        <w:rPr>
          <w:rFonts w:ascii="Times New Roman" w:hAnsi="Times New Roman" w:cs="Times New Roman"/>
          <w:sz w:val="16"/>
        </w:rPr>
      </w:pPr>
      <w:r w:rsidRPr="007E7271">
        <w:rPr>
          <w:rFonts w:ascii="Times New Roman" w:hAnsi="Times New Roman" w:cs="Times New Roman"/>
          <w:sz w:val="16"/>
        </w:rPr>
        <w:t xml:space="preserve">The rise in isolationism and </w:t>
      </w:r>
      <w:r w:rsidRPr="00AA7CA1">
        <w:rPr>
          <w:rStyle w:val="StyleUnderline"/>
          <w:highlight w:val="yellow"/>
        </w:rPr>
        <w:t>protectionism will bring about</w:t>
      </w:r>
      <w:r w:rsidRPr="007E7271">
        <w:rPr>
          <w:rFonts w:ascii="Times New Roman" w:hAnsi="Times New Roman" w:cs="Times New Roman"/>
          <w:sz w:val="16"/>
        </w:rPr>
        <w:t xml:space="preserve"> ever more heated arguments and </w:t>
      </w:r>
      <w:r w:rsidRPr="00AA7CA1">
        <w:rPr>
          <w:rStyle w:val="StyleUnderline"/>
          <w:highlight w:val="yellow"/>
        </w:rPr>
        <w:t>dangerous confrontations</w:t>
      </w:r>
      <w:r w:rsidRPr="007E7271">
        <w:rPr>
          <w:rFonts w:ascii="Times New Roman" w:hAnsi="Times New Roman" w:cs="Times New Roman"/>
          <w:sz w:val="16"/>
        </w:rPr>
        <w:t xml:space="preserve"> over shared sources of oil, gas, and other key commodities as well as factors of production that must, out of necessity, be acquired from less-than-friendly nations. Whether involving raw materials used in strategic industries or basic necessities such as food, water, and energy, efforts to secure adequate supplies will take increasing precedence in a world where demand seems constantly out of kilter with supply. Disputes over the misuse, overuse, and pollution of the environment and natural resources will become more commonplace. Around the world, such </w:t>
      </w:r>
      <w:r w:rsidRPr="00AA7CA1">
        <w:rPr>
          <w:rStyle w:val="StyleUnderline"/>
          <w:highlight w:val="yellow"/>
        </w:rPr>
        <w:t>tensions will give rise to full-scale military encounters</w:t>
      </w:r>
      <w:r w:rsidRPr="007E7271">
        <w:rPr>
          <w:rFonts w:ascii="Times New Roman" w:hAnsi="Times New Roman" w:cs="Times New Roman"/>
          <w:sz w:val="16"/>
        </w:rPr>
        <w:t xml:space="preserve">, often with minimal provocation. In some instances, economic conditions will serve as a convenient pretext for conflicts that stem from cultural and religious differences. Alternatively, </w:t>
      </w:r>
      <w:r w:rsidRPr="00AA7CA1">
        <w:rPr>
          <w:rStyle w:val="StyleUnderline"/>
          <w:highlight w:val="yellow"/>
        </w:rPr>
        <w:t>nations may</w:t>
      </w:r>
      <w:r w:rsidRPr="007E7271">
        <w:rPr>
          <w:rFonts w:ascii="Times New Roman" w:hAnsi="Times New Roman" w:cs="Times New Roman"/>
          <w:sz w:val="16"/>
        </w:rPr>
        <w:t xml:space="preserve"> look to </w:t>
      </w:r>
      <w:r w:rsidRPr="00AA7CA1">
        <w:rPr>
          <w:rStyle w:val="StyleUnderline"/>
          <w:highlight w:val="yellow"/>
        </w:rPr>
        <w:t xml:space="preserve">divert </w:t>
      </w:r>
      <w:r w:rsidRPr="007E7271">
        <w:rPr>
          <w:rFonts w:ascii="Times New Roman" w:hAnsi="Times New Roman" w:cs="Times New Roman"/>
          <w:sz w:val="16"/>
        </w:rPr>
        <w:t xml:space="preserve">attention away from domestic problems by channeling frustration and </w:t>
      </w:r>
      <w:r w:rsidRPr="00AA7CA1">
        <w:rPr>
          <w:rStyle w:val="StyleUnderline"/>
          <w:highlight w:val="yellow"/>
        </w:rPr>
        <w:t>populist sentiment toward other countries</w:t>
      </w:r>
      <w:r w:rsidRPr="007E7271">
        <w:rPr>
          <w:rFonts w:ascii="Times New Roman" w:hAnsi="Times New Roman" w:cs="Times New Roman"/>
          <w:sz w:val="16"/>
        </w:rPr>
        <w:t xml:space="preserve"> and cultures. Enabled by cheap technology and the waning threat of American retribution, </w:t>
      </w:r>
      <w:r w:rsidRPr="00AA7CA1">
        <w:rPr>
          <w:rStyle w:val="StyleUnderline"/>
          <w:highlight w:val="yellow"/>
        </w:rPr>
        <w:t>terrorist groups will</w:t>
      </w:r>
      <w:r w:rsidRPr="007E7271">
        <w:rPr>
          <w:rFonts w:ascii="Times New Roman" w:hAnsi="Times New Roman" w:cs="Times New Roman"/>
          <w:sz w:val="16"/>
        </w:rPr>
        <w:t xml:space="preserve"> likely </w:t>
      </w:r>
      <w:r w:rsidRPr="00AA7CA1">
        <w:rPr>
          <w:rStyle w:val="StyleUnderline"/>
          <w:highlight w:val="yellow"/>
        </w:rPr>
        <w:t>boost the frequency and scale of</w:t>
      </w:r>
      <w:r w:rsidRPr="007E7271">
        <w:rPr>
          <w:rFonts w:ascii="Times New Roman" w:hAnsi="Times New Roman" w:cs="Times New Roman"/>
          <w:sz w:val="16"/>
        </w:rPr>
        <w:t xml:space="preserve"> their horrifying </w:t>
      </w:r>
      <w:r w:rsidRPr="00AA7CA1">
        <w:rPr>
          <w:rStyle w:val="StyleUnderline"/>
          <w:highlight w:val="yellow"/>
        </w:rPr>
        <w:t>attacks</w:t>
      </w:r>
      <w:r w:rsidRPr="007E7271">
        <w:rPr>
          <w:rFonts w:ascii="Times New Roman" w:hAnsi="Times New Roman" w:cs="Times New Roman"/>
          <w:sz w:val="16"/>
        </w:rPr>
        <w:t xml:space="preserve">, bringing the threat of random violence to a whole new level. Turbulent conditions will encourage aggressive saber rattling and interdictions by rogue nations running amok. Age-old clashes will also take on a new, more heated sense of urgency. </w:t>
      </w:r>
      <w:r w:rsidRPr="00AA7CA1">
        <w:rPr>
          <w:rStyle w:val="StyleUnderline"/>
          <w:highlight w:val="yellow"/>
        </w:rPr>
        <w:t>China will</w:t>
      </w:r>
      <w:r w:rsidRPr="007E7271">
        <w:rPr>
          <w:rFonts w:ascii="Times New Roman" w:hAnsi="Times New Roman" w:cs="Times New Roman"/>
          <w:sz w:val="16"/>
        </w:rPr>
        <w:t xml:space="preserve"> likely </w:t>
      </w:r>
      <w:r w:rsidRPr="00AA7CA1">
        <w:rPr>
          <w:rStyle w:val="StyleUnderline"/>
          <w:highlight w:val="yellow"/>
        </w:rPr>
        <w:t>assume a</w:t>
      </w:r>
      <w:r w:rsidRPr="007E7271">
        <w:rPr>
          <w:rFonts w:ascii="Times New Roman" w:hAnsi="Times New Roman" w:cs="Times New Roman"/>
          <w:sz w:val="16"/>
        </w:rPr>
        <w:t xml:space="preserve">n increasingly </w:t>
      </w:r>
      <w:r w:rsidRPr="00AA7CA1">
        <w:rPr>
          <w:rStyle w:val="StyleUnderline"/>
          <w:highlight w:val="yellow"/>
        </w:rPr>
        <w:t>belligerent posture toward Taiwan</w:t>
      </w:r>
      <w:r w:rsidRPr="00AA7CA1">
        <w:rPr>
          <w:rStyle w:val="StyleUnderline"/>
        </w:rPr>
        <w:t xml:space="preserve">, </w:t>
      </w:r>
      <w:r w:rsidRPr="00AA7CA1">
        <w:rPr>
          <w:rStyle w:val="StyleUnderline"/>
          <w:highlight w:val="yellow"/>
        </w:rPr>
        <w:t>while Iran may embark on overt colonization</w:t>
      </w:r>
      <w:r w:rsidRPr="00AA7CA1">
        <w:rPr>
          <w:rStyle w:val="StyleUnderline"/>
        </w:rPr>
        <w:t xml:space="preserve"> </w:t>
      </w:r>
      <w:r w:rsidRPr="007E7271">
        <w:rPr>
          <w:rFonts w:ascii="Times New Roman" w:hAnsi="Times New Roman" w:cs="Times New Roman"/>
          <w:sz w:val="16"/>
        </w:rPr>
        <w:t xml:space="preserve">of its neighbors in the Mideast. Israel, for its part, may look to draw a dwindling list of allies from around the world into a growing number of conflicts. Some observers, like John Mearsheimer, a political scientists at the University of Chicago, have even speculated that an “intense confrontation” between the United States and China is “inevitable” at some point. More than a few disputes will turn out to be almost wholly ideological. Growing cultural and religious differences will be transformed from wars of words to battles soaked in blood. Long-simmering resentments could also degenerate quickly, spurring the basest of human instincts and triggering genocidal acts. Terrorists employing </w:t>
      </w:r>
      <w:r w:rsidRPr="00AA7CA1">
        <w:rPr>
          <w:rStyle w:val="StyleUnderline"/>
          <w:highlight w:val="yellow"/>
        </w:rPr>
        <w:t>biological or nuclear weapons will</w:t>
      </w:r>
      <w:r w:rsidRPr="007E7271">
        <w:rPr>
          <w:rFonts w:ascii="Times New Roman" w:hAnsi="Times New Roman" w:cs="Times New Roman"/>
          <w:sz w:val="16"/>
          <w:highlight w:val="yellow"/>
        </w:rPr>
        <w:t xml:space="preserve"> </w:t>
      </w:r>
      <w:r w:rsidRPr="007E7271">
        <w:rPr>
          <w:rFonts w:ascii="Times New Roman" w:hAnsi="Times New Roman" w:cs="Times New Roman"/>
          <w:sz w:val="16"/>
        </w:rPr>
        <w:t xml:space="preserve">vie with conventional forces using jets, cruise missiles, and bunker-busting bombs to </w:t>
      </w:r>
      <w:r w:rsidRPr="00AA7CA1">
        <w:rPr>
          <w:rStyle w:val="StyleUnderline"/>
          <w:highlight w:val="yellow"/>
        </w:rPr>
        <w:t>cause widespread destruction</w:t>
      </w:r>
      <w:r w:rsidRPr="007E7271">
        <w:rPr>
          <w:rFonts w:ascii="Times New Roman" w:hAnsi="Times New Roman" w:cs="Times New Roman"/>
          <w:sz w:val="16"/>
        </w:rPr>
        <w:t xml:space="preserve">. Many will interpret stepped-up conflicts between Muslims and Western societies </w:t>
      </w:r>
      <w:r w:rsidRPr="00AA7CA1">
        <w:rPr>
          <w:rStyle w:val="StyleUnderline"/>
          <w:highlight w:val="yellow"/>
        </w:rPr>
        <w:t>as the</w:t>
      </w:r>
      <w:r w:rsidRPr="00AA7CA1">
        <w:rPr>
          <w:rStyle w:val="StyleUnderline"/>
        </w:rPr>
        <w:t xml:space="preserve"> </w:t>
      </w:r>
      <w:r w:rsidRPr="00AA7CA1">
        <w:rPr>
          <w:rStyle w:val="StyleUnderline"/>
          <w:highlight w:val="yellow"/>
        </w:rPr>
        <w:t>beginnings of a new world war</w:t>
      </w:r>
      <w:r w:rsidRPr="00AA7CA1">
        <w:rPr>
          <w:rStyle w:val="StyleUnderline"/>
        </w:rPr>
        <w:t>.</w:t>
      </w:r>
      <w:r w:rsidRPr="007E7271">
        <w:rPr>
          <w:rFonts w:ascii="Times New Roman" w:hAnsi="Times New Roman" w:cs="Times New Roman"/>
          <w:sz w:val="16"/>
        </w:rPr>
        <w:t xml:space="preserve"> </w:t>
      </w:r>
    </w:p>
    <w:p w14:paraId="7BD35771" w14:textId="77777777" w:rsidR="00631BA3" w:rsidRPr="00D515EA" w:rsidRDefault="00631BA3" w:rsidP="000513AF">
      <w:pPr>
        <w:rPr>
          <w:sz w:val="12"/>
        </w:rPr>
      </w:pPr>
    </w:p>
    <w:p w14:paraId="48EC9E2A" w14:textId="4173BF90" w:rsidR="009B4A39" w:rsidRPr="009B4A39" w:rsidRDefault="009B4A39" w:rsidP="009B4A39">
      <w:pPr>
        <w:pStyle w:val="Heading3"/>
      </w:pPr>
      <w:r>
        <w:lastRenderedPageBreak/>
        <w:t>1nc- econ</w:t>
      </w:r>
    </w:p>
    <w:p w14:paraId="649DCEF9" w14:textId="77777777" w:rsidR="00FB6509" w:rsidRDefault="00FB6509" w:rsidP="00FB6509">
      <w:pPr>
        <w:pStyle w:val="Heading4"/>
        <w:rPr>
          <w:rStyle w:val="StyleUnderline"/>
          <w:rFonts w:asciiTheme="minorHAnsi" w:hAnsiTheme="minorHAnsi" w:cstheme="minorHAnsi"/>
          <w:sz w:val="24"/>
          <w:szCs w:val="24"/>
          <w:u w:val="none"/>
        </w:rPr>
      </w:pPr>
      <w:r>
        <w:rPr>
          <w:rStyle w:val="StyleUnderline"/>
          <w:rFonts w:asciiTheme="minorHAnsi" w:hAnsiTheme="minorHAnsi" w:cstheme="minorHAnsi"/>
          <w:sz w:val="24"/>
          <w:szCs w:val="24"/>
          <w:u w:val="none"/>
        </w:rPr>
        <w:t>Differences on the bill being reconciled now, maintaining progress on farm bill key-</w:t>
      </w:r>
    </w:p>
    <w:p w14:paraId="151A0A57" w14:textId="77777777" w:rsidR="00FB6509" w:rsidRPr="0053224A" w:rsidRDefault="00FB6509" w:rsidP="00FB6509">
      <w:pPr>
        <w:rPr>
          <w:rStyle w:val="StyleUnderline"/>
          <w:rFonts w:asciiTheme="minorHAnsi" w:hAnsiTheme="minorHAnsi" w:cstheme="minorHAnsi"/>
          <w:u w:val="none"/>
        </w:rPr>
      </w:pPr>
      <w:r w:rsidRPr="0065348A">
        <w:rPr>
          <w:rStyle w:val="Style13ptBold"/>
        </w:rPr>
        <w:t>University Wire 7/9</w:t>
      </w:r>
      <w:r w:rsidRPr="0065348A">
        <w:t>/18 (“U.S.</w:t>
      </w:r>
      <w:r w:rsidRPr="0053224A">
        <w:rPr>
          <w:rStyle w:val="StyleUnderline"/>
          <w:rFonts w:asciiTheme="minorHAnsi" w:hAnsiTheme="minorHAnsi" w:cstheme="minorHAnsi"/>
          <w:u w:val="none"/>
        </w:rPr>
        <w:t xml:space="preserve"> Senate farm bill disappoints welfare reform advocates”, date accessed 7/14/18, found on ProQuest) JS</w:t>
      </w:r>
    </w:p>
    <w:p w14:paraId="230B63F4" w14:textId="77777777" w:rsidR="00FB6509" w:rsidRPr="008322E3" w:rsidRDefault="00FB6509" w:rsidP="00FB6509">
      <w:pPr>
        <w:pStyle w:val="NormalWeb"/>
        <w:shd w:val="clear" w:color="auto" w:fill="FFFFFF"/>
        <w:spacing w:before="0" w:beforeAutospacing="0" w:after="255" w:afterAutospacing="0"/>
        <w:rPr>
          <w:rFonts w:asciiTheme="minorHAnsi" w:hAnsiTheme="minorHAnsi" w:cstheme="minorHAnsi"/>
          <w:color w:val="555555"/>
          <w:sz w:val="8"/>
          <w:szCs w:val="16"/>
        </w:rPr>
      </w:pPr>
      <w:r w:rsidRPr="0053224A">
        <w:rPr>
          <w:rStyle w:val="StyleUnderline"/>
          <w:rFonts w:asciiTheme="minorHAnsi" w:hAnsiTheme="minorHAnsi" w:cstheme="minorHAnsi"/>
          <w:sz w:val="24"/>
        </w:rPr>
        <w:t>The passage of the Senate</w:t>
      </w:r>
      <w:r>
        <w:rPr>
          <w:rStyle w:val="StyleUnderline"/>
          <w:rFonts w:asciiTheme="minorHAnsi" w:hAnsiTheme="minorHAnsi" w:cstheme="minorHAnsi"/>
          <w:sz w:val="24"/>
        </w:rPr>
        <w:t xml:space="preserve"> </w:t>
      </w:r>
      <w:r w:rsidRPr="0053224A">
        <w:rPr>
          <w:rStyle w:val="StyleUnderline"/>
          <w:rFonts w:asciiTheme="minorHAnsi" w:hAnsiTheme="minorHAnsi" w:cstheme="minorHAnsi"/>
          <w:sz w:val="24"/>
        </w:rPr>
        <w:t>farm</w:t>
      </w:r>
      <w:r>
        <w:rPr>
          <w:rStyle w:val="StyleUnderline"/>
          <w:rFonts w:asciiTheme="minorHAnsi" w:hAnsiTheme="minorHAnsi" w:cstheme="minorHAnsi"/>
          <w:sz w:val="24"/>
        </w:rPr>
        <w:t xml:space="preserve"> </w:t>
      </w:r>
      <w:r w:rsidRPr="0053224A">
        <w:rPr>
          <w:rStyle w:val="StyleUnderline"/>
          <w:rFonts w:asciiTheme="minorHAnsi" w:hAnsiTheme="minorHAnsi" w:cstheme="minorHAnsi"/>
          <w:sz w:val="24"/>
        </w:rPr>
        <w:t>bill</w:t>
      </w:r>
      <w:r>
        <w:rPr>
          <w:rStyle w:val="StyleUnderline"/>
          <w:rFonts w:asciiTheme="minorHAnsi" w:hAnsiTheme="minorHAnsi" w:cstheme="minorHAnsi"/>
          <w:sz w:val="24"/>
        </w:rPr>
        <w:t xml:space="preserve"> </w:t>
      </w:r>
      <w:r w:rsidRPr="0053224A">
        <w:rPr>
          <w:rStyle w:val="StyleUnderline"/>
          <w:rFonts w:asciiTheme="minorHAnsi" w:hAnsiTheme="minorHAnsi" w:cstheme="minorHAnsi"/>
          <w:sz w:val="24"/>
        </w:rPr>
        <w:t>proved a bitter harvest for advocates of major changes to the federal food stamps program, but some analysts see some fertile ground ahead in House-Senate negotiations on a compromise</w:t>
      </w:r>
      <w:r>
        <w:rPr>
          <w:rStyle w:val="StyleUnderline"/>
          <w:rFonts w:asciiTheme="minorHAnsi" w:hAnsiTheme="minorHAnsi" w:cstheme="minorHAnsi"/>
          <w:sz w:val="24"/>
        </w:rPr>
        <w:t xml:space="preserve"> </w:t>
      </w:r>
      <w:r w:rsidRPr="0053224A">
        <w:rPr>
          <w:rStyle w:val="StyleUnderline"/>
          <w:rFonts w:asciiTheme="minorHAnsi" w:hAnsiTheme="minorHAnsi" w:cstheme="minorHAnsi"/>
          <w:sz w:val="24"/>
        </w:rPr>
        <w:t>bill.</w:t>
      </w:r>
      <w:r>
        <w:rPr>
          <w:rStyle w:val="StyleUnderline"/>
          <w:rFonts w:asciiTheme="minorHAnsi" w:hAnsiTheme="minorHAnsi" w:cstheme="minorHAnsi"/>
          <w:sz w:val="24"/>
        </w:rPr>
        <w:t xml:space="preserve"> </w:t>
      </w:r>
      <w:r w:rsidRPr="008322E3">
        <w:rPr>
          <w:rFonts w:asciiTheme="minorHAnsi" w:hAnsiTheme="minorHAnsi" w:cstheme="minorHAnsi"/>
          <w:color w:val="555555"/>
          <w:sz w:val="8"/>
          <w:szCs w:val="21"/>
        </w:rPr>
        <w:t xml:space="preserve">Senators approved a </w:t>
      </w:r>
      <w:r w:rsidRPr="008322E3">
        <w:rPr>
          <w:rStyle w:val="hit"/>
          <w:rFonts w:asciiTheme="minorHAnsi" w:eastAsiaTheme="majorEastAsia" w:hAnsiTheme="minorHAnsi" w:cstheme="minorHAnsi"/>
          <w:color w:val="525252"/>
          <w:sz w:val="8"/>
          <w:szCs w:val="21"/>
          <w:shd w:val="clear" w:color="auto" w:fill="FFFFFF"/>
        </w:rPr>
        <w:t>farm</w:t>
      </w:r>
      <w:r w:rsidRPr="008322E3">
        <w:rPr>
          <w:rFonts w:asciiTheme="minorHAnsi" w:hAnsiTheme="minorHAnsi" w:cstheme="minorHAnsi"/>
          <w:color w:val="555555"/>
          <w:sz w:val="8"/>
          <w:szCs w:val="21"/>
        </w:rPr>
        <w:t xml:space="preserve"> </w:t>
      </w:r>
      <w:r w:rsidRPr="008322E3">
        <w:rPr>
          <w:rStyle w:val="hit"/>
          <w:rFonts w:asciiTheme="minorHAnsi" w:eastAsiaTheme="majorEastAsia" w:hAnsiTheme="minorHAnsi" w:cstheme="minorHAnsi"/>
          <w:color w:val="525252"/>
          <w:sz w:val="8"/>
          <w:szCs w:val="21"/>
          <w:shd w:val="clear" w:color="auto" w:fill="FFFFFF"/>
        </w:rPr>
        <w:t>bill</w:t>
      </w:r>
      <w:r w:rsidRPr="008322E3">
        <w:rPr>
          <w:rFonts w:asciiTheme="minorHAnsi" w:hAnsiTheme="minorHAnsi" w:cstheme="minorHAnsi"/>
          <w:color w:val="555555"/>
          <w:sz w:val="8"/>
          <w:szCs w:val="21"/>
        </w:rPr>
        <w:t xml:space="preserve"> on a bipartisan vote of 86 to 11 that did not include expansion of work requirements and other reforms of the Supplemental Nutrition Assistance Program . In contrast, the House previously passed a </w:t>
      </w:r>
      <w:r w:rsidRPr="008322E3">
        <w:rPr>
          <w:rStyle w:val="hit"/>
          <w:rFonts w:asciiTheme="minorHAnsi" w:eastAsiaTheme="majorEastAsia" w:hAnsiTheme="minorHAnsi" w:cstheme="minorHAnsi"/>
          <w:color w:val="525252"/>
          <w:sz w:val="8"/>
          <w:szCs w:val="21"/>
          <w:shd w:val="clear" w:color="auto" w:fill="FFFFFF"/>
        </w:rPr>
        <w:t>bill</w:t>
      </w:r>
      <w:r w:rsidRPr="008322E3">
        <w:rPr>
          <w:rFonts w:asciiTheme="minorHAnsi" w:hAnsiTheme="minorHAnsi" w:cstheme="minorHAnsi"/>
          <w:color w:val="555555"/>
          <w:sz w:val="8"/>
          <w:szCs w:val="21"/>
        </w:rPr>
        <w:t xml:space="preserve"> containing tougher work requirements for </w:t>
      </w:r>
      <w:r w:rsidRPr="008322E3">
        <w:rPr>
          <w:rStyle w:val="hit"/>
          <w:rFonts w:asciiTheme="minorHAnsi" w:eastAsiaTheme="majorEastAsia" w:hAnsiTheme="minorHAnsi" w:cstheme="minorHAnsi"/>
          <w:color w:val="525252"/>
          <w:sz w:val="8"/>
          <w:szCs w:val="21"/>
          <w:shd w:val="clear" w:color="auto" w:fill="FFFFFF"/>
        </w:rPr>
        <w:t>SNAP</w:t>
      </w:r>
      <w:r w:rsidRPr="008322E3">
        <w:rPr>
          <w:rFonts w:asciiTheme="minorHAnsi" w:hAnsiTheme="minorHAnsi" w:cstheme="minorHAnsi"/>
          <w:color w:val="555555"/>
          <w:sz w:val="8"/>
          <w:szCs w:val="21"/>
        </w:rPr>
        <w:t xml:space="preserve"> recipients – a welfare reform supported by a majority of Republican Congress members. “I think the Senate was more cautious about how much reform they wanted to put into their </w:t>
      </w:r>
      <w:r w:rsidRPr="008322E3">
        <w:rPr>
          <w:rStyle w:val="hit"/>
          <w:rFonts w:asciiTheme="minorHAnsi" w:eastAsiaTheme="majorEastAsia" w:hAnsiTheme="minorHAnsi" w:cstheme="minorHAnsi"/>
          <w:color w:val="525252"/>
          <w:sz w:val="8"/>
          <w:szCs w:val="21"/>
          <w:shd w:val="clear" w:color="auto" w:fill="FFFFFF"/>
        </w:rPr>
        <w:t>bill</w:t>
      </w:r>
      <w:r w:rsidRPr="008322E3">
        <w:rPr>
          <w:rFonts w:asciiTheme="minorHAnsi" w:hAnsiTheme="minorHAnsi" w:cstheme="minorHAnsi"/>
          <w:color w:val="555555"/>
          <w:sz w:val="8"/>
          <w:szCs w:val="21"/>
        </w:rPr>
        <w:t xml:space="preserve">,” Tarren Bragdon, president and CEO of the Foundation for Government Accountability , told Watchdog.org. FGA supports work requirements for those receiving nutritional aid as a way to get millions of Americans off of welfare dependency. The House </w:t>
      </w:r>
      <w:r w:rsidRPr="008322E3">
        <w:rPr>
          <w:rStyle w:val="hit"/>
          <w:rFonts w:asciiTheme="minorHAnsi" w:eastAsiaTheme="majorEastAsia" w:hAnsiTheme="minorHAnsi" w:cstheme="minorHAnsi"/>
          <w:color w:val="525252"/>
          <w:sz w:val="8"/>
          <w:szCs w:val="21"/>
          <w:shd w:val="clear" w:color="auto" w:fill="FFFFFF"/>
        </w:rPr>
        <w:t>bill</w:t>
      </w:r>
      <w:r w:rsidRPr="008322E3">
        <w:rPr>
          <w:rFonts w:asciiTheme="minorHAnsi" w:hAnsiTheme="minorHAnsi" w:cstheme="minorHAnsi"/>
          <w:color w:val="555555"/>
          <w:sz w:val="8"/>
          <w:szCs w:val="21"/>
        </w:rPr>
        <w:t xml:space="preserve"> expands the number of food assistance beneficiaries who would be subject to a 20-hour-per-week work requirement or to be enrolled in a job-training program. It also would limit states’ ability to get federal waivers from work requirements. </w:t>
      </w:r>
      <w:r w:rsidRPr="0066519F">
        <w:rPr>
          <w:rStyle w:val="StyleUnderline"/>
          <w:rFonts w:asciiTheme="minorHAnsi" w:hAnsiTheme="minorHAnsi" w:cstheme="minorHAnsi"/>
          <w:sz w:val="24"/>
          <w:highlight w:val="yellow"/>
        </w:rPr>
        <w:t>The</w:t>
      </w:r>
      <w:r>
        <w:rPr>
          <w:rStyle w:val="StyleUnderline"/>
          <w:rFonts w:asciiTheme="minorHAnsi" w:hAnsiTheme="minorHAnsi" w:cstheme="minorHAnsi"/>
          <w:sz w:val="24"/>
          <w:highlight w:val="yellow"/>
        </w:rPr>
        <w:t xml:space="preserve"> </w:t>
      </w:r>
      <w:r w:rsidRPr="0066519F">
        <w:rPr>
          <w:rStyle w:val="StyleUnderline"/>
          <w:rFonts w:asciiTheme="minorHAnsi" w:eastAsiaTheme="majorEastAsia" w:hAnsiTheme="minorHAnsi" w:cstheme="minorHAnsi"/>
          <w:sz w:val="24"/>
          <w:highlight w:val="yellow"/>
        </w:rPr>
        <w:t>farm</w:t>
      </w:r>
      <w:r>
        <w:rPr>
          <w:rStyle w:val="StyleUnderline"/>
          <w:rFonts w:asciiTheme="minorHAnsi" w:hAnsiTheme="minorHAnsi" w:cstheme="minorHAnsi"/>
          <w:sz w:val="24"/>
          <w:highlight w:val="yellow"/>
        </w:rPr>
        <w:t xml:space="preserve"> </w:t>
      </w:r>
      <w:r w:rsidRPr="0066519F">
        <w:rPr>
          <w:rStyle w:val="StyleUnderline"/>
          <w:rFonts w:asciiTheme="minorHAnsi" w:eastAsiaTheme="majorEastAsia" w:hAnsiTheme="minorHAnsi" w:cstheme="minorHAnsi"/>
          <w:sz w:val="24"/>
          <w:highlight w:val="yellow"/>
        </w:rPr>
        <w:t>bill</w:t>
      </w:r>
      <w:r>
        <w:rPr>
          <w:rStyle w:val="StyleUnderline"/>
          <w:rFonts w:asciiTheme="minorHAnsi" w:hAnsiTheme="minorHAnsi" w:cstheme="minorHAnsi"/>
          <w:sz w:val="24"/>
          <w:highlight w:val="yellow"/>
        </w:rPr>
        <w:t xml:space="preserve"> </w:t>
      </w:r>
      <w:r w:rsidRPr="0066519F">
        <w:rPr>
          <w:rStyle w:val="StyleUnderline"/>
          <w:rFonts w:asciiTheme="minorHAnsi" w:hAnsiTheme="minorHAnsi" w:cstheme="minorHAnsi"/>
          <w:sz w:val="24"/>
          <w:highlight w:val="yellow"/>
        </w:rPr>
        <w:t>debate was always about hashing out differences between the House and the Senate</w:t>
      </w:r>
      <w:r w:rsidRPr="0053224A">
        <w:rPr>
          <w:rStyle w:val="StyleUnderline"/>
          <w:rFonts w:asciiTheme="minorHAnsi" w:hAnsiTheme="minorHAnsi" w:cstheme="minorHAnsi"/>
          <w:sz w:val="24"/>
        </w:rPr>
        <w:t>,</w:t>
      </w:r>
      <w:r w:rsidRPr="008322E3">
        <w:rPr>
          <w:rFonts w:asciiTheme="minorHAnsi" w:hAnsiTheme="minorHAnsi" w:cstheme="minorHAnsi"/>
          <w:color w:val="555555"/>
          <w:sz w:val="8"/>
        </w:rPr>
        <w:t xml:space="preserve"> according to Bragdon</w:t>
      </w:r>
      <w:r w:rsidRPr="0053224A">
        <w:rPr>
          <w:rStyle w:val="StyleUnderline"/>
          <w:rFonts w:asciiTheme="minorHAnsi" w:hAnsiTheme="minorHAnsi" w:cstheme="minorHAnsi"/>
          <w:sz w:val="24"/>
        </w:rPr>
        <w:t xml:space="preserve">, </w:t>
      </w:r>
      <w:r w:rsidRPr="0066519F">
        <w:rPr>
          <w:rStyle w:val="StyleUnderline"/>
          <w:rFonts w:asciiTheme="minorHAnsi" w:hAnsiTheme="minorHAnsi" w:cstheme="minorHAnsi"/>
          <w:sz w:val="24"/>
          <w:highlight w:val="yellow"/>
        </w:rPr>
        <w:t>and now it</w:t>
      </w:r>
      <w:r>
        <w:rPr>
          <w:rStyle w:val="StyleUnderline"/>
          <w:rFonts w:asciiTheme="minorHAnsi" w:hAnsiTheme="minorHAnsi" w:cstheme="minorHAnsi"/>
          <w:sz w:val="24"/>
          <w:highlight w:val="yellow"/>
        </w:rPr>
        <w:t xml:space="preserve"> </w:t>
      </w:r>
      <w:r w:rsidRPr="0066519F">
        <w:rPr>
          <w:rStyle w:val="StyleUnderline"/>
          <w:rFonts w:asciiTheme="minorHAnsi" w:eastAsiaTheme="majorEastAsia" w:hAnsiTheme="minorHAnsi" w:cstheme="minorHAnsi"/>
          <w:sz w:val="24"/>
          <w:highlight w:val="yellow"/>
        </w:rPr>
        <w:t>will</w:t>
      </w:r>
      <w:r>
        <w:rPr>
          <w:rStyle w:val="StyleUnderline"/>
          <w:rFonts w:asciiTheme="minorHAnsi" w:hAnsiTheme="minorHAnsi" w:cstheme="minorHAnsi"/>
          <w:sz w:val="24"/>
          <w:highlight w:val="yellow"/>
        </w:rPr>
        <w:t xml:space="preserve"> </w:t>
      </w:r>
      <w:r w:rsidRPr="0066519F">
        <w:rPr>
          <w:rStyle w:val="StyleUnderline"/>
          <w:rFonts w:asciiTheme="minorHAnsi" w:hAnsiTheme="minorHAnsi" w:cstheme="minorHAnsi"/>
          <w:sz w:val="24"/>
          <w:highlight w:val="yellow"/>
        </w:rPr>
        <w:t>be up to negotiators</w:t>
      </w:r>
      <w:r w:rsidRPr="0053224A">
        <w:rPr>
          <w:rStyle w:val="StyleUnderline"/>
          <w:rFonts w:asciiTheme="minorHAnsi" w:hAnsiTheme="minorHAnsi" w:cstheme="minorHAnsi"/>
          <w:sz w:val="24"/>
        </w:rPr>
        <w:t xml:space="preserve"> to come up with a compromise </w:t>
      </w:r>
      <w:r w:rsidRPr="008322E3">
        <w:rPr>
          <w:rFonts w:asciiTheme="minorHAnsi" w:hAnsiTheme="minorHAnsi" w:cstheme="minorHAnsi"/>
          <w:color w:val="555555"/>
          <w:sz w:val="8"/>
        </w:rPr>
        <w:t xml:space="preserve">that President Donald Trump </w:t>
      </w:r>
      <w:r w:rsidRPr="008322E3">
        <w:rPr>
          <w:rStyle w:val="hit"/>
          <w:rFonts w:asciiTheme="minorHAnsi" w:eastAsiaTheme="majorEastAsia" w:hAnsiTheme="minorHAnsi" w:cstheme="minorHAnsi"/>
          <w:color w:val="525252"/>
          <w:sz w:val="8"/>
          <w:shd w:val="clear" w:color="auto" w:fill="FFFFFF"/>
        </w:rPr>
        <w:t>will</w:t>
      </w:r>
      <w:r w:rsidRPr="008322E3">
        <w:rPr>
          <w:rFonts w:asciiTheme="minorHAnsi" w:hAnsiTheme="minorHAnsi" w:cstheme="minorHAnsi"/>
          <w:color w:val="555555"/>
          <w:sz w:val="8"/>
        </w:rPr>
        <w:t xml:space="preserve"> sign. </w:t>
      </w:r>
      <w:r w:rsidRPr="0053224A">
        <w:rPr>
          <w:rStyle w:val="StyleUnderline"/>
          <w:rFonts w:asciiTheme="minorHAnsi" w:hAnsiTheme="minorHAnsi" w:cstheme="minorHAnsi"/>
          <w:sz w:val="24"/>
        </w:rPr>
        <w:t>“</w:t>
      </w:r>
      <w:r w:rsidRPr="0066519F">
        <w:rPr>
          <w:rStyle w:val="StyleUnderline"/>
          <w:rFonts w:asciiTheme="minorHAnsi" w:hAnsiTheme="minorHAnsi" w:cstheme="minorHAnsi"/>
          <w:sz w:val="24"/>
          <w:highlight w:val="yellow"/>
        </w:rPr>
        <w:t>Somebody has to give, and I think you’ll see everybody giving</w:t>
      </w:r>
      <w:r w:rsidRPr="008322E3">
        <w:rPr>
          <w:rFonts w:asciiTheme="minorHAnsi" w:hAnsiTheme="minorHAnsi" w:cstheme="minorHAnsi"/>
          <w:color w:val="555555"/>
          <w:sz w:val="8"/>
        </w:rPr>
        <w:t xml:space="preserve">,” he said. “… </w:t>
      </w:r>
      <w:r w:rsidRPr="0053224A">
        <w:rPr>
          <w:rStyle w:val="StyleUnderline"/>
          <w:rFonts w:asciiTheme="minorHAnsi" w:hAnsiTheme="minorHAnsi" w:cstheme="minorHAnsi"/>
          <w:sz w:val="24"/>
        </w:rPr>
        <w:t xml:space="preserve">I think the final </w:t>
      </w:r>
      <w:r w:rsidRPr="0053224A">
        <w:rPr>
          <w:rStyle w:val="StyleUnderline"/>
          <w:rFonts w:asciiTheme="minorHAnsi" w:eastAsiaTheme="majorEastAsia" w:hAnsiTheme="minorHAnsi" w:cstheme="minorHAnsi"/>
          <w:sz w:val="24"/>
        </w:rPr>
        <w:t>bill</w:t>
      </w:r>
      <w:r w:rsidRPr="0053224A">
        <w:rPr>
          <w:rStyle w:val="StyleUnderline"/>
          <w:rFonts w:asciiTheme="minorHAnsi" w:hAnsiTheme="minorHAnsi" w:cstheme="minorHAnsi"/>
          <w:sz w:val="24"/>
        </w:rPr>
        <w:t xml:space="preserve"> </w:t>
      </w:r>
      <w:r w:rsidRPr="0053224A">
        <w:rPr>
          <w:rStyle w:val="StyleUnderline"/>
          <w:rFonts w:asciiTheme="minorHAnsi" w:eastAsiaTheme="majorEastAsia" w:hAnsiTheme="minorHAnsi" w:cstheme="minorHAnsi"/>
          <w:sz w:val="24"/>
        </w:rPr>
        <w:t>will</w:t>
      </w:r>
      <w:r w:rsidRPr="0053224A">
        <w:rPr>
          <w:rStyle w:val="StyleUnderline"/>
          <w:rFonts w:asciiTheme="minorHAnsi" w:hAnsiTheme="minorHAnsi" w:cstheme="minorHAnsi"/>
          <w:sz w:val="24"/>
        </w:rPr>
        <w:t xml:space="preserve"> have expanded work requirements</w:t>
      </w:r>
      <w:r w:rsidRPr="0066519F">
        <w:rPr>
          <w:rStyle w:val="StyleUnderline"/>
          <w:rFonts w:asciiTheme="minorHAnsi" w:hAnsiTheme="minorHAnsi" w:cstheme="minorHAnsi"/>
          <w:sz w:val="24"/>
          <w:highlight w:val="yellow"/>
        </w:rPr>
        <w:t>. The question is to how many and for how much</w:t>
      </w:r>
      <w:r w:rsidRPr="008322E3">
        <w:rPr>
          <w:rFonts w:asciiTheme="minorHAnsi" w:hAnsiTheme="minorHAnsi" w:cstheme="minorHAnsi"/>
          <w:color w:val="555555"/>
          <w:sz w:val="8"/>
        </w:rPr>
        <w:t xml:space="preserve">.” </w:t>
      </w:r>
      <w:r w:rsidRPr="008322E3">
        <w:rPr>
          <w:rFonts w:asciiTheme="minorHAnsi" w:hAnsiTheme="minorHAnsi" w:cstheme="minorHAnsi"/>
          <w:color w:val="555555"/>
          <w:sz w:val="8"/>
          <w:szCs w:val="21"/>
        </w:rPr>
        <w:t xml:space="preserve">The House </w:t>
      </w:r>
      <w:r w:rsidRPr="008322E3">
        <w:rPr>
          <w:rStyle w:val="hit"/>
          <w:rFonts w:asciiTheme="minorHAnsi" w:eastAsiaTheme="majorEastAsia" w:hAnsiTheme="minorHAnsi" w:cstheme="minorHAnsi"/>
          <w:color w:val="525252"/>
          <w:sz w:val="8"/>
          <w:szCs w:val="21"/>
          <w:shd w:val="clear" w:color="auto" w:fill="FFFFFF"/>
        </w:rPr>
        <w:t>bill</w:t>
      </w:r>
      <w:r w:rsidRPr="008322E3">
        <w:rPr>
          <w:rFonts w:asciiTheme="minorHAnsi" w:hAnsiTheme="minorHAnsi" w:cstheme="minorHAnsi"/>
          <w:color w:val="555555"/>
          <w:sz w:val="8"/>
          <w:szCs w:val="21"/>
        </w:rPr>
        <w:t xml:space="preserve"> extends work requirements to cover many parents as well as childless adults. It also allows the requirements to be imposed on recipients up to age 59, according to Bragdon. “More than 60 percent of able-bodied adults on food stamps are not working today,” he said, adding that there are now about 7 million open jobs across the country that need to be filled as the economy continues to expand. </w:t>
      </w:r>
      <w:r w:rsidRPr="008322E3">
        <w:rPr>
          <w:rFonts w:asciiTheme="minorHAnsi" w:hAnsiTheme="minorHAnsi" w:cstheme="minorHAnsi"/>
          <w:color w:val="555555"/>
          <w:sz w:val="8"/>
        </w:rPr>
        <w:t xml:space="preserve">Food stamp reform is a key part of the congressional </w:t>
      </w:r>
      <w:r w:rsidRPr="008322E3">
        <w:rPr>
          <w:rStyle w:val="hit"/>
          <w:rFonts w:asciiTheme="minorHAnsi" w:eastAsiaTheme="majorEastAsia" w:hAnsiTheme="minorHAnsi" w:cstheme="minorHAnsi"/>
          <w:color w:val="525252"/>
          <w:sz w:val="8"/>
          <w:shd w:val="clear" w:color="auto" w:fill="FFFFFF"/>
        </w:rPr>
        <w:t>farm</w:t>
      </w:r>
      <w:r w:rsidRPr="008322E3">
        <w:rPr>
          <w:rFonts w:asciiTheme="minorHAnsi" w:hAnsiTheme="minorHAnsi" w:cstheme="minorHAnsi"/>
          <w:color w:val="555555"/>
          <w:sz w:val="8"/>
        </w:rPr>
        <w:t xml:space="preserve"> </w:t>
      </w:r>
      <w:r w:rsidRPr="008322E3">
        <w:rPr>
          <w:rStyle w:val="hit"/>
          <w:rFonts w:asciiTheme="minorHAnsi" w:eastAsiaTheme="majorEastAsia" w:hAnsiTheme="minorHAnsi" w:cstheme="minorHAnsi"/>
          <w:color w:val="525252"/>
          <w:sz w:val="8"/>
          <w:shd w:val="clear" w:color="auto" w:fill="FFFFFF"/>
        </w:rPr>
        <w:t>bill</w:t>
      </w:r>
      <w:r w:rsidRPr="008322E3">
        <w:rPr>
          <w:rFonts w:asciiTheme="minorHAnsi" w:hAnsiTheme="minorHAnsi" w:cstheme="minorHAnsi"/>
          <w:color w:val="555555"/>
          <w:sz w:val="8"/>
        </w:rPr>
        <w:t xml:space="preserve">, Bragdon said, since food stamps make up about 80 percent of spending earmarked in the </w:t>
      </w:r>
      <w:r w:rsidRPr="008322E3">
        <w:rPr>
          <w:rStyle w:val="hit"/>
          <w:rFonts w:asciiTheme="minorHAnsi" w:eastAsiaTheme="majorEastAsia" w:hAnsiTheme="minorHAnsi" w:cstheme="minorHAnsi"/>
          <w:color w:val="525252"/>
          <w:sz w:val="8"/>
          <w:shd w:val="clear" w:color="auto" w:fill="FFFFFF"/>
        </w:rPr>
        <w:t>bill</w:t>
      </w:r>
      <w:r w:rsidRPr="008322E3">
        <w:rPr>
          <w:rFonts w:asciiTheme="minorHAnsi" w:hAnsiTheme="minorHAnsi" w:cstheme="minorHAnsi"/>
          <w:color w:val="555555"/>
          <w:sz w:val="8"/>
        </w:rPr>
        <w:t xml:space="preserve">. </w:t>
      </w:r>
      <w:r w:rsidRPr="0066519F">
        <w:rPr>
          <w:rStyle w:val="StyleUnderline"/>
          <w:rFonts w:asciiTheme="minorHAnsi" w:hAnsiTheme="minorHAnsi" w:cstheme="minorHAnsi"/>
          <w:sz w:val="24"/>
          <w:highlight w:val="yellow"/>
        </w:rPr>
        <w:t>Congress has until Sept. 30</w:t>
      </w:r>
      <w:r w:rsidRPr="0053224A">
        <w:rPr>
          <w:rStyle w:val="StyleUnderline"/>
          <w:rFonts w:asciiTheme="minorHAnsi" w:hAnsiTheme="minorHAnsi" w:cstheme="minorHAnsi"/>
          <w:sz w:val="24"/>
        </w:rPr>
        <w:t xml:space="preserve"> to come up with a compromise before the current</w:t>
      </w:r>
      <w:r>
        <w:rPr>
          <w:rStyle w:val="StyleUnderline"/>
          <w:rFonts w:asciiTheme="minorHAnsi" w:hAnsiTheme="minorHAnsi" w:cstheme="minorHAnsi"/>
          <w:sz w:val="24"/>
        </w:rPr>
        <w:t xml:space="preserve"> </w:t>
      </w:r>
      <w:r w:rsidRPr="0053224A">
        <w:rPr>
          <w:rStyle w:val="StyleUnderline"/>
          <w:rFonts w:asciiTheme="minorHAnsi" w:eastAsiaTheme="majorEastAsia" w:hAnsiTheme="minorHAnsi" w:cstheme="minorHAnsi"/>
          <w:sz w:val="24"/>
        </w:rPr>
        <w:t>farm</w:t>
      </w:r>
      <w:r>
        <w:rPr>
          <w:rStyle w:val="StyleUnderline"/>
          <w:rFonts w:asciiTheme="minorHAnsi" w:hAnsiTheme="minorHAnsi" w:cstheme="minorHAnsi"/>
          <w:sz w:val="24"/>
        </w:rPr>
        <w:t xml:space="preserve"> </w:t>
      </w:r>
      <w:r w:rsidRPr="0053224A">
        <w:rPr>
          <w:rStyle w:val="StyleUnderline"/>
          <w:rFonts w:asciiTheme="minorHAnsi" w:eastAsiaTheme="majorEastAsia" w:hAnsiTheme="minorHAnsi" w:cstheme="minorHAnsi"/>
          <w:sz w:val="24"/>
        </w:rPr>
        <w:t>bill</w:t>
      </w:r>
      <w:r>
        <w:rPr>
          <w:rStyle w:val="StyleUnderline"/>
          <w:rFonts w:asciiTheme="minorHAnsi" w:hAnsiTheme="minorHAnsi" w:cstheme="minorHAnsi"/>
          <w:sz w:val="24"/>
        </w:rPr>
        <w:t xml:space="preserve"> </w:t>
      </w:r>
      <w:r w:rsidRPr="0053224A">
        <w:rPr>
          <w:rStyle w:val="StyleUnderline"/>
          <w:rFonts w:asciiTheme="minorHAnsi" w:hAnsiTheme="minorHAnsi" w:cstheme="minorHAnsi"/>
          <w:sz w:val="24"/>
        </w:rPr>
        <w:t xml:space="preserve">expires, </w:t>
      </w:r>
      <w:r w:rsidRPr="0066519F">
        <w:rPr>
          <w:rStyle w:val="StyleUnderline"/>
          <w:rFonts w:asciiTheme="minorHAnsi" w:hAnsiTheme="minorHAnsi" w:cstheme="minorHAnsi"/>
          <w:sz w:val="24"/>
          <w:highlight w:val="yellow"/>
        </w:rPr>
        <w:t>and negotiators are on track to get the job done</w:t>
      </w:r>
      <w:r w:rsidRPr="008322E3">
        <w:rPr>
          <w:rFonts w:asciiTheme="minorHAnsi" w:hAnsiTheme="minorHAnsi" w:cstheme="minorHAnsi"/>
          <w:color w:val="555555"/>
          <w:sz w:val="8"/>
          <w:highlight w:val="yellow"/>
        </w:rPr>
        <w:t>,</w:t>
      </w:r>
      <w:r w:rsidRPr="008322E3">
        <w:rPr>
          <w:rFonts w:asciiTheme="minorHAnsi" w:hAnsiTheme="minorHAnsi" w:cstheme="minorHAnsi"/>
          <w:color w:val="555555"/>
          <w:sz w:val="8"/>
        </w:rPr>
        <w:t xml:space="preserve"> he said. </w:t>
      </w:r>
      <w:r w:rsidRPr="008322E3">
        <w:rPr>
          <w:rFonts w:asciiTheme="minorHAnsi" w:hAnsiTheme="minorHAnsi" w:cstheme="minorHAnsi"/>
          <w:color w:val="555555"/>
          <w:sz w:val="8"/>
          <w:szCs w:val="21"/>
        </w:rPr>
        <w:t xml:space="preserve">Several senators had been pushing to include major reforms in the Senate </w:t>
      </w:r>
      <w:r w:rsidRPr="008322E3">
        <w:rPr>
          <w:rStyle w:val="hit"/>
          <w:rFonts w:asciiTheme="minorHAnsi" w:eastAsiaTheme="majorEastAsia" w:hAnsiTheme="minorHAnsi" w:cstheme="minorHAnsi"/>
          <w:color w:val="525252"/>
          <w:sz w:val="8"/>
          <w:szCs w:val="21"/>
          <w:shd w:val="clear" w:color="auto" w:fill="FFFFFF"/>
        </w:rPr>
        <w:t>bill</w:t>
      </w:r>
      <w:r w:rsidRPr="008322E3">
        <w:rPr>
          <w:rFonts w:asciiTheme="minorHAnsi" w:hAnsiTheme="minorHAnsi" w:cstheme="minorHAnsi"/>
          <w:color w:val="555555"/>
          <w:sz w:val="8"/>
          <w:szCs w:val="21"/>
        </w:rPr>
        <w:t xml:space="preserve"> last week. Sen. Mike Lee, a Utah Republican, was looking into drawing up amendments on the welfare reforms or reforming agricultural commodity promotional programs, according to his spokesman, Conn Carroll. Ultimately, however, no major amendments to the </w:t>
      </w:r>
      <w:r w:rsidRPr="008322E3">
        <w:rPr>
          <w:rStyle w:val="hit"/>
          <w:rFonts w:asciiTheme="minorHAnsi" w:eastAsiaTheme="majorEastAsia" w:hAnsiTheme="minorHAnsi" w:cstheme="minorHAnsi"/>
          <w:color w:val="525252"/>
          <w:sz w:val="8"/>
          <w:szCs w:val="21"/>
          <w:shd w:val="clear" w:color="auto" w:fill="FFFFFF"/>
        </w:rPr>
        <w:t>bill</w:t>
      </w:r>
      <w:r w:rsidRPr="008322E3">
        <w:rPr>
          <w:rFonts w:asciiTheme="minorHAnsi" w:hAnsiTheme="minorHAnsi" w:cstheme="minorHAnsi"/>
          <w:color w:val="555555"/>
          <w:sz w:val="8"/>
          <w:szCs w:val="21"/>
        </w:rPr>
        <w:t xml:space="preserve"> passed. </w:t>
      </w:r>
      <w:r w:rsidRPr="0053224A">
        <w:rPr>
          <w:rStyle w:val="StyleUnderline"/>
          <w:rFonts w:asciiTheme="minorHAnsi" w:hAnsiTheme="minorHAnsi" w:cstheme="minorHAnsi"/>
          <w:sz w:val="24"/>
        </w:rPr>
        <w:t>The chairman of the Senate Agriculture Committee, Republican Pat Roberts</w:t>
      </w:r>
      <w:r w:rsidRPr="008322E3">
        <w:rPr>
          <w:rFonts w:asciiTheme="minorHAnsi" w:hAnsiTheme="minorHAnsi" w:cstheme="minorHAnsi"/>
          <w:color w:val="555555"/>
          <w:sz w:val="8"/>
        </w:rPr>
        <w:t xml:space="preserve"> of Kansas, </w:t>
      </w:r>
      <w:r w:rsidRPr="0053224A">
        <w:rPr>
          <w:rStyle w:val="StyleUnderline"/>
          <w:rFonts w:asciiTheme="minorHAnsi" w:hAnsiTheme="minorHAnsi" w:cstheme="minorHAnsi"/>
          <w:sz w:val="24"/>
        </w:rPr>
        <w:t>expressed optimism when senators approved the</w:t>
      </w:r>
      <w:r>
        <w:rPr>
          <w:rStyle w:val="StyleUnderline"/>
          <w:rFonts w:asciiTheme="minorHAnsi" w:hAnsiTheme="minorHAnsi" w:cstheme="minorHAnsi"/>
          <w:sz w:val="24"/>
        </w:rPr>
        <w:t xml:space="preserve"> </w:t>
      </w:r>
      <w:r w:rsidRPr="0053224A">
        <w:rPr>
          <w:rStyle w:val="StyleUnderline"/>
          <w:rFonts w:asciiTheme="minorHAnsi" w:eastAsiaTheme="majorEastAsia" w:hAnsiTheme="minorHAnsi" w:cstheme="minorHAnsi"/>
          <w:sz w:val="24"/>
        </w:rPr>
        <w:t>farm</w:t>
      </w:r>
      <w:r>
        <w:rPr>
          <w:rStyle w:val="StyleUnderline"/>
          <w:rFonts w:asciiTheme="minorHAnsi" w:hAnsiTheme="minorHAnsi" w:cstheme="minorHAnsi"/>
          <w:sz w:val="24"/>
        </w:rPr>
        <w:t xml:space="preserve"> </w:t>
      </w:r>
      <w:r w:rsidRPr="0053224A">
        <w:rPr>
          <w:rStyle w:val="StyleUnderline"/>
          <w:rFonts w:asciiTheme="minorHAnsi" w:eastAsiaTheme="majorEastAsia" w:hAnsiTheme="minorHAnsi" w:cstheme="minorHAnsi"/>
          <w:sz w:val="24"/>
        </w:rPr>
        <w:t>bill</w:t>
      </w:r>
      <w:r w:rsidRPr="0053224A">
        <w:rPr>
          <w:rStyle w:val="StyleUnderline"/>
          <w:rFonts w:asciiTheme="minorHAnsi" w:hAnsiTheme="minorHAnsi" w:cstheme="minorHAnsi"/>
          <w:sz w:val="24"/>
        </w:rPr>
        <w:t>.</w:t>
      </w:r>
      <w:r>
        <w:rPr>
          <w:rStyle w:val="StyleUnderline"/>
          <w:rFonts w:asciiTheme="minorHAnsi" w:hAnsiTheme="minorHAnsi" w:cstheme="minorHAnsi"/>
          <w:sz w:val="24"/>
        </w:rPr>
        <w:t xml:space="preserve"> </w:t>
      </w:r>
      <w:r w:rsidRPr="008322E3">
        <w:rPr>
          <w:rFonts w:asciiTheme="minorHAnsi" w:hAnsiTheme="minorHAnsi" w:cstheme="minorHAnsi"/>
          <w:color w:val="555555"/>
          <w:sz w:val="8"/>
          <w:highlight w:val="yellow"/>
        </w:rPr>
        <w:t>“</w:t>
      </w:r>
      <w:r w:rsidRPr="0066519F">
        <w:rPr>
          <w:rStyle w:val="StyleUnderline"/>
          <w:rFonts w:asciiTheme="minorHAnsi" w:hAnsiTheme="minorHAnsi" w:cstheme="minorHAnsi"/>
          <w:sz w:val="24"/>
          <w:highlight w:val="yellow"/>
        </w:rPr>
        <w:t>We are one step closer to providing farmers and ranchers a</w:t>
      </w:r>
      <w:r>
        <w:rPr>
          <w:rStyle w:val="StyleUnderline"/>
          <w:rFonts w:asciiTheme="minorHAnsi" w:hAnsiTheme="minorHAnsi" w:cstheme="minorHAnsi"/>
          <w:sz w:val="24"/>
          <w:highlight w:val="yellow"/>
        </w:rPr>
        <w:t xml:space="preserve"> </w:t>
      </w:r>
      <w:r w:rsidRPr="0066519F">
        <w:rPr>
          <w:rStyle w:val="StyleUnderline"/>
          <w:rFonts w:asciiTheme="minorHAnsi" w:eastAsiaTheme="majorEastAsia" w:hAnsiTheme="minorHAnsi" w:cstheme="minorHAnsi"/>
          <w:sz w:val="24"/>
          <w:highlight w:val="yellow"/>
        </w:rPr>
        <w:t>farm</w:t>
      </w:r>
      <w:r>
        <w:rPr>
          <w:rStyle w:val="StyleUnderline"/>
          <w:rFonts w:asciiTheme="minorHAnsi" w:hAnsiTheme="minorHAnsi" w:cstheme="minorHAnsi"/>
          <w:sz w:val="24"/>
          <w:highlight w:val="yellow"/>
        </w:rPr>
        <w:t xml:space="preserve"> </w:t>
      </w:r>
      <w:r w:rsidRPr="0066519F">
        <w:rPr>
          <w:rStyle w:val="StyleUnderline"/>
          <w:rFonts w:asciiTheme="minorHAnsi" w:eastAsiaTheme="majorEastAsia" w:hAnsiTheme="minorHAnsi" w:cstheme="minorHAnsi"/>
          <w:sz w:val="24"/>
          <w:highlight w:val="yellow"/>
        </w:rPr>
        <w:t>bill</w:t>
      </w:r>
      <w:r>
        <w:rPr>
          <w:rStyle w:val="StyleUnderline"/>
          <w:rFonts w:asciiTheme="minorHAnsi" w:hAnsiTheme="minorHAnsi" w:cstheme="minorHAnsi"/>
          <w:sz w:val="24"/>
          <w:highlight w:val="yellow"/>
        </w:rPr>
        <w:t xml:space="preserve"> </w:t>
      </w:r>
      <w:r w:rsidRPr="0066519F">
        <w:rPr>
          <w:rStyle w:val="StyleUnderline"/>
          <w:rFonts w:asciiTheme="minorHAnsi" w:hAnsiTheme="minorHAnsi" w:cstheme="minorHAnsi"/>
          <w:sz w:val="24"/>
          <w:highlight w:val="yellow"/>
        </w:rPr>
        <w:t>with the certainty and predictability they deserve</w:t>
      </w:r>
      <w:r w:rsidRPr="008322E3">
        <w:rPr>
          <w:rFonts w:asciiTheme="minorHAnsi" w:hAnsiTheme="minorHAnsi" w:cstheme="minorHAnsi"/>
          <w:color w:val="555555"/>
          <w:sz w:val="8"/>
        </w:rPr>
        <w:t xml:space="preserve">,” Roberts said in a prepared statement. </w:t>
      </w:r>
      <w:r w:rsidRPr="008322E3">
        <w:rPr>
          <w:rFonts w:asciiTheme="minorHAnsi" w:hAnsiTheme="minorHAnsi" w:cstheme="minorHAnsi"/>
          <w:color w:val="555555"/>
          <w:sz w:val="8"/>
          <w:szCs w:val="16"/>
        </w:rPr>
        <w:t xml:space="preserve">But Daren Bakst, senior research fellow on agricultural policy with the Heritage Foundation, said whatever compromise comes out of Congress </w:t>
      </w:r>
      <w:r w:rsidRPr="008322E3">
        <w:rPr>
          <w:rStyle w:val="hit"/>
          <w:rFonts w:asciiTheme="minorHAnsi" w:eastAsiaTheme="majorEastAsia" w:hAnsiTheme="minorHAnsi" w:cstheme="minorHAnsi"/>
          <w:color w:val="525252"/>
          <w:sz w:val="8"/>
          <w:szCs w:val="16"/>
          <w:shd w:val="clear" w:color="auto" w:fill="FFFFFF"/>
        </w:rPr>
        <w:t>will</w:t>
      </w:r>
      <w:r w:rsidRPr="008322E3">
        <w:rPr>
          <w:rFonts w:asciiTheme="minorHAnsi" w:hAnsiTheme="minorHAnsi" w:cstheme="minorHAnsi"/>
          <w:color w:val="555555"/>
          <w:sz w:val="8"/>
          <w:szCs w:val="16"/>
        </w:rPr>
        <w:t xml:space="preserve"> likely not be a sensible public policy serving the interests of American taxpayers. “The Senate Agriculture Committee and the House Committee focused on serving agricultural special interests,” Bakst told Watchdog.org. And the House </w:t>
      </w:r>
      <w:r w:rsidRPr="008322E3">
        <w:rPr>
          <w:rStyle w:val="hit"/>
          <w:rFonts w:asciiTheme="minorHAnsi" w:eastAsiaTheme="majorEastAsia" w:hAnsiTheme="minorHAnsi" w:cstheme="minorHAnsi"/>
          <w:color w:val="525252"/>
          <w:sz w:val="8"/>
          <w:szCs w:val="16"/>
          <w:shd w:val="clear" w:color="auto" w:fill="FFFFFF"/>
        </w:rPr>
        <w:t>bill</w:t>
      </w:r>
      <w:r w:rsidRPr="008322E3">
        <w:rPr>
          <w:rFonts w:asciiTheme="minorHAnsi" w:hAnsiTheme="minorHAnsi" w:cstheme="minorHAnsi"/>
          <w:color w:val="555555"/>
          <w:sz w:val="8"/>
          <w:szCs w:val="16"/>
        </w:rPr>
        <w:t xml:space="preserve"> does nothing to stop affluent agricultural interests from receiving generous subsidies from taxpayers, he said. “It’s not likely to be a good </w:t>
      </w:r>
      <w:r w:rsidRPr="008322E3">
        <w:rPr>
          <w:rStyle w:val="hit"/>
          <w:rFonts w:asciiTheme="minorHAnsi" w:eastAsiaTheme="majorEastAsia" w:hAnsiTheme="minorHAnsi" w:cstheme="minorHAnsi"/>
          <w:color w:val="525252"/>
          <w:sz w:val="8"/>
          <w:szCs w:val="16"/>
          <w:shd w:val="clear" w:color="auto" w:fill="FFFFFF"/>
        </w:rPr>
        <w:t>bill</w:t>
      </w:r>
      <w:r w:rsidRPr="008322E3">
        <w:rPr>
          <w:rFonts w:asciiTheme="minorHAnsi" w:hAnsiTheme="minorHAnsi" w:cstheme="minorHAnsi"/>
          <w:color w:val="555555"/>
          <w:sz w:val="8"/>
          <w:szCs w:val="16"/>
        </w:rPr>
        <w:t xml:space="preserve">,” Bakst said just prior to the final Senate vote on the </w:t>
      </w:r>
      <w:r w:rsidRPr="008322E3">
        <w:rPr>
          <w:rStyle w:val="hit"/>
          <w:rFonts w:asciiTheme="minorHAnsi" w:eastAsiaTheme="majorEastAsia" w:hAnsiTheme="minorHAnsi" w:cstheme="minorHAnsi"/>
          <w:color w:val="525252"/>
          <w:sz w:val="8"/>
          <w:szCs w:val="16"/>
          <w:shd w:val="clear" w:color="auto" w:fill="FFFFFF"/>
        </w:rPr>
        <w:t>farm</w:t>
      </w:r>
      <w:r w:rsidRPr="008322E3">
        <w:rPr>
          <w:rFonts w:asciiTheme="minorHAnsi" w:hAnsiTheme="minorHAnsi" w:cstheme="minorHAnsi"/>
          <w:color w:val="555555"/>
          <w:sz w:val="8"/>
          <w:szCs w:val="16"/>
        </w:rPr>
        <w:t xml:space="preserve"> </w:t>
      </w:r>
      <w:r w:rsidRPr="008322E3">
        <w:rPr>
          <w:rStyle w:val="hit"/>
          <w:rFonts w:asciiTheme="minorHAnsi" w:eastAsiaTheme="majorEastAsia" w:hAnsiTheme="minorHAnsi" w:cstheme="minorHAnsi"/>
          <w:color w:val="525252"/>
          <w:sz w:val="8"/>
          <w:szCs w:val="16"/>
          <w:shd w:val="clear" w:color="auto" w:fill="FFFFFF"/>
        </w:rPr>
        <w:t>bill</w:t>
      </w:r>
      <w:r w:rsidRPr="008322E3">
        <w:rPr>
          <w:rFonts w:asciiTheme="minorHAnsi" w:hAnsiTheme="minorHAnsi" w:cstheme="minorHAnsi"/>
          <w:color w:val="555555"/>
          <w:sz w:val="8"/>
          <w:szCs w:val="16"/>
        </w:rPr>
        <w:t xml:space="preserve">. “… It fails on both the </w:t>
      </w:r>
      <w:r w:rsidRPr="008322E3">
        <w:rPr>
          <w:rStyle w:val="hit"/>
          <w:rFonts w:asciiTheme="minorHAnsi" w:eastAsiaTheme="majorEastAsia" w:hAnsiTheme="minorHAnsi" w:cstheme="minorHAnsi"/>
          <w:color w:val="525252"/>
          <w:sz w:val="8"/>
          <w:szCs w:val="16"/>
          <w:shd w:val="clear" w:color="auto" w:fill="FFFFFF"/>
        </w:rPr>
        <w:t>farm</w:t>
      </w:r>
      <w:r w:rsidRPr="008322E3">
        <w:rPr>
          <w:rFonts w:asciiTheme="minorHAnsi" w:hAnsiTheme="minorHAnsi" w:cstheme="minorHAnsi"/>
          <w:color w:val="555555"/>
          <w:sz w:val="8"/>
          <w:szCs w:val="16"/>
        </w:rPr>
        <w:t xml:space="preserve"> subsidies and food stamps.” A small handful of commodities – including, corn, wheat, rice, soy beans and peanuts – receive tons of subsidies, he said. In addition, taxpayers pay 62 percent of premiums for farmers’ crop insurance, according to Bakst. “That’s just an absurd amount,” he said. The big </w:t>
      </w:r>
      <w:r w:rsidRPr="008322E3">
        <w:rPr>
          <w:rStyle w:val="hit"/>
          <w:rFonts w:asciiTheme="minorHAnsi" w:eastAsiaTheme="majorEastAsia" w:hAnsiTheme="minorHAnsi" w:cstheme="minorHAnsi"/>
          <w:color w:val="525252"/>
          <w:sz w:val="8"/>
          <w:szCs w:val="16"/>
          <w:shd w:val="clear" w:color="auto" w:fill="FFFFFF"/>
        </w:rPr>
        <w:t>fight</w:t>
      </w:r>
      <w:r w:rsidRPr="008322E3">
        <w:rPr>
          <w:rFonts w:asciiTheme="minorHAnsi" w:hAnsiTheme="minorHAnsi" w:cstheme="minorHAnsi"/>
          <w:color w:val="555555"/>
          <w:sz w:val="8"/>
          <w:szCs w:val="16"/>
        </w:rPr>
        <w:t xml:space="preserve"> during conference committee discussions on a final </w:t>
      </w:r>
      <w:r w:rsidRPr="008322E3">
        <w:rPr>
          <w:rStyle w:val="hit"/>
          <w:rFonts w:asciiTheme="minorHAnsi" w:eastAsiaTheme="majorEastAsia" w:hAnsiTheme="minorHAnsi" w:cstheme="minorHAnsi"/>
          <w:color w:val="525252"/>
          <w:sz w:val="8"/>
          <w:szCs w:val="16"/>
          <w:shd w:val="clear" w:color="auto" w:fill="FFFFFF"/>
        </w:rPr>
        <w:t>farm</w:t>
      </w:r>
      <w:r w:rsidRPr="008322E3">
        <w:rPr>
          <w:rFonts w:asciiTheme="minorHAnsi" w:hAnsiTheme="minorHAnsi" w:cstheme="minorHAnsi"/>
          <w:color w:val="555555"/>
          <w:sz w:val="8"/>
          <w:szCs w:val="16"/>
        </w:rPr>
        <w:t xml:space="preserve"> </w:t>
      </w:r>
      <w:r w:rsidRPr="008322E3">
        <w:rPr>
          <w:rStyle w:val="hit"/>
          <w:rFonts w:asciiTheme="minorHAnsi" w:eastAsiaTheme="majorEastAsia" w:hAnsiTheme="minorHAnsi" w:cstheme="minorHAnsi"/>
          <w:color w:val="525252"/>
          <w:sz w:val="8"/>
          <w:szCs w:val="16"/>
          <w:shd w:val="clear" w:color="auto" w:fill="FFFFFF"/>
        </w:rPr>
        <w:t>will</w:t>
      </w:r>
      <w:r w:rsidRPr="008322E3">
        <w:rPr>
          <w:rFonts w:asciiTheme="minorHAnsi" w:hAnsiTheme="minorHAnsi" w:cstheme="minorHAnsi"/>
          <w:color w:val="555555"/>
          <w:sz w:val="8"/>
          <w:szCs w:val="16"/>
        </w:rPr>
        <w:t xml:space="preserve"> be on the food stamp side, Bakst said. “I don’t see how that gets reconciled,” he said. “… And taxpayers and consumers </w:t>
      </w:r>
      <w:r w:rsidRPr="008322E3">
        <w:rPr>
          <w:rStyle w:val="hit"/>
          <w:rFonts w:asciiTheme="minorHAnsi" w:eastAsiaTheme="majorEastAsia" w:hAnsiTheme="minorHAnsi" w:cstheme="minorHAnsi"/>
          <w:color w:val="525252"/>
          <w:sz w:val="8"/>
          <w:szCs w:val="16"/>
          <w:shd w:val="clear" w:color="auto" w:fill="FFFFFF"/>
        </w:rPr>
        <w:t>will</w:t>
      </w:r>
      <w:r w:rsidRPr="008322E3">
        <w:rPr>
          <w:rFonts w:asciiTheme="minorHAnsi" w:hAnsiTheme="minorHAnsi" w:cstheme="minorHAnsi"/>
          <w:color w:val="555555"/>
          <w:sz w:val="8"/>
          <w:szCs w:val="16"/>
        </w:rPr>
        <w:t xml:space="preserve"> lose on the subsidies side.” Other groups, however, contend the Senate </w:t>
      </w:r>
      <w:r w:rsidRPr="008322E3">
        <w:rPr>
          <w:rStyle w:val="hit"/>
          <w:rFonts w:asciiTheme="minorHAnsi" w:eastAsiaTheme="majorEastAsia" w:hAnsiTheme="minorHAnsi" w:cstheme="minorHAnsi"/>
          <w:color w:val="525252"/>
          <w:sz w:val="8"/>
          <w:szCs w:val="16"/>
          <w:shd w:val="clear" w:color="auto" w:fill="FFFFFF"/>
        </w:rPr>
        <w:t>bill</w:t>
      </w:r>
      <w:r w:rsidRPr="008322E3">
        <w:rPr>
          <w:rFonts w:asciiTheme="minorHAnsi" w:hAnsiTheme="minorHAnsi" w:cstheme="minorHAnsi"/>
          <w:color w:val="555555"/>
          <w:sz w:val="8"/>
          <w:szCs w:val="16"/>
        </w:rPr>
        <w:t xml:space="preserve"> is somewhat better on the subsidies debate than the House version. Unlike the House </w:t>
      </w:r>
      <w:r w:rsidRPr="008322E3">
        <w:rPr>
          <w:rStyle w:val="hit"/>
          <w:rFonts w:asciiTheme="minorHAnsi" w:eastAsiaTheme="majorEastAsia" w:hAnsiTheme="minorHAnsi" w:cstheme="minorHAnsi"/>
          <w:color w:val="525252"/>
          <w:sz w:val="8"/>
          <w:szCs w:val="16"/>
          <w:shd w:val="clear" w:color="auto" w:fill="FFFFFF"/>
        </w:rPr>
        <w:t>bill</w:t>
      </w:r>
      <w:r w:rsidRPr="008322E3">
        <w:rPr>
          <w:rFonts w:asciiTheme="minorHAnsi" w:hAnsiTheme="minorHAnsi" w:cstheme="minorHAnsi"/>
          <w:color w:val="555555"/>
          <w:sz w:val="8"/>
          <w:szCs w:val="16"/>
        </w:rPr>
        <w:t xml:space="preserve">, the Senate legislation provides some means testing to keep billionaires from receiving </w:t>
      </w:r>
      <w:r w:rsidRPr="008322E3">
        <w:rPr>
          <w:rStyle w:val="hit"/>
          <w:rFonts w:asciiTheme="minorHAnsi" w:eastAsiaTheme="majorEastAsia" w:hAnsiTheme="minorHAnsi" w:cstheme="minorHAnsi"/>
          <w:color w:val="525252"/>
          <w:sz w:val="8"/>
          <w:szCs w:val="16"/>
          <w:shd w:val="clear" w:color="auto" w:fill="FFFFFF"/>
        </w:rPr>
        <w:t>farm</w:t>
      </w:r>
      <w:r w:rsidRPr="008322E3">
        <w:rPr>
          <w:rFonts w:asciiTheme="minorHAnsi" w:hAnsiTheme="minorHAnsi" w:cstheme="minorHAnsi"/>
          <w:color w:val="555555"/>
          <w:sz w:val="8"/>
          <w:szCs w:val="16"/>
        </w:rPr>
        <w:t xml:space="preserve"> subsidies, according to the Washington-based Environmental Working Group. Congress could ultimately </w:t>
      </w:r>
      <w:r w:rsidRPr="008322E3">
        <w:rPr>
          <w:rStyle w:val="hit"/>
          <w:rFonts w:asciiTheme="minorHAnsi" w:eastAsiaTheme="majorEastAsia" w:hAnsiTheme="minorHAnsi" w:cstheme="minorHAnsi"/>
          <w:color w:val="525252"/>
          <w:sz w:val="8"/>
          <w:szCs w:val="16"/>
          <w:shd w:val="clear" w:color="auto" w:fill="FFFFFF"/>
        </w:rPr>
        <w:t>pass</w:t>
      </w:r>
      <w:r w:rsidRPr="008322E3">
        <w:rPr>
          <w:rFonts w:asciiTheme="minorHAnsi" w:hAnsiTheme="minorHAnsi" w:cstheme="minorHAnsi"/>
          <w:color w:val="555555"/>
          <w:sz w:val="8"/>
          <w:szCs w:val="16"/>
        </w:rPr>
        <w:t xml:space="preserve"> legislation to extend the current </w:t>
      </w:r>
      <w:r w:rsidRPr="008322E3">
        <w:rPr>
          <w:rStyle w:val="hit"/>
          <w:rFonts w:asciiTheme="minorHAnsi" w:eastAsiaTheme="majorEastAsia" w:hAnsiTheme="minorHAnsi" w:cstheme="minorHAnsi"/>
          <w:color w:val="525252"/>
          <w:sz w:val="8"/>
          <w:szCs w:val="16"/>
          <w:shd w:val="clear" w:color="auto" w:fill="FFFFFF"/>
        </w:rPr>
        <w:t>farm</w:t>
      </w:r>
      <w:r w:rsidRPr="008322E3">
        <w:rPr>
          <w:rFonts w:asciiTheme="minorHAnsi" w:hAnsiTheme="minorHAnsi" w:cstheme="minorHAnsi"/>
          <w:color w:val="555555"/>
          <w:sz w:val="8"/>
          <w:szCs w:val="16"/>
        </w:rPr>
        <w:t xml:space="preserve"> </w:t>
      </w:r>
      <w:r w:rsidRPr="008322E3">
        <w:rPr>
          <w:rStyle w:val="hit"/>
          <w:rFonts w:asciiTheme="minorHAnsi" w:eastAsiaTheme="majorEastAsia" w:hAnsiTheme="minorHAnsi" w:cstheme="minorHAnsi"/>
          <w:color w:val="525252"/>
          <w:sz w:val="8"/>
          <w:szCs w:val="16"/>
          <w:shd w:val="clear" w:color="auto" w:fill="FFFFFF"/>
        </w:rPr>
        <w:t>bill</w:t>
      </w:r>
      <w:r w:rsidRPr="008322E3">
        <w:rPr>
          <w:rFonts w:asciiTheme="minorHAnsi" w:hAnsiTheme="minorHAnsi" w:cstheme="minorHAnsi"/>
          <w:color w:val="555555"/>
          <w:sz w:val="8"/>
          <w:szCs w:val="16"/>
        </w:rPr>
        <w:t xml:space="preserve"> and begin the process anew to ensure significant reforms are included in a final </w:t>
      </w:r>
      <w:r w:rsidRPr="008322E3">
        <w:rPr>
          <w:rStyle w:val="hit"/>
          <w:rFonts w:asciiTheme="minorHAnsi" w:eastAsiaTheme="majorEastAsia" w:hAnsiTheme="minorHAnsi" w:cstheme="minorHAnsi"/>
          <w:color w:val="525252"/>
          <w:sz w:val="8"/>
          <w:szCs w:val="16"/>
          <w:shd w:val="clear" w:color="auto" w:fill="FFFFFF"/>
        </w:rPr>
        <w:t>bill</w:t>
      </w:r>
      <w:r w:rsidRPr="008322E3">
        <w:rPr>
          <w:rFonts w:asciiTheme="minorHAnsi" w:hAnsiTheme="minorHAnsi" w:cstheme="minorHAnsi"/>
          <w:color w:val="555555"/>
          <w:sz w:val="8"/>
          <w:szCs w:val="16"/>
        </w:rPr>
        <w:t xml:space="preserve">, Bakst said. “It’s not the end of the world if they don’t </w:t>
      </w:r>
      <w:r w:rsidRPr="008322E3">
        <w:rPr>
          <w:rStyle w:val="hit"/>
          <w:rFonts w:asciiTheme="minorHAnsi" w:eastAsiaTheme="majorEastAsia" w:hAnsiTheme="minorHAnsi" w:cstheme="minorHAnsi"/>
          <w:color w:val="525252"/>
          <w:sz w:val="8"/>
          <w:szCs w:val="16"/>
          <w:shd w:val="clear" w:color="auto" w:fill="FFFFFF"/>
        </w:rPr>
        <w:t>pass</w:t>
      </w:r>
      <w:r w:rsidRPr="008322E3">
        <w:rPr>
          <w:rFonts w:asciiTheme="minorHAnsi" w:hAnsiTheme="minorHAnsi" w:cstheme="minorHAnsi"/>
          <w:color w:val="555555"/>
          <w:sz w:val="8"/>
          <w:szCs w:val="16"/>
        </w:rPr>
        <w:t xml:space="preserve"> a </w:t>
      </w:r>
      <w:r w:rsidRPr="008322E3">
        <w:rPr>
          <w:rStyle w:val="hit"/>
          <w:rFonts w:asciiTheme="minorHAnsi" w:eastAsiaTheme="majorEastAsia" w:hAnsiTheme="minorHAnsi" w:cstheme="minorHAnsi"/>
          <w:color w:val="525252"/>
          <w:sz w:val="8"/>
          <w:szCs w:val="16"/>
          <w:shd w:val="clear" w:color="auto" w:fill="FFFFFF"/>
        </w:rPr>
        <w:t>farm</w:t>
      </w:r>
      <w:r w:rsidRPr="008322E3">
        <w:rPr>
          <w:rFonts w:asciiTheme="minorHAnsi" w:hAnsiTheme="minorHAnsi" w:cstheme="minorHAnsi"/>
          <w:color w:val="555555"/>
          <w:sz w:val="8"/>
          <w:szCs w:val="16"/>
        </w:rPr>
        <w:t xml:space="preserve"> </w:t>
      </w:r>
      <w:r w:rsidRPr="008322E3">
        <w:rPr>
          <w:rStyle w:val="hit"/>
          <w:rFonts w:asciiTheme="minorHAnsi" w:eastAsiaTheme="majorEastAsia" w:hAnsiTheme="minorHAnsi" w:cstheme="minorHAnsi"/>
          <w:color w:val="525252"/>
          <w:sz w:val="8"/>
          <w:szCs w:val="16"/>
          <w:shd w:val="clear" w:color="auto" w:fill="FFFFFF"/>
        </w:rPr>
        <w:t>bill</w:t>
      </w:r>
      <w:r w:rsidRPr="008322E3">
        <w:rPr>
          <w:rFonts w:asciiTheme="minorHAnsi" w:hAnsiTheme="minorHAnsi" w:cstheme="minorHAnsi"/>
          <w:color w:val="555555"/>
          <w:sz w:val="8"/>
          <w:szCs w:val="16"/>
        </w:rPr>
        <w:t xml:space="preserve"> this year,” he said. “…They need to go back to work and do it the right way.”</w:t>
      </w:r>
    </w:p>
    <w:p w14:paraId="4F762A4F" w14:textId="77777777" w:rsidR="000A46EF" w:rsidRDefault="000A46EF" w:rsidP="000A46EF">
      <w:pPr>
        <w:pStyle w:val="Heading4"/>
      </w:pPr>
      <w:r>
        <w:t>[Insert Specific Link- plan causes fights]</w:t>
      </w:r>
    </w:p>
    <w:p w14:paraId="0341F64A" w14:textId="77777777" w:rsidR="000A46EF" w:rsidRDefault="000A46EF" w:rsidP="000A46EF">
      <w:pPr>
        <w:pStyle w:val="Heading4"/>
      </w:pPr>
      <w:r>
        <w:t>Or</w:t>
      </w:r>
    </w:p>
    <w:p w14:paraId="14922357" w14:textId="77777777" w:rsidR="000A46EF" w:rsidRDefault="000A46EF" w:rsidP="000A46EF">
      <w:pPr>
        <w:pStyle w:val="Heading4"/>
        <w:shd w:val="clear" w:color="auto" w:fill="FFFFFF"/>
        <w:spacing w:line="278" w:lineRule="atLeast"/>
        <w:rPr>
          <w:rFonts w:cs="Calibri"/>
          <w:color w:val="222222"/>
          <w:szCs w:val="26"/>
        </w:rPr>
      </w:pPr>
      <w:r>
        <w:rPr>
          <w:rFonts w:cs="Calibri"/>
          <w:color w:val="222222"/>
          <w:szCs w:val="26"/>
        </w:rPr>
        <w:t>Immigration is politically toxic—it devolves into amnesty vs border wall debates</w:t>
      </w:r>
    </w:p>
    <w:p w14:paraId="45628BC3" w14:textId="77777777" w:rsidR="000A46EF" w:rsidRDefault="000A46EF" w:rsidP="000A46EF">
      <w:pPr>
        <w:shd w:val="clear" w:color="auto" w:fill="FFFFFF"/>
        <w:spacing w:line="235" w:lineRule="atLeast"/>
        <w:rPr>
          <w:color w:val="222222"/>
        </w:rPr>
      </w:pPr>
      <w:r w:rsidRPr="004D20B5">
        <w:rPr>
          <w:rStyle w:val="Style13ptBold"/>
        </w:rPr>
        <w:t>Smolens, 18</w:t>
      </w:r>
      <w:r>
        <w:rPr>
          <w:rStyle w:val="m5770661097945934819gmail-style13ptbold"/>
          <w:b/>
          <w:bCs/>
          <w:color w:val="222222"/>
          <w:szCs w:val="26"/>
        </w:rPr>
        <w:t> </w:t>
      </w:r>
      <w:r w:rsidRPr="004D20B5">
        <w:rPr>
          <w:sz w:val="16"/>
        </w:rPr>
        <w:t>Michael Smolens is a columnist for the Union-Tribune with a long history of political coverage. He was government and politics editor at the U-T from 1992 until late 2017. During that time he had overseen local, state and national political news. As a reporter, he covered politics at all levels, including San Diego City Hall, and did a four-year stint in the news organization’s Sacramento bureau in the late 1980’s. A native of Wellesley, Mass., Smolens graduated from the University of Massachusetts/Amherst, where he majored in English and journalism. Smolens also attended Elmira College in New York and was a goalie on the school’s hockey team. Declining reflexes persuaded him not to seek a career in the NHL. (“Immigration reform seems impossible now ... and forever?,” The San Diego Union-Tribune. 6-1-1018. Acc. 7-12-2018. </w:t>
      </w:r>
      <w:hyperlink r:id="rId7" w:tgtFrame="_blank" w:history="1">
        <w:r w:rsidRPr="004D20B5">
          <w:rPr>
            <w:rStyle w:val="Hyperlink"/>
            <w:sz w:val="16"/>
          </w:rPr>
          <w:t>http://www.sandiegouniontribune.com/news/columnists/michael-smolens/sd-me-smolens-immigration-20180627-story.html//)MBA</w:t>
        </w:r>
      </w:hyperlink>
      <w:r w:rsidRPr="004D20B5">
        <w:rPr>
          <w:sz w:val="16"/>
        </w:rPr>
        <w:t> JTP</w:t>
      </w:r>
    </w:p>
    <w:p w14:paraId="7098896F" w14:textId="77777777" w:rsidR="000A46EF" w:rsidRDefault="000A46EF" w:rsidP="000A46EF">
      <w:pPr>
        <w:shd w:val="clear" w:color="auto" w:fill="FFFFFF"/>
        <w:spacing w:line="235" w:lineRule="atLeast"/>
        <w:rPr>
          <w:color w:val="222222"/>
        </w:rPr>
      </w:pPr>
      <w:r w:rsidRPr="004D20B5">
        <w:rPr>
          <w:rStyle w:val="StyleUnderline"/>
        </w:rPr>
        <w:t>Comprehensive immigration reform for years has been a distant goal that only seems to get farther out of reach. The current political climate gives little hope that it will ever move out of pipe-dream status. Congress</w:t>
      </w:r>
      <w:r>
        <w:rPr>
          <w:color w:val="222222"/>
          <w:sz w:val="16"/>
          <w:szCs w:val="16"/>
        </w:rPr>
        <w:t xml:space="preserve"> this past week predictably </w:t>
      </w:r>
      <w:r w:rsidRPr="004D20B5">
        <w:rPr>
          <w:rStyle w:val="StyleUnderline"/>
        </w:rPr>
        <w:t>failed to pass a sweeping immigration bill</w:t>
      </w:r>
      <w:r>
        <w:rPr>
          <w:color w:val="222222"/>
          <w:sz w:val="16"/>
          <w:szCs w:val="16"/>
        </w:rPr>
        <w:t xml:space="preserve"> amid the backdrop of continued strife over some 2,000 immigrant children separated from their parents by the U.S. government. </w:t>
      </w:r>
      <w:r w:rsidRPr="00103E1C">
        <w:rPr>
          <w:rStyle w:val="Emphasis"/>
        </w:rPr>
        <w:t>The</w:t>
      </w:r>
      <w:r>
        <w:rPr>
          <w:rStyle w:val="Emphasis"/>
        </w:rPr>
        <w:t xml:space="preserve"> </w:t>
      </w:r>
      <w:r w:rsidRPr="00103E1C">
        <w:rPr>
          <w:rStyle w:val="Emphasis"/>
        </w:rPr>
        <w:t>shrillness of the debate</w:t>
      </w:r>
      <w:r>
        <w:rPr>
          <w:rStyle w:val="Emphasis"/>
        </w:rPr>
        <w:t xml:space="preserve"> </w:t>
      </w:r>
      <w:r w:rsidRPr="00103E1C">
        <w:rPr>
          <w:rStyle w:val="Emphasis"/>
        </w:rPr>
        <w:t>and</w:t>
      </w:r>
      <w:r>
        <w:rPr>
          <w:rStyle w:val="Emphasis"/>
        </w:rPr>
        <w:t xml:space="preserve"> </w:t>
      </w:r>
      <w:r w:rsidRPr="00103E1C">
        <w:rPr>
          <w:rStyle w:val="Emphasis"/>
        </w:rPr>
        <w:t>increasing polarization not only between the Republican and Democratic parities but within them</w:t>
      </w:r>
      <w:r>
        <w:rPr>
          <w:b/>
          <w:bCs/>
          <w:color w:val="222222"/>
          <w:sz w:val="40"/>
          <w:szCs w:val="40"/>
          <w:u w:val="single"/>
        </w:rPr>
        <w:t xml:space="preserve"> </w:t>
      </w:r>
      <w:r w:rsidRPr="00103E1C">
        <w:rPr>
          <w:rStyle w:val="Emphasis"/>
        </w:rPr>
        <w:t>suggest there’s no exit from this dead end anywhere in sight.</w:t>
      </w:r>
      <w:r>
        <w:rPr>
          <w:rStyle w:val="Emphasis"/>
        </w:rPr>
        <w:t xml:space="preserve"> </w:t>
      </w:r>
      <w:r>
        <w:rPr>
          <w:color w:val="222222"/>
          <w:sz w:val="16"/>
          <w:szCs w:val="16"/>
        </w:rPr>
        <w:t>And that’s not even factoring in the impossible-to-follow zig-zags of President Donald Trump, who has made hard-line immigration policy the cornerstone of his administration. The raw dispute over immigration is also one he has found to be politically beneficial and something he doesn’t seem in a hurry to resolve. Not even his own party leaders can figure out how to negotiate with him. On June 22</w:t>
      </w:r>
      <w:r w:rsidRPr="004D20B5">
        <w:rPr>
          <w:rStyle w:val="StyleUnderline"/>
        </w:rPr>
        <w:t xml:space="preserve">, Trump seemed to put the kibosh on their efforts to pass a bill, taking to Twitter to say Republicans should “stop wasting their time on </w:t>
      </w:r>
      <w:r w:rsidRPr="004D20B5">
        <w:rPr>
          <w:rStyle w:val="StyleUnderline"/>
        </w:rPr>
        <w:lastRenderedPageBreak/>
        <w:t>Immigration until after we elect more Senators and Congressmen/women in November.” Then he reversed himself, tweeting</w:t>
      </w:r>
      <w:r>
        <w:rPr>
          <w:color w:val="222222"/>
          <w:sz w:val="16"/>
          <w:szCs w:val="16"/>
        </w:rPr>
        <w:t xml:space="preserve"> in capital letters </w:t>
      </w:r>
      <w:r>
        <w:rPr>
          <w:rStyle w:val="aqj"/>
          <w:color w:val="222222"/>
          <w:sz w:val="16"/>
          <w:szCs w:val="16"/>
        </w:rPr>
        <w:t>on Wednesday</w:t>
      </w:r>
      <w:r>
        <w:rPr>
          <w:color w:val="222222"/>
          <w:sz w:val="16"/>
          <w:szCs w:val="16"/>
        </w:rPr>
        <w:t xml:space="preserve"> that</w:t>
      </w:r>
      <w:r w:rsidRPr="004D20B5">
        <w:rPr>
          <w:rStyle w:val="StyleUnderline"/>
        </w:rPr>
        <w:t>“HOUSE REPUBLICANS SHOULD PASS THE STRONG BUT FAIR IMMIGRATION BILL. . .”, even though he predicted it would be blocked by Democrats in the Senate.</w:t>
      </w:r>
      <w:r>
        <w:rPr>
          <w:color w:val="222222"/>
          <w:sz w:val="16"/>
          <w:szCs w:val="16"/>
        </w:rPr>
        <w:t xml:space="preserve"> </w:t>
      </w:r>
      <w:r>
        <w:rPr>
          <w:rStyle w:val="m5770661097945934819gmail-styleunderline"/>
          <w:color w:val="222222"/>
          <w:u w:val="single"/>
        </w:rPr>
        <w:t>It didn’t get that far</w:t>
      </w:r>
      <w:r>
        <w:rPr>
          <w:color w:val="222222"/>
          <w:sz w:val="16"/>
          <w:szCs w:val="16"/>
        </w:rPr>
        <w:t>, of course</w:t>
      </w:r>
      <w:r w:rsidRPr="004D20B5">
        <w:rPr>
          <w:rStyle w:val="StyleUnderline"/>
        </w:rPr>
        <w:t>. The so-called compromise bill among Republicans went down in flames, with nearly half of the GOP members opposed. For context on how difficult it is to find real compromise, the more hard-line bill brought up by conservative Republicans the previous week received more votes.</w:t>
      </w:r>
      <w:r>
        <w:rPr>
          <w:color w:val="222222"/>
          <w:sz w:val="16"/>
          <w:szCs w:val="16"/>
        </w:rPr>
        <w:t xml:space="preserve"> </w:t>
      </w:r>
      <w:r w:rsidRPr="004D20B5">
        <w:rPr>
          <w:rStyle w:val="StyleUnderline"/>
        </w:rPr>
        <w:t>Democrats didn’t back either and most don’t seem in a compromising mood, at least on Republican terms</w:t>
      </w:r>
      <w:r>
        <w:rPr>
          <w:color w:val="222222"/>
          <w:sz w:val="16"/>
          <w:szCs w:val="16"/>
        </w:rPr>
        <w:t xml:space="preserve">. </w:t>
      </w:r>
      <w:r w:rsidRPr="004D20B5">
        <w:rPr>
          <w:rStyle w:val="StyleUnderline"/>
        </w:rPr>
        <w:t>In addition to creating a pathway to citizenship</w:t>
      </w:r>
      <w:r>
        <w:rPr>
          <w:rStyle w:val="StyleUnderline"/>
        </w:rPr>
        <w:t xml:space="preserve"> </w:t>
      </w:r>
      <w:r>
        <w:rPr>
          <w:color w:val="222222"/>
          <w:sz w:val="16"/>
          <w:szCs w:val="16"/>
        </w:rPr>
        <w:t xml:space="preserve">for some young immigrants, </w:t>
      </w:r>
      <w:r w:rsidRPr="004D20B5">
        <w:rPr>
          <w:rStyle w:val="StyleUnderline"/>
        </w:rPr>
        <w:t>the bill</w:t>
      </w:r>
      <w:r>
        <w:rPr>
          <w:color w:val="222222"/>
          <w:sz w:val="16"/>
          <w:szCs w:val="16"/>
        </w:rPr>
        <w:t xml:space="preserve"> defeated </w:t>
      </w:r>
      <w:r>
        <w:rPr>
          <w:rStyle w:val="aqj"/>
          <w:color w:val="222222"/>
          <w:sz w:val="16"/>
          <w:szCs w:val="16"/>
        </w:rPr>
        <w:t>Wednesday</w:t>
      </w:r>
      <w:r>
        <w:rPr>
          <w:color w:val="222222"/>
          <w:sz w:val="16"/>
          <w:szCs w:val="16"/>
        </w:rPr>
        <w:t xml:space="preserve"> sought to allocate $25 billion for Trump’s proposed border wall, reduce family-based immigration and prevent federal authorities from taking migrant children from parents who were seized crossing into the country illegally. </w:t>
      </w:r>
      <w:r w:rsidRPr="004D20B5">
        <w:rPr>
          <w:rStyle w:val="StyleUnderline"/>
        </w:rPr>
        <w:t>There’s a lot of tough rhetoric that makes the road to a middle ground — if there is one — tough to find. Calls for a path to citizenship for people here illegally are routinely countered with shouts of “amnesty!” — which can give pause to any politician supporting the idea, regardless of whether or not the accusation is accurate.</w:t>
      </w:r>
    </w:p>
    <w:p w14:paraId="2E8C46A2" w14:textId="77777777" w:rsidR="00861643" w:rsidRDefault="00861643" w:rsidP="001B66D3">
      <w:pPr>
        <w:pStyle w:val="Heading4"/>
      </w:pPr>
      <w:r>
        <w:t>Revised farm bill key to the US economy-</w:t>
      </w:r>
    </w:p>
    <w:p w14:paraId="399CFE42" w14:textId="77777777" w:rsidR="00861643" w:rsidRDefault="00861643" w:rsidP="00861643">
      <w:r w:rsidRPr="004C7F1D">
        <w:rPr>
          <w:b/>
        </w:rPr>
        <w:t>Igleheart and Scott 18</w:t>
      </w:r>
      <w:r w:rsidRPr="004C7F1D">
        <w:t xml:space="preserve"> </w:t>
      </w:r>
      <w:r>
        <w:t>(</w:t>
      </w:r>
      <w:r w:rsidRPr="004C7F1D">
        <w:t>Arthur Scott serves as Associate Legislative Director for NACo’s Agriculture and Rural Affairs portfolio, lobbying on a broad range of issues facing rural counties Arthur served as Deputy Chief of Staff in the U.S. Senate. Austin Igleheart</w:t>
      </w:r>
      <w:r>
        <w:t xml:space="preserve"> </w:t>
      </w:r>
      <w:r>
        <w:rPr>
          <w:rFonts w:ascii="Arial" w:hAnsi="Arial" w:cs="Arial"/>
          <w:color w:val="333333"/>
          <w:sz w:val="23"/>
          <w:szCs w:val="23"/>
          <w:shd w:val="clear" w:color="auto" w:fill="FFFFFF"/>
        </w:rPr>
        <w:t>serves as a NACo legislative associate graduated from the University of Denver in June of 2014 with B.A.s in Political Science and Sociology</w:t>
      </w:r>
      <w:r>
        <w:t xml:space="preserve"> </w:t>
      </w:r>
      <w:r w:rsidRPr="00BD24AD">
        <w:t>http://www.naco.org/featured-resources/farm-bill-101-overview-naco-priorities-throughout-farm-bill</w:t>
      </w:r>
      <w:r>
        <w:t>)</w:t>
      </w:r>
    </w:p>
    <w:p w14:paraId="56D30683" w14:textId="77777777" w:rsidR="00861643" w:rsidRPr="00861643" w:rsidRDefault="00861643" w:rsidP="00861643">
      <w:pPr>
        <w:rPr>
          <w:sz w:val="10"/>
        </w:rPr>
      </w:pPr>
      <w:r w:rsidRPr="00861643">
        <w:rPr>
          <w:sz w:val="10"/>
        </w:rPr>
        <w:t xml:space="preserve">This year, </w:t>
      </w:r>
      <w:r w:rsidRPr="00A5284D">
        <w:rPr>
          <w:rStyle w:val="StyleUnderline"/>
          <w:highlight w:val="yellow"/>
        </w:rPr>
        <w:t>Congress began laying the foundation for the reauthorization of a new farm bill</w:t>
      </w:r>
      <w:r w:rsidRPr="007F3394">
        <w:rPr>
          <w:rStyle w:val="StyleUnderline"/>
        </w:rPr>
        <w:t xml:space="preserve">. Current legislation, the Agriculture Act of 2014 (P.L. 113-79), expires at the end of FY 2018. </w:t>
      </w:r>
      <w:r w:rsidRPr="00861643">
        <w:rPr>
          <w:sz w:val="10"/>
        </w:rPr>
        <w:t xml:space="preserve">NACo has already testified before the U.S. House Agriculture Committee in preparatory hearings and continues to work with members of the committee on preserving county priorities in draft language. Urge your members of Congress to support county priorities throughout the development of the next farm bill. </w:t>
      </w:r>
      <w:r w:rsidRPr="007F3394">
        <w:rPr>
          <w:rStyle w:val="StyleUnderline"/>
        </w:rPr>
        <w:t>Programs throughout the U.S. Department of Agriculture (USDA) help counties make critical investments in infrastructure, workforce and economic development, nutrition and conservation for some of our nation’s most underserved communities</w:t>
      </w:r>
      <w:r w:rsidRPr="007F3394">
        <w:rPr>
          <w:rStyle w:val="Emphasis"/>
        </w:rPr>
        <w:t xml:space="preserve">. </w:t>
      </w:r>
      <w:r w:rsidRPr="00A5284D">
        <w:rPr>
          <w:rStyle w:val="Emphasis"/>
          <w:highlight w:val="yellow"/>
        </w:rPr>
        <w:t>Preserving these programs is vital to the strength and stability of our local and national economy</w:t>
      </w:r>
      <w:r w:rsidRPr="00861643">
        <w:rPr>
          <w:sz w:val="10"/>
        </w:rPr>
        <w:t xml:space="preserve">. QUICK FACTS The Farm Bill contains programs that assist counties in rural development efforts, nutrition assistance programs, conservation initiatives, renewable energy deployment, support for new farmers and ranchers, and business development initiatives. The Rural Development title of the 2014 Farm Bill included $228 million in mandatory funding. Within the Rural Development title, the 2014 </w:t>
      </w:r>
      <w:r w:rsidRPr="00BD24AD">
        <w:rPr>
          <w:rStyle w:val="StyleUnderline"/>
        </w:rPr>
        <w:t>Farm Bill created the Strategic and Community Development program, championed by NACo, which helps incentivize regional collaboration in economic development</w:t>
      </w:r>
      <w:r w:rsidRPr="00861643">
        <w:rPr>
          <w:sz w:val="10"/>
        </w:rPr>
        <w:t xml:space="preserve">. The Supplemental Nutrition Assistance Program (SNAP) received $90 million per year in the 2014 Farm Bill, a cut of $8.7 billion over ten years. Background The 2014 Farm Bill was a major piece of legislation that authorized a broad range of programs that are critical to counties. The legislation contains programs that assist counties in rural development efforts,. </w:t>
      </w:r>
      <w:r w:rsidRPr="00BD24AD">
        <w:rPr>
          <w:rStyle w:val="StyleUnderline"/>
        </w:rPr>
        <w:t>nutrition assistance programs, conservation initiatives, renewable energy deployment, support for new farmers/ranchers and business development initiatives</w:t>
      </w:r>
      <w:r w:rsidRPr="00861643">
        <w:rPr>
          <w:sz w:val="10"/>
        </w:rPr>
        <w:t xml:space="preserve"> </w:t>
      </w:r>
      <w:r w:rsidRPr="00BD24AD">
        <w:rPr>
          <w:rStyle w:val="StyleUnderline"/>
        </w:rPr>
        <w:t xml:space="preserve">All titles of the farm bill are important to the vitality of our nation. </w:t>
      </w:r>
      <w:r w:rsidRPr="00861643">
        <w:rPr>
          <w:sz w:val="10"/>
        </w:rPr>
        <w:t xml:space="preserve">In June of 2013, the U.S. Senate passed the Agriculture Reform, Food and Jobs Act of 2013 (S. 954) with broad bipartisan support by a vote of 66-27. The U.S. House of Representatives, however, failed to pass their long-term farm bill – The Federal Agriculture Reform and Risk Management Act of 2013 (H.R. 1947) – due to disagreements over funding levels for the Supplemental Nutritional Assistance Program (SNAP), formerly known as food stamps. House leadership then separated the nutrition provision of the Farm Bill into a stand-alone title that made $40 billion in cuts to the SNAP program over the next ten years. The nutrition-only provision passed and was subsequently reattached to the House-passed “farm bill only” bill (H.R. 2642). In February, both chambers voted in favor of the final conference report, sending the bill to the President’s desk. NACo championed the 2014 Farm Bill as it contained several critical county priorities, including FY 2014 Payment In Lieu of Taxes (PILT) program funding that provides counties with payments to offset forgone tax revenue due to the presence of tax-exempt federal land within their boundaries, reauthorizing vital programs within the rural development title, and protecting county authority over forest roads. This year, Congress began laying the foundation for the reauthorization of a new farm bill. Current legislation, the Agriculture Act of 2014 (P.L. 113-79), expires at the end of FY 2018. The legislation contains programs that assist counties in rural development efforts, nutrition assistance programs, conservation initiatives, renewable energy deployment, support for new farmers/ranchers, and business development initiatives. All titles of the farm bill are important to the vitality of our nation. The farm bill should underscore the growing interdependence of rural and urban communities, and the common stake each has in ensuring that the remarkable assets of rural America are fully optimized. GENERAL NACO FARM BILL POLICY: NACo supports </w:t>
      </w:r>
      <w:r w:rsidRPr="00A5284D">
        <w:rPr>
          <w:rStyle w:val="StyleUnderline"/>
          <w:highlight w:val="yellow"/>
        </w:rPr>
        <w:t xml:space="preserve">a long-term </w:t>
      </w:r>
      <w:r w:rsidRPr="00B2340E">
        <w:rPr>
          <w:rStyle w:val="StyleUnderline"/>
        </w:rPr>
        <w:t xml:space="preserve">reauthorization of the farm </w:t>
      </w:r>
      <w:r w:rsidRPr="00A5284D">
        <w:rPr>
          <w:rStyle w:val="StyleUnderline"/>
          <w:highlight w:val="yellow"/>
        </w:rPr>
        <w:t>bill</w:t>
      </w:r>
      <w:r w:rsidRPr="00861643">
        <w:rPr>
          <w:sz w:val="10"/>
        </w:rPr>
        <w:t xml:space="preserve"> to help counties </w:t>
      </w:r>
      <w:r w:rsidRPr="00861643">
        <w:rPr>
          <w:rStyle w:val="StyleUnderline"/>
          <w:highlight w:val="yellow"/>
        </w:rPr>
        <w:t>provide critical investments in our nation’s</w:t>
      </w:r>
      <w:r w:rsidRPr="00861643">
        <w:rPr>
          <w:sz w:val="10"/>
        </w:rPr>
        <w:t xml:space="preserve"> most underserved communities. NACo also supports full funding for all farm bill titles, which help strengthen our nation’s rural </w:t>
      </w:r>
      <w:r w:rsidRPr="00861643">
        <w:rPr>
          <w:rStyle w:val="StyleUnderline"/>
          <w:highlight w:val="yellow"/>
        </w:rPr>
        <w:t>infrastructure including broadband and water</w:t>
      </w:r>
      <w:r w:rsidRPr="00861643">
        <w:rPr>
          <w:sz w:val="10"/>
        </w:rPr>
        <w:t xml:space="preserve"> and wastewater systems, protect </w:t>
      </w:r>
      <w:r w:rsidRPr="00861643">
        <w:rPr>
          <w:rStyle w:val="StyleUnderline"/>
          <w:highlight w:val="yellow"/>
        </w:rPr>
        <w:t>our</w:t>
      </w:r>
      <w:r w:rsidRPr="00861643">
        <w:rPr>
          <w:rStyle w:val="StyleUnderline"/>
        </w:rPr>
        <w:t xml:space="preserve"> </w:t>
      </w:r>
      <w:r w:rsidRPr="00861643">
        <w:rPr>
          <w:sz w:val="10"/>
        </w:rPr>
        <w:t xml:space="preserve">nation’s </w:t>
      </w:r>
      <w:r w:rsidRPr="00861643">
        <w:rPr>
          <w:rStyle w:val="StyleUnderline"/>
          <w:highlight w:val="yellow"/>
        </w:rPr>
        <w:t>food supply</w:t>
      </w:r>
      <w:r w:rsidRPr="00861643">
        <w:rPr>
          <w:sz w:val="10"/>
        </w:rPr>
        <w:t xml:space="preserve">, increase access to healthy food for low-income populations through the Supplemental Nutritional Assistance Program (SNAP), and promote environmental stewardship and conservation. </w:t>
      </w:r>
      <w:r w:rsidRPr="00BD24AD">
        <w:rPr>
          <w:rStyle w:val="StyleUnderline"/>
        </w:rPr>
        <w:t xml:space="preserve">The farm bill helps counties make critical investments in infrastructure, workforce </w:t>
      </w:r>
      <w:r w:rsidRPr="00861643">
        <w:rPr>
          <w:rStyle w:val="StyleUnderline"/>
          <w:highlight w:val="yellow"/>
        </w:rPr>
        <w:t>and economic development</w:t>
      </w:r>
      <w:r w:rsidRPr="00BD24AD">
        <w:rPr>
          <w:rStyle w:val="StyleUnderline"/>
        </w:rPr>
        <w:t xml:space="preserve">, and nutrition and conservation for some of our nation’s most </w:t>
      </w:r>
      <w:r w:rsidRPr="00BD24AD">
        <w:rPr>
          <w:rStyle w:val="StyleUnderline"/>
        </w:rPr>
        <w:lastRenderedPageBreak/>
        <w:t xml:space="preserve">underserved communities. </w:t>
      </w:r>
      <w:r w:rsidRPr="00861643">
        <w:rPr>
          <w:rStyle w:val="StyleUnderline"/>
          <w:highlight w:val="yellow"/>
        </w:rPr>
        <w:t>Preserving these programs is key to the strength and stability of our local and national economy</w:t>
      </w:r>
      <w:r w:rsidRPr="00861643">
        <w:rPr>
          <w:sz w:val="10"/>
        </w:rPr>
        <w:t xml:space="preserve">. NACo has already testified before the U.S. House Agriculture Committee in preparatory hearings and continues to work with members of the committee on preserving county priorities in draft language.TITLE I: COMMODITY PROGRAMS (SUGAR, DAIRY, CROP PAYMENTS AND DISASTER ASSISTANCE) This title provides farm payments when crop prices or revenues decline for major commodity crops, and includes programs to help manage production losses due to natural disasters. Other supports included in this title include minimum price guarantees and barriers for sugar imports. Programs of Interest LIVESTOCK FORAGE DISASTER PROGRAM Compensates eligible livestock producers who have suffered grazing losses for covered livestock on land that is native or improved pastureland with permanent vegetative cover or is planted specifically for grazing. The grazing losses must be due to a qualifying drought condition during the normal grazing period for the county. It also compensates eligible producers who have suffered grazing losses on federally-managed land if the producer is prohibited from grazing on that land due to a qualifying fire. LIVESTOCK INDEMNITY PROGRAM (LIP) Provides benefits to livestock producers for livestock deaths in excess of normal mortality caused by adverse weather or by attacks by animals reintroduced into the wild by the Federal Government. LIP payments are equal to 75 percent of the average fair market value of the livestock. Supporting NACo Policy DROUGHT ASSISTANCE NACo urges Congress and the administration to pass disaster assistance aimed at farmers during times of drought and abnormal precipitation. TITLE II: CONSERVATION The Conservation title encourages environmental stewardship and improved management practices through various conservation programs. Programs of Interest ENVIRONMENTAL QUALITY INCENTIVES PROGRAM (EQIP) Provides financial and technical assistance to agricultural producers to help plan and implement conservation practices that address natural resource concerns and for opportunities to improve soil, water, plant, animal, air and related resources on agricultural land and non-industrial private forestland. It also assists producers to meet regulations. Contracts can be up to ten years in length. This program is administered by the USDA’s Natural Resource Conservation Service. CONSERVATION RESERVE PROGRAM (CRP) Provides annual rental payments to producers to replace crops on highly erodible and environmentally sensitive land with long-term resource-conserving plantings. The long-term goal of the program is to re-establish valuable land cover to help improve water quality, prevent soil erosion and reduce loss of wildlife habitat. AGRICULTURAL CONSERVATION EASEMENT PROGRAM (ACEP) Protects the long-term viability of the nation’s food supply by preventing conversion of productive working lands to non-agricultural uses through Agricultural Land Easements. The program also helps provide habitats for fish and wildlife, improve water quality, reduce flooding, recharge groundwater, protect biological diversity, and provide opportunities for educational, scientific and limited recreational activities through Wetland Reserve Easements. This program is administered by the USDA’s Natural Resources Conservation Service (NCRS). CONSERVATION STEWARDSHIP PROGRAM (CSP) Provides financial and technical assistance to agricultural producers wishing to maintain and improve their existing conservation systems and adopt additional conservation activities to address priority resource concerns. CSP provides two types of payments through five-year contracts: annual payments for installing new conservation activities and maintaining existing practices, and supplemental payments for adopting a resource-conserving crop rotation. REGIONAL CONSERVATION PARTNERSHIP PROGRAM (RCPP) Furthers conservation, restoration and sustainability efforts on regional or watershed scales, and encourages partners to cooperate with producers in meeting or avoiding regulatory requirements and implementing projects. This program is administered by the NCRS. SMALL WATERSHED REHABILITATION PROGRAM Assists local communities with rehabilitating watershed dams. This program is administered by the USDA’s Natural Resources Conservation Service (NRCS). Supporting NACo Policy NATURAL RESOURCE CONSERVATION SERVICE NACo supports USDA’s Natural Resource Conservation Service (NRCS) and the valuable technical assistance their field offices provide. NRCS plays a critical role for counties by addressing local conservation issues pertinent to county governments as well as Soil and Water Conservation Districts. WETLANDS AND WATERSHEDS NACo supports Wetlands Conservation Plans, the Non-Point Source Grants Program and the Small Watershed Program for small agricultural watersheds. NACo supports increased federal commitment to fund the repair and rehabilitation of America’s non-federal, publicly-owned dams and levees, including those constructed through agreements between counties and the National Resource Conservation Service, with priority funding given to structures presenting the highest risk of failure and which present the highest risk to homes, schools, businesses or important infrastructure in the event of failure. Federal funding should be made available through grants, loans and federal cost-share programs designed to ensure that unsafe or deficient dams and levees are brought into compliance with national minimum safety standards and to ensure that necessary maintenance and upgrades can be conducted to meet these standards on an ongoing basis. Moreover, NACo urges federal and state governments to consult with, and include, counties in the decision-making process when undertaking the rehabilitation of unsafe or deficient dams and levees located within the jurisdiction of the county. CONSERVATION EASEMENTS NACo supports continuation of the enhanced federal tax deduction for donations of conservation and trail easements to facilitate their use by counties, special districts and other units of local government as a land planning, conservation and management tool. NACo urges Congress to fund and expand backlogged farm conservation programs such as the Conservation and Wetlands Reserve, Buffer, and Farmland Protection Programs. Flexibility should be allowed in the Conservation Reserve Enhancement Program to permanently protect locally identified critical habitat areas. NRCS should be the sole federal agency with jurisdictional authority over agricultural wetlands areas in coordination with local officials. </w:t>
      </w:r>
      <w:r w:rsidRPr="00BD24AD">
        <w:rPr>
          <w:rStyle w:val="StyleUnderline"/>
        </w:rPr>
        <w:t>NACo supports the option by local governments to implement Historical Building tax credits and conservation easement programs for historical preservation or to foster economic development</w:t>
      </w:r>
      <w:r w:rsidRPr="00861643">
        <w:rPr>
          <w:sz w:val="10"/>
        </w:rPr>
        <w:t>, provided it is approved through local land use plans. EQIP/CRP/CSP NACo recognizes the need to protect our nation’s most environmentally sensitive lands and waters. Programs such as the Environmental Quality Incentive Program (EQIP), Conservation Reserve Program (CRP), Wetlands Reserve Program (WRP), Conservation Security Program (CSP) and others are important sources for technical assistance and are needed to help communities implement many important conservation measures. WATER QUALITY The National Association of Counties (NACo) opposes the U.S. Environmental Protection Agency (EPA) efforts to implement localized numeric water quality-based effluent limitations or area pollution targets. NACo opposes any provisions of any watershed-wide strategy that penalize local governments by withdrawing current forms of financial assistance or imposing monitoring, management or similar requirements on localities without providing sufficient resources to achieve water quality objectives. LOSS OF PRODUCTIVE FARMLAND NACo is concerned about the loss of productive farmland to nonagricultural uses because of increasing development. NACo urges Congress and the USDA to support measures to retain, protect and improve agricultural land and conserve topsoil, consistent with local land use policies and controls. An important aspect of the conservation process is the maintenance of financial and technical assistance to establish practical methods to protect farmlands for American farm families and retain farmland to maintain stable production of farm commodities. PESTICIDE REGULATION NACo supports using pesticides in accordance with the instructions on the label, and supports strong penalties for those who misuse pesticides in the Federal Insecticide, Fungicide, and Rodenticide Act (FIFRA). NACo opposes any legislation that expands the Environmental Protection Agency’s (EPA) jurisdiction in regard to pesticide use in (and around) county-owned and operated streets, gutters and ditches. TITLE III: TRADE This title provides support for U.S. agricultural exports and international food assistance programs, both emergency and non-emergency. Other provisions in this title address program changes related to World Trade Organization (WTO) obligations. Programs of Interest MARKET ACCESS PROGRAM (MAP) Provides funding for export market development for U.S. agricultural commodities (generic and branded) by eligible trade organizations, as well as market development for organically-produced products. FOOD FOR PEACE A program consisting of four titles that authorizes foreign food assistance. Supporting NACo Policy SUBSIDIES AND TRADE BARRIERS NACo believes that the competitive position of U.S. agriculture in world markets would be enhanced by the removal of certain barriers to trade in some foreign markets and by the termination of subsidies by foreign competitors. TITLE IV: NUTRITION The Nutrition title provides nutrition assistance for low-income households and supports the distribution of food in schools. Programs of Interest SUPPLEMENTAL NUTRITIONAL ASSISTANCE PROGRAM (SNAP) Offers nutrition assistance to millions of eligible, low-income individuals and families</w:t>
      </w:r>
      <w:r w:rsidRPr="00104A21">
        <w:rPr>
          <w:rStyle w:val="StyleUnderline"/>
        </w:rPr>
        <w:t>. The program is aimed at helping struggling families and has proven to be one of the most effective federal programs because benefits can reach families quickly during economic downturns as well as natural disasters</w:t>
      </w:r>
      <w:r w:rsidRPr="00861643">
        <w:rPr>
          <w:sz w:val="10"/>
        </w:rPr>
        <w:t xml:space="preserve">. THE EMERGENCY FOOD ASSISTANCE PROGRAM (TEFAP) Helps supplement the diets of low-income Americans, including elderly people, by providing them with emergency food and nutrition assistance at no cost. This program is administered by the USDA Food and Nutrition Service. WOMEN, INFANTS AND CHILDREN (WIC) PROGRAM Aids low-income pregnant, postpartum and breastfeeding women, as well as infants and children up to age five who are at nutritional risk by providing food to supplement diets, information on healthy eating and referrals to health care. SENIOR FARMERS’ MARKET NUTRITION PROGRAM Awards grants to states, U.S. Territories, and federally recognized tribal governments to provide low-income seniors with coupons that can be exchanged for eligible foods (fruits, vegetables, honey, and fresh-cut herbs) at farmers’ markets, roadside stands, etc. FOOD INSECURITY NUTRITION INCENTIVE Supports projects to increase the purchase of fruits and vegetables among low-income consumers participating in SNAP by providing incentives at the point of purchase. HEALTHY FOOD FINANCING INITIATIVE Geared towards eliminating “food deserts,” the program supports projects that increase access to healthy, affordable food in communities that currently lack these options. FOOD AND AGRICULTURE SERVICE LEARNING PROGRAM Aims to increase capacity for food, garden and nutrition education; complement the work of the federal farm-to-school grants and coordinate with the related National Institute of Food and Agriculture (NIFA) work. FOOD DISTRIBUTION PROGRAM ON INDIAN RESERVATIONS Provides USDA foods to low-income households, including the elderly, living on tribal reservations, and to Native American families residing in designated areas near reservations and in the State of Oklahoma. Supporting NACo Policy SNAP PROGRAM Provides nutrition assistance funding to low income families and individuals to better support healthy and adequate eating habits. SNAP is critical to struggling families and has proven to be one of the most countercyclical federal programs because benefits can reach families quickly during economic downturns as well as natural disasters. The program serves diverse populations with a wide range of needs, and is administered by counties in a variety of states across the country. NACo supports moving a SNAP reauthorization in conjunction with a reauthorization of the Farm Bill. NACo supports the current SNAP entitlement program and funding structure, including maintaining the 50 percent federal administrative match for states, since counties contribute to the administrative costs of the SNAP program in many county-administered states. SNAP should not be block granted, since such a policy change would place additional strain on both recipients and state and local governments. WIC PROGRAM NACo supports federal initiatives, including nutrition and food support programs, that help counties develop and expand early childhood and parent education programs, and supports continued expansion of WIC. WIC AND SNAP PROGRAMS Adequate nutrition not only prevents serious health problems, but also helps children improve their ability to learn. The SNAP and the Feeding Program for WIC are valuable components of the continuum of services needed to ensure children’s physical and mental development. NACo therefore opposes further cuts to SNAP and supports continued expansion of WIC. Healthy Food Access: NACo supports the promotion of healthy diets, including strengthening incentives and infrastructure to encourage more fruit/vegetable production. Incentives and infrastructure include better access to fresh foods, investment programs promoting healthy food, expansion of programs that help communities invest in retail markets and food-based businesses and increasing access to farmers markets. NACo also supports farm-to-school programs that bring fresh locally grown food into school lunch programs. TITLE V: CREDIT The Credit title offers direct government loans to farmers and ranchers, guarantees loans from commercial lenders, and sets eligibility rules and policies. Programs of Interest BEGINNER OR SOCIALLY DISADVANTAGED FARMERS AND RANCHERS Provides grants to organizations for education, mentoring and technical assistance initiatives for beginning or socially disadvantaged farmers or ranchers. CONSOLIDATED FARM AND RURAL DEVELOPMENT ACT (CONACT) Three types of loans are available through the ConAct: farm ownership, farm operating and emergency. Ownership loans are for real estate purchases and require three years of farming experience. The operating loans are for purchasing livestock, feed, seed, equipment, supplies, land or water development, reorganization and certain other purposes. These borrowers must have a 75 percent stake in the farm. Emergency loans are for recovery from natural disasters and quarantines. CONSERVATION LOAN AND LOAN GUARANTEE PROGRAM The U.S. Department of Agriculture’s Farm Service Agency (FSA) makes and guarantees loans to promote conservation practices on farms and ranches that help protect natural resources throughout the United States. The goal is to provide access to credit for farmers who need and want to implement conservation measures on their land but do not have the “up front” funds available to implement these practices. Supporting NACo Policy BEGINNING FARMERS To keep the integrity of the family farm in place and in turn the fiscal solvency of many counties dependent upon agriculture, NACo supports the beginning farmer loan program. NACo also supports incentives, such as low-interest loans and tax credits, to be provided to young people entering farming and agribusiness in rural areas. CONSERVATION LOANS AND ASSISTANCE NACo supports continuation of the enhanced federal tax deduction for donations of conservation and trail easements to facilitate their use by counties, special districts and other units of local government as a land planning, conservation and management tool. NACo is concerned about the loss of productive farmland to nonagricultural uses because of increasing development. NACo urges Congress and the USDA to support measures to retain, protect and improve agricultural land and conserve topsoil, consistent with local land use policies and controls. An important aspect of the conservation process is the maintenance of financial and technical assistance to establish practical methods to protect farmlands for American farm families and retain farmland to maintain stable production of farm commodities. TITLE VI: RURAL DEVELOPMENT The Rural Development title supports rural business and community development and addresses a wide range of policy issues concerning rural America, including equity capital development in rural areas, regional economic planning and development, essential community facilities, water and wastewater infrastructure needs, value-added agricultural development and broadband telecommunications development. Programs of Interest WATER AND WASTE WATER PROGRAM Helps counties fund and finance critical water infrastructure and provide rural communities access to clean, affordable water. DISTANCE LEARNING AND TELEMEDICINE LOAN AND GRANT PROGRAM Helps rural communities use the unique capabilities of telecommunications to connect to each other and to the world, overcoming the effects of remoteness and low population density. Eligible applicants include most entities that provide education or health care through telecommunications, including counties and federally-recognized tribes. COMMUNITY FACILITIES DIRECT LOAN AND GRANT PROGRAM Provides loans, grants and loan guarantees for essential community facilities in rural areas, with priority given to health care, education and public safety projects. This program is administered by the USDA’s Rural Development office. RURAL COOPERATIVE DEVELOPMENT GRANT PROGRAM Helps rural communities create and expand new markets and products through strategic investments. Funds grants that will improve the economic condition of rural areas by assisting individuals or entities in the startup, expansion or operational improvement of rural cooperatives and other business entities. VALUE-ADDED PRODUCER GRANT PROGRAM (VAPG) Helps agricultural producers enter into value-added activities related to the processing and/or marketing of new products. Provides grants to agricultural producers wishing to undertake projects that add value to their commodities </w:t>
      </w:r>
      <w:r w:rsidRPr="00861643">
        <w:rPr>
          <w:sz w:val="10"/>
        </w:rPr>
        <w:lastRenderedPageBreak/>
        <w:t>and increase the producer’s income. The program is administered by the USDA’s Rural Development office. RURAL MICROENTERPRISE ASSISTANCE PROGRAM (RMAP) Helps agricultural producers enter into value-added activities related to the processing and/or marketing of new products. Provides grants to third-party entities that assist rural entrepreneurs in establishing microenterprises in rural areas. This program is administered by the USDA’s Rural Development office. STRATEGIC ECONOMIC AND COMMUNITY DEVELOPMENT PROGRAM Allows the USDA to incentivize regional collaboration by prioritizing projects that are part of a multi-jurisdictional economic development plan. AGRICULTURE INNOVATION CENTER DEMONSTRATION PROGRAM Funds innovation centers for work on providing technical and business development assistance to agricultural producers seeking to enter into ventures that add value to commodities or products they produce. RURAL WATER AND WASTE DISPOSAL LOAN AND GRANT PROGRAMS Provides funding for clean and reliable drinking water systems, sanitary sewage disposal, sanitary solid waste disposal and storm water drainage to households and businesses in eligible rural areas. EMERGENCY AND IMMINENT COMMUNITY WATER ASSISTANCE PROGRAM Helps communities prepare, or recover from, an emergency that threatens the availability of safe, reliable drinking water. WATER AND WASTE FACILITY LOANS AND GRANTS TO ALLEVIATE HEALTH RISKS Provides low-income communities, which face significant health risks, access to safe, reliable drinking water and waste disposal facilities and services. WATER SYSTEMS GRANTS FOR RURAL AND NATIVE VILLAGES IN ALASKA AND HAWAII Helps remote Alaskan and Hawaiian villages provide safe, reliable drinking water and waste disposal systems for households and businesses. SOLID WASTE MANAGEMENT GRANTS Reduces or eliminates pollution of water resources by providing funding for organizations that provide technical assistance or training to improve the planning and management of solid waste sites. RURAL WATER AND WASTE WATER CIRCUIT RIDER PROGRAM Provides technical assistance to rural water systems that are experiencing day-to-day operational, financial or managerial issues. Rural water system officials may request assistance from the Rural Utilities Service, or Rural Utilities Service staff may request assistance on behalf of the system. HOUSEHOLD WATER WELL SYSTEMS PROGRAM Helps qualified nonprofits and tribes create a revolving loan fund to increase access to clean, reliable water for households in eligible rural areas. Supporting NACo Policy WATER AND WASTEWATER Critical infrastructure, such as water and wastewater, remain a priority for many rural communities. The cost of building, maintaining and upgrading local water systems is a challenge for many small towns and rural counties. Beyond the public health interests, clean and reliable water is a necessity to spur economic growth. Studies have concluded that water and sewer projects can save or create jobs in rural communities by attracting and retaining businesses. Flexible cooperative/collaborative funding opportunities are encouraged. NACo supports clarification of federal law to permit the proper maintenance of drainage systems according to the original intent and design of the law and to federal and state regulations established prior to 1985. Land designated as agricultural land prior to 1985 should not require restoration to conditions prior to agricultural use. BROADBAND/COMMUNICATIONS Advanced telecommunications are critical to the economic vitality of rural America. According to the Federal Communications Commission (FCC), a lack of broadband infrastructure could limit the potential of rural communities to attract and retain businesses and jobs, especially businesses that are dependent on electronic commerce. Increased deployment of advanced technology has major implications for rural counties, including improved health care services through telemedicine, long-distance education, attraction of quality economic development and improved wages and employment. Advanced technology is a major key to closing the information gap between rural and urban areas. NACo supports congressional and administrative action that hastens the deployment of high-speed broadband technology in rural America. ECONOMIC DEVELOPMENT NACo supports holistic approaches to rural development, such as the Rural Collaborative Investment Program (RCIP). By incorporating elected county and municipal officials, businesses and non-profits in a multi-county region, the program would allow multiple sectors a chance to chart the future of their community. Additionally, NACo urges Congress to provide increased funding for local capacity and technical assistance. NACo also supports improved coordination of the USDA’s economic development programs at the state, regional and local levels. Federal agencies should be required to recognize and follow county and regional development plans developed by local and elected officials. VAPG/GENERAL NACo supports investments in infrastructure, entrepreneurship programs and facilities that process, distribute and develop value-added products using locally-grown commodities purchased from local farmers to meet the demand for local, healthy food. RURAL HEALTH CARE NACo recognizes the vital role that health care plays in rural America. The health care industry is an economic development engine and access to affordable health care is essential to spur new businesses. NACo supports strengthening the health care delivery system in rural America, including ambulatory services. TITLE VII: RESEARCH, EXTENSION, AND RELATED MATTERS This title offers numerous agricultural research and extension programs that help farmers and ranchers become more efficient, innovative and productive. Programs of Interest FOUNDATION FOR FOOD AND AGRICULTURE RESEARCH Operating as a non-profit corporation, leverages public and private resources to increase the scientific and technological research, innovation and partnerships critical to boosting America’s agricultural economy. AGRICULTURE AND FOOD RESEARCH INITIATIVE (AFRI) Administered by the National Institute of Food and Agriculture (NIFA), AFRI provides grants for research, education and extension activities to combat childhood obesity, improve rural economies, increase food production, create new sources of energy, mitigate the impacts of climate variability, address water availability issues, ensure food safety and security and train the next generation of agricultural workforce. SUPPORTING NACO POLICY HEALTHY FOOD ACCESS NACo supports the promotion of healthy diets, including strengthening incentives and infrastructure to encourage more fruit and vegetable production. Incentives and infrastructure include better access to fresh foods, investment programs promoting healthy food, expansion of programs that help communities invest in retail markets and food-based businesses and increasing access to farmers markets. NACo also supports farm-to-school programs that bring fresh, locally grown food into school lunch programs. OUTREACH PARTNERSHIPS AND EXTENSIONS Across the country, counties partner with federal, state, local and tribal governments public and private sector interests; non-profit organizations; and colleges and universities to fund community outreach and educational initiatives. NACo reaffirms the importance of the work of the outreach programs and calls on federal, state, local and tribal governments; public and private sector interests; non-profit organizations; and colleges and universities to maintain their support. NACo also calls upon the Extension Service to ensure that services adapt regularly to the needs of counties and create a formal process to ensure that counties play a partnership role in selecting extension staff and the topical focus of local agents. NACo supports the mission of the USDA and encourages it to focus on expanding the competitiveness of American agriculture and supporting rural businesses and industries that enhance rural development and quality of life in rural communities. TITLE VIII: FORESTRY The Forestry title supports forest management projects run by the U.S. Forest Service (USFS). Programs of Interest FEDERAL STEWARDSHIP CONTRACTING Allows the USFS and Bureau of Land Management (BLM) to contract with states for management of federal forests and rangeland. Under the 2014 Farm Bill, stewardship contracts may last up to ten years. GOOD NEIGHBOR AUTHORITY Allows the federal government to enter into an agreement with a governor to determine what acres to target for restoration projects (i.e. hazardous fuels reduction, insect and disease treatment, etc). Supporting NACo Policy URBAN AND COMMUNITY FORESTRY PROGRAM NACo supports full funding for the USFS’s Urban and Community Forestry program (U&amp;CF) at a level that will help counties become more sustainable and viable, as counties can aid in meeting the challenge of increased leisure time by providing well-planned parks, open space, quality recreational opportunities and public education about the use of these facilities. FEDERAL STEWARDSHIP CONTRACTING AND REVENUE SHARING The USFS and BLM have permanent authority to enter into stewardship contracts for management of federal forests and rangelands. This authority does not include, however, traditional sharing with counties of revenues generated from these projects. NACo supports stewardship end results contracting projects as a tool to manage federal forests and rangelands, but only if they retain the historical receipts sharing with counties. Receipts sharing should be based on the total merchantable value of the products, rather than merely the net in excess of the contract amount. NACo supports the sharing of federal leasing and rights-of-way revenues from renewable energy development (wind, solar and geothermal) and federal stewardship contracts on federal lands with county governments where those developments and contracts occur. Any revenue sharing program should not negatively impact the PILT program. TITLE IX: ENERGY The Energy title encourages development of farm and community renewable energy systems through grants, loan guarantees and other programs, etc. Provisions within the title cover production, processing and marketing of biofuels and biofuel feedstocks, as well as research, education and demonstration programs. Programs of Interest BIOREFINERY AND RENEWABLE BIO-BASED PRODUCT MANUFACTURING ASSISTANCE Assists the development, construction and retrofitting of new and emerging technologies for advanced biofuels, renewable chemicals and bio-based products by providing loan guarantees up to $250 million. REPOWERING ASSISTANCE PROGRAM Provides funding for up to 50 percent of the total eligible project costs for biorefineries to install renewable biomass systems for heating and power at their facilities, or to produce new energy from renewable biomass. BIOENERGY PROGRAM FOR ADVANCED BIOFUELS Supports and ensures expanding production of advanced biofuels by providing payments to eligible advanced biofuel producers. RURAL ENERGY FOR AMERICA PROGRAM (REAP) The Rural Energy for America Program (REAP) provides financial assistance to agricultural producers and rural small businesses to purchase, install and construct renewable energy systems, make energy efficiency improvements to non-residential buildings and facilities, use renewable technologies that reduce energy consumption and participate in energy audits and renewable energy development assistance. BIOMASS CROP ASSISTANCE PROGRAM (BCAP) Provides financial assistance to owners and operators of agricultural and non-industrial private forest land who wish to establish, produce and deliver biomass feedstocks. Supporting NACo Policy RURAL ENERGY PRODUCTION NACo supports comprehensive legislation to encourage and enable American agriculture to provide at least 25 percent of the total energy, including wind and solar, consumed in the United States by 2025 while continuing to produce abundant, safe and affordable food and fiber. RENEWABLE ENERGY NACo supports increased federal resources for researching and developing renewable energy technologies, including wind, solar, geothermal, biomass, electricity from landfill gas and other forms of waste-to-energy that will achieve the objective of clean and safe forms of energy. NACo supports increased and multifaceted federal efforts to increase renewable energy sources and consumption, including consumption incentives to all levels of government to encourage purchase of renewable energy, industry tax incentives, such as R&amp;D credits, encouragement to co-ops to replace wired electricity delivered to remote rural areas that are not cost-effective, and furthering public and private partnerships. NACo supports federal legislation and policies that enable funding mechanisms, including grant programs, for Community Renewable Energy Projects. NACo is supportive of tax incentives to increase usage and reliance on renewable energy sources, but opposes mandates that will result in undue fiscal hardship to rural and agricultural users. NACo supports the increased use and promotion of wind energy. Wind energy represents a clean and renewable source of electric power and it has great potential and should receive tax credits for production. BIOMASS FUELS Biomass fuels (ethanol, bio-diesel) are paramount not only to the reduction of pollution in counties throughout the nation, but also serve as revenue generators for farmers that are struggling with low prices for their crops and increased costs of production. Their use and development should be encouraged and enhanced by Congress. NACo supports the definition of biomass from Titles I &amp; III of the 2008 Farm Act. NACo supports and encourages the further use, including government policies which foster the development, of woody biomass energy sources, like wood chips and wood pellets, because they are reliable, renewable and carbon neutral consistent with established and well-support science. TITLE X: HORTICULTURE The Horticulture title supports specialty crops through various initiatives such as market promotion, plant pest and disease prevention and public research, as well as supporting organic agricultural production. Programs of Interest SECTION 10007 – CONSOLIDATION OF PLANT PEST, DISEASE AND DISASTER PREVENTION PROGRAMS Administered by the USDA’s Animal and Plant Health Inspection Service (APHIS), this program funds projects that expand or enhance pest survey, identification, inspection, mitigation, risk analysis, and public education and outreach. Supporting NACo Policy APHIS/PEST CONTROL Wildlife can damage private and public property, including agricultural crops, livestock, forests, pastures and structures. NACo supports USDA Animal Plant and Health Inspection Service (APHIS) Wildlife Service (WS) programs and encourages Congress and the administration to provide necessary resources to strengthen these programs. NACo also opposes efforts to weaken WS programs, including efforts to decrease funding and change authorized abilities to cooperate with counties and other entities needing assistance. TITLE XI: CROP INSURANCE The Crop Insurance title enhances the permanently authorized federal crop insurance program. Crop insurance works like any other insurance: a farmer and provider enter into a contract that can be canceled or annually renewed. These contracts are made on a crop-by-crop, county-by-county basis. The farmers are insured against losses, with deductibles, that could be due to market price, adverse weather or other unavoidable perils. New plans include Stacked Income Protection (STAX) for cotton and Supplemental Coverage Option (SCO) for other crops. Programs of Interest STACKED INCOME PROTECTION (STAX) STAX is a revenue-based insurance policy that pays producers when there are revenue losses on the county level. SUPPLEMENTAL COVERAGE OPTION (SCO) Covers the losses created by a producer’s policy deductible, and can be triggered by county-level revenue losses or by an individual’s losses. Supporting NACo Policy CROP INSURANCE NACo supports expansion of the crop insurance program to include additional crops, livestock and poultry. Additionally, NACo encourages Congress to provide a subsidy for hay production to assist agriculture communities, prevent soil erosion and improve water quality. TITLE XII: MISCELLANEOUS This title covers other types of programs, such as livestock and poultry production and limited-resource and socially disadvantaged farmers. Programs of Interest OUTREACH AND ASSISTANCE FOR SOCIALLY DISADVANTAGED FARMERS AND RANCHERS Provides education and outreach to minority and limited-resource farmers and ranchers. The 2014 Farm Bill extended eligibility to veterans. Supporting NACo Policy SOCIALLY DISADVANTAGED FARMERS NACo supports ‘agribility’ programs within USDA that help physically challenged farmers in their agricultural duties. BEGINNING FARMERS To keep the integrity of the family farm in place and in turn the fiscal solvency of many counties dependent upon agriculture, NACo supports the beginning farmer loan program. NACo also supports incentives, such as low-interest loans and tax credits, to be provided to young people entering farming and agribusiness in rural areas.</w:t>
      </w:r>
    </w:p>
    <w:p w14:paraId="7C432B05" w14:textId="77777777" w:rsidR="00CE5472" w:rsidRPr="00651410" w:rsidRDefault="00CE5472" w:rsidP="00CE5472">
      <w:pPr>
        <w:pStyle w:val="Heading4"/>
      </w:pPr>
      <w:r>
        <w:t>Economic decline goes nuclear</w:t>
      </w:r>
    </w:p>
    <w:p w14:paraId="37D6623E" w14:textId="77777777" w:rsidR="00CE5472" w:rsidRDefault="00CE5472" w:rsidP="00CE5472">
      <w:r>
        <w:t xml:space="preserve">Stein </w:t>
      </w:r>
      <w:r w:rsidRPr="00B0641B">
        <w:rPr>
          <w:rStyle w:val="Style13ptBold"/>
        </w:rPr>
        <w:t>Tønnesson 15</w:t>
      </w:r>
      <w:r>
        <w:t xml:space="preserve">, </w:t>
      </w:r>
      <w:r w:rsidRPr="00AF177C">
        <w:t>Research Professor, Peace Research Institute Oslo; Leader</w:t>
      </w:r>
      <w:r>
        <w:t xml:space="preserve"> of East Asia Peace program, Uppsala University, 2015, “Deterrence, interdependence and Sino–US peace,” International Area Studies Review, Vol. 18, No. 3, p. 297-311</w:t>
      </w:r>
    </w:p>
    <w:p w14:paraId="5F164B32" w14:textId="6FD46F92" w:rsidR="00CE5472" w:rsidRDefault="00CE5472" w:rsidP="00CE5472">
      <w:pPr>
        <w:rPr>
          <w:sz w:val="16"/>
        </w:rPr>
      </w:pPr>
      <w:r w:rsidRPr="006B3E2C">
        <w:rPr>
          <w:sz w:val="16"/>
        </w:rPr>
        <w:t xml:space="preserve">Several </w:t>
      </w:r>
      <w:r w:rsidRPr="00A328D2">
        <w:rPr>
          <w:rStyle w:val="StyleUnderline"/>
        </w:rPr>
        <w:t>recent works</w:t>
      </w:r>
      <w:r w:rsidRPr="006B3E2C">
        <w:rPr>
          <w:sz w:val="16"/>
        </w:rPr>
        <w:t xml:space="preserve"> on China and Sino–US relations </w:t>
      </w:r>
      <w:r w:rsidRPr="00A328D2">
        <w:rPr>
          <w:rStyle w:val="StyleUnderline"/>
        </w:rPr>
        <w:t>have made</w:t>
      </w:r>
      <w:r w:rsidRPr="006B3E2C">
        <w:rPr>
          <w:sz w:val="16"/>
        </w:rPr>
        <w:t xml:space="preserve"> substantial </w:t>
      </w:r>
      <w:r w:rsidRPr="00A328D2">
        <w:rPr>
          <w:rStyle w:val="StyleUnderline"/>
        </w:rPr>
        <w:t>contributions to the current understanding of how and under what circumstances</w:t>
      </w:r>
      <w:r w:rsidRPr="006B3E2C">
        <w:rPr>
          <w:sz w:val="16"/>
        </w:rPr>
        <w:t xml:space="preserve"> a combination of </w:t>
      </w:r>
      <w:r w:rsidRPr="00A328D2">
        <w:rPr>
          <w:rStyle w:val="StyleUnderline"/>
        </w:rPr>
        <w:t>nuclear deterrence and economic interdependence may reduce the risk of war between major powers</w:t>
      </w:r>
      <w:r w:rsidRPr="006B3E2C">
        <w:rPr>
          <w:sz w:val="16"/>
        </w:rPr>
        <w:t xml:space="preserve">. At least four conclusions can be drawn from </w:t>
      </w:r>
      <w:r w:rsidRPr="006B3E2C">
        <w:rPr>
          <w:sz w:val="16"/>
        </w:rPr>
        <w:lastRenderedPageBreak/>
        <w:t xml:space="preserve">the review above: first, those who say that </w:t>
      </w:r>
      <w:r w:rsidRPr="00A328D2">
        <w:rPr>
          <w:rStyle w:val="StyleUnderline"/>
        </w:rPr>
        <w:t xml:space="preserve">interdependence may </w:t>
      </w:r>
      <w:r w:rsidRPr="00115673">
        <w:rPr>
          <w:rStyle w:val="Emphasis"/>
          <w:szCs w:val="20"/>
        </w:rPr>
        <w:t>both inhibit and drive conflict</w:t>
      </w:r>
      <w:r w:rsidRPr="006B3E2C">
        <w:rPr>
          <w:sz w:val="16"/>
        </w:rPr>
        <w:t xml:space="preserve"> are right. </w:t>
      </w:r>
      <w:r w:rsidRPr="001E41BA">
        <w:rPr>
          <w:rStyle w:val="StyleUnderline"/>
          <w:highlight w:val="yellow"/>
        </w:rPr>
        <w:t>Interdependence raises</w:t>
      </w:r>
      <w:r w:rsidRPr="00A328D2">
        <w:rPr>
          <w:rStyle w:val="StyleUnderline"/>
        </w:rPr>
        <w:t xml:space="preserve"> the </w:t>
      </w:r>
      <w:r w:rsidRPr="001E41BA">
        <w:rPr>
          <w:rStyle w:val="StyleUnderline"/>
          <w:highlight w:val="yellow"/>
        </w:rPr>
        <w:t>cost of conflict</w:t>
      </w:r>
      <w:r w:rsidRPr="006B3E2C">
        <w:rPr>
          <w:sz w:val="16"/>
        </w:rPr>
        <w:t xml:space="preserve"> for all </w:t>
      </w:r>
      <w:r w:rsidRPr="00AF334D">
        <w:rPr>
          <w:sz w:val="16"/>
        </w:rPr>
        <w:t xml:space="preserve">sides </w:t>
      </w:r>
      <w:r w:rsidRPr="00AF334D">
        <w:rPr>
          <w:rStyle w:val="StyleUnderline"/>
        </w:rPr>
        <w:t>but</w:t>
      </w:r>
      <w:r w:rsidRPr="00AF334D">
        <w:rPr>
          <w:sz w:val="16"/>
        </w:rPr>
        <w:t xml:space="preserve"> </w:t>
      </w:r>
      <w:r w:rsidRPr="00AF334D">
        <w:rPr>
          <w:rStyle w:val="StyleUnderline"/>
        </w:rPr>
        <w:t xml:space="preserve">asymmetrical or unbalanced dependencies and </w:t>
      </w:r>
      <w:r w:rsidRPr="00AF334D">
        <w:rPr>
          <w:rStyle w:val="Emphasis"/>
          <w:szCs w:val="20"/>
        </w:rPr>
        <w:t xml:space="preserve">negative </w:t>
      </w:r>
      <w:r w:rsidRPr="00AF334D">
        <w:rPr>
          <w:sz w:val="16"/>
        </w:rPr>
        <w:t>trade</w:t>
      </w:r>
      <w:r w:rsidRPr="00AF334D">
        <w:rPr>
          <w:rStyle w:val="Emphasis"/>
          <w:szCs w:val="20"/>
        </w:rPr>
        <w:t xml:space="preserve"> expectations</w:t>
      </w:r>
      <w:r w:rsidRPr="00AF334D">
        <w:rPr>
          <w:sz w:val="16"/>
        </w:rPr>
        <w:t xml:space="preserve"> may </w:t>
      </w:r>
      <w:r w:rsidRPr="00AF334D">
        <w:rPr>
          <w:rStyle w:val="StyleUnderline"/>
        </w:rPr>
        <w:t xml:space="preserve">generate tensions </w:t>
      </w:r>
      <w:r w:rsidRPr="00AF334D">
        <w:rPr>
          <w:sz w:val="16"/>
        </w:rPr>
        <w:t xml:space="preserve">leading to trade wars among interdependent states </w:t>
      </w:r>
      <w:r w:rsidRPr="00AF334D">
        <w:rPr>
          <w:rStyle w:val="StyleUnderline"/>
        </w:rPr>
        <w:t>that</w:t>
      </w:r>
      <w:r w:rsidRPr="006B3E2C">
        <w:rPr>
          <w:sz w:val="16"/>
        </w:rPr>
        <w:t xml:space="preserve"> in turn </w:t>
      </w:r>
      <w:r w:rsidRPr="00115673">
        <w:rPr>
          <w:rStyle w:val="Emphasis"/>
          <w:szCs w:val="20"/>
        </w:rPr>
        <w:t>increase</w:t>
      </w:r>
      <w:r w:rsidRPr="00C6709B">
        <w:rPr>
          <w:rStyle w:val="StyleUnderline"/>
        </w:rPr>
        <w:t xml:space="preserve"> the </w:t>
      </w:r>
      <w:r w:rsidRPr="00115673">
        <w:rPr>
          <w:rStyle w:val="Emphasis"/>
          <w:szCs w:val="20"/>
        </w:rPr>
        <w:t>risk of military conflict</w:t>
      </w:r>
      <w:r w:rsidRPr="006B3E2C">
        <w:rPr>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A328D2">
        <w:rPr>
          <w:rStyle w:val="StyleUnderline"/>
        </w:rPr>
        <w:t>decisions for war</w:t>
      </w:r>
      <w:r w:rsidRPr="006B3E2C">
        <w:rPr>
          <w:sz w:val="16"/>
        </w:rPr>
        <w:t xml:space="preserve"> and peace </w:t>
      </w:r>
      <w:r w:rsidRPr="00A328D2">
        <w:rPr>
          <w:rStyle w:val="StyleUnderline"/>
        </w:rPr>
        <w:t>are taken by very few people, who act on the basis of their future expectations</w:t>
      </w:r>
      <w:r w:rsidRPr="006B3E2C">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1E41BA">
        <w:rPr>
          <w:rStyle w:val="StyleUnderline"/>
          <w:highlight w:val="yellow"/>
        </w:rPr>
        <w:t>If leaders</w:t>
      </w:r>
      <w:r w:rsidRPr="006B3E2C">
        <w:rPr>
          <w:sz w:val="16"/>
        </w:rPr>
        <w:t xml:space="preserve"> on either side of the Atlantic </w:t>
      </w:r>
      <w:r w:rsidRPr="00A328D2">
        <w:rPr>
          <w:rStyle w:val="StyleUnderline"/>
        </w:rPr>
        <w:t xml:space="preserve">begin to </w:t>
      </w:r>
      <w:r w:rsidRPr="001E41BA">
        <w:rPr>
          <w:rStyle w:val="StyleUnderline"/>
          <w:highlight w:val="yellow"/>
        </w:rPr>
        <w:t>seriously</w:t>
      </w:r>
      <w:r w:rsidRPr="00A328D2">
        <w:rPr>
          <w:rStyle w:val="StyleUnderline"/>
        </w:rPr>
        <w:t xml:space="preserve"> </w:t>
      </w:r>
      <w:r w:rsidRPr="00115673">
        <w:rPr>
          <w:rStyle w:val="Emphasis"/>
          <w:szCs w:val="20"/>
        </w:rPr>
        <w:t xml:space="preserve">fear or </w:t>
      </w:r>
      <w:r w:rsidRPr="001E41BA">
        <w:rPr>
          <w:rStyle w:val="Emphasis"/>
          <w:szCs w:val="20"/>
          <w:highlight w:val="yellow"/>
        </w:rPr>
        <w:t xml:space="preserve">anticipate </w:t>
      </w:r>
      <w:r w:rsidRPr="00115673">
        <w:rPr>
          <w:rStyle w:val="Emphasis"/>
          <w:szCs w:val="20"/>
        </w:rPr>
        <w:t xml:space="preserve">their own nation’s </w:t>
      </w:r>
      <w:r w:rsidRPr="001E41BA">
        <w:rPr>
          <w:rStyle w:val="Emphasis"/>
          <w:szCs w:val="20"/>
          <w:highlight w:val="yellow"/>
        </w:rPr>
        <w:t>decline</w:t>
      </w:r>
      <w:r w:rsidRPr="006B3E2C">
        <w:rPr>
          <w:sz w:val="16"/>
        </w:rPr>
        <w:t xml:space="preserve"> then </w:t>
      </w:r>
      <w:r w:rsidRPr="001E41BA">
        <w:rPr>
          <w:rStyle w:val="StyleUnderline"/>
          <w:highlight w:val="yellow"/>
        </w:rPr>
        <w:t>they may blame</w:t>
      </w:r>
      <w:r w:rsidRPr="006B3E2C">
        <w:rPr>
          <w:sz w:val="16"/>
        </w:rPr>
        <w:t xml:space="preserve"> this on </w:t>
      </w:r>
      <w:r w:rsidRPr="001E41BA">
        <w:rPr>
          <w:rStyle w:val="Emphasis"/>
          <w:szCs w:val="20"/>
          <w:highlight w:val="yellow"/>
        </w:rPr>
        <w:t>external dependence</w:t>
      </w:r>
      <w:r w:rsidRPr="00A328D2">
        <w:rPr>
          <w:rStyle w:val="StyleUnderline"/>
        </w:rPr>
        <w:t xml:space="preserve">, </w:t>
      </w:r>
      <w:r w:rsidRPr="00AF334D">
        <w:rPr>
          <w:rStyle w:val="StyleUnderline"/>
        </w:rPr>
        <w:t xml:space="preserve">appeal to </w:t>
      </w:r>
      <w:r w:rsidRPr="00AF334D">
        <w:rPr>
          <w:rStyle w:val="Emphasis"/>
          <w:szCs w:val="20"/>
        </w:rPr>
        <w:t>anti-foreign sentiments</w:t>
      </w:r>
      <w:r w:rsidRPr="00AF334D">
        <w:rPr>
          <w:rStyle w:val="StyleUnderline"/>
        </w:rPr>
        <w:t>,</w:t>
      </w:r>
      <w:r w:rsidRPr="00A328D2">
        <w:rPr>
          <w:rStyle w:val="StyleUnderline"/>
        </w:rPr>
        <w:t xml:space="preserve"> </w:t>
      </w:r>
      <w:r w:rsidRPr="001E41BA">
        <w:rPr>
          <w:rStyle w:val="StyleUnderline"/>
          <w:highlight w:val="yellow"/>
        </w:rPr>
        <w:t>contemplate</w:t>
      </w:r>
      <w:r w:rsidRPr="00A328D2">
        <w:rPr>
          <w:rStyle w:val="StyleUnderline"/>
        </w:rPr>
        <w:t xml:space="preserve"> the </w:t>
      </w:r>
      <w:r w:rsidRPr="001E41BA">
        <w:rPr>
          <w:rStyle w:val="StyleUnderline"/>
          <w:highlight w:val="yellow"/>
        </w:rPr>
        <w:t xml:space="preserve">use of </w:t>
      </w:r>
      <w:r w:rsidRPr="001E41BA">
        <w:rPr>
          <w:rStyle w:val="Emphasis"/>
          <w:szCs w:val="20"/>
          <w:highlight w:val="yellow"/>
        </w:rPr>
        <w:t>force</w:t>
      </w:r>
      <w:r w:rsidRPr="001E41BA">
        <w:rPr>
          <w:rStyle w:val="StyleUnderline"/>
          <w:highlight w:val="yellow"/>
        </w:rPr>
        <w:t xml:space="preserve"> to gain</w:t>
      </w:r>
      <w:r w:rsidRPr="006B3E2C">
        <w:rPr>
          <w:sz w:val="16"/>
        </w:rPr>
        <w:t xml:space="preserve"> respect or </w:t>
      </w:r>
      <w:r w:rsidRPr="001E41BA">
        <w:rPr>
          <w:rStyle w:val="StyleUnderline"/>
          <w:highlight w:val="yellow"/>
        </w:rPr>
        <w:t>cred</w:t>
      </w:r>
      <w:r w:rsidRPr="00A328D2">
        <w:rPr>
          <w:rStyle w:val="StyleUnderline"/>
        </w:rPr>
        <w:t xml:space="preserve">ibility, adopt protectionist policies, </w:t>
      </w:r>
      <w:r w:rsidRPr="001E41BA">
        <w:rPr>
          <w:rStyle w:val="StyleUnderline"/>
          <w:highlight w:val="yellow"/>
        </w:rPr>
        <w:t>and</w:t>
      </w:r>
      <w:r w:rsidRPr="006B3E2C">
        <w:rPr>
          <w:sz w:val="16"/>
        </w:rPr>
        <w:t xml:space="preserve"> ultimately </w:t>
      </w:r>
      <w:r w:rsidRPr="001E41BA">
        <w:rPr>
          <w:rStyle w:val="Emphasis"/>
          <w:szCs w:val="20"/>
          <w:highlight w:val="yellow"/>
        </w:rPr>
        <w:t>refuse to be deterred by</w:t>
      </w:r>
      <w:r w:rsidRPr="006B3E2C">
        <w:rPr>
          <w:sz w:val="16"/>
        </w:rPr>
        <w:t xml:space="preserve"> either </w:t>
      </w:r>
      <w:r w:rsidRPr="001E41BA">
        <w:rPr>
          <w:rStyle w:val="Emphasis"/>
          <w:szCs w:val="20"/>
          <w:highlight w:val="yellow"/>
        </w:rPr>
        <w:t>nuclear arms</w:t>
      </w:r>
      <w:r w:rsidRPr="00A328D2">
        <w:rPr>
          <w:rStyle w:val="StyleUnderline"/>
        </w:rPr>
        <w:t xml:space="preserve"> or prospects of socioeconomic calamities. Such a dangerous shift could happen </w:t>
      </w:r>
      <w:r w:rsidRPr="00115673">
        <w:rPr>
          <w:rStyle w:val="Emphasis"/>
          <w:szCs w:val="20"/>
        </w:rPr>
        <w:t>abruptly</w:t>
      </w:r>
      <w:r w:rsidRPr="006B3E2C">
        <w:rPr>
          <w:sz w:val="16"/>
        </w:rPr>
        <w:t xml:space="preserve">, i.e. under the instigation of actions by a third party – or against a third party. Yet as long as there is both nuclear deterrence and interdependence, the tensions </w:t>
      </w:r>
      <w:r w:rsidRPr="00A328D2">
        <w:rPr>
          <w:rStyle w:val="StyleUnderline"/>
        </w:rPr>
        <w:t>in East Asia</w:t>
      </w:r>
      <w:r w:rsidRPr="006B3E2C">
        <w:rPr>
          <w:sz w:val="16"/>
        </w:rPr>
        <w:t xml:space="preserve"> are unlikely to escalate to war. As Chan (2013) says, all states in the region are aware that they cannot count on support from either China or the US if they make </w:t>
      </w:r>
      <w:r w:rsidRPr="00AF334D">
        <w:rPr>
          <w:sz w:val="16"/>
        </w:rPr>
        <w:t xml:space="preserve">provocative moves. </w:t>
      </w:r>
      <w:r w:rsidRPr="00AF334D">
        <w:rPr>
          <w:rStyle w:val="StyleUnderline"/>
        </w:rPr>
        <w:t xml:space="preserve">The greatest risk is </w:t>
      </w:r>
      <w:r w:rsidRPr="00AF334D">
        <w:rPr>
          <w:rStyle w:val="Emphasis"/>
          <w:szCs w:val="20"/>
        </w:rPr>
        <w:t>not</w:t>
      </w:r>
      <w:r w:rsidRPr="00AF334D">
        <w:rPr>
          <w:sz w:val="16"/>
        </w:rPr>
        <w:t xml:space="preserve"> that </w:t>
      </w:r>
      <w:r w:rsidRPr="00AF334D">
        <w:rPr>
          <w:rStyle w:val="Emphasis"/>
          <w:szCs w:val="20"/>
        </w:rPr>
        <w:t>a territorial dispute</w:t>
      </w:r>
      <w:r w:rsidRPr="00AF334D">
        <w:rPr>
          <w:sz w:val="16"/>
        </w:rPr>
        <w:t xml:space="preserve"> leads to war under present circumstances </w:t>
      </w:r>
      <w:r w:rsidRPr="00AF334D">
        <w:rPr>
          <w:rStyle w:val="StyleUnderline"/>
        </w:rPr>
        <w:t xml:space="preserve">but that </w:t>
      </w:r>
      <w:r w:rsidRPr="001E41BA">
        <w:rPr>
          <w:rStyle w:val="Emphasis"/>
          <w:szCs w:val="20"/>
          <w:highlight w:val="yellow"/>
        </w:rPr>
        <w:t xml:space="preserve">changes in the </w:t>
      </w:r>
      <w:r w:rsidRPr="00AF334D">
        <w:rPr>
          <w:rStyle w:val="Emphasis"/>
          <w:szCs w:val="20"/>
        </w:rPr>
        <w:t xml:space="preserve">world </w:t>
      </w:r>
      <w:r w:rsidRPr="001E41BA">
        <w:rPr>
          <w:rStyle w:val="Emphasis"/>
          <w:szCs w:val="20"/>
          <w:highlight w:val="yellow"/>
        </w:rPr>
        <w:t>economy</w:t>
      </w:r>
      <w:r w:rsidRPr="00A328D2">
        <w:rPr>
          <w:rStyle w:val="StyleUnderline"/>
        </w:rPr>
        <w:t xml:space="preserve"> alter those circumstances in ways that </w:t>
      </w:r>
      <w:r w:rsidRPr="001E41BA">
        <w:rPr>
          <w:rStyle w:val="StyleUnderline"/>
          <w:highlight w:val="yellow"/>
        </w:rPr>
        <w:t xml:space="preserve">render </w:t>
      </w:r>
      <w:r w:rsidRPr="001E41BA">
        <w:rPr>
          <w:rStyle w:val="Emphasis"/>
          <w:szCs w:val="20"/>
          <w:highlight w:val="yellow"/>
        </w:rPr>
        <w:t>inter-state peace</w:t>
      </w:r>
      <w:r w:rsidRPr="00A328D2">
        <w:rPr>
          <w:rStyle w:val="StyleUnderline"/>
        </w:rPr>
        <w:t xml:space="preserve"> more </w:t>
      </w:r>
      <w:r w:rsidRPr="001E41BA">
        <w:rPr>
          <w:rStyle w:val="Emphasis"/>
          <w:szCs w:val="20"/>
          <w:highlight w:val="yellow"/>
        </w:rPr>
        <w:t>precarious</w:t>
      </w:r>
      <w:r w:rsidRPr="006B3E2C">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A328D2">
        <w:rPr>
          <w:rStyle w:val="StyleUnderline"/>
        </w:rPr>
        <w:t>This could have unforeseen consequences in the field of security, with nuclear deterrence remaining the only factor to protect the world from Armageddon, and unreliably so</w:t>
      </w:r>
      <w:r w:rsidRPr="006B3E2C">
        <w:rPr>
          <w:sz w:val="16"/>
        </w:rPr>
        <w:t xml:space="preserve">. </w:t>
      </w:r>
      <w:r w:rsidRPr="001E41BA">
        <w:rPr>
          <w:rStyle w:val="StyleUnderline"/>
          <w:highlight w:val="yellow"/>
        </w:rPr>
        <w:t xml:space="preserve">Deterrence could </w:t>
      </w:r>
      <w:r w:rsidRPr="001E41BA">
        <w:rPr>
          <w:rStyle w:val="Emphasis"/>
          <w:szCs w:val="20"/>
          <w:highlight w:val="yellow"/>
        </w:rPr>
        <w:t>lose</w:t>
      </w:r>
      <w:r w:rsidRPr="00115673">
        <w:rPr>
          <w:rStyle w:val="Emphasis"/>
          <w:szCs w:val="20"/>
        </w:rPr>
        <w:t xml:space="preserve"> its </w:t>
      </w:r>
      <w:r w:rsidRPr="001E41BA">
        <w:rPr>
          <w:rStyle w:val="Emphasis"/>
          <w:szCs w:val="20"/>
          <w:highlight w:val="yellow"/>
        </w:rPr>
        <w:t>credibility</w:t>
      </w:r>
      <w:r w:rsidRPr="006B3E2C">
        <w:rPr>
          <w:sz w:val="16"/>
        </w:rPr>
        <w:t xml:space="preserve">: one of the </w:t>
      </w:r>
      <w:r w:rsidRPr="00AF334D">
        <w:rPr>
          <w:sz w:val="16"/>
        </w:rPr>
        <w:t xml:space="preserve">two </w:t>
      </w:r>
      <w:r w:rsidRPr="00AF334D">
        <w:rPr>
          <w:rStyle w:val="StyleUnderline"/>
        </w:rPr>
        <w:t xml:space="preserve">great powers might </w:t>
      </w:r>
      <w:r w:rsidRPr="00AF334D">
        <w:rPr>
          <w:rStyle w:val="Emphasis"/>
          <w:szCs w:val="20"/>
        </w:rPr>
        <w:t>gamble</w:t>
      </w:r>
      <w:r w:rsidRPr="00AF334D">
        <w:rPr>
          <w:rStyle w:val="StyleUnderline"/>
        </w:rPr>
        <w:t xml:space="preserve"> that the other yield in a cyber-war or conventional</w:t>
      </w:r>
      <w:r w:rsidRPr="00AF334D">
        <w:rPr>
          <w:sz w:val="16"/>
        </w:rPr>
        <w:t xml:space="preserve"> limited </w:t>
      </w:r>
      <w:r w:rsidRPr="00AF334D">
        <w:rPr>
          <w:rStyle w:val="StyleUnderline"/>
        </w:rPr>
        <w:t>war</w:t>
      </w:r>
      <w:r w:rsidRPr="00AF334D">
        <w:rPr>
          <w:sz w:val="16"/>
        </w:rPr>
        <w:t>, or third party countries might engage in conflict with each other, with a view</w:t>
      </w:r>
      <w:r w:rsidRPr="006B3E2C">
        <w:rPr>
          <w:sz w:val="16"/>
        </w:rPr>
        <w:t xml:space="preserve"> to obliging Washington or Beijing to intervene.</w:t>
      </w:r>
    </w:p>
    <w:p w14:paraId="4022CE3F" w14:textId="77777777" w:rsidR="000F2799" w:rsidRDefault="000F2799" w:rsidP="00C45B7B">
      <w:pPr>
        <w:pStyle w:val="Heading3"/>
      </w:pPr>
      <w:r>
        <w:lastRenderedPageBreak/>
        <w:t>1nc- food shortages</w:t>
      </w:r>
    </w:p>
    <w:p w14:paraId="7F5BF278" w14:textId="77777777" w:rsidR="00C45B7B" w:rsidRDefault="00C45B7B" w:rsidP="00C45B7B">
      <w:pPr>
        <w:pStyle w:val="Heading4"/>
        <w:rPr>
          <w:rStyle w:val="StyleUnderline"/>
          <w:rFonts w:asciiTheme="minorHAnsi" w:hAnsiTheme="minorHAnsi" w:cstheme="minorHAnsi"/>
          <w:sz w:val="24"/>
          <w:szCs w:val="24"/>
          <w:u w:val="none"/>
        </w:rPr>
      </w:pPr>
      <w:r>
        <w:rPr>
          <w:rStyle w:val="StyleUnderline"/>
          <w:rFonts w:asciiTheme="minorHAnsi" w:hAnsiTheme="minorHAnsi" w:cstheme="minorHAnsi"/>
          <w:sz w:val="24"/>
          <w:szCs w:val="24"/>
          <w:u w:val="none"/>
        </w:rPr>
        <w:t>Differences on the bill being reconciled now, maintaining progress on farm bill key-</w:t>
      </w:r>
    </w:p>
    <w:p w14:paraId="0571D0BF" w14:textId="77777777" w:rsidR="00C45B7B" w:rsidRPr="0053224A" w:rsidRDefault="00C45B7B" w:rsidP="00C45B7B">
      <w:pPr>
        <w:rPr>
          <w:rStyle w:val="StyleUnderline"/>
          <w:rFonts w:asciiTheme="minorHAnsi" w:hAnsiTheme="minorHAnsi" w:cstheme="minorHAnsi"/>
          <w:u w:val="none"/>
        </w:rPr>
      </w:pPr>
      <w:r w:rsidRPr="0065348A">
        <w:rPr>
          <w:rStyle w:val="Style13ptBold"/>
        </w:rPr>
        <w:t>University Wire 7/9</w:t>
      </w:r>
      <w:r w:rsidRPr="0065348A">
        <w:t>/18 (“U.S.</w:t>
      </w:r>
      <w:r w:rsidRPr="0053224A">
        <w:rPr>
          <w:rStyle w:val="StyleUnderline"/>
          <w:rFonts w:asciiTheme="minorHAnsi" w:hAnsiTheme="minorHAnsi" w:cstheme="minorHAnsi"/>
          <w:u w:val="none"/>
        </w:rPr>
        <w:t xml:space="preserve"> Senate farm bill disappoints welfare reform advocates”, date accessed 7/14/18, found on ProQuest) JS</w:t>
      </w:r>
    </w:p>
    <w:p w14:paraId="7A61D945" w14:textId="77777777" w:rsidR="00C45B7B" w:rsidRPr="008322E3" w:rsidRDefault="00C45B7B" w:rsidP="00C45B7B">
      <w:pPr>
        <w:pStyle w:val="NormalWeb"/>
        <w:shd w:val="clear" w:color="auto" w:fill="FFFFFF"/>
        <w:spacing w:before="0" w:beforeAutospacing="0" w:after="255" w:afterAutospacing="0"/>
        <w:rPr>
          <w:rFonts w:asciiTheme="minorHAnsi" w:hAnsiTheme="minorHAnsi" w:cstheme="minorHAnsi"/>
          <w:color w:val="555555"/>
          <w:sz w:val="8"/>
          <w:szCs w:val="16"/>
        </w:rPr>
      </w:pPr>
      <w:r w:rsidRPr="0053224A">
        <w:rPr>
          <w:rStyle w:val="StyleUnderline"/>
          <w:rFonts w:asciiTheme="minorHAnsi" w:hAnsiTheme="minorHAnsi" w:cstheme="minorHAnsi"/>
          <w:sz w:val="24"/>
        </w:rPr>
        <w:t>The passage of the Senate</w:t>
      </w:r>
      <w:r>
        <w:rPr>
          <w:rStyle w:val="StyleUnderline"/>
          <w:rFonts w:asciiTheme="minorHAnsi" w:hAnsiTheme="minorHAnsi" w:cstheme="minorHAnsi"/>
          <w:sz w:val="24"/>
        </w:rPr>
        <w:t xml:space="preserve"> </w:t>
      </w:r>
      <w:r w:rsidRPr="0053224A">
        <w:rPr>
          <w:rStyle w:val="StyleUnderline"/>
          <w:rFonts w:asciiTheme="minorHAnsi" w:hAnsiTheme="minorHAnsi" w:cstheme="minorHAnsi"/>
          <w:sz w:val="24"/>
        </w:rPr>
        <w:t>farm</w:t>
      </w:r>
      <w:r>
        <w:rPr>
          <w:rStyle w:val="StyleUnderline"/>
          <w:rFonts w:asciiTheme="minorHAnsi" w:hAnsiTheme="minorHAnsi" w:cstheme="minorHAnsi"/>
          <w:sz w:val="24"/>
        </w:rPr>
        <w:t xml:space="preserve"> </w:t>
      </w:r>
      <w:r w:rsidRPr="0053224A">
        <w:rPr>
          <w:rStyle w:val="StyleUnderline"/>
          <w:rFonts w:asciiTheme="minorHAnsi" w:hAnsiTheme="minorHAnsi" w:cstheme="minorHAnsi"/>
          <w:sz w:val="24"/>
        </w:rPr>
        <w:t>bill</w:t>
      </w:r>
      <w:r>
        <w:rPr>
          <w:rStyle w:val="StyleUnderline"/>
          <w:rFonts w:asciiTheme="minorHAnsi" w:hAnsiTheme="minorHAnsi" w:cstheme="minorHAnsi"/>
          <w:sz w:val="24"/>
        </w:rPr>
        <w:t xml:space="preserve"> </w:t>
      </w:r>
      <w:r w:rsidRPr="0053224A">
        <w:rPr>
          <w:rStyle w:val="StyleUnderline"/>
          <w:rFonts w:asciiTheme="minorHAnsi" w:hAnsiTheme="minorHAnsi" w:cstheme="minorHAnsi"/>
          <w:sz w:val="24"/>
        </w:rPr>
        <w:t>proved a bitter harvest for advocates of major changes to the federal food stamps program, but some analysts see some fertile ground ahead in House-Senate negotiations on a compromise</w:t>
      </w:r>
      <w:r>
        <w:rPr>
          <w:rStyle w:val="StyleUnderline"/>
          <w:rFonts w:asciiTheme="minorHAnsi" w:hAnsiTheme="minorHAnsi" w:cstheme="minorHAnsi"/>
          <w:sz w:val="24"/>
        </w:rPr>
        <w:t xml:space="preserve"> </w:t>
      </w:r>
      <w:r w:rsidRPr="0053224A">
        <w:rPr>
          <w:rStyle w:val="StyleUnderline"/>
          <w:rFonts w:asciiTheme="minorHAnsi" w:hAnsiTheme="minorHAnsi" w:cstheme="minorHAnsi"/>
          <w:sz w:val="24"/>
        </w:rPr>
        <w:t>bill.</w:t>
      </w:r>
      <w:r>
        <w:rPr>
          <w:rStyle w:val="StyleUnderline"/>
          <w:rFonts w:asciiTheme="minorHAnsi" w:hAnsiTheme="minorHAnsi" w:cstheme="minorHAnsi"/>
          <w:sz w:val="24"/>
        </w:rPr>
        <w:t xml:space="preserve"> </w:t>
      </w:r>
      <w:r w:rsidRPr="008322E3">
        <w:rPr>
          <w:rFonts w:asciiTheme="minorHAnsi" w:hAnsiTheme="minorHAnsi" w:cstheme="minorHAnsi"/>
          <w:color w:val="555555"/>
          <w:sz w:val="8"/>
          <w:szCs w:val="21"/>
        </w:rPr>
        <w:t xml:space="preserve">Senators approved a </w:t>
      </w:r>
      <w:r w:rsidRPr="008322E3">
        <w:rPr>
          <w:rStyle w:val="hit"/>
          <w:rFonts w:asciiTheme="minorHAnsi" w:eastAsiaTheme="majorEastAsia" w:hAnsiTheme="minorHAnsi" w:cstheme="minorHAnsi"/>
          <w:color w:val="525252"/>
          <w:sz w:val="8"/>
          <w:szCs w:val="21"/>
          <w:shd w:val="clear" w:color="auto" w:fill="FFFFFF"/>
        </w:rPr>
        <w:t>farm</w:t>
      </w:r>
      <w:r w:rsidRPr="008322E3">
        <w:rPr>
          <w:rFonts w:asciiTheme="minorHAnsi" w:hAnsiTheme="minorHAnsi" w:cstheme="minorHAnsi"/>
          <w:color w:val="555555"/>
          <w:sz w:val="8"/>
          <w:szCs w:val="21"/>
        </w:rPr>
        <w:t xml:space="preserve"> </w:t>
      </w:r>
      <w:r w:rsidRPr="008322E3">
        <w:rPr>
          <w:rStyle w:val="hit"/>
          <w:rFonts w:asciiTheme="minorHAnsi" w:eastAsiaTheme="majorEastAsia" w:hAnsiTheme="minorHAnsi" w:cstheme="minorHAnsi"/>
          <w:color w:val="525252"/>
          <w:sz w:val="8"/>
          <w:szCs w:val="21"/>
          <w:shd w:val="clear" w:color="auto" w:fill="FFFFFF"/>
        </w:rPr>
        <w:t>bill</w:t>
      </w:r>
      <w:r w:rsidRPr="008322E3">
        <w:rPr>
          <w:rFonts w:asciiTheme="minorHAnsi" w:hAnsiTheme="minorHAnsi" w:cstheme="minorHAnsi"/>
          <w:color w:val="555555"/>
          <w:sz w:val="8"/>
          <w:szCs w:val="21"/>
        </w:rPr>
        <w:t xml:space="preserve"> on a bipartisan vote of 86 to 11 that did not include expansion of work requirements and other reforms of the Supplemental Nutrition Assistance Program . In contrast, the House previously passed a </w:t>
      </w:r>
      <w:r w:rsidRPr="008322E3">
        <w:rPr>
          <w:rStyle w:val="hit"/>
          <w:rFonts w:asciiTheme="minorHAnsi" w:eastAsiaTheme="majorEastAsia" w:hAnsiTheme="minorHAnsi" w:cstheme="minorHAnsi"/>
          <w:color w:val="525252"/>
          <w:sz w:val="8"/>
          <w:szCs w:val="21"/>
          <w:shd w:val="clear" w:color="auto" w:fill="FFFFFF"/>
        </w:rPr>
        <w:t>bill</w:t>
      </w:r>
      <w:r w:rsidRPr="008322E3">
        <w:rPr>
          <w:rFonts w:asciiTheme="minorHAnsi" w:hAnsiTheme="minorHAnsi" w:cstheme="minorHAnsi"/>
          <w:color w:val="555555"/>
          <w:sz w:val="8"/>
          <w:szCs w:val="21"/>
        </w:rPr>
        <w:t xml:space="preserve"> containing tougher work requirements for </w:t>
      </w:r>
      <w:r w:rsidRPr="008322E3">
        <w:rPr>
          <w:rStyle w:val="hit"/>
          <w:rFonts w:asciiTheme="minorHAnsi" w:eastAsiaTheme="majorEastAsia" w:hAnsiTheme="minorHAnsi" w:cstheme="minorHAnsi"/>
          <w:color w:val="525252"/>
          <w:sz w:val="8"/>
          <w:szCs w:val="21"/>
          <w:shd w:val="clear" w:color="auto" w:fill="FFFFFF"/>
        </w:rPr>
        <w:t>SNAP</w:t>
      </w:r>
      <w:r w:rsidRPr="008322E3">
        <w:rPr>
          <w:rFonts w:asciiTheme="minorHAnsi" w:hAnsiTheme="minorHAnsi" w:cstheme="minorHAnsi"/>
          <w:color w:val="555555"/>
          <w:sz w:val="8"/>
          <w:szCs w:val="21"/>
        </w:rPr>
        <w:t xml:space="preserve"> recipients – a welfare reform supported by a majority of Republican Congress members. “I think the Senate was more cautious about how much reform they wanted to put into their </w:t>
      </w:r>
      <w:r w:rsidRPr="008322E3">
        <w:rPr>
          <w:rStyle w:val="hit"/>
          <w:rFonts w:asciiTheme="minorHAnsi" w:eastAsiaTheme="majorEastAsia" w:hAnsiTheme="minorHAnsi" w:cstheme="minorHAnsi"/>
          <w:color w:val="525252"/>
          <w:sz w:val="8"/>
          <w:szCs w:val="21"/>
          <w:shd w:val="clear" w:color="auto" w:fill="FFFFFF"/>
        </w:rPr>
        <w:t>bill</w:t>
      </w:r>
      <w:r w:rsidRPr="008322E3">
        <w:rPr>
          <w:rFonts w:asciiTheme="minorHAnsi" w:hAnsiTheme="minorHAnsi" w:cstheme="minorHAnsi"/>
          <w:color w:val="555555"/>
          <w:sz w:val="8"/>
          <w:szCs w:val="21"/>
        </w:rPr>
        <w:t xml:space="preserve">,” Tarren Bragdon, president and CEO of the Foundation for Government Accountability , told Watchdog.org. FGA supports work requirements for those receiving nutritional aid as a way to get millions of Americans off of welfare dependency. The House </w:t>
      </w:r>
      <w:r w:rsidRPr="008322E3">
        <w:rPr>
          <w:rStyle w:val="hit"/>
          <w:rFonts w:asciiTheme="minorHAnsi" w:eastAsiaTheme="majorEastAsia" w:hAnsiTheme="minorHAnsi" w:cstheme="minorHAnsi"/>
          <w:color w:val="525252"/>
          <w:sz w:val="8"/>
          <w:szCs w:val="21"/>
          <w:shd w:val="clear" w:color="auto" w:fill="FFFFFF"/>
        </w:rPr>
        <w:t>bill</w:t>
      </w:r>
      <w:r w:rsidRPr="008322E3">
        <w:rPr>
          <w:rFonts w:asciiTheme="minorHAnsi" w:hAnsiTheme="minorHAnsi" w:cstheme="minorHAnsi"/>
          <w:color w:val="555555"/>
          <w:sz w:val="8"/>
          <w:szCs w:val="21"/>
        </w:rPr>
        <w:t xml:space="preserve"> expands the number of food assistance beneficiaries who would be subject to a 20-hour-per-week work requirement or to be enrolled in a job-training program. It also would limit states’ ability to get federal waivers from work requirements. </w:t>
      </w:r>
      <w:r w:rsidRPr="0066519F">
        <w:rPr>
          <w:rStyle w:val="StyleUnderline"/>
          <w:rFonts w:asciiTheme="minorHAnsi" w:hAnsiTheme="minorHAnsi" w:cstheme="minorHAnsi"/>
          <w:sz w:val="24"/>
          <w:highlight w:val="yellow"/>
        </w:rPr>
        <w:t>The</w:t>
      </w:r>
      <w:r>
        <w:rPr>
          <w:rStyle w:val="StyleUnderline"/>
          <w:rFonts w:asciiTheme="minorHAnsi" w:hAnsiTheme="minorHAnsi" w:cstheme="minorHAnsi"/>
          <w:sz w:val="24"/>
          <w:highlight w:val="yellow"/>
        </w:rPr>
        <w:t xml:space="preserve"> </w:t>
      </w:r>
      <w:r w:rsidRPr="0066519F">
        <w:rPr>
          <w:rStyle w:val="StyleUnderline"/>
          <w:rFonts w:asciiTheme="minorHAnsi" w:eastAsiaTheme="majorEastAsia" w:hAnsiTheme="minorHAnsi" w:cstheme="minorHAnsi"/>
          <w:sz w:val="24"/>
          <w:highlight w:val="yellow"/>
        </w:rPr>
        <w:t>farm</w:t>
      </w:r>
      <w:r>
        <w:rPr>
          <w:rStyle w:val="StyleUnderline"/>
          <w:rFonts w:asciiTheme="minorHAnsi" w:hAnsiTheme="minorHAnsi" w:cstheme="minorHAnsi"/>
          <w:sz w:val="24"/>
          <w:highlight w:val="yellow"/>
        </w:rPr>
        <w:t xml:space="preserve"> </w:t>
      </w:r>
      <w:r w:rsidRPr="0066519F">
        <w:rPr>
          <w:rStyle w:val="StyleUnderline"/>
          <w:rFonts w:asciiTheme="minorHAnsi" w:eastAsiaTheme="majorEastAsia" w:hAnsiTheme="minorHAnsi" w:cstheme="minorHAnsi"/>
          <w:sz w:val="24"/>
          <w:highlight w:val="yellow"/>
        </w:rPr>
        <w:t>bill</w:t>
      </w:r>
      <w:r>
        <w:rPr>
          <w:rStyle w:val="StyleUnderline"/>
          <w:rFonts w:asciiTheme="minorHAnsi" w:hAnsiTheme="minorHAnsi" w:cstheme="minorHAnsi"/>
          <w:sz w:val="24"/>
          <w:highlight w:val="yellow"/>
        </w:rPr>
        <w:t xml:space="preserve"> </w:t>
      </w:r>
      <w:r w:rsidRPr="0066519F">
        <w:rPr>
          <w:rStyle w:val="StyleUnderline"/>
          <w:rFonts w:asciiTheme="minorHAnsi" w:hAnsiTheme="minorHAnsi" w:cstheme="minorHAnsi"/>
          <w:sz w:val="24"/>
          <w:highlight w:val="yellow"/>
        </w:rPr>
        <w:t>debate was always about hashing out differences between the House and the Senate</w:t>
      </w:r>
      <w:r w:rsidRPr="0053224A">
        <w:rPr>
          <w:rStyle w:val="StyleUnderline"/>
          <w:rFonts w:asciiTheme="minorHAnsi" w:hAnsiTheme="minorHAnsi" w:cstheme="minorHAnsi"/>
          <w:sz w:val="24"/>
        </w:rPr>
        <w:t>,</w:t>
      </w:r>
      <w:r w:rsidRPr="008322E3">
        <w:rPr>
          <w:rFonts w:asciiTheme="minorHAnsi" w:hAnsiTheme="minorHAnsi" w:cstheme="minorHAnsi"/>
          <w:color w:val="555555"/>
          <w:sz w:val="8"/>
        </w:rPr>
        <w:t xml:space="preserve"> according to Bragdon</w:t>
      </w:r>
      <w:r w:rsidRPr="0053224A">
        <w:rPr>
          <w:rStyle w:val="StyleUnderline"/>
          <w:rFonts w:asciiTheme="minorHAnsi" w:hAnsiTheme="minorHAnsi" w:cstheme="minorHAnsi"/>
          <w:sz w:val="24"/>
        </w:rPr>
        <w:t xml:space="preserve">, </w:t>
      </w:r>
      <w:r w:rsidRPr="0066519F">
        <w:rPr>
          <w:rStyle w:val="StyleUnderline"/>
          <w:rFonts w:asciiTheme="minorHAnsi" w:hAnsiTheme="minorHAnsi" w:cstheme="minorHAnsi"/>
          <w:sz w:val="24"/>
          <w:highlight w:val="yellow"/>
        </w:rPr>
        <w:t>and now it</w:t>
      </w:r>
      <w:r>
        <w:rPr>
          <w:rStyle w:val="StyleUnderline"/>
          <w:rFonts w:asciiTheme="minorHAnsi" w:hAnsiTheme="minorHAnsi" w:cstheme="minorHAnsi"/>
          <w:sz w:val="24"/>
          <w:highlight w:val="yellow"/>
        </w:rPr>
        <w:t xml:space="preserve"> </w:t>
      </w:r>
      <w:r w:rsidRPr="0066519F">
        <w:rPr>
          <w:rStyle w:val="StyleUnderline"/>
          <w:rFonts w:asciiTheme="minorHAnsi" w:eastAsiaTheme="majorEastAsia" w:hAnsiTheme="minorHAnsi" w:cstheme="minorHAnsi"/>
          <w:sz w:val="24"/>
          <w:highlight w:val="yellow"/>
        </w:rPr>
        <w:t>will</w:t>
      </w:r>
      <w:r>
        <w:rPr>
          <w:rStyle w:val="StyleUnderline"/>
          <w:rFonts w:asciiTheme="minorHAnsi" w:hAnsiTheme="minorHAnsi" w:cstheme="minorHAnsi"/>
          <w:sz w:val="24"/>
          <w:highlight w:val="yellow"/>
        </w:rPr>
        <w:t xml:space="preserve"> </w:t>
      </w:r>
      <w:r w:rsidRPr="0066519F">
        <w:rPr>
          <w:rStyle w:val="StyleUnderline"/>
          <w:rFonts w:asciiTheme="minorHAnsi" w:hAnsiTheme="minorHAnsi" w:cstheme="minorHAnsi"/>
          <w:sz w:val="24"/>
          <w:highlight w:val="yellow"/>
        </w:rPr>
        <w:t>be up to negotiators</w:t>
      </w:r>
      <w:r w:rsidRPr="0053224A">
        <w:rPr>
          <w:rStyle w:val="StyleUnderline"/>
          <w:rFonts w:asciiTheme="minorHAnsi" w:hAnsiTheme="minorHAnsi" w:cstheme="minorHAnsi"/>
          <w:sz w:val="24"/>
        </w:rPr>
        <w:t xml:space="preserve"> to come up with a compromise </w:t>
      </w:r>
      <w:r w:rsidRPr="008322E3">
        <w:rPr>
          <w:rFonts w:asciiTheme="minorHAnsi" w:hAnsiTheme="minorHAnsi" w:cstheme="minorHAnsi"/>
          <w:color w:val="555555"/>
          <w:sz w:val="8"/>
        </w:rPr>
        <w:t xml:space="preserve">that President Donald Trump </w:t>
      </w:r>
      <w:r w:rsidRPr="008322E3">
        <w:rPr>
          <w:rStyle w:val="hit"/>
          <w:rFonts w:asciiTheme="minorHAnsi" w:eastAsiaTheme="majorEastAsia" w:hAnsiTheme="minorHAnsi" w:cstheme="minorHAnsi"/>
          <w:color w:val="525252"/>
          <w:sz w:val="8"/>
          <w:shd w:val="clear" w:color="auto" w:fill="FFFFFF"/>
        </w:rPr>
        <w:t>will</w:t>
      </w:r>
      <w:r w:rsidRPr="008322E3">
        <w:rPr>
          <w:rFonts w:asciiTheme="minorHAnsi" w:hAnsiTheme="minorHAnsi" w:cstheme="minorHAnsi"/>
          <w:color w:val="555555"/>
          <w:sz w:val="8"/>
        </w:rPr>
        <w:t xml:space="preserve"> sign. </w:t>
      </w:r>
      <w:r w:rsidRPr="0053224A">
        <w:rPr>
          <w:rStyle w:val="StyleUnderline"/>
          <w:rFonts w:asciiTheme="minorHAnsi" w:hAnsiTheme="minorHAnsi" w:cstheme="minorHAnsi"/>
          <w:sz w:val="24"/>
        </w:rPr>
        <w:t>“</w:t>
      </w:r>
      <w:r w:rsidRPr="0066519F">
        <w:rPr>
          <w:rStyle w:val="StyleUnderline"/>
          <w:rFonts w:asciiTheme="minorHAnsi" w:hAnsiTheme="minorHAnsi" w:cstheme="minorHAnsi"/>
          <w:sz w:val="24"/>
          <w:highlight w:val="yellow"/>
        </w:rPr>
        <w:t>Somebody has to give, and I think you’ll see everybody giving</w:t>
      </w:r>
      <w:r w:rsidRPr="008322E3">
        <w:rPr>
          <w:rFonts w:asciiTheme="minorHAnsi" w:hAnsiTheme="minorHAnsi" w:cstheme="minorHAnsi"/>
          <w:color w:val="555555"/>
          <w:sz w:val="8"/>
        </w:rPr>
        <w:t xml:space="preserve">,” he said. “… </w:t>
      </w:r>
      <w:r w:rsidRPr="0053224A">
        <w:rPr>
          <w:rStyle w:val="StyleUnderline"/>
          <w:rFonts w:asciiTheme="minorHAnsi" w:hAnsiTheme="minorHAnsi" w:cstheme="minorHAnsi"/>
          <w:sz w:val="24"/>
        </w:rPr>
        <w:t xml:space="preserve">I think the final </w:t>
      </w:r>
      <w:r w:rsidRPr="0053224A">
        <w:rPr>
          <w:rStyle w:val="StyleUnderline"/>
          <w:rFonts w:asciiTheme="minorHAnsi" w:eastAsiaTheme="majorEastAsia" w:hAnsiTheme="minorHAnsi" w:cstheme="minorHAnsi"/>
          <w:sz w:val="24"/>
        </w:rPr>
        <w:t>bill</w:t>
      </w:r>
      <w:r w:rsidRPr="0053224A">
        <w:rPr>
          <w:rStyle w:val="StyleUnderline"/>
          <w:rFonts w:asciiTheme="minorHAnsi" w:hAnsiTheme="minorHAnsi" w:cstheme="minorHAnsi"/>
          <w:sz w:val="24"/>
        </w:rPr>
        <w:t xml:space="preserve"> </w:t>
      </w:r>
      <w:r w:rsidRPr="0053224A">
        <w:rPr>
          <w:rStyle w:val="StyleUnderline"/>
          <w:rFonts w:asciiTheme="minorHAnsi" w:eastAsiaTheme="majorEastAsia" w:hAnsiTheme="minorHAnsi" w:cstheme="minorHAnsi"/>
          <w:sz w:val="24"/>
        </w:rPr>
        <w:t>will</w:t>
      </w:r>
      <w:r w:rsidRPr="0053224A">
        <w:rPr>
          <w:rStyle w:val="StyleUnderline"/>
          <w:rFonts w:asciiTheme="minorHAnsi" w:hAnsiTheme="minorHAnsi" w:cstheme="minorHAnsi"/>
          <w:sz w:val="24"/>
        </w:rPr>
        <w:t xml:space="preserve"> have expanded work requirements</w:t>
      </w:r>
      <w:r w:rsidRPr="0066519F">
        <w:rPr>
          <w:rStyle w:val="StyleUnderline"/>
          <w:rFonts w:asciiTheme="minorHAnsi" w:hAnsiTheme="minorHAnsi" w:cstheme="minorHAnsi"/>
          <w:sz w:val="24"/>
          <w:highlight w:val="yellow"/>
        </w:rPr>
        <w:t>. The question is to how many and for how much</w:t>
      </w:r>
      <w:r w:rsidRPr="008322E3">
        <w:rPr>
          <w:rFonts w:asciiTheme="minorHAnsi" w:hAnsiTheme="minorHAnsi" w:cstheme="minorHAnsi"/>
          <w:color w:val="555555"/>
          <w:sz w:val="8"/>
        </w:rPr>
        <w:t xml:space="preserve">.” </w:t>
      </w:r>
      <w:r w:rsidRPr="008322E3">
        <w:rPr>
          <w:rFonts w:asciiTheme="minorHAnsi" w:hAnsiTheme="minorHAnsi" w:cstheme="minorHAnsi"/>
          <w:color w:val="555555"/>
          <w:sz w:val="8"/>
          <w:szCs w:val="21"/>
        </w:rPr>
        <w:t xml:space="preserve">The House </w:t>
      </w:r>
      <w:r w:rsidRPr="008322E3">
        <w:rPr>
          <w:rStyle w:val="hit"/>
          <w:rFonts w:asciiTheme="minorHAnsi" w:eastAsiaTheme="majorEastAsia" w:hAnsiTheme="minorHAnsi" w:cstheme="minorHAnsi"/>
          <w:color w:val="525252"/>
          <w:sz w:val="8"/>
          <w:szCs w:val="21"/>
          <w:shd w:val="clear" w:color="auto" w:fill="FFFFFF"/>
        </w:rPr>
        <w:t>bill</w:t>
      </w:r>
      <w:r w:rsidRPr="008322E3">
        <w:rPr>
          <w:rFonts w:asciiTheme="minorHAnsi" w:hAnsiTheme="minorHAnsi" w:cstheme="minorHAnsi"/>
          <w:color w:val="555555"/>
          <w:sz w:val="8"/>
          <w:szCs w:val="21"/>
        </w:rPr>
        <w:t xml:space="preserve"> extends work requirements to cover many parents as well as childless adults. It also allows the requirements to be imposed on recipients up to age 59, according to Bragdon. “More than 60 percent of able-bodied adults on food stamps are not working today,” he said, adding that there are now about 7 million open jobs across the country that need to be filled as the economy continues to expand. </w:t>
      </w:r>
      <w:r w:rsidRPr="008322E3">
        <w:rPr>
          <w:rFonts w:asciiTheme="minorHAnsi" w:hAnsiTheme="minorHAnsi" w:cstheme="minorHAnsi"/>
          <w:color w:val="555555"/>
          <w:sz w:val="8"/>
        </w:rPr>
        <w:t xml:space="preserve">Food stamp reform is a key part of the congressional </w:t>
      </w:r>
      <w:r w:rsidRPr="008322E3">
        <w:rPr>
          <w:rStyle w:val="hit"/>
          <w:rFonts w:asciiTheme="minorHAnsi" w:eastAsiaTheme="majorEastAsia" w:hAnsiTheme="minorHAnsi" w:cstheme="minorHAnsi"/>
          <w:color w:val="525252"/>
          <w:sz w:val="8"/>
          <w:shd w:val="clear" w:color="auto" w:fill="FFFFFF"/>
        </w:rPr>
        <w:t>farm</w:t>
      </w:r>
      <w:r w:rsidRPr="008322E3">
        <w:rPr>
          <w:rFonts w:asciiTheme="minorHAnsi" w:hAnsiTheme="minorHAnsi" w:cstheme="minorHAnsi"/>
          <w:color w:val="555555"/>
          <w:sz w:val="8"/>
        </w:rPr>
        <w:t xml:space="preserve"> </w:t>
      </w:r>
      <w:r w:rsidRPr="008322E3">
        <w:rPr>
          <w:rStyle w:val="hit"/>
          <w:rFonts w:asciiTheme="minorHAnsi" w:eastAsiaTheme="majorEastAsia" w:hAnsiTheme="minorHAnsi" w:cstheme="minorHAnsi"/>
          <w:color w:val="525252"/>
          <w:sz w:val="8"/>
          <w:shd w:val="clear" w:color="auto" w:fill="FFFFFF"/>
        </w:rPr>
        <w:t>bill</w:t>
      </w:r>
      <w:r w:rsidRPr="008322E3">
        <w:rPr>
          <w:rFonts w:asciiTheme="minorHAnsi" w:hAnsiTheme="minorHAnsi" w:cstheme="minorHAnsi"/>
          <w:color w:val="555555"/>
          <w:sz w:val="8"/>
        </w:rPr>
        <w:t xml:space="preserve">, Bragdon said, since food stamps make up about 80 percent of spending earmarked in the </w:t>
      </w:r>
      <w:r w:rsidRPr="008322E3">
        <w:rPr>
          <w:rStyle w:val="hit"/>
          <w:rFonts w:asciiTheme="minorHAnsi" w:eastAsiaTheme="majorEastAsia" w:hAnsiTheme="minorHAnsi" w:cstheme="minorHAnsi"/>
          <w:color w:val="525252"/>
          <w:sz w:val="8"/>
          <w:shd w:val="clear" w:color="auto" w:fill="FFFFFF"/>
        </w:rPr>
        <w:t>bill</w:t>
      </w:r>
      <w:r w:rsidRPr="008322E3">
        <w:rPr>
          <w:rFonts w:asciiTheme="minorHAnsi" w:hAnsiTheme="minorHAnsi" w:cstheme="minorHAnsi"/>
          <w:color w:val="555555"/>
          <w:sz w:val="8"/>
        </w:rPr>
        <w:t xml:space="preserve">. </w:t>
      </w:r>
      <w:r w:rsidRPr="0066519F">
        <w:rPr>
          <w:rStyle w:val="StyleUnderline"/>
          <w:rFonts w:asciiTheme="minorHAnsi" w:hAnsiTheme="minorHAnsi" w:cstheme="minorHAnsi"/>
          <w:sz w:val="24"/>
          <w:highlight w:val="yellow"/>
        </w:rPr>
        <w:t>Congress has until Sept. 30</w:t>
      </w:r>
      <w:r w:rsidRPr="0053224A">
        <w:rPr>
          <w:rStyle w:val="StyleUnderline"/>
          <w:rFonts w:asciiTheme="minorHAnsi" w:hAnsiTheme="minorHAnsi" w:cstheme="minorHAnsi"/>
          <w:sz w:val="24"/>
        </w:rPr>
        <w:t xml:space="preserve"> to come up with a compromise before the current</w:t>
      </w:r>
      <w:r>
        <w:rPr>
          <w:rStyle w:val="StyleUnderline"/>
          <w:rFonts w:asciiTheme="minorHAnsi" w:hAnsiTheme="minorHAnsi" w:cstheme="minorHAnsi"/>
          <w:sz w:val="24"/>
        </w:rPr>
        <w:t xml:space="preserve"> </w:t>
      </w:r>
      <w:r w:rsidRPr="0053224A">
        <w:rPr>
          <w:rStyle w:val="StyleUnderline"/>
          <w:rFonts w:asciiTheme="minorHAnsi" w:eastAsiaTheme="majorEastAsia" w:hAnsiTheme="minorHAnsi" w:cstheme="minorHAnsi"/>
          <w:sz w:val="24"/>
        </w:rPr>
        <w:t>farm</w:t>
      </w:r>
      <w:r>
        <w:rPr>
          <w:rStyle w:val="StyleUnderline"/>
          <w:rFonts w:asciiTheme="minorHAnsi" w:hAnsiTheme="minorHAnsi" w:cstheme="minorHAnsi"/>
          <w:sz w:val="24"/>
        </w:rPr>
        <w:t xml:space="preserve"> </w:t>
      </w:r>
      <w:r w:rsidRPr="0053224A">
        <w:rPr>
          <w:rStyle w:val="StyleUnderline"/>
          <w:rFonts w:asciiTheme="minorHAnsi" w:eastAsiaTheme="majorEastAsia" w:hAnsiTheme="minorHAnsi" w:cstheme="minorHAnsi"/>
          <w:sz w:val="24"/>
        </w:rPr>
        <w:t>bill</w:t>
      </w:r>
      <w:r>
        <w:rPr>
          <w:rStyle w:val="StyleUnderline"/>
          <w:rFonts w:asciiTheme="minorHAnsi" w:hAnsiTheme="minorHAnsi" w:cstheme="minorHAnsi"/>
          <w:sz w:val="24"/>
        </w:rPr>
        <w:t xml:space="preserve"> </w:t>
      </w:r>
      <w:r w:rsidRPr="0053224A">
        <w:rPr>
          <w:rStyle w:val="StyleUnderline"/>
          <w:rFonts w:asciiTheme="minorHAnsi" w:hAnsiTheme="minorHAnsi" w:cstheme="minorHAnsi"/>
          <w:sz w:val="24"/>
        </w:rPr>
        <w:t xml:space="preserve">expires, </w:t>
      </w:r>
      <w:r w:rsidRPr="0066519F">
        <w:rPr>
          <w:rStyle w:val="StyleUnderline"/>
          <w:rFonts w:asciiTheme="minorHAnsi" w:hAnsiTheme="minorHAnsi" w:cstheme="minorHAnsi"/>
          <w:sz w:val="24"/>
          <w:highlight w:val="yellow"/>
        </w:rPr>
        <w:t>and negotiators are on track to get the job done</w:t>
      </w:r>
      <w:r w:rsidRPr="008322E3">
        <w:rPr>
          <w:rFonts w:asciiTheme="minorHAnsi" w:hAnsiTheme="minorHAnsi" w:cstheme="minorHAnsi"/>
          <w:color w:val="555555"/>
          <w:sz w:val="8"/>
          <w:highlight w:val="yellow"/>
        </w:rPr>
        <w:t>,</w:t>
      </w:r>
      <w:r w:rsidRPr="008322E3">
        <w:rPr>
          <w:rFonts w:asciiTheme="minorHAnsi" w:hAnsiTheme="minorHAnsi" w:cstheme="minorHAnsi"/>
          <w:color w:val="555555"/>
          <w:sz w:val="8"/>
        </w:rPr>
        <w:t xml:space="preserve"> he said. </w:t>
      </w:r>
      <w:r w:rsidRPr="008322E3">
        <w:rPr>
          <w:rFonts w:asciiTheme="minorHAnsi" w:hAnsiTheme="minorHAnsi" w:cstheme="minorHAnsi"/>
          <w:color w:val="555555"/>
          <w:sz w:val="8"/>
          <w:szCs w:val="21"/>
        </w:rPr>
        <w:t xml:space="preserve">Several senators had been pushing to include major reforms in the Senate </w:t>
      </w:r>
      <w:r w:rsidRPr="008322E3">
        <w:rPr>
          <w:rStyle w:val="hit"/>
          <w:rFonts w:asciiTheme="minorHAnsi" w:eastAsiaTheme="majorEastAsia" w:hAnsiTheme="minorHAnsi" w:cstheme="minorHAnsi"/>
          <w:color w:val="525252"/>
          <w:sz w:val="8"/>
          <w:szCs w:val="21"/>
          <w:shd w:val="clear" w:color="auto" w:fill="FFFFFF"/>
        </w:rPr>
        <w:t>bill</w:t>
      </w:r>
      <w:r w:rsidRPr="008322E3">
        <w:rPr>
          <w:rFonts w:asciiTheme="minorHAnsi" w:hAnsiTheme="minorHAnsi" w:cstheme="minorHAnsi"/>
          <w:color w:val="555555"/>
          <w:sz w:val="8"/>
          <w:szCs w:val="21"/>
        </w:rPr>
        <w:t xml:space="preserve"> last week. Sen. Mike Lee, a Utah Republican, was looking into drawing up amendments on the welfare reforms or reforming agricultural commodity promotional programs, according to his spokesman, Conn Carroll. Ultimately, however, no major amendments to the </w:t>
      </w:r>
      <w:r w:rsidRPr="008322E3">
        <w:rPr>
          <w:rStyle w:val="hit"/>
          <w:rFonts w:asciiTheme="minorHAnsi" w:eastAsiaTheme="majorEastAsia" w:hAnsiTheme="minorHAnsi" w:cstheme="minorHAnsi"/>
          <w:color w:val="525252"/>
          <w:sz w:val="8"/>
          <w:szCs w:val="21"/>
          <w:shd w:val="clear" w:color="auto" w:fill="FFFFFF"/>
        </w:rPr>
        <w:t>bill</w:t>
      </w:r>
      <w:r w:rsidRPr="008322E3">
        <w:rPr>
          <w:rFonts w:asciiTheme="minorHAnsi" w:hAnsiTheme="minorHAnsi" w:cstheme="minorHAnsi"/>
          <w:color w:val="555555"/>
          <w:sz w:val="8"/>
          <w:szCs w:val="21"/>
        </w:rPr>
        <w:t xml:space="preserve"> passed. </w:t>
      </w:r>
      <w:r w:rsidRPr="0053224A">
        <w:rPr>
          <w:rStyle w:val="StyleUnderline"/>
          <w:rFonts w:asciiTheme="minorHAnsi" w:hAnsiTheme="minorHAnsi" w:cstheme="minorHAnsi"/>
          <w:sz w:val="24"/>
        </w:rPr>
        <w:t>The chairman of the Senate Agriculture Committee, Republican Pat Roberts</w:t>
      </w:r>
      <w:r w:rsidRPr="008322E3">
        <w:rPr>
          <w:rFonts w:asciiTheme="minorHAnsi" w:hAnsiTheme="minorHAnsi" w:cstheme="minorHAnsi"/>
          <w:color w:val="555555"/>
          <w:sz w:val="8"/>
        </w:rPr>
        <w:t xml:space="preserve"> of Kansas, </w:t>
      </w:r>
      <w:r w:rsidRPr="0053224A">
        <w:rPr>
          <w:rStyle w:val="StyleUnderline"/>
          <w:rFonts w:asciiTheme="minorHAnsi" w:hAnsiTheme="minorHAnsi" w:cstheme="minorHAnsi"/>
          <w:sz w:val="24"/>
        </w:rPr>
        <w:t>expressed optimism when senators approved the</w:t>
      </w:r>
      <w:r>
        <w:rPr>
          <w:rStyle w:val="StyleUnderline"/>
          <w:rFonts w:asciiTheme="minorHAnsi" w:hAnsiTheme="minorHAnsi" w:cstheme="minorHAnsi"/>
          <w:sz w:val="24"/>
        </w:rPr>
        <w:t xml:space="preserve"> </w:t>
      </w:r>
      <w:r w:rsidRPr="0053224A">
        <w:rPr>
          <w:rStyle w:val="StyleUnderline"/>
          <w:rFonts w:asciiTheme="minorHAnsi" w:eastAsiaTheme="majorEastAsia" w:hAnsiTheme="minorHAnsi" w:cstheme="minorHAnsi"/>
          <w:sz w:val="24"/>
        </w:rPr>
        <w:t>farm</w:t>
      </w:r>
      <w:r>
        <w:rPr>
          <w:rStyle w:val="StyleUnderline"/>
          <w:rFonts w:asciiTheme="minorHAnsi" w:hAnsiTheme="minorHAnsi" w:cstheme="minorHAnsi"/>
          <w:sz w:val="24"/>
        </w:rPr>
        <w:t xml:space="preserve"> </w:t>
      </w:r>
      <w:r w:rsidRPr="0053224A">
        <w:rPr>
          <w:rStyle w:val="StyleUnderline"/>
          <w:rFonts w:asciiTheme="minorHAnsi" w:eastAsiaTheme="majorEastAsia" w:hAnsiTheme="minorHAnsi" w:cstheme="minorHAnsi"/>
          <w:sz w:val="24"/>
        </w:rPr>
        <w:t>bill</w:t>
      </w:r>
      <w:r w:rsidRPr="0053224A">
        <w:rPr>
          <w:rStyle w:val="StyleUnderline"/>
          <w:rFonts w:asciiTheme="minorHAnsi" w:hAnsiTheme="minorHAnsi" w:cstheme="minorHAnsi"/>
          <w:sz w:val="24"/>
        </w:rPr>
        <w:t>.</w:t>
      </w:r>
      <w:r>
        <w:rPr>
          <w:rStyle w:val="StyleUnderline"/>
          <w:rFonts w:asciiTheme="minorHAnsi" w:hAnsiTheme="minorHAnsi" w:cstheme="minorHAnsi"/>
          <w:sz w:val="24"/>
        </w:rPr>
        <w:t xml:space="preserve"> </w:t>
      </w:r>
      <w:r w:rsidRPr="008322E3">
        <w:rPr>
          <w:rFonts w:asciiTheme="minorHAnsi" w:hAnsiTheme="minorHAnsi" w:cstheme="minorHAnsi"/>
          <w:color w:val="555555"/>
          <w:sz w:val="8"/>
          <w:highlight w:val="yellow"/>
        </w:rPr>
        <w:t>“</w:t>
      </w:r>
      <w:r w:rsidRPr="0066519F">
        <w:rPr>
          <w:rStyle w:val="StyleUnderline"/>
          <w:rFonts w:asciiTheme="minorHAnsi" w:hAnsiTheme="minorHAnsi" w:cstheme="minorHAnsi"/>
          <w:sz w:val="24"/>
          <w:highlight w:val="yellow"/>
        </w:rPr>
        <w:t>We are one step closer to providing farmers and ranchers a</w:t>
      </w:r>
      <w:r>
        <w:rPr>
          <w:rStyle w:val="StyleUnderline"/>
          <w:rFonts w:asciiTheme="minorHAnsi" w:hAnsiTheme="minorHAnsi" w:cstheme="minorHAnsi"/>
          <w:sz w:val="24"/>
          <w:highlight w:val="yellow"/>
        </w:rPr>
        <w:t xml:space="preserve"> </w:t>
      </w:r>
      <w:r w:rsidRPr="0066519F">
        <w:rPr>
          <w:rStyle w:val="StyleUnderline"/>
          <w:rFonts w:asciiTheme="minorHAnsi" w:eastAsiaTheme="majorEastAsia" w:hAnsiTheme="minorHAnsi" w:cstheme="minorHAnsi"/>
          <w:sz w:val="24"/>
          <w:highlight w:val="yellow"/>
        </w:rPr>
        <w:t>farm</w:t>
      </w:r>
      <w:r>
        <w:rPr>
          <w:rStyle w:val="StyleUnderline"/>
          <w:rFonts w:asciiTheme="minorHAnsi" w:hAnsiTheme="minorHAnsi" w:cstheme="minorHAnsi"/>
          <w:sz w:val="24"/>
          <w:highlight w:val="yellow"/>
        </w:rPr>
        <w:t xml:space="preserve"> </w:t>
      </w:r>
      <w:r w:rsidRPr="0066519F">
        <w:rPr>
          <w:rStyle w:val="StyleUnderline"/>
          <w:rFonts w:asciiTheme="minorHAnsi" w:eastAsiaTheme="majorEastAsia" w:hAnsiTheme="minorHAnsi" w:cstheme="minorHAnsi"/>
          <w:sz w:val="24"/>
          <w:highlight w:val="yellow"/>
        </w:rPr>
        <w:t>bill</w:t>
      </w:r>
      <w:r>
        <w:rPr>
          <w:rStyle w:val="StyleUnderline"/>
          <w:rFonts w:asciiTheme="minorHAnsi" w:hAnsiTheme="minorHAnsi" w:cstheme="minorHAnsi"/>
          <w:sz w:val="24"/>
          <w:highlight w:val="yellow"/>
        </w:rPr>
        <w:t xml:space="preserve"> </w:t>
      </w:r>
      <w:r w:rsidRPr="0066519F">
        <w:rPr>
          <w:rStyle w:val="StyleUnderline"/>
          <w:rFonts w:asciiTheme="minorHAnsi" w:hAnsiTheme="minorHAnsi" w:cstheme="minorHAnsi"/>
          <w:sz w:val="24"/>
          <w:highlight w:val="yellow"/>
        </w:rPr>
        <w:t>with the certainty and predictability they deserve</w:t>
      </w:r>
      <w:r w:rsidRPr="008322E3">
        <w:rPr>
          <w:rFonts w:asciiTheme="minorHAnsi" w:hAnsiTheme="minorHAnsi" w:cstheme="minorHAnsi"/>
          <w:color w:val="555555"/>
          <w:sz w:val="8"/>
        </w:rPr>
        <w:t xml:space="preserve">,” Roberts said in a prepared statement. </w:t>
      </w:r>
      <w:r w:rsidRPr="008322E3">
        <w:rPr>
          <w:rFonts w:asciiTheme="minorHAnsi" w:hAnsiTheme="minorHAnsi" w:cstheme="minorHAnsi"/>
          <w:color w:val="555555"/>
          <w:sz w:val="8"/>
          <w:szCs w:val="16"/>
        </w:rPr>
        <w:t xml:space="preserve">But Daren Bakst, senior research fellow on agricultural policy with the Heritage Foundation, said whatever compromise comes out of Congress </w:t>
      </w:r>
      <w:r w:rsidRPr="008322E3">
        <w:rPr>
          <w:rStyle w:val="hit"/>
          <w:rFonts w:asciiTheme="minorHAnsi" w:eastAsiaTheme="majorEastAsia" w:hAnsiTheme="minorHAnsi" w:cstheme="minorHAnsi"/>
          <w:color w:val="525252"/>
          <w:sz w:val="8"/>
          <w:szCs w:val="16"/>
          <w:shd w:val="clear" w:color="auto" w:fill="FFFFFF"/>
        </w:rPr>
        <w:t>will</w:t>
      </w:r>
      <w:r w:rsidRPr="008322E3">
        <w:rPr>
          <w:rFonts w:asciiTheme="minorHAnsi" w:hAnsiTheme="minorHAnsi" w:cstheme="minorHAnsi"/>
          <w:color w:val="555555"/>
          <w:sz w:val="8"/>
          <w:szCs w:val="16"/>
        </w:rPr>
        <w:t xml:space="preserve"> likely not be a sensible public policy serving the interests of American taxpayers. “The Senate Agriculture Committee and the House Committee focused on serving agricultural special interests,” Bakst told Watchdog.org. And the House </w:t>
      </w:r>
      <w:r w:rsidRPr="008322E3">
        <w:rPr>
          <w:rStyle w:val="hit"/>
          <w:rFonts w:asciiTheme="minorHAnsi" w:eastAsiaTheme="majorEastAsia" w:hAnsiTheme="minorHAnsi" w:cstheme="minorHAnsi"/>
          <w:color w:val="525252"/>
          <w:sz w:val="8"/>
          <w:szCs w:val="16"/>
          <w:shd w:val="clear" w:color="auto" w:fill="FFFFFF"/>
        </w:rPr>
        <w:t>bill</w:t>
      </w:r>
      <w:r w:rsidRPr="008322E3">
        <w:rPr>
          <w:rFonts w:asciiTheme="minorHAnsi" w:hAnsiTheme="minorHAnsi" w:cstheme="minorHAnsi"/>
          <w:color w:val="555555"/>
          <w:sz w:val="8"/>
          <w:szCs w:val="16"/>
        </w:rPr>
        <w:t xml:space="preserve"> does nothing to stop affluent agricultural interests from receiving generous subsidies from taxpayers, he said. “It’s not likely to be a good </w:t>
      </w:r>
      <w:r w:rsidRPr="008322E3">
        <w:rPr>
          <w:rStyle w:val="hit"/>
          <w:rFonts w:asciiTheme="minorHAnsi" w:eastAsiaTheme="majorEastAsia" w:hAnsiTheme="minorHAnsi" w:cstheme="minorHAnsi"/>
          <w:color w:val="525252"/>
          <w:sz w:val="8"/>
          <w:szCs w:val="16"/>
          <w:shd w:val="clear" w:color="auto" w:fill="FFFFFF"/>
        </w:rPr>
        <w:t>bill</w:t>
      </w:r>
      <w:r w:rsidRPr="008322E3">
        <w:rPr>
          <w:rFonts w:asciiTheme="minorHAnsi" w:hAnsiTheme="minorHAnsi" w:cstheme="minorHAnsi"/>
          <w:color w:val="555555"/>
          <w:sz w:val="8"/>
          <w:szCs w:val="16"/>
        </w:rPr>
        <w:t xml:space="preserve">,” Bakst said just prior to the final Senate vote on the </w:t>
      </w:r>
      <w:r w:rsidRPr="008322E3">
        <w:rPr>
          <w:rStyle w:val="hit"/>
          <w:rFonts w:asciiTheme="minorHAnsi" w:eastAsiaTheme="majorEastAsia" w:hAnsiTheme="minorHAnsi" w:cstheme="minorHAnsi"/>
          <w:color w:val="525252"/>
          <w:sz w:val="8"/>
          <w:szCs w:val="16"/>
          <w:shd w:val="clear" w:color="auto" w:fill="FFFFFF"/>
        </w:rPr>
        <w:t>farm</w:t>
      </w:r>
      <w:r w:rsidRPr="008322E3">
        <w:rPr>
          <w:rFonts w:asciiTheme="minorHAnsi" w:hAnsiTheme="minorHAnsi" w:cstheme="minorHAnsi"/>
          <w:color w:val="555555"/>
          <w:sz w:val="8"/>
          <w:szCs w:val="16"/>
        </w:rPr>
        <w:t xml:space="preserve"> </w:t>
      </w:r>
      <w:r w:rsidRPr="008322E3">
        <w:rPr>
          <w:rStyle w:val="hit"/>
          <w:rFonts w:asciiTheme="minorHAnsi" w:eastAsiaTheme="majorEastAsia" w:hAnsiTheme="minorHAnsi" w:cstheme="minorHAnsi"/>
          <w:color w:val="525252"/>
          <w:sz w:val="8"/>
          <w:szCs w:val="16"/>
          <w:shd w:val="clear" w:color="auto" w:fill="FFFFFF"/>
        </w:rPr>
        <w:t>bill</w:t>
      </w:r>
      <w:r w:rsidRPr="008322E3">
        <w:rPr>
          <w:rFonts w:asciiTheme="minorHAnsi" w:hAnsiTheme="minorHAnsi" w:cstheme="minorHAnsi"/>
          <w:color w:val="555555"/>
          <w:sz w:val="8"/>
          <w:szCs w:val="16"/>
        </w:rPr>
        <w:t xml:space="preserve">. “… It fails on both the </w:t>
      </w:r>
      <w:r w:rsidRPr="008322E3">
        <w:rPr>
          <w:rStyle w:val="hit"/>
          <w:rFonts w:asciiTheme="minorHAnsi" w:eastAsiaTheme="majorEastAsia" w:hAnsiTheme="minorHAnsi" w:cstheme="minorHAnsi"/>
          <w:color w:val="525252"/>
          <w:sz w:val="8"/>
          <w:szCs w:val="16"/>
          <w:shd w:val="clear" w:color="auto" w:fill="FFFFFF"/>
        </w:rPr>
        <w:t>farm</w:t>
      </w:r>
      <w:r w:rsidRPr="008322E3">
        <w:rPr>
          <w:rFonts w:asciiTheme="minorHAnsi" w:hAnsiTheme="minorHAnsi" w:cstheme="minorHAnsi"/>
          <w:color w:val="555555"/>
          <w:sz w:val="8"/>
          <w:szCs w:val="16"/>
        </w:rPr>
        <w:t xml:space="preserve"> subsidies and food stamps.” A small handful of commodities – including, corn, wheat, rice, soy beans and peanuts – receive tons of subsidies, he said. In addition, taxpayers pay 62 percent of premiums for farmers’ crop insurance, according to Bakst. “That’s just an absurd amount,” he said. The big </w:t>
      </w:r>
      <w:r w:rsidRPr="008322E3">
        <w:rPr>
          <w:rStyle w:val="hit"/>
          <w:rFonts w:asciiTheme="minorHAnsi" w:eastAsiaTheme="majorEastAsia" w:hAnsiTheme="minorHAnsi" w:cstheme="minorHAnsi"/>
          <w:color w:val="525252"/>
          <w:sz w:val="8"/>
          <w:szCs w:val="16"/>
          <w:shd w:val="clear" w:color="auto" w:fill="FFFFFF"/>
        </w:rPr>
        <w:t>fight</w:t>
      </w:r>
      <w:r w:rsidRPr="008322E3">
        <w:rPr>
          <w:rFonts w:asciiTheme="minorHAnsi" w:hAnsiTheme="minorHAnsi" w:cstheme="minorHAnsi"/>
          <w:color w:val="555555"/>
          <w:sz w:val="8"/>
          <w:szCs w:val="16"/>
        </w:rPr>
        <w:t xml:space="preserve"> during conference committee discussions on a final </w:t>
      </w:r>
      <w:r w:rsidRPr="008322E3">
        <w:rPr>
          <w:rStyle w:val="hit"/>
          <w:rFonts w:asciiTheme="minorHAnsi" w:eastAsiaTheme="majorEastAsia" w:hAnsiTheme="minorHAnsi" w:cstheme="minorHAnsi"/>
          <w:color w:val="525252"/>
          <w:sz w:val="8"/>
          <w:szCs w:val="16"/>
          <w:shd w:val="clear" w:color="auto" w:fill="FFFFFF"/>
        </w:rPr>
        <w:t>farm</w:t>
      </w:r>
      <w:r w:rsidRPr="008322E3">
        <w:rPr>
          <w:rFonts w:asciiTheme="minorHAnsi" w:hAnsiTheme="minorHAnsi" w:cstheme="minorHAnsi"/>
          <w:color w:val="555555"/>
          <w:sz w:val="8"/>
          <w:szCs w:val="16"/>
        </w:rPr>
        <w:t xml:space="preserve"> </w:t>
      </w:r>
      <w:r w:rsidRPr="008322E3">
        <w:rPr>
          <w:rStyle w:val="hit"/>
          <w:rFonts w:asciiTheme="minorHAnsi" w:eastAsiaTheme="majorEastAsia" w:hAnsiTheme="minorHAnsi" w:cstheme="minorHAnsi"/>
          <w:color w:val="525252"/>
          <w:sz w:val="8"/>
          <w:szCs w:val="16"/>
          <w:shd w:val="clear" w:color="auto" w:fill="FFFFFF"/>
        </w:rPr>
        <w:t>will</w:t>
      </w:r>
      <w:r w:rsidRPr="008322E3">
        <w:rPr>
          <w:rFonts w:asciiTheme="minorHAnsi" w:hAnsiTheme="minorHAnsi" w:cstheme="minorHAnsi"/>
          <w:color w:val="555555"/>
          <w:sz w:val="8"/>
          <w:szCs w:val="16"/>
        </w:rPr>
        <w:t xml:space="preserve"> be on the food stamp side, Bakst said. “I don’t see how that gets reconciled,” he said. “… And taxpayers and consumers </w:t>
      </w:r>
      <w:r w:rsidRPr="008322E3">
        <w:rPr>
          <w:rStyle w:val="hit"/>
          <w:rFonts w:asciiTheme="minorHAnsi" w:eastAsiaTheme="majorEastAsia" w:hAnsiTheme="minorHAnsi" w:cstheme="minorHAnsi"/>
          <w:color w:val="525252"/>
          <w:sz w:val="8"/>
          <w:szCs w:val="16"/>
          <w:shd w:val="clear" w:color="auto" w:fill="FFFFFF"/>
        </w:rPr>
        <w:t>will</w:t>
      </w:r>
      <w:r w:rsidRPr="008322E3">
        <w:rPr>
          <w:rFonts w:asciiTheme="minorHAnsi" w:hAnsiTheme="minorHAnsi" w:cstheme="minorHAnsi"/>
          <w:color w:val="555555"/>
          <w:sz w:val="8"/>
          <w:szCs w:val="16"/>
        </w:rPr>
        <w:t xml:space="preserve"> lose on the subsidies side.” Other groups, however, contend the Senate </w:t>
      </w:r>
      <w:r w:rsidRPr="008322E3">
        <w:rPr>
          <w:rStyle w:val="hit"/>
          <w:rFonts w:asciiTheme="minorHAnsi" w:eastAsiaTheme="majorEastAsia" w:hAnsiTheme="minorHAnsi" w:cstheme="minorHAnsi"/>
          <w:color w:val="525252"/>
          <w:sz w:val="8"/>
          <w:szCs w:val="16"/>
          <w:shd w:val="clear" w:color="auto" w:fill="FFFFFF"/>
        </w:rPr>
        <w:t>bill</w:t>
      </w:r>
      <w:r w:rsidRPr="008322E3">
        <w:rPr>
          <w:rFonts w:asciiTheme="minorHAnsi" w:hAnsiTheme="minorHAnsi" w:cstheme="minorHAnsi"/>
          <w:color w:val="555555"/>
          <w:sz w:val="8"/>
          <w:szCs w:val="16"/>
        </w:rPr>
        <w:t xml:space="preserve"> is somewhat better on the subsidies debate than the House version. Unlike the House </w:t>
      </w:r>
      <w:r w:rsidRPr="008322E3">
        <w:rPr>
          <w:rStyle w:val="hit"/>
          <w:rFonts w:asciiTheme="minorHAnsi" w:eastAsiaTheme="majorEastAsia" w:hAnsiTheme="minorHAnsi" w:cstheme="minorHAnsi"/>
          <w:color w:val="525252"/>
          <w:sz w:val="8"/>
          <w:szCs w:val="16"/>
          <w:shd w:val="clear" w:color="auto" w:fill="FFFFFF"/>
        </w:rPr>
        <w:t>bill</w:t>
      </w:r>
      <w:r w:rsidRPr="008322E3">
        <w:rPr>
          <w:rFonts w:asciiTheme="minorHAnsi" w:hAnsiTheme="minorHAnsi" w:cstheme="minorHAnsi"/>
          <w:color w:val="555555"/>
          <w:sz w:val="8"/>
          <w:szCs w:val="16"/>
        </w:rPr>
        <w:t xml:space="preserve">, the Senate legislation provides some means testing to keep billionaires from receiving </w:t>
      </w:r>
      <w:r w:rsidRPr="008322E3">
        <w:rPr>
          <w:rStyle w:val="hit"/>
          <w:rFonts w:asciiTheme="minorHAnsi" w:eastAsiaTheme="majorEastAsia" w:hAnsiTheme="minorHAnsi" w:cstheme="minorHAnsi"/>
          <w:color w:val="525252"/>
          <w:sz w:val="8"/>
          <w:szCs w:val="16"/>
          <w:shd w:val="clear" w:color="auto" w:fill="FFFFFF"/>
        </w:rPr>
        <w:t>farm</w:t>
      </w:r>
      <w:r w:rsidRPr="008322E3">
        <w:rPr>
          <w:rFonts w:asciiTheme="minorHAnsi" w:hAnsiTheme="minorHAnsi" w:cstheme="minorHAnsi"/>
          <w:color w:val="555555"/>
          <w:sz w:val="8"/>
          <w:szCs w:val="16"/>
        </w:rPr>
        <w:t xml:space="preserve"> subsidies, according to the Washington-based Environmental Working Group. Congress could ultimately </w:t>
      </w:r>
      <w:r w:rsidRPr="008322E3">
        <w:rPr>
          <w:rStyle w:val="hit"/>
          <w:rFonts w:asciiTheme="minorHAnsi" w:eastAsiaTheme="majorEastAsia" w:hAnsiTheme="minorHAnsi" w:cstheme="minorHAnsi"/>
          <w:color w:val="525252"/>
          <w:sz w:val="8"/>
          <w:szCs w:val="16"/>
          <w:shd w:val="clear" w:color="auto" w:fill="FFFFFF"/>
        </w:rPr>
        <w:t>pass</w:t>
      </w:r>
      <w:r w:rsidRPr="008322E3">
        <w:rPr>
          <w:rFonts w:asciiTheme="minorHAnsi" w:hAnsiTheme="minorHAnsi" w:cstheme="minorHAnsi"/>
          <w:color w:val="555555"/>
          <w:sz w:val="8"/>
          <w:szCs w:val="16"/>
        </w:rPr>
        <w:t xml:space="preserve"> legislation to extend the current </w:t>
      </w:r>
      <w:r w:rsidRPr="008322E3">
        <w:rPr>
          <w:rStyle w:val="hit"/>
          <w:rFonts w:asciiTheme="minorHAnsi" w:eastAsiaTheme="majorEastAsia" w:hAnsiTheme="minorHAnsi" w:cstheme="minorHAnsi"/>
          <w:color w:val="525252"/>
          <w:sz w:val="8"/>
          <w:szCs w:val="16"/>
          <w:shd w:val="clear" w:color="auto" w:fill="FFFFFF"/>
        </w:rPr>
        <w:t>farm</w:t>
      </w:r>
      <w:r w:rsidRPr="008322E3">
        <w:rPr>
          <w:rFonts w:asciiTheme="minorHAnsi" w:hAnsiTheme="minorHAnsi" w:cstheme="minorHAnsi"/>
          <w:color w:val="555555"/>
          <w:sz w:val="8"/>
          <w:szCs w:val="16"/>
        </w:rPr>
        <w:t xml:space="preserve"> </w:t>
      </w:r>
      <w:r w:rsidRPr="008322E3">
        <w:rPr>
          <w:rStyle w:val="hit"/>
          <w:rFonts w:asciiTheme="minorHAnsi" w:eastAsiaTheme="majorEastAsia" w:hAnsiTheme="minorHAnsi" w:cstheme="minorHAnsi"/>
          <w:color w:val="525252"/>
          <w:sz w:val="8"/>
          <w:szCs w:val="16"/>
          <w:shd w:val="clear" w:color="auto" w:fill="FFFFFF"/>
        </w:rPr>
        <w:t>bill</w:t>
      </w:r>
      <w:r w:rsidRPr="008322E3">
        <w:rPr>
          <w:rFonts w:asciiTheme="minorHAnsi" w:hAnsiTheme="minorHAnsi" w:cstheme="minorHAnsi"/>
          <w:color w:val="555555"/>
          <w:sz w:val="8"/>
          <w:szCs w:val="16"/>
        </w:rPr>
        <w:t xml:space="preserve"> and begin the process anew to ensure significant reforms are included in a final </w:t>
      </w:r>
      <w:r w:rsidRPr="008322E3">
        <w:rPr>
          <w:rStyle w:val="hit"/>
          <w:rFonts w:asciiTheme="minorHAnsi" w:eastAsiaTheme="majorEastAsia" w:hAnsiTheme="minorHAnsi" w:cstheme="minorHAnsi"/>
          <w:color w:val="525252"/>
          <w:sz w:val="8"/>
          <w:szCs w:val="16"/>
          <w:shd w:val="clear" w:color="auto" w:fill="FFFFFF"/>
        </w:rPr>
        <w:t>bill</w:t>
      </w:r>
      <w:r w:rsidRPr="008322E3">
        <w:rPr>
          <w:rFonts w:asciiTheme="minorHAnsi" w:hAnsiTheme="minorHAnsi" w:cstheme="minorHAnsi"/>
          <w:color w:val="555555"/>
          <w:sz w:val="8"/>
          <w:szCs w:val="16"/>
        </w:rPr>
        <w:t xml:space="preserve">, Bakst said. “It’s not the end of the world if they don’t </w:t>
      </w:r>
      <w:r w:rsidRPr="008322E3">
        <w:rPr>
          <w:rStyle w:val="hit"/>
          <w:rFonts w:asciiTheme="minorHAnsi" w:eastAsiaTheme="majorEastAsia" w:hAnsiTheme="minorHAnsi" w:cstheme="minorHAnsi"/>
          <w:color w:val="525252"/>
          <w:sz w:val="8"/>
          <w:szCs w:val="16"/>
          <w:shd w:val="clear" w:color="auto" w:fill="FFFFFF"/>
        </w:rPr>
        <w:t>pass</w:t>
      </w:r>
      <w:r w:rsidRPr="008322E3">
        <w:rPr>
          <w:rFonts w:asciiTheme="minorHAnsi" w:hAnsiTheme="minorHAnsi" w:cstheme="minorHAnsi"/>
          <w:color w:val="555555"/>
          <w:sz w:val="8"/>
          <w:szCs w:val="16"/>
        </w:rPr>
        <w:t xml:space="preserve"> a </w:t>
      </w:r>
      <w:r w:rsidRPr="008322E3">
        <w:rPr>
          <w:rStyle w:val="hit"/>
          <w:rFonts w:asciiTheme="minorHAnsi" w:eastAsiaTheme="majorEastAsia" w:hAnsiTheme="minorHAnsi" w:cstheme="minorHAnsi"/>
          <w:color w:val="525252"/>
          <w:sz w:val="8"/>
          <w:szCs w:val="16"/>
          <w:shd w:val="clear" w:color="auto" w:fill="FFFFFF"/>
        </w:rPr>
        <w:t>farm</w:t>
      </w:r>
      <w:r w:rsidRPr="008322E3">
        <w:rPr>
          <w:rFonts w:asciiTheme="minorHAnsi" w:hAnsiTheme="minorHAnsi" w:cstheme="minorHAnsi"/>
          <w:color w:val="555555"/>
          <w:sz w:val="8"/>
          <w:szCs w:val="16"/>
        </w:rPr>
        <w:t xml:space="preserve"> </w:t>
      </w:r>
      <w:r w:rsidRPr="008322E3">
        <w:rPr>
          <w:rStyle w:val="hit"/>
          <w:rFonts w:asciiTheme="minorHAnsi" w:eastAsiaTheme="majorEastAsia" w:hAnsiTheme="minorHAnsi" w:cstheme="minorHAnsi"/>
          <w:color w:val="525252"/>
          <w:sz w:val="8"/>
          <w:szCs w:val="16"/>
          <w:shd w:val="clear" w:color="auto" w:fill="FFFFFF"/>
        </w:rPr>
        <w:t>bill</w:t>
      </w:r>
      <w:r w:rsidRPr="008322E3">
        <w:rPr>
          <w:rFonts w:asciiTheme="minorHAnsi" w:hAnsiTheme="minorHAnsi" w:cstheme="minorHAnsi"/>
          <w:color w:val="555555"/>
          <w:sz w:val="8"/>
          <w:szCs w:val="16"/>
        </w:rPr>
        <w:t xml:space="preserve"> this year,” he said. “…They need to go back to work and do it the right way.”</w:t>
      </w:r>
    </w:p>
    <w:p w14:paraId="26DD601C" w14:textId="77777777" w:rsidR="000A46EF" w:rsidRDefault="000A46EF" w:rsidP="000A46EF">
      <w:pPr>
        <w:pStyle w:val="Heading4"/>
      </w:pPr>
      <w:r>
        <w:t>[Insert Specific Link- plan causes fights]</w:t>
      </w:r>
    </w:p>
    <w:p w14:paraId="15BCE485" w14:textId="77777777" w:rsidR="000A46EF" w:rsidRDefault="000A46EF" w:rsidP="000A46EF">
      <w:pPr>
        <w:pStyle w:val="Heading4"/>
      </w:pPr>
      <w:r>
        <w:t>Or</w:t>
      </w:r>
    </w:p>
    <w:p w14:paraId="0A978DB3" w14:textId="77777777" w:rsidR="000A46EF" w:rsidRDefault="000A46EF" w:rsidP="000A46EF">
      <w:pPr>
        <w:pStyle w:val="Heading4"/>
        <w:shd w:val="clear" w:color="auto" w:fill="FFFFFF"/>
        <w:spacing w:line="278" w:lineRule="atLeast"/>
        <w:rPr>
          <w:rFonts w:cs="Calibri"/>
          <w:color w:val="222222"/>
          <w:szCs w:val="26"/>
        </w:rPr>
      </w:pPr>
      <w:r>
        <w:rPr>
          <w:rFonts w:cs="Calibri"/>
          <w:color w:val="222222"/>
          <w:szCs w:val="26"/>
        </w:rPr>
        <w:t>Immigration is politically toxic—it devolves into amnesty vs border wall debates</w:t>
      </w:r>
    </w:p>
    <w:p w14:paraId="7323B529" w14:textId="77777777" w:rsidR="000A46EF" w:rsidRDefault="000A46EF" w:rsidP="000A46EF">
      <w:pPr>
        <w:shd w:val="clear" w:color="auto" w:fill="FFFFFF"/>
        <w:spacing w:line="235" w:lineRule="atLeast"/>
        <w:rPr>
          <w:color w:val="222222"/>
        </w:rPr>
      </w:pPr>
      <w:r w:rsidRPr="004D20B5">
        <w:rPr>
          <w:rStyle w:val="Style13ptBold"/>
        </w:rPr>
        <w:t>Smolens, 18</w:t>
      </w:r>
      <w:r>
        <w:rPr>
          <w:rStyle w:val="m5770661097945934819gmail-style13ptbold"/>
          <w:b/>
          <w:bCs/>
          <w:color w:val="222222"/>
          <w:szCs w:val="26"/>
        </w:rPr>
        <w:t> </w:t>
      </w:r>
      <w:r w:rsidRPr="004D20B5">
        <w:rPr>
          <w:sz w:val="16"/>
        </w:rPr>
        <w:t>Michael Smolens is a columnist for the Union-Tribune with a long history of political coverage. He was government and politics editor at the U-T from 1992 until late 2017. During that time he had overseen local, state and national political news. As a reporter, he covered politics at all levels, including San Diego City Hall, and did a four-year stint in the news organization’s Sacramento bureau in the late 1980’s. A native of Wellesley, Mass., Smolens graduated from the University of Massachusetts/Amherst, where he majored in English and journalism. Smolens also attended Elmira College in New York and was a goalie on the school’s hockey team. Declining reflexes persuaded him not to seek a career in the NHL. (“Immigration reform seems impossible now ... and forever?,” The San Diego Union-Tribune. 6-1-1018. Acc. 7-12-2018. </w:t>
      </w:r>
      <w:hyperlink r:id="rId8" w:tgtFrame="_blank" w:history="1">
        <w:r w:rsidRPr="004D20B5">
          <w:rPr>
            <w:rStyle w:val="Hyperlink"/>
            <w:sz w:val="16"/>
          </w:rPr>
          <w:t>http://www.sandiegouniontribune.com/news/columnists/michael-smolens/sd-me-smolens-immigration-20180627-story.html//)MBA</w:t>
        </w:r>
      </w:hyperlink>
      <w:r w:rsidRPr="004D20B5">
        <w:rPr>
          <w:sz w:val="16"/>
        </w:rPr>
        <w:t> JTP</w:t>
      </w:r>
    </w:p>
    <w:p w14:paraId="3BE9DB62" w14:textId="77777777" w:rsidR="000A46EF" w:rsidRDefault="000A46EF" w:rsidP="000A46EF">
      <w:pPr>
        <w:shd w:val="clear" w:color="auto" w:fill="FFFFFF"/>
        <w:spacing w:line="235" w:lineRule="atLeast"/>
        <w:rPr>
          <w:color w:val="222222"/>
        </w:rPr>
      </w:pPr>
      <w:r w:rsidRPr="004D20B5">
        <w:rPr>
          <w:rStyle w:val="StyleUnderline"/>
        </w:rPr>
        <w:t>Comprehensive immigration reform for years has been a distant goal that only seems to get farther out of reach. The current political climate gives little hope that it will ever move out of pipe-dream status. Congress</w:t>
      </w:r>
      <w:r>
        <w:rPr>
          <w:color w:val="222222"/>
          <w:sz w:val="16"/>
          <w:szCs w:val="16"/>
        </w:rPr>
        <w:t xml:space="preserve"> this past week predictably </w:t>
      </w:r>
      <w:r w:rsidRPr="004D20B5">
        <w:rPr>
          <w:rStyle w:val="StyleUnderline"/>
        </w:rPr>
        <w:t>failed to pass a sweeping immigration bill</w:t>
      </w:r>
      <w:r>
        <w:rPr>
          <w:color w:val="222222"/>
          <w:sz w:val="16"/>
          <w:szCs w:val="16"/>
        </w:rPr>
        <w:t xml:space="preserve"> amid the backdrop of continued strife over some 2,000 immigrant children separated from their parents by the U.S. government. </w:t>
      </w:r>
      <w:r w:rsidRPr="00103E1C">
        <w:rPr>
          <w:rStyle w:val="Emphasis"/>
        </w:rPr>
        <w:t>The</w:t>
      </w:r>
      <w:r>
        <w:rPr>
          <w:rStyle w:val="Emphasis"/>
        </w:rPr>
        <w:t xml:space="preserve"> </w:t>
      </w:r>
      <w:r w:rsidRPr="00103E1C">
        <w:rPr>
          <w:rStyle w:val="Emphasis"/>
        </w:rPr>
        <w:t>shrillness of the debate</w:t>
      </w:r>
      <w:r>
        <w:rPr>
          <w:rStyle w:val="Emphasis"/>
        </w:rPr>
        <w:t xml:space="preserve"> </w:t>
      </w:r>
      <w:r w:rsidRPr="00103E1C">
        <w:rPr>
          <w:rStyle w:val="Emphasis"/>
        </w:rPr>
        <w:t>and</w:t>
      </w:r>
      <w:r>
        <w:rPr>
          <w:rStyle w:val="Emphasis"/>
        </w:rPr>
        <w:t xml:space="preserve"> </w:t>
      </w:r>
      <w:r w:rsidRPr="00103E1C">
        <w:rPr>
          <w:rStyle w:val="Emphasis"/>
        </w:rPr>
        <w:t>increasing polarization not only between the Republican and Democratic parities but within them</w:t>
      </w:r>
      <w:r>
        <w:rPr>
          <w:b/>
          <w:bCs/>
          <w:color w:val="222222"/>
          <w:sz w:val="40"/>
          <w:szCs w:val="40"/>
          <w:u w:val="single"/>
        </w:rPr>
        <w:t xml:space="preserve"> </w:t>
      </w:r>
      <w:r w:rsidRPr="00103E1C">
        <w:rPr>
          <w:rStyle w:val="Emphasis"/>
        </w:rPr>
        <w:t>suggest there’s no exit from this dead end anywhere in sight.</w:t>
      </w:r>
      <w:r>
        <w:rPr>
          <w:rStyle w:val="Emphasis"/>
        </w:rPr>
        <w:t xml:space="preserve"> </w:t>
      </w:r>
      <w:r>
        <w:rPr>
          <w:color w:val="222222"/>
          <w:sz w:val="16"/>
          <w:szCs w:val="16"/>
        </w:rPr>
        <w:t>And that’s not even factoring in the impossible-to-follow zig-zags of President Donald Trump, who has made hard-line immigration policy the cornerstone of his administration. The raw dispute over immigration is also one he has found to be politically beneficial and something he doesn’t seem in a hurry to resolve. Not even his own party leaders can figure out how to negotiate with him. On June 22</w:t>
      </w:r>
      <w:r w:rsidRPr="004D20B5">
        <w:rPr>
          <w:rStyle w:val="StyleUnderline"/>
        </w:rPr>
        <w:t xml:space="preserve">, Trump seemed to put the kibosh on their efforts to pass a bill, taking to Twitter to say Republicans should “stop wasting their time on </w:t>
      </w:r>
      <w:r w:rsidRPr="004D20B5">
        <w:rPr>
          <w:rStyle w:val="StyleUnderline"/>
        </w:rPr>
        <w:lastRenderedPageBreak/>
        <w:t>Immigration until after we elect more Senators and Congressmen/women in November.” Then he reversed himself, tweeting</w:t>
      </w:r>
      <w:r>
        <w:rPr>
          <w:color w:val="222222"/>
          <w:sz w:val="16"/>
          <w:szCs w:val="16"/>
        </w:rPr>
        <w:t xml:space="preserve"> in capital letters </w:t>
      </w:r>
      <w:r>
        <w:rPr>
          <w:rStyle w:val="aqj"/>
          <w:color w:val="222222"/>
          <w:sz w:val="16"/>
          <w:szCs w:val="16"/>
        </w:rPr>
        <w:t>on Wednesday</w:t>
      </w:r>
      <w:r>
        <w:rPr>
          <w:color w:val="222222"/>
          <w:sz w:val="16"/>
          <w:szCs w:val="16"/>
        </w:rPr>
        <w:t xml:space="preserve"> that</w:t>
      </w:r>
      <w:r w:rsidRPr="004D20B5">
        <w:rPr>
          <w:rStyle w:val="StyleUnderline"/>
        </w:rPr>
        <w:t>“HOUSE REPUBLICANS SHOULD PASS THE STRONG BUT FAIR IMMIGRATION BILL. . .”, even though he predicted it would be blocked by Democrats in the Senate.</w:t>
      </w:r>
      <w:r>
        <w:rPr>
          <w:color w:val="222222"/>
          <w:sz w:val="16"/>
          <w:szCs w:val="16"/>
        </w:rPr>
        <w:t xml:space="preserve"> </w:t>
      </w:r>
      <w:r>
        <w:rPr>
          <w:rStyle w:val="m5770661097945934819gmail-styleunderline"/>
          <w:color w:val="222222"/>
          <w:u w:val="single"/>
        </w:rPr>
        <w:t>It didn’t get that far</w:t>
      </w:r>
      <w:r>
        <w:rPr>
          <w:color w:val="222222"/>
          <w:sz w:val="16"/>
          <w:szCs w:val="16"/>
        </w:rPr>
        <w:t>, of course</w:t>
      </w:r>
      <w:r w:rsidRPr="004D20B5">
        <w:rPr>
          <w:rStyle w:val="StyleUnderline"/>
        </w:rPr>
        <w:t>. The so-called compromise bill among Republicans went down in flames, with nearly half of the GOP members opposed. For context on how difficult it is to find real compromise, the more hard-line bill brought up by conservative Republicans the previous week received more votes.</w:t>
      </w:r>
      <w:r>
        <w:rPr>
          <w:color w:val="222222"/>
          <w:sz w:val="16"/>
          <w:szCs w:val="16"/>
        </w:rPr>
        <w:t xml:space="preserve"> </w:t>
      </w:r>
      <w:r w:rsidRPr="004D20B5">
        <w:rPr>
          <w:rStyle w:val="StyleUnderline"/>
        </w:rPr>
        <w:t>Democrats didn’t back either and most don’t seem in a compromising mood, at least on Republican terms</w:t>
      </w:r>
      <w:r>
        <w:rPr>
          <w:color w:val="222222"/>
          <w:sz w:val="16"/>
          <w:szCs w:val="16"/>
        </w:rPr>
        <w:t xml:space="preserve">. </w:t>
      </w:r>
      <w:r w:rsidRPr="004D20B5">
        <w:rPr>
          <w:rStyle w:val="StyleUnderline"/>
        </w:rPr>
        <w:t>In addition to creating a pathway to citizenship</w:t>
      </w:r>
      <w:r>
        <w:rPr>
          <w:rStyle w:val="StyleUnderline"/>
        </w:rPr>
        <w:t xml:space="preserve"> </w:t>
      </w:r>
      <w:r>
        <w:rPr>
          <w:color w:val="222222"/>
          <w:sz w:val="16"/>
          <w:szCs w:val="16"/>
        </w:rPr>
        <w:t xml:space="preserve">for some young immigrants, </w:t>
      </w:r>
      <w:r w:rsidRPr="004D20B5">
        <w:rPr>
          <w:rStyle w:val="StyleUnderline"/>
        </w:rPr>
        <w:t>the bill</w:t>
      </w:r>
      <w:r>
        <w:rPr>
          <w:color w:val="222222"/>
          <w:sz w:val="16"/>
          <w:szCs w:val="16"/>
        </w:rPr>
        <w:t xml:space="preserve"> defeated </w:t>
      </w:r>
      <w:r>
        <w:rPr>
          <w:rStyle w:val="aqj"/>
          <w:color w:val="222222"/>
          <w:sz w:val="16"/>
          <w:szCs w:val="16"/>
        </w:rPr>
        <w:t>Wednesday</w:t>
      </w:r>
      <w:r>
        <w:rPr>
          <w:color w:val="222222"/>
          <w:sz w:val="16"/>
          <w:szCs w:val="16"/>
        </w:rPr>
        <w:t xml:space="preserve"> sought to allocate $25 billion for Trump’s proposed border wall, reduce family-based immigration and prevent federal authorities from taking migrant children from parents who were seized crossing into the country illegally. </w:t>
      </w:r>
      <w:r w:rsidRPr="004D20B5">
        <w:rPr>
          <w:rStyle w:val="StyleUnderline"/>
        </w:rPr>
        <w:t>There’s a lot of tough rhetoric that makes the road to a middle ground — if there is one — tough to find. Calls for a path to citizenship for people here illegally are routinely countered with shouts of “amnesty!” — which can give pause to any politician supporting the idea, regardless of whether or not the accusation is accurate.</w:t>
      </w:r>
    </w:p>
    <w:p w14:paraId="51156FA7" w14:textId="26648431" w:rsidR="00C52F42" w:rsidRDefault="00C52F42" w:rsidP="00C52F42">
      <w:pPr>
        <w:pStyle w:val="Heading4"/>
        <w:rPr>
          <w:rStyle w:val="Style13ptBold"/>
          <w:rFonts w:asciiTheme="minorHAnsi" w:hAnsiTheme="minorHAnsi" w:cstheme="majorHAnsi"/>
          <w:b/>
        </w:rPr>
      </w:pPr>
      <w:r>
        <w:rPr>
          <w:rStyle w:val="Style13ptBold"/>
          <w:rFonts w:asciiTheme="minorHAnsi" w:hAnsiTheme="minorHAnsi" w:cstheme="majorHAnsi"/>
          <w:b/>
        </w:rPr>
        <w:t>Farm bill reinvigorates global food security-</w:t>
      </w:r>
    </w:p>
    <w:p w14:paraId="3E694929" w14:textId="77777777" w:rsidR="00C52F42" w:rsidRPr="00720083" w:rsidRDefault="00C52F42" w:rsidP="00C52F42">
      <w:pPr>
        <w:rPr>
          <w:rFonts w:asciiTheme="minorHAnsi" w:hAnsiTheme="minorHAnsi" w:cstheme="majorHAnsi"/>
        </w:rPr>
      </w:pPr>
      <w:r w:rsidRPr="00720083">
        <w:rPr>
          <w:rStyle w:val="Style13ptBold"/>
          <w:rFonts w:asciiTheme="minorHAnsi" w:hAnsiTheme="minorHAnsi" w:cstheme="majorHAnsi"/>
        </w:rPr>
        <w:t>Flowers, 18</w:t>
      </w:r>
      <w:r w:rsidRPr="00720083">
        <w:rPr>
          <w:rFonts w:asciiTheme="minorHAnsi" w:hAnsiTheme="minorHAnsi" w:cstheme="majorHAnsi"/>
        </w:rPr>
        <w:t xml:space="preserve"> - Director, Humanitarian Agenda and Global Food Security Project [Kimberly, Center for Strategic and International Studies, April 4</w:t>
      </w:r>
      <w:r w:rsidRPr="00720083">
        <w:rPr>
          <w:rFonts w:asciiTheme="minorHAnsi" w:hAnsiTheme="minorHAnsi" w:cstheme="majorHAnsi"/>
          <w:vertAlign w:val="superscript"/>
        </w:rPr>
        <w:t>th</w:t>
      </w:r>
      <w:r w:rsidRPr="00720083">
        <w:rPr>
          <w:rFonts w:asciiTheme="minorHAnsi" w:hAnsiTheme="minorHAnsi" w:cstheme="majorHAnsi"/>
        </w:rPr>
        <w:t>, The 2018 Farm Bill, Agricultural Research, and Implications for Global Food Security,</w:t>
      </w:r>
      <w:r>
        <w:rPr>
          <w:rFonts w:asciiTheme="minorHAnsi" w:hAnsiTheme="minorHAnsi" w:cstheme="majorHAnsi"/>
        </w:rPr>
        <w:t xml:space="preserve"> </w:t>
      </w:r>
      <w:hyperlink r:id="rId9" w:history="1">
        <w:r w:rsidRPr="00963248">
          <w:rPr>
            <w:rStyle w:val="Hyperlink"/>
            <w:rFonts w:asciiTheme="minorHAnsi" w:hAnsiTheme="minorHAnsi" w:cstheme="majorHAnsi"/>
          </w:rPr>
          <w:t>https://www.csis.org/analysis/2018-farm-bill-agricultural-research-and-implications-global-food-security</w:t>
        </w:r>
      </w:hyperlink>
      <w:r>
        <w:rPr>
          <w:rFonts w:asciiTheme="minorHAnsi" w:hAnsiTheme="minorHAnsi" w:cstheme="majorHAnsi"/>
        </w:rPr>
        <w:t>, Acc 11/13/18, RR]</w:t>
      </w:r>
    </w:p>
    <w:p w14:paraId="68288E85" w14:textId="77777777" w:rsidR="00C52F42" w:rsidRPr="00373E08" w:rsidRDefault="00C52F42" w:rsidP="00C52F42">
      <w:pPr>
        <w:rPr>
          <w:sz w:val="12"/>
        </w:rPr>
      </w:pPr>
      <w:r w:rsidRPr="00720083">
        <w:rPr>
          <w:rStyle w:val="Emphasis"/>
        </w:rPr>
        <w:t>This year Congress is expected to pass a</w:t>
      </w:r>
      <w:r w:rsidRPr="00373E08">
        <w:rPr>
          <w:sz w:val="12"/>
        </w:rPr>
        <w:t xml:space="preserve"> piece of </w:t>
      </w:r>
      <w:r w:rsidRPr="00720083">
        <w:rPr>
          <w:rStyle w:val="Emphasis"/>
        </w:rPr>
        <w:t xml:space="preserve">legislation that deeply affects the lives of all Americans and determines the strategic positioning of the United States in global agriculture for the next five years. The </w:t>
      </w:r>
      <w:r w:rsidRPr="00AD061A">
        <w:rPr>
          <w:rStyle w:val="Emphasis"/>
          <w:highlight w:val="yellow"/>
        </w:rPr>
        <w:t>Farm Bill</w:t>
      </w:r>
      <w:r w:rsidRPr="00720083">
        <w:rPr>
          <w:rStyle w:val="Emphasis"/>
        </w:rPr>
        <w:t xml:space="preserve"> influences the food we eat, how we grow it, and the lives of the farmers who do so</w:t>
      </w:r>
      <w:r w:rsidRPr="00AD061A">
        <w:rPr>
          <w:rStyle w:val="Emphasis"/>
          <w:highlight w:val="yellow"/>
        </w:rPr>
        <w:t>.</w:t>
      </w:r>
      <w:r w:rsidRPr="00AD061A">
        <w:rPr>
          <w:sz w:val="12"/>
          <w:highlight w:val="yellow"/>
        </w:rPr>
        <w:t xml:space="preserve"> </w:t>
      </w:r>
      <w:r w:rsidRPr="00AD061A">
        <w:rPr>
          <w:rStyle w:val="Emphasis"/>
          <w:highlight w:val="yellow"/>
        </w:rPr>
        <w:t>Funding</w:t>
      </w:r>
      <w:r w:rsidRPr="00720083">
        <w:rPr>
          <w:rStyle w:val="Emphasis"/>
        </w:rPr>
        <w:t xml:space="preserve"> for agricultural research and development</w:t>
      </w:r>
      <w:r w:rsidRPr="00373E08">
        <w:rPr>
          <w:sz w:val="12"/>
        </w:rPr>
        <w:t xml:space="preserve"> (R&amp;D) only makes up a tiny sliver of the Farm Bill’s budget—about 0.2 percent in the 2014 bill—but </w:t>
      </w:r>
      <w:r w:rsidRPr="00720083">
        <w:rPr>
          <w:rStyle w:val="Emphasis"/>
        </w:rPr>
        <w:t xml:space="preserve">it </w:t>
      </w:r>
      <w:r w:rsidRPr="00AD061A">
        <w:rPr>
          <w:rStyle w:val="Emphasis"/>
          <w:highlight w:val="yellow"/>
        </w:rPr>
        <w:t xml:space="preserve">has profound consequences for </w:t>
      </w:r>
      <w:r w:rsidRPr="00C52F42">
        <w:rPr>
          <w:rStyle w:val="Emphasis"/>
        </w:rPr>
        <w:t>U.S. agricultural competitiveness and</w:t>
      </w:r>
      <w:r w:rsidRPr="00AD061A">
        <w:rPr>
          <w:rStyle w:val="Emphasis"/>
          <w:highlight w:val="yellow"/>
        </w:rPr>
        <w:t xml:space="preserve"> global food </w:t>
      </w:r>
      <w:r w:rsidRPr="00AD061A">
        <w:rPr>
          <w:rStyle w:val="StyleUnderline"/>
          <w:highlight w:val="yellow"/>
        </w:rPr>
        <w:t>security. The United States has historically been at the forefront of agricultural science and innovation, but our leadership is slipping</w:t>
      </w:r>
      <w:r w:rsidRPr="00373E08">
        <w:rPr>
          <w:sz w:val="12"/>
        </w:rPr>
        <w:t xml:space="preserve">: China has been </w:t>
      </w:r>
      <w:hyperlink r:id="rId10" w:history="1">
        <w:r w:rsidRPr="00373E08">
          <w:rPr>
            <w:rStyle w:val="Hyperlink"/>
            <w:sz w:val="12"/>
          </w:rPr>
          <w:t xml:space="preserve">outspending us 2 to 1 </w:t>
        </w:r>
      </w:hyperlink>
      <w:r w:rsidRPr="00373E08">
        <w:rPr>
          <w:sz w:val="12"/>
        </w:rPr>
        <w:t xml:space="preserve">on agricultural research since 2013. Q1: What is the Farm Bill, and what does it have to do with agricultural research and development? A1: The first Farm Bill was dominated by farm support programs meant to ease the blow of the Great Depression. Since then it has evolved into an enormous omnibus bill that addresses a wide range of issues, spanning nutrition assistance, rural development, international food aid, and more. The legislation falls under the jurisdiction of the House and Senate Agriculture Committees and sparks strong opinions from diverse interest groups ranging from maritime unions to commodity associations. The 2014 Farm Bill authorized a projected </w:t>
      </w:r>
      <w:hyperlink r:id="rId11" w:history="1">
        <w:r w:rsidRPr="00373E08">
          <w:rPr>
            <w:rStyle w:val="Hyperlink"/>
            <w:sz w:val="12"/>
          </w:rPr>
          <w:t>$489 billion</w:t>
        </w:r>
      </w:hyperlink>
      <w:r w:rsidRPr="00373E08">
        <w:rPr>
          <w:sz w:val="12"/>
        </w:rPr>
        <w:t xml:space="preserve"> in mandatory federal spending between 2014 and 2018. Just four of the bill’s 12 titles—nutrition, crop insurance, conservation, and farm commodity support—make up 99 percent of its mandatory authorizations. Funded at over $390 billion, nutrition programming alone accounts for roughly 80 percent of the budget, with the bulk of this funding earmarked for the Supplemental Nutrition Assistance Program (SNAP), previously known as food stamps. In comparison, the portion of the bill that supports agricultural research and extension received $800 million over five years. Despite this small share, these funds determine priorities for agricultural science related to crop diseases and pests, farm animal health, natural resource management, food safety, nutrition, and countless other areas critical to U.S. agricultural and food systems. The Farm Bill is the primary source of federal funding for agricultural science. With these resources, the U.S. Department of Agriculture (USDA) funds the work of its three in-house research agencies—the Agricultural Research Service, the Economic Research Service, and the National Agricultural Statistics Service—as well as its extramural research wing, the National Institute of Food and Agriculture, which funds research through land-grant universities, state agricultural experiment stations, and other institutions at the state and local levels. The 2014 Farm Bill also authorized $200 million to establish the nonprofit Foundation for Food and Agriculture Research, which matches federal funding with private-sector donations to award grants for public-private collaborative research partnerships. Q2: What are the trends in U.S. public investment in agricultural R&amp;D that impact our leadership position? A2: Despite a </w:t>
      </w:r>
      <w:hyperlink r:id="rId12" w:history="1">
        <w:r w:rsidRPr="00373E08">
          <w:rPr>
            <w:rStyle w:val="Hyperlink"/>
            <w:sz w:val="12"/>
          </w:rPr>
          <w:t xml:space="preserve">40 percent </w:t>
        </w:r>
      </w:hyperlink>
      <w:r w:rsidRPr="00373E08">
        <w:rPr>
          <w:sz w:val="12"/>
        </w:rPr>
        <w:t xml:space="preserve">return on investment, growth in U.S. public-sector funding for agricultural R&amp;D slowed in the early 1980s, flatlined in the 1990s, and turned negative as of </w:t>
      </w:r>
      <w:hyperlink r:id="rId13" w:history="1">
        <w:r w:rsidRPr="00373E08">
          <w:rPr>
            <w:rStyle w:val="Hyperlink"/>
            <w:sz w:val="12"/>
          </w:rPr>
          <w:t>2011</w:t>
        </w:r>
      </w:hyperlink>
      <w:r w:rsidRPr="00373E08">
        <w:rPr>
          <w:sz w:val="12"/>
        </w:rPr>
        <w:t xml:space="preserve">. Inflation-adjusted public investments in agricultural R&amp;D fell by </w:t>
      </w:r>
      <w:hyperlink r:id="rId14" w:history="1">
        <w:r w:rsidRPr="00373E08">
          <w:rPr>
            <w:rStyle w:val="Hyperlink"/>
            <w:sz w:val="12"/>
          </w:rPr>
          <w:t xml:space="preserve">20 percent </w:t>
        </w:r>
      </w:hyperlink>
      <w:r w:rsidRPr="00373E08">
        <w:rPr>
          <w:sz w:val="12"/>
        </w:rPr>
        <w:t xml:space="preserve">between 2008 and 2013. These trends are troubling on their own but even more so in light of the global context. As the United States steadily chipped away at agricultural research funding, rapidly growing economies—like China, India, and Brazil—did the opposite. As a result of these inverse patterns, the U.S. share of global public agricultural R&amp;D investments fell by nearly half between 1960 and 2011, from </w:t>
      </w:r>
      <w:hyperlink r:id="rId15" w:history="1">
        <w:r w:rsidRPr="00373E08">
          <w:rPr>
            <w:rStyle w:val="Hyperlink"/>
            <w:sz w:val="12"/>
          </w:rPr>
          <w:t xml:space="preserve">20 percent to 11 percent. </w:t>
        </w:r>
      </w:hyperlink>
      <w:r w:rsidRPr="00373E08">
        <w:rPr>
          <w:sz w:val="12"/>
        </w:rPr>
        <w:t xml:space="preserve">Meanwhile, China ramped up spending almost eightfold between 1990 and 2013, overtaking the United States as the biggest investor in public agricultural R&amp;D in </w:t>
      </w:r>
      <w:hyperlink r:id="rId16" w:history="1">
        <w:r w:rsidRPr="00373E08">
          <w:rPr>
            <w:rStyle w:val="Hyperlink"/>
            <w:sz w:val="12"/>
          </w:rPr>
          <w:t>2008</w:t>
        </w:r>
      </w:hyperlink>
      <w:r w:rsidRPr="00373E08">
        <w:rPr>
          <w:sz w:val="12"/>
        </w:rPr>
        <w:t xml:space="preserve">. U.S. federal funding for agricultural science has also deteriorated relative to other research areas. In 2012, the National Institutes of Health (one of the foremost federal biomedical research centers in the world) outspent USDA nearly </w:t>
      </w:r>
      <w:hyperlink r:id="rId17" w:history="1">
        <w:r w:rsidRPr="00373E08">
          <w:rPr>
            <w:rStyle w:val="Hyperlink"/>
            <w:sz w:val="12"/>
          </w:rPr>
          <w:t xml:space="preserve">15 to 1 </w:t>
        </w:r>
      </w:hyperlink>
      <w:r w:rsidRPr="00373E08">
        <w:rPr>
          <w:sz w:val="12"/>
        </w:rPr>
        <w:t xml:space="preserve">on research and development. There is no question that human health is a high priority for R&amp;D dollars, but ensuring an adequate, healthy, and safe food supply plays a critical part in improving health outcomes. Q3: Why is public agricultural R&amp;D important for U.S. agriculture? A3: American agriculture is competitive because it is productive. U.S. agricultural output grew by a staggering </w:t>
      </w:r>
      <w:hyperlink r:id="rId18" w:history="1">
        <w:r w:rsidRPr="00373E08">
          <w:rPr>
            <w:rStyle w:val="Hyperlink"/>
            <w:sz w:val="12"/>
          </w:rPr>
          <w:t>268 percent</w:t>
        </w:r>
      </w:hyperlink>
      <w:r w:rsidRPr="00373E08">
        <w:rPr>
          <w:sz w:val="12"/>
        </w:rPr>
        <w:t xml:space="preserve"> from 1949 to 2007. Expanded agricultural production was due almost entirely to productivity growth, a metric for how efficiently inputs (land, labor, and other resources) are turned into outputs (crop and livestock yields), rather than an expansion of our agricultural footprint. R&amp;D, paired with systems that bring discoveries from the laboratory to the field, is the principal driver of productivity growth. American farmers have benefited from a flood of breakthrough technologies and innovations—like high-yielding, drought-tolerant seeds and more efficient equipment—that have transformed farming as we know it. They have experienced first-hand how investments in public R&amp;D can allow them to maintain their competitive edge both at home and abroad. Expanded output also suppresses consumer food prices, with particular benefits for low-income households, who typically spend a greater share of their income on food. U.S. annual agricultural productivity growth peaked at a rate of about 2 percent in the mid-1980s and has been slowing ever since. This is especially concerning in the face of global agriculture’s myriad new challenges: climate change, unfamiliar pests and diseases, and rising production costs, to name a few. Given such threats, U.S. agriculture will require “maintenance research” just to sustain current levels of productivity, let alone boost yields. With continued public-sector R&amp;D divestment, slumping productivity growth is likely to persist. Stagnant productivity has negative implications beyond our domestic food supply. In the long term, losing ground on investments in agricultural R&amp;D to other countries means losing our competitive edge to them, too. Failing to invest in the next generation of scientists would hamstring our scientific workforce well into the future, further diminishing our long-run leadership in global agricultural research. America’s competitive advantage is rooted in being on </w:t>
      </w:r>
      <w:hyperlink r:id="rId19" w:history="1">
        <w:r w:rsidRPr="00373E08">
          <w:rPr>
            <w:rStyle w:val="Hyperlink"/>
            <w:sz w:val="12"/>
          </w:rPr>
          <w:t>the cutting edge of scientific discovery</w:t>
        </w:r>
      </w:hyperlink>
      <w:r w:rsidRPr="00373E08">
        <w:rPr>
          <w:sz w:val="12"/>
        </w:rPr>
        <w:t xml:space="preserve">. Q4: What are the global implications of U.S. agricultural R&amp;D? A4: </w:t>
      </w:r>
      <w:r w:rsidRPr="00AD061A">
        <w:rPr>
          <w:rStyle w:val="StyleUnderline"/>
          <w:highlight w:val="yellow"/>
        </w:rPr>
        <w:t xml:space="preserve">The United States has </w:t>
      </w:r>
      <w:r w:rsidRPr="00AD061A">
        <w:rPr>
          <w:rStyle w:val="StyleUnderline"/>
          <w:highlight w:val="yellow"/>
        </w:rPr>
        <w:lastRenderedPageBreak/>
        <w:t>long been a leader in advancing the frontier of agricultural science</w:t>
      </w:r>
      <w:r w:rsidRPr="00373E08">
        <w:rPr>
          <w:sz w:val="12"/>
        </w:rPr>
        <w:t xml:space="preserve">. American scientists—often </w:t>
      </w:r>
      <w:hyperlink r:id="rId20" w:history="1">
        <w:r w:rsidRPr="00373E08">
          <w:rPr>
            <w:rStyle w:val="Hyperlink"/>
            <w:sz w:val="12"/>
          </w:rPr>
          <w:t>in partnership with</w:t>
        </w:r>
      </w:hyperlink>
      <w:r w:rsidRPr="00373E08">
        <w:rPr>
          <w:sz w:val="12"/>
        </w:rPr>
        <w:t xml:space="preserve"> international research institutions like CGIAR—tackle issues relevant to both domestic and global agriculture. Transformative techniques and innovations born of this research flow from the United States to the rest of the world. In poor countries that cannot afford to undertake their own agricultural research, these discoveries help farmers do more with less. When U.S. agricultural scientists partner internationally, it often produces dual wins for both domestic and global stakeholders. For example, in the last decade, USDA-funded scientists worked in collaboration with international researchers to address a virulent wheat stem rust, Ug99, which wrought havoc on wheat yields across Africa and Asia. Eighty percent of the global wheat supply was vulnerable to Ug99, including U.S. production, posing a potentially devastating threat to global food security (wheat accounts for 20 percent of calories consumed globally). But by using CGIAR breeding lines, scientists stopped the spread of the disease. By partnering with scientists internationally to address global challenges like wheat rust, the United States safeguards domestic agriculture against future threats, while simultaneously bolstering resilience and productivity around the world. Consumption growth coupled with dietary changes driven by increased incomes will boost demand for agricultural products </w:t>
      </w:r>
      <w:hyperlink r:id="rId21" w:history="1">
        <w:r w:rsidRPr="00373E08">
          <w:rPr>
            <w:rStyle w:val="Hyperlink"/>
            <w:sz w:val="12"/>
          </w:rPr>
          <w:t xml:space="preserve">from 60 percent to over 110 percent </w:t>
        </w:r>
      </w:hyperlink>
      <w:r w:rsidRPr="00373E08">
        <w:rPr>
          <w:sz w:val="12"/>
        </w:rPr>
        <w:t xml:space="preserve">in the coming decades. </w:t>
      </w:r>
      <w:r w:rsidRPr="00AD061A">
        <w:rPr>
          <w:rStyle w:val="StyleUnderline"/>
          <w:highlight w:val="yellow"/>
        </w:rPr>
        <w:t>Agricultural productivity growth is key to satisfying this rising demand, but it must be harnessed in a sustainable manner</w:t>
      </w:r>
      <w:r w:rsidRPr="00373E08">
        <w:rPr>
          <w:sz w:val="12"/>
        </w:rPr>
        <w:t xml:space="preserve"> to safeguard the environment. However, productivity growth is </w:t>
      </w:r>
      <w:hyperlink r:id="rId22" w:history="1">
        <w:r w:rsidRPr="00373E08">
          <w:rPr>
            <w:rStyle w:val="Hyperlink"/>
            <w:sz w:val="12"/>
          </w:rPr>
          <w:t xml:space="preserve">not on course </w:t>
        </w:r>
      </w:hyperlink>
      <w:r w:rsidRPr="00373E08">
        <w:rPr>
          <w:sz w:val="12"/>
        </w:rPr>
        <w:t xml:space="preserve">to meet forecasted demands and is especially lagging in developing countries, where population and consumption growth is concentrated. Increased investments in agricultural R&amp;D and knowledge transfer systems will be essential to ensure food security in the developing world. </w:t>
      </w:r>
      <w:r w:rsidRPr="00AD061A">
        <w:rPr>
          <w:rStyle w:val="Emphasis"/>
          <w:highlight w:val="yellow"/>
        </w:rPr>
        <w:t>The Farm Bill could help to chart a more food secure future</w:t>
      </w:r>
      <w:r w:rsidRPr="00373E08">
        <w:rPr>
          <w:sz w:val="12"/>
        </w:rPr>
        <w:t xml:space="preserve"> by fostering international research collaboration </w:t>
      </w:r>
      <w:r w:rsidRPr="00AD061A">
        <w:rPr>
          <w:rStyle w:val="Emphasis"/>
          <w:highlight w:val="yellow"/>
        </w:rPr>
        <w:t>that supports the strategic interests of both the United States and our partners</w:t>
      </w:r>
      <w:r w:rsidRPr="00720083">
        <w:rPr>
          <w:rStyle w:val="Emphasis"/>
        </w:rPr>
        <w:t>.</w:t>
      </w:r>
      <w:r w:rsidRPr="00373E08">
        <w:rPr>
          <w:sz w:val="12"/>
        </w:rPr>
        <w:t xml:space="preserve"> For example,</w:t>
      </w:r>
      <w:r w:rsidRPr="00720083">
        <w:rPr>
          <w:rStyle w:val="Emphasis"/>
        </w:rPr>
        <w:t xml:space="preserve"> Section 1402 of the Farm Bi</w:t>
      </w:r>
      <w:r w:rsidRPr="00373E08">
        <w:rPr>
          <w:sz w:val="12"/>
        </w:rPr>
        <w:t xml:space="preserve">ll, which covers agricultural research, extension, and education, could be enhanced by adding language that </w:t>
      </w:r>
      <w:r w:rsidRPr="00720083">
        <w:rPr>
          <w:rStyle w:val="Emphasis"/>
        </w:rPr>
        <w:t>incentivizes international scientific collaboration through USDA.</w:t>
      </w:r>
      <w:r w:rsidRPr="00373E08">
        <w:rPr>
          <w:sz w:val="12"/>
        </w:rPr>
        <w:t xml:space="preserve"> The Lugar Center agrees. The first point in its </w:t>
      </w:r>
      <w:hyperlink r:id="rId23" w:history="1">
        <w:r w:rsidRPr="00373E08">
          <w:rPr>
            <w:rStyle w:val="Hyperlink"/>
            <w:sz w:val="12"/>
          </w:rPr>
          <w:t>Principles for Public Investments in Agriculture Sciences</w:t>
        </w:r>
      </w:hyperlink>
      <w:r w:rsidRPr="00373E08">
        <w:rPr>
          <w:sz w:val="12"/>
        </w:rPr>
        <w:t xml:space="preserve">, published this week, states “both domestic and international research need to work together on common goals.” Q5: Why can’t the private sector just do it? A5: In the latter half of the twentieth century, the private sector contributed about half of all R&amp;D spending in agriculture in the United States. By 2013, after a decade of investment growth, the private sector accounted for </w:t>
      </w:r>
      <w:hyperlink r:id="rId24" w:history="1">
        <w:r w:rsidRPr="00373E08">
          <w:rPr>
            <w:rStyle w:val="Hyperlink"/>
            <w:sz w:val="12"/>
          </w:rPr>
          <w:t>70 percent of total U.S. agricultural R&amp;D spending</w:t>
        </w:r>
      </w:hyperlink>
      <w:r w:rsidRPr="00373E08">
        <w:rPr>
          <w:sz w:val="12"/>
        </w:rPr>
        <w:t>. The United States is not alone in this private-sector surge: China now outspends us on private agricultural R&amp;D as well. While this boom in private spending more than offsets the decline in public research funding, it is not a perfect substitute. Private-sector investments generally target ventures likely to generate commercially viable, patentable products and technologies, like fertilizers or veterinary pharmaceuticals. In comparison, publicly funded agricultural R&amp;D tackles fundamental research that is often longer term and higher risk but with the potential for significantly higher paybacks. The benefits stemming from this type of basic research are more difficult—if not impossible—to capture and market, which disincentivizes private investment. U.S. public agricultural R&amp;D addresses this market failure by producing the foundational science upon which the private sector can build. Public-sector investments in agricultural research and development are essential to U.S. business and trade, our natural environment, and the ability of lower-income people to feed themselves at home and around the world.</w:t>
      </w:r>
    </w:p>
    <w:p w14:paraId="79300677" w14:textId="77777777" w:rsidR="00C52F42" w:rsidRPr="005D19D8" w:rsidRDefault="00C52F42" w:rsidP="00C52F42">
      <w:pPr>
        <w:pStyle w:val="Heading4"/>
        <w:rPr>
          <w:rFonts w:cs="Times New Roman"/>
        </w:rPr>
      </w:pPr>
      <w:r w:rsidRPr="005D19D8">
        <w:rPr>
          <w:rFonts w:cs="Times New Roman"/>
        </w:rPr>
        <w:t>Food shortages trigger nuclear escalation</w:t>
      </w:r>
    </w:p>
    <w:p w14:paraId="42750C0D" w14:textId="77777777" w:rsidR="00C52F42" w:rsidRPr="005D19D8" w:rsidRDefault="00C52F42" w:rsidP="00C52F42">
      <w:pPr>
        <w:rPr>
          <w:b/>
          <w:bCs/>
          <w:sz w:val="24"/>
        </w:rPr>
      </w:pPr>
      <w:r w:rsidRPr="005D19D8">
        <w:rPr>
          <w:rStyle w:val="Style13ptBold"/>
        </w:rPr>
        <w:t xml:space="preserve">FDI 12 </w:t>
      </w:r>
      <w:r w:rsidRPr="005D19D8">
        <w:t>(Future Directions International, a Research institute providing strategic analysis of Australia’s global interests; citing Lindsay Falvery, PhD in Agricultural Science and former  Professor at the University of Melbourne’s Institute of Land and Environment, “Food and Water Insecurity: International Conflict Triggers &amp; Potential Conflict Points,” http://www.futuredirections.org.au/workshop-papers/537-international-conflict-triggers-and-potential-conflict-points-resulting-from-food-and-water-insecurity.html)</w:t>
      </w:r>
    </w:p>
    <w:p w14:paraId="1F5C1C47" w14:textId="77777777" w:rsidR="00C52F42" w:rsidRDefault="00C52F42" w:rsidP="00C52F42">
      <w:r w:rsidRPr="00EC7063">
        <w:rPr>
          <w:bCs/>
          <w:u w:val="single"/>
        </w:rPr>
        <w:t xml:space="preserve">There is a </w:t>
      </w:r>
      <w:r w:rsidRPr="00EC7063">
        <w:rPr>
          <w:b/>
          <w:iCs/>
          <w:u w:val="single"/>
          <w:bdr w:val="single" w:sz="8" w:space="0" w:color="auto"/>
        </w:rPr>
        <w:t>growing appreciation</w:t>
      </w:r>
      <w:r w:rsidRPr="00EC7063">
        <w:t xml:space="preserve"> </w:t>
      </w:r>
      <w:r w:rsidRPr="00EC7063">
        <w:rPr>
          <w:bCs/>
          <w:u w:val="single"/>
        </w:rPr>
        <w:t>that</w:t>
      </w:r>
      <w:r w:rsidRPr="00EC7063">
        <w:t xml:space="preserve"> the </w:t>
      </w:r>
      <w:r w:rsidRPr="00EC7063">
        <w:rPr>
          <w:bCs/>
          <w:highlight w:val="yellow"/>
          <w:u w:val="single"/>
        </w:rPr>
        <w:t xml:space="preserve">conflicts in the next century will </w:t>
      </w:r>
      <w:r w:rsidRPr="00EC7063">
        <w:rPr>
          <w:b/>
          <w:iCs/>
          <w:highlight w:val="yellow"/>
          <w:u w:val="single"/>
          <w:bdr w:val="single" w:sz="8" w:space="0" w:color="auto"/>
        </w:rPr>
        <w:t>most likely</w:t>
      </w:r>
      <w:r w:rsidRPr="00EC7063">
        <w:rPr>
          <w:bCs/>
          <w:highlight w:val="yellow"/>
          <w:u w:val="single"/>
        </w:rPr>
        <w:t xml:space="preserve"> be fought over</w:t>
      </w:r>
      <w:r w:rsidRPr="00EC7063">
        <w:rPr>
          <w:bCs/>
          <w:u w:val="single"/>
        </w:rPr>
        <w:t xml:space="preserve"> a lack of </w:t>
      </w:r>
      <w:r w:rsidRPr="00EC7063">
        <w:rPr>
          <w:bCs/>
          <w:highlight w:val="yellow"/>
          <w:u w:val="single"/>
        </w:rPr>
        <w:t>resources</w:t>
      </w:r>
      <w:r w:rsidRPr="00EC7063">
        <w:rPr>
          <w:bCs/>
          <w:u w:val="single"/>
        </w:rPr>
        <w:t xml:space="preserve">. </w:t>
      </w:r>
      <w:r w:rsidRPr="00EC7063">
        <w:t xml:space="preserve">Yet, in a sense, </w:t>
      </w:r>
      <w:r w:rsidRPr="00EC7063">
        <w:rPr>
          <w:bCs/>
          <w:u w:val="single"/>
        </w:rPr>
        <w:t xml:space="preserve">this is not new. Researchers point to </w:t>
      </w:r>
      <w:r w:rsidRPr="00EC7063">
        <w:rPr>
          <w:bCs/>
          <w:highlight w:val="yellow"/>
          <w:u w:val="single"/>
        </w:rPr>
        <w:t>the French and Russian revolutions</w:t>
      </w:r>
      <w:r w:rsidRPr="00EC7063">
        <w:rPr>
          <w:bCs/>
          <w:u w:val="single"/>
        </w:rPr>
        <w:t xml:space="preserve"> as</w:t>
      </w:r>
      <w:r w:rsidRPr="00EC7063">
        <w:t xml:space="preserve"> conflicts </w:t>
      </w:r>
      <w:r w:rsidRPr="00EC7063">
        <w:rPr>
          <w:bCs/>
          <w:highlight w:val="yellow"/>
          <w:u w:val="single"/>
        </w:rPr>
        <w:t>induced by</w:t>
      </w:r>
      <w:r w:rsidRPr="00EC7063">
        <w:rPr>
          <w:bCs/>
          <w:u w:val="single"/>
        </w:rPr>
        <w:t xml:space="preserve"> a </w:t>
      </w:r>
      <w:r w:rsidRPr="00EC7063">
        <w:rPr>
          <w:bCs/>
          <w:highlight w:val="yellow"/>
          <w:u w:val="single"/>
        </w:rPr>
        <w:t>lack of food</w:t>
      </w:r>
      <w:r w:rsidRPr="00EC7063">
        <w:rPr>
          <w:bCs/>
          <w:u w:val="single"/>
        </w:rPr>
        <w:t>.</w:t>
      </w:r>
      <w:r w:rsidRPr="00EC7063">
        <w:t xml:space="preserve"> More recently, </w:t>
      </w:r>
      <w:r w:rsidRPr="00EC7063">
        <w:rPr>
          <w:b/>
          <w:iCs/>
          <w:highlight w:val="yellow"/>
          <w:u w:val="single"/>
          <w:bdr w:val="single" w:sz="8" w:space="0" w:color="auto"/>
        </w:rPr>
        <w:t>Germany’s World War Two</w:t>
      </w:r>
      <w:r w:rsidRPr="00EC7063">
        <w:rPr>
          <w:bCs/>
          <w:highlight w:val="yellow"/>
          <w:u w:val="single"/>
        </w:rPr>
        <w:t xml:space="preserve"> effor</w:t>
      </w:r>
      <w:r w:rsidRPr="00EC7063">
        <w:rPr>
          <w:bCs/>
          <w:u w:val="single"/>
        </w:rPr>
        <w:t xml:space="preserve">ts are said to have been </w:t>
      </w:r>
      <w:r w:rsidRPr="00EC7063">
        <w:rPr>
          <w:bCs/>
          <w:highlight w:val="yellow"/>
          <w:u w:val="single"/>
        </w:rPr>
        <w:t>inspired</w:t>
      </w:r>
      <w:r w:rsidRPr="00EC7063">
        <w:t xml:space="preserve">, at least in part, </w:t>
      </w:r>
      <w:r w:rsidRPr="00EC7063">
        <w:rPr>
          <w:bCs/>
          <w:highlight w:val="yellow"/>
          <w:u w:val="single"/>
        </w:rPr>
        <w:t>by</w:t>
      </w:r>
      <w:r w:rsidRPr="00EC7063">
        <w:rPr>
          <w:bCs/>
          <w:u w:val="single"/>
        </w:rPr>
        <w:t xml:space="preserve"> its perceived </w:t>
      </w:r>
      <w:r w:rsidRPr="00EC7063">
        <w:rPr>
          <w:bCs/>
          <w:highlight w:val="yellow"/>
          <w:u w:val="single"/>
        </w:rPr>
        <w:t>need to gain access to</w:t>
      </w:r>
      <w:r w:rsidRPr="00EC7063">
        <w:rPr>
          <w:bCs/>
          <w:u w:val="single"/>
        </w:rPr>
        <w:t xml:space="preserve"> more </w:t>
      </w:r>
      <w:r w:rsidRPr="00EC7063">
        <w:rPr>
          <w:bCs/>
          <w:highlight w:val="yellow"/>
          <w:u w:val="single"/>
        </w:rPr>
        <w:t>food</w:t>
      </w:r>
      <w:r w:rsidRPr="00EC7063">
        <w:t xml:space="preserve">. Yet the general sense among those that attended FDI’s recent workshops, was that </w:t>
      </w:r>
      <w:r w:rsidRPr="00EC7063">
        <w:rPr>
          <w:bCs/>
          <w:u w:val="single"/>
        </w:rPr>
        <w:t xml:space="preserve">the scale of the problem in the future could be </w:t>
      </w:r>
      <w:r w:rsidRPr="00EC7063">
        <w:rPr>
          <w:b/>
          <w:iCs/>
          <w:u w:val="single"/>
          <w:bdr w:val="single" w:sz="8" w:space="0" w:color="auto"/>
        </w:rPr>
        <w:t>significantly greater</w:t>
      </w:r>
      <w:r w:rsidRPr="00EC7063">
        <w:t xml:space="preserve"> as a result of population pressures, changing weather, urbanisation, migration, loss of arable land and other farm inputs, and increased affluence in the developing world. In his book, Small Farmers Secure Food, </w:t>
      </w:r>
      <w:r w:rsidRPr="00EC7063">
        <w:rPr>
          <w:bCs/>
          <w:u w:val="single"/>
        </w:rPr>
        <w:t>Lindsay Falvey</w:t>
      </w:r>
      <w:r w:rsidRPr="00EC7063">
        <w:t xml:space="preserve">, a participant in FDI’s March 2012 workshop on the issue of food and conflict, clearly </w:t>
      </w:r>
      <w:r w:rsidRPr="00EC7063">
        <w:rPr>
          <w:bCs/>
          <w:u w:val="single"/>
        </w:rPr>
        <w:t>expresses the problem</w:t>
      </w:r>
      <w:r w:rsidRPr="00EC7063">
        <w:t xml:space="preserve"> and why countries across the globe are starting to take note. . He writes (p.36), “…</w:t>
      </w:r>
      <w:r w:rsidRPr="00EC7063">
        <w:rPr>
          <w:bCs/>
          <w:highlight w:val="yellow"/>
          <w:u w:val="single"/>
        </w:rPr>
        <w:t>if people are hungry</w:t>
      </w:r>
      <w:r w:rsidRPr="00EC7063">
        <w:t xml:space="preserve">, especially in cities, </w:t>
      </w:r>
      <w:r w:rsidRPr="00EC7063">
        <w:rPr>
          <w:b/>
          <w:iCs/>
          <w:highlight w:val="yellow"/>
          <w:u w:val="single"/>
          <w:bdr w:val="single" w:sz="8" w:space="0" w:color="auto"/>
        </w:rPr>
        <w:t>the state is not stable</w:t>
      </w:r>
      <w:r w:rsidRPr="00EC7063">
        <w:t xml:space="preserve"> – riots, violence, breakdown of law and order and migration result.” “</w:t>
      </w:r>
      <w:r w:rsidRPr="00EC7063">
        <w:rPr>
          <w:rStyle w:val="StyleUnderline"/>
        </w:rPr>
        <w:t>Hunger feeds anarchy</w:t>
      </w:r>
      <w:r w:rsidRPr="00EC7063">
        <w:t xml:space="preserve">.” This view is also shared by </w:t>
      </w:r>
      <w:r w:rsidRPr="00EC7063">
        <w:rPr>
          <w:bCs/>
          <w:u w:val="single"/>
        </w:rPr>
        <w:t>Julian Cribb</w:t>
      </w:r>
      <w:r w:rsidRPr="00EC7063">
        <w:t xml:space="preserve">, who in his book, The Coming Famine, </w:t>
      </w:r>
      <w:r w:rsidRPr="00EC7063">
        <w:rPr>
          <w:bCs/>
          <w:u w:val="single"/>
        </w:rPr>
        <w:t>writes that if “large regions of the world run short of food</w:t>
      </w:r>
      <w:r w:rsidRPr="00EC7063">
        <w:t xml:space="preserve">, land or water in the decades that lie ahead, then </w:t>
      </w:r>
      <w:r w:rsidRPr="00EC7063">
        <w:rPr>
          <w:b/>
          <w:iCs/>
          <w:u w:val="single"/>
          <w:bdr w:val="single" w:sz="8" w:space="0" w:color="auto"/>
        </w:rPr>
        <w:t xml:space="preserve">wholesale, </w:t>
      </w:r>
      <w:r w:rsidRPr="00EC7063">
        <w:rPr>
          <w:b/>
          <w:iCs/>
          <w:highlight w:val="yellow"/>
          <w:u w:val="single"/>
          <w:bdr w:val="single" w:sz="8" w:space="0" w:color="auto"/>
        </w:rPr>
        <w:t>bloody wars</w:t>
      </w:r>
      <w:r w:rsidRPr="00EC7063">
        <w:rPr>
          <w:b/>
          <w:iCs/>
          <w:u w:val="single"/>
          <w:bdr w:val="single" w:sz="8" w:space="0" w:color="auto"/>
        </w:rPr>
        <w:t xml:space="preserve"> are liable to </w:t>
      </w:r>
      <w:r w:rsidRPr="00EC7063">
        <w:rPr>
          <w:b/>
          <w:iCs/>
          <w:highlight w:val="yellow"/>
          <w:u w:val="single"/>
          <w:bdr w:val="single" w:sz="8" w:space="0" w:color="auto"/>
        </w:rPr>
        <w:t>follow</w:t>
      </w:r>
      <w:r w:rsidRPr="00EC7063">
        <w:rPr>
          <w:b/>
          <w:iCs/>
          <w:u w:val="single"/>
          <w:bdr w:val="single" w:sz="8" w:space="0" w:color="auto"/>
        </w:rPr>
        <w:t xml:space="preserve">.”  </w:t>
      </w:r>
      <w:r w:rsidRPr="00EC7063">
        <w:t>He continues: “</w:t>
      </w:r>
      <w:r w:rsidRPr="00EC7063">
        <w:rPr>
          <w:bCs/>
          <w:highlight w:val="yellow"/>
          <w:u w:val="single"/>
        </w:rPr>
        <w:t xml:space="preserve">An increasingly credible scenario for </w:t>
      </w:r>
      <w:r w:rsidRPr="00EC7063">
        <w:rPr>
          <w:b/>
          <w:iCs/>
          <w:highlight w:val="yellow"/>
          <w:u w:val="single"/>
          <w:bdr w:val="single" w:sz="8" w:space="0" w:color="auto"/>
        </w:rPr>
        <w:t>World War 3</w:t>
      </w:r>
      <w:r w:rsidRPr="00EC7063">
        <w:rPr>
          <w:bCs/>
          <w:highlight w:val="yellow"/>
          <w:u w:val="single"/>
        </w:rPr>
        <w:t xml:space="preserve"> is</w:t>
      </w:r>
      <w:r w:rsidRPr="00EC7063">
        <w:t xml:space="preserve"> not so much a confrontation of super powers and their allies, as </w:t>
      </w:r>
      <w:r w:rsidRPr="00EC7063">
        <w:rPr>
          <w:bCs/>
          <w:u w:val="single"/>
        </w:rPr>
        <w:t xml:space="preserve">a </w:t>
      </w:r>
      <w:r w:rsidRPr="00EC7063">
        <w:rPr>
          <w:b/>
          <w:iCs/>
          <w:u w:val="single"/>
          <w:bdr w:val="single" w:sz="8" w:space="0" w:color="auto"/>
        </w:rPr>
        <w:t xml:space="preserve">festering, self-perpetuating chain of </w:t>
      </w:r>
      <w:r w:rsidRPr="00EC7063">
        <w:rPr>
          <w:b/>
          <w:iCs/>
          <w:highlight w:val="yellow"/>
          <w:u w:val="single"/>
          <w:bdr w:val="single" w:sz="8" w:space="0" w:color="auto"/>
        </w:rPr>
        <w:t>resource conflicts</w:t>
      </w:r>
      <w:r w:rsidRPr="00EC7063">
        <w:t xml:space="preserve">.” He also says: “The wars of the 21st Century are less likely to be global conflicts with sharply defined sides and huge armies, than a scrappy mass of failed states, rebellions, civil strife, insurgencies, terrorism and genocides, sparked by bloody competition over </w:t>
      </w:r>
      <w:r w:rsidRPr="00EC7063">
        <w:lastRenderedPageBreak/>
        <w:t xml:space="preserve">dwindling resources.” As another workshop participant put it, people do not go to war to kill; they go to war over resources, either to protect or to gain the resources for themselves. Another observed that hunger results in passivity not conflict. Conflict is over resources, not because people are going hungry. </w:t>
      </w:r>
      <w:r w:rsidRPr="00EC7063">
        <w:rPr>
          <w:bCs/>
          <w:u w:val="single"/>
        </w:rPr>
        <w:t xml:space="preserve">A </w:t>
      </w:r>
      <w:r w:rsidRPr="00EC7063">
        <w:rPr>
          <w:b/>
          <w:iCs/>
          <w:highlight w:val="yellow"/>
          <w:u w:val="single"/>
          <w:bdr w:val="single" w:sz="8" w:space="0" w:color="auto"/>
        </w:rPr>
        <w:t>study</w:t>
      </w:r>
      <w:r w:rsidRPr="00EC7063">
        <w:rPr>
          <w:bCs/>
          <w:highlight w:val="yellow"/>
          <w:u w:val="single"/>
        </w:rPr>
        <w:t xml:space="preserve"> by</w:t>
      </w:r>
      <w:r w:rsidRPr="00EC7063">
        <w:rPr>
          <w:bCs/>
          <w:u w:val="single"/>
        </w:rPr>
        <w:t xml:space="preserve"> </w:t>
      </w:r>
      <w:r w:rsidRPr="00EC7063">
        <w:rPr>
          <w:b/>
          <w:iCs/>
          <w:u w:val="single"/>
          <w:bdr w:val="single" w:sz="8" w:space="0" w:color="auto"/>
        </w:rPr>
        <w:t xml:space="preserve">the </w:t>
      </w:r>
      <w:r w:rsidRPr="00EC7063">
        <w:rPr>
          <w:b/>
          <w:iCs/>
          <w:highlight w:val="yellow"/>
          <w:u w:val="single"/>
          <w:bdr w:val="single" w:sz="8" w:space="0" w:color="auto"/>
        </w:rPr>
        <w:t>I</w:t>
      </w:r>
      <w:r w:rsidRPr="00EC7063">
        <w:rPr>
          <w:bCs/>
          <w:u w:val="single"/>
        </w:rPr>
        <w:t xml:space="preserve">nternational </w:t>
      </w:r>
      <w:r w:rsidRPr="00EC7063">
        <w:rPr>
          <w:b/>
          <w:iCs/>
          <w:highlight w:val="yellow"/>
          <w:u w:val="single"/>
          <w:bdr w:val="single" w:sz="8" w:space="0" w:color="auto"/>
        </w:rPr>
        <w:t>P</w:t>
      </w:r>
      <w:r w:rsidRPr="00EC7063">
        <w:rPr>
          <w:bCs/>
          <w:u w:val="single"/>
        </w:rPr>
        <w:t xml:space="preserve">eace </w:t>
      </w:r>
      <w:r w:rsidRPr="00EC7063">
        <w:rPr>
          <w:b/>
          <w:iCs/>
          <w:highlight w:val="yellow"/>
          <w:u w:val="single"/>
          <w:bdr w:val="single" w:sz="8" w:space="0" w:color="auto"/>
        </w:rPr>
        <w:t>R</w:t>
      </w:r>
      <w:r w:rsidRPr="00EC7063">
        <w:rPr>
          <w:bCs/>
          <w:u w:val="single"/>
        </w:rPr>
        <w:t xml:space="preserve">esearch </w:t>
      </w:r>
      <w:r w:rsidRPr="00EC7063">
        <w:rPr>
          <w:b/>
          <w:iCs/>
          <w:highlight w:val="yellow"/>
          <w:u w:val="single"/>
          <w:bdr w:val="single" w:sz="8" w:space="0" w:color="auto"/>
        </w:rPr>
        <w:t>I</w:t>
      </w:r>
      <w:r w:rsidRPr="00EC7063">
        <w:rPr>
          <w:bCs/>
          <w:u w:val="single"/>
        </w:rPr>
        <w:t xml:space="preserve">nstitute </w:t>
      </w:r>
      <w:r w:rsidRPr="00EC7063">
        <w:rPr>
          <w:bCs/>
          <w:highlight w:val="yellow"/>
          <w:u w:val="single"/>
        </w:rPr>
        <w:t>indicates</w:t>
      </w:r>
      <w:r w:rsidRPr="00EC7063">
        <w:rPr>
          <w:bCs/>
          <w:u w:val="single"/>
        </w:rPr>
        <w:t xml:space="preserve"> that </w:t>
      </w:r>
      <w:r w:rsidRPr="00EC7063">
        <w:rPr>
          <w:bCs/>
          <w:highlight w:val="yellow"/>
          <w:u w:val="single"/>
        </w:rPr>
        <w:t>where food security is an issue</w:t>
      </w:r>
      <w:r w:rsidRPr="00EC7063">
        <w:rPr>
          <w:bCs/>
          <w:u w:val="single"/>
        </w:rPr>
        <w:t xml:space="preserve">, it </w:t>
      </w:r>
      <w:r w:rsidRPr="00EC7063">
        <w:rPr>
          <w:bCs/>
          <w:highlight w:val="yellow"/>
          <w:u w:val="single"/>
        </w:rPr>
        <w:t>is more likely to result in</w:t>
      </w:r>
      <w:r w:rsidRPr="00EC7063">
        <w:rPr>
          <w:bCs/>
          <w:u w:val="single"/>
        </w:rPr>
        <w:t xml:space="preserve"> some form of </w:t>
      </w:r>
      <w:r w:rsidRPr="00EC7063">
        <w:rPr>
          <w:bCs/>
          <w:highlight w:val="yellow"/>
          <w:u w:val="single"/>
        </w:rPr>
        <w:t>conflict</w:t>
      </w:r>
      <w:r w:rsidRPr="00EC7063">
        <w:t xml:space="preserve">. </w:t>
      </w:r>
      <w:r w:rsidRPr="00EC7063">
        <w:rPr>
          <w:b/>
          <w:iCs/>
          <w:highlight w:val="yellow"/>
          <w:u w:val="single"/>
          <w:bdr w:val="single" w:sz="8" w:space="0" w:color="auto"/>
        </w:rPr>
        <w:t>Darfur, Rwanda, Eritrea and the Balkans</w:t>
      </w:r>
      <w:r w:rsidRPr="00EC7063">
        <w:rPr>
          <w:bCs/>
          <w:highlight w:val="yellow"/>
          <w:u w:val="single"/>
        </w:rPr>
        <w:t xml:space="preserve"> experienced such wars</w:t>
      </w:r>
      <w:r w:rsidRPr="00EC7063">
        <w:t xml:space="preserve">. </w:t>
      </w:r>
      <w:r w:rsidRPr="00EC7063">
        <w:rPr>
          <w:bCs/>
          <w:u w:val="single"/>
        </w:rPr>
        <w:t>Governments</w:t>
      </w:r>
      <w:r w:rsidRPr="00EC7063">
        <w:t xml:space="preserve">, especially in developed countries, </w:t>
      </w:r>
      <w:r w:rsidRPr="00EC7063">
        <w:rPr>
          <w:bCs/>
          <w:u w:val="single"/>
        </w:rPr>
        <w:t xml:space="preserve">are increasingly aware of this phenomenon. The </w:t>
      </w:r>
      <w:r w:rsidRPr="00EC7063">
        <w:rPr>
          <w:bCs/>
          <w:highlight w:val="yellow"/>
          <w:u w:val="single"/>
        </w:rPr>
        <w:t>UK Ministry of Defence,</w:t>
      </w:r>
      <w:r w:rsidRPr="00EC7063">
        <w:rPr>
          <w:bCs/>
          <w:u w:val="single"/>
        </w:rPr>
        <w:t xml:space="preserve"> the </w:t>
      </w:r>
      <w:r w:rsidRPr="00EC7063">
        <w:rPr>
          <w:bCs/>
          <w:highlight w:val="yellow"/>
          <w:u w:val="single"/>
        </w:rPr>
        <w:t>CIA</w:t>
      </w:r>
      <w:r w:rsidRPr="00EC7063">
        <w:rPr>
          <w:bCs/>
          <w:u w:val="single"/>
        </w:rPr>
        <w:t>, the</w:t>
      </w:r>
      <w:r w:rsidRPr="00EC7063">
        <w:t xml:space="preserve"> US </w:t>
      </w:r>
      <w:r w:rsidRPr="00EC7063">
        <w:rPr>
          <w:b/>
          <w:iCs/>
          <w:highlight w:val="yellow"/>
          <w:u w:val="single"/>
          <w:bdr w:val="single" w:sz="8" w:space="0" w:color="auto"/>
        </w:rPr>
        <w:t>C</w:t>
      </w:r>
      <w:r w:rsidRPr="00EC7063">
        <w:t xml:space="preserve">enter for </w:t>
      </w:r>
      <w:r w:rsidRPr="00EC7063">
        <w:rPr>
          <w:b/>
          <w:iCs/>
          <w:highlight w:val="yellow"/>
          <w:u w:val="single"/>
          <w:bdr w:val="single" w:sz="8" w:space="0" w:color="auto"/>
        </w:rPr>
        <w:t>S</w:t>
      </w:r>
      <w:r w:rsidRPr="00EC7063">
        <w:t xml:space="preserve">trategic and </w:t>
      </w:r>
      <w:r w:rsidRPr="00EC7063">
        <w:rPr>
          <w:b/>
          <w:iCs/>
          <w:highlight w:val="yellow"/>
          <w:u w:val="single"/>
          <w:bdr w:val="single" w:sz="8" w:space="0" w:color="auto"/>
        </w:rPr>
        <w:t>I</w:t>
      </w:r>
      <w:r w:rsidRPr="00EC7063">
        <w:t xml:space="preserve">nternational </w:t>
      </w:r>
      <w:r w:rsidRPr="00EC7063">
        <w:rPr>
          <w:b/>
          <w:iCs/>
          <w:highlight w:val="yellow"/>
          <w:u w:val="single"/>
          <w:bdr w:val="single" w:sz="8" w:space="0" w:color="auto"/>
        </w:rPr>
        <w:t>S</w:t>
      </w:r>
      <w:r w:rsidRPr="00EC7063">
        <w:t xml:space="preserve">tudies </w:t>
      </w:r>
      <w:r w:rsidRPr="00EC7063">
        <w:rPr>
          <w:bCs/>
          <w:highlight w:val="yellow"/>
          <w:u w:val="single"/>
        </w:rPr>
        <w:t>and</w:t>
      </w:r>
      <w:r w:rsidRPr="00EC7063">
        <w:rPr>
          <w:bCs/>
          <w:u w:val="single"/>
        </w:rPr>
        <w:t xml:space="preserve"> the </w:t>
      </w:r>
      <w:r w:rsidRPr="00EC7063">
        <w:rPr>
          <w:bCs/>
          <w:highlight w:val="yellow"/>
          <w:u w:val="single"/>
        </w:rPr>
        <w:t>Oslo Peace</w:t>
      </w:r>
      <w:r w:rsidRPr="00EC7063">
        <w:rPr>
          <w:bCs/>
          <w:u w:val="single"/>
        </w:rPr>
        <w:t xml:space="preserve"> Research </w:t>
      </w:r>
      <w:r w:rsidRPr="00EC7063">
        <w:rPr>
          <w:bCs/>
          <w:highlight w:val="yellow"/>
          <w:u w:val="single"/>
        </w:rPr>
        <w:t xml:space="preserve">Institute, </w:t>
      </w:r>
      <w:r w:rsidRPr="00EC7063">
        <w:rPr>
          <w:b/>
          <w:iCs/>
          <w:highlight w:val="yellow"/>
          <w:u w:val="single"/>
          <w:bdr w:val="single" w:sz="8" w:space="0" w:color="auto"/>
        </w:rPr>
        <w:t>all identify</w:t>
      </w:r>
      <w:r w:rsidRPr="00EC7063">
        <w:rPr>
          <w:bCs/>
          <w:highlight w:val="yellow"/>
          <w:u w:val="single"/>
        </w:rPr>
        <w:t xml:space="preserve"> famine as a</w:t>
      </w:r>
      <w:r w:rsidRPr="00EC7063">
        <w:rPr>
          <w:bCs/>
          <w:u w:val="single"/>
        </w:rPr>
        <w:t xml:space="preserve"> potential </w:t>
      </w:r>
      <w:r w:rsidRPr="00EC7063">
        <w:rPr>
          <w:bCs/>
          <w:highlight w:val="yellow"/>
          <w:u w:val="single"/>
        </w:rPr>
        <w:t>trigger for</w:t>
      </w:r>
      <w:r w:rsidRPr="00EC7063">
        <w:t xml:space="preserve"> conflicts and possibly even </w:t>
      </w:r>
      <w:r w:rsidRPr="00EC7063">
        <w:rPr>
          <w:b/>
          <w:iCs/>
          <w:highlight w:val="yellow"/>
          <w:u w:val="single"/>
          <w:bdr w:val="single" w:sz="8" w:space="0" w:color="auto"/>
        </w:rPr>
        <w:t>nuc</w:t>
      </w:r>
      <w:r w:rsidRPr="00EC7063">
        <w:rPr>
          <w:b/>
          <w:iCs/>
          <w:u w:val="single"/>
          <w:bdr w:val="single" w:sz="8" w:space="0" w:color="auto"/>
        </w:rPr>
        <w:t xml:space="preserve">lear </w:t>
      </w:r>
      <w:r w:rsidRPr="00EC7063">
        <w:rPr>
          <w:b/>
          <w:iCs/>
          <w:highlight w:val="yellow"/>
          <w:u w:val="single"/>
          <w:bdr w:val="single" w:sz="8" w:space="0" w:color="auto"/>
        </w:rPr>
        <w:t>war</w:t>
      </w:r>
      <w:r w:rsidRPr="00EC7063">
        <w:t>.</w:t>
      </w:r>
    </w:p>
    <w:p w14:paraId="542A8C79" w14:textId="77777777" w:rsidR="00C45B7B" w:rsidRPr="00C45B7B" w:rsidRDefault="00C45B7B" w:rsidP="00C45B7B"/>
    <w:p w14:paraId="754FB220" w14:textId="124F2992" w:rsidR="00CE5472" w:rsidRDefault="00CF3658" w:rsidP="0095137F">
      <w:pPr>
        <w:pStyle w:val="Heading2"/>
      </w:pPr>
      <w:r>
        <w:lastRenderedPageBreak/>
        <w:t>-</w:t>
      </w:r>
      <w:r w:rsidR="00CE5472">
        <w:t>Uniqueness</w:t>
      </w:r>
      <w:r>
        <w:t>-</w:t>
      </w:r>
    </w:p>
    <w:p w14:paraId="4CCD7DAE" w14:textId="5006A09E" w:rsidR="002370DD" w:rsidRDefault="002370DD" w:rsidP="00CE5472">
      <w:pPr>
        <w:pStyle w:val="Heading3"/>
      </w:pPr>
      <w:r>
        <w:lastRenderedPageBreak/>
        <w:t>1NR: Will Pass</w:t>
      </w:r>
    </w:p>
    <w:p w14:paraId="49F35547" w14:textId="77777777" w:rsidR="009D5C38" w:rsidRDefault="009D5C38" w:rsidP="009D5C38">
      <w:pPr>
        <w:pStyle w:val="Heading4"/>
      </w:pPr>
      <w:r>
        <w:t>Top of agenda and has momentum- both parties are reconciling differences</w:t>
      </w:r>
    </w:p>
    <w:p w14:paraId="4AB08AE9" w14:textId="77777777" w:rsidR="009D5C38" w:rsidRDefault="009D5C38" w:rsidP="009D5C38">
      <w:r w:rsidRPr="00C13637">
        <w:rPr>
          <w:rStyle w:val="Style13ptBold"/>
        </w:rPr>
        <w:t>Mattingly and Diaz 18</w:t>
      </w:r>
      <w:r>
        <w:t xml:space="preserve"> – Congressional Correspondent and Congressional reporter (Phil and Daniella, CNN, 6/28/18, Farm bill passes in the Senate before weeklong recess, </w:t>
      </w:r>
      <w:hyperlink r:id="rId25" w:history="1">
        <w:r w:rsidRPr="00C8046D">
          <w:rPr>
            <w:rStyle w:val="Hyperlink"/>
          </w:rPr>
          <w:t>https://edition.cnn.com/2018/06/28/politics/farm-bill-senate/</w:t>
        </w:r>
      </w:hyperlink>
      <w:r>
        <w:t>, 7/12/18, DB)</w:t>
      </w:r>
    </w:p>
    <w:p w14:paraId="71CDE415" w14:textId="77777777" w:rsidR="009D5C38" w:rsidRDefault="009D5C38" w:rsidP="009D5C38">
      <w:pPr>
        <w:rPr>
          <w:sz w:val="16"/>
        </w:rPr>
      </w:pPr>
      <w:r w:rsidRPr="00DC33DE">
        <w:rPr>
          <w:sz w:val="16"/>
        </w:rPr>
        <w:t xml:space="preserve">The Senate passed their version of the farm bill on Thursday, with a 86-11 vote. </w:t>
      </w:r>
      <w:r w:rsidRPr="00DC33DE">
        <w:rPr>
          <w:u w:val="single"/>
        </w:rPr>
        <w:t>The farm bill is monumental legislation that sets the eating and farming policy in the United States</w:t>
      </w:r>
      <w:r w:rsidRPr="00DC33DE">
        <w:rPr>
          <w:sz w:val="16"/>
        </w:rPr>
        <w:t xml:space="preserve"> -- including what Americans grow, what Americans know about their dinner and how much the government spends in the process -- for about five years. </w:t>
      </w:r>
      <w:r w:rsidRPr="00B94D29">
        <w:rPr>
          <w:highlight w:val="yellow"/>
          <w:u w:val="single"/>
        </w:rPr>
        <w:t>All eyes will now turn to efforts between the House and Senate to resolve major issues</w:t>
      </w:r>
      <w:r w:rsidRPr="00DC33DE">
        <w:rPr>
          <w:u w:val="single"/>
        </w:rPr>
        <w:t xml:space="preserve"> between their respective bills</w:t>
      </w:r>
      <w:r w:rsidRPr="00DC33DE">
        <w:rPr>
          <w:sz w:val="16"/>
        </w:rPr>
        <w:t xml:space="preserve"> by September 30, the deadline for the expiration of the current law, which was enacted in 2014. </w:t>
      </w:r>
      <w:r w:rsidRPr="00B94D29">
        <w:rPr>
          <w:highlight w:val="yellow"/>
          <w:u w:val="single"/>
        </w:rPr>
        <w:t>At the top of the list is</w:t>
      </w:r>
      <w:r w:rsidRPr="00DC33DE">
        <w:rPr>
          <w:u w:val="single"/>
        </w:rPr>
        <w:t xml:space="preserve"> the House Republican overhaul of the Supplemental Nutrition Assistance Program,</w:t>
      </w:r>
      <w:r w:rsidRPr="00DC33DE">
        <w:rPr>
          <w:sz w:val="16"/>
        </w:rPr>
        <w:t xml:space="preserve"> or </w:t>
      </w:r>
      <w:r w:rsidRPr="00B94D29">
        <w:rPr>
          <w:rStyle w:val="StyleUnderline"/>
          <w:highlight w:val="yellow"/>
        </w:rPr>
        <w:t>SNAP -</w:t>
      </w:r>
      <w:r w:rsidRPr="00DC33DE">
        <w:rPr>
          <w:sz w:val="16"/>
        </w:rPr>
        <w:t xml:space="preserve">- the primary reason none of the chamber's Democrats supported the traditionally bipartisan effort. The program itself serves more than 40 million people annually and accounts for almost 80 percent of the bill's $430 billion cost over five years. The House-passed bill would require able-bodied adults without children under the age of six to work a minimum of 20 hours per week in order to maintain benefits, and also tighten overall eligibility requirements while moving money from the program to other work-related programs. </w:t>
      </w:r>
      <w:r w:rsidRPr="00DC33DE">
        <w:rPr>
          <w:u w:val="single"/>
        </w:rPr>
        <w:t>The Senate largely steered clear of major changes to the program</w:t>
      </w:r>
      <w:r w:rsidRPr="00DC33DE">
        <w:rPr>
          <w:sz w:val="16"/>
        </w:rPr>
        <w:t xml:space="preserve"> -- despite a try by GOP Sens. Mike Lee and Ted Cruz to tack on an amendment to address SNAP -- and kept the bill's bipartisan imprimatur as a result </w:t>
      </w:r>
      <w:r w:rsidRPr="00372F06">
        <w:rPr>
          <w:highlight w:val="yellow"/>
          <w:u w:val="single"/>
        </w:rPr>
        <w:t xml:space="preserve">The two sides will now </w:t>
      </w:r>
      <w:r w:rsidRPr="002370DD">
        <w:rPr>
          <w:u w:val="single"/>
        </w:rPr>
        <w:t xml:space="preserve">need to </w:t>
      </w:r>
      <w:r w:rsidRPr="00372F06">
        <w:rPr>
          <w:highlight w:val="yellow"/>
          <w:u w:val="single"/>
        </w:rPr>
        <w:t>reconcile those differences</w:t>
      </w:r>
      <w:r w:rsidRPr="00DC33DE">
        <w:rPr>
          <w:sz w:val="16"/>
        </w:rPr>
        <w:t xml:space="preserve">. For its part, </w:t>
      </w:r>
      <w:r w:rsidRPr="00DC33DE">
        <w:rPr>
          <w:u w:val="single"/>
        </w:rPr>
        <w:t>the White House is supportive of the House effort</w:t>
      </w:r>
      <w:r w:rsidRPr="00DC33DE">
        <w:rPr>
          <w:sz w:val="16"/>
        </w:rPr>
        <w:t xml:space="preserve">. Department of Agriculture administrator Sonny Purdue called for the measure in an outline he sent to Congress in January that listed Trump administration priorities for the legislation. </w:t>
      </w:r>
      <w:r w:rsidRPr="00DC33DE">
        <w:rPr>
          <w:u w:val="single"/>
        </w:rPr>
        <w:t>The Trump administration's</w:t>
      </w:r>
      <w:r w:rsidRPr="00DC33DE">
        <w:rPr>
          <w:sz w:val="16"/>
        </w:rPr>
        <w:t xml:space="preserve"> statement of administration policy </w:t>
      </w:r>
      <w:r w:rsidRPr="00DC33DE">
        <w:rPr>
          <w:u w:val="single"/>
        </w:rPr>
        <w:t>urged the Senate to adopt an approach on food stamps language similar to the House version</w:t>
      </w:r>
      <w:r w:rsidRPr="00DC33DE">
        <w:rPr>
          <w:sz w:val="16"/>
        </w:rPr>
        <w:t xml:space="preserve">. It did not, however, include a veto threat on to the Senate legislation. </w:t>
      </w:r>
      <w:r w:rsidRPr="00372F06">
        <w:rPr>
          <w:highlight w:val="yellow"/>
          <w:u w:val="single"/>
        </w:rPr>
        <w:t>Staff in both chambers have already started to hash out the differences in the two versions in an effort reach a resolution and get the bills to the president's desk quickly</w:t>
      </w:r>
      <w:r w:rsidRPr="00372F06">
        <w:rPr>
          <w:sz w:val="16"/>
          <w:highlight w:val="yellow"/>
        </w:rPr>
        <w:t>,</w:t>
      </w:r>
      <w:r w:rsidRPr="00DC33DE">
        <w:rPr>
          <w:sz w:val="16"/>
        </w:rPr>
        <w:t xml:space="preserve"> aides said.</w:t>
      </w:r>
    </w:p>
    <w:p w14:paraId="2384F686" w14:textId="77777777" w:rsidR="00495F27" w:rsidRPr="00AF14D5" w:rsidRDefault="00495F27" w:rsidP="00495F27">
      <w:pPr>
        <w:pStyle w:val="Heading4"/>
        <w:rPr>
          <w:rStyle w:val="Style13ptBold"/>
          <w:b/>
        </w:rPr>
      </w:pPr>
      <w:r w:rsidRPr="00AF14D5">
        <w:rPr>
          <w:rStyle w:val="Style13ptBold"/>
          <w:b/>
        </w:rPr>
        <w:t>Farm Bill is in the top of Congress’s Agenda</w:t>
      </w:r>
    </w:p>
    <w:p w14:paraId="3EF23EA8" w14:textId="77777777" w:rsidR="00495F27" w:rsidRPr="00AF14D5" w:rsidRDefault="00495F27" w:rsidP="00495F27">
      <w:pPr>
        <w:rPr>
          <w:rStyle w:val="Style13ptBold"/>
        </w:rPr>
      </w:pPr>
      <w:r w:rsidRPr="00AF14D5">
        <w:rPr>
          <w:rStyle w:val="Style13ptBold"/>
        </w:rPr>
        <w:t xml:space="preserve">Jones, 18 - </w:t>
      </w:r>
      <w:r w:rsidRPr="00AF14D5">
        <w:t>NGA Vice President of Government Relations and Counsel [Chris, National Grocers Associations, July 10</w:t>
      </w:r>
      <w:r w:rsidRPr="00AF14D5">
        <w:rPr>
          <w:vertAlign w:val="superscript"/>
        </w:rPr>
        <w:t>th</w:t>
      </w:r>
      <w:r w:rsidRPr="00AF14D5">
        <w:t xml:space="preserve">, Farm Bill in the Homestretch, </w:t>
      </w:r>
      <w:hyperlink r:id="rId26" w:history="1">
        <w:r w:rsidRPr="00AF14D5">
          <w:rPr>
            <w:rStyle w:val="Hyperlink"/>
          </w:rPr>
          <w:t>https://www.nationalgrocers.org/blog/blog-detail/nga-blog/2018/07/10/farm-bill-in-the-homestretch</w:t>
        </w:r>
      </w:hyperlink>
      <w:r w:rsidRPr="00AF14D5">
        <w:t xml:space="preserve">, https://www.nationalgrocers.org/blog/blog-detail/nga-blog/2018/07/10/farm-bill-in-the-homestretch, 7/12/18, RR] </w:t>
      </w:r>
    </w:p>
    <w:p w14:paraId="6E5A93E9" w14:textId="77777777" w:rsidR="00495F27" w:rsidRPr="00D2095E" w:rsidRDefault="00495F27" w:rsidP="00495F27">
      <w:pPr>
        <w:rPr>
          <w:sz w:val="10"/>
        </w:rPr>
      </w:pPr>
      <w:r w:rsidRPr="00D2095E">
        <w:rPr>
          <w:sz w:val="10"/>
        </w:rPr>
        <w:t xml:space="preserve">It's the dog days of summer in Washington, D.C., and </w:t>
      </w:r>
      <w:r w:rsidRPr="00D7717B">
        <w:rPr>
          <w:rStyle w:val="Emphasis"/>
          <w:highlight w:val="yellow"/>
        </w:rPr>
        <w:t>Congress is a step closer towards enacting one of its top agenda items, the 2018 Farm Bill</w:t>
      </w:r>
      <w:r w:rsidRPr="00AF14D5">
        <w:rPr>
          <w:rStyle w:val="Emphasis"/>
        </w:rPr>
        <w:t>.</w:t>
      </w:r>
      <w:r w:rsidRPr="00D2095E">
        <w:rPr>
          <w:sz w:val="10"/>
        </w:rPr>
        <w:t xml:space="preserve"> Before Congress left town for the Fourth of July recess, </w:t>
      </w:r>
      <w:r w:rsidRPr="00AF14D5">
        <w:rPr>
          <w:rStyle w:val="Emphasis"/>
        </w:rPr>
        <w:t>the Senate passed a Farm Bill by a vote of 86-11, and the House barely squeaked through a bill by a 213-211 vote</w:t>
      </w:r>
      <w:r w:rsidRPr="00D2095E">
        <w:rPr>
          <w:sz w:val="10"/>
        </w:rPr>
        <w:t xml:space="preserve">. </w:t>
      </w:r>
      <w:r w:rsidRPr="00AF14D5">
        <w:rPr>
          <w:rStyle w:val="Emphasis"/>
        </w:rPr>
        <w:t xml:space="preserve">In the coming weeks, </w:t>
      </w:r>
      <w:r w:rsidRPr="00D7717B">
        <w:rPr>
          <w:rStyle w:val="Emphasis"/>
          <w:highlight w:val="yellow"/>
        </w:rPr>
        <w:t>Congress will convene a Conference Committee to reconcile the differences</w:t>
      </w:r>
      <w:r w:rsidRPr="00AF14D5">
        <w:rPr>
          <w:rStyle w:val="Emphasis"/>
        </w:rPr>
        <w:t xml:space="preserve"> between the two bills,</w:t>
      </w:r>
      <w:r w:rsidRPr="00D2095E">
        <w:rPr>
          <w:sz w:val="10"/>
        </w:rPr>
        <w:t xml:space="preserve"> in a manner we remember from School House Rock, but a rarity in the modern political climate. </w:t>
      </w:r>
      <w:r w:rsidRPr="00D7717B">
        <w:rPr>
          <w:rStyle w:val="Emphasis"/>
          <w:highlight w:val="yellow"/>
        </w:rPr>
        <w:t>Federal agriculture program funding will expire September 30</w:t>
      </w:r>
      <w:r w:rsidRPr="00AF14D5">
        <w:rPr>
          <w:rStyle w:val="Emphasis"/>
        </w:rPr>
        <w:t xml:space="preserve"> unless Congress acts, an unacceptable result for farm state lawmakers facing re-election and representing producers dealing with low crop prices and an escalating trade war.</w:t>
      </w:r>
      <w:r w:rsidRPr="00D2095E">
        <w:rPr>
          <w:sz w:val="10"/>
        </w:rPr>
        <w:t xml:space="preserve"> Clearly, </w:t>
      </w:r>
      <w:r w:rsidRPr="00D7717B">
        <w:rPr>
          <w:rStyle w:val="Emphasis"/>
          <w:highlight w:val="yellow"/>
        </w:rPr>
        <w:t>a lot is at stake for U.S. farmers and ranchers</w:t>
      </w:r>
      <w:r w:rsidRPr="00D2095E">
        <w:rPr>
          <w:sz w:val="10"/>
        </w:rPr>
        <w:t>, but independent grocers may have more on the line than ever in this Farm Bill process. In addition to farm programs, the Farm Bill reauthorizes nutrition programs, such as the Supplemental Nutrition Assistance Program (SNAP). As grocers know, the SNAP program has come under fire in recent months. In February, the Trump Administration proposed a "Harvest Box" program that would convert 40 percent of SNAP funding into a government food delivery service. We've also seen numerous other harmful SNAP proposals pop up, such as the taxing of SNAP redemptions, repealing the interchange prohibition on EBT transactions, costly data reporting mandates, and the imposition of restrictions on SNAP purchases. Fortunately, thanks to the engagement of NGA and IGA members in the Farm Bill process, we made sure these ill-conceived policies were off the table. In a clear example of the power of grassroots advocacy, Jim Shook, owner of Lake Region IGA in Hawley, Pennsylvania, coordinated with NGA to give his Member of Congress, Tom Marino (R-PA), a tour of his store. Mr. Shook took the opportunity to explain why one of Rep. Marino's legislative proposals, a bill to mandate the collection and public reporting of SNAP item-level purchase data, would be problematic for independent supermarkets. When the Farm Bill made its way to the House Floor, Mr. Marino offered this proposal as an amendment to the bill. Mr. Shook caught word, and contacted Rep. Marino, to remind him of their discussion during the store tour. In response, the amendment was withdrawn. Mr. Shook's story is yet one example of how the engagement of independent supermarket owners can help to shape the legislative process. A combination of grassroots advocacy, direct lobbying, participation in the Day in Washington fly-in, and IGA's partnership with NGA, is the reason that the Farm Bill didn't include policies that would harm supermarkets. In fact, the House Farm Bill includes significant wins for independent grocers, such as eliminating EBT processing fees, protecting your confidential sales data, and vastly expanding nutrition incentive programs, such as the Food Insecurity Nutrition Incentive (FINI) program. The Senate bill also included many of these important policy victories. There are still significant hurdles to overcome before the legislation ends up on the President's desk, including reconciling two vastly different Farm Bills. NGA and IGA will continue to be heavily involved in the legislative process to ensure the final 2018 Farm Bill preserves and strengthens the public private SNAP partnership. We appreciate the help of IGA retailers in achieving this goal, and we look forward to your continued engagement.</w:t>
      </w:r>
    </w:p>
    <w:p w14:paraId="4E11FF88" w14:textId="77777777" w:rsidR="00495F27" w:rsidRPr="00495F27" w:rsidRDefault="00495F27" w:rsidP="00495F27"/>
    <w:p w14:paraId="2BA5860F" w14:textId="77777777" w:rsidR="00751F97" w:rsidRDefault="00751F97" w:rsidP="00CE5472">
      <w:pPr>
        <w:pStyle w:val="Heading3"/>
      </w:pPr>
      <w:r>
        <w:lastRenderedPageBreak/>
        <w:t>1NR: Uniq &gt; Link</w:t>
      </w:r>
    </w:p>
    <w:p w14:paraId="2D7F1CF0" w14:textId="77777777" w:rsidR="00751F97" w:rsidRDefault="00751F97" w:rsidP="00751F97">
      <w:pPr>
        <w:pStyle w:val="Heading4"/>
        <w:rPr>
          <w:rStyle w:val="StyleUnderline"/>
          <w:sz w:val="28"/>
          <w:u w:val="none"/>
        </w:rPr>
      </w:pPr>
      <w:r>
        <w:rPr>
          <w:rStyle w:val="StyleUnderline"/>
          <w:sz w:val="28"/>
          <w:u w:val="none"/>
        </w:rPr>
        <w:t xml:space="preserve">Bipartisan pressures for farm bill growing and a deal is fragile- </w:t>
      </w:r>
    </w:p>
    <w:p w14:paraId="0085DD00" w14:textId="77777777" w:rsidR="00751F97" w:rsidRPr="006141DB" w:rsidRDefault="00751F97" w:rsidP="00751F97">
      <w:r w:rsidRPr="006141DB">
        <w:rPr>
          <w:rStyle w:val="Style13ptBold"/>
        </w:rPr>
        <w:t>Dewey &amp; Werner, 18</w:t>
      </w:r>
      <w:r w:rsidRPr="006141DB">
        <w:t xml:space="preserve"> Caitlin &amp; Erica, Washington Post, 06/28/18, Senate overwhelmingly passes sweeping farm bill, setting up fight with house, </w:t>
      </w:r>
      <w:hyperlink r:id="rId27" w:history="1">
        <w:r w:rsidRPr="006141DB">
          <w:t>https://www.washingtonpost.com/business/economy/senate-passes-sweeping-farm-bill-setting-up-fight-with-house/2018/06/28/0007d532-7aff-11e8-80be-6d32e182a3bc_story.html?utm_term=.fc5f766877e7</w:t>
        </w:r>
      </w:hyperlink>
      <w:r w:rsidRPr="006141DB">
        <w:t>, P.P</w:t>
      </w:r>
    </w:p>
    <w:p w14:paraId="2A7BEE81" w14:textId="77777777" w:rsidR="00751F97" w:rsidRPr="006141DB" w:rsidRDefault="00751F97" w:rsidP="00751F97">
      <w:pPr>
        <w:pStyle w:val="NormalWeb"/>
        <w:spacing w:before="0" w:beforeAutospacing="0" w:after="0" w:afterAutospacing="0"/>
        <w:textAlignment w:val="baseline"/>
        <w:rPr>
          <w:rFonts w:ascii="Georgia" w:hAnsi="Georgia"/>
          <w:sz w:val="10"/>
          <w:szCs w:val="28"/>
        </w:rPr>
      </w:pPr>
      <w:r w:rsidRPr="006141DB">
        <w:rPr>
          <w:sz w:val="10"/>
        </w:rPr>
        <w:t>The Senate passed its version of the $428 billion farm bill Thursday, setting up a bitter fight against the House over food stamps, farm subsidies and conservation funding. The Senate measure passed in an 86-to-11 vote, overwhelming support that reflected a bipartisan desire to rush relief to farmers confronting low prices for their products and an array of other troubles. But</w:t>
      </w:r>
      <w:r w:rsidRPr="006141DB">
        <w:rPr>
          <w:rFonts w:ascii="Georgia" w:hAnsi="Georgia"/>
          <w:color w:val="000000" w:themeColor="text1"/>
          <w:sz w:val="10"/>
          <w:szCs w:val="28"/>
        </w:rPr>
        <w:t xml:space="preserve"> </w:t>
      </w:r>
      <w:r w:rsidRPr="00E743AC">
        <w:rPr>
          <w:rStyle w:val="Emphasis"/>
          <w:highlight w:val="yellow"/>
        </w:rPr>
        <w:t>the bill faces challenges</w:t>
      </w:r>
      <w:r w:rsidRPr="006141DB">
        <w:rPr>
          <w:rFonts w:ascii="Georgia" w:hAnsi="Georgia"/>
          <w:color w:val="000000" w:themeColor="text1"/>
          <w:sz w:val="10"/>
          <w:szCs w:val="28"/>
        </w:rPr>
        <w:t xml:space="preserve"> </w:t>
      </w:r>
      <w:r w:rsidRPr="003C17B1">
        <w:rPr>
          <w:rStyle w:val="StyleUnderline"/>
          <w:color w:val="000000" w:themeColor="text1"/>
          <w:sz w:val="28"/>
        </w:rPr>
        <w:t>when lawmakers meet</w:t>
      </w:r>
      <w:r>
        <w:rPr>
          <w:rStyle w:val="StyleUnderline"/>
          <w:color w:val="000000" w:themeColor="text1"/>
          <w:sz w:val="28"/>
        </w:rPr>
        <w:t xml:space="preserve"> later this summer </w:t>
      </w:r>
      <w:r w:rsidRPr="00E743AC">
        <w:rPr>
          <w:rStyle w:val="StyleUnderline"/>
          <w:highlight w:val="yellow"/>
        </w:rPr>
        <w:t>to reconcile</w:t>
      </w:r>
      <w:r w:rsidRPr="00E743AC">
        <w:rPr>
          <w:rStyle w:val="StyleUnderline"/>
          <w:color w:val="000000" w:themeColor="text1"/>
          <w:sz w:val="28"/>
          <w:highlight w:val="yellow"/>
        </w:rPr>
        <w:t xml:space="preserve"> </w:t>
      </w:r>
      <w:r w:rsidRPr="006141DB">
        <w:rPr>
          <w:sz w:val="10"/>
        </w:rPr>
        <w:t xml:space="preserve">gaping differences between the House and Senate bills. The House version of the legislation, passed narrowly last week with no Democratic support, imposes strict new work requirements on able-bodied adults seeking food stamps. The Senate version, which needed Democratic votes to pass, does not include major changes to food stamps. Key senators have said they would not support a final bill containing work requirements, even though that policy is backed by the White House, because it would jeopardize the bipartisan support the legislation needs to pass. The Senate farm bill also preserves a major conservation program gutted in the House bill, as well as a separate provision, unpopular in the House, that would limit farm-subsidy payments. With House Republicans insisting they will fight for their version of the legislation, the </w:t>
      </w:r>
      <w:r w:rsidRPr="003C17B1">
        <w:rPr>
          <w:rStyle w:val="StyleUnderline"/>
          <w:highlight w:val="yellow"/>
        </w:rPr>
        <w:t>discrepancies have fueled fears Congress will not be able to pass a new farm bill</w:t>
      </w:r>
      <w:r w:rsidRPr="006141DB">
        <w:rPr>
          <w:sz w:val="10"/>
        </w:rPr>
        <w:t xml:space="preserve"> before the current law expires Sept. 30.</w:t>
      </w:r>
      <w:r w:rsidRPr="006141DB">
        <w:rPr>
          <w:rFonts w:ascii="Georgia" w:hAnsi="Georgia"/>
          <w:color w:val="000000" w:themeColor="text1"/>
          <w:sz w:val="10"/>
          <w:szCs w:val="28"/>
        </w:rPr>
        <w:t xml:space="preserve"> That could cause major disruptions in some programs, unless lawmakers extend the current legislation or appropriate separate funds.</w:t>
      </w:r>
      <w:r w:rsidRPr="006141DB">
        <w:rPr>
          <w:color w:val="000000" w:themeColor="text1"/>
          <w:sz w:val="10"/>
        </w:rPr>
        <w:t xml:space="preserve"> </w:t>
      </w:r>
      <w:r w:rsidRPr="003C17B1">
        <w:rPr>
          <w:rStyle w:val="StyleUnderline"/>
          <w:highlight w:val="yellow"/>
        </w:rPr>
        <w:t>With farmers already struggling</w:t>
      </w:r>
      <w:r w:rsidRPr="006141DB">
        <w:rPr>
          <w:rFonts w:ascii="Georgia" w:hAnsi="Georgia"/>
          <w:sz w:val="10"/>
          <w:szCs w:val="28"/>
        </w:rPr>
        <w:t xml:space="preserve"> with low commodity prices and market jitters </w:t>
      </w:r>
      <w:r w:rsidRPr="003C17B1">
        <w:rPr>
          <w:rStyle w:val="StyleUnderline"/>
          <w:highlight w:val="yellow"/>
        </w:rPr>
        <w:t xml:space="preserve">over President Trump’s tariffs, </w:t>
      </w:r>
      <w:r w:rsidRPr="006141DB">
        <w:rPr>
          <w:sz w:val="10"/>
        </w:rPr>
        <w:t>farm-state senators of</w:t>
      </w:r>
      <w:r w:rsidRPr="003C17B1">
        <w:rPr>
          <w:rStyle w:val="StyleUnderline"/>
          <w:highlight w:val="yellow"/>
        </w:rPr>
        <w:t xml:space="preserve"> both parties stressed</w:t>
      </w:r>
      <w:r w:rsidRPr="006141DB">
        <w:rPr>
          <w:rFonts w:ascii="Georgia" w:hAnsi="Georgia"/>
          <w:sz w:val="10"/>
          <w:szCs w:val="28"/>
        </w:rPr>
        <w:t xml:space="preserve"> ahead of Thursday’s vote that </w:t>
      </w:r>
      <w:r w:rsidRPr="003C17B1">
        <w:rPr>
          <w:rStyle w:val="StyleUnderline"/>
          <w:highlight w:val="yellow"/>
        </w:rPr>
        <w:t xml:space="preserve">the legislation’s passage was </w:t>
      </w:r>
      <w:r w:rsidRPr="00E743AC">
        <w:rPr>
          <w:rStyle w:val="Emphasis"/>
          <w:highlight w:val="yellow"/>
        </w:rPr>
        <w:t>crucial</w:t>
      </w:r>
      <w:r w:rsidRPr="00E743AC">
        <w:rPr>
          <w:rStyle w:val="Emphasis"/>
        </w:rPr>
        <w:t>.</w:t>
      </w:r>
      <w:r w:rsidRPr="006141DB">
        <w:rPr>
          <w:rFonts w:ascii="Georgia" w:hAnsi="Georgia"/>
          <w:sz w:val="10"/>
          <w:szCs w:val="28"/>
        </w:rPr>
        <w:t xml:space="preserve"> “I don’t know how I can emphasize this more strongly, </w:t>
      </w:r>
      <w:r w:rsidRPr="0069668E">
        <w:rPr>
          <w:rFonts w:ascii="Georgia" w:hAnsi="Georgia"/>
          <w:sz w:val="10"/>
          <w:szCs w:val="28"/>
        </w:rPr>
        <w:t xml:space="preserve">but I hope my colleagues will understand that the responsibility, </w:t>
      </w:r>
      <w:r w:rsidRPr="0069668E">
        <w:rPr>
          <w:rStyle w:val="StyleUnderline"/>
        </w:rPr>
        <w:t>the absolute requirement, is to provide</w:t>
      </w:r>
      <w:r w:rsidRPr="0069668E">
        <w:rPr>
          <w:rFonts w:ascii="Georgia" w:hAnsi="Georgia"/>
          <w:sz w:val="10"/>
          <w:szCs w:val="28"/>
        </w:rPr>
        <w:t xml:space="preserve"> farmers, ranchers, growers — </w:t>
      </w:r>
      <w:r w:rsidRPr="0069668E">
        <w:rPr>
          <w:rStyle w:val="StyleUnderline"/>
        </w:rPr>
        <w:t>everyone within America’s food chain — certainty and predictability during these very difficult times that we’re experiencing</w:t>
      </w:r>
      <w:r w:rsidRPr="0069668E">
        <w:rPr>
          <w:rFonts w:ascii="Georgia" w:hAnsi="Georgia"/>
          <w:sz w:val="10"/>
          <w:szCs w:val="28"/>
        </w:rPr>
        <w:t>,” Agriculture Committee Chairman Pat Roberts (R-Kan.) said on the Senate floor. “This is not the best possible bill. It’s the best bill possible. And we’ve worked very hard to produce that,” he added. Farm income has dropped in each of the past four years as commodity prices have fallen. Slightly more than half of all farms now lose money each year, according to the Agriculture Department — a predicament that is expected to worsen as the Federal Reserve raises loan interest rates and trade tensions threaten export markets. “</w:t>
      </w:r>
      <w:r w:rsidRPr="0069668E">
        <w:rPr>
          <w:rStyle w:val="StyleUnderline"/>
        </w:rPr>
        <w:t>There is a sense of urgency</w:t>
      </w:r>
      <w:r w:rsidRPr="0069668E">
        <w:rPr>
          <w:rFonts w:ascii="Georgia" w:hAnsi="Georgia"/>
          <w:sz w:val="10"/>
          <w:szCs w:val="28"/>
        </w:rPr>
        <w:t xml:space="preserve"> in the country. </w:t>
      </w:r>
      <w:r w:rsidRPr="0069668E">
        <w:rPr>
          <w:rStyle w:val="StyleUnderline"/>
        </w:rPr>
        <w:t>There are so many things right now that are up in the air for farmers and ranchers. It’s a very, very difficult time</w:t>
      </w:r>
      <w:r w:rsidRPr="0069668E">
        <w:rPr>
          <w:rFonts w:ascii="Georgia" w:hAnsi="Georgia"/>
          <w:sz w:val="10"/>
          <w:szCs w:val="28"/>
        </w:rPr>
        <w:t>,” said Sen. Debbie Stabenow (Mich.), the top Agriculture Committee Democrat.</w:t>
      </w:r>
      <w:r w:rsidRPr="0069668E">
        <w:rPr>
          <w:rFonts w:ascii="Georgia" w:hAnsi="Georgia"/>
          <w:sz w:val="10"/>
          <w:szCs w:val="28"/>
          <w:bdr w:val="none" w:sz="0" w:space="0" w:color="auto" w:frame="1"/>
        </w:rPr>
        <w:t xml:space="preserve"> “And this bill really is a bill that provides a safety net for farmers and a safety net for families.”</w:t>
      </w:r>
      <w:r w:rsidRPr="0069668E">
        <w:rPr>
          <w:rFonts w:ascii="Georgia" w:hAnsi="Georgia"/>
          <w:sz w:val="10"/>
          <w:szCs w:val="28"/>
        </w:rPr>
        <w:t xml:space="preserve"> A massive legislative package that oversees a range of farming, conservation and nutrition programs, the farm bill is reauthorized every five years — generally on a bipartisan basis. Separate bills work their way through the House and Senate before lawmakers reconcile them in conference. The compromise bill must then pass each chamber again before heading to the president’s desk. This year bipartisan negotiations fell apart in the House as Republicans embraced food stamp work requirements that are bitterly opposed by Democrats. The House farm bill also became briefly ensnared in an unrelated legislative brawl over immigration, which caused it to fail on the first try before barely passing when it was brought back up last week. Under the controversial House food stamp plan, most adults would have to spend 20 hours per week either working or participating in a state-run training program to receive benefits under the Supplemental Nutrition Assistance Program, known as SNAP, which provides an average payment of $125 per month to 42.3 million Americans. While both the White House and House Republicans have pitched the plan as an inventive way to get people back to work, House Democrats and senators in both parties have vowed to vote against a plan some say will unfairly increase red tape for low-income Americans. An attempt</w:t>
      </w:r>
      <w:r w:rsidRPr="006141DB">
        <w:rPr>
          <w:rFonts w:ascii="Georgia" w:hAnsi="Georgia"/>
          <w:sz w:val="10"/>
          <w:szCs w:val="28"/>
        </w:rPr>
        <w:t xml:space="preserve"> by Republican Sens. Ted Cruz (Tex.), John Kennedy (La.) and Mike Lee (Utah) to add tougher food stamp language to the Senate version of the bill failed Thursday as 68 senators voted to table their amendment while only 30 supported it. “The things that they have in there are mostly to hassle people that are on SNAP. That’s really what it’s about,” Rep. Collin C. Peterson (Minn.), top Democrat on the House Agriculture Committee, said Thursday of the food stamp provisions in the House bill. “Like I told people, the only thing that’s going to work that’s going to be developed out of this farm bill is paperwork.” But House Agriculture Committee Chairman K. Michael Conaway (R-Tex.) said he would defend the provisions during conference committee negotiations, arguing it would be bad politics in an election year for lawmakers to oppose changes aimed at moving people into the workforce. “I do expect that having this conversation with the American people just ahead of the election that says if you’re work-capable, 18 to 59, and you want SNAP — and you’re not mentally or physically disabled, you’re not a caregiver of a young child — that you just split the program by working 20 hours a week and/or participating in an education training program that gets you there. That’s a winning argument across every demographic in this country,” Conaway said.</w:t>
      </w:r>
      <w:r w:rsidRPr="006141DB">
        <w:rPr>
          <w:rFonts w:ascii="Georgia" w:hAnsi="Georgia"/>
          <w:sz w:val="10"/>
          <w:szCs w:val="28"/>
          <w:bdr w:val="none" w:sz="0" w:space="0" w:color="auto" w:frame="1"/>
        </w:rPr>
        <w:t xml:space="preserve"> “If our colleagues are that far out of step with what their voters are telling them just before the election, then they may be doing that at their own peril.”</w:t>
      </w:r>
      <w:r w:rsidRPr="006141DB">
        <w:rPr>
          <w:rFonts w:ascii="Georgia" w:hAnsi="Georgia"/>
          <w:sz w:val="10"/>
          <w:szCs w:val="28"/>
        </w:rPr>
        <w:t xml:space="preserve"> Lawmakers also anticipate a battle over the Senate’s proposed changes to farm subsidies, a component of the roughly $13 billion federal farm safety net.</w:t>
      </w:r>
      <w:r w:rsidRPr="006141DB">
        <w:rPr>
          <w:rFonts w:ascii="Georgia" w:hAnsi="Georgia"/>
          <w:sz w:val="10"/>
          <w:szCs w:val="28"/>
          <w:bdr w:val="none" w:sz="0" w:space="0" w:color="auto" w:frame="1"/>
        </w:rPr>
        <w:t xml:space="preserve"> Under the Senate bill, farm “managers” who are not actively engaged in running a farm would lose out on the subsidy checks the USDA distributes when crop prices fall below predetermined levels. Lawmakers are also likely to clash over conservation funding, which both chambers reduced — but which the House cut more steeply, by $5 billion over 10 years. House Republicans have proposed eliminating much of the Conservation Stewardship Program, a popular initiative aimed at encouraging farmers to address soil, air and water quality.</w:t>
      </w:r>
      <w:r w:rsidRPr="006141DB">
        <w:rPr>
          <w:rFonts w:ascii="Georgia" w:hAnsi="Georgia"/>
          <w:sz w:val="10"/>
          <w:szCs w:val="28"/>
        </w:rPr>
        <w:t xml:space="preserve"> That stands in stark contrast to the House bill, which raises existing limits on crop subsidies. Conaway said that given the troubles afflicting farm country, “going after the safety net at this stage — maybe it was a better idea in 2014, but I think it’s a terrible idea for 2018 given the backdrop.” Smaller conflicts could also emerge around popular programs that promote organic agriculture and local foods, which received mandatory funding in the Senate but were left out of the House bill. “</w:t>
      </w:r>
      <w:r w:rsidRPr="003C17B1">
        <w:rPr>
          <w:rStyle w:val="StyleUnderline"/>
          <w:highlight w:val="yellow"/>
        </w:rPr>
        <w:t>There are always differences</w:t>
      </w:r>
      <w:r w:rsidRPr="006141DB">
        <w:rPr>
          <w:rFonts w:ascii="Georgia" w:hAnsi="Georgia"/>
          <w:sz w:val="10"/>
          <w:szCs w:val="28"/>
        </w:rPr>
        <w:t xml:space="preserve">, but this level of difference is not typical,” said Ferd Hoefner, a longtime strategic adviser to the National Sustainable Agriculture Coalition. “It’s the result of the decision in the House to pass a partisan farm bill without considering some of these other issues and programs on a bipartisan basis at the committee level.” Congress could extend the current farm bill, if lawmakers are ultimately unable to iron out those differences before the current bill expires. </w:t>
      </w:r>
      <w:r w:rsidRPr="003C17B1">
        <w:rPr>
          <w:rStyle w:val="StyleUnderline"/>
          <w:highlight w:val="yellow"/>
        </w:rPr>
        <w:t xml:space="preserve">But lawmakers are under </w:t>
      </w:r>
      <w:r w:rsidRPr="00E743AC">
        <w:rPr>
          <w:rStyle w:val="Emphasis"/>
          <w:highlight w:val="yellow"/>
        </w:rPr>
        <w:t>enormous pressure</w:t>
      </w:r>
      <w:r w:rsidRPr="003C17B1">
        <w:rPr>
          <w:rStyle w:val="StyleUnderline"/>
          <w:highlight w:val="yellow"/>
        </w:rPr>
        <w:t xml:space="preserve"> from farm groups</w:t>
      </w:r>
      <w:r w:rsidRPr="00E743AC">
        <w:rPr>
          <w:rStyle w:val="StyleUnderline"/>
        </w:rPr>
        <w:t xml:space="preserve">, including the powerful the American Farm Bureau Federation, </w:t>
      </w:r>
      <w:r w:rsidRPr="003C17B1">
        <w:rPr>
          <w:rStyle w:val="StyleUnderline"/>
          <w:highlight w:val="yellow"/>
        </w:rPr>
        <w:t>to pass a bill on time, giving farmers more certainty</w:t>
      </w:r>
      <w:r w:rsidRPr="006141DB">
        <w:rPr>
          <w:rFonts w:ascii="Georgia" w:hAnsi="Georgia"/>
          <w:sz w:val="10"/>
          <w:szCs w:val="28"/>
        </w:rPr>
        <w:t xml:space="preserve"> in the upcoming growing season. That pressure may ultimately force both sides to make concessions in conference. </w:t>
      </w:r>
      <w:r w:rsidRPr="006141DB">
        <w:rPr>
          <w:rFonts w:ascii="Georgia" w:hAnsi="Georgia"/>
          <w:sz w:val="10"/>
          <w:szCs w:val="28"/>
          <w:bdr w:val="none" w:sz="0" w:space="0" w:color="auto" w:frame="1"/>
        </w:rPr>
        <w:t>“</w:t>
      </w:r>
      <w:r w:rsidRPr="003C17B1">
        <w:rPr>
          <w:rStyle w:val="StyleUnderline"/>
          <w:highlight w:val="yellow"/>
        </w:rPr>
        <w:t xml:space="preserve">There’s no reason for us not to get a conference done </w:t>
      </w:r>
      <w:r w:rsidRPr="0069668E">
        <w:rPr>
          <w:rStyle w:val="StyleUnderline"/>
        </w:rPr>
        <w:t xml:space="preserve">and a bill back through both chambers </w:t>
      </w:r>
      <w:r w:rsidRPr="003C17B1">
        <w:rPr>
          <w:rStyle w:val="StyleUnderline"/>
          <w:highlight w:val="yellow"/>
        </w:rPr>
        <w:t>by deadline</w:t>
      </w:r>
      <w:r w:rsidRPr="006141DB">
        <w:rPr>
          <w:rFonts w:ascii="Georgia" w:hAnsi="Georgia"/>
          <w:sz w:val="10"/>
          <w:szCs w:val="28"/>
          <w:bdr w:val="none" w:sz="0" w:space="0" w:color="auto" w:frame="1"/>
        </w:rPr>
        <w:t>,” said Andrew Walmsley, the Farm Bureau’s director of congressional relations. “We do not want to see an extension.”</w:t>
      </w:r>
    </w:p>
    <w:p w14:paraId="1F918A9B" w14:textId="77777777" w:rsidR="00751F97" w:rsidRPr="00751F97" w:rsidRDefault="00751F97" w:rsidP="00751F97"/>
    <w:p w14:paraId="627BD12A" w14:textId="0814C335" w:rsidR="007D2804" w:rsidRDefault="007D2804" w:rsidP="00CE5472">
      <w:pPr>
        <w:pStyle w:val="Heading3"/>
      </w:pPr>
      <w:r>
        <w:lastRenderedPageBreak/>
        <w:t>1NR: Lobbyists</w:t>
      </w:r>
    </w:p>
    <w:p w14:paraId="7FA9DD68" w14:textId="77777777" w:rsidR="00FC2B25" w:rsidRDefault="00FC2B25" w:rsidP="007D2804">
      <w:pPr>
        <w:pStyle w:val="Heading4"/>
      </w:pPr>
      <w:r>
        <w:t>Will pass- pressures from multiple political groups</w:t>
      </w:r>
    </w:p>
    <w:p w14:paraId="7E63C608" w14:textId="77777777" w:rsidR="007D2804" w:rsidRPr="00E42480" w:rsidRDefault="007D2804" w:rsidP="007D2804">
      <w:pPr>
        <w:rPr>
          <w:rStyle w:val="Style13ptBold"/>
        </w:rPr>
      </w:pPr>
      <w:r>
        <w:rPr>
          <w:rStyle w:val="Style13ptBold"/>
        </w:rPr>
        <w:t xml:space="preserve">Hunzinger, 18 – </w:t>
      </w:r>
      <w:r w:rsidRPr="00FC2BF7">
        <w:t>Editor at Harvest Public Media</w:t>
      </w:r>
      <w:r>
        <w:t xml:space="preserve"> [Erica, Harvest Public Media, Jan 31st, </w:t>
      </w:r>
      <w:r w:rsidRPr="00FC2BF7">
        <w:t>Which Side Are You On? When It Comes To Farm Bill Politics, The Lines Blur</w:t>
      </w:r>
      <w:r>
        <w:t>,</w:t>
      </w:r>
      <w:r w:rsidRPr="00FC2BF7">
        <w:t>http://harvestpublicmedia.org/post/which-side-are-you-when-it-comes-farm-bill-politics-lines-blur</w:t>
      </w:r>
      <w:r>
        <w:t>, Acc 8/16/18, RR]</w:t>
      </w:r>
    </w:p>
    <w:p w14:paraId="54B12AA0" w14:textId="77777777" w:rsidR="007D2804" w:rsidRPr="00FC2BF7" w:rsidRDefault="007D2804" w:rsidP="007D2804">
      <w:pPr>
        <w:rPr>
          <w:sz w:val="16"/>
        </w:rPr>
      </w:pPr>
      <w:r w:rsidRPr="00FC2BF7">
        <w:rPr>
          <w:sz w:val="16"/>
        </w:rPr>
        <w:t xml:space="preserve">Partisan politics may meet its match in the 2018 farm bill. The massive legislation, versions of which will be introduced this spring in the U.S. House and Senate, is shaping up to be less about political affiliations and more about finding common ground. “I don't think we have to apply a party label for most things we have to move forward ... and I have high hopes that we'll be able to do that and rise above the politics that seem to just be overtaking Washington, D.C., these days,” says U.S. Rep Cheri Bustos, a Democrat who represents an ag-heavy part of western Illinois. She sits on the House Agriculture Committee. The feeling is mutual in the Senate ag committee. The chairman, Kansas Republican Pat Roberts, says there’ll be some haggling between parties, but at the end of the day, “in order to get the farm bill passed, we need everybody to work together … I think we'll be successful. </w:t>
      </w:r>
      <w:r w:rsidRPr="00FC2BF7">
        <w:rPr>
          <w:rStyle w:val="Emphasis"/>
        </w:rPr>
        <w:t>Bonds also are being forged</w:t>
      </w:r>
      <w:r w:rsidRPr="00FC2BF7">
        <w:rPr>
          <w:sz w:val="16"/>
        </w:rPr>
        <w:t xml:space="preserve"> </w:t>
      </w:r>
      <w:r w:rsidRPr="00FC2BF7">
        <w:rPr>
          <w:rStyle w:val="Emphasis"/>
        </w:rPr>
        <w:t xml:space="preserve">among </w:t>
      </w:r>
      <w:r w:rsidRPr="00FC2BF7">
        <w:rPr>
          <w:sz w:val="16"/>
        </w:rPr>
        <w:t xml:space="preserve">interest groups and </w:t>
      </w:r>
      <w:r w:rsidRPr="00FC2BF7">
        <w:rPr>
          <w:rStyle w:val="Emphasis"/>
        </w:rPr>
        <w:t>lobbyists, conservative, liberal and anything in between. The issues vary — agriculture research funding, the Supplemental Nutrition Assistance Program (or SNAP), beginning farmers and ranchers support — but the act of coming together is now just the nature of the beast</w:t>
      </w:r>
      <w:r w:rsidRPr="00FC2BF7">
        <w:rPr>
          <w:sz w:val="16"/>
        </w:rPr>
        <w:t xml:space="preserve">, says Greg Fogel, policy director for the National Sustainable Agriculture Coalition. “I guess they're (alliances) not that unusual anymore because it happens pretty much every cycle,” he says. Perhaps the oddest alliances are forming behind crop insurance, which has been in the farm bill for decades and is meant to help farmers in times of catastrophic losses and low commodity prices. Here, you’ll see Democrats and Republicans from farm country, like Bustos and Roberts wanting to keep the billions-per-year program intact. U.S. Rep. Cheri Bustos is a Democrat who represents western Illinois. She also is behind a recent report about how Democrats can better connect with rural voters. CREDIT COURTESY OF U.S. REP. CHERI BUSTOS' OFFICE “And now what our family farmers are telling us is that don't fix what's not broken, that the crop insurance is working and it’s working well, and first do no harm,” Bustos says. The Congressional Budget Office says crop insurance cost the federal government on average $9 billion over the last five years. That type of spending is inefficient and can benefit the wealthiest farmers, according to conservative think-tanks like The Heritage Foundation, Democratic Rep. Earl Blumenauer of Oregon (who is sponsoring an alternative farm bill that would cap all safety-net subsidies like crop insurance at $125,000 annually) and the left-leaning Environmental Working Group. “We've been working with groups across the ideological spectrum, the left and the right, and I don't know that every group necessarily agrees on every specific policy change,” says Daren Bakst, a research fellow with The Heritage Foundation. “But I think there's kind of a general agreement among many groups that there needs to be significant reforms of the farm subsidies; that the safety net has in fact gone gotten out of hand.” Think of crop insurance like if you went to Las Vegas and the odds were in your favor instead of the house, says Vince Smith, director of agriculture policy at the American Enterprise Institute, a think tank that backs free-market policies. “You never want to give people incentive or through public policy to waste resources,” says Smith, who also is a professor at Montana State University and co-authored a report about this topic in 2017. But Roberts, who’s worked on seven farm bills in his time in the House and Senate, is pretty confident where this contentious section of the bill is headed, especially at a time when farm income has dropped for the last three years. “It's a debate we'll win,” he told Harvest Public Media. “Every farm organization, every commodity group, every small community bank or for that matter, any bank or any lending institution Farm Credit (Services), all the rest — know that farmers have to have crop insurance.” SNAP to it Another tent under which groups who normally push disparate policies gather is the Supplemental Nutrition Assistance Program, or SNAP. Bakst, with The Heritage Foundation, applauds House Republicans’ ability during the last farm bill cycle, in 2013, to pass </w:t>
      </w:r>
      <w:hyperlink r:id="rId28" w:history="1">
        <w:r w:rsidRPr="00FC2BF7">
          <w:rPr>
            <w:rStyle w:val="Hyperlink"/>
            <w:sz w:val="16"/>
          </w:rPr>
          <w:t>legislation</w:t>
        </w:r>
      </w:hyperlink>
      <w:r w:rsidRPr="00FC2BF7">
        <w:rPr>
          <w:sz w:val="16"/>
        </w:rPr>
        <w:t>that separated SNAP from the farm bill. It didn’t make it to President Obama’s desk, however, and Bakst says the fight isn’t over. “I expect it to be a big issue. It's a procedural step and it's not a substantive change, it's a process change … the whole point of doing it is so that legislators are accountable for their actions and their votes so that they can't hide behind one or the other program,” he says. That kind of talk worries Fogel, with the National Sustainable Agriculture Coalition. He says the place where the coalition sees the broadest support is in keeping “a unified farm bill … that's the nutrition community, the conservation community, the ag and farm communities, research communities and others.” But Fogel and the others can rest easy, says Roberts, who is very direct about the possibility of separating SNAP. “No, we’re not going to do that in the Senate,” Roberts says. “We wouldn’t get 60 votes.” Other areas of commonality A range of organizations from traditional commodity farm groups to local, diversified farm groups backs the National Young Farmers Coalition, according to its national policy director, Andrew Bahrenburg. The support comes “in part because everyone is looking at the same Census of Agriculture data that says that the average age of farmers is approaching 60 and we simply are not recruiting enough young people into agriculture for this sector to be sustained,” he says. “So, we need more young people in agriculture and we don't care what they want to grow, how they want to grow it or where: we need everyone.” There’s another broad coalition of divergent views that has</w:t>
      </w:r>
      <w:hyperlink r:id="rId29" w:history="1">
        <w:r w:rsidRPr="00FC2BF7">
          <w:rPr>
            <w:rStyle w:val="Hyperlink"/>
            <w:sz w:val="16"/>
          </w:rPr>
          <w:t xml:space="preserve"> petitioned</w:t>
        </w:r>
      </w:hyperlink>
      <w:r w:rsidRPr="00FC2BF7">
        <w:rPr>
          <w:sz w:val="16"/>
        </w:rPr>
        <w:t xml:space="preserve"> to change the research title in the farm bill and double the amount of U.S. Department of Agriculture money that’s put toward research. Smith, with the American Enterprise institute, also suggests this would be a good investment, saying the U.S. spends more on safety net programs than research that would benefit consumers. “That's how out of whack, if you like, our current farm program policy has become,” Smith said. (The institute is not among the groups petitioning for change.) Top of mind for both Fogel and Bahrenburg is the quickness with which Congress — a body that hasn’t been able to push through as many bills as thought possible with a Republican majority under President Donald Trump — will be able to get the farm bill done, especially during a midterm election year. The current farm bill expires Sept. 30, and several programs aren’t funded beyond that, things like the </w:t>
      </w:r>
      <w:hyperlink r:id="rId30" w:history="1">
        <w:r w:rsidRPr="00FC2BF7">
          <w:rPr>
            <w:rStyle w:val="Hyperlink"/>
            <w:sz w:val="16"/>
          </w:rPr>
          <w:t xml:space="preserve">Beginning Farmer and Rancher Development </w:t>
        </w:r>
      </w:hyperlink>
      <w:hyperlink r:id="rId31" w:history="1">
        <w:r w:rsidRPr="00FC2BF7">
          <w:rPr>
            <w:rStyle w:val="Hyperlink"/>
            <w:sz w:val="16"/>
          </w:rPr>
          <w:t>Program</w:t>
        </w:r>
      </w:hyperlink>
      <w:r w:rsidRPr="00FC2BF7">
        <w:rPr>
          <w:sz w:val="16"/>
        </w:rPr>
        <w:t xml:space="preserve"> and the </w:t>
      </w:r>
      <w:hyperlink r:id="rId32" w:history="1">
        <w:r w:rsidRPr="00FC2BF7">
          <w:rPr>
            <w:rStyle w:val="Hyperlink"/>
            <w:sz w:val="16"/>
          </w:rPr>
          <w:t>Organic</w:t>
        </w:r>
      </w:hyperlink>
      <w:hyperlink r:id="rId33" w:history="1">
        <w:r w:rsidRPr="00FC2BF7">
          <w:rPr>
            <w:rStyle w:val="Hyperlink"/>
            <w:sz w:val="16"/>
          </w:rPr>
          <w:t xml:space="preserve"> Agriculture Research and Extension Initiative</w:t>
        </w:r>
      </w:hyperlink>
      <w:r w:rsidRPr="00FC2BF7">
        <w:rPr>
          <w:sz w:val="16"/>
        </w:rPr>
        <w:t>. Roberts acknowledges the challenges that lie ahead. But the 81-year-old, who is working on his seventh farm bill, has enough experience to know that the politics behind this legislation comes down to one thing. “We want everybody that's involved in agriculture, and that's a whole bunch of people, to saddle up and ride in behalf of this farm bill once we put it together,” he says.</w:t>
      </w:r>
    </w:p>
    <w:p w14:paraId="78E3C2C1" w14:textId="77777777" w:rsidR="007D2804" w:rsidRPr="007D2804" w:rsidRDefault="007D2804" w:rsidP="007D2804"/>
    <w:p w14:paraId="6549104C" w14:textId="4314328A" w:rsidR="0029679C" w:rsidRDefault="0029679C" w:rsidP="00CE5472">
      <w:pPr>
        <w:pStyle w:val="Heading3"/>
      </w:pPr>
      <w:r>
        <w:lastRenderedPageBreak/>
        <w:t xml:space="preserve">1NR: </w:t>
      </w:r>
      <w:r w:rsidR="000026F6">
        <w:t>Midterm Liability</w:t>
      </w:r>
    </w:p>
    <w:p w14:paraId="40D07BF1" w14:textId="77777777" w:rsidR="00326722" w:rsidRDefault="00326722" w:rsidP="00326722">
      <w:pPr>
        <w:pStyle w:val="Heading4"/>
      </w:pPr>
      <w:r>
        <w:t>Risk of political liability provides necessary incentive for passage-</w:t>
      </w:r>
    </w:p>
    <w:p w14:paraId="17507F57" w14:textId="77777777" w:rsidR="00326722" w:rsidRPr="000139E4" w:rsidRDefault="00326722" w:rsidP="00326722">
      <w:r>
        <w:rPr>
          <w:rStyle w:val="Style13ptBold"/>
        </w:rPr>
        <w:t xml:space="preserve">Crampton and Evich 18- </w:t>
      </w:r>
      <w:r w:rsidRPr="000139E4">
        <w:t>agricultural and food reporter for politico</w:t>
      </w:r>
      <w:r>
        <w:t xml:space="preserve">, former reporter for Bloomberg news, and senior food and agriculture reporter for politico, former reporter at food safety news “Farm bill focus turns to Senate — and compromise”  </w:t>
      </w:r>
      <w:hyperlink r:id="rId34" w:history="1">
        <w:r w:rsidRPr="004D1DB1">
          <w:rPr>
            <w:rStyle w:val="Hyperlink"/>
          </w:rPr>
          <w:t>https://www.politico.com/story/2018/06/22/farm-bill-focus-turns-to-senate-and-compromise-664485</w:t>
        </w:r>
      </w:hyperlink>
      <w:r>
        <w:t xml:space="preserve"> DR </w:t>
      </w:r>
    </w:p>
    <w:p w14:paraId="4EF162D4" w14:textId="4793B330" w:rsidR="003F5FE1" w:rsidRPr="001E6B6F" w:rsidRDefault="00326722" w:rsidP="003F5FE1">
      <w:pPr>
        <w:rPr>
          <w:sz w:val="12"/>
        </w:rPr>
      </w:pPr>
      <w:r w:rsidRPr="00326722">
        <w:rPr>
          <w:sz w:val="12"/>
        </w:rPr>
        <w:t>After House Republicans passed their farm bill by a two-vote margin on Thursday — the first intact farm bill to clear the House with single-party support — lawmakers are turning their focus to an even bigger hurdle: conference. It was a big win for House Agriculture Chairman Mike Conaway and the entire agriculture sector, but merging starkly different bills from the House and Senate is all but guaranteed to be a challenge in a Congress mired in partisanship. T</w:t>
      </w:r>
      <w:r w:rsidRPr="0081576C">
        <w:rPr>
          <w:rStyle w:val="StyleUnderline"/>
        </w:rPr>
        <w:t>he Senate is expected as soon as next week to consider its bipartisan version — a bill that lacks major changes to the Supplemental Nutrition Assistance Program</w:t>
      </w:r>
      <w:r w:rsidRPr="00326722">
        <w:rPr>
          <w:sz w:val="12"/>
        </w:rPr>
        <w:t xml:space="preserve">. The House bill's proposals to strengthen SNAP work requirements, tighten eligibility rules and significantly expand state-run SNAP job-training initiatives were at the root of the unanimous Democratic opposition that marked Thursday's passage of H.R. 2 (115) and last month's failed vote as well. The 213-211 vote on Thursday was dramatic — it wasn’t clear for several minutes whether the bill would pass or fail. Democrats and Republicans logged their votes at almost the same pace, and farm bill watchers held their breath as the vote count stayed at 211-211 for what felt like minutes. When the gavel went down, Republicans in the chamber cheered with a palpable sense of relief. Conaway said he knew all along the vote was going to be “razor thin” and that he expected the final result to come down to one or two votes. “Now we’re ready to anxiously await Pat’s success next week in the Senate, if he can get his bill done,” Conaway told reporters following the vote, referring to Senate Agriculture Chairman Pat Roberts (R-Kan.). </w:t>
      </w:r>
      <w:r w:rsidRPr="0081576C">
        <w:rPr>
          <w:rStyle w:val="StyleUnderline"/>
        </w:rPr>
        <w:t>The Texas Republican said he’s optimistic about where the process stands, despite the two bills' differences on SNAP and a handful of thorny farm policy issues, including conservation and subsidies. Getting farm bills out of both chambers by July would be “terrific,” he said, noting that many in Washington would have bet against things making it even this far.</w:t>
      </w:r>
      <w:r>
        <w:rPr>
          <w:rStyle w:val="StyleUnderline"/>
        </w:rPr>
        <w:t xml:space="preserve"> </w:t>
      </w:r>
      <w:r w:rsidRPr="00326722">
        <w:rPr>
          <w:sz w:val="12"/>
        </w:rPr>
        <w:t xml:space="preserve">House Agriculture ranking member Collin Peterson (D-Minn.) — who has said he plans to play for the Senate side during conference — avoided reporters after the vote, issuing a statement that again criticized H.R. 2 as “a bill that simply doesn’t do enough for the people it’s supposed to serve." “The only upside to its passage is that we’re one step closer to conference, where it’s my hope that cooler heads can and will prevail,” Peterson said. “The Senate’s version isn’t perfect, but it avoids the hard-line partisan approach that House Republicans have taken here today — and if it passes, I look forward to working with conferees to produce a conference report both parties can support, which is the only way to get a farm bill enacted into law.” </w:t>
      </w:r>
      <w:r w:rsidRPr="00326722">
        <w:rPr>
          <w:rStyle w:val="StyleUnderline"/>
          <w:highlight w:val="yellow"/>
        </w:rPr>
        <w:t>Conaway said committee staff on both sides planned to begin meeting as soon as the Senate passes its own bill,</w:t>
      </w:r>
      <w:r w:rsidRPr="0081576C">
        <w:rPr>
          <w:rStyle w:val="StyleUnderline"/>
        </w:rPr>
        <w:t xml:space="preserve"> which he hopes will be next week.</w:t>
      </w:r>
      <w:r>
        <w:rPr>
          <w:rStyle w:val="StyleUnderline"/>
        </w:rPr>
        <w:t xml:space="preserve"> </w:t>
      </w:r>
      <w:r w:rsidRPr="0081576C">
        <w:rPr>
          <w:rStyle w:val="StyleUnderline"/>
        </w:rPr>
        <w:t xml:space="preserve">One thing that could help to bridge differences in conference is that everyone seems to agree that </w:t>
      </w:r>
      <w:r w:rsidRPr="00326722">
        <w:rPr>
          <w:rStyle w:val="StyleUnderline"/>
          <w:highlight w:val="yellow"/>
        </w:rPr>
        <w:t>it’s crucial to get a bill done before the current measure expires on Sept. 30. Extending the 2014 farm bill is an unpopular idea</w:t>
      </w:r>
      <w:r w:rsidRPr="0081576C">
        <w:rPr>
          <w:rStyle w:val="StyleUnderline"/>
        </w:rPr>
        <w:t xml:space="preserve"> for many in agriculture, </w:t>
      </w:r>
      <w:r w:rsidRPr="00326722">
        <w:rPr>
          <w:rStyle w:val="StyleUnderline"/>
          <w:highlight w:val="yellow"/>
        </w:rPr>
        <w:t>given the sustained downturn in commodity prices</w:t>
      </w:r>
      <w:r w:rsidRPr="0081576C">
        <w:rPr>
          <w:rStyle w:val="StyleUnderline"/>
        </w:rPr>
        <w:t xml:space="preserve"> that has more than halved net farm income in recent years.</w:t>
      </w:r>
      <w:r>
        <w:rPr>
          <w:rStyle w:val="StyleUnderline"/>
        </w:rPr>
        <w:t xml:space="preserve"> </w:t>
      </w:r>
      <w:r w:rsidRPr="00326722">
        <w:rPr>
          <w:rStyle w:val="StyleUnderline"/>
          <w:highlight w:val="yellow"/>
        </w:rPr>
        <w:t>For Republicans, failure to reauthorize the farm bill on time could be a political liability heading into the midterm elections</w:t>
      </w:r>
      <w:r w:rsidRPr="0081576C">
        <w:rPr>
          <w:rStyle w:val="StyleUnderline"/>
        </w:rPr>
        <w:t xml:space="preserve">. But no farm-state Democrat wants to campaign in the fall without a farm bill, </w:t>
      </w:r>
      <w:r w:rsidRPr="00326722">
        <w:rPr>
          <w:rStyle w:val="StyleUnderline"/>
          <w:highlight w:val="yellow"/>
        </w:rPr>
        <w:t>especially with the possibility that numerous agricultural commodities</w:t>
      </w:r>
      <w:r w:rsidRPr="0081576C">
        <w:rPr>
          <w:rStyle w:val="StyleUnderline"/>
        </w:rPr>
        <w:t xml:space="preserve"> by that time </w:t>
      </w:r>
      <w:r w:rsidRPr="00326722">
        <w:rPr>
          <w:rStyle w:val="StyleUnderline"/>
          <w:highlight w:val="yellow"/>
        </w:rPr>
        <w:t>could be suffering under new retaliatory tariffs</w:t>
      </w:r>
      <w:r w:rsidRPr="0081576C">
        <w:rPr>
          <w:rStyle w:val="StyleUnderline"/>
        </w:rPr>
        <w:t xml:space="preserve"> brought on by President Donald Trump's aggressive trade policies.</w:t>
      </w:r>
      <w:r>
        <w:rPr>
          <w:rStyle w:val="StyleUnderline"/>
        </w:rPr>
        <w:t xml:space="preserve"> </w:t>
      </w:r>
      <w:r w:rsidRPr="00326722">
        <w:rPr>
          <w:sz w:val="12"/>
        </w:rPr>
        <w:t>Even after all the heat Conaway endured in the House over the bill's SNAP proposals, the chairman acknowledged Thursday that he is going to have to compromise on certain issues to get a farm bill done. He maintains, however, that stricter work requirements will make it into any conference report. “We will have stronger work requirements in the conference report than I guess what might be in the Senate bill,” he said, arguing that it’s speculation to suggest the Senate won’t go there. Conaway was asked if he expected Trump to weigh in on the SNAP debate, and he stopped short of saying he wanted the president to try to tilt the scales in his favor. “I don’t want to do anything at this stage that makes Pat’s job harder,” Conaway said, adding: “I would love for our bill to be passed by the Senate and sent to the president, but that’s not the rational way to think about it." Minutes after Conaway spoke with reporters after the vote, Trump fired off a tweet that appeared to look toward conference: “Farm Bill just passed in the House. So happy to see work requirements included. Big win for the farmers!"</w:t>
      </w:r>
    </w:p>
    <w:p w14:paraId="7B89CD56" w14:textId="77777777" w:rsidR="003725FE" w:rsidRDefault="003725FE" w:rsidP="003725FE">
      <w:pPr>
        <w:pStyle w:val="Heading3"/>
      </w:pPr>
      <w:r>
        <w:t>1NR: Snap</w:t>
      </w:r>
    </w:p>
    <w:p w14:paraId="34D8FA13" w14:textId="77777777" w:rsidR="009D5C38" w:rsidRDefault="009D5C38" w:rsidP="009D5C38">
      <w:pPr>
        <w:pStyle w:val="Heading4"/>
      </w:pPr>
      <w:r>
        <w:t>Key GOP leaders won’t challenge dems on SNAP</w:t>
      </w:r>
    </w:p>
    <w:p w14:paraId="62414AB2" w14:textId="77777777" w:rsidR="009D5C38" w:rsidRPr="00620A39" w:rsidRDefault="009D5C38" w:rsidP="009D5C38">
      <w:pPr>
        <w:rPr>
          <w:rStyle w:val="Style13ptBold"/>
        </w:rPr>
      </w:pPr>
      <w:r>
        <w:rPr>
          <w:rStyle w:val="Style13ptBold"/>
        </w:rPr>
        <w:t xml:space="preserve">Brasher 7/8/18- </w:t>
      </w:r>
      <w:r w:rsidRPr="00620A39">
        <w:t>writer for agripulse.com</w:t>
      </w:r>
      <w:r>
        <w:t xml:space="preserve"> “Washington Week Ahead: Supreme Court pick expected, farm bill talks await” https://www.agri-pulse.com/articles/11198-washington-week-ahead-supreme-court-pick-expected-farm-bill-talks-await</w:t>
      </w:r>
    </w:p>
    <w:p w14:paraId="7DDB77C9" w14:textId="77777777" w:rsidR="009D5C38" w:rsidRPr="00B55AD5" w:rsidRDefault="009D5C38" w:rsidP="009D5C38">
      <w:r w:rsidRPr="00620A39">
        <w:rPr>
          <w:rStyle w:val="StyleUnderline"/>
        </w:rPr>
        <w:t>As for the farm bill</w:t>
      </w:r>
      <w:r>
        <w:t xml:space="preserve">, formal negotiations can’t start until the House rejects the Senate-passed version and votes to go to conference with the Senate. That step will clear the way for conferees to be appointed by each chamber. It’s not clear when that will happen. The Senate formally notified the House June 29 that it had approved its version of the bill, but the House GOP leadership has not yet scheduled consideration of the Senate measure. </w:t>
      </w:r>
      <w:r w:rsidRPr="00620A39">
        <w:rPr>
          <w:rStyle w:val="StyleUnderline"/>
        </w:rPr>
        <w:t xml:space="preserve">The Senate passed the bill by an historically large margin, 86-11, on June 28, one week after House GOP leaders finally won passage of the House version, 213-211. House Democrats united in opposition to the bill because of its expanded work requirements for the Supplemental Nutrition Assistance Program. </w:t>
      </w:r>
      <w:r w:rsidRPr="009B5355">
        <w:rPr>
          <w:rStyle w:val="StyleUnderline"/>
          <w:highlight w:val="yellow"/>
        </w:rPr>
        <w:t>The House</w:t>
      </w:r>
      <w:r w:rsidRPr="00620A39">
        <w:rPr>
          <w:rStyle w:val="StyleUnderline"/>
        </w:rPr>
        <w:t xml:space="preserve"> work </w:t>
      </w:r>
      <w:r w:rsidRPr="009B5355">
        <w:rPr>
          <w:rStyle w:val="StyleUnderline"/>
          <w:highlight w:val="yellow"/>
        </w:rPr>
        <w:t>rules won’t make it into the final bill, because McConnell said the legislation's nutrition provisions will have to be acceptable to Democrats.</w:t>
      </w:r>
      <w:r w:rsidRPr="00620A39">
        <w:rPr>
          <w:rStyle w:val="StyleUnderline"/>
        </w:rPr>
        <w:t xml:space="preserve"> “The House version of the farm bill had no Democratic support and you can’t pass a farm bill through the Senate with no Democratic support, so </w:t>
      </w:r>
      <w:r w:rsidRPr="009B5355">
        <w:rPr>
          <w:rStyle w:val="StyleUnderline"/>
          <w:highlight w:val="yellow"/>
        </w:rPr>
        <w:t>we’ll have to resolve the work issue in a way that is satisfactory to Democrats</w:t>
      </w:r>
      <w:r w:rsidRPr="00620A39">
        <w:rPr>
          <w:rStyle w:val="StyleUnderline"/>
        </w:rPr>
        <w:t xml:space="preserve"> in order to pass a farm bill out of the Congress and get it to the president for his signature,” McConnell said</w:t>
      </w:r>
      <w:r>
        <w:t xml:space="preserve">. </w:t>
      </w:r>
    </w:p>
    <w:p w14:paraId="0384AF62" w14:textId="77777777" w:rsidR="002370DD" w:rsidRDefault="002370DD" w:rsidP="0085298A">
      <w:pPr>
        <w:pStyle w:val="Heading4"/>
      </w:pPr>
      <w:r>
        <w:t>Discussions favor compromise- can overcome SNAP disagreements</w:t>
      </w:r>
    </w:p>
    <w:p w14:paraId="15E92579" w14:textId="77777777" w:rsidR="0085298A" w:rsidRPr="007063AB" w:rsidRDefault="0085298A" w:rsidP="0085298A">
      <w:r w:rsidRPr="007063AB">
        <w:rPr>
          <w:b/>
          <w:sz w:val="24"/>
        </w:rPr>
        <w:t>Crampton, 2018</w:t>
      </w:r>
      <w:r>
        <w:t xml:space="preserve">- Agriculture Reporter [Liz Crampton, Politico, 7/9/18, </w:t>
      </w:r>
      <w:hyperlink r:id="rId35" w:history="1">
        <w:r w:rsidRPr="007C458E">
          <w:rPr>
            <w:rStyle w:val="Hyperlink"/>
          </w:rPr>
          <w:t>https://www.politico.com/newsletters/morning-agriculture/2018/07/09/its-farm-bill-conference-time-273438</w:t>
        </w:r>
      </w:hyperlink>
      <w:r>
        <w:t>, July 12, 2018, AY]</w:t>
      </w:r>
    </w:p>
    <w:p w14:paraId="2C4F4F93" w14:textId="77777777" w:rsidR="0085298A" w:rsidRDefault="0085298A" w:rsidP="0085298A">
      <w:r w:rsidRPr="00622533">
        <w:rPr>
          <w:rStyle w:val="StyleUnderline"/>
          <w:highlight w:val="yellow"/>
        </w:rPr>
        <w:t>Farm bill conference negotiations are upon us</w:t>
      </w:r>
      <w:r w:rsidRPr="007063AB">
        <w:rPr>
          <w:rStyle w:val="StyleUnderline"/>
        </w:rPr>
        <w:t xml:space="preserve"> as members of Congress begin to return today from their weeklong Fourth of July recess.</w:t>
      </w:r>
      <w:r w:rsidRPr="007063AB">
        <w:t xml:space="preserve"> First on the list of tasks will be determining which lawmakers make the cut as the committee is formed. </w:t>
      </w:r>
      <w:r w:rsidRPr="007063AB">
        <w:rPr>
          <w:rStyle w:val="StyleUnderline"/>
        </w:rPr>
        <w:t xml:space="preserve">It’s likely </w:t>
      </w:r>
      <w:r w:rsidRPr="00622533">
        <w:rPr>
          <w:rStyle w:val="StyleUnderline"/>
          <w:highlight w:val="yellow"/>
        </w:rPr>
        <w:t>House and Senate Ag staffers have already begun</w:t>
      </w:r>
      <w:r w:rsidRPr="007063AB">
        <w:rPr>
          <w:rStyle w:val="StyleUnderline"/>
        </w:rPr>
        <w:t xml:space="preserve"> working behind the scenes to start </w:t>
      </w:r>
      <w:r w:rsidRPr="00622533">
        <w:rPr>
          <w:rStyle w:val="StyleUnderline"/>
          <w:highlight w:val="yellow"/>
        </w:rPr>
        <w:t>merging the bills</w:t>
      </w:r>
      <w:r w:rsidRPr="007063AB">
        <w:rPr>
          <w:rStyle w:val="StyleUnderline"/>
        </w:rPr>
        <w:t>,</w:t>
      </w:r>
      <w:r w:rsidRPr="007063AB">
        <w:t xml:space="preserve"> though House Ag Chairman</w:t>
      </w:r>
      <w:r>
        <w:t xml:space="preserve"> </w:t>
      </w:r>
      <w:hyperlink r:id="rId36" w:tgtFrame="_blank" w:history="1">
        <w:r w:rsidRPr="007063AB">
          <w:t>Mike Conaway</w:t>
        </w:r>
      </w:hyperlink>
      <w:r>
        <w:t xml:space="preserve"> </w:t>
      </w:r>
      <w:r w:rsidRPr="007063AB">
        <w:t>joked on the day the House passed its measure that he may be willing to give them the July 4th holiday off.</w:t>
      </w:r>
      <w:r>
        <w:t xml:space="preserve"> </w:t>
      </w:r>
      <w:r w:rsidRPr="007063AB">
        <w:rPr>
          <w:rStyle w:val="StyleUnderline"/>
        </w:rPr>
        <w:t>A number of</w:t>
      </w:r>
      <w:r w:rsidRPr="007063AB">
        <w:t xml:space="preserve"> difficult </w:t>
      </w:r>
      <w:r w:rsidRPr="007063AB">
        <w:rPr>
          <w:rStyle w:val="StyleUnderline"/>
        </w:rPr>
        <w:t>decisions loom over conference talks, and none more so than finding a solution to the two bills’ competing approaches to the Supplemental Nutrition Assistance Program</w:t>
      </w:r>
      <w:r w:rsidRPr="007063AB">
        <w:t>. Senate Ag Chairman</w:t>
      </w:r>
      <w:r>
        <w:t xml:space="preserve"> </w:t>
      </w:r>
      <w:hyperlink r:id="rId37" w:tgtFrame="_blank" w:history="1">
        <w:r w:rsidRPr="007063AB">
          <w:t>Pat Roberts</w:t>
        </w:r>
      </w:hyperlink>
      <w:r>
        <w:t xml:space="preserve"> </w:t>
      </w:r>
      <w:r w:rsidRPr="007063AB">
        <w:t>and ranking member</w:t>
      </w:r>
      <w:r>
        <w:t xml:space="preserve"> </w:t>
      </w:r>
      <w:hyperlink r:id="rId38" w:tgtFrame="_blank" w:history="1">
        <w:r w:rsidRPr="007063AB">
          <w:t>Debbie Stabenow</w:t>
        </w:r>
      </w:hyperlink>
      <w:r w:rsidRPr="007063AB">
        <w:t>’s combined efforts to defeat an amendment that would have tightened SNAP work restrictions provided the latest indication that Senate leaders won’t meddle with SNAP.</w:t>
      </w:r>
      <w:r>
        <w:t xml:space="preserve"> </w:t>
      </w:r>
      <w:r w:rsidRPr="007063AB">
        <w:t>Conservation challenge:</w:t>
      </w:r>
      <w:r>
        <w:t xml:space="preserve"> </w:t>
      </w:r>
      <w:r w:rsidRPr="007063AB">
        <w:t>Aside from SNAP, sorting out major disparities between the bills’ conservation titles also stands to be a challenge, as yours truly</w:t>
      </w:r>
      <w:r>
        <w:t xml:space="preserve"> </w:t>
      </w:r>
      <w:hyperlink r:id="rId39" w:tgtFrame="_blank" w:history="1">
        <w:r w:rsidRPr="007063AB">
          <w:t>reports</w:t>
        </w:r>
      </w:hyperlink>
      <w:r>
        <w:t xml:space="preserve"> </w:t>
      </w:r>
      <w:r w:rsidRPr="007063AB">
        <w:t>this morning. Each measure would make tweaks to USDA’s three flagship conservation programs in different ways, but the biggest hurdle will be how to address the House’s plan to eliminate the Conservation Stewardship Program and fold parts of it it into the Environmental Quality Incentives Program.</w:t>
      </w:r>
      <w:r>
        <w:t xml:space="preserve"> </w:t>
      </w:r>
      <w:r w:rsidRPr="007063AB">
        <w:t>“</w:t>
      </w:r>
      <w:r w:rsidRPr="00622533">
        <w:rPr>
          <w:rStyle w:val="StyleUnderline"/>
          <w:highlight w:val="yellow"/>
        </w:rPr>
        <w:t>The discussions</w:t>
      </w:r>
      <w:r w:rsidRPr="007063AB">
        <w:rPr>
          <w:rStyle w:val="StyleUnderline"/>
        </w:rPr>
        <w:t xml:space="preserve"> with respect to the Senate, and all of those issues, </w:t>
      </w:r>
      <w:r w:rsidRPr="00622533">
        <w:rPr>
          <w:rStyle w:val="StyleUnderline"/>
          <w:highlight w:val="yellow"/>
        </w:rPr>
        <w:t>will mean compromise, and no one’s going to get it exactly the way they want it</w:t>
      </w:r>
      <w:r w:rsidRPr="007063AB">
        <w:t xml:space="preserve">,” </w:t>
      </w:r>
      <w:r w:rsidRPr="007063AB">
        <w:rPr>
          <w:rStyle w:val="StyleUnderline"/>
        </w:rPr>
        <w:t>Conaway said</w:t>
      </w:r>
      <w:r w:rsidRPr="007063AB">
        <w:t xml:space="preserve"> when asked by reporters if the House bill’s proposed increase to the Conservation Reserve Program’s acreage cap is a must-have for him. “You can’t peg one specific thing you’re going to do or not do because a lot of the things go into the final decision.”</w:t>
      </w:r>
    </w:p>
    <w:p w14:paraId="7C2FCD63" w14:textId="77777777" w:rsidR="00402BBF" w:rsidRDefault="00402BBF" w:rsidP="00402BBF">
      <w:pPr>
        <w:pStyle w:val="Heading4"/>
      </w:pPr>
      <w:r>
        <w:t>Compromise inevitable-</w:t>
      </w:r>
    </w:p>
    <w:p w14:paraId="6E545428" w14:textId="77777777" w:rsidR="00402BBF" w:rsidRPr="00AE0946" w:rsidRDefault="00402BBF" w:rsidP="00402BBF">
      <w:pPr>
        <w:rPr>
          <w:rStyle w:val="Style13ptBold"/>
        </w:rPr>
      </w:pPr>
      <w:r>
        <w:rPr>
          <w:rStyle w:val="Style13ptBold"/>
        </w:rPr>
        <w:t xml:space="preserve">Crampton 7/9/18- </w:t>
      </w:r>
      <w:r w:rsidRPr="000139E4">
        <w:t>agricultural and food reporter for politico</w:t>
      </w:r>
      <w:r>
        <w:t xml:space="preserve">, former reporter for Bloomberg news, and senior food and agriculture reporter for politico “It's farm bill conference time” </w:t>
      </w:r>
      <w:hyperlink r:id="rId40" w:history="1">
        <w:r w:rsidRPr="002021D5">
          <w:rPr>
            <w:rStyle w:val="Hyperlink"/>
          </w:rPr>
          <w:t>https://www.politico.com/newsletters/morning-agriculture/2018/07/09/its-farm-bill-conference-time-273438</w:t>
        </w:r>
      </w:hyperlink>
      <w:r>
        <w:t xml:space="preserve">   DR</w:t>
      </w:r>
    </w:p>
    <w:p w14:paraId="6226FECD" w14:textId="617654D8" w:rsidR="00C13637" w:rsidRPr="00E10D7B" w:rsidRDefault="00402BBF" w:rsidP="00C13637">
      <w:pPr>
        <w:rPr>
          <w:u w:val="single"/>
        </w:rPr>
      </w:pPr>
      <w:r w:rsidRPr="00AE0946">
        <w:rPr>
          <w:rStyle w:val="StyleUnderline"/>
        </w:rPr>
        <w:t>IT’S FARM BILL CONFERENCE TIME:</w:t>
      </w:r>
      <w:r>
        <w:t xml:space="preserve"> Farm bill conference negotiations are upon us as members of Congress begin to return today from their weeklong Fourth of July recess. </w:t>
      </w:r>
      <w:r w:rsidRPr="00AE0946">
        <w:rPr>
          <w:rStyle w:val="StyleUnderline"/>
        </w:rPr>
        <w:t>First on the list of tasks will be determining which lawmakers make the cut as the committee is formed.</w:t>
      </w:r>
      <w:r>
        <w:t xml:space="preserve"> It’s likely House and Senate Ag staffers have already begun working behind the scenes to start merging the bills, though House Ag Chairman Mike Conaway joked on the day the House passed its measure that he may be willing to give them the July 4th holiday </w:t>
      </w:r>
      <w:r w:rsidRPr="00AE0946">
        <w:rPr>
          <w:rStyle w:val="StyleUnderline"/>
        </w:rPr>
        <w:t xml:space="preserve">off. </w:t>
      </w:r>
      <w:r w:rsidRPr="00E61145">
        <w:rPr>
          <w:rStyle w:val="StyleUnderline"/>
          <w:highlight w:val="yellow"/>
        </w:rPr>
        <w:t>A number of difficult decisions loom over conference talks</w:t>
      </w:r>
      <w:r>
        <w:t xml:space="preserve">, and none more so than finding a solution to the two bills’ competing approaches to the Supplemental Nutrition Assistance Program. Senate Ag Chairman Pat Roberts and ranking member Debbie Stabenow’s combined efforts to defeat an amendment that would have tightened SNAP work restrictions provided the latest indication that Senate leaders won’t meddle with SNAP. Conservation challenge: Aside from SNAP, sorting out major disparities between the bills’ conservation titles also stands to be a challenge, as yours truly reports this morning. Each measure would make tweaks to USDA’s three flagship conservation programs in different ways, </w:t>
      </w:r>
      <w:r w:rsidRPr="00AE0946">
        <w:rPr>
          <w:rStyle w:val="StyleUnderline"/>
        </w:rPr>
        <w:t>but the biggest hurdle will be how to address the House’s plan to eliminate the Conservation Stewardship Program and fold parts of it it into the Environmental Quality Incentives Progra</w:t>
      </w:r>
      <w:r>
        <w:t>m. “</w:t>
      </w:r>
      <w:r w:rsidRPr="00E61145">
        <w:rPr>
          <w:rStyle w:val="StyleUnderline"/>
          <w:highlight w:val="yellow"/>
        </w:rPr>
        <w:t>The discussions</w:t>
      </w:r>
      <w:r w:rsidRPr="00AE0946">
        <w:rPr>
          <w:rStyle w:val="StyleUnderline"/>
        </w:rPr>
        <w:t xml:space="preserve"> with respect to the Senate, and all of those issues, </w:t>
      </w:r>
      <w:r w:rsidRPr="00E61145">
        <w:rPr>
          <w:rStyle w:val="StyleUnderline"/>
          <w:highlight w:val="yellow"/>
        </w:rPr>
        <w:t>will mean compromise, and no one’s going to get it exactly the way they want it,”</w:t>
      </w:r>
      <w:r w:rsidRPr="00AE0946">
        <w:rPr>
          <w:rStyle w:val="StyleUnderline"/>
        </w:rPr>
        <w:t xml:space="preserve"> Conaway said when asked by reporters if the House bill’s proposed increase to the Conservation Reserve Program’s acreage cap is a must-have for him. “</w:t>
      </w:r>
      <w:r w:rsidRPr="00E61145">
        <w:rPr>
          <w:rStyle w:val="StyleUnderline"/>
          <w:highlight w:val="yellow"/>
        </w:rPr>
        <w:t>You can’t peg one specific thing</w:t>
      </w:r>
      <w:r w:rsidRPr="00AE0946">
        <w:rPr>
          <w:rStyle w:val="StyleUnderline"/>
        </w:rPr>
        <w:t xml:space="preserve"> you’re going to do or not do </w:t>
      </w:r>
      <w:r w:rsidRPr="00E61145">
        <w:rPr>
          <w:rStyle w:val="StyleUnderline"/>
          <w:highlight w:val="yellow"/>
        </w:rPr>
        <w:t>because a lot of the things go into the final decision</w:t>
      </w:r>
      <w:r w:rsidRPr="00AE0946">
        <w:rPr>
          <w:rStyle w:val="StyleUnderline"/>
        </w:rPr>
        <w:t xml:space="preserve">.” </w:t>
      </w:r>
    </w:p>
    <w:p w14:paraId="651857D2" w14:textId="77777777" w:rsidR="009D0E00" w:rsidRDefault="009D0E00" w:rsidP="003522F3">
      <w:pPr>
        <w:pStyle w:val="Heading3"/>
      </w:pPr>
      <w:r>
        <w:lastRenderedPageBreak/>
        <w:t>AT: Immigration thumps</w:t>
      </w:r>
    </w:p>
    <w:p w14:paraId="4A85C3D3" w14:textId="77777777" w:rsidR="009D0E00" w:rsidRDefault="009D0E00" w:rsidP="009D0E00">
      <w:pPr>
        <w:pStyle w:val="Heading4"/>
      </w:pPr>
      <w:r>
        <w:t>Congress waiting to act on immigration debate until after midterms</w:t>
      </w:r>
    </w:p>
    <w:p w14:paraId="08B65D82" w14:textId="77777777" w:rsidR="009D0E00" w:rsidRPr="00622358" w:rsidRDefault="009D0E00" w:rsidP="009D0E00">
      <w:pPr>
        <w:rPr>
          <w:b/>
          <w:sz w:val="24"/>
        </w:rPr>
      </w:pPr>
      <w:r w:rsidRPr="007B02D0">
        <w:rPr>
          <w:b/>
          <w:sz w:val="24"/>
        </w:rPr>
        <w:t>DeBonis, 2018</w:t>
      </w:r>
      <w:r>
        <w:t xml:space="preserve">- Congressional Reporter [Mike DeBonis,  The Washington Post, 6/28/18, </w:t>
      </w:r>
      <w:hyperlink r:id="rId41" w:history="1">
        <w:r w:rsidRPr="00F316F1">
          <w:rPr>
            <w:rStyle w:val="Hyperlink"/>
          </w:rPr>
          <w:t>https://www.washingtonpost.com/powerpost/failed-immigration-bills-leave-house-gop-at-square-one-after-weeks-of-negotiations/2018/06/28/e3807fe8-7a4c-11e8-80be-6d32e182a3bc_story.html?utm_term=.7bcc01c7bce3</w:t>
        </w:r>
      </w:hyperlink>
      <w:r>
        <w:t>, July 14, 2018, AY]</w:t>
      </w:r>
    </w:p>
    <w:p w14:paraId="572DEE43" w14:textId="77777777" w:rsidR="009D0E00" w:rsidRPr="007B02D0" w:rsidRDefault="009D0E00" w:rsidP="009D0E00">
      <w:r w:rsidRPr="007B02D0">
        <w:t>Weeks of futile negotiations that ended in a pair of failed votes have left House Republicans bitterly divided over remaking the nation’s immigration laws and without a solution to President Trump’s migrant-separation policy or the uncertain fate of young undocumented immigrants.</w:t>
      </w:r>
      <w:r>
        <w:t xml:space="preserve"> </w:t>
      </w:r>
      <w:r w:rsidRPr="007B02D0">
        <w:rPr>
          <w:rStyle w:val="StyleUnderline"/>
        </w:rPr>
        <w:t>The</w:t>
      </w:r>
      <w:r w:rsidRPr="007B02D0">
        <w:t xml:space="preserve"> frustrations have been especially pronounced among </w:t>
      </w:r>
      <w:r w:rsidRPr="007B02D0">
        <w:rPr>
          <w:rStyle w:val="StyleUnderline"/>
        </w:rPr>
        <w:t>moderates</w:t>
      </w:r>
      <w:r w:rsidRPr="007B02D0">
        <w:t xml:space="preserve">, </w:t>
      </w:r>
      <w:r w:rsidRPr="007B02D0">
        <w:rPr>
          <w:rStyle w:val="StyleUnderline"/>
        </w:rPr>
        <w:t xml:space="preserve">who moved last month to force action on immigration after it became clear that House GOP leaders preferred to wait until after the midterm elections. Leaders of the moderate bloc say the outcome has proved that no Republican-written bill can pass the House. The only solution </w:t>
      </w:r>
      <w:r w:rsidRPr="007B02D0">
        <w:t>for so-called dreamers</w:t>
      </w:r>
      <w:r w:rsidRPr="007B02D0">
        <w:rPr>
          <w:rStyle w:val="StyleUnderline"/>
        </w:rPr>
        <w:t>, they say, will be to compromise with Democrats on a narrower bill</w:t>
      </w:r>
      <w:r w:rsidRPr="007B02D0">
        <w:t>.</w:t>
      </w:r>
      <w:r>
        <w:t xml:space="preserve"> </w:t>
      </w:r>
      <w:r w:rsidRPr="007B02D0">
        <w:t>“We gave them not only the ‘four pillars’ with the president’s support and him saying he was willing to sign it but also gave them the most conservative bill on the floor that they will see,” said moderate Rep. Jeff Denham (R-Calif.). “Anything in the future will not tackle as many issues as this bill</w:t>
      </w:r>
      <w:r w:rsidRPr="007B02D0">
        <w:rPr>
          <w:rStyle w:val="StyleUnderline"/>
        </w:rPr>
        <w:t>.” The moderates, however, have not been able to force votes on bipartisan bills that would have passed with mostly Democratic votes. Instead, they had to settle for negotiations with Republican hard-liners</w:t>
      </w:r>
      <w:r w:rsidRPr="007B02D0">
        <w:t xml:space="preserve"> who ultimately declined to back a broad measure that would have granted a path to citizenship to the young, undocumented immigrants and addressed the separation of migrant children from their parents at the U.S. border in the Southwest. </w:t>
      </w:r>
      <w:r w:rsidRPr="007B02D0">
        <w:rPr>
          <w:rStyle w:val="StyleUnderline"/>
        </w:rPr>
        <w:t>It remains unclear whether immigration legislation of any kind will be up for congressional consideration before the elections in November</w:t>
      </w:r>
      <w:r w:rsidRPr="007B02D0">
        <w:t>. President Trump tweeted a week ago that GOP lawmakers would be “wasting their time” to further pursue immigration legislation until more Republicans are elected to Congress.</w:t>
      </w:r>
      <w:r>
        <w:t xml:space="preserve"> </w:t>
      </w:r>
      <w:r w:rsidRPr="007B02D0">
        <w:t>In the House, conservatives say they now have the upper hand after their hard-line bill came much closer to passage — garnering 193 votes to the broad bill’s 121. Top House leaders on Thursday continued to blame Democrats, not their own internal divisions, for the lack of progress.</w:t>
      </w:r>
      <w:r>
        <w:t xml:space="preserve"> </w:t>
      </w:r>
      <w:r w:rsidRPr="007B02D0">
        <w:t>Meanwhile, Democrats who joined forces with the moderates to spark the early-summer immigration debate but were excluded from the subsequent negotiations are hardly jumping to restart any bipartisan effort.</w:t>
      </w:r>
    </w:p>
    <w:p w14:paraId="181A565C" w14:textId="77777777" w:rsidR="009D0E00" w:rsidRPr="007B02D0" w:rsidRDefault="009D0E00" w:rsidP="009D0E00">
      <w:pPr>
        <w:pStyle w:val="Heading4"/>
      </w:pPr>
      <w:r>
        <w:t>Trump waiting until after midterms for a more comprehensive immigration debate</w:t>
      </w:r>
    </w:p>
    <w:p w14:paraId="456FCEFA" w14:textId="77777777" w:rsidR="009D0E00" w:rsidRPr="00F7556C" w:rsidRDefault="007C19A4" w:rsidP="009D0E00">
      <w:hyperlink r:id="rId42" w:history="1">
        <w:r w:rsidR="009D0E00" w:rsidRPr="00F7556C">
          <w:rPr>
            <w:b/>
            <w:sz w:val="24"/>
          </w:rPr>
          <w:t>Stracqualursi</w:t>
        </w:r>
      </w:hyperlink>
      <w:r w:rsidR="009D0E00" w:rsidRPr="00F7556C">
        <w:rPr>
          <w:rStyle w:val="metadatabylineauthor"/>
          <w:rFonts w:ascii="Helvetica Neue" w:hAnsi="Helvetica Neue" w:cs="Times New Roman"/>
          <w:b/>
          <w:color w:val="737373"/>
          <w:sz w:val="24"/>
        </w:rPr>
        <w:t> </w:t>
      </w:r>
      <w:r w:rsidR="009D0E00" w:rsidRPr="00F7556C">
        <w:rPr>
          <w:b/>
          <w:sz w:val="24"/>
        </w:rPr>
        <w:t>and Fox, 2018</w:t>
      </w:r>
      <w:r w:rsidR="009D0E00">
        <w:t>- News and Politics Reporter [</w:t>
      </w:r>
      <w:hyperlink r:id="rId43" w:history="1">
        <w:r w:rsidR="009D0E00" w:rsidRPr="00F7556C">
          <w:t>Veronica Stracqualursi</w:t>
        </w:r>
      </w:hyperlink>
      <w:r w:rsidR="009D0E00" w:rsidRPr="00F7556C">
        <w:t> </w:t>
      </w:r>
      <w:r w:rsidR="009D0E00">
        <w:t xml:space="preserve">and Lauren Fox, CNN Politics, 6/22/18, </w:t>
      </w:r>
      <w:hyperlink r:id="rId44" w:history="1">
        <w:r w:rsidR="009D0E00" w:rsidRPr="00F316F1">
          <w:rPr>
            <w:rStyle w:val="Hyperlink"/>
          </w:rPr>
          <w:t>https://www.cnn.com/2018/06/22/politics/trump-immigration-midterms/index.html</w:t>
        </w:r>
      </w:hyperlink>
      <w:r w:rsidR="009D0E00">
        <w:t>, July 14, 2018, AY]</w:t>
      </w:r>
    </w:p>
    <w:p w14:paraId="6D643891" w14:textId="77777777" w:rsidR="009D0E00" w:rsidRDefault="009D0E00" w:rsidP="009D0E00">
      <w:r w:rsidRPr="007B02D0">
        <w:t>https://www.cnn.com/2018/06/22/politics/trump-immigration-midterms/index.html</w:t>
      </w:r>
    </w:p>
    <w:p w14:paraId="38DAF429" w14:textId="77777777" w:rsidR="009D0E00" w:rsidRDefault="009D0E00" w:rsidP="009D0E00">
      <w:r w:rsidRPr="00F7556C">
        <w:rPr>
          <w:rStyle w:val="StyleUnderline"/>
        </w:rPr>
        <w:t xml:space="preserve">President Donald Trump said Friday that Republicans should wait until after the November midterm elections to pass immigration legislation -- undercutting GOP leadership -- but Capitol Hill negotiators say they'll continue working through the weekend on a bill they hope can pass next week </w:t>
      </w:r>
      <w:r w:rsidRPr="007B02D0">
        <w:t>despite the tweet.</w:t>
      </w:r>
      <w:r>
        <w:t xml:space="preserve"> </w:t>
      </w:r>
      <w:r w:rsidRPr="007B02D0">
        <w:t>"Republicans should stop wasting their time on Immigration until after we elect more Senators and Congressmen/women in November," Trump tweeted. "Dems are just playing games, have no intention of doing anything to solves this decades old problem. We can pass great legislation after the Red Wave!"</w:t>
      </w:r>
      <w:r>
        <w:t xml:space="preserve"> </w:t>
      </w:r>
      <w:r w:rsidRPr="007B02D0">
        <w:t xml:space="preserve">Trump's comments come as House Republicans have been struggling to wrangle support for </w:t>
      </w:r>
      <w:r w:rsidRPr="007B02D0">
        <w:lastRenderedPageBreak/>
        <w:t>a comprehensive immigration bill. On Thursday, Republicans decided to postpone a vote on it for the second time in less than a day. Senate and House leaders have also been trying to find a bill that would end family separations at the border.</w:t>
      </w:r>
      <w:r>
        <w:t xml:space="preserve"> </w:t>
      </w:r>
      <w:r w:rsidRPr="007B02D0">
        <w:t xml:space="preserve">In a series of tweets Friday morning, </w:t>
      </w:r>
      <w:r w:rsidRPr="00F7556C">
        <w:rPr>
          <w:rStyle w:val="StyleUnderline"/>
        </w:rPr>
        <w:t>Trump said electing more Republicans in November would result in a comprehensive immigration bill. "Elect more Republicans in November and we will pass the finest, fairest and most comprehensive Immigration Bills anywhere in the world.</w:t>
      </w:r>
      <w:r w:rsidRPr="007B02D0">
        <w:t xml:space="preserve"> Right now we have the dumbest and the worst," he tweeted. "Dems are doing nothing but Obstructing. Remember their motto, RESIST! Ours is PRODUCE!"</w:t>
      </w:r>
      <w:r>
        <w:t xml:space="preserve"> </w:t>
      </w:r>
      <w:r w:rsidRPr="007B02D0">
        <w:t>Earlier this week, Trump told Republican lawmakers in a closed-door meeting that he was "100%" behind their push to pass an immigration bill, according to Rep. Mark Meadows and other Republicans in the room.</w:t>
      </w:r>
      <w:r>
        <w:t xml:space="preserve"> </w:t>
      </w:r>
      <w:r w:rsidRPr="00F7556C">
        <w:rPr>
          <w:rStyle w:val="StyleUnderline"/>
        </w:rPr>
        <w:t>House Republicans on Capitol Hill</w:t>
      </w:r>
      <w:r w:rsidRPr="007B02D0">
        <w:t xml:space="preserve"> on Friday said they were surprised by Trump's tweet and while those </w:t>
      </w:r>
      <w:r w:rsidRPr="00F7556C">
        <w:rPr>
          <w:rStyle w:val="StyleUnderline"/>
        </w:rPr>
        <w:t>involved with negotiations vowed to continue</w:t>
      </w:r>
      <w:r w:rsidRPr="007B02D0">
        <w:t>, others voiced frustration with the President undercutting their plans.</w:t>
      </w:r>
      <w:r>
        <w:t xml:space="preserve"> </w:t>
      </w:r>
      <w:r w:rsidRPr="007B02D0">
        <w:t>South Carolina Republican Rep. Mark Sanford said Trump's tweets Friday amounted to "game over" for any immigration bill being considered.</w:t>
      </w:r>
      <w:r>
        <w:t xml:space="preserve"> </w:t>
      </w:r>
      <w:r w:rsidRPr="007B02D0">
        <w:t>"It takes the wind out of the sails in what might have been a fairly productive week in terms of looking for a compromise," Sanford told CNN's Alisyn Camerota on "New Day."</w:t>
      </w:r>
      <w:r>
        <w:t xml:space="preserve"> </w:t>
      </w:r>
      <w:r w:rsidRPr="007B02D0">
        <w:t>"What I would like is for the President to have the same message," said Rep. Mike Coffman, a vulnerable Republican from Colorado facing midterm pressures over immigration issues. He added, "I get that it's tough in the Senate with the 60 vote requirement, uh, but that is no reason not to try."</w:t>
      </w:r>
      <w:r>
        <w:t xml:space="preserve"> </w:t>
      </w:r>
      <w:r w:rsidRPr="007B02D0">
        <w:t>But House Majority Leader Kevin McCarthy, says GOP members are still marching forward with plans to vote next week.</w:t>
      </w:r>
      <w:r>
        <w:t xml:space="preserve"> </w:t>
      </w:r>
      <w:r w:rsidRPr="007B02D0">
        <w:t>"</w:t>
      </w:r>
      <w:r w:rsidRPr="00622358">
        <w:t>We'll work through the weekend and you'll see that bill on the floor next week," said the California Republican, whom House Speaker Paul Ryan endorsed as his replacement when he retires at the end of his term.</w:t>
      </w:r>
      <w:r>
        <w:t xml:space="preserve"> </w:t>
      </w:r>
      <w:r w:rsidRPr="007B02D0">
        <w:t>Deputy Majority Whip Patrick McHenry, a North Carolina Republican, told reporters that the politics of immigration "is the same as it ever was"</w:t>
      </w:r>
      <w:r>
        <w:t xml:space="preserve"> </w:t>
      </w:r>
      <w:r w:rsidRPr="007B02D0">
        <w:t>Asked why Republicans don't stop wasting their time after Trump's tweet, McHenry responded "that's a very good question."</w:t>
      </w:r>
      <w:r>
        <w:t xml:space="preserve"> </w:t>
      </w:r>
      <w:r w:rsidRPr="007B02D0">
        <w:t>He then added "votes were pledged in order to turn off the discharge petition," a reference to the procedural maneuver moderates had threatened to use to force a vote on a series of immigration bills.</w:t>
      </w:r>
      <w:r>
        <w:t xml:space="preserve"> </w:t>
      </w:r>
      <w:r w:rsidRPr="007B02D0">
        <w:t>"There was a pledge that was made and the intention is to fulfill it," McHenry said.</w:t>
      </w:r>
    </w:p>
    <w:p w14:paraId="42D58882" w14:textId="77777777" w:rsidR="009D0E00" w:rsidRDefault="009D0E00" w:rsidP="009D0E00">
      <w:pPr>
        <w:pStyle w:val="Heading4"/>
      </w:pPr>
      <w:r>
        <w:t>Trump pushing immigration debate until after November</w:t>
      </w:r>
    </w:p>
    <w:p w14:paraId="14E2C53C" w14:textId="77777777" w:rsidR="009D0E00" w:rsidRPr="00622358" w:rsidRDefault="009D0E00" w:rsidP="009D0E00">
      <w:r w:rsidRPr="00622358">
        <w:rPr>
          <w:rFonts w:eastAsiaTheme="majorEastAsia" w:cstheme="majorBidi"/>
          <w:b/>
          <w:bCs/>
          <w:sz w:val="26"/>
          <w:szCs w:val="26"/>
        </w:rPr>
        <w:t>Fox, 2018</w:t>
      </w:r>
      <w:r>
        <w:t xml:space="preserve">- Politics Reporter [Lauren Fox, CNN Politics, 6/25/18, </w:t>
      </w:r>
      <w:hyperlink r:id="rId45" w:history="1">
        <w:r w:rsidRPr="00F316F1">
          <w:rPr>
            <w:rStyle w:val="Hyperlink"/>
          </w:rPr>
          <w:t>https://www.cnn.com/2018/06/25/politics/republican-immigration-bill-congress/index.html</w:t>
        </w:r>
      </w:hyperlink>
      <w:r>
        <w:t>, July 14, 2018, AY]</w:t>
      </w:r>
    </w:p>
    <w:p w14:paraId="5AB558C0" w14:textId="77777777" w:rsidR="009D0E00" w:rsidRPr="007B02D0" w:rsidRDefault="009D0E00" w:rsidP="009D0E00">
      <w:r w:rsidRPr="00622358">
        <w:rPr>
          <w:rStyle w:val="StyleUnderline"/>
        </w:rPr>
        <w:t>House Republicans will push ahead this week with a vote on their own compromise immigration bill that still faces long odds in the chamber despite last-minute delays and a rush to make changes.</w:t>
      </w:r>
      <w:r>
        <w:t xml:space="preserve"> </w:t>
      </w:r>
      <w:r w:rsidRPr="007B02D0">
        <w:t>Over the weekend, aides and members worked to see if they might be able to include a provision to expand E-verify, a program the US government uses to check the immigration status of workers, as well as a guest worker visa program. But, there was little evidence that the changes would be enough to get the bill passed.</w:t>
      </w:r>
      <w:r>
        <w:t xml:space="preserve"> </w:t>
      </w:r>
      <w:r w:rsidRPr="007B02D0">
        <w:t xml:space="preserve">House Republicans seemed to be losing momentum </w:t>
      </w:r>
      <w:r w:rsidRPr="00622358">
        <w:rPr>
          <w:rStyle w:val="StyleUnderline"/>
        </w:rPr>
        <w:t>late last week</w:t>
      </w:r>
      <w:r w:rsidRPr="007B02D0">
        <w:t xml:space="preserve"> after </w:t>
      </w:r>
      <w:r w:rsidRPr="00622358">
        <w:rPr>
          <w:rStyle w:val="StyleUnderline"/>
        </w:rPr>
        <w:t xml:space="preserve">President Donald Trump </w:t>
      </w:r>
      <w:r w:rsidRPr="00622358">
        <w:t>tweeted Friday that he</w:t>
      </w:r>
      <w:r w:rsidRPr="00622358">
        <w:rPr>
          <w:rStyle w:val="StyleUnderline"/>
        </w:rPr>
        <w:t xml:space="preserve"> thought the House GOP conference should wait to address immigration until after the midterms and stop "wasting their time." </w:t>
      </w:r>
      <w:r w:rsidRPr="007B02D0">
        <w:t xml:space="preserve">The reality for the House conference -- and Republican lawmakers in general -- is that the politics of immigration have not changed. Long an issue that has revealed partisan schisms within their ranks, Republicans are still at odds. Moderates back a path to citizenship for individuals who were brought to the US illegally as children. Conservatives have been wary of signing onto anything that can be construed by their base as "amnesty." And, that's just the beginning. Divisions over legal immigration numbers, guest worker programs and even E-verify have </w:t>
      </w:r>
      <w:r w:rsidRPr="007B02D0">
        <w:lastRenderedPageBreak/>
        <w:t>crippled the party from solving the problem countless times before.</w:t>
      </w:r>
      <w:r>
        <w:t xml:space="preserve"> </w:t>
      </w:r>
      <w:r w:rsidRPr="007B02D0">
        <w:t>"</w:t>
      </w:r>
      <w:r w:rsidRPr="00622358">
        <w:rPr>
          <w:rStyle w:val="StyleUnderline"/>
        </w:rPr>
        <w:t>Republicans should stop wasting their time on Immigration until after we elect more Senators and Congressmen/women in November.</w:t>
      </w:r>
      <w:r w:rsidRPr="007B02D0">
        <w:t xml:space="preserve"> Dems are just playing games, have no intention of doing anything to solves this decades old problem. We can pass great legislation after the Red Wave!" </w:t>
      </w:r>
      <w:r w:rsidRPr="00622358">
        <w:rPr>
          <w:rStyle w:val="StyleUnderline"/>
        </w:rPr>
        <w:t>Trump tweeted</w:t>
      </w:r>
      <w:r w:rsidRPr="007B02D0">
        <w:t>.</w:t>
      </w:r>
      <w:r>
        <w:t xml:space="preserve"> </w:t>
      </w:r>
      <w:r w:rsidRPr="007B02D0">
        <w:t>Trump's inconsistent support was weighing on members. On Tuesday, Trump visited the House conference on Capitol Hill to tell them he backed them "100%." But despite an all-out lobbying blitz from the administration Wednesday to pass the bill, Trump's support was waning, and by the end of the week, playing into conservatives' worst fear that Trump wouldn't be able to shield them from critics of the bill.</w:t>
      </w:r>
      <w:r>
        <w:t xml:space="preserve"> </w:t>
      </w:r>
      <w:r w:rsidRPr="007B02D0">
        <w:t>"What I would like is for the President to have the same message," said Rep. Mike Coffman, a Republican from Colorado who faces a tough re-election in a swing district. "The message that he had when he talked to us behind closed doors versus the message in terms of talking to the American people."</w:t>
      </w:r>
      <w:r>
        <w:t xml:space="preserve"> </w:t>
      </w:r>
      <w:r w:rsidRPr="007B02D0">
        <w:t>Rep. Greg Walden, a Republican from Oregon, told reporters the tweet was "a bit of a surprise."</w:t>
      </w:r>
      <w:r>
        <w:t xml:space="preserve"> </w:t>
      </w:r>
      <w:r w:rsidRPr="007B02D0">
        <w:t>"The best way to pass legislation is to consistently support a position," Walden added later.</w:t>
      </w:r>
      <w:r>
        <w:t xml:space="preserve"> </w:t>
      </w:r>
      <w:r w:rsidRPr="007B02D0">
        <w:t>Pressed if the President was doing that, Walden said "I'll leave it at that."</w:t>
      </w:r>
      <w:r>
        <w:t xml:space="preserve"> </w:t>
      </w:r>
      <w:r w:rsidRPr="007B02D0">
        <w:t>Over the weekend, Trump visited Nevada where he once again made his tough-on-borders message a centerpiece of his stump speech. But the President didn't push for lawmakers already in Congress to act in the House. Instead, Trump warned about the danger of softening his stance on immigration.</w:t>
      </w:r>
      <w:r>
        <w:t xml:space="preserve"> </w:t>
      </w:r>
      <w:r w:rsidRPr="007B02D0">
        <w:t>"If they see any weakness, they will come by the millions," Trump said at the rally.</w:t>
      </w:r>
      <w:r>
        <w:t xml:space="preserve"> </w:t>
      </w:r>
      <w:r w:rsidRPr="00622358">
        <w:rPr>
          <w:rStyle w:val="StyleUnderline"/>
        </w:rPr>
        <w:t>Republicans were supposed to have already voted on their immigration proposal last week, but in a last-minute decision, leaders chose to hold off in hopes that a last-minute negotiation would inch them closer to passage</w:t>
      </w:r>
      <w:r w:rsidRPr="007B02D0">
        <w:t>.</w:t>
      </w:r>
      <w:r>
        <w:t xml:space="preserve"> </w:t>
      </w:r>
      <w:r w:rsidRPr="007B02D0">
        <w:t>Deputy Majority Whip Patrick McHenry, a North Carolina Republican and one of the top vote counters in the GOP, was blunt about the prospects for a different outcome, telling reporters that the politics of immigration was "the same as it ever was" Friday.</w:t>
      </w:r>
      <w:r>
        <w:t xml:space="preserve"> </w:t>
      </w:r>
      <w:r w:rsidRPr="007B02D0">
        <w:t>For leadership, the entire exercise of trying to solve immigration just five months ahead of the midterm elections was never their choice. The scrambling to find a compromise was the result of a push from House moderates. Members had threatened to force a vote on the House floor using a rarely deployed discharge petition, a procedure that would have forced a floor vote for a package of bills that included some that leadership didn't support. That triggered a rapid response to neutralize the discharge petition and negotiate on immigration -- an issue that hadn't been addressed comprehensively since the late 1980s.</w:t>
      </w:r>
      <w:r>
        <w:t xml:space="preserve"> </w:t>
      </w:r>
      <w:r w:rsidRPr="00622358">
        <w:rPr>
          <w:rStyle w:val="StyleUnderline"/>
        </w:rPr>
        <w:t>But as part of the push to find a compromise and appease moderates, leaders also had to agree to put a conservative immigration bill -- commonly shorthanded around Capitol Hill</w:t>
      </w:r>
      <w:r w:rsidRPr="007B02D0">
        <w:t xml:space="preserve"> as the Goodlatte bill for author Rep. Bob Goodlatte of Virginia, on the floor. On Thursday, that bill earned 193 votes, more than expected, but still short of the necessary votes to pass.</w:t>
      </w:r>
      <w:r>
        <w:t xml:space="preserve"> </w:t>
      </w:r>
      <w:r w:rsidRPr="007B02D0">
        <w:t>Asked why Republicans did not just stop wasting their time after Trump's tweet, McHenry responded "that's a very good question."</w:t>
      </w:r>
      <w:r>
        <w:t xml:space="preserve"> </w:t>
      </w:r>
      <w:r w:rsidRPr="007B02D0">
        <w:t>He then added "votes were pledged in order to turn off the discharge petition."</w:t>
      </w:r>
      <w:r>
        <w:t xml:space="preserve"> </w:t>
      </w:r>
      <w:r w:rsidRPr="007B02D0">
        <w:t>"There was a pledge that was made and the intention is to fulfill it," he said.</w:t>
      </w:r>
      <w:r>
        <w:t xml:space="preserve"> </w:t>
      </w:r>
      <w:r w:rsidRPr="007B02D0">
        <w:t xml:space="preserve">Over the weekend, the Trump administration issued guidance for how families might be reunited on the Southern border. There are still more than 2,000 children in the Department of Health and Human services' custody. </w:t>
      </w:r>
      <w:r w:rsidRPr="00622358">
        <w:rPr>
          <w:rStyle w:val="StyleUnderline"/>
        </w:rPr>
        <w:t>In the Senate, a bipartisan group of lawmakers is seeking their own narrow legislative option to more permanently end family separations, but those negotiations are ongoing.</w:t>
      </w:r>
      <w:r>
        <w:t xml:space="preserve"> </w:t>
      </w:r>
      <w:r w:rsidRPr="007B02D0">
        <w:t>Senate Homeland Security Chairman Ron Johnson, a Republican from Wisconsin, told CNN's Jake Tapper on Sunday that he would continue to deploy oversight to make sure that children and families were reunited, but Johnson noted that there were issues under the Obama administration with keeping track of children in the Department of Health and Human services custody as well. Asked if he was confident the Trump administration could unite the families that are still separated, Johnson said "they are saying they do."</w:t>
      </w:r>
      <w:r>
        <w:t xml:space="preserve"> </w:t>
      </w:r>
      <w:r w:rsidRPr="007B02D0">
        <w:t>"We will continue our oversight on that," Johnson said.</w:t>
      </w:r>
    </w:p>
    <w:p w14:paraId="53B10E7D" w14:textId="77777777" w:rsidR="009D0E00" w:rsidRPr="009D0E00" w:rsidRDefault="009D0E00" w:rsidP="009D0E00"/>
    <w:p w14:paraId="2F381923" w14:textId="71EE07E0" w:rsidR="00CE5472" w:rsidRDefault="0029679C" w:rsidP="003522F3">
      <w:pPr>
        <w:pStyle w:val="Heading3"/>
      </w:pPr>
      <w:r>
        <w:lastRenderedPageBreak/>
        <w:t>AT: Extension Inevitable</w:t>
      </w:r>
    </w:p>
    <w:p w14:paraId="5EDC391B" w14:textId="5E5C266B" w:rsidR="0015616C" w:rsidRDefault="0015616C" w:rsidP="0015616C">
      <w:pPr>
        <w:pStyle w:val="Heading4"/>
      </w:pPr>
      <w:r>
        <w:t>Extension collapse</w:t>
      </w:r>
      <w:r w:rsidR="00E54216">
        <w:t>s</w:t>
      </w:r>
      <w:r>
        <w:t xml:space="preserve"> ag markets and cause</w:t>
      </w:r>
      <w:r w:rsidR="00E54216">
        <w:t>s</w:t>
      </w:r>
      <w:r>
        <w:t xml:space="preserve"> farmers to go bankrupt-</w:t>
      </w:r>
    </w:p>
    <w:p w14:paraId="4187B77F" w14:textId="77777777" w:rsidR="0015616C" w:rsidRPr="00AE37DB" w:rsidRDefault="0015616C" w:rsidP="0015616C">
      <w:pPr>
        <w:shd w:val="clear" w:color="auto" w:fill="FFFFFF"/>
        <w:spacing w:after="300" w:line="240" w:lineRule="auto"/>
        <w:rPr>
          <w:rFonts w:ascii="Helvetica" w:eastAsia="Times New Roman" w:hAnsi="Helvetica" w:cs="Helvetica"/>
          <w:color w:val="2B2C30"/>
          <w:sz w:val="20"/>
          <w:szCs w:val="20"/>
        </w:rPr>
      </w:pPr>
      <w:r w:rsidRPr="000E028B">
        <w:rPr>
          <w:rStyle w:val="Style13ptBold"/>
        </w:rPr>
        <w:t>Johnson 4/18/18</w:t>
      </w:r>
      <w:r>
        <w:rPr>
          <w:rFonts w:ascii="Helvetica" w:eastAsia="Times New Roman" w:hAnsi="Helvetica" w:cs="Helvetica"/>
          <w:color w:val="2B2C30"/>
          <w:sz w:val="27"/>
          <w:szCs w:val="27"/>
        </w:rPr>
        <w:t xml:space="preserve"> </w:t>
      </w:r>
      <w:r w:rsidRPr="00DC04FF">
        <w:rPr>
          <w:rFonts w:ascii="Helvetica" w:eastAsia="Times New Roman" w:hAnsi="Helvetica" w:cs="Helvetica"/>
          <w:color w:val="2B2C30"/>
          <w:sz w:val="20"/>
          <w:szCs w:val="20"/>
        </w:rPr>
        <w:t>President of the National Farmers Union, an organization that represents 200,000 family farmers in the US, and former president of the National Association of State Departments of Agriculture (Roger, “Future of American agriculture depends on 2018 farm bill”, date accessed 7/11/11, http://thehill.com/opinion/energy-environment/383809-future-of-american-agriculture-depends-on-2018-farm-bill)</w:t>
      </w:r>
    </w:p>
    <w:p w14:paraId="1FC73957" w14:textId="07554543" w:rsidR="009A582D" w:rsidRDefault="0015616C" w:rsidP="00DC45DC">
      <w:pPr>
        <w:pStyle w:val="NormalWeb"/>
        <w:shd w:val="clear" w:color="auto" w:fill="FFFFFF"/>
        <w:spacing w:before="0" w:beforeAutospacing="0" w:after="300" w:afterAutospacing="0"/>
      </w:pPr>
      <w:r w:rsidRPr="00AE37DB">
        <w:rPr>
          <w:rStyle w:val="StyleUnderline"/>
        </w:rPr>
        <w:t>In 2014, Congress passed a Farm Bill that was reflective of the state of the farm economy at that time</w:t>
      </w:r>
      <w:r w:rsidRPr="00CE5472">
        <w:rPr>
          <w:rFonts w:ascii="Helvetica" w:hAnsi="Helvetica" w:cs="Helvetica"/>
          <w:color w:val="2B2C30"/>
          <w:sz w:val="12"/>
        </w:rPr>
        <w:t xml:space="preserve">. </w:t>
      </w:r>
      <w:r w:rsidRPr="00AE37DB">
        <w:rPr>
          <w:rStyle w:val="StyleUnderline"/>
        </w:rPr>
        <w:t xml:space="preserve">Prices for farm products were high </w:t>
      </w:r>
      <w:r w:rsidRPr="00CE5472">
        <w:rPr>
          <w:rFonts w:ascii="Helvetica" w:hAnsi="Helvetica" w:cs="Helvetica"/>
          <w:color w:val="2B2C30"/>
          <w:sz w:val="12"/>
        </w:rPr>
        <w:t xml:space="preserve">and the legislation was written to save Congress $23 billion over 10 years. Now, it is projected to save $100 billion. </w:t>
      </w:r>
      <w:r w:rsidRPr="00AE37DB">
        <w:rPr>
          <w:rStyle w:val="StyleUnderline"/>
        </w:rPr>
        <w:t>Since that bill was written, net farm income plummeted 50 percent</w:t>
      </w:r>
      <w:r w:rsidRPr="00CE5472">
        <w:rPr>
          <w:rFonts w:ascii="Helvetica" w:hAnsi="Helvetica" w:cs="Helvetica"/>
          <w:color w:val="2B2C30"/>
          <w:sz w:val="12"/>
        </w:rPr>
        <w:t xml:space="preserve">. </w:t>
      </w:r>
      <w:r w:rsidRPr="00AE37DB">
        <w:rPr>
          <w:rStyle w:val="StyleUnderline"/>
        </w:rPr>
        <w:t>The programs</w:t>
      </w:r>
      <w:r w:rsidRPr="00CE5472">
        <w:rPr>
          <w:rFonts w:ascii="Helvetica" w:hAnsi="Helvetica" w:cs="Helvetica"/>
          <w:color w:val="2B2C30"/>
          <w:sz w:val="12"/>
        </w:rPr>
        <w:t xml:space="preserve"> — designed for when prices were high — </w:t>
      </w:r>
      <w:r w:rsidRPr="00AE37DB">
        <w:rPr>
          <w:rStyle w:val="StyleUnderline"/>
        </w:rPr>
        <w:t>are failing to provide an adequate safety net now that prices are low</w:t>
      </w:r>
      <w:r w:rsidRPr="00CE5472">
        <w:rPr>
          <w:rFonts w:ascii="Helvetica" w:hAnsi="Helvetica" w:cs="Helvetica"/>
          <w:color w:val="2B2C30"/>
          <w:sz w:val="12"/>
        </w:rPr>
        <w:t xml:space="preserve">. </w:t>
      </w:r>
      <w:r w:rsidRPr="00CB1EA5">
        <w:rPr>
          <w:rStyle w:val="StyleUnderline"/>
        </w:rPr>
        <w:t>Some programs</w:t>
      </w:r>
      <w:r w:rsidRPr="00CE5472">
        <w:rPr>
          <w:rFonts w:ascii="Helvetica" w:hAnsi="Helvetica" w:cs="Helvetica"/>
          <w:color w:val="2B2C30"/>
          <w:sz w:val="12"/>
        </w:rPr>
        <w:t xml:space="preserve">, especially those for dairy producers </w:t>
      </w:r>
      <w:r w:rsidRPr="00D40F61">
        <w:rPr>
          <w:rStyle w:val="StyleUnderline"/>
        </w:rPr>
        <w:t>are failing farmers miserably.</w:t>
      </w:r>
      <w:r w:rsidRPr="00CE5472">
        <w:rPr>
          <w:rFonts w:ascii="Helvetica" w:hAnsi="Helvetica" w:cs="Helvetica"/>
          <w:color w:val="2B2C30"/>
          <w:sz w:val="12"/>
        </w:rPr>
        <w:t xml:space="preserve"> In fact, </w:t>
      </w:r>
      <w:r w:rsidRPr="00AE37DB">
        <w:rPr>
          <w:rStyle w:val="StyleUnderline"/>
        </w:rPr>
        <w:t>the U.S. is losing thousands of dairy farms every year while the program designed to protect dairy producers has failed to provide even mediocre assistance</w:t>
      </w:r>
      <w:r w:rsidRPr="00CE5472">
        <w:rPr>
          <w:rFonts w:ascii="Helvetica" w:hAnsi="Helvetica" w:cs="Helvetica"/>
          <w:color w:val="2B2C30"/>
          <w:sz w:val="12"/>
        </w:rPr>
        <w:t xml:space="preserve">. </w:t>
      </w:r>
      <w:r w:rsidRPr="00466041">
        <w:rPr>
          <w:rStyle w:val="StyleUnderline"/>
        </w:rPr>
        <w:t>This farm bill must reflect the current reality of the farm economy</w:t>
      </w:r>
      <w:r w:rsidRPr="00CE5472">
        <w:rPr>
          <w:rFonts w:ascii="Helvetica" w:hAnsi="Helvetica" w:cs="Helvetica"/>
          <w:color w:val="2B2C30"/>
          <w:sz w:val="12"/>
          <w:shd w:val="clear" w:color="auto" w:fill="FFFFFF"/>
        </w:rPr>
        <w:t xml:space="preserve">. </w:t>
      </w:r>
      <w:r w:rsidRPr="00D40F61">
        <w:rPr>
          <w:rStyle w:val="StyleUnderline"/>
        </w:rPr>
        <w:t>The farm safety net requires a significant increase in funding</w:t>
      </w:r>
      <w:r w:rsidRPr="00CE5472">
        <w:rPr>
          <w:rFonts w:ascii="Helvetica" w:hAnsi="Helvetica" w:cs="Helvetica"/>
          <w:color w:val="2B2C30"/>
          <w:sz w:val="12"/>
          <w:shd w:val="clear" w:color="auto" w:fill="FFFFFF"/>
        </w:rPr>
        <w:t xml:space="preserve">, </w:t>
      </w:r>
      <w:r w:rsidRPr="00D40F61">
        <w:rPr>
          <w:rStyle w:val="StyleUnderline"/>
        </w:rPr>
        <w:t>and farmers need the fix now</w:t>
      </w:r>
      <w:r w:rsidRPr="00CE5472">
        <w:rPr>
          <w:rFonts w:ascii="Helvetica" w:hAnsi="Helvetica" w:cs="Helvetica"/>
          <w:color w:val="2B2C30"/>
          <w:sz w:val="12"/>
          <w:shd w:val="clear" w:color="auto" w:fill="FFFFFF"/>
        </w:rPr>
        <w:t>. Yet, congressional leadership has already ruled out allotting additional funding to the farm bill. They have significantly hamstrung House and Senate agriculture committee leadership’s ability to deal with the financial strife facing America’s family farmers.</w:t>
      </w:r>
      <w:r w:rsidRPr="0029679C">
        <w:t xml:space="preserve"> </w:t>
      </w:r>
    </w:p>
    <w:p w14:paraId="61DB24EF" w14:textId="39E00B92" w:rsidR="005C6FDF" w:rsidRDefault="005C6FDF" w:rsidP="005C6FDF">
      <w:pPr>
        <w:pStyle w:val="Heading4"/>
      </w:pPr>
      <w:r>
        <w:t>Momentum towards deal now, extension collapses ag economy-</w:t>
      </w:r>
    </w:p>
    <w:p w14:paraId="46506A2C" w14:textId="77777777" w:rsidR="005C6FDF" w:rsidRDefault="005C6FDF" w:rsidP="005C6FDF">
      <w:pPr>
        <w:pStyle w:val="NoSpacing"/>
      </w:pPr>
      <w:r w:rsidRPr="009266FF">
        <w:rPr>
          <w:b/>
        </w:rPr>
        <w:t>Bilek 18</w:t>
      </w:r>
      <w:r>
        <w:t xml:space="preserve"> - </w:t>
      </w:r>
      <w:r w:rsidRPr="00D84408">
        <w:t>Minnesota Corn Growers Association senior public policy director</w:t>
      </w:r>
      <w:r>
        <w:t xml:space="preserve">[Amanda Bilek, 07/03/2018, MinnesotaCornGrowersAssociation, </w:t>
      </w:r>
      <w:r w:rsidRPr="00D84408">
        <w:t>With Senate and House versions passed, new optimism for 2018 farm bill</w:t>
      </w:r>
      <w:r>
        <w:t xml:space="preserve">, </w:t>
      </w:r>
      <w:hyperlink r:id="rId46" w:history="1">
        <w:r w:rsidRPr="007B2BA5">
          <w:rPr>
            <w:rStyle w:val="Hyperlink"/>
          </w:rPr>
          <w:t>http://www.mncorn.org/2018/07/03/senate-house-versions-passed-new-optimism-2018-farm-bill/</w:t>
        </w:r>
      </w:hyperlink>
      <w:r>
        <w:t>, Acc 07/13/2018, MBA&lt;AJ&gt;]</w:t>
      </w:r>
    </w:p>
    <w:p w14:paraId="16060330" w14:textId="77777777" w:rsidR="005C6FDF" w:rsidRPr="00D84408" w:rsidRDefault="005C6FDF" w:rsidP="005C6FDF">
      <w:pPr>
        <w:pStyle w:val="NoSpacing"/>
      </w:pPr>
    </w:p>
    <w:p w14:paraId="7AF642C4" w14:textId="575137EB" w:rsidR="005C6FDF" w:rsidRPr="00AD15BE" w:rsidRDefault="005C6FDF" w:rsidP="005C6FDF">
      <w:pPr>
        <w:rPr>
          <w:b/>
          <w:u w:val="single"/>
        </w:rPr>
      </w:pPr>
      <w:r w:rsidRPr="005C6FDF">
        <w:rPr>
          <w:sz w:val="12"/>
        </w:rPr>
        <w:t xml:space="preserve">Earlier this year the road to passing a farm bill in 2018 seemed bleak, as controversial reforms brought a new level of contention between both political parties. But </w:t>
      </w:r>
      <w:r w:rsidRPr="009266FF">
        <w:rPr>
          <w:rStyle w:val="StyleUnderline"/>
        </w:rPr>
        <w:t xml:space="preserve">after the Senate passed their farm bill last week, </w:t>
      </w:r>
      <w:r w:rsidRPr="00601643">
        <w:rPr>
          <w:rStyle w:val="StyleUnderline"/>
          <w:highlight w:val="yellow"/>
        </w:rPr>
        <w:t>we now have a version from both chambers to reconcile, producing cautious optimism</w:t>
      </w:r>
      <w:r w:rsidRPr="005C6FDF">
        <w:rPr>
          <w:sz w:val="12"/>
        </w:rPr>
        <w:t xml:space="preserve">. We offer a quick recap below on how the House and Senate farm bills stack up to Minnesota Corn Growers Association (MCGA) farm bill priorities. After first suffering a defeat, the House narrowly passed H.R. 2, the Agriculture and Nutrition Act of 2018, known as the farm bill, on June 21. The bill largely reflects current law especially when it comes to crop insurance (the current crop insurance program is maintained). There are some improvements to various programs including: Switches to yield data from the Risk Management Agency (RMA) instead of the National Ag Statistics Service (NASS) as the primary data source for the Price Loss Coverage (PLC) and Agriculture Risk Coverage (ARC) programs. It also bases ARC payments on physical location of farm, as well as enables farmers to make a new choice between ARC and PLC. Increases Conservation Reserve Program (CRP) acreage cap from 24 million acres to 29 million acres. The bill caps the max CRP rental rate at no more than 80 percent of the NASS county average. Creates an International Market Development Program, which combines Market Access Program (MAP), Foreign Market Development Program (FMD) and two other programs. The bill would continue to fund each program at current levels of funding with a slight increase of $1.5 million per year. The source of contention on the House side was the inclusion of Supplemental Nutrition Assistance Program (SNAP) reforms in the farm bill, including work and training requirements. Due to the reforms, the House farm bill received no support from Democrats on final passage. Democrats did help defeat several amendments during floor debate that would have been harmful to U.S. farmers and ranchers. The Senate passed their version of the farm bill in an early evening vote on June 28 on a wide bipartisan margin of 86-11. The Senate bill did not include some of the more controversial changes to SNAP. The Senate farm bill also largely maintains current law. Crop insurance is protected by maintaining the same program as the 2014 bill. Similar to the House, the Senate bills make administrative changes to current programs, including: Switches to RMA yield data for ARC and PLC programs. It also lowers the adjusted gross income limit to $700,000, from $900,000, annually based on a three year average. The bill bases ARC payments on farm location, as well as enables farmers to make a new choice between ARC and PLC. Increases CRP acreage cap by 1 million acres and caps CRP rental rate at 88.5% of NASS county average. Reauthorizes MAP and FMD at current funding authorization, as well as authorizes $6 million per year for a “Priority Trade Fund” used by the U.S. Department of Agriculture Secretary for market development or export promotion activities. </w:t>
      </w:r>
      <w:r w:rsidRPr="009266FF">
        <w:rPr>
          <w:rStyle w:val="StyleUnderline"/>
        </w:rPr>
        <w:t xml:space="preserve">MCGA is pleased to see the progress so far on reauthorizing a new farm bill this year. </w:t>
      </w:r>
      <w:r w:rsidRPr="00601643">
        <w:rPr>
          <w:rStyle w:val="StyleUnderline"/>
          <w:highlight w:val="yellow"/>
        </w:rPr>
        <w:t>Completing a farm bill on time will give farmers much needed certainty</w:t>
      </w:r>
      <w:r w:rsidRPr="009266FF">
        <w:rPr>
          <w:rStyle w:val="StyleUnderline"/>
        </w:rPr>
        <w:t xml:space="preserve"> during uncertain times </w:t>
      </w:r>
      <w:r w:rsidRPr="005C6FDF">
        <w:rPr>
          <w:rStyle w:val="StyleUnderline"/>
          <w:highlight w:val="yellow"/>
        </w:rPr>
        <w:t>in the agriculture economy</w:t>
      </w:r>
      <w:r w:rsidRPr="009266FF">
        <w:rPr>
          <w:rStyle w:val="StyleUnderline"/>
        </w:rPr>
        <w:t xml:space="preserve">. Additionally, reauthorization of the farm bill will give farmers the option to make a new choice between ARC and PLC; </w:t>
      </w:r>
      <w:r w:rsidRPr="00601643">
        <w:rPr>
          <w:rStyle w:val="Emphasis"/>
          <w:highlight w:val="yellow"/>
        </w:rPr>
        <w:t>a farm bill extension would not enable a new choice.</w:t>
      </w:r>
      <w:r>
        <w:rPr>
          <w:rStyle w:val="Emphasis"/>
        </w:rPr>
        <w:t xml:space="preserve"> </w:t>
      </w:r>
      <w:r w:rsidRPr="005C6FDF">
        <w:rPr>
          <w:sz w:val="12"/>
        </w:rPr>
        <w:t xml:space="preserve">The next step will be for a </w:t>
      </w:r>
      <w:r w:rsidRPr="009266FF">
        <w:rPr>
          <w:rStyle w:val="StyleUnderline"/>
        </w:rPr>
        <w:t>conference committee to be appointed that will reconcile the differences between the House and Senate bills so a final bill can be repassed and sent to the President’s desk</w:t>
      </w:r>
      <w:r w:rsidRPr="005C6FDF">
        <w:rPr>
          <w:sz w:val="12"/>
        </w:rPr>
        <w:t>. Congress returns from recess next week, and we will be sure to keep you updated on farm bill developments.</w:t>
      </w:r>
    </w:p>
    <w:p w14:paraId="34449731" w14:textId="77777777" w:rsidR="005C6FDF" w:rsidRPr="009A582D" w:rsidRDefault="005C6FDF" w:rsidP="00DC45DC">
      <w:pPr>
        <w:pStyle w:val="NormalWeb"/>
        <w:shd w:val="clear" w:color="auto" w:fill="FFFFFF"/>
        <w:spacing w:before="0" w:beforeAutospacing="0" w:after="300" w:afterAutospacing="0"/>
      </w:pPr>
    </w:p>
    <w:p w14:paraId="4B52DEE6" w14:textId="2D3C65B8" w:rsidR="00C5280A" w:rsidRDefault="00C5280A" w:rsidP="00C5280A">
      <w:pPr>
        <w:pStyle w:val="Heading2"/>
      </w:pPr>
      <w:r>
        <w:lastRenderedPageBreak/>
        <w:t>-Link-</w:t>
      </w:r>
    </w:p>
    <w:p w14:paraId="453DEEED" w14:textId="77777777" w:rsidR="00C5280A" w:rsidRDefault="00C5280A" w:rsidP="00C5280A">
      <w:pPr>
        <w:pStyle w:val="Heading3"/>
      </w:pPr>
      <w:r>
        <w:lastRenderedPageBreak/>
        <w:t>Generic Links</w:t>
      </w:r>
    </w:p>
    <w:p w14:paraId="7403DDF9" w14:textId="77777777" w:rsidR="00C5280A" w:rsidRPr="007E5102" w:rsidRDefault="00C5280A" w:rsidP="00C5280A"/>
    <w:p w14:paraId="53679E87" w14:textId="7C1D6151" w:rsidR="00C5280A" w:rsidRDefault="007C19A4" w:rsidP="00C5280A">
      <w:pPr>
        <w:pStyle w:val="Heading4"/>
        <w:shd w:val="clear" w:color="auto" w:fill="FFFFFF"/>
        <w:spacing w:line="278" w:lineRule="atLeast"/>
        <w:rPr>
          <w:rFonts w:cs="Calibri"/>
          <w:color w:val="222222"/>
          <w:szCs w:val="26"/>
        </w:rPr>
      </w:pPr>
      <w:r>
        <w:rPr>
          <w:rFonts w:cs="Calibri"/>
          <w:color w:val="222222"/>
          <w:szCs w:val="26"/>
        </w:rPr>
        <w:t xml:space="preserve">[in generic 1nc] </w:t>
      </w:r>
      <w:bookmarkStart w:id="0" w:name="_GoBack"/>
      <w:bookmarkEnd w:id="0"/>
      <w:r w:rsidR="00C5280A">
        <w:rPr>
          <w:rFonts w:cs="Calibri"/>
          <w:color w:val="222222"/>
          <w:szCs w:val="26"/>
        </w:rPr>
        <w:t>Immigration is politically toxic—it devolves into amnesty vs border wall debates</w:t>
      </w:r>
    </w:p>
    <w:p w14:paraId="493991A9" w14:textId="77777777" w:rsidR="00C5280A" w:rsidRDefault="00C5280A" w:rsidP="00C5280A">
      <w:pPr>
        <w:shd w:val="clear" w:color="auto" w:fill="FFFFFF"/>
        <w:spacing w:line="235" w:lineRule="atLeast"/>
        <w:rPr>
          <w:color w:val="222222"/>
        </w:rPr>
      </w:pPr>
      <w:r w:rsidRPr="004D20B5">
        <w:rPr>
          <w:rStyle w:val="Style13ptBold"/>
        </w:rPr>
        <w:t>Smolens, 18</w:t>
      </w:r>
      <w:r>
        <w:rPr>
          <w:rStyle w:val="m5770661097945934819gmail-style13ptbold"/>
          <w:b/>
          <w:bCs/>
          <w:color w:val="222222"/>
          <w:szCs w:val="26"/>
        </w:rPr>
        <w:t> </w:t>
      </w:r>
      <w:r w:rsidRPr="004D20B5">
        <w:rPr>
          <w:sz w:val="16"/>
        </w:rPr>
        <w:t>Michael Smolens is a columnist for the Union-Tribune with a long history of political coverage. He was government and politics editor at the U-T from 1992 until late 2017. During that time he had overseen local, state and national political news. As a reporter, he covered politics at all levels, including San Diego City Hall, and did a four-year stint in the news organization’s Sacramento bureau in the late 1980’s. A native of Wellesley, Mass., Smolens graduated from the University of Massachusetts/Amherst, where he majored in English and journalism. Smolens also attended Elmira College in New York and was a goalie on the school’s hockey team. Declining reflexes persuaded him not to seek a career in the NHL. (“Immigration reform seems impossible now ... and forever?,” The San Diego Union-Tribune. 6-1-1018. Acc. 7-12-2018. </w:t>
      </w:r>
      <w:hyperlink r:id="rId47" w:tgtFrame="_blank" w:history="1">
        <w:r w:rsidRPr="004D20B5">
          <w:rPr>
            <w:rStyle w:val="Hyperlink"/>
            <w:sz w:val="16"/>
          </w:rPr>
          <w:t>http://www.sandiegouniontribune.com/news/columnists/michael-smolens/sd-me-smolens-immigration-20180627-story.html//)MBA</w:t>
        </w:r>
      </w:hyperlink>
      <w:r w:rsidRPr="004D20B5">
        <w:rPr>
          <w:sz w:val="16"/>
        </w:rPr>
        <w:t> JTP</w:t>
      </w:r>
    </w:p>
    <w:p w14:paraId="4095DA75" w14:textId="77777777" w:rsidR="00C5280A" w:rsidRDefault="00C5280A" w:rsidP="00C5280A">
      <w:pPr>
        <w:shd w:val="clear" w:color="auto" w:fill="FFFFFF"/>
        <w:spacing w:line="235" w:lineRule="atLeast"/>
        <w:rPr>
          <w:color w:val="222222"/>
        </w:rPr>
      </w:pPr>
      <w:r w:rsidRPr="004D20B5">
        <w:rPr>
          <w:rStyle w:val="StyleUnderline"/>
        </w:rPr>
        <w:t>Comprehensive immigration reform for years has been a distant goal that only seems to get farther out of reach. The current political climate gives little hope that it will ever move out of pipe-dream status. Congress</w:t>
      </w:r>
      <w:r>
        <w:rPr>
          <w:color w:val="222222"/>
          <w:sz w:val="16"/>
          <w:szCs w:val="16"/>
        </w:rPr>
        <w:t xml:space="preserve"> this past week predictably </w:t>
      </w:r>
      <w:r w:rsidRPr="004D20B5">
        <w:rPr>
          <w:rStyle w:val="StyleUnderline"/>
        </w:rPr>
        <w:t>failed to pass a sweeping immigration bill</w:t>
      </w:r>
      <w:r>
        <w:rPr>
          <w:color w:val="222222"/>
          <w:sz w:val="16"/>
          <w:szCs w:val="16"/>
        </w:rPr>
        <w:t xml:space="preserve"> amid the backdrop of continued strife over some 2,000 immigrant children separated from their parents by the U.S. government. </w:t>
      </w:r>
      <w:r w:rsidRPr="00103E1C">
        <w:rPr>
          <w:rStyle w:val="Emphasis"/>
        </w:rPr>
        <w:t>The</w:t>
      </w:r>
      <w:r>
        <w:rPr>
          <w:rStyle w:val="Emphasis"/>
        </w:rPr>
        <w:t xml:space="preserve"> </w:t>
      </w:r>
      <w:r w:rsidRPr="00103E1C">
        <w:rPr>
          <w:rStyle w:val="Emphasis"/>
        </w:rPr>
        <w:t>shrillness of the debate</w:t>
      </w:r>
      <w:r>
        <w:rPr>
          <w:rStyle w:val="Emphasis"/>
        </w:rPr>
        <w:t xml:space="preserve"> </w:t>
      </w:r>
      <w:r w:rsidRPr="00103E1C">
        <w:rPr>
          <w:rStyle w:val="Emphasis"/>
        </w:rPr>
        <w:t>and</w:t>
      </w:r>
      <w:r>
        <w:rPr>
          <w:rStyle w:val="Emphasis"/>
        </w:rPr>
        <w:t xml:space="preserve"> </w:t>
      </w:r>
      <w:r w:rsidRPr="00103E1C">
        <w:rPr>
          <w:rStyle w:val="Emphasis"/>
        </w:rPr>
        <w:t>increasing polarization not only between the Republican and Democratic parities but within them</w:t>
      </w:r>
      <w:r>
        <w:rPr>
          <w:b/>
          <w:bCs/>
          <w:color w:val="222222"/>
          <w:sz w:val="40"/>
          <w:szCs w:val="40"/>
          <w:u w:val="single"/>
        </w:rPr>
        <w:t xml:space="preserve"> </w:t>
      </w:r>
      <w:r w:rsidRPr="00103E1C">
        <w:rPr>
          <w:rStyle w:val="Emphasis"/>
        </w:rPr>
        <w:t>suggest there’s no exit from this dead end anywhere in sight.</w:t>
      </w:r>
      <w:r>
        <w:rPr>
          <w:rStyle w:val="Emphasis"/>
        </w:rPr>
        <w:t xml:space="preserve"> </w:t>
      </w:r>
      <w:r>
        <w:rPr>
          <w:color w:val="222222"/>
          <w:sz w:val="16"/>
          <w:szCs w:val="16"/>
        </w:rPr>
        <w:t>And that’s not even factoring in the impossible-to-follow zig-zags of President Donald Trump, who has made hard-line immigration policy the cornerstone of his administration. The raw dispute over immigration is also one he has found to be politically beneficial and something he doesn’t seem in a hurry to resolve. Not even his own party leaders can figure out how to negotiate with him. On June 22</w:t>
      </w:r>
      <w:r w:rsidRPr="004D20B5">
        <w:rPr>
          <w:rStyle w:val="StyleUnderline"/>
        </w:rPr>
        <w:t>, Trump seemed to put the kibosh on their efforts to pass a bill, taking to Twitter to say Republicans should “stop wasting their time on Immigration until after we elect more Senators and Congressmen/women in November.” Then he reversed himself, tweeting</w:t>
      </w:r>
      <w:r>
        <w:rPr>
          <w:color w:val="222222"/>
          <w:sz w:val="16"/>
          <w:szCs w:val="16"/>
        </w:rPr>
        <w:t xml:space="preserve"> in capital letters </w:t>
      </w:r>
      <w:r>
        <w:rPr>
          <w:rStyle w:val="aqj"/>
          <w:color w:val="222222"/>
          <w:sz w:val="16"/>
          <w:szCs w:val="16"/>
        </w:rPr>
        <w:t>on Wednesday</w:t>
      </w:r>
      <w:r>
        <w:rPr>
          <w:color w:val="222222"/>
          <w:sz w:val="16"/>
          <w:szCs w:val="16"/>
        </w:rPr>
        <w:t xml:space="preserve"> that</w:t>
      </w:r>
      <w:r w:rsidRPr="004D20B5">
        <w:rPr>
          <w:rStyle w:val="StyleUnderline"/>
        </w:rPr>
        <w:t>“HOUSE REPUBLICANS SHOULD PASS THE STRONG BUT FAIR IMMIGRATION BILL. . .”, even though he predicted it would be blocked by Democrats in the Senate.</w:t>
      </w:r>
      <w:r>
        <w:rPr>
          <w:color w:val="222222"/>
          <w:sz w:val="16"/>
          <w:szCs w:val="16"/>
        </w:rPr>
        <w:t xml:space="preserve"> </w:t>
      </w:r>
      <w:r>
        <w:rPr>
          <w:rStyle w:val="m5770661097945934819gmail-styleunderline"/>
          <w:color w:val="222222"/>
          <w:u w:val="single"/>
        </w:rPr>
        <w:t>It didn’t get that far</w:t>
      </w:r>
      <w:r>
        <w:rPr>
          <w:color w:val="222222"/>
          <w:sz w:val="16"/>
          <w:szCs w:val="16"/>
        </w:rPr>
        <w:t>, of course</w:t>
      </w:r>
      <w:r w:rsidRPr="004D20B5">
        <w:rPr>
          <w:rStyle w:val="StyleUnderline"/>
        </w:rPr>
        <w:t>. The so-called compromise bill among Republicans went down in flames, with nearly half of the GOP members opposed. For context on how difficult it is to find real compromise, the more hard-line bill brought up by conservative Republicans the previous week received more votes.</w:t>
      </w:r>
      <w:r>
        <w:rPr>
          <w:color w:val="222222"/>
          <w:sz w:val="16"/>
          <w:szCs w:val="16"/>
        </w:rPr>
        <w:t xml:space="preserve"> </w:t>
      </w:r>
      <w:r w:rsidRPr="004D20B5">
        <w:rPr>
          <w:rStyle w:val="StyleUnderline"/>
        </w:rPr>
        <w:t>Democrats didn’t back either and most don’t seem in a compromising mood, at least on Republican terms</w:t>
      </w:r>
      <w:r>
        <w:rPr>
          <w:color w:val="222222"/>
          <w:sz w:val="16"/>
          <w:szCs w:val="16"/>
        </w:rPr>
        <w:t xml:space="preserve">. </w:t>
      </w:r>
      <w:r w:rsidRPr="004D20B5">
        <w:rPr>
          <w:rStyle w:val="StyleUnderline"/>
        </w:rPr>
        <w:t>In addition to creating a pathway to citizenship</w:t>
      </w:r>
      <w:r>
        <w:rPr>
          <w:rStyle w:val="StyleUnderline"/>
        </w:rPr>
        <w:t xml:space="preserve"> </w:t>
      </w:r>
      <w:r>
        <w:rPr>
          <w:color w:val="222222"/>
          <w:sz w:val="16"/>
          <w:szCs w:val="16"/>
        </w:rPr>
        <w:t xml:space="preserve">for some young immigrants, </w:t>
      </w:r>
      <w:r w:rsidRPr="004D20B5">
        <w:rPr>
          <w:rStyle w:val="StyleUnderline"/>
        </w:rPr>
        <w:t>the bill</w:t>
      </w:r>
      <w:r>
        <w:rPr>
          <w:color w:val="222222"/>
          <w:sz w:val="16"/>
          <w:szCs w:val="16"/>
        </w:rPr>
        <w:t xml:space="preserve"> defeated </w:t>
      </w:r>
      <w:r>
        <w:rPr>
          <w:rStyle w:val="aqj"/>
          <w:color w:val="222222"/>
          <w:sz w:val="16"/>
          <w:szCs w:val="16"/>
        </w:rPr>
        <w:t>Wednesday</w:t>
      </w:r>
      <w:r>
        <w:rPr>
          <w:color w:val="222222"/>
          <w:sz w:val="16"/>
          <w:szCs w:val="16"/>
        </w:rPr>
        <w:t xml:space="preserve"> sought to allocate $25 billion for Trump’s proposed border wall, reduce family-based immigration and prevent federal authorities from taking migrant children from parents who were seized crossing into the country illegally. </w:t>
      </w:r>
      <w:r w:rsidRPr="004D20B5">
        <w:rPr>
          <w:rStyle w:val="StyleUnderline"/>
        </w:rPr>
        <w:t>There’s a lot of tough rhetoric that makes the road to a middle ground — if there is one — tough to find. Calls for a path to citizenship for people here illegally are routinely countered with shouts of “amnesty!” — which can give pause to any politician supporting the idea, regardless of whether or not the accusation is accurate.</w:t>
      </w:r>
    </w:p>
    <w:p w14:paraId="4FEAA115" w14:textId="77777777" w:rsidR="00C5280A" w:rsidRDefault="00C5280A" w:rsidP="00C5280A">
      <w:pPr>
        <w:pStyle w:val="Heading4"/>
      </w:pPr>
      <w:r>
        <w:t>Immigration triggers huge partisan fights—devolves into a debate about open borders</w:t>
      </w:r>
    </w:p>
    <w:p w14:paraId="77326FA7" w14:textId="77777777" w:rsidR="00C5280A" w:rsidRPr="00660664" w:rsidRDefault="00C5280A" w:rsidP="00C5280A">
      <w:r w:rsidRPr="00660664">
        <w:rPr>
          <w:rStyle w:val="Style13ptBold"/>
        </w:rPr>
        <w:t>Chambers 18- White House Correspondent for DailyMail</w:t>
      </w:r>
      <w:r>
        <w:t xml:space="preserve"> </w:t>
      </w:r>
      <w:r w:rsidRPr="00660664">
        <w:rPr>
          <w:sz w:val="16"/>
        </w:rPr>
        <w:t xml:space="preserve">(Francesca, “Trump launches new immigration attack on Democrats as separation crisis mounts – claiming they 'want open borders which means crime'” 6/20/18 Accessed 7/16/18 </w:t>
      </w:r>
      <w:hyperlink r:id="rId48" w:history="1">
        <w:r w:rsidRPr="00660664">
          <w:rPr>
            <w:rStyle w:val="Hyperlink"/>
            <w:sz w:val="16"/>
          </w:rPr>
          <w:t>http://www.dailymail.co.uk/news/article-5865609/Trump-claims-Democrats-want-open-borders-means-crime.html</w:t>
        </w:r>
      </w:hyperlink>
      <w:r w:rsidRPr="00660664">
        <w:rPr>
          <w:sz w:val="16"/>
        </w:rPr>
        <w:t xml:space="preserve"> wtk)</w:t>
      </w:r>
    </w:p>
    <w:p w14:paraId="64F24F61" w14:textId="77777777" w:rsidR="00C5280A" w:rsidRPr="00660664" w:rsidRDefault="00C5280A" w:rsidP="00C5280A">
      <w:pPr>
        <w:rPr>
          <w:sz w:val="16"/>
        </w:rPr>
      </w:pPr>
      <w:r w:rsidRPr="00660664">
        <w:rPr>
          <w:sz w:val="16"/>
        </w:rPr>
        <w:t xml:space="preserve">President </w:t>
      </w:r>
      <w:r w:rsidRPr="00660664">
        <w:rPr>
          <w:rStyle w:val="StyleUnderline"/>
        </w:rPr>
        <w:t>Trump</w:t>
      </w:r>
      <w:r w:rsidRPr="00243C52">
        <w:rPr>
          <w:rStyle w:val="StyleUnderline"/>
        </w:rPr>
        <w:t xml:space="preserve"> ratcheted up his attacks Wednesday on Democrats opposing his immigration agenda as the opposing party pummeled his administration</w:t>
      </w:r>
      <w:r w:rsidRPr="00660664">
        <w:rPr>
          <w:sz w:val="16"/>
        </w:rPr>
        <w:t xml:space="preserve"> as cruel and inhumane for splitting families up at the border. </w:t>
      </w:r>
      <w:r w:rsidRPr="00243C52">
        <w:rPr>
          <w:rStyle w:val="StyleUnderline"/>
        </w:rPr>
        <w:t>Trump said in a tweet that Democrats 'want open borders which means crime'</w:t>
      </w:r>
      <w:r w:rsidRPr="00660664">
        <w:rPr>
          <w:sz w:val="16"/>
        </w:rPr>
        <w:t xml:space="preserve"> as he saddled them with the burden of changing America's immigration laws, which he said are the 'weakest and worst anywhere in the world.' He said in another that he is 'working on something' pertaining to immigration without saying what it is. </w:t>
      </w:r>
      <w:r w:rsidRPr="00660664">
        <w:rPr>
          <w:rStyle w:val="StyleUnderline"/>
        </w:rPr>
        <w:t xml:space="preserve">The president signaled this morning that he would not back down from his administration's position on family separation, putting lawmakers in the hot seat </w:t>
      </w:r>
      <w:r w:rsidRPr="00660664">
        <w:rPr>
          <w:rStyle w:val="StyleUnderline"/>
        </w:rPr>
        <w:lastRenderedPageBreak/>
        <w:t>to make changes to the legal system in order to address the crisis.</w:t>
      </w:r>
      <w:r>
        <w:rPr>
          <w:rStyle w:val="StyleUnderline"/>
        </w:rPr>
        <w:t xml:space="preserve"> </w:t>
      </w:r>
      <w:r w:rsidRPr="00660664">
        <w:rPr>
          <w:rStyle w:val="StyleUnderline"/>
        </w:rPr>
        <w:t xml:space="preserve">Immigration reform legislation was </w:t>
      </w:r>
      <w:r w:rsidRPr="00660664">
        <w:rPr>
          <w:rStyle w:val="Emphasis"/>
        </w:rPr>
        <w:t>no closer</w:t>
      </w:r>
      <w:r w:rsidRPr="00660664">
        <w:rPr>
          <w:rStyle w:val="StyleUnderline"/>
        </w:rPr>
        <w:t xml:space="preserve"> on Wednesday to gaining majority support in the House</w:t>
      </w:r>
      <w:r w:rsidRPr="00660664">
        <w:rPr>
          <w:sz w:val="16"/>
        </w:rPr>
        <w:t xml:space="preserve">, however, even after a closed-door session between Republicans and the president. GOP leaders were looking at two pieces of legislation that would fund the president's border wall, one of which also takes steps to end family separation for Central American migrants. Conservative lawmakers were also crafting a 'back-up' bill that they hoped to sub in if the other two fail. Their bill sets aside most of Trump's other immigration priorities and deals solely with the detention of children coming across the border in family units. Trump said in a speech Tuesday that he supports a 'third option' and even claimed credit for it. In morning tweets in which </w:t>
      </w:r>
      <w:r w:rsidRPr="00660664">
        <w:rPr>
          <w:rStyle w:val="StyleUnderline"/>
        </w:rPr>
        <w:t>Trump insisted that Democrats are to blame for family separation because they will not bend to his will</w:t>
      </w:r>
      <w:r w:rsidRPr="00660664">
        <w:rPr>
          <w:sz w:val="16"/>
        </w:rPr>
        <w:t xml:space="preserve">, he alluded to the measure again as he said he was 'working on something' that he suggested would change the conversation. </w:t>
      </w:r>
      <w:r w:rsidRPr="00660664">
        <w:rPr>
          <w:rStyle w:val="StyleUnderline"/>
        </w:rPr>
        <w:t>'It’s the Democrats fault, they won’t give us the votes needed to pass good immigration legislation,</w:t>
      </w:r>
      <w:r w:rsidRPr="00660664">
        <w:rPr>
          <w:sz w:val="16"/>
        </w:rPr>
        <w:t>' he said. 'They want open borders, which breeds horrible crime. Republicans want security. But I am working on something - it never ends!'</w:t>
      </w:r>
    </w:p>
    <w:p w14:paraId="3EDC23DD" w14:textId="77777777" w:rsidR="00C5280A" w:rsidRPr="00660664" w:rsidRDefault="00C5280A" w:rsidP="00C5280A"/>
    <w:p w14:paraId="1E58B725" w14:textId="77777777" w:rsidR="00C5280A" w:rsidRDefault="00C5280A" w:rsidP="00C5280A"/>
    <w:p w14:paraId="4C76C275" w14:textId="77777777" w:rsidR="00C5280A" w:rsidRPr="00660664" w:rsidRDefault="00C5280A" w:rsidP="00C5280A"/>
    <w:p w14:paraId="030EEF4E" w14:textId="77777777" w:rsidR="00C5280A" w:rsidRDefault="00C5280A" w:rsidP="00C5280A">
      <w:pPr>
        <w:pStyle w:val="Heading3"/>
      </w:pPr>
      <w:r>
        <w:lastRenderedPageBreak/>
        <w:t>Generic link—AT: Bipartisan</w:t>
      </w:r>
    </w:p>
    <w:p w14:paraId="6EFF2CEB" w14:textId="77777777" w:rsidR="00C5280A" w:rsidRPr="000967D2" w:rsidRDefault="00C5280A" w:rsidP="00C5280A"/>
    <w:p w14:paraId="4E6B2C4F" w14:textId="77777777" w:rsidR="00C5280A" w:rsidRDefault="00C5280A" w:rsidP="00C5280A">
      <w:pPr>
        <w:pStyle w:val="Heading4"/>
      </w:pPr>
      <w:r>
        <w:t xml:space="preserve">No compromise—both sides are polarized </w:t>
      </w:r>
    </w:p>
    <w:p w14:paraId="008FA3B3" w14:textId="77777777" w:rsidR="00C5280A" w:rsidRPr="000967D2" w:rsidRDefault="00C5280A" w:rsidP="00C5280A">
      <w:pPr>
        <w:rPr>
          <w:sz w:val="16"/>
        </w:rPr>
      </w:pPr>
      <w:r w:rsidRPr="000967D2">
        <w:rPr>
          <w:rStyle w:val="Style13ptBold"/>
        </w:rPr>
        <w:t xml:space="preserve">Lind 17-- Senior Reporter @ Vox </w:t>
      </w:r>
      <w:r w:rsidRPr="000967D2">
        <w:rPr>
          <w:sz w:val="16"/>
        </w:rPr>
        <w:t xml:space="preserve">(Dara, “Democrats are taking a hard line on immigration — from the left” 10/18/17 Accessed 7/16/18 </w:t>
      </w:r>
      <w:hyperlink r:id="rId49" w:history="1">
        <w:r w:rsidRPr="000967D2">
          <w:rPr>
            <w:rStyle w:val="Hyperlink"/>
            <w:sz w:val="16"/>
          </w:rPr>
          <w:t>https://www.vox.com/policy-and-politics/2017/10/18/16458164/democrats-daca-border-security-schumer-pelosi</w:t>
        </w:r>
      </w:hyperlink>
      <w:r w:rsidRPr="000967D2">
        <w:rPr>
          <w:sz w:val="16"/>
        </w:rPr>
        <w:t xml:space="preserve"> wtk)</w:t>
      </w:r>
    </w:p>
    <w:p w14:paraId="2187CB11" w14:textId="77777777" w:rsidR="00C5280A" w:rsidRPr="000967D2" w:rsidRDefault="00C5280A" w:rsidP="00C5280A">
      <w:pPr>
        <w:rPr>
          <w:sz w:val="16"/>
        </w:rPr>
      </w:pPr>
      <w:r w:rsidRPr="000967D2">
        <w:rPr>
          <w:rStyle w:val="Emphasis"/>
        </w:rPr>
        <w:t>Democrats are not here to compromise on immigration.</w:t>
      </w:r>
      <w:r>
        <w:rPr>
          <w:rStyle w:val="Emphasis"/>
        </w:rPr>
        <w:t xml:space="preserve"> </w:t>
      </w:r>
      <w:r w:rsidRPr="000967D2">
        <w:rPr>
          <w:rStyle w:val="StyleUnderline"/>
        </w:rPr>
        <w:t>Don’t be fooled by the much-trumpeted “deal” that</w:t>
      </w:r>
      <w:r w:rsidRPr="000967D2">
        <w:rPr>
          <w:sz w:val="16"/>
        </w:rPr>
        <w:t xml:space="preserve"> President Donald </w:t>
      </w:r>
      <w:r w:rsidRPr="000967D2">
        <w:rPr>
          <w:rStyle w:val="StyleUnderline"/>
        </w:rPr>
        <w:t>Trump reportedly struck with</w:t>
      </w:r>
      <w:r w:rsidRPr="000967D2">
        <w:rPr>
          <w:sz w:val="16"/>
        </w:rPr>
        <w:t xml:space="preserve"> Senate Minority Leader Chuck </w:t>
      </w:r>
      <w:r w:rsidRPr="000967D2">
        <w:rPr>
          <w:rStyle w:val="StyleUnderline"/>
        </w:rPr>
        <w:t>Schumer</w:t>
      </w:r>
      <w:r w:rsidRPr="000967D2">
        <w:rPr>
          <w:sz w:val="16"/>
        </w:rPr>
        <w:t xml:space="preserve"> (D-NY) </w:t>
      </w:r>
      <w:r w:rsidRPr="000967D2">
        <w:rPr>
          <w:rStyle w:val="StyleUnderline"/>
        </w:rPr>
        <w:t>and</w:t>
      </w:r>
      <w:r w:rsidRPr="000967D2">
        <w:rPr>
          <w:sz w:val="16"/>
        </w:rPr>
        <w:t xml:space="preserve"> House Minority Leader Nancy </w:t>
      </w:r>
      <w:r w:rsidRPr="000967D2">
        <w:rPr>
          <w:rStyle w:val="StyleUnderline"/>
        </w:rPr>
        <w:t>Pelosi</w:t>
      </w:r>
      <w:r w:rsidRPr="000967D2">
        <w:rPr>
          <w:sz w:val="16"/>
        </w:rPr>
        <w:t xml:space="preserve"> (D-CA) </w:t>
      </w:r>
      <w:r w:rsidRPr="000967D2">
        <w:rPr>
          <w:rStyle w:val="StyleUnderline"/>
        </w:rPr>
        <w:t>to address the status of the 690,000 immigrants who will soon begin to lose their deportation protections</w:t>
      </w:r>
      <w:r w:rsidRPr="000967D2">
        <w:rPr>
          <w:sz w:val="16"/>
        </w:rPr>
        <w:t xml:space="preserve"> as the Deferred Action for Childhood Arrivals program winds down. </w:t>
      </w:r>
      <w:r w:rsidRPr="000967D2">
        <w:rPr>
          <w:rStyle w:val="StyleUnderline"/>
        </w:rPr>
        <w:t>That deal is all but dead</w:t>
      </w:r>
      <w:r w:rsidRPr="000967D2">
        <w:rPr>
          <w:sz w:val="16"/>
        </w:rPr>
        <w:t xml:space="preserve">, if it ever lived to begin with. </w:t>
      </w:r>
      <w:r w:rsidRPr="000967D2">
        <w:rPr>
          <w:rStyle w:val="StyleUnderline"/>
        </w:rPr>
        <w:t>It’s been replaced by a hardline White House wish list</w:t>
      </w:r>
      <w:r w:rsidRPr="000967D2">
        <w:rPr>
          <w:sz w:val="16"/>
        </w:rPr>
        <w:t xml:space="preserve"> — and by Democrats’ calls for Congress to pass a “clean DREAM Act” that would legalize DACA recipients without increasing immigration enforcement in return. The thing is, about 10 years ago, many Democrats — including, notably, Schumer — would have championed many of the Trump administration’s enforcement proposals, from increased local cooperation with immigration enforcement to a physical barrier on the US/Mexico border, even if they weren’t part of a deal to legalize unauthorized immigrants. And they’d certainly accept them, happily, alongside legalization. So why do they oppose them now? Democrats have come to defer to organized immigration activists in a way they didn’t 10 years ago, or even during the early years of the Obama administration. </w:t>
      </w:r>
      <w:r w:rsidRPr="000967D2">
        <w:rPr>
          <w:rStyle w:val="StyleUnderline"/>
        </w:rPr>
        <w:t>Thanks in part to a change of strategy by major labor unions</w:t>
      </w:r>
      <w:r w:rsidRPr="000967D2">
        <w:rPr>
          <w:sz w:val="16"/>
        </w:rPr>
        <w:t xml:space="preserve">, whose success in organizing immigrant-heavy professions like the hospitality industry rather than relying on its traditional manufacturing base, </w:t>
      </w:r>
      <w:r w:rsidRPr="000967D2">
        <w:rPr>
          <w:rStyle w:val="StyleUnderline"/>
        </w:rPr>
        <w:t xml:space="preserve">this </w:t>
      </w:r>
      <w:r w:rsidRPr="000967D2">
        <w:rPr>
          <w:rStyle w:val="Emphasis"/>
        </w:rPr>
        <w:t>important component</w:t>
      </w:r>
      <w:r w:rsidRPr="000967D2">
        <w:rPr>
          <w:rStyle w:val="StyleUnderline"/>
        </w:rPr>
        <w:t xml:space="preserve"> of the Democratic base has wholly embraced the idea of comprehensive immigration reform</w:t>
      </w:r>
      <w:r w:rsidRPr="000967D2">
        <w:rPr>
          <w:sz w:val="16"/>
        </w:rPr>
        <w:t xml:space="preserve">. As a result, the party has moved substantially to the left on the issue of immigration enforcement. For Democrats, it’s been a simple calculus. </w:t>
      </w:r>
      <w:r w:rsidRPr="000967D2">
        <w:rPr>
          <w:rStyle w:val="StyleUnderline"/>
        </w:rPr>
        <w:t>Democrats’ attempts at “tough love” centrism didn’t win them any credit across the aisle</w:t>
      </w:r>
      <w:r w:rsidRPr="000967D2">
        <w:rPr>
          <w:sz w:val="16"/>
        </w:rPr>
        <w:t>, while an increasingly empowered immigrant-rights movement started calling them to task for the adverse consequences of enforcement policies. Democrats learned to ignore the critics on the right they couldn’t please, and embrace the critics on the left who they could.</w:t>
      </w:r>
    </w:p>
    <w:p w14:paraId="71861820" w14:textId="77777777" w:rsidR="00C5280A" w:rsidRDefault="00C5280A" w:rsidP="00C5280A">
      <w:pPr>
        <w:pStyle w:val="Heading3"/>
      </w:pPr>
      <w:r>
        <w:lastRenderedPageBreak/>
        <w:t>Generic Employment Visa</w:t>
      </w:r>
    </w:p>
    <w:p w14:paraId="40587DDF" w14:textId="77777777" w:rsidR="00C5280A" w:rsidRDefault="00C5280A" w:rsidP="00C5280A">
      <w:pPr>
        <w:pStyle w:val="Heading4"/>
      </w:pPr>
      <w:r>
        <w:t>Increasing EB visas causes partisan fights</w:t>
      </w:r>
    </w:p>
    <w:p w14:paraId="1DE1A802" w14:textId="77777777" w:rsidR="00C5280A" w:rsidRPr="00F92B17" w:rsidRDefault="00C5280A" w:rsidP="00C5280A">
      <w:pPr>
        <w:shd w:val="clear" w:color="auto" w:fill="FEFEFE"/>
        <w:rPr>
          <w:rFonts w:eastAsia="Times New Roman" w:cs="Times New Roman"/>
          <w:color w:val="000000" w:themeColor="text1"/>
        </w:rPr>
      </w:pPr>
      <w:r w:rsidRPr="00F92B17">
        <w:rPr>
          <w:rFonts w:eastAsia="Times New Roman" w:cs="Times New Roman"/>
          <w:b/>
          <w:color w:val="000000" w:themeColor="text1"/>
          <w:sz w:val="26"/>
          <w:szCs w:val="26"/>
        </w:rPr>
        <w:t>Mattingly, 18</w:t>
      </w:r>
      <w:r w:rsidRPr="00F92B17">
        <w:rPr>
          <w:rFonts w:eastAsia="Times New Roman" w:cs="Times New Roman"/>
          <w:color w:val="000000" w:themeColor="text1"/>
        </w:rPr>
        <w:t xml:space="preserve"> – Congressional correspondent based in the Washington DC bureau [Phil Mattingly,CNN, 2/13/18, “Immigration Watch: senators hunt for 60 vote plan”, </w:t>
      </w:r>
      <w:hyperlink r:id="rId50" w:history="1">
        <w:r w:rsidRPr="00F92B17">
          <w:rPr>
            <w:rStyle w:val="Hyperlink"/>
            <w:rFonts w:eastAsia="Times New Roman" w:cs="Times New Roman"/>
            <w:color w:val="000000" w:themeColor="text1"/>
          </w:rPr>
          <w:t>https://www.cnn.com/2018/02/13/politics/daca-immigration-state-of-play/index.html</w:t>
        </w:r>
      </w:hyperlink>
      <w:r w:rsidRPr="00F92B17">
        <w:rPr>
          <w:rFonts w:eastAsia="Times New Roman" w:cs="Times New Roman"/>
          <w:color w:val="000000" w:themeColor="text1"/>
        </w:rPr>
        <w:t>, accessed 7/14/18]SC</w:t>
      </w:r>
    </w:p>
    <w:p w14:paraId="74F71FF4" w14:textId="77777777" w:rsidR="00C5280A" w:rsidRPr="00F92B17" w:rsidRDefault="00C5280A" w:rsidP="00C5280A">
      <w:pPr>
        <w:rPr>
          <w:color w:val="000000" w:themeColor="text1"/>
          <w:sz w:val="14"/>
          <w:szCs w:val="14"/>
        </w:rPr>
      </w:pPr>
      <w:r w:rsidRPr="003E6FB9">
        <w:rPr>
          <w:rStyle w:val="StyleUnderline"/>
        </w:rPr>
        <w:t xml:space="preserve">Don't ever assume McConnell doesn't have an idea of how this is all going to end. He wrote a book titled "The Long Game" for a reason. He knows the issue -- and its seemingly intractable position inside the US Congress, and he knows his chamber. </w:t>
      </w:r>
      <w:r w:rsidRPr="003E6FB9">
        <w:rPr>
          <w:rFonts w:eastAsia="Times New Roman" w:cs="Times New Roman"/>
          <w:color w:val="000000" w:themeColor="text1"/>
          <w:sz w:val="14"/>
          <w:szCs w:val="14"/>
        </w:rPr>
        <w:t>He'll give things a chance to get 60 votes.</w:t>
      </w:r>
      <w:r w:rsidRPr="003E6FB9">
        <w:rPr>
          <w:rFonts w:eastAsia="Times New Roman" w:cs="Times New Roman"/>
          <w:color w:val="000000" w:themeColor="text1"/>
          <w:sz w:val="26"/>
          <w:szCs w:val="26"/>
        </w:rPr>
        <w:t xml:space="preserve"> </w:t>
      </w:r>
      <w:r w:rsidRPr="003E6FB9">
        <w:rPr>
          <w:rStyle w:val="StyleUnderline"/>
        </w:rPr>
        <w:t>But if it doesn't come to be, don't think he won't hesitate to call it a day and move on.</w:t>
      </w:r>
      <w:r w:rsidRPr="003E6FB9">
        <w:rPr>
          <w:rFonts w:eastAsia="Times New Roman" w:cs="Times New Roman"/>
          <w:color w:val="000000" w:themeColor="text1"/>
          <w:sz w:val="26"/>
          <w:szCs w:val="26"/>
        </w:rPr>
        <w:t xml:space="preserve"> </w:t>
      </w:r>
      <w:r w:rsidRPr="00F92B17">
        <w:rPr>
          <w:rFonts w:eastAsia="Times New Roman" w:cs="Times New Roman"/>
          <w:color w:val="000000" w:themeColor="text1"/>
          <w:sz w:val="14"/>
          <w:szCs w:val="14"/>
        </w:rPr>
        <w:t xml:space="preserve">There are an awful lot of judicial nominations he's got in the queue that he wants to move. </w:t>
      </w:r>
      <w:r w:rsidRPr="00F92B17">
        <w:rPr>
          <w:rFonts w:eastAsia="Times New Roman" w:cs="Times New Roman"/>
          <w:bCs/>
          <w:color w:val="000000" w:themeColor="text1"/>
          <w:sz w:val="14"/>
          <w:szCs w:val="14"/>
        </w:rPr>
        <w:t xml:space="preserve">Where are Democrats right now? </w:t>
      </w:r>
      <w:r w:rsidRPr="00F92B17">
        <w:rPr>
          <w:rFonts w:eastAsia="Times New Roman" w:cs="Times New Roman"/>
          <w:color w:val="000000" w:themeColor="text1"/>
          <w:sz w:val="14"/>
          <w:szCs w:val="14"/>
        </w:rPr>
        <w:t xml:space="preserve">Trying desperately to find a path to 60 votes. They've held off on messaging amendments -- or even just a clean DREAM Act vote they know would fail -- in order to try and find a real path forward to 60 votes. So far, that hasn't come to pass yet. </w:t>
      </w:r>
      <w:r w:rsidRPr="00F92B17">
        <w:rPr>
          <w:rStyle w:val="Strong"/>
          <w:rFonts w:eastAsia="Times New Roman" w:cs="Times New Roman"/>
          <w:color w:val="000000" w:themeColor="text1"/>
          <w:sz w:val="14"/>
          <w:szCs w:val="14"/>
        </w:rPr>
        <w:t xml:space="preserve">What to keep an eye on: </w:t>
      </w:r>
      <w:r w:rsidRPr="00F92B17">
        <w:rPr>
          <w:rFonts w:eastAsia="Times New Roman" w:cs="Times New Roman"/>
          <w:color w:val="000000" w:themeColor="text1"/>
          <w:sz w:val="14"/>
          <w:szCs w:val="14"/>
        </w:rPr>
        <w:t xml:space="preserve">Messaging amendments. Before any real policy votes take place, aides say expect a series of messaging amendments (think sanctuary cities, </w:t>
      </w:r>
      <w:hyperlink r:id="rId51" w:history="1">
        <w:r w:rsidRPr="00F92B17">
          <w:rPr>
            <w:rStyle w:val="Hyperlink"/>
            <w:rFonts w:eastAsia="Times New Roman" w:cs="Times New Roman"/>
            <w:color w:val="000000" w:themeColor="text1"/>
            <w:sz w:val="14"/>
            <w:szCs w:val="14"/>
          </w:rPr>
          <w:t>Kate's Law</w:t>
        </w:r>
      </w:hyperlink>
      <w:r w:rsidRPr="00F92B17">
        <w:rPr>
          <w:rFonts w:eastAsia="Times New Roman" w:cs="Times New Roman"/>
          <w:color w:val="000000" w:themeColor="text1"/>
          <w:sz w:val="14"/>
          <w:szCs w:val="14"/>
        </w:rPr>
        <w:t xml:space="preserve">, etc.) While an open floor debate presents real opportunity for a solution, it also presents real opportunity for the respective party committees to get 2018ers on the board in very, very tough votes. That will almost certainly happen. </w:t>
      </w:r>
      <w:r w:rsidRPr="00F92B17">
        <w:rPr>
          <w:rFonts w:eastAsia="Times New Roman" w:cs="Times New Roman"/>
          <w:bCs/>
          <w:color w:val="000000" w:themeColor="text1"/>
          <w:sz w:val="14"/>
          <w:szCs w:val="14"/>
        </w:rPr>
        <w:t xml:space="preserve">What's coming Tuesday </w:t>
      </w:r>
      <w:r w:rsidRPr="00F92B17">
        <w:rPr>
          <w:rFonts w:eastAsia="Times New Roman" w:cs="Times New Roman"/>
          <w:color w:val="000000" w:themeColor="text1"/>
          <w:sz w:val="14"/>
          <w:szCs w:val="14"/>
        </w:rPr>
        <w:t xml:space="preserve">Sen. Jeff Flake, an Arizona Republican who's not seeking re-election, will introduce a wide-ranging amendment -- it essentially tries to find a sweet spot between his draft bill with the "Group of Six" bipartisan plan and Trump's proposal. </w:t>
      </w:r>
      <w:r w:rsidRPr="00F92B17">
        <w:rPr>
          <w:rStyle w:val="StyleUnderline"/>
        </w:rPr>
        <w:t>Key elements:</w:t>
      </w:r>
      <w:r w:rsidRPr="003E6FB9">
        <w:rPr>
          <w:rFonts w:eastAsia="Times New Roman" w:cs="Times New Roman"/>
          <w:color w:val="000000" w:themeColor="text1"/>
          <w:sz w:val="26"/>
          <w:szCs w:val="26"/>
        </w:rPr>
        <w:t xml:space="preserve"> </w:t>
      </w:r>
      <w:r w:rsidRPr="00F92B17">
        <w:rPr>
          <w:rFonts w:eastAsia="Times New Roman" w:cs="Times New Roman"/>
          <w:color w:val="000000" w:themeColor="text1"/>
          <w:sz w:val="14"/>
          <w:szCs w:val="14"/>
        </w:rPr>
        <w:t>$25 billion border security trust fund for the wall Pathway to citizenship for 1.8 million Eliminate diversity visa lottery and</w:t>
      </w:r>
      <w:r w:rsidRPr="003E6FB9">
        <w:rPr>
          <w:rFonts w:eastAsia="Times New Roman" w:cs="Times New Roman"/>
          <w:color w:val="000000" w:themeColor="text1"/>
          <w:sz w:val="26"/>
          <w:szCs w:val="26"/>
        </w:rPr>
        <w:t xml:space="preserve"> </w:t>
      </w:r>
      <w:r w:rsidRPr="00F92B17">
        <w:rPr>
          <w:rStyle w:val="StyleUnderline"/>
        </w:rPr>
        <w:t xml:space="preserve">reallocate visas to employment based visas and the family-sponsored migration backlog Limit family based visas to spouses and children, and reallocate the remaining visas, to the current level, to the backlog of family sponsored immigrants, then the remaining amount split between EB2 and EB3 visas. Will Flake's proposal fly? It's probably too far </w:t>
      </w:r>
      <w:r w:rsidRPr="00F92B17">
        <w:rPr>
          <w:sz w:val="14"/>
          <w:szCs w:val="14"/>
        </w:rPr>
        <w:t>in the family migration side</w:t>
      </w:r>
      <w:r w:rsidRPr="00F92B17">
        <w:rPr>
          <w:rStyle w:val="StyleUnderline"/>
        </w:rPr>
        <w:t xml:space="preserve"> for any Democrats to sign on</w:t>
      </w:r>
      <w:r w:rsidRPr="00F92B17">
        <w:rPr>
          <w:rFonts w:eastAsia="Times New Roman" w:cs="Times New Roman"/>
          <w:color w:val="000000" w:themeColor="text1"/>
          <w:sz w:val="14"/>
          <w:szCs w:val="14"/>
        </w:rPr>
        <w:t>, at least at this point, but it has a very key element -- unlike Trump's proposal, which would limit legal immigration by as much as 50%,</w:t>
      </w:r>
      <w:r w:rsidRPr="003E6FB9">
        <w:rPr>
          <w:rFonts w:eastAsia="Times New Roman" w:cs="Times New Roman"/>
          <w:color w:val="000000" w:themeColor="text1"/>
          <w:sz w:val="26"/>
          <w:szCs w:val="26"/>
        </w:rPr>
        <w:t xml:space="preserve"> </w:t>
      </w:r>
      <w:r w:rsidRPr="00F92B17">
        <w:rPr>
          <w:rStyle w:val="StyleUnderline"/>
        </w:rPr>
        <w:t>this would maintain the current legal levels. This has been whispered about for a few weeks as the most likely potential pathway to get real Republican support and pick off Democrats.</w:t>
      </w:r>
      <w:r w:rsidRPr="003E6FB9">
        <w:rPr>
          <w:rFonts w:eastAsia="Times New Roman" w:cs="Times New Roman"/>
          <w:color w:val="000000" w:themeColor="text1"/>
          <w:sz w:val="26"/>
          <w:szCs w:val="26"/>
        </w:rPr>
        <w:t xml:space="preserve"> </w:t>
      </w:r>
      <w:r w:rsidRPr="00F92B17">
        <w:rPr>
          <w:rStyle w:val="StyleUnderline"/>
        </w:rPr>
        <w:t>Doesn't sound like that time is ripe yet,</w:t>
      </w:r>
      <w:r w:rsidRPr="003E6FB9">
        <w:rPr>
          <w:rFonts w:eastAsia="Times New Roman" w:cs="Times New Roman"/>
          <w:color w:val="000000" w:themeColor="text1"/>
          <w:sz w:val="26"/>
          <w:szCs w:val="26"/>
        </w:rPr>
        <w:t xml:space="preserve"> </w:t>
      </w:r>
      <w:r w:rsidRPr="00F92B17">
        <w:rPr>
          <w:rFonts w:eastAsia="Times New Roman" w:cs="Times New Roman"/>
          <w:color w:val="000000" w:themeColor="text1"/>
          <w:sz w:val="14"/>
          <w:szCs w:val="14"/>
        </w:rPr>
        <w:t xml:space="preserve">but keep an eye one it. </w:t>
      </w:r>
      <w:r w:rsidRPr="00F92B17">
        <w:rPr>
          <w:rStyle w:val="Strong"/>
          <w:rFonts w:eastAsia="Times New Roman" w:cs="Times New Roman"/>
          <w:color w:val="000000" w:themeColor="text1"/>
          <w:sz w:val="14"/>
          <w:szCs w:val="14"/>
        </w:rPr>
        <w:t>Also keep an eye on:</w:t>
      </w:r>
      <w:r w:rsidRPr="00F92B17">
        <w:rPr>
          <w:rFonts w:eastAsia="Times New Roman" w:cs="Times New Roman"/>
          <w:color w:val="000000" w:themeColor="text1"/>
          <w:sz w:val="14"/>
          <w:szCs w:val="14"/>
        </w:rPr>
        <w:t xml:space="preserve"> Flake has a more bare bones proposal -- maintain protections for those under the expiring Deferred Action for Childhood Arrivals program for three years in exchange for three years of border money. Democrats aren't ready to entertain that yet, but if things look to be stuck, something like that is always a possible fallback. </w:t>
      </w:r>
      <w:r w:rsidRPr="00F92B17">
        <w:rPr>
          <w:rStyle w:val="Strong"/>
          <w:rFonts w:eastAsia="Times New Roman" w:cs="Times New Roman"/>
          <w:color w:val="000000" w:themeColor="text1"/>
          <w:sz w:val="14"/>
          <w:szCs w:val="14"/>
        </w:rPr>
        <w:t xml:space="preserve">What else is out there: </w:t>
      </w:r>
      <w:r w:rsidRPr="00F92B17">
        <w:rPr>
          <w:rFonts w:eastAsia="Times New Roman" w:cs="Times New Roman"/>
          <w:color w:val="000000" w:themeColor="text1"/>
          <w:sz w:val="14"/>
          <w:szCs w:val="14"/>
        </w:rPr>
        <w:t xml:space="preserve">Everyone's waiting for what, if anything, the bipartisan moderate group can produce. Multiple senators continue to claim something is coming, but isn't ready yet. Pretty tough to turn something "that isn't ready yet" around for floor consideration in a matter of days. </w:t>
      </w:r>
      <w:r w:rsidRPr="00F92B17">
        <w:rPr>
          <w:rFonts w:eastAsia="Times New Roman" w:cs="Times New Roman"/>
          <w:bCs/>
          <w:color w:val="000000" w:themeColor="text1"/>
          <w:sz w:val="14"/>
          <w:szCs w:val="14"/>
        </w:rPr>
        <w:t xml:space="preserve">A tight timeline </w:t>
      </w:r>
      <w:r w:rsidRPr="00F92B17">
        <w:rPr>
          <w:rFonts w:eastAsia="Times New Roman" w:cs="Times New Roman"/>
          <w:color w:val="000000" w:themeColor="text1"/>
          <w:sz w:val="14"/>
          <w:szCs w:val="14"/>
        </w:rPr>
        <w:t xml:space="preserve">As recently as late last week, senior Republican aides were predicting the immigration floor debate could last multiple weeks -- for a fulsome debate with any number of amendments, it only made sense that it would take more than a single week. That's no longer the case, at least according to GOP leaders and aides on Monday night. </w:t>
      </w:r>
    </w:p>
    <w:p w14:paraId="4791BB91" w14:textId="77777777" w:rsidR="00C5280A" w:rsidRPr="001C24CD" w:rsidRDefault="00C5280A" w:rsidP="00C5280A"/>
    <w:p w14:paraId="3CD5811E" w14:textId="77777777" w:rsidR="00C5280A" w:rsidRDefault="00C5280A" w:rsidP="00C5280A">
      <w:pPr>
        <w:pStyle w:val="Heading3"/>
      </w:pPr>
      <w:r>
        <w:lastRenderedPageBreak/>
        <w:t>Abolish ICE</w:t>
      </w:r>
    </w:p>
    <w:p w14:paraId="65C734C3" w14:textId="77777777" w:rsidR="00C5280A" w:rsidRPr="009E5CE8" w:rsidRDefault="00C5280A" w:rsidP="00C5280A">
      <w:pPr>
        <w:pStyle w:val="Heading4"/>
      </w:pPr>
      <w:r w:rsidRPr="009E5CE8">
        <w:t xml:space="preserve">Abolishing ICE </w:t>
      </w:r>
      <w:r>
        <w:t>is extremely unpopular—it can’t even garner dem support</w:t>
      </w:r>
    </w:p>
    <w:p w14:paraId="26400704" w14:textId="77777777" w:rsidR="00C5280A" w:rsidRPr="001E7564" w:rsidRDefault="00C5280A" w:rsidP="00C5280A">
      <w:pPr>
        <w:rPr>
          <w:rStyle w:val="StyleUnderline"/>
          <w:rFonts w:eastAsia="Times New Roman" w:cs="Times New Roman"/>
        </w:rPr>
      </w:pPr>
      <w:r w:rsidRPr="000D686B">
        <w:rPr>
          <w:rStyle w:val="Style13ptBold"/>
        </w:rPr>
        <w:t xml:space="preserve">Caygle and Bade, 18 </w:t>
      </w:r>
      <w:r w:rsidRPr="00502D45">
        <w:rPr>
          <w:sz w:val="16"/>
        </w:rPr>
        <w:t>[ Heather Caygle, reporter</w:t>
      </w:r>
      <w:r w:rsidRPr="00502D45">
        <w:rPr>
          <w:rFonts w:eastAsia="Times New Roman" w:cs="Arial"/>
          <w:color w:val="545454"/>
          <w:sz w:val="16"/>
          <w:shd w:val="clear" w:color="auto" w:fill="FFFFFF"/>
        </w:rPr>
        <w:t xml:space="preserve"> for POLITICO covering Congress and transportation policy, Rachel Bade, </w:t>
      </w:r>
      <w:r w:rsidRPr="00502D45">
        <w:rPr>
          <w:rFonts w:eastAsia="Times New Roman" w:cs="Times New Roman"/>
          <w:color w:val="000000"/>
          <w:sz w:val="16"/>
          <w:shd w:val="clear" w:color="auto" w:fill="FFFFFF"/>
        </w:rPr>
        <w:t xml:space="preserve">overs House leadership for POLITICO, POLITICO, 7/12/18, “Republicans look to squeeze Dems with vote to abolish ICE”, </w:t>
      </w:r>
      <w:hyperlink r:id="rId52" w:history="1">
        <w:r w:rsidRPr="00502D45">
          <w:rPr>
            <w:rStyle w:val="Hyperlink"/>
            <w:rFonts w:eastAsia="Times New Roman" w:cs="Times New Roman"/>
            <w:sz w:val="16"/>
            <w:shd w:val="clear" w:color="auto" w:fill="FFFFFF"/>
          </w:rPr>
          <w:t>https://www.politico.com/story/2018/07/12/house-republicans-abolish-ice-vote-democrats-position-715420</w:t>
        </w:r>
      </w:hyperlink>
      <w:r w:rsidRPr="00502D45">
        <w:rPr>
          <w:rFonts w:eastAsia="Times New Roman" w:cs="Times New Roman"/>
          <w:color w:val="000000"/>
          <w:sz w:val="16"/>
          <w:shd w:val="clear" w:color="auto" w:fill="FFFFFF"/>
        </w:rPr>
        <w:t>, accessed 7/12/18] SC</w:t>
      </w:r>
    </w:p>
    <w:p w14:paraId="0159E6B2" w14:textId="77777777" w:rsidR="00C5280A" w:rsidRDefault="00C5280A" w:rsidP="00C5280A">
      <w:pPr>
        <w:rPr>
          <w:color w:val="000000" w:themeColor="text1"/>
          <w:sz w:val="14"/>
          <w:szCs w:val="14"/>
        </w:rPr>
      </w:pPr>
      <w:r w:rsidRPr="00303F61">
        <w:rPr>
          <w:rStyle w:val="StyleUnderline"/>
        </w:rPr>
        <w:t xml:space="preserve">House Republican leaders plan to hold a vote on a liberal bill to abolish the Immigration and Customs Enforcement agency — </w:t>
      </w:r>
      <w:r w:rsidRPr="00303F61">
        <w:rPr>
          <w:rStyle w:val="Emphasis"/>
        </w:rPr>
        <w:t>forcing Democrats to weigh in</w:t>
      </w:r>
      <w:r w:rsidRPr="00303F61">
        <w:rPr>
          <w:rStyle w:val="StyleUnderline"/>
        </w:rPr>
        <w:t xml:space="preserve"> on a controversial issue that has divided the party just months before the midterms. “We can have a debate,” House Majority Leader Kevin McCarthy told reporters Thursday, adding that the vote would occur before the August recess. GOP leaders are also considering holding a vote on a "Medicare for All" proposal supported by progressives. That vote could take place in several weeks, said GOP sources. </w:t>
      </w:r>
      <w:r w:rsidRPr="00303F61">
        <w:rPr>
          <w:rStyle w:val="Emphasis"/>
        </w:rPr>
        <w:t>The proposals, which have become a rallying cry on the left, aren't supported by party leaders or moderates, who warn it threatens to alienate independent voters in critical districts they need to win back the House.</w:t>
      </w:r>
      <w:r w:rsidRPr="00303F61">
        <w:rPr>
          <w:color w:val="000000" w:themeColor="text1"/>
          <w:sz w:val="26"/>
          <w:szCs w:val="26"/>
        </w:rPr>
        <w:t xml:space="preserve"> </w:t>
      </w:r>
      <w:r w:rsidRPr="00303F61">
        <w:rPr>
          <w:color w:val="000000" w:themeColor="text1"/>
          <w:sz w:val="14"/>
          <w:szCs w:val="14"/>
        </w:rPr>
        <w:t>Multiple GOP sources said House Majority Whip Steve Scalise (R-La.) pushed for the “Abolish ICE“ bill to get a vote during a Republican Study Committee meeting Thursday, then again in a whip team huddle.</w:t>
      </w:r>
      <w:r w:rsidRPr="00303F61">
        <w:rPr>
          <w:color w:val="000000" w:themeColor="text1"/>
          <w:sz w:val="26"/>
          <w:szCs w:val="26"/>
        </w:rPr>
        <w:t xml:space="preserve"> </w:t>
      </w:r>
      <w:r w:rsidRPr="00303F61">
        <w:rPr>
          <w:rStyle w:val="StyleUnderline"/>
        </w:rPr>
        <w:t xml:space="preserve">GOP members loved the idea: </w:t>
      </w:r>
      <w:r w:rsidRPr="00303F61">
        <w:rPr>
          <w:rStyle w:val="Emphasis"/>
        </w:rPr>
        <w:t>putting Democrats on record backing a measure that could turn off swing voters</w:t>
      </w:r>
      <w:r w:rsidRPr="00303F61">
        <w:rPr>
          <w:rStyle w:val="StyleUnderline"/>
        </w:rPr>
        <w:t xml:space="preserve"> — or voting no and rebuking their own colleagues. It would also be an easy unifier for House Republicans, who are still licking their wounds from their own divisive immigration battle last month.</w:t>
      </w:r>
      <w:r w:rsidRPr="00303F61">
        <w:rPr>
          <w:color w:val="000000" w:themeColor="text1"/>
          <w:sz w:val="26"/>
          <w:szCs w:val="26"/>
        </w:rPr>
        <w:t xml:space="preserve"> </w:t>
      </w:r>
      <w:r w:rsidRPr="00303F61">
        <w:rPr>
          <w:color w:val="000000" w:themeColor="text1"/>
          <w:sz w:val="14"/>
          <w:szCs w:val="14"/>
        </w:rPr>
        <w:t>Republican leadership aides say a floor vote is likely later this month. Rep. Mark Pocan (D-Wis.) introduced his bill to terminate ICE on Thursday, the latest effort in a push that’s gained steam among the party’s progressives and 2020 presidential contenders in recent weeks. Pocan first floated the idea of introducing the bill late last month after visiting the U.S.-Mexico border. But Pocan and the bill‘s other authors, Reps. Pramila Jayapal (D-Wash.) and Adriano Espaillat (D-N.Y.), say they won’t be part of a GOP “political stunt.” Pocan said he expects other Democrats to follow suit in voting no but said they'd relish the opportunity to debate immigration on the House floor. “If Paul [Ryan] really wants to give us time, we would love to have time on the floor," Pocan said in an interview. “We’ll be glad to capture floor time to talk about family separation, to talk about ICE, to talk about DACA, all the stuff that they haven’t given us floor time on.”</w:t>
      </w:r>
      <w:r w:rsidRPr="00303F61">
        <w:rPr>
          <w:color w:val="000000" w:themeColor="text1"/>
          <w:sz w:val="26"/>
          <w:szCs w:val="26"/>
        </w:rPr>
        <w:t xml:space="preserve"> </w:t>
      </w:r>
      <w:r w:rsidRPr="00303F61">
        <w:rPr>
          <w:rStyle w:val="StyleUnderline"/>
        </w:rPr>
        <w:t xml:space="preserve">Meanwhile, members of the Congressional Hispanic Caucus are also fuming over the liberal move to eliminate the agency, arguing </w:t>
      </w:r>
      <w:r w:rsidRPr="00303F61">
        <w:rPr>
          <w:rStyle w:val="Emphasis"/>
        </w:rPr>
        <w:t>the effort distracts from the ongoing family separation crisis and President Donald Trump’s broader immigration crackdown while handing Republicans a cudgel to wield against Democrats</w:t>
      </w:r>
      <w:r w:rsidRPr="00303F61">
        <w:rPr>
          <w:rStyle w:val="StyleUnderline"/>
        </w:rPr>
        <w:t>.</w:t>
      </w:r>
      <w:r w:rsidRPr="00303F61">
        <w:rPr>
          <w:color w:val="000000" w:themeColor="text1"/>
          <w:sz w:val="26"/>
          <w:szCs w:val="26"/>
        </w:rPr>
        <w:t xml:space="preserve"> </w:t>
      </w:r>
      <w:r w:rsidRPr="00303F61">
        <w:rPr>
          <w:color w:val="000000" w:themeColor="text1"/>
          <w:sz w:val="14"/>
          <w:szCs w:val="14"/>
        </w:rPr>
        <w:t>On top of that,</w:t>
      </w:r>
      <w:r w:rsidRPr="00303F61">
        <w:rPr>
          <w:color w:val="000000" w:themeColor="text1"/>
          <w:sz w:val="26"/>
          <w:szCs w:val="26"/>
        </w:rPr>
        <w:t xml:space="preserve"> </w:t>
      </w:r>
      <w:r w:rsidRPr="00303F61">
        <w:rPr>
          <w:rStyle w:val="StyleUnderline"/>
        </w:rPr>
        <w:t>several members of the caucus are frustrated that they weren’t consulted ahead of time on the bill. Pocan and Espaillat, a CHC member, met with the caucus on Thursday to try to ease some of the tensions. The outreach seems to have done little good.</w:t>
      </w:r>
      <w:r w:rsidRPr="00303F61">
        <w:rPr>
          <w:color w:val="000000" w:themeColor="text1"/>
          <w:sz w:val="26"/>
          <w:szCs w:val="26"/>
        </w:rPr>
        <w:t xml:space="preserve"> </w:t>
      </w:r>
      <w:r w:rsidRPr="00303F61">
        <w:rPr>
          <w:rStyle w:val="StyleUnderline"/>
        </w:rPr>
        <w:t xml:space="preserve">The CHC did not take an official position on the bill and it’s unclear if the group — a key constituency in the party — will publicly weigh in at all. Rep. Raúl Grijalva (D-Ariz.), a member of the CHC and co-chair of the Congressional Progressive Caucus, said he just saw the bill text two days ago. Grijalva said CHC lawmakers made clear at Thursday’s meeting that they were angry at being kept out of the loop until the bill’s introduction. Ocasio-Cortez made abolishing ICE a cornerstone of her progressive platform and after her win, several mainstream Democrats </w:t>
      </w:r>
      <w:hyperlink r:id="rId53" w:tgtFrame="_blank" w:history="1">
        <w:r w:rsidRPr="00303F61">
          <w:rPr>
            <w:rStyle w:val="StyleUnderline"/>
          </w:rPr>
          <w:t>quickly voiced their support</w:t>
        </w:r>
      </w:hyperlink>
      <w:r w:rsidRPr="00303F61">
        <w:rPr>
          <w:rStyle w:val="StyleUnderline"/>
        </w:rPr>
        <w:t xml:space="preserve"> for tearing down or overhauling the agency. But the battle cry hasn’t sat well with all in the party. One lawmaker who attended Thursday’s CHC meeting described the effort as “nothing but noise,”</w:t>
      </w:r>
      <w:r w:rsidRPr="00303F61">
        <w:rPr>
          <w:rFonts w:cs="Times New Roman"/>
          <w:color w:val="000000" w:themeColor="text1"/>
          <w:sz w:val="26"/>
          <w:szCs w:val="26"/>
        </w:rPr>
        <w:t xml:space="preserve"> </w:t>
      </w:r>
      <w:r w:rsidRPr="00303F61">
        <w:rPr>
          <w:rFonts w:cs="Times New Roman"/>
          <w:color w:val="000000" w:themeColor="text1"/>
          <w:sz w:val="14"/>
          <w:szCs w:val="14"/>
        </w:rPr>
        <w:t xml:space="preserve">arguing all it does is help Republicans by taking the focus off of the migrant crisis. The Trump administration has started reuniting migrant families but many young children remain separated from their parents, </w:t>
      </w:r>
      <w:hyperlink r:id="rId54" w:tgtFrame="_blank" w:history="1">
        <w:r w:rsidRPr="00303F61">
          <w:rPr>
            <w:rFonts w:cs="Times New Roman"/>
            <w:color w:val="000000" w:themeColor="text1"/>
            <w:sz w:val="14"/>
            <w:szCs w:val="14"/>
          </w:rPr>
          <w:t>officials said</w:t>
        </w:r>
      </w:hyperlink>
      <w:r w:rsidRPr="00303F61">
        <w:rPr>
          <w:rFonts w:cs="Times New Roman"/>
          <w:color w:val="000000" w:themeColor="text1"/>
          <w:sz w:val="14"/>
          <w:szCs w:val="14"/>
        </w:rPr>
        <w:t xml:space="preserve"> Thursday.</w:t>
      </w:r>
      <w:r w:rsidRPr="00303F61">
        <w:rPr>
          <w:rFonts w:cs="Times New Roman"/>
          <w:color w:val="000000" w:themeColor="text1"/>
          <w:sz w:val="26"/>
          <w:szCs w:val="26"/>
        </w:rPr>
        <w:t xml:space="preserve"> </w:t>
      </w:r>
      <w:r w:rsidRPr="00303F61">
        <w:rPr>
          <w:rStyle w:val="StyleUnderline"/>
        </w:rPr>
        <w:t xml:space="preserve">Other lawmakers say they worry </w:t>
      </w:r>
      <w:r w:rsidRPr="00303F61">
        <w:rPr>
          <w:rStyle w:val="Emphasis"/>
        </w:rPr>
        <w:t>it will easily allow the GOP to paint Democrats as backing “open borders” heading into the final months of midterm campaigning, a messaging that could imperil Democratic efforts to win several swing seats and take back control of the House</w:t>
      </w:r>
      <w:r w:rsidRPr="00303F61">
        <w:rPr>
          <w:rStyle w:val="StyleUnderline"/>
        </w:rPr>
        <w:t>.</w:t>
      </w:r>
      <w:r w:rsidRPr="00303F61">
        <w:rPr>
          <w:rFonts w:cs="Times New Roman"/>
          <w:color w:val="000000" w:themeColor="text1"/>
          <w:sz w:val="26"/>
          <w:szCs w:val="26"/>
        </w:rPr>
        <w:t xml:space="preserve"> </w:t>
      </w:r>
      <w:r w:rsidRPr="00303F61">
        <w:rPr>
          <w:rFonts w:cs="Times New Roman"/>
          <w:color w:val="000000" w:themeColor="text1"/>
          <w:sz w:val="14"/>
          <w:szCs w:val="14"/>
        </w:rPr>
        <w:t>The CHC even distributed a series of talking points to its members in late June criticizing the idea.</w:t>
      </w:r>
      <w:r w:rsidRPr="00303F61">
        <w:rPr>
          <w:rFonts w:cs="Times New Roman"/>
          <w:color w:val="000000" w:themeColor="text1"/>
          <w:sz w:val="26"/>
          <w:szCs w:val="26"/>
        </w:rPr>
        <w:t xml:space="preserve"> </w:t>
      </w:r>
      <w:r w:rsidRPr="00303F61">
        <w:rPr>
          <w:rStyle w:val="Emphasis"/>
        </w:rPr>
        <w:t xml:space="preserve">“Abolishing ICE without changing President Trump’s disastrous immigration policy will not solve the problem,” </w:t>
      </w:r>
      <w:r w:rsidRPr="00303F61">
        <w:rPr>
          <w:rStyle w:val="StyleUnderline"/>
        </w:rPr>
        <w:t xml:space="preserve">caucus staffers wrote in a copy </w:t>
      </w:r>
      <w:r w:rsidRPr="00303F61">
        <w:rPr>
          <w:rStyle w:val="StyleUnderline"/>
        </w:rPr>
        <w:lastRenderedPageBreak/>
        <w:t xml:space="preserve">obtained by POLITICO. But Republicans from Trump on down have happily seized on the issue to try to paint Democrats as out of touch with the American public. “It’s the craziest position I’ve ever seen and they are just, they’re tripping over themselves to move too far to the left,” </w:t>
      </w:r>
      <w:r w:rsidRPr="00303F61">
        <w:rPr>
          <w:color w:val="000000" w:themeColor="text1"/>
          <w:sz w:val="14"/>
          <w:szCs w:val="14"/>
        </w:rPr>
        <w:t>Speaker Paul Ryan (R-Wis.) said Thursday. “They are out of the mainstream of America and that’s one of the reasons why I feel very good about this fall.</w:t>
      </w:r>
    </w:p>
    <w:p w14:paraId="70F3DDA7" w14:textId="77777777" w:rsidR="00C5280A" w:rsidRPr="002C1E7B" w:rsidRDefault="00C5280A" w:rsidP="00C5280A">
      <w:pPr>
        <w:pStyle w:val="Heading4"/>
      </w:pPr>
      <w:r>
        <w:t>Plan is unpopular in congress – Republicans are aligning themselves against the push to abolish ICE</w:t>
      </w:r>
    </w:p>
    <w:p w14:paraId="568B4934" w14:textId="77777777" w:rsidR="00C5280A" w:rsidRPr="00876541" w:rsidRDefault="00C5280A" w:rsidP="00C5280A">
      <w:pPr>
        <w:rPr>
          <w:rStyle w:val="Style13ptBold"/>
          <w:b w:val="0"/>
          <w:bCs w:val="0"/>
        </w:rPr>
      </w:pPr>
      <w:r>
        <w:rPr>
          <w:rStyle w:val="Style13ptBold"/>
        </w:rPr>
        <w:t xml:space="preserve">Reints 7/12/18 – </w:t>
      </w:r>
      <w:r w:rsidRPr="002C1E7B">
        <w:t>freelance journalist</w:t>
      </w:r>
      <w:r>
        <w:t xml:space="preserve"> [Renae, The Fortune, “House Democrats Introduced a Bill to Abolish ICE,” July 12, 2018, </w:t>
      </w:r>
      <w:r w:rsidRPr="002C1E7B">
        <w:t>http://fortune.com/2018/07/12/democrats-abolish-ice-bill/</w:t>
      </w:r>
      <w:r>
        <w:t>]//rs</w:t>
      </w:r>
    </w:p>
    <w:p w14:paraId="388426BC" w14:textId="77777777" w:rsidR="00C5280A" w:rsidRDefault="00C5280A" w:rsidP="00C5280A">
      <w:pPr>
        <w:rPr>
          <w:sz w:val="16"/>
        </w:rPr>
      </w:pPr>
      <w:r w:rsidRPr="002C1E7B">
        <w:rPr>
          <w:rStyle w:val="StyleUnderline"/>
        </w:rPr>
        <w:t>Democrats in Congress are introducing a bill that would abolish the Immigration and Customs Enforcement Agency (ICE)</w:t>
      </w:r>
      <w:r w:rsidRPr="002C1E7B">
        <w:rPr>
          <w:sz w:val="16"/>
        </w:rPr>
        <w:t xml:space="preserve">. Comprised of eight members appointed by Congress, plus nine members from “major civil society and immigrants’ rights organizations and individuals directly impacted by ICE practices, “The legislation would give the government one year to dismantle ICE and create a bipartisan group to build a replacement,” the Washington Post reports. The bill, introduced by Rep. Mark Pocan (D-WI) and co-sponsored by Rep. Pramila Jayapal (D-WA) and Rep. Adriano Espaillat (D-NY), also gives the bipartisan group direction to launch an investigation into ICE activities, looking to discover any “failures to comply with congressional oversight requirements, violations of constitutional protections and U.S. laws, failures to comply with agency policies and directives, violations of human rights, and any other longstanding patterns of medical neglect, solitary confinement, wrongful death, and other abuses for which ICE is wholly or partially responsible,” according to the report. The bill has been championed by many activist groups who have adopted “Abolish ICE” as a rallying cry in recent months. It was the chant many used at a #WomenDisobey protest in Washington last month, where nearly 600 were arrested. Rep. Pocan says the bill will allow immigration law to be enforced, but remove the 15-year-old organization he says has strayed from its original purpose. “The ICE brand has been so damaged by the president that it can no longer accomplish its original mission,” Pocan told the Post. “Even ICE agents recognize that ICE doesn’t do what it was intended to.” </w:t>
      </w:r>
      <w:r w:rsidRPr="002C1E7B">
        <w:rPr>
          <w:rStyle w:val="Emphasis"/>
        </w:rPr>
        <w:t>Republicans on the whole seem to disagree, and some have already sponsored a resolution to support the continuation of ICE</w:t>
      </w:r>
      <w:r w:rsidRPr="002C1E7B">
        <w:rPr>
          <w:sz w:val="16"/>
        </w:rPr>
        <w:t xml:space="preserve">. “With the ever present threat of MS-13 and international terrorism, along with an opioid crisis being fought at our border, </w:t>
      </w:r>
      <w:r w:rsidRPr="002C1E7B">
        <w:rPr>
          <w:rStyle w:val="StyleUnderline"/>
        </w:rPr>
        <w:t xml:space="preserve">abolishing ICE is unthinkable,” said Senator John Kennedy </w:t>
      </w:r>
      <w:r w:rsidRPr="002C1E7B">
        <w:rPr>
          <w:sz w:val="16"/>
        </w:rPr>
        <w:t xml:space="preserve">(R-LA), </w:t>
      </w:r>
      <w:r w:rsidRPr="002C1E7B">
        <w:rPr>
          <w:rStyle w:val="StyleUnderline"/>
        </w:rPr>
        <w:t>in a statement announcing the resolution</w:t>
      </w:r>
      <w:r w:rsidRPr="002C1E7B">
        <w:rPr>
          <w:sz w:val="16"/>
        </w:rPr>
        <w:t xml:space="preserve">. “ICE officers are in the trenches fighting those threats and protecting American families from the cross-border crime and illegal immigration that endanger our families. ICE deserves our gratitude and respect, not scorn and ridicule.” According to a report b the Associated Press, </w:t>
      </w:r>
      <w:r w:rsidRPr="002C1E7B">
        <w:rPr>
          <w:rStyle w:val="StyleUnderline"/>
        </w:rPr>
        <w:t xml:space="preserve">Republican House Speaker Paul Ryan called the Democrats’ bill “the </w:t>
      </w:r>
      <w:r w:rsidRPr="002C1E7B">
        <w:rPr>
          <w:rStyle w:val="Emphasis"/>
        </w:rPr>
        <w:t>craziest position” he’s ever seen</w:t>
      </w:r>
      <w:r w:rsidRPr="002C1E7B">
        <w:rPr>
          <w:sz w:val="16"/>
        </w:rPr>
        <w:t>. Rep. Poncan had some sharp words in return, saying the “craziest position” he’s seen is the Trump administration’s on separating families.</w:t>
      </w:r>
    </w:p>
    <w:p w14:paraId="40CEC1C7" w14:textId="77777777" w:rsidR="00C5280A" w:rsidRDefault="00C5280A" w:rsidP="00C5280A">
      <w:pPr>
        <w:rPr>
          <w:color w:val="000000" w:themeColor="text1"/>
          <w:sz w:val="14"/>
          <w:szCs w:val="14"/>
        </w:rPr>
      </w:pPr>
    </w:p>
    <w:p w14:paraId="56ECD412" w14:textId="77777777" w:rsidR="00C5280A" w:rsidRDefault="00C5280A" w:rsidP="00C5280A">
      <w:pPr>
        <w:pStyle w:val="Heading4"/>
      </w:pPr>
      <w:r>
        <w:t>Trump is willing to wage all out war to keep ICE</w:t>
      </w:r>
    </w:p>
    <w:p w14:paraId="56909C24" w14:textId="77777777" w:rsidR="00C5280A" w:rsidRPr="00C50389" w:rsidRDefault="00C5280A" w:rsidP="00C5280A">
      <w:pPr>
        <w:rPr>
          <w:rFonts w:eastAsia="Times New Roman" w:cs="Times New Roman"/>
          <w:color w:val="000000" w:themeColor="text1"/>
        </w:rPr>
      </w:pPr>
      <w:r w:rsidRPr="00304049">
        <w:rPr>
          <w:b/>
          <w:color w:val="000000" w:themeColor="text1"/>
          <w:sz w:val="26"/>
          <w:szCs w:val="26"/>
        </w:rPr>
        <w:t xml:space="preserve">Allen 18 </w:t>
      </w:r>
      <w:r w:rsidRPr="00304049">
        <w:rPr>
          <w:color w:val="000000" w:themeColor="text1"/>
        </w:rPr>
        <w:t>[Jonathan Allen, White</w:t>
      </w:r>
      <w:r w:rsidRPr="00304049">
        <w:rPr>
          <w:rFonts w:eastAsia="Times New Roman" w:cs="Arial"/>
          <w:color w:val="000000" w:themeColor="text1"/>
          <w:shd w:val="clear" w:color="auto" w:fill="FFFFFF"/>
        </w:rPr>
        <w:t xml:space="preserve"> House bureau chief for Politico and a </w:t>
      </w:r>
      <w:r w:rsidRPr="00304049">
        <w:rPr>
          <w:rFonts w:eastAsia="Times New Roman" w:cs="Arial"/>
          <w:b/>
          <w:bCs/>
          <w:color w:val="000000" w:themeColor="text1"/>
          <w:shd w:val="clear" w:color="auto" w:fill="FFFFFF"/>
        </w:rPr>
        <w:t>reporter</w:t>
      </w:r>
      <w:r w:rsidRPr="00304049">
        <w:rPr>
          <w:rFonts w:eastAsia="Times New Roman" w:cs="Arial"/>
          <w:color w:val="000000" w:themeColor="text1"/>
          <w:shd w:val="clear" w:color="auto" w:fill="FFFFFF"/>
        </w:rPr>
        <w:t xml:space="preserve"> for Congressional Quarterly, The Hill and NBC news, NBC news, 7/3/18 “Some Democrats want to go to war pver abolishing ICE and so does president Trump”, </w:t>
      </w:r>
      <w:hyperlink r:id="rId55" w:history="1">
        <w:r w:rsidRPr="00304049">
          <w:rPr>
            <w:rStyle w:val="Hyperlink"/>
            <w:rFonts w:eastAsia="Times New Roman" w:cs="Arial"/>
            <w:color w:val="000000" w:themeColor="text1"/>
            <w:shd w:val="clear" w:color="auto" w:fill="FFFFFF"/>
          </w:rPr>
          <w:t>https://www.nbcnews.com/politics/politics-news/some-democrats-want-go-war-over-abolishing-ice-so-does-n888606</w:t>
        </w:r>
      </w:hyperlink>
      <w:r w:rsidRPr="00304049">
        <w:rPr>
          <w:rFonts w:eastAsia="Times New Roman" w:cs="Arial"/>
          <w:color w:val="000000" w:themeColor="text1"/>
          <w:shd w:val="clear" w:color="auto" w:fill="FFFFFF"/>
        </w:rPr>
        <w:t>, accessed 7/12/18] SC</w:t>
      </w:r>
    </w:p>
    <w:p w14:paraId="04C2F69C" w14:textId="77777777" w:rsidR="00C5280A" w:rsidRPr="00304049" w:rsidRDefault="00C5280A" w:rsidP="00C5280A">
      <w:pPr>
        <w:spacing w:after="0" w:line="240" w:lineRule="auto"/>
        <w:rPr>
          <w:rFonts w:eastAsia="Times New Roman" w:cs="Times New Roman"/>
          <w:color w:val="000000" w:themeColor="text1"/>
          <w:sz w:val="26"/>
          <w:szCs w:val="26"/>
          <w:shd w:val="clear" w:color="auto" w:fill="FFFFFF"/>
        </w:rPr>
      </w:pPr>
      <w:r w:rsidRPr="00304049">
        <w:rPr>
          <w:sz w:val="14"/>
          <w:szCs w:val="14"/>
        </w:rPr>
        <w:t>President Donald Trump's base voters didn't like it when he beat a retreat on the policy of separating undocumented families at the border. And they were so dead set against "amnesty" provisions in a House immigration bill</w:t>
      </w:r>
      <w:r w:rsidRPr="00304049">
        <w:rPr>
          <w:color w:val="000000" w:themeColor="text1"/>
          <w:sz w:val="14"/>
          <w:szCs w:val="14"/>
        </w:rPr>
        <w:t xml:space="preserve"> he backed that he later falsely claimed that he had never lobbied on it. Overall, Trump has lost so far on his core immigration promises: to build a border wall, force Mexico to pay for it and vastly reduce both legal and illegal migration to the country.</w:t>
      </w:r>
      <w:r w:rsidRPr="00304049">
        <w:rPr>
          <w:color w:val="000000" w:themeColor="text1"/>
          <w:sz w:val="26"/>
          <w:szCs w:val="26"/>
        </w:rPr>
        <w:t xml:space="preserve"> </w:t>
      </w:r>
      <w:r w:rsidRPr="00304049">
        <w:rPr>
          <w:rStyle w:val="StyleUnderline"/>
        </w:rPr>
        <w:t>But his allies say he's found a huge political winner, for the midterm elections and his 2020 re-election bid, in the call by some prominent Democrats to "abolish ICE"</w:t>
      </w:r>
      <w:r w:rsidRPr="00304049">
        <w:rPr>
          <w:color w:val="000000" w:themeColor="text1"/>
          <w:sz w:val="26"/>
          <w:szCs w:val="26"/>
        </w:rPr>
        <w:t xml:space="preserve"> </w:t>
      </w:r>
      <w:r w:rsidRPr="00304049">
        <w:rPr>
          <w:color w:val="000000" w:themeColor="text1"/>
          <w:sz w:val="14"/>
          <w:szCs w:val="14"/>
        </w:rPr>
        <w:t xml:space="preserve">— the acronym for the U.S. Immigration and Customs Enforcement agency. </w:t>
      </w:r>
      <w:r w:rsidRPr="00304049">
        <w:rPr>
          <w:rStyle w:val="StyleUnderline"/>
        </w:rPr>
        <w:t>There’s long been division in the Republican Party on the issue of immigration, but the one thing everyone can agree on is the Democrats are crazy for wanting to abolish ICE,</w:t>
      </w:r>
      <w:r w:rsidRPr="00304049">
        <w:rPr>
          <w:color w:val="000000" w:themeColor="text1"/>
          <w:sz w:val="26"/>
          <w:szCs w:val="26"/>
        </w:rPr>
        <w:t xml:space="preserve">" </w:t>
      </w:r>
      <w:r w:rsidRPr="00304049">
        <w:rPr>
          <w:color w:val="000000" w:themeColor="text1"/>
          <w:sz w:val="14"/>
          <w:szCs w:val="14"/>
        </w:rPr>
        <w:t>said a former Trump White House official who spoke to NBC on the condition of anonymity to discuss the president's strategy.</w:t>
      </w:r>
      <w:r w:rsidRPr="00304049">
        <w:rPr>
          <w:color w:val="000000" w:themeColor="text1"/>
          <w:sz w:val="26"/>
          <w:szCs w:val="26"/>
        </w:rPr>
        <w:t xml:space="preserve"> </w:t>
      </w:r>
      <w:r w:rsidRPr="00304049">
        <w:rPr>
          <w:rStyle w:val="StyleUnderline"/>
        </w:rPr>
        <w:t xml:space="preserve">That helps explain why </w:t>
      </w:r>
      <w:r w:rsidRPr="00C50389">
        <w:rPr>
          <w:rStyle w:val="Emphasis"/>
        </w:rPr>
        <w:t xml:space="preserve">Trump is turning the fight over detention-policy into </w:t>
      </w:r>
      <w:hyperlink r:id="rId56" w:history="1">
        <w:r w:rsidRPr="00C50389">
          <w:rPr>
            <w:rStyle w:val="Emphasis"/>
          </w:rPr>
          <w:t>a full-blown war over ICE</w:t>
        </w:r>
      </w:hyperlink>
      <w:r w:rsidRPr="00304049">
        <w:rPr>
          <w:rStyle w:val="StyleUnderline"/>
        </w:rPr>
        <w:t>.</w:t>
      </w:r>
      <w:r w:rsidRPr="00304049">
        <w:rPr>
          <w:color w:val="000000" w:themeColor="text1"/>
          <w:sz w:val="26"/>
          <w:szCs w:val="26"/>
        </w:rPr>
        <w:t xml:space="preserve"> </w:t>
      </w:r>
      <w:r w:rsidRPr="00304049">
        <w:rPr>
          <w:color w:val="000000" w:themeColor="text1"/>
          <w:sz w:val="14"/>
          <w:szCs w:val="14"/>
        </w:rPr>
        <w:t>From the Trumpworld perspective,</w:t>
      </w:r>
      <w:r w:rsidRPr="00304049">
        <w:rPr>
          <w:color w:val="000000" w:themeColor="text1"/>
          <w:sz w:val="26"/>
          <w:szCs w:val="26"/>
        </w:rPr>
        <w:t xml:space="preserve"> </w:t>
      </w:r>
      <w:r w:rsidRPr="00304049">
        <w:rPr>
          <w:rStyle w:val="StyleUnderline"/>
        </w:rPr>
        <w:t xml:space="preserve">it's an easy branding exercise: Democrats are for getting rid of an agency that cracks down on undocumented immigrants; which makes them in favor of open borders; and, in turn, that means they are generally </w:t>
      </w:r>
      <w:r w:rsidRPr="00304049">
        <w:rPr>
          <w:rStyle w:val="StyleUnderline"/>
        </w:rPr>
        <w:lastRenderedPageBreak/>
        <w:t>for lawlessness.</w:t>
      </w:r>
      <w:r w:rsidRPr="00304049">
        <w:rPr>
          <w:color w:val="000000" w:themeColor="text1"/>
          <w:sz w:val="26"/>
          <w:szCs w:val="26"/>
        </w:rPr>
        <w:t xml:space="preserve"> </w:t>
      </w:r>
      <w:r w:rsidRPr="00304049">
        <w:rPr>
          <w:color w:val="000000" w:themeColor="text1"/>
          <w:sz w:val="14"/>
          <w:szCs w:val="14"/>
        </w:rPr>
        <w:t>Better yet, for Trump, the faces of the policy are Democrats who are widely considered potential 2020 rivals to him, including Sens. Kirsten Gillibrand of New York, Elizabeth Warren of Massachusetts and, to a slightly lesser extent because she hasn't directly called for an end to the agency, Kamala Harris, D-Calif.</w:t>
      </w:r>
      <w:r w:rsidRPr="00304049">
        <w:rPr>
          <w:color w:val="000000" w:themeColor="text1"/>
          <w:sz w:val="26"/>
          <w:szCs w:val="26"/>
        </w:rPr>
        <w:t xml:space="preserve"> </w:t>
      </w:r>
      <w:r w:rsidRPr="00304049">
        <w:rPr>
          <w:rStyle w:val="StyleUnderline"/>
        </w:rPr>
        <w:t>They're raising their voices just as he is ramping up a barnstorming tour in advance of the midterm elections that is a not-so-dry run for his re-election campaign. And, best of all for Trump, they did the branding for him.</w:t>
      </w:r>
      <w:r w:rsidRPr="00304049">
        <w:rPr>
          <w:color w:val="000000" w:themeColor="text1"/>
          <w:sz w:val="26"/>
          <w:szCs w:val="26"/>
        </w:rPr>
        <w:t xml:space="preserve"> </w:t>
      </w:r>
      <w:r w:rsidRPr="00304049">
        <w:rPr>
          <w:color w:val="000000" w:themeColor="text1"/>
          <w:sz w:val="14"/>
          <w:szCs w:val="14"/>
        </w:rPr>
        <w:t xml:space="preserve">"Abolish ICE" isn't his phrase; it's theirs. "He has taken the abolish ICE thing, he’s wrapping it around the necks of the Democrats and he views it as his blunt instrument to defeat the Democrats in 2018 and whoever they put up in 2020," the former White House official said. "No doubt about it." It's not just Trump's campaign that is pushing the issue. The official White House Twitter account slammed Warren and Harris on Monday for their statements on immigration, and the administration is pushing out stories about ICE's law enforcement work. </w:t>
      </w:r>
      <w:r w:rsidRPr="00304049">
        <w:rPr>
          <w:rFonts w:eastAsia="Times New Roman" w:cs="Times New Roman"/>
          <w:color w:val="000000" w:themeColor="text1"/>
          <w:sz w:val="14"/>
          <w:szCs w:val="14"/>
          <w:shd w:val="clear" w:color="auto" w:fill="FFFFFF"/>
        </w:rPr>
        <w:t>That's coming from a president who has spent much of his time in office trying to undermine the credibility of the FBI, the Justice Department, the National Security Agency and other federal national security and criminal justice agencies.</w:t>
      </w:r>
      <w:r w:rsidRPr="00304049">
        <w:rPr>
          <w:rFonts w:eastAsia="Times New Roman" w:cs="Times New Roman"/>
          <w:color w:val="000000" w:themeColor="text1"/>
          <w:sz w:val="26"/>
          <w:szCs w:val="26"/>
        </w:rPr>
        <w:t xml:space="preserve"> </w:t>
      </w:r>
      <w:r w:rsidRPr="00C50389">
        <w:rPr>
          <w:rStyle w:val="Emphasis"/>
        </w:rPr>
        <w:t>While it's not yet clear how the public will react to the abolish ICE fight, there's little doubt that Trump is happier waging it</w:t>
      </w:r>
      <w:r w:rsidRPr="00304049">
        <w:rPr>
          <w:rFonts w:eastAsia="Times New Roman" w:cs="Times New Roman"/>
          <w:color w:val="000000" w:themeColor="text1"/>
          <w:sz w:val="26"/>
          <w:szCs w:val="26"/>
          <w:shd w:val="clear" w:color="auto" w:fill="FFFFFF"/>
        </w:rPr>
        <w:t xml:space="preserve"> </w:t>
      </w:r>
      <w:r w:rsidRPr="00304049">
        <w:rPr>
          <w:rFonts w:eastAsia="Times New Roman" w:cs="Times New Roman"/>
          <w:color w:val="000000" w:themeColor="text1"/>
          <w:sz w:val="14"/>
          <w:szCs w:val="14"/>
          <w:shd w:val="clear" w:color="auto" w:fill="FFFFFF"/>
        </w:rPr>
        <w:t>than talking about the policy of separating families or his failure, so far, to build the border wall or stop illegal immigration. And it's equally evident that Democratic leaders thinking about the midterms, rather than the 2020 presidential primary, are wary of being portrayed as opponents of a law enforcement agency</w:t>
      </w:r>
    </w:p>
    <w:p w14:paraId="467B76DE" w14:textId="77777777" w:rsidR="00C5280A" w:rsidRDefault="00C5280A" w:rsidP="00C5280A">
      <w:pPr>
        <w:pStyle w:val="Heading4"/>
      </w:pPr>
      <w:r>
        <w:t>Abolishing ICE causes fights in Congress – Republicans and democrats alike oppose the proposition – would require massive trump PC to pass</w:t>
      </w:r>
    </w:p>
    <w:p w14:paraId="098C0555" w14:textId="77777777" w:rsidR="00C5280A" w:rsidRPr="00F532E2" w:rsidRDefault="00C5280A" w:rsidP="00C5280A">
      <w:pPr>
        <w:rPr>
          <w:rStyle w:val="Style13ptBold"/>
          <w:b w:val="0"/>
          <w:bCs w:val="0"/>
          <w:sz w:val="16"/>
        </w:rPr>
      </w:pPr>
      <w:r>
        <w:rPr>
          <w:rStyle w:val="Style13ptBold"/>
        </w:rPr>
        <w:t xml:space="preserve">Killough 7/12/18 - </w:t>
      </w:r>
      <w:r w:rsidRPr="00F532E2">
        <w:t>a producer for CNN covering Congress and is based in the network's Washington Bureau.</w:t>
      </w:r>
      <w:r>
        <w:t xml:space="preserve"> [Ashley, CNN, “</w:t>
      </w:r>
      <w:r w:rsidRPr="00F532E2">
        <w:t>House to vote on Democratic bill to abolish ICE</w:t>
      </w:r>
      <w:r>
        <w:t xml:space="preserve">,” July 12, 2018, </w:t>
      </w:r>
      <w:r w:rsidRPr="00F532E2">
        <w:t>https://www.cnn.com/2018/07/12/politics/house-bill-vote-abolish-ice/index.html</w:t>
      </w:r>
      <w:r>
        <w:t>]//rs</w:t>
      </w:r>
    </w:p>
    <w:p w14:paraId="5BB549D2" w14:textId="77777777" w:rsidR="00C5280A" w:rsidRPr="00F532E2" w:rsidRDefault="00C5280A" w:rsidP="00C5280A">
      <w:pPr>
        <w:rPr>
          <w:sz w:val="16"/>
        </w:rPr>
      </w:pPr>
      <w:r w:rsidRPr="00F532E2">
        <w:rPr>
          <w:sz w:val="16"/>
        </w:rPr>
        <w:t xml:space="preserve">Washington (CNN)House Majority Leader Kevin McCarthy confirmed Thursday </w:t>
      </w:r>
      <w:r w:rsidRPr="00876541">
        <w:rPr>
          <w:rStyle w:val="StyleUnderline"/>
        </w:rPr>
        <w:t>the House will vote on a Democratic bill to dismantle US Immigration and Customs Enforcement, more commonly known as ICE.</w:t>
      </w:r>
      <w:r w:rsidRPr="00F532E2">
        <w:rPr>
          <w:sz w:val="16"/>
        </w:rPr>
        <w:t xml:space="preserve"> </w:t>
      </w:r>
      <w:r w:rsidRPr="00876541">
        <w:rPr>
          <w:rStyle w:val="StyleUnderline"/>
        </w:rPr>
        <w:t xml:space="preserve">It's a move Democrats are already calling a "political stunt" since </w:t>
      </w:r>
      <w:r w:rsidRPr="00876541">
        <w:rPr>
          <w:rStyle w:val="Emphasis"/>
        </w:rPr>
        <w:t>Republicans</w:t>
      </w:r>
      <w:r w:rsidRPr="00876541">
        <w:rPr>
          <w:rStyle w:val="StyleUnderline"/>
        </w:rPr>
        <w:t xml:space="preserve">, who hold the majority, </w:t>
      </w:r>
      <w:r w:rsidRPr="00876541">
        <w:rPr>
          <w:rStyle w:val="Emphasis"/>
        </w:rPr>
        <w:t>broadly oppose the bill and it would not pass</w:t>
      </w:r>
      <w:r w:rsidRPr="00876541">
        <w:rPr>
          <w:rStyle w:val="StyleUnderline"/>
        </w:rPr>
        <w:t xml:space="preserve">. </w:t>
      </w:r>
      <w:r w:rsidRPr="00F532E2">
        <w:rPr>
          <w:sz w:val="16"/>
        </w:rPr>
        <w:t xml:space="preserve">House Speaker Paul Ryan fiercely criticized the effort to abolish ICE earlier Thursday in a news conference. "They have really jumped the sharks on the left," Ryan said. "This is the agency that gets gangs out of communities, that helps prevent drugs from flowing into our schools, that rescues people from human trafficking. They want to get rid of this agency?" "It's the craziest position I've ever seen," Ryan continued. "And they are just they are tripping over themselves to move too far to the left. They are out of the mainstream of America. And that is one the reasons why I feel very good about this fall." Asked why Republicans, who control the House floor, will bring the bill to the floor anyway, McCarthy told reporters the goal is to "have a debate about it." "The Democrats have a bill," he said. "This is what they communicate with." </w:t>
      </w:r>
      <w:r w:rsidRPr="00876541">
        <w:rPr>
          <w:rStyle w:val="StyleUnderline"/>
        </w:rPr>
        <w:t xml:space="preserve">A small group of Democrats, led by Rep. Mark Pocan of Wisconsin, introduced legislation that would dismantle ICE </w:t>
      </w:r>
      <w:r w:rsidRPr="00F532E2">
        <w:rPr>
          <w:sz w:val="16"/>
        </w:rPr>
        <w:t xml:space="preserve">and create a commission to provide recommendations to Congress on how the government "can implement a humane immigration enforcement system," according to a statement. The issue comes after the Trump administration's "zero-tolerance" policy, which referred all people who cross the border illegally for criminal prosecution on top of immigration proceedings. </w:t>
      </w:r>
      <w:r w:rsidRPr="00F532E2">
        <w:rPr>
          <w:rStyle w:val="Emphasis"/>
        </w:rPr>
        <w:t>Republicans and many Democrats broadly oppose the idea</w:t>
      </w:r>
      <w:r w:rsidRPr="00F532E2">
        <w:rPr>
          <w:sz w:val="16"/>
        </w:rPr>
        <w:t xml:space="preserve">. But bringing a Democratic bill to the floor could be seen as a way to force </w:t>
      </w:r>
      <w:r w:rsidRPr="00F532E2">
        <w:rPr>
          <w:rStyle w:val="StyleUnderline"/>
        </w:rPr>
        <w:t xml:space="preserve">Democrats </w:t>
      </w:r>
      <w:r w:rsidRPr="00F532E2">
        <w:rPr>
          <w:sz w:val="16"/>
        </w:rPr>
        <w:t xml:space="preserve">to go on the record with an effort that could be politically risky ahead of the midterms. In a statement Thursday night, Pocan -- along with the bill's co-sponsors, Reps. Pramila Jayapal and Adriano Espaillat -- accused Republican leaders of launching "a political stunt" and </w:t>
      </w:r>
      <w:r w:rsidRPr="00F532E2">
        <w:rPr>
          <w:rStyle w:val="StyleUnderline"/>
        </w:rPr>
        <w:t xml:space="preserve">pledged to vote </w:t>
      </w:r>
      <w:r w:rsidRPr="00F532E2">
        <w:rPr>
          <w:rStyle w:val="Emphasis"/>
        </w:rPr>
        <w:t>against their own legislation.</w:t>
      </w:r>
      <w:r w:rsidRPr="00F532E2">
        <w:rPr>
          <w:rStyle w:val="StyleUnderline"/>
        </w:rPr>
        <w:t xml:space="preserve"> </w:t>
      </w:r>
      <w:r w:rsidRPr="00F532E2">
        <w:rPr>
          <w:sz w:val="16"/>
        </w:rPr>
        <w:t xml:space="preserve">"We know Speaker (Paul) Ryan is not serious about passing our 'Establishing a Humane Immigration Enforcement System Act,' so Members of Congress, advocacy groups, and impacted communities will not engage in this political stunt," they said. "If Speaker Ryan puts our bill on the floor, we plan to vote 'no' and will instead use the opportunity to force an urgently needed and long-overdue conversation on the House floor." The members said they would talk about the issue of migrant families separated at the border and the Deferred Action for Childhood Arrivals program, which Trump ended but who's specific future has been held up in the courts. Ryan said as recently as last month that he didn't want to bring bills to the floor that would never get the President's signature. His comments came as he tried to stop a moderate Republican-led effort to allow votes on multiple immigration bills, including bills that had Democratic support. GOP leaders instead negotiated a deal with moderates to vote on a pair of newly-crafted legislation by Republicans that was more likely to get the President's support, though neither bill ultimately passed the House. Asked about Ryan's previous comments against bringing bills to the floor that would never get the President's signature, McCarthy said, "Well, actually just wait 'til I give the schedule out." "I've got a lot of bills to send over to the Senate," he said, when asked about it again. </w:t>
      </w:r>
    </w:p>
    <w:p w14:paraId="54DDE31E" w14:textId="77777777" w:rsidR="00C5280A" w:rsidRDefault="00C5280A" w:rsidP="00C5280A">
      <w:pPr>
        <w:pStyle w:val="Heading3"/>
      </w:pPr>
      <w:r>
        <w:lastRenderedPageBreak/>
        <w:t>Ag Visas</w:t>
      </w:r>
    </w:p>
    <w:p w14:paraId="5F5EC9F7" w14:textId="77777777" w:rsidR="00C5280A" w:rsidRDefault="00C5280A" w:rsidP="00C5280A">
      <w:pPr>
        <w:pStyle w:val="Heading4"/>
      </w:pPr>
      <w:r>
        <w:t>Any changes to the guest worker issue will result in pushback due to divisions within the Republican Party</w:t>
      </w:r>
    </w:p>
    <w:p w14:paraId="5277014A" w14:textId="77777777" w:rsidR="00C5280A" w:rsidRPr="000E199E" w:rsidRDefault="00C5280A" w:rsidP="00C5280A">
      <w:r w:rsidRPr="000E199E">
        <w:rPr>
          <w:rStyle w:val="Style13ptBold"/>
        </w:rPr>
        <w:t>Cadei</w:t>
      </w:r>
      <w:r w:rsidRPr="000E199E">
        <w:t xml:space="preserve">, </w:t>
      </w:r>
      <w:r w:rsidRPr="000E199E">
        <w:rPr>
          <w:rStyle w:val="Style13ptBold"/>
        </w:rPr>
        <w:t>18</w:t>
      </w:r>
      <w:r w:rsidRPr="000E199E">
        <w:t xml:space="preserve"> </w:t>
      </w:r>
      <w:r w:rsidRPr="00DB609F">
        <w:rPr>
          <w:rStyle w:val="Style13ptBold"/>
        </w:rPr>
        <w:t>– Journalist for The Sacramento Bee</w:t>
      </w:r>
      <w:r w:rsidRPr="000E199E">
        <w:t xml:space="preserve"> [Emily, The Sacramento Bee, 6/15/18, Trump administration pushes changes to farmworker visa, https://www.sacbee.com/latest-news/article213091154.html, Acc. 7/13/18, KB] </w:t>
      </w:r>
    </w:p>
    <w:p w14:paraId="3A7957B0" w14:textId="77777777" w:rsidR="00C5280A" w:rsidRDefault="00C5280A" w:rsidP="00C5280A">
      <w:pPr>
        <w:rPr>
          <w:rStyle w:val="Emphasis"/>
        </w:rPr>
      </w:pPr>
      <w:r w:rsidRPr="002D40A2">
        <w:rPr>
          <w:sz w:val="14"/>
        </w:rPr>
        <w:t xml:space="preserve">The Trump administration is moving ahead with an overhaul of the guest worker program that admits hundreds of thousands of temporary farm workers each year, easing access to agricultural labor even as even as its conservative allies push for a crackdown. Changing the H-2A visa system for temporary farm workers has been a top priority for Central Valley growers and others around the country, who have been struggling with a severe labor shortage. A 2017 California Farm Bureau Federation survey reported that more than half of farmers experienced labor shortages last summer. </w:t>
      </w:r>
      <w:r w:rsidRPr="00175428">
        <w:rPr>
          <w:rStyle w:val="StyleUnderline"/>
        </w:rPr>
        <w:t xml:space="preserve">The guest worker issue has split the Republican party, however, becoming </w:t>
      </w:r>
      <w:r w:rsidRPr="00175428">
        <w:rPr>
          <w:rStyle w:val="Emphasis"/>
        </w:rPr>
        <w:t>a major stumbling block</w:t>
      </w:r>
      <w:r w:rsidRPr="00175428">
        <w:rPr>
          <w:rStyle w:val="StyleUnderline"/>
        </w:rPr>
        <w:t xml:space="preserve"> in House Republicans' efforts to reach a deal on an immigration bill.</w:t>
      </w:r>
      <w:r w:rsidRPr="002D40A2">
        <w:rPr>
          <w:sz w:val="14"/>
        </w:rPr>
        <w:t xml:space="preserve"> With a breakthrough in Congress unlikely, the agricultural industry is pinning its hopes on the executive branch to make changes. The regulatory process has just begun, but all indications suggest the Trump administration will put forward a more farm-friendly proposal than what’s been proposed by immigration hardliners in the House. In a May 24 statement, the secretaries of Agriculture, Labor, State and Homeland Security announced they "are working in coordination to propose streamlining, simplifying, and improving the H-2A temporary agricultural visa program – reducing cumbersome bureaucracy and ensuring adequate protections for U.S. workers." The goal, according to those who have discussed the issue with government officials, is to issue a proposed rule in the coming months, followed by a comment period, with the regulation finalized by 2020. Agriculture Secretary Sonny Perdue has been particularly outspoken about the need to overhaul the visa system, with farmers' priorities in mind. "The current H-2A is cumbersome, convoluted and does not work for many producers," Perdue said at the department's annual Agricultural Outlook Forum in February. He also boasted at the event that he had "poached" a former American Farm Bureau Federation lobbyist to work on the immigration issue "full time." According to Jason Resnick, vice president and general counsel at Western Growers, which represents produce farmers in California, Arizona, Colorado and New Mexico, the administration has been "soliciting stakeholder input for more than a year." Perdue has been on a national tour, including a recent stop in Colorado that ended up focusing on labor issues. Department of Labor officials are also participating in roundtables on the H-2A system, specifically, including three this month in the California agricultural hubs of Salinas, Santa Rosa and Napa. The agricultural industry has a long wish list for the Trump administration. Shortly after Purdue was sworn in in April 2017, the National Council of Agricultural Employers presented him with three pages of bullet points outlining the actions the administration could take, absent legislation. They include everything from digitizing the visa application process and advertising requirements for job openings, to changing housing requirements for workers and the way their wages are calculated. The growing angst about H-2A the program has come as the number of guest workers coming through the system has surged — it nearly doubled between the 2013 fiscal year and 2016 fiscal year. California has been a big part of that upswing. "Four or five years ago, California was not one of the top users of H2-A. Now I believe we’re number 4," said Resnick, "The growth has really been in the west." Currently, Florida sits atop the list of states with the most positions filled by H-2A visas, followed by Georgia, Washington and California. National Council of Agricultural Employers President and CEO Michael Marsh said the rapid increase in demand for visas is the result of the surge in deportations of undocumented immigrants under President Obama, then accelerated under President Trump. That's prompted fewer people from Latin America and elsewhere to attempt to cross the border in search of farm work, he believes. Economic and social trends in Mexico are also at play, researchers have found. With "the unauthorized workforce getting smaller, folks coming in under H-2A visa continues to grow," said Marsh. "It’s unwieldy for the farmer, but he has to have someone to harvest his crops." </w:t>
      </w:r>
      <w:r w:rsidRPr="00175428">
        <w:rPr>
          <w:rStyle w:val="StyleUnderline"/>
        </w:rPr>
        <w:t xml:space="preserve">Other players in the immigration debate have their own, very different complaints with the H-2A system. Farm worker groups believe it leads to exploitation. The H-2A system "should be called the </w:t>
      </w:r>
      <w:r w:rsidRPr="002D40A2">
        <w:rPr>
          <w:rStyle w:val="Emphasis"/>
        </w:rPr>
        <w:t>'harnessed 2 abuse'</w:t>
      </w:r>
      <w:r w:rsidRPr="00175428">
        <w:rPr>
          <w:rStyle w:val="StyleUnderline"/>
        </w:rPr>
        <w:t xml:space="preserve"> system because it already ties farm workers to single, specific employers</w:t>
      </w:r>
      <w:r w:rsidRPr="002D40A2">
        <w:rPr>
          <w:sz w:val="14"/>
        </w:rPr>
        <w:t>," United Farm Workers President Arturo S. Rodriguez said in a May press release.</w:t>
      </w:r>
      <w:r w:rsidRPr="00175428">
        <w:rPr>
          <w:rStyle w:val="StyleUnderline"/>
        </w:rPr>
        <w:t xml:space="preserve"> </w:t>
      </w:r>
      <w:r w:rsidRPr="002D40A2">
        <w:rPr>
          <w:sz w:val="14"/>
        </w:rPr>
        <w:t xml:space="preserve">"So when H-2A workers speak out about being abused the growers to which they are tied can make sure it will cost them their jobs, their homes and their visas." </w:t>
      </w:r>
      <w:r w:rsidRPr="00175428">
        <w:rPr>
          <w:rStyle w:val="StyleUnderline"/>
        </w:rPr>
        <w:t>Immigration hardliners, who want to reduce immigration to the United States, argue access to guest workers drives down wages for domestic labor.</w:t>
      </w:r>
      <w:r>
        <w:rPr>
          <w:rStyle w:val="StyleUnderline"/>
        </w:rPr>
        <w:t xml:space="preserve"> </w:t>
      </w:r>
      <w:r w:rsidRPr="00175428">
        <w:rPr>
          <w:rStyle w:val="StyleUnderline"/>
        </w:rPr>
        <w:t xml:space="preserve">In the House, conservative Republicans have taken the latter position. They've rallied around immigration legislation, sponsored by Virginia Rep. Bob Goodlatte, </w:t>
      </w:r>
      <w:r w:rsidRPr="002D40A2">
        <w:rPr>
          <w:sz w:val="14"/>
        </w:rPr>
        <w:t>that would address DACA, a program Trump terminated last fall</w:t>
      </w:r>
      <w:r w:rsidRPr="00175428">
        <w:rPr>
          <w:rStyle w:val="StyleUnderline"/>
        </w:rPr>
        <w:t>, but also added on a host of other immigration enforcement measures, including a new, capped system for temporary workers. And it would require employers to use the E-Verify system to confirm their workers are in the country legally. That's a deal breaker for California growers and other parts of the agricultural industry and, by extension, Republicans that represent agriculture-heavy districts.</w:t>
      </w:r>
      <w:r>
        <w:rPr>
          <w:rStyle w:val="StyleUnderline"/>
        </w:rPr>
        <w:t xml:space="preserve"> </w:t>
      </w:r>
      <w:r w:rsidRPr="00175428">
        <w:rPr>
          <w:rStyle w:val="StyleUnderline"/>
        </w:rPr>
        <w:t xml:space="preserve">After months of talks, </w:t>
      </w:r>
      <w:r w:rsidRPr="00175428">
        <w:rPr>
          <w:rStyle w:val="Emphasis"/>
        </w:rPr>
        <w:t>House Republicans still have not been able to overcome that stalemate</w:t>
      </w:r>
      <w:r w:rsidRPr="00175428">
        <w:rPr>
          <w:rStyle w:val="StyleUnderline"/>
        </w:rPr>
        <w:t xml:space="preserve"> on the farm labor and employer-related provisions, prompting a rebellion among more moderate members.</w:t>
      </w:r>
      <w:r>
        <w:rPr>
          <w:rStyle w:val="StyleUnderline"/>
        </w:rPr>
        <w:t xml:space="preserve"> </w:t>
      </w:r>
      <w:r w:rsidRPr="002D40A2">
        <w:rPr>
          <w:sz w:val="14"/>
        </w:rPr>
        <w:t>To quell that uprising, House Speaker Paul Ryan announced Tuesday night that the chamber would vote on a GOP compromise immigration proposal as well as the Goodlatte bill. Neither is expected to pass.</w:t>
      </w:r>
      <w:r>
        <w:rPr>
          <w:rStyle w:val="StyleUnderline"/>
        </w:rPr>
        <w:t xml:space="preserve"> </w:t>
      </w:r>
      <w:r w:rsidRPr="00175428">
        <w:rPr>
          <w:rStyle w:val="StyleUnderline"/>
        </w:rPr>
        <w:t xml:space="preserve">That creates an opening for the Trump administration to take action on its own, although </w:t>
      </w:r>
      <w:r w:rsidRPr="00175428">
        <w:rPr>
          <w:rStyle w:val="Emphasis"/>
        </w:rPr>
        <w:t>any regulatory changes are likely to run up against the same disagreements.</w:t>
      </w:r>
    </w:p>
    <w:p w14:paraId="5C25D2AD" w14:textId="77777777" w:rsidR="00C5280A" w:rsidRDefault="00C5280A" w:rsidP="00C5280A"/>
    <w:p w14:paraId="32102B96" w14:textId="77777777" w:rsidR="00C5280A" w:rsidRDefault="00C5280A" w:rsidP="00C5280A">
      <w:pPr>
        <w:pStyle w:val="Heading4"/>
      </w:pPr>
      <w:r>
        <w:t xml:space="preserve">Changes on immigration and agricultural visas before the midterms will create divides among Republicans because it is politically unpopular </w:t>
      </w:r>
    </w:p>
    <w:p w14:paraId="3164F32F" w14:textId="77777777" w:rsidR="00C5280A" w:rsidRPr="000E199E" w:rsidRDefault="00C5280A" w:rsidP="00C5280A">
      <w:r w:rsidRPr="00BF7607">
        <w:rPr>
          <w:rStyle w:val="Style13ptBold"/>
        </w:rPr>
        <w:t>Heer</w:t>
      </w:r>
      <w:r>
        <w:t xml:space="preserve">, </w:t>
      </w:r>
      <w:r w:rsidRPr="00BF7607">
        <w:rPr>
          <w:rStyle w:val="Style13ptBold"/>
        </w:rPr>
        <w:t>18</w:t>
      </w:r>
      <w:r>
        <w:t xml:space="preserve"> – staff writer at The New Republic [Jeet, The New Republic, 6/19/18, Donald Trump’s crackdown on immigration is just warming up, </w:t>
      </w:r>
      <w:r w:rsidRPr="000E199E">
        <w:t>https://newrepublic.com/minutes/149186/donald-trumps-crackdown-immigration-just-warming-up</w:t>
      </w:r>
      <w:r>
        <w:t>, Acc. 7/13/18, KB]</w:t>
      </w:r>
    </w:p>
    <w:p w14:paraId="08D215D0" w14:textId="77777777" w:rsidR="00C5280A" w:rsidRPr="000E199E" w:rsidRDefault="00C5280A" w:rsidP="00C5280A">
      <w:r w:rsidRPr="000E199E">
        <w:rPr>
          <w:sz w:val="16"/>
        </w:rPr>
        <w:t>Donald Trump’s crackdown on immigration is just warming up. Even as the White House’s policy of separating families crossing the border is facing intense political opposition, including a rising chorus of dissent in President Donald Trump’s own party,</w:t>
      </w:r>
      <w:r w:rsidRPr="000E199E">
        <w:rPr>
          <w:rStyle w:val="StyleUnderline"/>
        </w:rPr>
        <w:t xml:space="preserve"> the commander in chief is reportedly set on provoking more immigration fights. Trump and his staff believe that immigration is the issue most likely to excite the Republican base for the fall midterms. To score some wins that they can earn goodwill from that base, Trump has tasked his policy adviser Stephen Miller,</w:t>
      </w:r>
      <w:r w:rsidRPr="000E199E">
        <w:rPr>
          <w:sz w:val="16"/>
        </w:rPr>
        <w:t xml:space="preserve"> perhaps the foremost anti-immigration advocate in the administration, to come up with quick policies that can be enacted. </w:t>
      </w:r>
      <w:r w:rsidRPr="000E199E">
        <w:rPr>
          <w:rStyle w:val="StyleUnderline"/>
        </w:rPr>
        <w:t xml:space="preserve">As Politico reports, the proposals Miller is putting forward include “tightening rules on student visas and exchange programs; </w:t>
      </w:r>
      <w:r w:rsidRPr="000E199E">
        <w:rPr>
          <w:rStyle w:val="Emphasis"/>
        </w:rPr>
        <w:t>limiting visas for temporary agricultural workers;</w:t>
      </w:r>
      <w:r w:rsidRPr="000E199E">
        <w:rPr>
          <w:rStyle w:val="StyleUnderline"/>
        </w:rPr>
        <w:t xml:space="preserve"> making it harder for legal immigrants who have applied for any welfare programs to obtain residency; and collecting biometric data from visitors from certain countries.”</w:t>
      </w:r>
      <w:r>
        <w:rPr>
          <w:rStyle w:val="StyleUnderline"/>
        </w:rPr>
        <w:t xml:space="preserve"> </w:t>
      </w:r>
      <w:r w:rsidRPr="000E199E">
        <w:rPr>
          <w:sz w:val="16"/>
        </w:rPr>
        <w:t xml:space="preserve">Trump’s desire to put all his political eggs in the the basket of anti-immigration policy rests on the fact that he has precious little else to run on. His major legislative achievement, the tax cut, still doesn’t poll well. Trump himself has had great success with immigrant-bashing in the one election season he ran as a candidate, 2016. The New York Times reported on tension between Trump and his party on this issue, </w:t>
      </w:r>
      <w:r w:rsidRPr="000E199E">
        <w:rPr>
          <w:rStyle w:val="StyleUnderline"/>
        </w:rPr>
        <w:t>with elected GOP officials wary of immigration as a midterm wedge issue.</w:t>
      </w:r>
      <w:r w:rsidRPr="000E199E">
        <w:rPr>
          <w:sz w:val="16"/>
        </w:rPr>
        <w:t xml:space="preserve"> “Republicans typically handle immigration gingerly in an election year, as they try to appeal to Hispanic voters, independents and moderates across divergent districts,” the Times notes. “But with more Americans still opposing the tax measure than supporting it, Mr. Trump’s allies believe that trying to link Democrats to crimes committed by undocumented immigrants and gangs like MS-13 will do more to galvanize Republican voters and get them to the polls in November than emphasizing economic issues.” Corey Lewandowski, the former campaign manager who still has the president’s ear, is a major advocate of this policy, telling the Times that, “If you want to get people motivated, you’ve got to give them a reason to vote. Saying ‘build the wall and stop illegals from coming in and killing American citizens’ gives them an important issue.” </w:t>
      </w:r>
      <w:r w:rsidRPr="000E199E">
        <w:rPr>
          <w:rStyle w:val="StyleUnderline"/>
        </w:rPr>
        <w:t xml:space="preserve">While Trump in the past has shown uncanny political instincts for how the GOP thinks, </w:t>
      </w:r>
      <w:r w:rsidRPr="000E199E">
        <w:rPr>
          <w:rStyle w:val="Emphasis"/>
        </w:rPr>
        <w:t>it’s by no means clear that immigration will be a winning issue for the Republicans in the midterms.</w:t>
      </w:r>
      <w:r w:rsidRPr="000E199E">
        <w:rPr>
          <w:rStyle w:val="StyleUnderline"/>
        </w:rPr>
        <w:t xml:space="preserve"> The congressional GOP is rightly nervous about the issue because Trump’s position is </w:t>
      </w:r>
      <w:r w:rsidRPr="000E199E">
        <w:rPr>
          <w:rStyle w:val="Emphasis"/>
        </w:rPr>
        <w:t>particularly unpopular</w:t>
      </w:r>
      <w:r w:rsidRPr="000E199E">
        <w:rPr>
          <w:rStyle w:val="StyleUnderline"/>
        </w:rPr>
        <w:t xml:space="preserve"> among college educated suburban voters, who have been trending towards the Democratic Party in special elections.</w:t>
      </w:r>
      <w:r>
        <w:rPr>
          <w:rStyle w:val="StyleUnderline"/>
        </w:rPr>
        <w:t xml:space="preserve"> </w:t>
      </w:r>
      <w:r w:rsidRPr="000E199E">
        <w:rPr>
          <w:sz w:val="16"/>
        </w:rPr>
        <w:t>As Nate Silver of FiveThirtyEight notes, even the popularity of anti-immigration policy among Republicans is a narrow one: Trump is trying to use the old xenophobic magic of 2016 but he might find it has lost its potency in 2018.</w:t>
      </w:r>
    </w:p>
    <w:p w14:paraId="7E9B87D4" w14:textId="77777777" w:rsidR="00C5280A" w:rsidRPr="001F7219" w:rsidRDefault="00C5280A" w:rsidP="00C5280A"/>
    <w:p w14:paraId="2FB6C3DB" w14:textId="77777777" w:rsidR="00C5280A" w:rsidRPr="004B28C1" w:rsidRDefault="00C5280A" w:rsidP="00C5280A">
      <w:pPr>
        <w:pStyle w:val="Heading4"/>
        <w:rPr>
          <w:rStyle w:val="Style13ptBold"/>
          <w:b/>
        </w:rPr>
      </w:pPr>
      <w:r>
        <w:rPr>
          <w:rStyle w:val="Style13ptBold"/>
          <w:b/>
        </w:rPr>
        <w:t xml:space="preserve">Labor organizations not on board with new H-2A visa amendment – program takes advantage of workers. </w:t>
      </w:r>
    </w:p>
    <w:p w14:paraId="11847B82" w14:textId="77777777" w:rsidR="00C5280A" w:rsidRPr="000362CC" w:rsidRDefault="00C5280A" w:rsidP="00C5280A">
      <w:r>
        <w:rPr>
          <w:rStyle w:val="Style13ptBold"/>
        </w:rPr>
        <w:t xml:space="preserve">Boudreau 17 – Food and agricultural reporter or POLITICO Pro </w:t>
      </w:r>
      <w:r w:rsidRPr="004B28C1">
        <w:rPr>
          <w:sz w:val="18"/>
          <w:szCs w:val="18"/>
        </w:rPr>
        <w:t xml:space="preserve">[Catherine, Politico, 07/19/2017, “Dairy Happy With Visa Proposal”, </w:t>
      </w:r>
      <w:hyperlink r:id="rId57" w:history="1">
        <w:r w:rsidRPr="004B28C1">
          <w:rPr>
            <w:rStyle w:val="Hyperlink"/>
            <w:sz w:val="18"/>
            <w:szCs w:val="18"/>
          </w:rPr>
          <w:t>https://search-proquest-com.proxy.lib.umich.edu/docview/2042739051/citation/CCABB662CD4A4A7CPQ/1?accountid=14667</w:t>
        </w:r>
      </w:hyperlink>
      <w:r w:rsidRPr="004B28C1">
        <w:rPr>
          <w:sz w:val="18"/>
          <w:szCs w:val="18"/>
        </w:rPr>
        <w:t xml:space="preserve"> ] EC</w:t>
      </w:r>
    </w:p>
    <w:p w14:paraId="2282E0A0" w14:textId="77777777" w:rsidR="00C5280A" w:rsidRPr="00DC4E5F" w:rsidRDefault="00C5280A" w:rsidP="00C5280A">
      <w:pPr>
        <w:rPr>
          <w:sz w:val="16"/>
        </w:rPr>
      </w:pPr>
      <w:r w:rsidRPr="00DC4E5F">
        <w:rPr>
          <w:rStyle w:val="StyleUnderline"/>
        </w:rPr>
        <w:t xml:space="preserve">The House Appropriations Committee adopted on Tuesday an amendment </w:t>
      </w:r>
      <w:r w:rsidRPr="00DC4E5F">
        <w:rPr>
          <w:sz w:val="16"/>
        </w:rPr>
        <w:t xml:space="preserve">to the fiscal 2018 homeland security spending bill, </w:t>
      </w:r>
      <w:r w:rsidRPr="00DC4E5F">
        <w:rPr>
          <w:rStyle w:val="StyleUnderline"/>
        </w:rPr>
        <w:t>which could help dairy producers and other farmers who need year-round labor</w:t>
      </w:r>
      <w:r w:rsidRPr="00DC4E5F">
        <w:rPr>
          <w:sz w:val="16"/>
        </w:rPr>
        <w:t xml:space="preserve">. The amendment, </w:t>
      </w:r>
      <w:r w:rsidRPr="00DC4E5F">
        <w:rPr>
          <w:rStyle w:val="StyleUnderline"/>
        </w:rPr>
        <w:t xml:space="preserve">offered by Rep. </w:t>
      </w:r>
      <w:r w:rsidRPr="00DC4E5F">
        <w:rPr>
          <w:sz w:val="16"/>
        </w:rPr>
        <w:t xml:space="preserve">Dan </w:t>
      </w:r>
      <w:r w:rsidRPr="00DC4E5F">
        <w:rPr>
          <w:rStyle w:val="StyleUnderline"/>
        </w:rPr>
        <w:t>Newhouse</w:t>
      </w:r>
      <w:r w:rsidRPr="00DC4E5F">
        <w:rPr>
          <w:sz w:val="16"/>
        </w:rPr>
        <w:t xml:space="preserve"> (R-Wash.), </w:t>
      </w:r>
      <w:r w:rsidRPr="00DC4E5F">
        <w:rPr>
          <w:rStyle w:val="StyleUnderline"/>
        </w:rPr>
        <w:t>would expand the range of businesses that can apply for the H-2A</w:t>
      </w:r>
      <w:r>
        <w:rPr>
          <w:rStyle w:val="StyleUnderline"/>
        </w:rPr>
        <w:t xml:space="preserve"> </w:t>
      </w:r>
      <w:r w:rsidRPr="00DC4E5F">
        <w:rPr>
          <w:rStyle w:val="StyleUnderline"/>
        </w:rPr>
        <w:t>visa</w:t>
      </w:r>
      <w:r>
        <w:rPr>
          <w:rStyle w:val="StyleUnderline"/>
        </w:rPr>
        <w:t xml:space="preserve"> </w:t>
      </w:r>
      <w:r w:rsidRPr="00DC4E5F">
        <w:rPr>
          <w:rStyle w:val="StyleUnderline"/>
        </w:rPr>
        <w:t>program</w:t>
      </w:r>
      <w:r w:rsidRPr="00DC4E5F">
        <w:rPr>
          <w:sz w:val="16"/>
        </w:rPr>
        <w:t xml:space="preserve"> for temporary or seasonal agricultural workers, as well as nullify that stipulation that the work be short term. The measure was agreed to by voice vote with bipartisan support, including by Democratic Reps. Henry Cuellar (Texas) and Pete Aguilar (Calif.), who spoke in favor of the provision during the markup. “This amendment is a small starting point of relief we can provide our farmers who need access to workers,” Newhouse said in a statement. Newhouse, a Republican from Eastern Washington who farms 600 acres of hops, </w:t>
      </w:r>
      <w:r w:rsidRPr="00DC4E5F">
        <w:rPr>
          <w:sz w:val="16"/>
        </w:rPr>
        <w:lastRenderedPageBreak/>
        <w:t>tree fruit and grapes, emphasized that the measure did not change the limit on how long a worker can stay in the country (three years with renewals), nor would it change the fact that farmers must first seek U.S. workers. National Milk Producers Federation President and CEO Jim Mulhern lauded the move on Tuesday. “This amendment recognizes that we need to create new approaches to addressing the needs of dairy employers for a legal, reliable supply of farm workers,” he said. “Dairy farmers, who have cows that need to be milked every single day of the year, have not been able to utilize the H-2A visa program because of how the Department of Labor interprets the rules, which restricts the program to supplying only the temporary and seasonal labor needs of employers.” The Farm Bureau is still evaluating the specifics of the amendment, but a representative tells MA that the group is supportive because producers across the country are facing devastating labor shortages. The odds seem decent at the moment. Rep. John Carter (R-Texas)</w:t>
      </w:r>
      <w:r w:rsidRPr="00DC4E5F">
        <w:rPr>
          <w:b/>
          <w:bCs/>
          <w:sz w:val="16"/>
        </w:rPr>
        <w:t xml:space="preserve"> </w:t>
      </w:r>
      <w:r w:rsidRPr="00DC4E5F">
        <w:rPr>
          <w:sz w:val="16"/>
        </w:rPr>
        <w:t xml:space="preserve">said the House Judiciary Committee was “not opposed” to its inclusion. </w:t>
      </w:r>
      <w:r w:rsidRPr="00DC4E5F">
        <w:rPr>
          <w:rStyle w:val="StyleUnderline"/>
        </w:rPr>
        <w:t>Labor isn’t on board, however.</w:t>
      </w:r>
      <w:r w:rsidRPr="00DC4E5F">
        <w:rPr>
          <w:b/>
          <w:bCs/>
          <w:sz w:val="16"/>
        </w:rPr>
        <w:t xml:space="preserve"> </w:t>
      </w:r>
      <w:r w:rsidRPr="00DC4E5F">
        <w:rPr>
          <w:rStyle w:val="StyleUnderline"/>
        </w:rPr>
        <w:t>United Farm Workers President</w:t>
      </w:r>
      <w:r w:rsidRPr="00DC4E5F">
        <w:rPr>
          <w:sz w:val="16"/>
        </w:rPr>
        <w:t xml:space="preserve"> Arturo </w:t>
      </w:r>
      <w:r w:rsidRPr="00DC4E5F">
        <w:rPr>
          <w:rStyle w:val="StyleUnderline"/>
        </w:rPr>
        <w:t>Rodriguez called the</w:t>
      </w:r>
      <w:r w:rsidRPr="00DC4E5F">
        <w:rPr>
          <w:sz w:val="16"/>
        </w:rPr>
        <w:t xml:space="preserve"> existing guest </w:t>
      </w:r>
      <w:r w:rsidRPr="00DC4E5F">
        <w:rPr>
          <w:rStyle w:val="StyleUnderline"/>
        </w:rPr>
        <w:t xml:space="preserve">worker program “deeply flawed” and said he was “stunned” that two Democrats supported the measure. </w:t>
      </w:r>
      <w:r w:rsidRPr="00DC4E5F">
        <w:rPr>
          <w:sz w:val="16"/>
        </w:rPr>
        <w:t xml:space="preserve">The nonprofit advocacy group </w:t>
      </w:r>
      <w:r w:rsidRPr="00DC4E5F">
        <w:rPr>
          <w:rStyle w:val="StyleUnderline"/>
        </w:rPr>
        <w:t>Farmworker Justice also blasted the amendment, saying it did nothing to fix the H-2A program, which it described as “rife with abuses resulting from unscrupulous employers that take advantage of the vulnerable guest workers, displacing U.S. workers and undermining U.S. workers’ labor standards.”</w:t>
      </w:r>
      <w:r>
        <w:rPr>
          <w:rStyle w:val="StyleUnderline"/>
        </w:rPr>
        <w:t xml:space="preserve"> </w:t>
      </w:r>
      <w:r w:rsidRPr="00DC4E5F">
        <w:rPr>
          <w:b/>
          <w:bCs/>
          <w:sz w:val="16"/>
        </w:rPr>
        <w:t xml:space="preserve">The debate </w:t>
      </w:r>
      <w:r w:rsidRPr="00DC4E5F">
        <w:rPr>
          <w:sz w:val="16"/>
        </w:rPr>
        <w:t xml:space="preserve">will continue today when the House Judiciary Committee’s Immigration Subcommittee holds a hearing on agricultural guest workers. Rep. David Valadao (R-Calif.) will testify, as will business owners and Giev Kashkooli, vice president of United Farm Workers. Read more about the amendment here, see the amendment itself here and watch today’s hearing here. </w:t>
      </w:r>
    </w:p>
    <w:p w14:paraId="11F02F06" w14:textId="77777777" w:rsidR="00C5280A" w:rsidRDefault="00C5280A" w:rsidP="00C5280A">
      <w:r>
        <w:br w:type="column"/>
      </w:r>
    </w:p>
    <w:p w14:paraId="4648A4F0" w14:textId="77777777" w:rsidR="00C5280A" w:rsidRDefault="00C5280A" w:rsidP="00C5280A">
      <w:pPr>
        <w:pStyle w:val="Heading4"/>
      </w:pPr>
      <w:r>
        <w:t xml:space="preserve">Agriculture visas no longer a priority - GOP has no interest on legalization. </w:t>
      </w:r>
    </w:p>
    <w:p w14:paraId="6BEC6805" w14:textId="77777777" w:rsidR="00C5280A" w:rsidRPr="004B28C1" w:rsidRDefault="00C5280A" w:rsidP="00C5280A">
      <w:pPr>
        <w:pStyle w:val="NoSpacing"/>
        <w:rPr>
          <w:rStyle w:val="Style13ptBold"/>
        </w:rPr>
      </w:pPr>
      <w:r>
        <w:rPr>
          <w:rStyle w:val="Style13ptBold"/>
        </w:rPr>
        <w:t xml:space="preserve">Ferriss 17 – Prize winning foreign correspondent </w:t>
      </w:r>
      <w:r w:rsidRPr="004B28C1">
        <w:rPr>
          <w:sz w:val="18"/>
          <w:szCs w:val="18"/>
        </w:rPr>
        <w:t xml:space="preserve">[Susan, Politico, 08/16/2017, “How Trump’s Immigration Crackdown Threatens to Choke Idaho’s Dairy Industry”, </w:t>
      </w:r>
      <w:hyperlink r:id="rId58" w:history="1">
        <w:r w:rsidRPr="004B28C1">
          <w:rPr>
            <w:sz w:val="18"/>
            <w:szCs w:val="18"/>
          </w:rPr>
          <w:t>https://search-proquest-com.proxy.lib.umich.edu/docview/2047392867/fulltext/6269F6D87CD04769PQ/1?accountid=14667</w:t>
        </w:r>
      </w:hyperlink>
      <w:r w:rsidRPr="004B28C1">
        <w:rPr>
          <w:sz w:val="18"/>
          <w:szCs w:val="18"/>
        </w:rPr>
        <w:t xml:space="preserve"> ] EC</w:t>
      </w:r>
    </w:p>
    <w:p w14:paraId="675F8A0A" w14:textId="77777777" w:rsidR="00C5280A" w:rsidRPr="004B28C1" w:rsidRDefault="00C5280A" w:rsidP="00C5280A">
      <w:pPr>
        <w:rPr>
          <w:sz w:val="14"/>
        </w:rPr>
      </w:pPr>
      <w:r w:rsidRPr="00D23200">
        <w:rPr>
          <w:sz w:val="14"/>
        </w:rPr>
        <w:t xml:space="preserve">Dairy farmers lean heavily Republican in this deeply red state of only 1.7 million people, where 88 percent of the voting-age population are non-Hispanic whites. But in the age of Donald Trump—who won Idaho handily —even the </w:t>
      </w:r>
      <w:r w:rsidRPr="00D23200">
        <w:rPr>
          <w:rStyle w:val="StyleUnderline"/>
        </w:rPr>
        <w:t>farmers who supported the new president fear their businesses are about to run headlong into a harsh political reality</w:t>
      </w:r>
      <w:r w:rsidRPr="00D23200">
        <w:rPr>
          <w:sz w:val="14"/>
        </w:rPr>
        <w:t xml:space="preserve">. </w:t>
      </w:r>
      <w:r w:rsidRPr="00D23200">
        <w:rPr>
          <w:rStyle w:val="StyleUnderline"/>
        </w:rPr>
        <w:t>They’re frightened that</w:t>
      </w:r>
      <w:r w:rsidRPr="00D23200">
        <w:rPr>
          <w:sz w:val="14"/>
        </w:rPr>
        <w:t xml:space="preserve"> Trump’s aggressive </w:t>
      </w:r>
      <w:r w:rsidRPr="00D23200">
        <w:rPr>
          <w:rStyle w:val="StyleUnderline"/>
        </w:rPr>
        <w:t>deportation policies will soon start to pick off or push away the mostly Hispanic immigrants who do the gritty work that Americans aren’t interested in doing</w:t>
      </w:r>
      <w:r w:rsidRPr="00D23200">
        <w:rPr>
          <w:sz w:val="14"/>
        </w:rPr>
        <w:t xml:space="preserve">. Many of these workers are probably undocumented, farmers acknowledge, yet they’re the sturdy backbone of a surging industry. Here in the Magic Valley, the farmers’ perspective is starkly different from the president’s claim that undocumented workers “compete directly against vulnerable American workers.” And the farmers’ view is pitting them against a vocal contingent of neighbors who’ve responded both to Trump’s rhetoric and far-right media that has targeted immigrants as a threat. Southern Idaho, in fact, became a flashpoint for xenophobia this past year when outlets like Breitbart and InfoWars, seized on false reports about Muslim refugees—accusing them of gang rapes and the spread of fatal diseases like tuberculosis—and turned the remote area into an anti-immigrant cause celebre. But locally, it's starting to sink in that Trump’s vows to oust undocumented workers—whom he claims are a drain on the economy—could actually kick the legs out from under the “Made in America” model the Magic Valley exemplifies. Idaho dairy industry representatives estimate that between 85 to 90 percent of on-site dairy workers in the state are foreign-born. The U.S. </w:t>
      </w:r>
      <w:r w:rsidRPr="00D23200">
        <w:rPr>
          <w:rStyle w:val="StyleUnderline"/>
        </w:rPr>
        <w:t>Department of Labor and other estimates suggest that nearly half to 70 percent of all U.S.</w:t>
      </w:r>
      <w:r w:rsidRPr="00D23200">
        <w:rPr>
          <w:sz w:val="14"/>
        </w:rPr>
        <w:t xml:space="preserve"> </w:t>
      </w:r>
      <w:r w:rsidRPr="00D23200">
        <w:rPr>
          <w:rStyle w:val="StyleUnderline"/>
        </w:rPr>
        <w:t>farm laborers are undocumented</w:t>
      </w:r>
      <w:r w:rsidRPr="00D23200">
        <w:rPr>
          <w:sz w:val="14"/>
        </w:rPr>
        <w:t xml:space="preserve">—certainly enough to shut down many of the milk pumps here if workers are ousted as a result of Trump’s policies. </w:t>
      </w:r>
      <w:r w:rsidRPr="00D23200">
        <w:rPr>
          <w:rStyle w:val="StyleUnderline"/>
        </w:rPr>
        <w:t>That’s why farmers’ groups have for years pushed Congress, unsuccessfully, to make it possible for them to legally employ immigrants they say are desperately needed. Prospects don’t look any rosier now.</w:t>
      </w:r>
      <w:r w:rsidRPr="00D23200">
        <w:rPr>
          <w:sz w:val="14"/>
        </w:rPr>
        <w:t xml:space="preserve"> In recent months, anti-immigrant rhetoric has only grown more vitriolic, and Trump supporters—including some here—are expecting the president to follow through on campaign promises and deport more people. Those who understand the dairy business here fear that a political solution won’t materialize before it’s too late, if ever. And that means businesses could struggle due to labor shortages and plummeting production. “The dairy industry is a big money maker. But without workers, without somebody that’s going to be there 12 hours a day, milking your cows, getting dirty, there’s no business,” said Shannon Pérez, a non-Hispanic Anglo, as people here say, who’s worked on dairy and calf ranches. She’s already watched helplessly as her own family was split by deportation. </w:t>
      </w:r>
      <w:r w:rsidRPr="00D23200">
        <w:rPr>
          <w:b/>
          <w:bCs/>
          <w:sz w:val="14"/>
        </w:rPr>
        <w:t>The tension burst into the open</w:t>
      </w:r>
      <w:r w:rsidRPr="00D23200">
        <w:rPr>
          <w:sz w:val="14"/>
        </w:rPr>
        <w:t xml:space="preserve"> this summer in Magic Valley when news broke that </w:t>
      </w:r>
      <w:r w:rsidRPr="00D23200">
        <w:rPr>
          <w:rStyle w:val="StyleUnderline"/>
        </w:rPr>
        <w:t xml:space="preserve">Jerome’s </w:t>
      </w:r>
      <w:r w:rsidRPr="00D23200">
        <w:rPr>
          <w:sz w:val="14"/>
        </w:rPr>
        <w:t xml:space="preserve">county </w:t>
      </w:r>
      <w:r w:rsidRPr="00D23200">
        <w:rPr>
          <w:rStyle w:val="StyleUnderline"/>
        </w:rPr>
        <w:t>commissioners were close to signing a potential $1.37-million-a-year deal to rent county jail beds to the U.S. Immigration and Customs Enforcement agency, which would use them to house detainees before possible deportation.</w:t>
      </w:r>
      <w:r>
        <w:rPr>
          <w:rStyle w:val="StyleUnderline"/>
        </w:rPr>
        <w:t xml:space="preserve"> </w:t>
      </w:r>
      <w:r w:rsidRPr="00D23200">
        <w:rPr>
          <w:rStyle w:val="StyleUnderline"/>
        </w:rPr>
        <w:t>The commissioners were intrigued by the prospect of guaranteed federal dollars</w:t>
      </w:r>
      <w:r w:rsidRPr="00D23200">
        <w:rPr>
          <w:sz w:val="14"/>
        </w:rPr>
        <w:t xml:space="preserve">. ICE officials said in a statement to the Center for Public Integrity that “ensuring there are sufficient beds available” to meet the demand for detention “is crucial to the success of ICE’s overall mission.” But in Jerome, the proposal drove a wedge through the community of fewer than 23,000 people. Opponents of the ICE proposal, led by the dairy industry, envisioned workers fleeing and agents closing in on employers and employees. Chobani, which employs more than 1,000 Magic Valley residents warned in a letter to commissioners that without high-capacity dairies, “our business simply could not exist in its current and thriving form.” An ICE contract would “exponentially increase the fear of families being broken apart and communities being ritually interrogated—an outcome that would ripple far and wide,” wrote Michael Gonda, Chobani’s senior vice president of corporate affairs. Chobani, one of the area’s top employers, is itself is an immigrant story. Its founder, Hamdi Ulukaya, is a Turkish immigrant who’s come under attack for welcoming Muslim immigrants, including refugees who’ve been hired to work at Chobani’s plant in Twin Falls. Supporters of the ICE proposal weighed in too. If immigrants were legal, they said, then they had nothing to fear. “I am tired of the illegals running things,” one supporter wrote on a Facebook page set up to push for the deal. “If you want to come here, then do it the right way.” But there is no right way, local dairy farmers argued. They explained to elected officials and the public that the current immigration system does not provide visas for dairy workers to enter the United States, or a path for undocumented workers already here to become legal. “It’s an education struggle,” said Bob Naerebout, a self-described moderate-to-liberal Republican (he declined to say whom he voted for in the presidential contest) who’s director of the Idaho Dairymen’s Association. Other than through refugee or asylum programs, the only way that foreigners abroad can even qualify to apply for work or residency visas is through sponsorship by an eligible family member, a potential employer with access to visas or through a lottery for only certain nationalities. The dairy farmers—there are 55 farms in Jerome County alone—favor a solution that would permit undocumented workers already here to stay and earn legal work status and an eventual right to try to get a green card that grants legal permanent residency. The farmers’ ideal solution would also create temporary visas allowing dairies to legally fill future shortages as workers age out of the industry. But </w:t>
      </w:r>
      <w:r w:rsidRPr="00D23200">
        <w:rPr>
          <w:rStyle w:val="StyleUnderline"/>
        </w:rPr>
        <w:t>Republicans in Congress have increasingly hardened a line against earned legalization. Some GOP lawmakers will only support enabling dairy workers already here to adjust to a status as guest workers—with no path to green cards or citizenship.</w:t>
      </w:r>
      <w:r>
        <w:rPr>
          <w:rStyle w:val="StyleUnderline"/>
        </w:rPr>
        <w:t xml:space="preserve"> </w:t>
      </w:r>
      <w:r w:rsidRPr="00D23200">
        <w:rPr>
          <w:sz w:val="14"/>
        </w:rPr>
        <w:t>“Agriculture is the first rung of the American Dream,” said Naerebout. “You also have to look at it from a moral position. These people have helped our industry grow to where it is. They should be the highest priority for us.”</w:t>
      </w:r>
    </w:p>
    <w:p w14:paraId="573F9625" w14:textId="77777777" w:rsidR="00C5280A" w:rsidRDefault="00C5280A" w:rsidP="00C5280A">
      <w:pPr>
        <w:pStyle w:val="Heading3"/>
      </w:pPr>
      <w:r>
        <w:t>Amnesty</w:t>
      </w:r>
    </w:p>
    <w:p w14:paraId="3D6FF497" w14:textId="77777777" w:rsidR="00C5280A" w:rsidRPr="0036329D" w:rsidRDefault="00C5280A" w:rsidP="00C5280A"/>
    <w:p w14:paraId="0B0714F5" w14:textId="77777777" w:rsidR="00C5280A" w:rsidRDefault="00C5280A" w:rsidP="00C5280A">
      <w:pPr>
        <w:pStyle w:val="Heading4"/>
      </w:pPr>
      <w:r>
        <w:t>Anything resembling amnesty results in conservative backlash that cause partisan fights</w:t>
      </w:r>
    </w:p>
    <w:p w14:paraId="29BBB526" w14:textId="77777777" w:rsidR="00C5280A" w:rsidRDefault="00C5280A" w:rsidP="00C5280A">
      <w:r w:rsidRPr="00F07EE0">
        <w:rPr>
          <w:rStyle w:val="Style13ptBold"/>
        </w:rPr>
        <w:t>Kane</w:t>
      </w:r>
      <w:r>
        <w:t xml:space="preserve">, </w:t>
      </w:r>
      <w:r w:rsidRPr="00F07EE0">
        <w:rPr>
          <w:rStyle w:val="Style13ptBold"/>
        </w:rPr>
        <w:t>18</w:t>
      </w:r>
      <w:r>
        <w:t xml:space="preserve"> – Senior congressional correspondent for the Washington Post [Paul, The Washington Post, 6/23/18, ‘Get so close — and nothing happens’: Congress’ record on immigration is repeated failures, </w:t>
      </w:r>
      <w:r w:rsidRPr="00005D94">
        <w:t>https://www.washingtonpost.com/powerpost/get-so-close--and-nothing-happens-congresss-record-on-immigration-is-repeated-failures/2018/06/23/702660c0-7624-11e8-b4b7-308400242c2e_story.html?utm_term=.b4b98908404b</w:t>
      </w:r>
      <w:r>
        <w:t>, Acc. 7/12/18, KB]</w:t>
      </w:r>
    </w:p>
    <w:p w14:paraId="21214AD9" w14:textId="77777777" w:rsidR="00C5280A" w:rsidRPr="00FB7F8F" w:rsidRDefault="00C5280A" w:rsidP="00C5280A">
      <w:pPr>
        <w:rPr>
          <w:rStyle w:val="StyleUnderline"/>
        </w:rPr>
      </w:pPr>
      <w:r w:rsidRPr="00F07EE0">
        <w:rPr>
          <w:sz w:val="16"/>
        </w:rPr>
        <w:t xml:space="preserve">Immigration has eclipsed every other domestic issue in terms of political stalemate. </w:t>
      </w:r>
      <w:r w:rsidRPr="00F07EE0">
        <w:rPr>
          <w:rStyle w:val="StyleUnderline"/>
        </w:rPr>
        <w:t xml:space="preserve">Republicans live in fear of a conservative backlash if they support anything critics deride as “amnesty,” </w:t>
      </w:r>
      <w:r w:rsidRPr="00F07EE0">
        <w:rPr>
          <w:sz w:val="16"/>
        </w:rPr>
        <w:t>while Democrats champion themselves as the welcoming party but live with the regret of doing nothing when they had their chance. Indeed, while the current floundering is largely a Republican dilemma,</w:t>
      </w:r>
      <w:r w:rsidRPr="00F07EE0">
        <w:rPr>
          <w:rStyle w:val="StyleUnderline"/>
        </w:rPr>
        <w:t xml:space="preserve"> Washington has had every iteration of partisan control of the White House and Congress over the past 12 years, and </w:t>
      </w:r>
      <w:r w:rsidRPr="00F07EE0">
        <w:rPr>
          <w:rStyle w:val="Emphasis"/>
        </w:rPr>
        <w:t>the result has always been the same: failure.</w:t>
      </w:r>
      <w:r>
        <w:rPr>
          <w:rStyle w:val="StyleUnderline"/>
        </w:rPr>
        <w:t xml:space="preserve"> </w:t>
      </w:r>
      <w:r w:rsidRPr="00F07EE0">
        <w:rPr>
          <w:sz w:val="16"/>
        </w:rPr>
        <w:t xml:space="preserve">The legislative futility has created an opening for an aggressive chief executive, and both Democrat Barack Obama and President Trump have acted unilaterally to set policy. Obama, in 2012, cited congressional inaction in creating a program to protect from deportation young undocumented immigrants brought here as children. Trump canceled the program last fall and called on Congress to fix it, something lawmakers still haven’t done. This spring, Trump instituted his “zero-tolerance” policy, including separating migrant children from their parents at the border. In recent days, </w:t>
      </w:r>
      <w:r w:rsidRPr="00F07EE0">
        <w:rPr>
          <w:rStyle w:val="StyleUnderline"/>
        </w:rPr>
        <w:t>House Republicans have flailed in their bid to find the right policy mix to deal with immigrants and strengthen border security</w:t>
      </w:r>
      <w:r w:rsidRPr="00F07EE0">
        <w:rPr>
          <w:sz w:val="16"/>
        </w:rPr>
        <w:t xml:space="preserve">. They voted on a conservative GOP draft on Thursday and it failed. Then they pulled the plug, for now, on a more moderate version of the legislation because it was woefully short of the votes needed for passage. There might be a vote in the coming week, or maybe not at all, as Trump has gone back and forth on his support for the legislation. Some contend that the president and senior adviser Stephen Miller have poisoned the well with nativist talk and policy proposals. “It’s been within our reach, but as long as Miller is his adviser and is trusted by this president on the issue, it is unlikely we will do anything productive,” said Sen. Richard J. Durbin (Ill.), the No. 2 Democratic leader who has played a key role in the immigration negotiations. Ryan’s mandate on immigration ignores the first lesson of how a bill becomes law </w:t>
      </w:r>
      <w:r w:rsidRPr="00F07EE0">
        <w:rPr>
          <w:rStyle w:val="StyleUnderline"/>
        </w:rPr>
        <w:t>But some conservatives think the issue is bigger than Trump, that his 2016 presidential campaign just tapped into the strain of nativism that had already spoiled previous attempts at rewriting the border laws. Trump is not the cause but merely the biggest symptom indicating where the most active Republican voters are on immigration.</w:t>
      </w:r>
      <w:r>
        <w:rPr>
          <w:rStyle w:val="StyleUnderline"/>
        </w:rPr>
        <w:t xml:space="preserve"> </w:t>
      </w:r>
      <w:r w:rsidRPr="00F07EE0">
        <w:rPr>
          <w:rStyle w:val="StyleUnderline"/>
        </w:rPr>
        <w:t>“</w:t>
      </w:r>
      <w:r w:rsidRPr="00F07EE0">
        <w:rPr>
          <w:rStyle w:val="Emphasis"/>
        </w:rPr>
        <w:t>This issue has pivoted on amnesty every time,</w:t>
      </w:r>
      <w:r w:rsidRPr="00F07EE0">
        <w:rPr>
          <w:rStyle w:val="StyleUnderline"/>
        </w:rPr>
        <w:t xml:space="preserve"> and now it’s pivoting on amnesty,” said Rep. Steve King (R-Iowa), a conservative who has fought every immigration proposal.</w:t>
      </w:r>
      <w:r>
        <w:rPr>
          <w:rStyle w:val="StyleUnderline"/>
        </w:rPr>
        <w:t xml:space="preserve"> </w:t>
      </w:r>
      <w:r w:rsidRPr="00F07EE0">
        <w:rPr>
          <w:sz w:val="16"/>
        </w:rPr>
        <w:t xml:space="preserve">King opposed Trump’s offer to Democrats early this year for a path to citizenship for up to 1.8 million undocumented young immigrants, in exchange for $25 billion to build a wall along the U.S.-Mexico border. </w:t>
      </w:r>
      <w:r w:rsidRPr="00F07EE0">
        <w:rPr>
          <w:rStyle w:val="StyleUnderline"/>
        </w:rPr>
        <w:t xml:space="preserve">Now, King hopes that Trump realizes </w:t>
      </w:r>
      <w:r w:rsidRPr="00005D94">
        <w:rPr>
          <w:rStyle w:val="Emphasis"/>
        </w:rPr>
        <w:t>the conservative base will recoil at anything resembling amnesty</w:t>
      </w:r>
      <w:r w:rsidRPr="00F07EE0">
        <w:rPr>
          <w:rStyle w:val="StyleUnderline"/>
        </w:rPr>
        <w:t>. “I think Trump pulled back. I think people have gotten to Trump now and he knows how big this amnesty is,” King said.</w:t>
      </w:r>
    </w:p>
    <w:p w14:paraId="15412AB8" w14:textId="77777777" w:rsidR="00C5280A" w:rsidRDefault="00C5280A" w:rsidP="00C5280A">
      <w:pPr>
        <w:pStyle w:val="Heading4"/>
      </w:pPr>
      <w:r>
        <w:t>Trump allowing pathways to citizenship completely undermines his political capital because of GOP hatred for amnesty</w:t>
      </w:r>
    </w:p>
    <w:p w14:paraId="00109E0E" w14:textId="77777777" w:rsidR="00C5280A" w:rsidRPr="0096290A" w:rsidRDefault="00C5280A" w:rsidP="00C5280A">
      <w:r w:rsidRPr="0042246D">
        <w:rPr>
          <w:rStyle w:val="Style13ptBold"/>
        </w:rPr>
        <w:t>Huey-Burns and Arkin, 18</w:t>
      </w:r>
      <w:r>
        <w:t xml:space="preserve"> – National Political Reporter for RealClearPolitics and Congressional Reporter for RealClearPolitics [Caitlin and James, RealClearPolitics, 1/30/18, Trump Speech Could Boost His Immigration Proposal, </w:t>
      </w:r>
      <w:r w:rsidRPr="0042246D">
        <w:t>https://www.realclearpolitics.com/articles/2018/01/30/trump_speech_could_boost_his_immigration_proposal_136130.html</w:t>
      </w:r>
      <w:r>
        <w:t>, Acc. 7/12/18, KB]</w:t>
      </w:r>
    </w:p>
    <w:p w14:paraId="188C1DF6" w14:textId="77777777" w:rsidR="00C5280A" w:rsidRPr="00FB7F8F" w:rsidRDefault="00C5280A" w:rsidP="00C5280A">
      <w:pPr>
        <w:rPr>
          <w:rStyle w:val="StyleUnderline"/>
        </w:rPr>
      </w:pPr>
      <w:r w:rsidRPr="00EB142F">
        <w:rPr>
          <w:rStyle w:val="StyleUnderline"/>
        </w:rPr>
        <w:t xml:space="preserve">The administration has introduced a framework that allows a citizenship pathway for nearly 2 million undocumented immigrants </w:t>
      </w:r>
      <w:r w:rsidRPr="00EB142F">
        <w:rPr>
          <w:sz w:val="16"/>
        </w:rPr>
        <w:t xml:space="preserve">in exchange for $25 billion in border security and significant changes to legal immigration programs, including ending the diversity visa lottery system and curbing family migration. While Democrats are broadly opposed to the latter two provisions, </w:t>
      </w:r>
      <w:r w:rsidRPr="00EB142F">
        <w:rPr>
          <w:rStyle w:val="StyleUnderline"/>
        </w:rPr>
        <w:t xml:space="preserve">Republicans are divided on the citizenship aspect. Some of the more conservative lawmakers believe their own standing is on the line with the party base, and have equated the president’s plan with amnesty. </w:t>
      </w:r>
      <w:r w:rsidRPr="00EB142F">
        <w:rPr>
          <w:rStyle w:val="Emphasis"/>
        </w:rPr>
        <w:t>“You can’t go to the base and tell them this is a win here. It’s a lie,”</w:t>
      </w:r>
      <w:r w:rsidRPr="00EB142F">
        <w:rPr>
          <w:rStyle w:val="StyleUnderline"/>
        </w:rPr>
        <w:t xml:space="preserve"> said one House GOP aide after the White House briefed congressional staff on the proposal last week. Virginia Rep. Dave Brat said </w:t>
      </w:r>
      <w:r w:rsidRPr="00EB142F">
        <w:rPr>
          <w:rStyle w:val="Emphasis"/>
        </w:rPr>
        <w:t>Trump’s plan would be a “disaster” for the GOP.</w:t>
      </w:r>
      <w:r w:rsidRPr="00EB142F">
        <w:rPr>
          <w:rStyle w:val="StyleUnderline"/>
        </w:rPr>
        <w:t xml:space="preserve"> </w:t>
      </w:r>
      <w:r w:rsidRPr="00EB142F">
        <w:rPr>
          <w:sz w:val="16"/>
        </w:rPr>
        <w:t>“I think the White House staff and Senate staff who helped to write that thing took their eye off the ball and off the promises the president made to the American people,” said Brat, who in the 2014 primary defeated Majority Leader Eric Cantor, a supporter of legal status for young immigrants</w:t>
      </w:r>
      <w:r w:rsidRPr="00EB142F">
        <w:rPr>
          <w:rStyle w:val="StyleUnderline"/>
        </w:rPr>
        <w:t xml:space="preserve">. “This will be a devastating damage for the Republican Party if we go down this road with a huge amnesty that doesn’t get the policy right.” </w:t>
      </w:r>
      <w:r w:rsidRPr="00EB142F">
        <w:rPr>
          <w:sz w:val="16"/>
        </w:rPr>
        <w:t xml:space="preserve">Conservatives have rallied behind a proposal from House Judiciary Chairman Bob Goodlatte that is stricter on enforcement and provides protected status to a smaller number of Dreamers, but not a pathway to citizenship. The legislation would likely repel Democrats needed for any plan to pass the U.S. Senate, but has attracted the support of House lawmakers like Martha McSally, who is running in the GOP primary for the U.S. Senate seat in Arizona. One of her opponents, Kelli Ward, denigrated the White House proposal, reflecting the sentiments of the party base in difficult primary elections. </w:t>
      </w:r>
      <w:r w:rsidRPr="00EB142F">
        <w:rPr>
          <w:rStyle w:val="StyleUnderline"/>
        </w:rPr>
        <w:t xml:space="preserve">“This is potentially a really dangerous thing for the president because immigration is his issue. </w:t>
      </w:r>
      <w:r w:rsidRPr="00EB142F">
        <w:rPr>
          <w:rStyle w:val="Emphasis"/>
        </w:rPr>
        <w:t>If he ends up welching on this, he seriously undermines his political capital,”</w:t>
      </w:r>
      <w:r w:rsidRPr="00EB142F">
        <w:rPr>
          <w:rStyle w:val="StyleUnderline"/>
        </w:rPr>
        <w:t xml:space="preserve"> said Mark Krikorian of the conservative Center for Immigration Studies, which advocates for curbs on legal immigration. “Anything he says that’s going to try to appease the Democrats is going to anger his own voters even more.”</w:t>
      </w:r>
    </w:p>
    <w:p w14:paraId="5266138D" w14:textId="77777777" w:rsidR="00C5280A" w:rsidRDefault="00C5280A" w:rsidP="00C5280A">
      <w:pPr>
        <w:pStyle w:val="Heading4"/>
      </w:pPr>
      <w:r>
        <w:t xml:space="preserve">Pathway to citizenship unpopular with the House – powerful conservative Freedom Caucus against undocumented immigrants. </w:t>
      </w:r>
    </w:p>
    <w:p w14:paraId="3108DDA9" w14:textId="77777777" w:rsidR="00C5280A" w:rsidRPr="00E65F71" w:rsidRDefault="00C5280A" w:rsidP="00C5280A">
      <w:pPr>
        <w:rPr>
          <w:sz w:val="18"/>
          <w:szCs w:val="18"/>
        </w:rPr>
      </w:pPr>
      <w:r>
        <w:rPr>
          <w:rStyle w:val="Style13ptBold"/>
        </w:rPr>
        <w:t xml:space="preserve">Nelson 18 – reporter for Politico </w:t>
      </w:r>
      <w:r w:rsidRPr="00E65F71">
        <w:rPr>
          <w:sz w:val="18"/>
          <w:szCs w:val="18"/>
        </w:rPr>
        <w:t xml:space="preserve">[Louis, Politico, 01/30/18, </w:t>
      </w:r>
      <w:hyperlink r:id="rId59" w:history="1">
        <w:r w:rsidRPr="00E65F71">
          <w:rPr>
            <w:rStyle w:val="Hyperlink"/>
            <w:sz w:val="18"/>
            <w:szCs w:val="18"/>
          </w:rPr>
          <w:t>https://search-proquest-com.proxy.lib.umich.edu/docview/2001498847/D97DD3668F4B4C84PQ/17?accountid=14667</w:t>
        </w:r>
      </w:hyperlink>
      <w:r w:rsidRPr="00E65F71">
        <w:rPr>
          <w:sz w:val="18"/>
          <w:szCs w:val="18"/>
        </w:rPr>
        <w:t xml:space="preserve"> ] EC</w:t>
      </w:r>
    </w:p>
    <w:p w14:paraId="3C2C7110" w14:textId="77777777" w:rsidR="00C5280A" w:rsidRPr="00E65F71" w:rsidRDefault="00C5280A" w:rsidP="00C5280A">
      <w:pPr>
        <w:rPr>
          <w:sz w:val="14"/>
        </w:rPr>
      </w:pPr>
      <w:r w:rsidRPr="00E65F71">
        <w:rPr>
          <w:sz w:val="14"/>
        </w:rPr>
        <w:t xml:space="preserve"> “Of all the places where the Rule of Law needs to be enforced, it should be in the hallowed halls of Congress," </w:t>
      </w:r>
      <w:r w:rsidRPr="00E65F71">
        <w:rPr>
          <w:rStyle w:val="StyleUnderline"/>
        </w:rPr>
        <w:t>Rep.</w:t>
      </w:r>
      <w:r w:rsidRPr="00E65F71">
        <w:rPr>
          <w:sz w:val="14"/>
        </w:rPr>
        <w:t xml:space="preserve"> Paul </w:t>
      </w:r>
      <w:r w:rsidRPr="00E65F71">
        <w:rPr>
          <w:rStyle w:val="StyleUnderline"/>
        </w:rPr>
        <w:t>Gosar</w:t>
      </w:r>
      <w:r w:rsidRPr="00E65F71">
        <w:rPr>
          <w:sz w:val="14"/>
        </w:rPr>
        <w:t xml:space="preserve"> (R-Ariz.) </w:t>
      </w:r>
      <w:r w:rsidRPr="00E65F71">
        <w:rPr>
          <w:rStyle w:val="StyleUnderline"/>
        </w:rPr>
        <w:t>wrote on Twitter. "Any illegal aliens attempting to go through security, under any pretext of invitation or otherwise, should be arrested and deported."</w:t>
      </w:r>
      <w:r>
        <w:rPr>
          <w:rStyle w:val="StyleUnderline"/>
        </w:rPr>
        <w:t xml:space="preserve"> </w:t>
      </w:r>
      <w:r w:rsidRPr="00E65F71">
        <w:rPr>
          <w:sz w:val="14"/>
        </w:rPr>
        <w:t xml:space="preserve">The status of undocumented immigrants, and especially of those brought to the U.S. as children, has become a central issue in recent weeks, with an impasse over their fate prompting a brief government shutdown earlier this month. Democrats have demanded that protections for so-called Dreamers be codified into law, and multiple Democratic lawmakers have invited Dreamers as guests to President Donald Trump's State of the Union address at the Capitol. Gosar, an immigration hawk whose Twitter account bears a post reading “no amnesty—period” pinned at the top, said </w:t>
      </w:r>
      <w:r w:rsidRPr="00E65F71">
        <w:rPr>
          <w:rStyle w:val="StyleUnderline"/>
        </w:rPr>
        <w:t>he has asked</w:t>
      </w:r>
      <w:r w:rsidRPr="00E65F71">
        <w:rPr>
          <w:sz w:val="14"/>
        </w:rPr>
        <w:t xml:space="preserve"> Attorney General Jeff </w:t>
      </w:r>
      <w:r w:rsidRPr="00E65F71">
        <w:rPr>
          <w:rStyle w:val="StyleUnderline"/>
        </w:rPr>
        <w:t>Sessions and the U.S. Capitol Police to “consider checking identification of all attending the State of the Union address and arresting any illegal aliens in attendance.”</w:t>
      </w:r>
      <w:r>
        <w:rPr>
          <w:rStyle w:val="StyleUnderline"/>
        </w:rPr>
        <w:t xml:space="preserve"> </w:t>
      </w:r>
      <w:r w:rsidRPr="00E65F71">
        <w:rPr>
          <w:sz w:val="14"/>
        </w:rPr>
        <w:t xml:space="preserve">He also requested the arrest of any attendee who uses fraudulent identification or a fake social security number as they pass through security. The statement from Gosar prompted a quick and bipartisan rebuke. AshLee Strong, a spokeswoman for House Speaker Paul Ryan (R-Wis.), said he "clearly does not agree" with Gosar's suggestion. Senate Minority Whip Dick Durbin (D-Ill.), who is bringing a Chicago-area Dreamer as a guest to Tuesday night's speech, wondered online "how many Republican members of the House and Senate will condemn this attempt to punish Dreamers who were brought to this country as kids?" Rep. Nita Lowey (D-N.Y.), said in an interview Dreamers remain protected by the Deferred Action for Childhood Arrivals program, which Trump ended last year with a sixth-month delay so that Congress could codify protections for them into law. She recommended that Gosar "read the law" and said Democrats have been insistent on tying Dreamers' fate to the appropriations process "because we have questions about people like Gosar understanding the law." "I'm outraged by the comments from Congressman Gosar. Perhaps he should resign from the Congress and go work for ICE. He may be better suited to that position," she said. "His view certainly expresses the most right-wing view that I can imagine. And on the a day when the president is giving a State of the Union, on a day when we hope to hear about the future of our country and a vision for all people who are fortunate enough to be living in the United States of America, these kinds of comments I find disgusting and outrageous and not suitable for a member of Congress." Like Durbin, other lawmakers responded on Twitter. "What's wrong with you?" asked House Democratic Caucus Chairman Joe Crowley (D-N.Y.). Rep. Mark Takano (D-Calif.) linked to Gosar's tweet and wrote: "The State of our Union is heartless and cruel." Trump, who spent much of his campaign touting his tough stance on immigration, is expected to address the issue in his Tuesday night address. </w:t>
      </w:r>
      <w:r w:rsidRPr="00E65F71">
        <w:rPr>
          <w:rStyle w:val="StyleUnderline"/>
        </w:rPr>
        <w:t>A White House framework would include a pathway to citizenship for undocumented immigrants who were brought to the U.S. as children, as well as funding for the border wall Trump promised during the 2016 campaign, an end to the</w:t>
      </w:r>
      <w:r>
        <w:rPr>
          <w:rStyle w:val="StyleUnderline"/>
        </w:rPr>
        <w:t xml:space="preserve"> </w:t>
      </w:r>
      <w:r w:rsidRPr="00E65F71">
        <w:rPr>
          <w:rStyle w:val="StyleUnderline"/>
        </w:rPr>
        <w:t>diversity</w:t>
      </w:r>
      <w:r>
        <w:rPr>
          <w:rStyle w:val="StyleUnderline"/>
        </w:rPr>
        <w:t xml:space="preserve"> </w:t>
      </w:r>
      <w:r w:rsidRPr="00E65F71">
        <w:rPr>
          <w:rStyle w:val="StyleUnderline"/>
        </w:rPr>
        <w:t>visalottery program and a dramatic curtailing of family-based immigration practices.</w:t>
      </w:r>
      <w:r>
        <w:rPr>
          <w:rStyle w:val="StyleUnderline"/>
        </w:rPr>
        <w:t xml:space="preserve"> </w:t>
      </w:r>
      <w:r w:rsidRPr="00E65F71">
        <w:rPr>
          <w:rStyle w:val="StyleUnderline"/>
        </w:rPr>
        <w:t>That deal has been met with a chilly reception from both parties on Capitol Hill.</w:t>
      </w:r>
      <w:r w:rsidRPr="00E65F71">
        <w:rPr>
          <w:sz w:val="14"/>
        </w:rPr>
        <w:t xml:space="preserve"> Senate Minority Leader Chuck Schumer (D-N.Y.) said money for a border wall was off the table after the president turned down a last-ditch offer that included such funding. </w:t>
      </w:r>
      <w:r w:rsidRPr="00E65F71">
        <w:rPr>
          <w:rStyle w:val="StyleUnderline"/>
        </w:rPr>
        <w:t>Offering a path to citizenship for undocumented immigrants is likely to be</w:t>
      </w:r>
      <w:r>
        <w:rPr>
          <w:rStyle w:val="StyleUnderline"/>
        </w:rPr>
        <w:t xml:space="preserve"> </w:t>
      </w:r>
      <w:r w:rsidRPr="00E65F71">
        <w:rPr>
          <w:rStyle w:val="StyleUnderline"/>
        </w:rPr>
        <w:t>unpopular</w:t>
      </w:r>
      <w:r>
        <w:rPr>
          <w:rStyle w:val="StyleUnderline"/>
        </w:rPr>
        <w:t xml:space="preserve"> </w:t>
      </w:r>
      <w:r w:rsidRPr="00E65F71">
        <w:rPr>
          <w:rStyle w:val="StyleUnderline"/>
        </w:rPr>
        <w:t>with the House’s powerful arch-conservative Freedom Caucus, of which Gosar is a member.</w:t>
      </w:r>
      <w:r>
        <w:rPr>
          <w:rStyle w:val="StyleUnderline"/>
        </w:rPr>
        <w:t xml:space="preserve"> </w:t>
      </w:r>
    </w:p>
    <w:p w14:paraId="0FFA5665" w14:textId="77777777" w:rsidR="00C5280A" w:rsidRDefault="00C5280A" w:rsidP="00C5280A">
      <w:pPr>
        <w:pStyle w:val="Heading4"/>
      </w:pPr>
      <w:r>
        <w:t>Republicans who vote for amnesty will lose their base – new polls prove</w:t>
      </w:r>
    </w:p>
    <w:p w14:paraId="11D12388" w14:textId="77777777" w:rsidR="00C5280A" w:rsidRPr="00966D7A" w:rsidRDefault="00C5280A" w:rsidP="00C5280A">
      <w:r w:rsidRPr="004A1838">
        <w:rPr>
          <w:rStyle w:val="Style13ptBold"/>
        </w:rPr>
        <w:t>Martin, 18</w:t>
      </w:r>
      <w:r>
        <w:t xml:space="preserve"> – Chairman of Tea Party Patriots [</w:t>
      </w:r>
      <w:r w:rsidRPr="00966D7A">
        <w:t>Jenny Beth</w:t>
      </w:r>
      <w:r>
        <w:t xml:space="preserve">, The Hill, 6/27/18, Republicans are dangerously playing with fire on amnesty, </w:t>
      </w:r>
      <w:r w:rsidRPr="004A1838">
        <w:t>http://thehill.com/opinion/immigration/394246-republicans-are-dangerously-playing-with-fire-on-amnesty</w:t>
      </w:r>
      <w:r>
        <w:t>, Acc. 7/12/18, KB]</w:t>
      </w:r>
    </w:p>
    <w:p w14:paraId="1F4CCCC9" w14:textId="77777777" w:rsidR="00C5280A" w:rsidRPr="008F453F" w:rsidRDefault="00C5280A" w:rsidP="00C5280A">
      <w:r w:rsidRPr="00FB7F8F">
        <w:rPr>
          <w:rStyle w:val="StyleUnderline"/>
        </w:rPr>
        <w:t xml:space="preserve">Republican lawmakers considering voting for the so-called “compromise” amnesty bill that Speaker Paul Ryan (R-Wis.) is pushing in the House should know before they cast their vote that </w:t>
      </w:r>
      <w:r w:rsidRPr="00966D7A">
        <w:rPr>
          <w:rStyle w:val="Emphasis"/>
        </w:rPr>
        <w:t>any Republican voting for amnesty is playing with fire</w:t>
      </w:r>
      <w:r w:rsidRPr="00FB7F8F">
        <w:rPr>
          <w:rStyle w:val="StyleUnderline"/>
        </w:rPr>
        <w:t xml:space="preserve">. </w:t>
      </w:r>
      <w:r w:rsidRPr="008F453F">
        <w:rPr>
          <w:sz w:val="16"/>
        </w:rPr>
        <w:t xml:space="preserve">I have been telling them that for years, based on my conversations with grassroots activists all over the country. Now, to back that up, are the results of a national poll. John McLaughlin of McLaughlin &amp; Associates conducted the new survey for Tea Party Patriots Action. </w:t>
      </w:r>
      <w:r w:rsidRPr="00FB7F8F">
        <w:rPr>
          <w:rStyle w:val="StyleUnderline"/>
        </w:rPr>
        <w:t xml:space="preserve">The survey, fielded earlier this month, polled 1,000 likely voters, and has a margin of error of 3.1 percent at the 95 percent confidence interval. The poll numbers clearly show that voters do not support amnesty, and that they will be more likely to punish Republicans who vote for amnesty. So, to any Republicans facing difficult reelection campaigns and who may be allowing political considerations to influence their vote on the Ryan amnesty bill, you’ve been put on notice. </w:t>
      </w:r>
      <w:r w:rsidRPr="008F453F">
        <w:rPr>
          <w:sz w:val="16"/>
        </w:rPr>
        <w:t xml:space="preserve">A look at the crosstabs is all the proof I need to make the point. By a margin of 42 percent to 25 percent among all likely voters, and by a margin of 61 percent to 18 percent among Republican voters and 59 percent to 19 percent among Trump voters, </w:t>
      </w:r>
      <w:r w:rsidRPr="00FB7F8F">
        <w:rPr>
          <w:rStyle w:val="StyleUnderline"/>
        </w:rPr>
        <w:t xml:space="preserve">survey respondents said they would be less likely to vote to reelect a Republican member of Congress who voted to provide amnesty for a group of illegal immigrants. That would be a </w:t>
      </w:r>
      <w:r w:rsidRPr="004A1838">
        <w:rPr>
          <w:rStyle w:val="Emphasis"/>
        </w:rPr>
        <w:t>tremendous loss of support among Republican base voters.</w:t>
      </w:r>
      <w:r w:rsidRPr="008F453F">
        <w:rPr>
          <w:sz w:val="16"/>
        </w:rPr>
        <w:t xml:space="preserve"> And to what end? </w:t>
      </w:r>
      <w:r w:rsidRPr="00FB7F8F">
        <w:rPr>
          <w:rStyle w:val="StyleUnderline"/>
        </w:rPr>
        <w:t>The incremental “gain” Republican lawmakers may think they’re getting by voting for amnesty is virtually nonexistent.</w:t>
      </w:r>
      <w:r w:rsidRPr="008F453F">
        <w:rPr>
          <w:sz w:val="16"/>
        </w:rPr>
        <w:t xml:space="preserve"> Among Clinton voters, for instance, the 30 percent who say they would be more likely to elect a Republican who voted for amnesty are negated by the 26 percent who say they’d be less likely. The same is true for Democrats, with 30 percent saying they’d be more likely to elect a Republican lawmaker who voted for amnesty, while 28 percent said they’d be less likely. That is a virtual wash on the “gain” side. </w:t>
      </w:r>
      <w:r w:rsidRPr="00FB7F8F">
        <w:rPr>
          <w:rStyle w:val="StyleUnderline"/>
        </w:rPr>
        <w:t>Moreover, fully 75 percent of all likely voters do not think it is fair or right to allow a particular group of illegal immigrants to “jump the line,” compared to just 11 percent who think it is fair. Those numbers hold across virtually all demographic subgroups.</w:t>
      </w:r>
      <w:r w:rsidRPr="008F453F">
        <w:rPr>
          <w:sz w:val="16"/>
        </w:rPr>
        <w:t xml:space="preserve"> Among Trump voters, the margin is 86 percent to 8 percent. Among Republican voters, it’s 87 percent to 8 percent. Even among Clinton voters, a margin of 62 percent to 16 percent, and among Democrats, a margin of 61 percent to 18 percent, do not think it is fair. Of course, it is no wonder. </w:t>
      </w:r>
      <w:r w:rsidRPr="00FB7F8F">
        <w:rPr>
          <w:rStyle w:val="StyleUnderline"/>
        </w:rPr>
        <w:t>Americans have seen this kind of proposed deal before, and they have been burned.</w:t>
      </w:r>
      <w:r w:rsidRPr="008F453F">
        <w:rPr>
          <w:sz w:val="16"/>
        </w:rPr>
        <w:t xml:space="preserve"> In 1986, when Congress passed and President Reagan signed the Immigration Reform and Control Act, which granted amnesty to three million illegal immigrants in exchange for a promise to secure the border and end illegal immigration. The amnesty was granted, but the border was never secured, and illegal immigration continued, virtually unabated, for the next three decades. </w:t>
      </w:r>
      <w:r w:rsidRPr="00FB7F8F">
        <w:rPr>
          <w:rStyle w:val="StyleUnderline"/>
        </w:rPr>
        <w:t>Not surprisingly, by a wide margin of 50 percent to 33 percent, voters do not trust the government to follow through on a promise to secure the border and end illegal immigration in exchange for amnesty for a group of illegal immigrants now.</w:t>
      </w:r>
      <w:r w:rsidRPr="008F453F">
        <w:rPr>
          <w:sz w:val="16"/>
        </w:rPr>
        <w:t xml:space="preserve"> Again, House Republicans should pay attention. Among Trump voters it is 41 percent who trust against 48 percent who do not. Among Republican voters, it is 41 percent who trust against 49 percent who do not. Among conservative voters, it is 36 percent who trust, against 53 percent who do not. Among voters over 55 years of age, a key group in any midterm election, just 28 percent trust, against a whopping 56 percent who do not. </w:t>
      </w:r>
      <w:r w:rsidRPr="00FB7F8F">
        <w:rPr>
          <w:rStyle w:val="StyleUnderline"/>
        </w:rPr>
        <w:t>Further, Republican lawmakers should know that Americans just do not support a pathway to citizenship for a group of illegal immigrants.</w:t>
      </w:r>
      <w:r w:rsidRPr="008F453F">
        <w:rPr>
          <w:sz w:val="16"/>
        </w:rPr>
        <w:t xml:space="preserve"> Just over one in five, at 22 percent, of voters supports a pathway to citizenship for the “Dreamers.” Just under one in three, at 32 percent, supports a legal status without a pathway to citizenship. But a full 38 percent believes they should receive no reward at all. But here is where any wavering House Republicans should really pay attention. Among Trump voters, fully 60 percent oppose a reward, while just 7 percent support a pathway to citizenship. Among GOP voters, 59 percent oppose a reward, while just 8 percent support a pathway to citizenship. </w:t>
      </w:r>
      <w:r w:rsidRPr="00FB7F8F">
        <w:rPr>
          <w:rStyle w:val="StyleUnderline"/>
        </w:rPr>
        <w:t xml:space="preserve">The facts are clear: Voting for the Ryan amnesty bill would be a </w:t>
      </w:r>
      <w:r w:rsidRPr="004A1838">
        <w:rPr>
          <w:rStyle w:val="Emphasis"/>
        </w:rPr>
        <w:t>self-inflicted wound</w:t>
      </w:r>
      <w:r w:rsidRPr="00FB7F8F">
        <w:rPr>
          <w:rStyle w:val="StyleUnderline"/>
        </w:rPr>
        <w:t xml:space="preserve"> from which </w:t>
      </w:r>
      <w:r w:rsidRPr="004A1838">
        <w:rPr>
          <w:rStyle w:val="Emphasis"/>
        </w:rPr>
        <w:t>few Republicans could recover</w:t>
      </w:r>
      <w:r w:rsidRPr="00FB7F8F">
        <w:rPr>
          <w:rStyle w:val="StyleUnderline"/>
        </w:rPr>
        <w:t>.</w:t>
      </w:r>
    </w:p>
    <w:p w14:paraId="6058ED38" w14:textId="77777777" w:rsidR="00C5280A" w:rsidRDefault="00C5280A" w:rsidP="00C5280A">
      <w:pPr>
        <w:pStyle w:val="Heading3"/>
      </w:pPr>
      <w:r>
        <w:t>Asylum</w:t>
      </w:r>
    </w:p>
    <w:p w14:paraId="4E917202" w14:textId="77777777" w:rsidR="00C5280A" w:rsidRPr="00504B1C" w:rsidRDefault="00C5280A" w:rsidP="00C5280A">
      <w:pPr>
        <w:pStyle w:val="Heading4"/>
      </w:pPr>
      <w:r w:rsidRPr="00504B1C">
        <w:t>Expanding asylum causes fights between GOP and dem leadership—empirics</w:t>
      </w:r>
    </w:p>
    <w:p w14:paraId="3CCF8973" w14:textId="77777777" w:rsidR="00C5280A" w:rsidRPr="004D7645" w:rsidRDefault="00C5280A" w:rsidP="00C5280A">
      <w:r w:rsidRPr="00504B1C">
        <w:rPr>
          <w:rStyle w:val="Style13ptBold"/>
        </w:rPr>
        <w:t>Johnson and Gomez, 2018 -  national law enforcement reporter for USA Today and immigration reporter for USA Today</w:t>
      </w:r>
      <w:r>
        <w:rPr>
          <w:b/>
        </w:rPr>
        <w:t xml:space="preserve"> </w:t>
      </w:r>
      <w:r>
        <w:t xml:space="preserve">[Kevin and Alan, USA Today, 6/11/18, </w:t>
      </w:r>
      <w:hyperlink r:id="rId60" w:history="1">
        <w:r w:rsidRPr="00BF798F">
          <w:rPr>
            <w:rStyle w:val="Hyperlink"/>
          </w:rPr>
          <w:t>https://www.usatoday.com/story/news/politics/2018/06/11/ag-sessions-unveils-strict-asylum-policy-limits-domestic-violence/691978002/</w:t>
        </w:r>
      </w:hyperlink>
      <w:r>
        <w:t>, 7/13/18, tm]</w:t>
      </w:r>
    </w:p>
    <w:p w14:paraId="00D8C8A3" w14:textId="77777777" w:rsidR="00C5280A" w:rsidRPr="00FB7F8F" w:rsidRDefault="00C5280A" w:rsidP="00C5280A">
      <w:pPr>
        <w:rPr>
          <w:rStyle w:val="StyleUnderline"/>
        </w:rPr>
      </w:pPr>
      <w:r w:rsidRPr="00FB7F8F">
        <w:rPr>
          <w:rStyle w:val="StyleUnderline"/>
        </w:rPr>
        <w:t>Attorney General Jeff Sessions unveiled strict new limitations on asylum applicants Monday, asserting that victims of domestic abuse and even gang violence would no longer qualify for such protection</w:t>
      </w:r>
      <w:r w:rsidRPr="004D7645">
        <w:rPr>
          <w:sz w:val="14"/>
        </w:rPr>
        <w:t xml:space="preserve">. The decision represents a </w:t>
      </w:r>
      <w:r w:rsidRPr="00FB7F8F">
        <w:rPr>
          <w:rStyle w:val="StyleUnderline"/>
        </w:rPr>
        <w:t>dramatic shift from past practice</w:t>
      </w:r>
      <w:r w:rsidRPr="004D7645">
        <w:rPr>
          <w:sz w:val="14"/>
        </w:rPr>
        <w:t xml:space="preserve">, including those involving Central American women who have sought safe haven from troubled domestic relationships in which they were subjected to repeated physical, emotional and sexual abuse. "Our nation's immigration laws provide for asylum to be granted to individuals who have been persecuted, or have a well-founded fear of persecution on account of their membership in a particular social group," the Justice Department said in a written statement, accompanying Sessions' opinion. "But victims of personal crimes do not fit this definition — no matter how vile and reprehensible the crime perpetrated against them." Citing a 2016 case involving a woman from El Salvador, Sessions did not question that serious abuse had occurred at the hands of her ex-husband with whom she shared three children. "I understand that many victims of domestic violence may seek to flee from their home countries to extricate themselves from a dire situation or to give themselves the opportunity for a better life," the attorney general concluded. "But the asylum statute is not a general hardship statute." Instead, Sessions said that applicants must now show that asylum is "necessary because her home government is unwilling or unable to protect her." "The mere fact that a country may have problems effectively policing certain crimes--such as domestic violence or gang violence--or that certain populations are more likely to be victims of crime cannot itself establish an asylum claim." The </w:t>
      </w:r>
      <w:r w:rsidRPr="00FB7F8F">
        <w:rPr>
          <w:rStyle w:val="StyleUnderline"/>
        </w:rPr>
        <w:t>action represents a new hard-line on immigration enforcement</w:t>
      </w:r>
      <w:r w:rsidRPr="004D7645">
        <w:rPr>
          <w:sz w:val="14"/>
        </w:rPr>
        <w:t>--</w:t>
      </w:r>
      <w:r w:rsidRPr="004D7645">
        <w:rPr>
          <w:rStyle w:val="Emphasis"/>
        </w:rPr>
        <w:t>the signature issue of the 2016 Trump campaign</w:t>
      </w:r>
      <w:r w:rsidRPr="004D7645">
        <w:rPr>
          <w:sz w:val="14"/>
        </w:rPr>
        <w:t xml:space="preserve">. And Sessions, despite constant criticism from President Trump for recusing himself from the investigation into Russia's interference in the 2016 election, has been crucial to the </w:t>
      </w:r>
      <w:r w:rsidRPr="00FB7F8F">
        <w:rPr>
          <w:rStyle w:val="StyleUnderline"/>
        </w:rPr>
        <w:t>administration's effort in transforming rhetoric into policy</w:t>
      </w:r>
      <w:r w:rsidRPr="004D7645">
        <w:rPr>
          <w:sz w:val="14"/>
        </w:rPr>
        <w:t xml:space="preserve">. Most recently that strategy has involved carrying out a pledge to prosecute all undocumented immigrants, often by separating adult immigrants from their children. While the </w:t>
      </w:r>
      <w:r w:rsidRPr="00FB7F8F">
        <w:rPr>
          <w:rStyle w:val="StyleUnderline"/>
        </w:rPr>
        <w:t xml:space="preserve">Trump administration has long championed immigration enforcement, changes to asylum policy had been contemplated since the Republican Party drafted its platform at the 2016 convention. </w:t>
      </w:r>
      <w:r w:rsidRPr="004D7645">
        <w:rPr>
          <w:sz w:val="14"/>
        </w:rPr>
        <w:t>"From its beginning, our country has been a haven of refuge and asylum. That should continue — but with major changes. Asylum should be limited to cases of political, ethnic or religious persecution, the party's platform statement said. Yet the right to apply for asylum in the U.S. has been long established, through the United Nations’ 1951 Convention Relating to the Status of Refugees and the UN’s 1967 Protocol, which were later codified into U.S. law through the Refugee Act of 1980. Immigration advocates and civil rights groups quickly condemned the administration's position, suggesting that thousands of people could be put at increased risk. “</w:t>
      </w:r>
      <w:r w:rsidRPr="00FB7F8F">
        <w:rPr>
          <w:rStyle w:val="StyleUnderline"/>
        </w:rPr>
        <w:t>Today’s cruel and heartless decision by Attorney General Jeff Sessions</w:t>
      </w:r>
      <w:r w:rsidRPr="004D7645">
        <w:rPr>
          <w:sz w:val="14"/>
        </w:rPr>
        <w:t xml:space="preserve">... strikes at the heart of longstanding protections guaranteed to asylum seekers, and will condemn tens of thousands of men, women and children to death," said Michelle Lapointe, the Southern Poverty Law Center's acting deputy legal director. "By declaring that the lack of policing of domestic and gang violence in other countries cannot be the sole basis for asylum in the U.S., </w:t>
      </w:r>
      <w:r w:rsidRPr="00FB7F8F">
        <w:rPr>
          <w:rStyle w:val="StyleUnderline"/>
        </w:rPr>
        <w:t>Sessions is instituting a policy that will block thousands of people from seeking refuge in America</w:t>
      </w:r>
      <w:r w:rsidRPr="004D7645">
        <w:rPr>
          <w:sz w:val="14"/>
        </w:rPr>
        <w:t xml:space="preserve">. Women and children from other parts of the world who might have been able to get protection under these claims may now be deported to dangerous situations where they could very well lose their lives," Lapointe said. </w:t>
      </w:r>
      <w:r w:rsidRPr="00FB7F8F">
        <w:rPr>
          <w:rStyle w:val="StyleUnderline"/>
        </w:rPr>
        <w:t xml:space="preserve">House Democratic Leader Nancy Pelosi characterized the decision as "heartless and inhumane." </w:t>
      </w:r>
      <w:r w:rsidRPr="004D7645">
        <w:rPr>
          <w:sz w:val="14"/>
        </w:rPr>
        <w:t>"</w:t>
      </w:r>
      <w:r w:rsidRPr="00FB7F8F">
        <w:rPr>
          <w:rStyle w:val="StyleUnderline"/>
        </w:rPr>
        <w:t>Republicans in the White House have just condemned</w:t>
      </w:r>
      <w:r w:rsidRPr="004D7645">
        <w:rPr>
          <w:sz w:val="14"/>
        </w:rPr>
        <w:t xml:space="preserve"> countless vulnerable, innocent </w:t>
      </w:r>
      <w:r w:rsidRPr="00FB7F8F">
        <w:rPr>
          <w:rStyle w:val="StyleUnderline"/>
        </w:rPr>
        <w:t>women</w:t>
      </w:r>
      <w:r w:rsidRPr="004D7645">
        <w:rPr>
          <w:sz w:val="14"/>
        </w:rPr>
        <w:t xml:space="preserve"> to a lifetime of violence and even death, just to score political points with their base," Pelosi said. "This act of staggering cruelty insults our nation’s values and our proud history as a land of hope and freedom for those fleeing pain and persecution at home." Sessions signaled that he would be taking the action earlier Monday in a speech to the Executive Office for Immigration Review. "The asylum system is being abused to the detriment of the rule of law, sound public policy and public safety," Sessions said, adding that increasing numbers of applicants have been claiming fears that a return to their country of origin would result in their persecution. The numbers, the attorney general said, threaten to overwhelm the system. "Now we all know that many of those crossing our border illegally are leaving difficult and dangerous situations. And we understand all are due proper respect and the proper legal process," </w:t>
      </w:r>
      <w:r w:rsidRPr="00FB7F8F">
        <w:rPr>
          <w:rStyle w:val="StyleUnderline"/>
        </w:rPr>
        <w:t>Sessions said</w:t>
      </w:r>
      <w:r w:rsidRPr="004D7645">
        <w:rPr>
          <w:sz w:val="14"/>
        </w:rPr>
        <w:t>. "</w:t>
      </w:r>
      <w:r w:rsidRPr="00FB7F8F">
        <w:rPr>
          <w:rStyle w:val="StyleUnderline"/>
        </w:rPr>
        <w:t>But we cannot abandon legal discipline and sound legal concepts."</w:t>
      </w:r>
    </w:p>
    <w:p w14:paraId="1795D01C" w14:textId="77777777" w:rsidR="00C5280A" w:rsidRDefault="00C5280A" w:rsidP="00C5280A">
      <w:pPr>
        <w:rPr>
          <w:sz w:val="14"/>
        </w:rPr>
      </w:pPr>
    </w:p>
    <w:p w14:paraId="695D932B" w14:textId="77777777" w:rsidR="00C5280A" w:rsidRDefault="00C5280A" w:rsidP="00C5280A">
      <w:pPr>
        <w:pStyle w:val="Heading4"/>
      </w:pPr>
      <w:r>
        <w:t>The plan re-sparks fights in congress by flip-flopping on trump's immigration restrictions</w:t>
      </w:r>
    </w:p>
    <w:p w14:paraId="45E3CB86" w14:textId="77777777" w:rsidR="00C5280A" w:rsidRPr="006141A1" w:rsidRDefault="00C5280A" w:rsidP="00C5280A">
      <w:r w:rsidRPr="000A5AF0">
        <w:rPr>
          <w:rStyle w:val="Style13ptBold"/>
        </w:rPr>
        <w:t>Coaston, 2018</w:t>
      </w:r>
      <w:r>
        <w:t xml:space="preserve"> [Jane, Vox, 6/19/18, “Stephen Miller believes in controversy as political strategy, even if it means jailing children”, </w:t>
      </w:r>
      <w:hyperlink r:id="rId61" w:history="1">
        <w:r w:rsidRPr="00BF798F">
          <w:rPr>
            <w:rStyle w:val="Hyperlink"/>
          </w:rPr>
          <w:t>https://www.vox.com/policy-and-politics/2018/6/19/17474720/trump-immigration-border-stephen-miller</w:t>
        </w:r>
      </w:hyperlink>
      <w:r>
        <w:t xml:space="preserve">, 7/13/18, tm] </w:t>
      </w:r>
    </w:p>
    <w:p w14:paraId="4F03AF3E" w14:textId="77777777" w:rsidR="00C5280A" w:rsidRPr="006141A1" w:rsidRDefault="00C5280A" w:rsidP="00C5280A">
      <w:pPr>
        <w:rPr>
          <w:sz w:val="14"/>
        </w:rPr>
      </w:pPr>
      <w:r w:rsidRPr="006141A1">
        <w:rPr>
          <w:sz w:val="14"/>
        </w:rPr>
        <w:t xml:space="preserve">To understand what the Trump administration is thinking about separating families and locking kids up at the border, you have to understand Stephen Miller’s foundational political belief: It’s better to stir controversy, at any price, than it is to engage constructively. The </w:t>
      </w:r>
      <w:r w:rsidRPr="00FB7F8F">
        <w:rPr>
          <w:rStyle w:val="StyleUnderline"/>
        </w:rPr>
        <w:t>architect of Donald Trump’s immigration policy and the White House’s resident troll</w:t>
      </w:r>
      <w:r w:rsidRPr="006141A1">
        <w:rPr>
          <w:sz w:val="14"/>
        </w:rPr>
        <w:t xml:space="preserve">, the 32-year-old White House senior policy adviser believes it’s good to </w:t>
      </w:r>
      <w:r w:rsidRPr="00FB7F8F">
        <w:rPr>
          <w:rStyle w:val="StyleUnderline"/>
        </w:rPr>
        <w:t>“trigger the libs,” so to speak, with “the purpose of enlightenment.”</w:t>
      </w:r>
      <w:r w:rsidRPr="006141A1">
        <w:rPr>
          <w:sz w:val="14"/>
        </w:rPr>
        <w:t xml:space="preserve"> To Miller, working constructively across the aisle isn’t as useful as “melting snowflakes.” </w:t>
      </w:r>
      <w:r w:rsidRPr="00FB7F8F">
        <w:rPr>
          <w:rStyle w:val="StyleUnderline"/>
        </w:rPr>
        <w:t>To Miller, there’s no reason to moderate a view or a policy, especially not when it comes to his deepest passion: immigration restrictionism.</w:t>
      </w:r>
      <w:r w:rsidRPr="006141A1">
        <w:rPr>
          <w:sz w:val="14"/>
        </w:rPr>
        <w:t xml:space="preserve"> It’s a subject he was passionate about even in high school and one over which he bonded with his former boss, then-Sen. </w:t>
      </w:r>
      <w:r w:rsidRPr="00FB7F8F">
        <w:rPr>
          <w:rStyle w:val="StyleUnderline"/>
        </w:rPr>
        <w:t>Jeff Sessions, a longtime immigration hardliner.</w:t>
      </w:r>
      <w:r w:rsidRPr="006141A1">
        <w:rPr>
          <w:sz w:val="14"/>
        </w:rPr>
        <w:t xml:space="preserve"> It’s no wonder, then, that Miller designed the initial version of Trump’s travel ban, barring people from several majority-Muslim countries from entering the US for 90 days, and refugees for 120 days. As Republicans are beginning to call the Trump policy of separating children and parents at the border utterly cruel, Miller’s response is a reminder that not only does he not care but the cruelty is by design. “No nation can have the policy that whole classes of people are immune from immigration law or enforcement,” Miller said in an interview with the New York Times. Enforcing that policy was a “simple decision.” The popularity of the family separation policy is plummeting, and conservative pundits and politicians are jumping ship en masse. Even Trump administration officials who supported the separation policy in early 2017 are now attempting to pretend such a policy doesn’t exist. Miller’s strategy of “melting snowflakes” might be his most deeply held belief. But on family separation, it’s divided the right and pushed the left back into the activist square. Conservatives are pushing back on Trump — and Miller My colleague Dara Lind has a terrific explainer on the family separation policy: As a matter of policy, the </w:t>
      </w:r>
      <w:r w:rsidRPr="00FB7F8F">
        <w:rPr>
          <w:rStyle w:val="StyleUnderline"/>
        </w:rPr>
        <w:t>US government is separating families who seek asylum in the US by crossing the border illegally</w:t>
      </w:r>
      <w:r w:rsidRPr="006141A1">
        <w:rPr>
          <w:sz w:val="14"/>
        </w:rPr>
        <w:t xml:space="preserve">. Dozens of parents are being split from their children each day — the children labeled “unaccompanied minors” and sent to government custody or foster care, the parents labeled criminals and sent to jail. Per Lind’s research, between October 1, 2017, and May 31, 2018, at least 2,700 children have been split from their parents. Family separation isn’t based on any law, and such policies may have had their origins in previous administrations — as Lind pointed out, the law addressing unaccompanied children was passed in 2008 and signed by President George W. Bush. But while Trump administration officials argue that they’re simply “doing their jobs,” videos released by Border Patrol of young children and women being kept in cages are causing an uproar across the country. Some </w:t>
      </w:r>
      <w:r w:rsidRPr="00FB7F8F">
        <w:rPr>
          <w:rStyle w:val="StyleUnderline"/>
        </w:rPr>
        <w:t>conservative personalities have attempted to provide cover for the administration</w:t>
      </w:r>
      <w:r w:rsidRPr="006141A1">
        <w:rPr>
          <w:sz w:val="14"/>
        </w:rPr>
        <w:t xml:space="preserve">, arguing that the cages aren’t cages, for example. But overall, Trump’s </w:t>
      </w:r>
      <w:r w:rsidRPr="00FB7F8F">
        <w:rPr>
          <w:rStyle w:val="StyleUnderline"/>
        </w:rPr>
        <w:t>White House is receiving significant pushback from conservatives, including members of Congress with high profiles within the right, and even pastors on Trump’s evangelical advisory board.</w:t>
      </w:r>
      <w:r w:rsidRPr="006141A1">
        <w:rPr>
          <w:sz w:val="14"/>
        </w:rPr>
        <w:t xml:space="preserve"> Former first lady Laura Bush wrote an op-ed in the Washington Post calling for a “more moral” answer to the problem of illegal border crossings, while Sen. Lindsey Graham (R-SC) told CNN that Trump could “stop this policy with a phone call,” adding, “If you don’t like families being separated, you can go tell DHS stop doing it.” Rep. Mia Love (R-UT) called the policy “horrible,” adding this message to Trump: “This is not a right or left issue. This is right or wrong. This is what it takes to be the leader of the free world. This is what it takes to be the leader of a free country.” In a Facebook post, Sen. Ben Sasse (R-NE) wrote of the policy: “Family separation is wicked. It is harmful to kids and absolutely should NOT be the default U.S. policy. Americans are better than this.” And Sasse pointed out that while “some in the administration have decided that this cruel policy increases their legislative leverage. … This is wrong. Americans do not take children hostage, period.” It’s that final point that’s received significant pushback — that </w:t>
      </w:r>
      <w:r w:rsidRPr="00FB7F8F">
        <w:rPr>
          <w:rStyle w:val="StyleUnderline"/>
        </w:rPr>
        <w:t>children are being used as leverage to force Democrats to agree to a border wall or another form of immigration restriction.</w:t>
      </w:r>
      <w:r w:rsidRPr="006141A1">
        <w:rPr>
          <w:sz w:val="14"/>
        </w:rPr>
        <w:t xml:space="preserve"> (Per a White House leaker: “The thinking in the building is to force people to the table.”) Even former Fox News personality Bill O’Reilly said that the Trump administration “will not win on this one.” Cruelty as a feature, not a bug The Trump administration hasn’t really tried to win the public conversation on family separations. As conservative writer Ross Douthat pointed out on Twitter, the policy didn’t begin with a public discussion or explanation for separating young children from their parents, or by making the case to Congress for more family detention facilities. It started by taking kids from their parents first and attempting to assuage demands for legislation later. That’s not a bug within the Trumpian system — it’s a feature of Stephen Miller’s approach. It’s also similar to the approach of former White House chief strategist Steve Bannon, who agreed publicly with Miller in 2016 about the purported “massive problem” of immigration and who said Sunday on ABC’s This Week: “I don’t think you have to justify it.” Miller’s reason for being in the White House and in politics is immigration restrictionism. When he joined the Trump campaign in 2015, conservative polemicist and immigration hardliner Ann Coulter tweeted, “I’m in heaven!” And nothing has changed since 2015. As Miller told Breitbart in May, he believes </w:t>
      </w:r>
      <w:r w:rsidRPr="00FB7F8F">
        <w:rPr>
          <w:rStyle w:val="StyleUnderline"/>
        </w:rPr>
        <w:t>the border with Mexico “is the fundamental political contrast and political debate that is unfolding right now.”</w:t>
      </w:r>
      <w:r w:rsidRPr="006141A1">
        <w:rPr>
          <w:sz w:val="14"/>
        </w:rPr>
        <w:t xml:space="preserve"> But Miller has no interest in convincing the opposition of the correctness of his views. Like he did in high school and in college at Duke University, </w:t>
      </w:r>
      <w:r w:rsidRPr="00B700BE">
        <w:rPr>
          <w:rStyle w:val="Emphasis"/>
        </w:rPr>
        <w:t>he simply wants to enrage</w:t>
      </w:r>
      <w:r w:rsidRPr="006141A1">
        <w:rPr>
          <w:sz w:val="14"/>
        </w:rPr>
        <w:t>. As National Review columnist Dan McLaughlin told me, this follows his boss’s style of political discourse. “</w:t>
      </w:r>
      <w:r w:rsidRPr="00FB7F8F">
        <w:rPr>
          <w:rStyle w:val="StyleUnderline"/>
        </w:rPr>
        <w:t xml:space="preserve">A hallmark of the Trump approach to politics is the assumption that </w:t>
      </w:r>
      <w:r w:rsidRPr="00B700BE">
        <w:rPr>
          <w:rStyle w:val="Emphasis"/>
        </w:rPr>
        <w:t>politics is all about activating emotional reactions</w:t>
      </w:r>
      <w:r w:rsidRPr="00FB7F8F">
        <w:rPr>
          <w:rStyle w:val="StyleUnderline"/>
        </w:rPr>
        <w:t>, not persuading anyone to change their mind,” he said. In short, “triggering the libs.”</w:t>
      </w:r>
      <w:r w:rsidRPr="006141A1">
        <w:rPr>
          <w:sz w:val="14"/>
        </w:rPr>
        <w:t xml:space="preserve"> </w:t>
      </w:r>
      <w:r w:rsidRPr="00FB7F8F">
        <w:rPr>
          <w:rStyle w:val="StyleUnderline"/>
        </w:rPr>
        <w:t xml:space="preserve">Trump is making hardline immigration policy a 2018 issue </w:t>
      </w:r>
      <w:r w:rsidRPr="006141A1">
        <w:rPr>
          <w:sz w:val="14"/>
        </w:rPr>
        <w:t xml:space="preserve">Republicans are trying to win the 2018 midterms. For members of Congress, that includes motivating the base — but it’s also about winning over moderates and independents. The Trump-Miller approach plays well with Breitbart readers and immigration restrictionists. But it’s not turning out to be hugely popular among Republicans. In the first Quinnipiac poll on children being separated from their parents at the border, voters oppose it 66 to 27. And though Republicans support it 55 to 35, that’s incredibly low in comparison to Republican support for, say, Trump himself. Counselor to the president Kellyanne Conway distanced herself from the policy, telling Meet the Press that “nobody likes this policy.” It’s no wonder, then, that faced with such opposition, members of the administration not named Stephen Miller have resorted to arguing that the family separation policy isn’t a real policy at all. (This was before saying a day later that children taken away from their families by that “nonexistent” policy were being well-treated.) But despite the linguistic gymnastics, the </w:t>
      </w:r>
      <w:r w:rsidRPr="00FB7F8F">
        <w:rPr>
          <w:rStyle w:val="StyleUnderline"/>
        </w:rPr>
        <w:t>fundamental policy remains unchanged, as does the political strategy. The outrage and hoopla around the cruelty of the policy is the whole point.</w:t>
      </w:r>
      <w:r w:rsidRPr="006141A1">
        <w:rPr>
          <w:sz w:val="14"/>
        </w:rPr>
        <w:t xml:space="preserve"> Even if the strategy backfires in the fall midterms, Miller’s game — drive the outrage, refuse to retreat — will remain the same. </w:t>
      </w:r>
    </w:p>
    <w:p w14:paraId="5B66B603" w14:textId="77777777" w:rsidR="00C5280A" w:rsidRDefault="00C5280A" w:rsidP="00C5280A">
      <w:pPr>
        <w:pStyle w:val="Heading3"/>
      </w:pPr>
      <w:r>
        <w:t>DACA</w:t>
      </w:r>
    </w:p>
    <w:p w14:paraId="0E617ECA" w14:textId="77777777" w:rsidR="00C5280A" w:rsidRDefault="00C5280A" w:rsidP="00C5280A">
      <w:pPr>
        <w:pStyle w:val="Heading4"/>
      </w:pPr>
      <w:r>
        <w:t>DACA is a poison pill—it’s only becoming more partisan</w:t>
      </w:r>
    </w:p>
    <w:p w14:paraId="4D49BBDC" w14:textId="77777777" w:rsidR="00C5280A" w:rsidRPr="00FA1963" w:rsidRDefault="00C5280A" w:rsidP="00C5280A">
      <w:r w:rsidRPr="00FA1963">
        <w:rPr>
          <w:rStyle w:val="Style13ptBold"/>
        </w:rPr>
        <w:t xml:space="preserve">Coy and Kapur 18—Both are writers for Bloomberg Businessweek </w:t>
      </w:r>
      <w:r w:rsidRPr="00FA1963">
        <w:rPr>
          <w:sz w:val="16"/>
        </w:rPr>
        <w:t xml:space="preserve">(Peter and Sahil, “Immigration Didn’t Have to Tear America Apart” 1/25/18 Accessed 7/16/18 </w:t>
      </w:r>
      <w:hyperlink r:id="rId62" w:history="1">
        <w:r w:rsidRPr="00FA1963">
          <w:rPr>
            <w:rStyle w:val="Hyperlink"/>
            <w:sz w:val="16"/>
          </w:rPr>
          <w:t>https://www.bloomberg.com/news/articles/2018-01-25/immigration-didn-t-have-to-tear-america-apart</w:t>
        </w:r>
      </w:hyperlink>
      <w:r w:rsidRPr="00FA1963">
        <w:rPr>
          <w:sz w:val="16"/>
        </w:rPr>
        <w:t xml:space="preserve"> wtk)</w:t>
      </w:r>
    </w:p>
    <w:p w14:paraId="20B8D4C5" w14:textId="77777777" w:rsidR="00C5280A" w:rsidRPr="00FA1963" w:rsidRDefault="00C5280A" w:rsidP="00C5280A">
      <w:pPr>
        <w:rPr>
          <w:sz w:val="16"/>
        </w:rPr>
      </w:pPr>
      <w:r w:rsidRPr="00FA1963">
        <w:rPr>
          <w:rStyle w:val="StyleUnderline"/>
        </w:rPr>
        <w:t>The idea of granting green cards to people brought to the U.S. as children was first introduced as a Senate bill in 2001 by Democrat Dick Durbin</w:t>
      </w:r>
      <w:r w:rsidRPr="00FA1963">
        <w:rPr>
          <w:sz w:val="16"/>
        </w:rPr>
        <w:t xml:space="preserve"> of Illinois </w:t>
      </w:r>
      <w:r w:rsidRPr="00FA1963">
        <w:rPr>
          <w:rStyle w:val="StyleUnderline"/>
        </w:rPr>
        <w:t xml:space="preserve">and Republican Orrin Hatch </w:t>
      </w:r>
      <w:r w:rsidRPr="00FA1963">
        <w:rPr>
          <w:sz w:val="16"/>
        </w:rPr>
        <w:t xml:space="preserve">of Utah. The Development, Relief, and Education for Alien Minors Act, or Dream Act, didn’t come up for a vote until 2007, when it got the support of 12 Republicans. When it came up again in 2010, it got only two Republican votes. As the bill got less popular with one party, it got more popular with the other. The number of Democrats voting against the act fell from eight in 2007 to five in 2010. </w:t>
      </w:r>
      <w:r w:rsidRPr="00FA1963">
        <w:rPr>
          <w:rStyle w:val="Emphasis"/>
        </w:rPr>
        <w:t>By this year the partisan gap was wide enough to shut down the government</w:t>
      </w:r>
      <w:r w:rsidRPr="00FA1963">
        <w:rPr>
          <w:sz w:val="16"/>
        </w:rPr>
        <w:t xml:space="preserve">. </w:t>
      </w:r>
      <w:r w:rsidRPr="00FA1963">
        <w:rPr>
          <w:rStyle w:val="StyleUnderline"/>
        </w:rPr>
        <w:t>Immigration activists put election-year pressure on Democrats to use the budget as leverage to secure protections for the 690,000 undocumented “Dreamers”</w:t>
      </w:r>
      <w:r w:rsidRPr="00FA1963">
        <w:rPr>
          <w:sz w:val="16"/>
        </w:rPr>
        <w:t xml:space="preserve"> registered under Obama’s 2012 Deferred Action for Childhood Arrivals program. The chances of that working were never good. </w:t>
      </w:r>
      <w:r w:rsidRPr="00FA1963">
        <w:rPr>
          <w:rStyle w:val="StyleUnderline"/>
        </w:rPr>
        <w:t>Many Republicans consider DACA an illegal usurpation by Obama, and Donald Trump in September ordered the program to be shut down in March while challenging Congress to produce a legislative fix.</w:t>
      </w:r>
      <w:r>
        <w:rPr>
          <w:rStyle w:val="StyleUnderline"/>
        </w:rPr>
        <w:t xml:space="preserve"> </w:t>
      </w:r>
      <w:r w:rsidRPr="00FA1963">
        <w:rPr>
          <w:rStyle w:val="StyleUnderline"/>
        </w:rPr>
        <w:t>Trump has since exasperated both parties by waffling</w:t>
      </w:r>
      <w:r w:rsidRPr="00FA1963">
        <w:rPr>
          <w:sz w:val="16"/>
        </w:rPr>
        <w:t xml:space="preserve">. Senate Minority Leader Charles </w:t>
      </w:r>
      <w:r w:rsidRPr="00FA1963">
        <w:rPr>
          <w:rStyle w:val="StyleUnderline"/>
        </w:rPr>
        <w:t>Schumer</w:t>
      </w:r>
      <w:r w:rsidRPr="00FA1963">
        <w:rPr>
          <w:sz w:val="16"/>
        </w:rPr>
        <w:t xml:space="preserve">, a New York Democrat, </w:t>
      </w:r>
      <w:r w:rsidRPr="00FA1963">
        <w:rPr>
          <w:rStyle w:val="StyleUnderline"/>
        </w:rPr>
        <w:t>complained</w:t>
      </w:r>
      <w:r w:rsidRPr="00FA1963">
        <w:rPr>
          <w:sz w:val="16"/>
        </w:rPr>
        <w:t xml:space="preserve"> that </w:t>
      </w:r>
      <w:r w:rsidRPr="00FA1963">
        <w:rPr>
          <w:rStyle w:val="StyleUnderline"/>
        </w:rPr>
        <w:t>striking a deal with the president was “like negotiating with Jell-O.”</w:t>
      </w:r>
      <w:r w:rsidRPr="00FA1963">
        <w:rPr>
          <w:sz w:val="16"/>
        </w:rPr>
        <w:t xml:space="preserve"> In the end, though, Schumer accepted a deal to fund the government through Feb. 8 in return for a commitment by Senate Majority Leader Mitch McConnell, the Kentucky Republican, to address Democratic demands for restoring protection to the Dreamers. That’s hardly the end of it. On Jan. 23, Schumer said his offer to Trump on funding for a wall on the Mexican border was now off the table. And any bill that manages to pass the Senate could still die in the House. </w:t>
      </w:r>
      <w:r w:rsidRPr="00FA1963">
        <w:rPr>
          <w:rStyle w:val="StyleUnderline"/>
        </w:rPr>
        <w:t>The stalemate dismays longtime participants in the immigration debate</w:t>
      </w:r>
      <w:r w:rsidRPr="00FA1963">
        <w:rPr>
          <w:sz w:val="16"/>
        </w:rPr>
        <w:t>. One is Demetrios Papademetriou, who moved from Greece to the U.S. for college, gaining citizenship in 1976 and teaching international relations at the University of Maryland at College Park and other schools. He co-founded a pair of Migration Policy Institutes, one in Washington and one in Brussels. Both help governments develop immigration policies. Papademetriou says Congress has lost its ability to negotiate on the topic. “</w:t>
      </w:r>
      <w:r w:rsidRPr="00FA1963">
        <w:rPr>
          <w:rStyle w:val="StyleUnderline"/>
        </w:rPr>
        <w:t>There was a time when congressional hearings were really honest opportunities to try to figure out what to do</w:t>
      </w:r>
      <w:r w:rsidRPr="00FA1963">
        <w:rPr>
          <w:sz w:val="16"/>
        </w:rPr>
        <w:t>,” he says. “</w:t>
      </w:r>
      <w:r w:rsidRPr="00FA1963">
        <w:rPr>
          <w:rStyle w:val="StyleUnderline"/>
        </w:rPr>
        <w:t>Now most of them are essentially an opportunity for the majority party to have its message broadcast</w:t>
      </w:r>
      <w:r w:rsidRPr="00FA1963">
        <w:rPr>
          <w:sz w:val="16"/>
        </w:rPr>
        <w:t>.” While Europeans seek pragmatic repairs to their immigration systems, he says, in the U.S., “we think we know everything we need to know because we reduce the issue to a political agenda.”</w:t>
      </w:r>
    </w:p>
    <w:p w14:paraId="6DC747FB" w14:textId="77777777" w:rsidR="00C5280A" w:rsidRDefault="00C5280A" w:rsidP="00C5280A">
      <w:pPr>
        <w:pStyle w:val="Heading4"/>
        <w:shd w:val="clear" w:color="auto" w:fill="FFFFFF"/>
        <w:spacing w:line="278" w:lineRule="atLeast"/>
        <w:rPr>
          <w:rFonts w:cs="Calibri"/>
          <w:color w:val="222222"/>
          <w:szCs w:val="26"/>
        </w:rPr>
      </w:pPr>
      <w:r>
        <w:rPr>
          <w:rFonts w:cs="Calibri"/>
          <w:color w:val="222222"/>
          <w:szCs w:val="26"/>
        </w:rPr>
        <w:t>DACA is politically toxic—extreme partisanship</w:t>
      </w:r>
    </w:p>
    <w:p w14:paraId="11214DCA" w14:textId="77777777" w:rsidR="00C5280A" w:rsidRPr="003C0C43" w:rsidRDefault="00C5280A" w:rsidP="00C5280A">
      <w:pPr>
        <w:rPr>
          <w:sz w:val="16"/>
        </w:rPr>
      </w:pPr>
      <w:r w:rsidRPr="003C0C43">
        <w:rPr>
          <w:rStyle w:val="Style13ptBold"/>
        </w:rPr>
        <w:t>Rellahan, 18</w:t>
      </w:r>
      <w:r>
        <w:t xml:space="preserve"> </w:t>
      </w:r>
      <w:r w:rsidRPr="003C0C43">
        <w:rPr>
          <w:sz w:val="16"/>
        </w:rPr>
        <w:t> Michael Rellahan, Courthouse reporter. (“Costello: Partisan politics killed immigration bill,” Daily Local News. 6-30-18. Accessed: 7-12-18.</w:t>
      </w:r>
      <w:hyperlink r:id="rId63" w:tgtFrame="_blank" w:history="1">
        <w:r w:rsidRPr="003C0C43">
          <w:rPr>
            <w:rStyle w:val="Hyperlink"/>
            <w:sz w:val="16"/>
          </w:rPr>
          <w:t>http://www.dailylocal.com/article/DL/20180630/NEWS/180639992//)MBA</w:t>
        </w:r>
      </w:hyperlink>
      <w:r w:rsidRPr="003C0C43">
        <w:rPr>
          <w:sz w:val="16"/>
        </w:rPr>
        <w:t> JTP</w:t>
      </w:r>
    </w:p>
    <w:p w14:paraId="45B1FD8C" w14:textId="77777777" w:rsidR="00C5280A" w:rsidRDefault="00C5280A" w:rsidP="00C5280A">
      <w:pPr>
        <w:shd w:val="clear" w:color="auto" w:fill="FFFFFF"/>
        <w:spacing w:line="235" w:lineRule="atLeast"/>
        <w:rPr>
          <w:color w:val="222222"/>
        </w:rPr>
      </w:pPr>
      <w:r w:rsidRPr="003C0C43">
        <w:rPr>
          <w:rStyle w:val="StyleUnderline"/>
        </w:rPr>
        <w:t>Costello</w:t>
      </w:r>
      <w:r>
        <w:rPr>
          <w:color w:val="222222"/>
          <w:sz w:val="16"/>
          <w:szCs w:val="16"/>
        </w:rPr>
        <w:t>, R-6 of West Goshen, had broken with party leaders last month in </w:t>
      </w:r>
      <w:r w:rsidRPr="003C0C43">
        <w:rPr>
          <w:rStyle w:val="StyleUnderline"/>
        </w:rPr>
        <w:t>an attempt to force a bipartisan bill to come to the floor of the House of Representatives, a move that also went down to defeat and led indirectly to the two votes on immigration reform that the House took as June was drawing to a close. One, a conservative-drafted bill that would have placed new restrictions on immigration without addressing those participating in the Deferred Action for Childhood Arrivals (DACA), was voted down June 21.</w:t>
      </w:r>
      <w:r>
        <w:rPr>
          <w:color w:val="222222"/>
          <w:sz w:val="16"/>
          <w:szCs w:val="16"/>
        </w:rPr>
        <w:t> </w:t>
      </w:r>
      <w:r w:rsidRPr="003C0C43">
        <w:rPr>
          <w:rStyle w:val="StyleUnderline"/>
        </w:rPr>
        <w:t>The second, which Costello supported, included language that dealt with the DACA participants – known as “Dreamers” – and the recent controversy surrounding family separation at the nation’s borders, died </w:t>
      </w:r>
      <w:r>
        <w:rPr>
          <w:rStyle w:val="aqj"/>
          <w:color w:val="222222"/>
          <w:szCs w:val="26"/>
          <w:u w:val="single"/>
        </w:rPr>
        <w:t>on Wednesday</w:t>
      </w:r>
      <w:r w:rsidRPr="003C0C43">
        <w:rPr>
          <w:rStyle w:val="StyleUnderline"/>
        </w:rPr>
        <w:t>.</w:t>
      </w:r>
      <w:r>
        <w:rPr>
          <w:color w:val="222222"/>
          <w:sz w:val="16"/>
          <w:szCs w:val="16"/>
        </w:rPr>
        <w:t> “Individuals here under the DACA program should have a permanent, humane solution for their path forward and we should not separate families at the border,” said Costello, whose district includes a significant number of immigrants from Mexico, both documented and undocumented. “Legislation I supported in the House (last) week addressed these issues, </w:t>
      </w:r>
      <w:r w:rsidRPr="003C0C43">
        <w:rPr>
          <w:rStyle w:val="StyleUnderline"/>
        </w:rPr>
        <w:t>but </w:t>
      </w:r>
      <w:r w:rsidRPr="003C0C43">
        <w:rPr>
          <w:rStyle w:val="Emphasis"/>
        </w:rPr>
        <w:t>partisan politics resulted in the bill failing</w:t>
      </w:r>
      <w:r>
        <w:rPr>
          <w:color w:val="222222"/>
          <w:sz w:val="16"/>
          <w:szCs w:val="16"/>
        </w:rPr>
        <w:t>.”</w:t>
      </w:r>
    </w:p>
    <w:p w14:paraId="5858C26B" w14:textId="77777777" w:rsidR="00C5280A" w:rsidRDefault="00C5280A" w:rsidP="00C5280A">
      <w:pPr>
        <w:pStyle w:val="Heading3"/>
      </w:pPr>
      <w:r>
        <w:t>Diversity Visas</w:t>
      </w:r>
    </w:p>
    <w:p w14:paraId="6027658D" w14:textId="77777777" w:rsidR="00C5280A" w:rsidRDefault="00C5280A" w:rsidP="00C5280A">
      <w:pPr>
        <w:pStyle w:val="Heading4"/>
      </w:pPr>
      <w:r>
        <w:t>Diversity visas are unpopular and get drawn into broader immigration fights</w:t>
      </w:r>
    </w:p>
    <w:p w14:paraId="626FB487" w14:textId="77777777" w:rsidR="00C5280A" w:rsidRPr="0090570A" w:rsidRDefault="00C5280A" w:rsidP="00C5280A">
      <w:r w:rsidRPr="00933861">
        <w:rPr>
          <w:rStyle w:val="Style13ptBold"/>
        </w:rPr>
        <w:t xml:space="preserve">Bykowicz and Ballhaus 18-- national political reporter for the Wall Street Journal; reporter in The Wall Street Journal's Washington, D.C. bureau </w:t>
      </w:r>
      <w:r w:rsidRPr="00933861">
        <w:rPr>
          <w:sz w:val="16"/>
        </w:rPr>
        <w:t xml:space="preserve">(Julie and Rebecca, “Trump Revives Attack on Diversity Visa, ‘Chain Migration’ in Speech” 2/23/18. Accessed 7/12/18. </w:t>
      </w:r>
      <w:hyperlink r:id="rId64" w:history="1">
        <w:r w:rsidRPr="00933861">
          <w:rPr>
            <w:rStyle w:val="Hyperlink"/>
            <w:sz w:val="16"/>
          </w:rPr>
          <w:t>https://www.wsj.com/articles/trump-revives-attack-on-diversity-visa-chain-migration-in-speech-1519410081</w:t>
        </w:r>
      </w:hyperlink>
      <w:r w:rsidRPr="00933861">
        <w:rPr>
          <w:sz w:val="16"/>
        </w:rPr>
        <w:t xml:space="preserve"> wtk)</w:t>
      </w:r>
    </w:p>
    <w:p w14:paraId="726D84DE" w14:textId="77777777" w:rsidR="00C5280A" w:rsidRDefault="00C5280A" w:rsidP="00C5280A">
      <w:pPr>
        <w:rPr>
          <w:rStyle w:val="StyleUnderline"/>
        </w:rPr>
      </w:pPr>
      <w:r w:rsidRPr="00933861">
        <w:rPr>
          <w:sz w:val="16"/>
        </w:rPr>
        <w:t xml:space="preserve">President Donald </w:t>
      </w:r>
      <w:r w:rsidRPr="00933861">
        <w:rPr>
          <w:rStyle w:val="StyleUnderline"/>
        </w:rPr>
        <w:t>Trump revived his attacks on family-based immigration and accused congressional Democrats of abandoning young undocumented immigrants brought to the U.S. as children</w:t>
      </w:r>
      <w:r w:rsidRPr="00933861">
        <w:rPr>
          <w:sz w:val="16"/>
        </w:rPr>
        <w:t xml:space="preserve">, in a speech to a crowd of conservative activists. In a campaign-style speech that lasted more than an hour, </w:t>
      </w:r>
      <w:r w:rsidRPr="00933861">
        <w:rPr>
          <w:rStyle w:val="StyleUnderline"/>
        </w:rPr>
        <w:t>the president said the diversity lottery visa</w:t>
      </w:r>
      <w:r w:rsidRPr="00933861">
        <w:rPr>
          <w:sz w:val="16"/>
        </w:rPr>
        <w:t xml:space="preserve">, </w:t>
      </w:r>
      <w:r w:rsidRPr="00933861">
        <w:rPr>
          <w:rStyle w:val="StyleUnderline"/>
        </w:rPr>
        <w:t xml:space="preserve">which randomly awards visas to 50,000 people annually from underrepresented countries, lets </w:t>
      </w:r>
      <w:r w:rsidRPr="00933861">
        <w:rPr>
          <w:rStyle w:val="Emphasis"/>
        </w:rPr>
        <w:t>undesirable people</w:t>
      </w:r>
      <w:r w:rsidRPr="00933861">
        <w:rPr>
          <w:rStyle w:val="StyleUnderline"/>
        </w:rPr>
        <w:t xml:space="preserve"> into the U.S., and said “chain migration” enables legal immigrants to sponsor many undeserving relatives for U.S. visas.</w:t>
      </w:r>
      <w:r>
        <w:rPr>
          <w:rStyle w:val="StyleUnderline"/>
        </w:rPr>
        <w:t xml:space="preserve"> </w:t>
      </w:r>
      <w:r w:rsidRPr="00933861">
        <w:rPr>
          <w:rStyle w:val="StyleUnderline"/>
        </w:rPr>
        <w:t>“You think they’re giving us their good people?” he asked of diversity visa lottery countries. “So we pick out people. Then they turn out to be horrendous, and we don’t understand why. They’re not giving us their best people</w:t>
      </w:r>
      <w:r w:rsidRPr="00933861">
        <w:rPr>
          <w:sz w:val="16"/>
        </w:rPr>
        <w:t xml:space="preserve">, folks.... I don’t want people coming into this country with a lottery. I want people coming into this country based on merit.” </w:t>
      </w:r>
      <w:r w:rsidRPr="00933861">
        <w:rPr>
          <w:rStyle w:val="StyleUnderline"/>
        </w:rPr>
        <w:t>He reiterated his plan to build a wall along the southern border. And he blamed Democrats for having “totally abandoned” an Obama-era program that protects young people who were brought to the U.S. illegally as children.</w:t>
      </w:r>
      <w:r w:rsidRPr="00933861">
        <w:rPr>
          <w:sz w:val="16"/>
        </w:rPr>
        <w:t xml:space="preserve"> Mr. Trump ended the program last year but gave Congress until March 5 to enact legislation protecting the so-called Dreamers. “They don’t even talk to me about it,” he said of Democrats, calling them “totally unresponsive.” </w:t>
      </w:r>
      <w:r w:rsidRPr="00933861">
        <w:rPr>
          <w:rStyle w:val="StyleUnderline"/>
        </w:rPr>
        <w:t>Democrats have rejected that claim, saying that Mr. Trump’s inflexibility in negotiations and his initial decision to end protections for Dreamers are responsible for their current plight.</w:t>
      </w:r>
    </w:p>
    <w:p w14:paraId="6E8F3314" w14:textId="77777777" w:rsidR="00C5280A" w:rsidRDefault="00C5280A" w:rsidP="00C5280A">
      <w:pPr>
        <w:pStyle w:val="Heading4"/>
      </w:pPr>
      <w:r>
        <w:t xml:space="preserve">Even if diversity visas are bipartisan, Trump </w:t>
      </w:r>
      <w:r>
        <w:rPr>
          <w:u w:val="single"/>
        </w:rPr>
        <w:t>polarizes</w:t>
      </w:r>
      <w:r>
        <w:t xml:space="preserve"> the issue</w:t>
      </w:r>
    </w:p>
    <w:p w14:paraId="06A77EFB" w14:textId="77777777" w:rsidR="00C5280A" w:rsidRPr="00FE59DF" w:rsidRDefault="00C5280A" w:rsidP="00C5280A">
      <w:pPr>
        <w:rPr>
          <w:sz w:val="16"/>
        </w:rPr>
      </w:pPr>
      <w:r w:rsidRPr="00FE59DF">
        <w:rPr>
          <w:rStyle w:val="Style13ptBold"/>
        </w:rPr>
        <w:t>Siddiqui 17-- political reporter for Guardian US</w:t>
      </w:r>
      <w:r>
        <w:t xml:space="preserve"> </w:t>
      </w:r>
      <w:r w:rsidRPr="00FE59DF">
        <w:rPr>
          <w:sz w:val="16"/>
        </w:rPr>
        <w:t xml:space="preserve">(Sabrina, “What is the green card law Trump wants to scrap after the New York attack?” 11/1/17. Accessed 7/12/18 </w:t>
      </w:r>
      <w:hyperlink r:id="rId65" w:history="1">
        <w:r w:rsidRPr="00FE59DF">
          <w:rPr>
            <w:rStyle w:val="Hyperlink"/>
            <w:sz w:val="16"/>
          </w:rPr>
          <w:t>https://www.theguardian.com/us-news/2017/nov/01/what-is-the-green-card-law-trump-wants-to-scrap-after-the-new-york-attack</w:t>
        </w:r>
      </w:hyperlink>
      <w:r w:rsidRPr="00FE59DF">
        <w:rPr>
          <w:sz w:val="16"/>
        </w:rPr>
        <w:t xml:space="preserve"> wtk)</w:t>
      </w:r>
    </w:p>
    <w:p w14:paraId="62BF0845" w14:textId="77777777" w:rsidR="00C5280A" w:rsidRDefault="00C5280A" w:rsidP="00C5280A">
      <w:pPr>
        <w:rPr>
          <w:rStyle w:val="StyleUnderline"/>
        </w:rPr>
      </w:pPr>
      <w:r w:rsidRPr="00FE59DF">
        <w:rPr>
          <w:sz w:val="16"/>
        </w:rPr>
        <w:t xml:space="preserve">What did Trump suggest? </w:t>
      </w:r>
      <w:r w:rsidRPr="00FE3DC3">
        <w:rPr>
          <w:rStyle w:val="StyleUnderline"/>
        </w:rPr>
        <w:t>Trump focused on the diversity immigrant visa</w:t>
      </w:r>
      <w:r w:rsidRPr="00FE59DF">
        <w:rPr>
          <w:sz w:val="16"/>
        </w:rPr>
        <w:t xml:space="preserve"> (DV) </w:t>
      </w:r>
      <w:r w:rsidRPr="00FE3DC3">
        <w:rPr>
          <w:rStyle w:val="StyleUnderline"/>
        </w:rPr>
        <w:t>program</w:t>
      </w:r>
      <w:r w:rsidRPr="00FE59DF">
        <w:rPr>
          <w:sz w:val="16"/>
        </w:rPr>
        <w:t>, also known as the green card lottery , blaming Chuck Schumer, the Senate Democratic leader, for his role in crafting the program in the early 1990s. “</w:t>
      </w:r>
      <w:r w:rsidRPr="00FE59DF">
        <w:rPr>
          <w:rStyle w:val="StyleUnderline"/>
        </w:rPr>
        <w:t>The terrorist came into our country through what is called the ‘Diversity Visa Lottery Program</w:t>
      </w:r>
      <w:r w:rsidRPr="00FE59DF">
        <w:rPr>
          <w:sz w:val="16"/>
        </w:rPr>
        <w:t xml:space="preserve">,’ a Chuck Schumer beauty,” </w:t>
      </w:r>
      <w:r w:rsidRPr="00FE59DF">
        <w:rPr>
          <w:rStyle w:val="StyleUnderline"/>
        </w:rPr>
        <w:t>Trump tweeted</w:t>
      </w:r>
      <w:r w:rsidRPr="00FE59DF">
        <w:rPr>
          <w:sz w:val="16"/>
        </w:rPr>
        <w:t>. “</w:t>
      </w:r>
      <w:r w:rsidRPr="00FE59DF">
        <w:rPr>
          <w:rStyle w:val="Emphasis"/>
        </w:rPr>
        <w:t>I want merit based</w:t>
      </w:r>
      <w:r w:rsidRPr="00FE59DF">
        <w:rPr>
          <w:sz w:val="16"/>
        </w:rPr>
        <w:t xml:space="preserve">.” </w:t>
      </w:r>
      <w:r w:rsidRPr="00FE59DF">
        <w:rPr>
          <w:rStyle w:val="StyleUnderline"/>
        </w:rPr>
        <w:t xml:space="preserve">Moments later, he added: “We are fighting hard for Merit Based immigration, </w:t>
      </w:r>
      <w:r w:rsidRPr="00FE59DF">
        <w:rPr>
          <w:rStyle w:val="Emphasis"/>
        </w:rPr>
        <w:t>no more Democrat Lottery Systems.</w:t>
      </w:r>
      <w:r w:rsidRPr="00FE59DF">
        <w:rPr>
          <w:rStyle w:val="StyleUnderline"/>
        </w:rPr>
        <w:t xml:space="preserve"> We must get MUCH tougher (and smarter).”</w:t>
      </w:r>
    </w:p>
    <w:p w14:paraId="55AD3BE5" w14:textId="77777777" w:rsidR="00C5280A" w:rsidRDefault="00C5280A" w:rsidP="00C5280A">
      <w:pPr>
        <w:pStyle w:val="Heading4"/>
      </w:pPr>
      <w:r w:rsidRPr="007B7CAC">
        <w:t>Opposition of the diversity visa and amnesty – past bills prove</w:t>
      </w:r>
    </w:p>
    <w:p w14:paraId="71DFB18E" w14:textId="77777777" w:rsidR="00C5280A" w:rsidRPr="00800402" w:rsidRDefault="00C5280A" w:rsidP="00C5280A">
      <w:pPr>
        <w:rPr>
          <w:rStyle w:val="Style13ptBold"/>
          <w:b w:val="0"/>
        </w:rPr>
      </w:pPr>
      <w:r>
        <w:rPr>
          <w:rStyle w:val="Style13ptBold"/>
        </w:rPr>
        <w:t>Jordan, 17. National immigration correspondent.</w:t>
      </w:r>
      <w:r>
        <w:rPr>
          <w:rStyle w:val="Style13ptBold"/>
          <w:b w:val="0"/>
        </w:rPr>
        <w:t xml:space="preserve"> </w:t>
      </w:r>
      <w:r w:rsidRPr="008A7F76">
        <w:rPr>
          <w:rStyle w:val="Style13ptBold"/>
          <w:b w:val="0"/>
          <w:sz w:val="16"/>
        </w:rPr>
        <w:t xml:space="preserve">(Miriam, Foster Global. 11-2-2017. “Diversity Visa Lottery: Inside the Program That Admitted a Terror Suspect,” </w:t>
      </w:r>
      <w:hyperlink r:id="rId66" w:history="1">
        <w:r w:rsidRPr="008A7F76">
          <w:rPr>
            <w:rStyle w:val="Hyperlink"/>
            <w:sz w:val="16"/>
          </w:rPr>
          <w:t>https://www.fosterglobal.com/diversity-visa-lottery-inside-the-program-that-admitted-a-terror-suspect/</w:t>
        </w:r>
      </w:hyperlink>
      <w:r w:rsidRPr="008A7F76">
        <w:rPr>
          <w:rStyle w:val="Style13ptBold"/>
          <w:b w:val="0"/>
          <w:sz w:val="16"/>
        </w:rPr>
        <w:t>. Acc. 7-14-2018//)MBA JTP</w:t>
      </w:r>
    </w:p>
    <w:p w14:paraId="2DAB8DF9" w14:textId="77777777" w:rsidR="00C5280A" w:rsidRPr="00B53978" w:rsidRDefault="00C5280A" w:rsidP="00C5280A">
      <w:pPr>
        <w:rPr>
          <w:sz w:val="16"/>
          <w:szCs w:val="26"/>
        </w:rPr>
      </w:pPr>
      <w:r w:rsidRPr="00BA3BA7">
        <w:rPr>
          <w:sz w:val="16"/>
          <w:szCs w:val="26"/>
        </w:rPr>
        <w:t>Mr.</w:t>
      </w:r>
      <w:r w:rsidRPr="00BA3BA7">
        <w:rPr>
          <w:sz w:val="16"/>
          <w:szCs w:val="26"/>
          <w:u w:val="single"/>
        </w:rPr>
        <w:t xml:space="preserve"> </w:t>
      </w:r>
      <w:r w:rsidRPr="00466FDA">
        <w:rPr>
          <w:rStyle w:val="StyleUnderline"/>
        </w:rPr>
        <w:t>Trump</w:t>
      </w:r>
      <w:r w:rsidRPr="00B53978">
        <w:rPr>
          <w:sz w:val="16"/>
          <w:szCs w:val="26"/>
        </w:rPr>
        <w:t>, who has championed merit-based immigration intended to attract high-skilled workers</w:t>
      </w:r>
      <w:r w:rsidRPr="00BA3BA7">
        <w:rPr>
          <w:sz w:val="16"/>
          <w:szCs w:val="26"/>
        </w:rPr>
        <w:t>, said</w:t>
      </w:r>
      <w:r w:rsidRPr="00BA3BA7">
        <w:rPr>
          <w:sz w:val="16"/>
          <w:szCs w:val="26"/>
          <w:u w:val="single"/>
        </w:rPr>
        <w:t xml:space="preserve"> </w:t>
      </w:r>
      <w:r w:rsidRPr="00BA3BA7">
        <w:rPr>
          <w:sz w:val="16"/>
          <w:szCs w:val="26"/>
        </w:rPr>
        <w:t>Wednesday</w:t>
      </w:r>
      <w:r w:rsidRPr="00BA3BA7">
        <w:rPr>
          <w:sz w:val="16"/>
          <w:szCs w:val="26"/>
          <w:u w:val="single"/>
        </w:rPr>
        <w:t xml:space="preserve"> </w:t>
      </w:r>
      <w:r w:rsidRPr="00BA3BA7">
        <w:rPr>
          <w:sz w:val="16"/>
          <w:szCs w:val="26"/>
        </w:rPr>
        <w:t>that he</w:t>
      </w:r>
      <w:r w:rsidRPr="00BA3BA7">
        <w:rPr>
          <w:sz w:val="16"/>
          <w:szCs w:val="26"/>
          <w:u w:val="single"/>
        </w:rPr>
        <w:t xml:space="preserve"> </w:t>
      </w:r>
      <w:r w:rsidRPr="00466FDA">
        <w:rPr>
          <w:rStyle w:val="StyleUnderline"/>
        </w:rPr>
        <w:t xml:space="preserve">backed a Senate bill that would </w:t>
      </w:r>
      <w:r w:rsidRPr="00BA3BA7">
        <w:rPr>
          <w:sz w:val="16"/>
          <w:szCs w:val="26"/>
        </w:rPr>
        <w:t>reduce legal immigration and</w:t>
      </w:r>
      <w:r w:rsidRPr="00BA3BA7">
        <w:rPr>
          <w:sz w:val="16"/>
          <w:szCs w:val="26"/>
          <w:u w:val="single"/>
        </w:rPr>
        <w:t xml:space="preserve"> </w:t>
      </w:r>
      <w:r w:rsidRPr="00466FDA">
        <w:rPr>
          <w:rStyle w:val="StyleUnderline"/>
        </w:rPr>
        <w:t xml:space="preserve">kill the lottery. </w:t>
      </w:r>
      <w:r w:rsidRPr="00BA3BA7">
        <w:rPr>
          <w:rStyle w:val="StyleUnderline"/>
          <w:sz w:val="16"/>
          <w:szCs w:val="26"/>
          <w:u w:val="none"/>
        </w:rPr>
        <w:t xml:space="preserve">He also attacked </w:t>
      </w:r>
      <w:r w:rsidRPr="009C0AB6">
        <w:rPr>
          <w:rStyle w:val="StyleUnderline"/>
          <w:sz w:val="16"/>
          <w:szCs w:val="26"/>
          <w:u w:val="none"/>
        </w:rPr>
        <w:t>Mr. Schumer. While</w:t>
      </w:r>
      <w:r w:rsidRPr="009C0AB6">
        <w:rPr>
          <w:rStyle w:val="StyleUnderline"/>
          <w:sz w:val="26"/>
          <w:szCs w:val="26"/>
          <w:u w:val="none"/>
        </w:rPr>
        <w:t xml:space="preserve"> </w:t>
      </w:r>
      <w:r w:rsidRPr="009C0AB6">
        <w:rPr>
          <w:rStyle w:val="StyleUnderline"/>
          <w:sz w:val="16"/>
          <w:szCs w:val="26"/>
          <w:u w:val="none"/>
        </w:rPr>
        <w:t xml:space="preserve">the senator sponsored what became the diversity visa program, he also was part of the so-called Gang of Eight, a group of </w:t>
      </w:r>
      <w:r w:rsidRPr="009C0AB6">
        <w:rPr>
          <w:rStyle w:val="StyleUnderline"/>
          <w:sz w:val="26"/>
          <w:szCs w:val="26"/>
        </w:rPr>
        <w:t>Republican a</w:t>
      </w:r>
      <w:r w:rsidRPr="00B53978">
        <w:rPr>
          <w:rStyle w:val="StyleUnderline"/>
          <w:sz w:val="26"/>
          <w:szCs w:val="26"/>
        </w:rPr>
        <w:t xml:space="preserve">nd Democratic senators whose comprehensive immigration bill </w:t>
      </w:r>
      <w:r w:rsidRPr="00BA3BA7">
        <w:rPr>
          <w:rStyle w:val="StyleUnderline"/>
          <w:sz w:val="14"/>
          <w:szCs w:val="26"/>
          <w:u w:val="none"/>
        </w:rPr>
        <w:t>in 2013</w:t>
      </w:r>
      <w:r w:rsidRPr="00BA3BA7">
        <w:rPr>
          <w:rStyle w:val="StyleUnderline"/>
          <w:sz w:val="14"/>
          <w:szCs w:val="26"/>
        </w:rPr>
        <w:t xml:space="preserve"> </w:t>
      </w:r>
      <w:r w:rsidRPr="00B53978">
        <w:rPr>
          <w:rStyle w:val="StyleUnderline"/>
          <w:sz w:val="26"/>
          <w:szCs w:val="26"/>
        </w:rPr>
        <w:t xml:space="preserve">included provisions </w:t>
      </w:r>
      <w:r w:rsidRPr="009C0AB6">
        <w:rPr>
          <w:rStyle w:val="StyleUnderline"/>
          <w:sz w:val="26"/>
          <w:szCs w:val="26"/>
        </w:rPr>
        <w:t>to eliminate the diversity visa program</w:t>
      </w:r>
      <w:r w:rsidRPr="00B53978">
        <w:rPr>
          <w:rStyle w:val="StyleUnderline"/>
          <w:sz w:val="26"/>
          <w:szCs w:val="26"/>
        </w:rPr>
        <w:t xml:space="preserve"> </w:t>
      </w:r>
      <w:r w:rsidRPr="009C0AB6">
        <w:rPr>
          <w:rStyle w:val="StyleUnderline"/>
          <w:sz w:val="16"/>
          <w:szCs w:val="26"/>
          <w:u w:val="none"/>
        </w:rPr>
        <w:t>and allocate the visas by merit</w:t>
      </w:r>
      <w:r w:rsidRPr="00B53978">
        <w:rPr>
          <w:rStyle w:val="StyleUnderline"/>
          <w:sz w:val="26"/>
          <w:szCs w:val="26"/>
        </w:rPr>
        <w:t>.</w:t>
      </w:r>
      <w:r w:rsidRPr="00B53978">
        <w:rPr>
          <w:sz w:val="16"/>
          <w:szCs w:val="26"/>
        </w:rPr>
        <w:t xml:space="preserve"> </w:t>
      </w:r>
      <w:r w:rsidRPr="00466FDA">
        <w:rPr>
          <w:rStyle w:val="StyleUnderline"/>
        </w:rPr>
        <w:t xml:space="preserve">The bill </w:t>
      </w:r>
      <w:r w:rsidRPr="00B53978">
        <w:rPr>
          <w:rStyle w:val="Emphasis"/>
          <w:szCs w:val="26"/>
        </w:rPr>
        <w:t>died amid Republican opposition</w:t>
      </w:r>
      <w:r w:rsidRPr="00466FDA">
        <w:rPr>
          <w:rStyle w:val="StyleUnderline"/>
        </w:rPr>
        <w:t xml:space="preserve"> in the House </w:t>
      </w:r>
      <w:r w:rsidRPr="009C0AB6">
        <w:rPr>
          <w:rStyle w:val="Emphasis"/>
        </w:rPr>
        <w:t>to</w:t>
      </w:r>
      <w:r w:rsidRPr="00466FDA">
        <w:rPr>
          <w:rStyle w:val="StyleUnderline"/>
        </w:rPr>
        <w:t xml:space="preserve"> the bill’s </w:t>
      </w:r>
      <w:r w:rsidRPr="009C0AB6">
        <w:rPr>
          <w:rStyle w:val="Emphasis"/>
        </w:rPr>
        <w:t>provision to grant a path to citizenship for undocumented immigrants</w:t>
      </w:r>
      <w:r w:rsidRPr="00466FDA">
        <w:rPr>
          <w:rStyle w:val="StyleUnderline"/>
        </w:rPr>
        <w:t>.</w:t>
      </w:r>
    </w:p>
    <w:p w14:paraId="297246D3" w14:textId="77777777" w:rsidR="00C5280A" w:rsidRDefault="00C5280A" w:rsidP="00C5280A">
      <w:pPr>
        <w:pStyle w:val="Heading4"/>
      </w:pPr>
      <w:r w:rsidRPr="007B7CAC">
        <w:t>The diversity lottery is unpopular – Even with its creater</w:t>
      </w:r>
    </w:p>
    <w:p w14:paraId="2013DD6D" w14:textId="77777777" w:rsidR="00C5280A" w:rsidRPr="00800402" w:rsidRDefault="00C5280A" w:rsidP="00C5280A">
      <w:pPr>
        <w:rPr>
          <w:rStyle w:val="Style13ptBold"/>
          <w:b w:val="0"/>
        </w:rPr>
      </w:pPr>
      <w:r>
        <w:rPr>
          <w:rStyle w:val="Style13ptBold"/>
        </w:rPr>
        <w:t>Jordan, 17. National immigration correspondent.</w:t>
      </w:r>
      <w:r>
        <w:rPr>
          <w:rStyle w:val="Style13ptBold"/>
          <w:b w:val="0"/>
        </w:rPr>
        <w:t xml:space="preserve"> </w:t>
      </w:r>
      <w:r w:rsidRPr="008A7F76">
        <w:rPr>
          <w:rStyle w:val="Style13ptBold"/>
          <w:b w:val="0"/>
          <w:sz w:val="16"/>
        </w:rPr>
        <w:t xml:space="preserve">(Miriam, Foster Global. 11-2-2017. “Diversity Visa Lottery: Inside the Program That Admitted a Terror Suspect,” </w:t>
      </w:r>
      <w:hyperlink r:id="rId67" w:history="1">
        <w:r w:rsidRPr="008A7F76">
          <w:rPr>
            <w:rStyle w:val="Hyperlink"/>
            <w:sz w:val="16"/>
          </w:rPr>
          <w:t>https://www.fosterglobal.com/diversity-visa-lottery-inside-the-program-that-admitted-a-terror-suspect/</w:t>
        </w:r>
      </w:hyperlink>
      <w:r w:rsidRPr="008A7F76">
        <w:rPr>
          <w:rStyle w:val="Style13ptBold"/>
          <w:b w:val="0"/>
          <w:sz w:val="16"/>
        </w:rPr>
        <w:t>. Acc. 7-14-2018//)MBA JTP</w:t>
      </w:r>
    </w:p>
    <w:p w14:paraId="35227118" w14:textId="77777777" w:rsidR="00C5280A" w:rsidRPr="00B53978" w:rsidRDefault="00C5280A" w:rsidP="00C5280A">
      <w:pPr>
        <w:rPr>
          <w:sz w:val="16"/>
          <w:szCs w:val="26"/>
        </w:rPr>
      </w:pPr>
      <w:r w:rsidRPr="00466FDA">
        <w:rPr>
          <w:rStyle w:val="StyleUnderline"/>
        </w:rPr>
        <w:t xml:space="preserve">The </w:t>
      </w:r>
      <w:r w:rsidRPr="00BA3BA7">
        <w:rPr>
          <w:b/>
          <w:sz w:val="26"/>
          <w:szCs w:val="26"/>
          <w:u w:val="single"/>
        </w:rPr>
        <w:t>terrorist</w:t>
      </w:r>
      <w:r w:rsidRPr="00466FDA">
        <w:rPr>
          <w:rStyle w:val="StyleUnderline"/>
        </w:rPr>
        <w:t xml:space="preserve"> attack in New York quickly turned into a debate over immigration policy after</w:t>
      </w:r>
      <w:r w:rsidRPr="00B53978">
        <w:rPr>
          <w:sz w:val="16"/>
          <w:szCs w:val="26"/>
        </w:rPr>
        <w:t xml:space="preserve"> President </w:t>
      </w:r>
      <w:r w:rsidRPr="00466FDA">
        <w:rPr>
          <w:rStyle w:val="StyleUnderline"/>
        </w:rPr>
        <w:t xml:space="preserve">Trump revealed </w:t>
      </w:r>
      <w:r w:rsidRPr="00B53978">
        <w:rPr>
          <w:sz w:val="16"/>
          <w:szCs w:val="26"/>
        </w:rPr>
        <w:t xml:space="preserve">Wednesday </w:t>
      </w:r>
      <w:r w:rsidRPr="00466FDA">
        <w:rPr>
          <w:rStyle w:val="StyleUnderline"/>
        </w:rPr>
        <w:t xml:space="preserve">that Sayfullo Saipov, the man accused of killing eight people, had </w:t>
      </w:r>
      <w:r w:rsidRPr="00B53978">
        <w:rPr>
          <w:b/>
          <w:sz w:val="26"/>
          <w:szCs w:val="26"/>
          <w:u w:val="single"/>
        </w:rPr>
        <w:t>benefited</w:t>
      </w:r>
      <w:r w:rsidRPr="00466FDA">
        <w:rPr>
          <w:rStyle w:val="StyleUnderline"/>
        </w:rPr>
        <w:t xml:space="preserve"> from an obscure program known as the </w:t>
      </w:r>
      <w:r w:rsidRPr="00B53978">
        <w:rPr>
          <w:b/>
          <w:sz w:val="26"/>
          <w:szCs w:val="26"/>
          <w:u w:val="single"/>
        </w:rPr>
        <w:t>diversity visa lottery.</w:t>
      </w:r>
      <w:r w:rsidRPr="00B53978">
        <w:rPr>
          <w:sz w:val="16"/>
          <w:szCs w:val="26"/>
        </w:rPr>
        <w:t xml:space="preserve"> Mr. Trump’s comment — and his attack on </w:t>
      </w:r>
      <w:r w:rsidRPr="00466FDA">
        <w:rPr>
          <w:rStyle w:val="StyleUnderline"/>
        </w:rPr>
        <w:t>Senator Chuck Schumer</w:t>
      </w:r>
      <w:r w:rsidRPr="00B53978">
        <w:rPr>
          <w:sz w:val="16"/>
          <w:szCs w:val="26"/>
        </w:rPr>
        <w:t xml:space="preserve">, </w:t>
      </w:r>
      <w:r w:rsidRPr="00466FDA">
        <w:rPr>
          <w:rStyle w:val="StyleUnderline"/>
        </w:rPr>
        <w:t>the</w:t>
      </w:r>
      <w:r w:rsidRPr="00B53978">
        <w:rPr>
          <w:sz w:val="16"/>
          <w:szCs w:val="26"/>
        </w:rPr>
        <w:t xml:space="preserve"> New York </w:t>
      </w:r>
      <w:r w:rsidRPr="00466FDA">
        <w:rPr>
          <w:rStyle w:val="StyleUnderline"/>
        </w:rPr>
        <w:t>Democrat who was</w:t>
      </w:r>
      <w:r w:rsidRPr="00B53978">
        <w:rPr>
          <w:sz w:val="16"/>
          <w:szCs w:val="26"/>
        </w:rPr>
        <w:t xml:space="preserve"> instrumental in </w:t>
      </w:r>
      <w:r w:rsidRPr="00466FDA">
        <w:rPr>
          <w:rStyle w:val="StyleUnderline"/>
        </w:rPr>
        <w:t>creating the program</w:t>
      </w:r>
      <w:r w:rsidRPr="00B53978">
        <w:rPr>
          <w:sz w:val="16"/>
          <w:szCs w:val="26"/>
        </w:rPr>
        <w:t xml:space="preserve"> in 1990 — </w:t>
      </w:r>
      <w:r w:rsidRPr="00466FDA">
        <w:rPr>
          <w:rStyle w:val="StyleUnderline"/>
        </w:rPr>
        <w:t xml:space="preserve">threw a spotlight on the lottery, a small part of the overall immigration system that nonetheless has been </w:t>
      </w:r>
      <w:r w:rsidRPr="00BA3BA7">
        <w:rPr>
          <w:rStyle w:val="Emphasis"/>
        </w:rPr>
        <w:t xml:space="preserve">criticized by </w:t>
      </w:r>
      <w:r w:rsidRPr="00466FDA">
        <w:rPr>
          <w:rStyle w:val="StyleUnderline"/>
        </w:rPr>
        <w:t xml:space="preserve">members of </w:t>
      </w:r>
      <w:r w:rsidRPr="00BA3BA7">
        <w:rPr>
          <w:rStyle w:val="Emphasis"/>
        </w:rPr>
        <w:t>both parties</w:t>
      </w:r>
      <w:r w:rsidRPr="00466FDA">
        <w:rPr>
          <w:rStyle w:val="StyleUnderline"/>
        </w:rPr>
        <w:t>.</w:t>
      </w:r>
      <w:r w:rsidRPr="00B53978">
        <w:rPr>
          <w:sz w:val="16"/>
          <w:szCs w:val="26"/>
        </w:rPr>
        <w:t xml:space="preserve"> Mr. </w:t>
      </w:r>
      <w:r w:rsidRPr="00BA3BA7">
        <w:rPr>
          <w:rStyle w:val="Emphasis"/>
        </w:rPr>
        <w:t>Schumer</w:t>
      </w:r>
      <w:r w:rsidRPr="00B53978">
        <w:rPr>
          <w:sz w:val="16"/>
          <w:szCs w:val="26"/>
        </w:rPr>
        <w:t xml:space="preserve">, in fact, </w:t>
      </w:r>
      <w:r w:rsidRPr="00466FDA">
        <w:rPr>
          <w:rStyle w:val="StyleUnderline"/>
        </w:rPr>
        <w:t xml:space="preserve">was among senators </w:t>
      </w:r>
      <w:r w:rsidRPr="00BA3BA7">
        <w:rPr>
          <w:rStyle w:val="Emphasis"/>
        </w:rPr>
        <w:t>proposing to end it</w:t>
      </w:r>
      <w:r w:rsidRPr="00B53978">
        <w:rPr>
          <w:sz w:val="16"/>
          <w:szCs w:val="26"/>
        </w:rPr>
        <w:t xml:space="preserve"> several years ago.</w:t>
      </w:r>
    </w:p>
    <w:p w14:paraId="05597F0A" w14:textId="77777777" w:rsidR="00C5280A" w:rsidRPr="00FE59DF" w:rsidRDefault="00C5280A" w:rsidP="00C5280A">
      <w:pPr>
        <w:rPr>
          <w:rStyle w:val="StyleUnderline"/>
        </w:rPr>
      </w:pPr>
    </w:p>
    <w:p w14:paraId="556B4386" w14:textId="77777777" w:rsidR="00C5280A" w:rsidRDefault="00C5280A" w:rsidP="00C5280A">
      <w:pPr>
        <w:pStyle w:val="Heading3"/>
      </w:pPr>
      <w:r>
        <w:t>EB-5</w:t>
      </w:r>
    </w:p>
    <w:p w14:paraId="0F0A61EB" w14:textId="77777777" w:rsidR="00C5280A" w:rsidRPr="00893460" w:rsidRDefault="00C5280A" w:rsidP="00C5280A">
      <w:pPr>
        <w:pStyle w:val="Heading4"/>
        <w:rPr>
          <w:rStyle w:val="Style13ptBold"/>
          <w:b/>
        </w:rPr>
      </w:pPr>
      <w:r>
        <w:rPr>
          <w:rStyle w:val="Style13ptBold"/>
          <w:b/>
        </w:rPr>
        <w:t>EB-5 visas are at the center of a deadlocked Congress because of vigorous objections that it needs to be ended</w:t>
      </w:r>
    </w:p>
    <w:p w14:paraId="1C5B3FFA" w14:textId="77777777" w:rsidR="00C5280A" w:rsidRPr="00D21C49" w:rsidRDefault="00C5280A" w:rsidP="00C5280A">
      <w:r w:rsidRPr="00893460">
        <w:rPr>
          <w:rStyle w:val="Style13ptBold"/>
        </w:rPr>
        <w:t>North</w:t>
      </w:r>
      <w:r w:rsidRPr="00D21C49">
        <w:t xml:space="preserve">, </w:t>
      </w:r>
      <w:r w:rsidRPr="00893460">
        <w:rPr>
          <w:rStyle w:val="Style13ptBold"/>
        </w:rPr>
        <w:t>18</w:t>
      </w:r>
      <w:r w:rsidRPr="00D21C49">
        <w:t xml:space="preserve"> –</w:t>
      </w:r>
      <w:r>
        <w:t xml:space="preserve"> internationally recognized authority on immigration policy and Fellow of the Center for Immigration Studies </w:t>
      </w:r>
      <w:r w:rsidRPr="00D21C49">
        <w:t>[</w:t>
      </w:r>
      <w:r>
        <w:t>David</w:t>
      </w:r>
      <w:r w:rsidRPr="00D21C49">
        <w:t xml:space="preserve">, </w:t>
      </w:r>
      <w:r>
        <w:t>Center for Immigration Studies</w:t>
      </w:r>
      <w:r w:rsidRPr="00D21C49">
        <w:t xml:space="preserve">, </w:t>
      </w:r>
      <w:r>
        <w:t>3/21/18</w:t>
      </w:r>
      <w:r w:rsidRPr="00D21C49">
        <w:t xml:space="preserve">, </w:t>
      </w:r>
      <w:r>
        <w:t>Sen. Grassley Opposes Short-Term Extension of EB-5, but Big Money Prevails</w:t>
      </w:r>
      <w:r w:rsidRPr="00D21C49">
        <w:t xml:space="preserve">, </w:t>
      </w:r>
      <w:r w:rsidRPr="00893460">
        <w:t>https://cis.org/North/Sen-Grassley-Opposes-ShortTerm-Extension-EB5-Big-Money-Prevails</w:t>
      </w:r>
      <w:r w:rsidRPr="00D21C49">
        <w:t xml:space="preserve">, Acc. </w:t>
      </w:r>
      <w:r>
        <w:t>7/13/18</w:t>
      </w:r>
      <w:r w:rsidRPr="00D21C49">
        <w:t xml:space="preserve">, </w:t>
      </w:r>
      <w:r>
        <w:t>KB</w:t>
      </w:r>
      <w:r w:rsidRPr="00D21C49">
        <w:t>]</w:t>
      </w:r>
    </w:p>
    <w:p w14:paraId="73B217DC" w14:textId="77777777" w:rsidR="00C5280A" w:rsidRPr="00E32C0C" w:rsidRDefault="00C5280A" w:rsidP="00C5280A">
      <w:pPr>
        <w:rPr>
          <w:u w:val="single"/>
        </w:rPr>
      </w:pPr>
      <w:r w:rsidRPr="00D21C49">
        <w:rPr>
          <w:u w:val="single"/>
        </w:rPr>
        <w:t xml:space="preserve">It looks like there will be another short-term extension of the main part of the </w:t>
      </w:r>
      <w:r w:rsidRPr="00D21C49">
        <w:rPr>
          <w:rStyle w:val="Emphasis"/>
        </w:rPr>
        <w:t>controversial</w:t>
      </w:r>
      <w:r w:rsidRPr="00D21C49">
        <w:rPr>
          <w:u w:val="single"/>
        </w:rPr>
        <w:t xml:space="preserve"> EB-5 (immigrant investor) program, but this time over the </w:t>
      </w:r>
      <w:r w:rsidRPr="00D21C49">
        <w:rPr>
          <w:rStyle w:val="Emphasis"/>
        </w:rPr>
        <w:t>vigorous objections</w:t>
      </w:r>
      <w:r w:rsidRPr="00D21C49">
        <w:rPr>
          <w:u w:val="single"/>
        </w:rPr>
        <w:t xml:space="preserve"> of the chairman of the Senate committee in charge of such things, Sen. Chuck Grassley (R-Iowa).</w:t>
      </w:r>
      <w:r>
        <w:rPr>
          <w:u w:val="single"/>
        </w:rPr>
        <w:t xml:space="preserve"> </w:t>
      </w:r>
      <w:r w:rsidRPr="00D21C49">
        <w:rPr>
          <w:sz w:val="16"/>
        </w:rPr>
        <w:t xml:space="preserve">That extension, if it occurs, will be part of the omnibus spending bill and will extend the life of the program, now due to end on March 23, until September 30. There have been about half a dozen of these short-term extensions in recent years. </w:t>
      </w:r>
      <w:r w:rsidRPr="00D21C49">
        <w:rPr>
          <w:rStyle w:val="StyleUnderline"/>
        </w:rPr>
        <w:t xml:space="preserve">Grassley, citing reforms he had sought over the years with his predecessor as Judiciary Committee chairman, Sen. Patrick Leahy (D-Vt.), called on his Senate colleagues to terminate the program, saying it is </w:t>
      </w:r>
      <w:r w:rsidRPr="00D21C49">
        <w:rPr>
          <w:rStyle w:val="Emphasis"/>
        </w:rPr>
        <w:t>"simply too corrupted to be saved, and it needs to be ended."</w:t>
      </w:r>
      <w:r>
        <w:rPr>
          <w:rStyle w:val="StyleUnderline"/>
        </w:rPr>
        <w:t xml:space="preserve"> </w:t>
      </w:r>
      <w:r w:rsidRPr="00D21C49">
        <w:rPr>
          <w:sz w:val="16"/>
        </w:rPr>
        <w:t xml:space="preserve">He said that the program has been "hijacked by big moneyed New York City real estate interests." He continued, </w:t>
      </w:r>
      <w:r w:rsidRPr="00D21C49">
        <w:rPr>
          <w:rStyle w:val="StyleUnderline"/>
        </w:rPr>
        <w:t>"These developers now take almost all the foreign investment from this program and for the last few years they've actively prevented this body from enacting any reforms."</w:t>
      </w:r>
      <w:r>
        <w:rPr>
          <w:rStyle w:val="StyleUnderline"/>
        </w:rPr>
        <w:t xml:space="preserve"> </w:t>
      </w:r>
      <w:r w:rsidRPr="00D21C49">
        <w:rPr>
          <w:sz w:val="16"/>
        </w:rPr>
        <w:t xml:space="preserve">Speaking of "big moneyed New York City real estate interests", neither the world's most prominent real estate developer nor his son-in-law, whose firm is a large-scale user of EB-5 investments, has said much, if anything, about the program. The two most active protectors of it have been Senate Minority Leader Sen. Chuck Schumer (D-N.Y.), and Senate Majority Whip Sen. John Cornyn (R-Texas). An insignificant part of the EB-5 program, dealing with individual rather than pooled investments, is a continuing entity; the part of the program allowing pooled investments of $500,000, which lead to a batch of green cards for the investor and his or her children, is up for renewal. These pooled investments are handled by DHS-licensed regional centers, many of which have been involved in financial scandals. The reforms sought by Grassley and Leahy, who was a big fan of the program until it exploded in his home state, include provisions calling for 30 percent of the funds to go to rural and underserved urban areas, a larger investment amount per visa, and "a host of integrity measures", to quote the senator. </w:t>
      </w:r>
      <w:r w:rsidRPr="00D21C49">
        <w:rPr>
          <w:rStyle w:val="StyleUnderline"/>
        </w:rPr>
        <w:t xml:space="preserve">Meanwhile, though </w:t>
      </w:r>
      <w:r w:rsidRPr="00D21C49">
        <w:rPr>
          <w:rStyle w:val="Emphasis"/>
        </w:rPr>
        <w:t>Congress has been deadlocked on this issue</w:t>
      </w:r>
      <w:r w:rsidRPr="00D21C49">
        <w:rPr>
          <w:rStyle w:val="StyleUnderline"/>
        </w:rPr>
        <w:t>, the Securities and Exchange Commission has been active filing civil suits against specific EB-5 abusers. Further, some of these civil suits have become criminal cases, as some U.S. attorneys have taken action against specific EB-5 crooks.</w:t>
      </w:r>
    </w:p>
    <w:p w14:paraId="124A3C0D" w14:textId="77777777" w:rsidR="00C5280A" w:rsidRDefault="00C5280A" w:rsidP="00C5280A">
      <w:pPr>
        <w:pStyle w:val="Heading4"/>
      </w:pPr>
      <w:r>
        <w:t>Politicians have become involved in the EB-5 visa program because of low accountability – people on both sides are roped in</w:t>
      </w:r>
    </w:p>
    <w:p w14:paraId="44EE6C34" w14:textId="77777777" w:rsidR="00C5280A" w:rsidRDefault="00C5280A" w:rsidP="00C5280A">
      <w:r w:rsidRPr="00796616">
        <w:rPr>
          <w:rStyle w:val="Style13ptBold"/>
        </w:rPr>
        <w:t>Tuttle, 17</w:t>
      </w:r>
      <w:r>
        <w:t xml:space="preserve"> – Thomas L. Rhodes Fellow at the National Review Institute [Ian, National Review, 5/15/17, Reform the Scandal-Plagued EB-5 Visa Program, https://www.nationalreview.com/2017/05/eb-5-visa-program-nicole-kushner-meyer-chinese-investors-fraud-abuse/, Acc. 7/14/18, KB]</w:t>
      </w:r>
    </w:p>
    <w:p w14:paraId="09B9EA8D" w14:textId="77777777" w:rsidR="00C5280A" w:rsidRDefault="00C5280A" w:rsidP="00C5280A">
      <w:r w:rsidRPr="00E32C0C">
        <w:rPr>
          <w:sz w:val="16"/>
        </w:rPr>
        <w:t>Naturally</w:t>
      </w:r>
      <w:r w:rsidRPr="00796616">
        <w:rPr>
          <w:rStyle w:val="StyleUnderline"/>
        </w:rPr>
        <w:t>, with so much money flowing and so little accountability, politicians have gotten involved</w:t>
      </w:r>
      <w:r w:rsidRPr="00796616">
        <w:rPr>
          <w:sz w:val="16"/>
        </w:rPr>
        <w:t xml:space="preserve">. In 2014, </w:t>
      </w:r>
      <w:r w:rsidRPr="00796616">
        <w:rPr>
          <w:rStyle w:val="StyleUnderline"/>
        </w:rPr>
        <w:t xml:space="preserve">Alejandro Mayorkas, previously director of USCIS, was confirmed as deputy secretary of Homeland Security on a contentious party-line vote despite an ongoing investigation by the DHS IG to determine whether he had used his post at USCIS to </w:t>
      </w:r>
      <w:r w:rsidRPr="00796616">
        <w:rPr>
          <w:rStyle w:val="Emphasis"/>
        </w:rPr>
        <w:t>pull strings on behalf of certain EB-5 participants.</w:t>
      </w:r>
      <w:r>
        <w:rPr>
          <w:rStyle w:val="StyleUnderline"/>
        </w:rPr>
        <w:t xml:space="preserve"> </w:t>
      </w:r>
      <w:r w:rsidRPr="00796616">
        <w:rPr>
          <w:rStyle w:val="StyleUnderline"/>
        </w:rPr>
        <w:t>The Mayorkas investigation implicated two other prominent Democrats: Virginia governor Terry McAuliffe and businessman Anthony Rodham, Hillary Clinton’s brother.</w:t>
      </w:r>
      <w:r w:rsidRPr="00796616">
        <w:rPr>
          <w:sz w:val="16"/>
        </w:rPr>
        <w:t xml:space="preserve"> In 2009, McAuliffe, then chairman of GreenTech Automotive, sought state approval to build a company plant in Virginia. To facilitate that effort, he hoped to establish a “regional center,” a USCIS-approved organization that aims to promote economic growth in a specific geographic area. Officials on the state’s business-recruitment agency, the Virginia Economic Development Partnership, worried that the project would not be “anything other than a visa-for-sale scheme with potential national security implications that we have no way to confirm or discount,” as one wrote in an e-mail. Nonetheless, GreenTech Automotive became a client of Gulf Coast Funds Management, LLC, whose CEO was Tony Rodham. The DHS IG reported that Mayorkas personally intervened to make Gulf Coast Funds Management a regional center after its application was denied and its appeal rejected. After it won approval, Gulf Coast Funds Management worked to obtain at least one EB-5 visa for a vice president of Huawei Technologies, a Chinese company investigated by the House Intelligence Committee for connections to Chinese intelligence agencies. Regional centers are frequent sites of abuse, even if they don’t devolve into outright “visa-for-sale” schemes. Because regional centers act as intermediaries between developers and investors, they often impose “administrative fees” on investors — $25,000 to $50,000, on top of the qualifying investment — and charge developers a percentage cut (5 to 8 percent, frequently) of the capital raised. A single $1 million investment could pocket a regional center $130,000. There are currently 325 USCIS-approved regional centers in the U.S. While no one was ever charged with wrongdoing in the GreenTech Automotive episode, and while Gulf Coast Funds Management remains a regional center, a second regional center also operated by Tony Rodham — the Virginia Center for Foreign Investment and Job Creation — was terminated in September 2016 by USCIS. Even when the money is invested properly, it’s often not going where developers claim. </w:t>
      </w:r>
      <w:r w:rsidRPr="00796616">
        <w:rPr>
          <w:rStyle w:val="StyleUnderline"/>
        </w:rPr>
        <w:t>The Mayorkas investigation also implicated then–Senate minority leader Harry Reid.</w:t>
      </w:r>
      <w:r w:rsidRPr="00796616">
        <w:rPr>
          <w:sz w:val="16"/>
        </w:rPr>
        <w:t xml:space="preserve"> According to the DHS IG, Reid had a few years earlier quietly pressured USCIS to expedite visas for Chinese investors who invested in a Las Vegas casino, at one point discussing the matter with Mayorkas personally. The SLS Las Vegas Hotel and Casino was represented at the time by Reid’s son Rory.</w:t>
      </w:r>
    </w:p>
    <w:p w14:paraId="3C67C6AA" w14:textId="77777777" w:rsidR="00C5280A" w:rsidRDefault="00C5280A" w:rsidP="00C5280A"/>
    <w:p w14:paraId="743D3E5F" w14:textId="77777777" w:rsidR="00C5280A" w:rsidRPr="006E4CDE" w:rsidRDefault="00C5280A" w:rsidP="00C5280A">
      <w:pPr>
        <w:pStyle w:val="Heading4"/>
        <w:rPr>
          <w:rStyle w:val="Style13ptBold"/>
          <w:b/>
        </w:rPr>
      </w:pPr>
      <w:r>
        <w:rPr>
          <w:rStyle w:val="Style13ptBold"/>
          <w:b/>
        </w:rPr>
        <w:t xml:space="preserve">Congressional opposition to the EB-5 visa program continues to grow because of corruption and failure to accomplish its goals – it’s unfixable </w:t>
      </w:r>
    </w:p>
    <w:p w14:paraId="6C8EC1D0" w14:textId="77777777" w:rsidR="00C5280A" w:rsidRPr="00201C8E" w:rsidRDefault="00C5280A" w:rsidP="00C5280A">
      <w:r w:rsidRPr="00201C8E">
        <w:rPr>
          <w:rStyle w:val="Style13ptBold"/>
        </w:rPr>
        <w:t>Parker</w:t>
      </w:r>
      <w:r>
        <w:t xml:space="preserve">, </w:t>
      </w:r>
      <w:r w:rsidRPr="00201C8E">
        <w:rPr>
          <w:rStyle w:val="Style13ptBold"/>
        </w:rPr>
        <w:t>17</w:t>
      </w:r>
      <w:r>
        <w:t>– Awarded journalist for The Real Deal [Will, The Real Deal, 2/16/17, EB-5 is a big, beautiful door for Trump corruption: State Dems, vURL/Research Serice, Acc. 7/14/18, KB]</w:t>
      </w:r>
    </w:p>
    <w:p w14:paraId="3BAE39C8" w14:textId="77777777" w:rsidR="00C5280A" w:rsidRDefault="00C5280A" w:rsidP="00C5280A">
      <w:pPr>
        <w:rPr>
          <w:sz w:val="16"/>
        </w:rPr>
      </w:pPr>
      <w:r w:rsidRPr="00201C8E">
        <w:rPr>
          <w:rStyle w:val="StyleUnderline"/>
        </w:rPr>
        <w:t xml:space="preserve">When the EB-5 visa program debuted in 1992, members of Congress said it would spur job growth and whip up a significant amount of capital investment from overseas. But despite vigorous support from the real estate industry and a largely supportive Congress, </w:t>
      </w:r>
      <w:r w:rsidRPr="00201C8E">
        <w:rPr>
          <w:rStyle w:val="Emphasis"/>
        </w:rPr>
        <w:t>opposition against the program continues to mount</w:t>
      </w:r>
      <w:r w:rsidRPr="00201C8E">
        <w:rPr>
          <w:rStyle w:val="StyleUnderline"/>
        </w:rPr>
        <w:t>. Critics have taken aim at Ponzi-style schemes, murky sources of funding, and vague job creation results as reasons to pull the plug on the dollars-for-visas program.</w:t>
      </w:r>
      <w:r>
        <w:rPr>
          <w:rStyle w:val="StyleUnderline"/>
        </w:rPr>
        <w:t xml:space="preserve"> </w:t>
      </w:r>
      <w:r w:rsidRPr="00201C8E">
        <w:rPr>
          <w:sz w:val="16"/>
        </w:rPr>
        <w:t xml:space="preserve">Now, there’s another argument you can toss into that anti-EB-5 political salad: the program is a big, beautiful door through which President Donald Trump can both enrich himself and those around him, according to several New York State Democrats. </w:t>
      </w:r>
      <w:r w:rsidRPr="00201C8E">
        <w:rPr>
          <w:rStyle w:val="StyleUnderline"/>
        </w:rPr>
        <w:t>State Senators Liz Krueger, Velmanette Montgomery, Roxanne Persaud, and James Sanders, Jr., all of New York City, penned a letter to the New York Congressional Delegation earlier this week calling on Congressional members to vote against renewing the expiring EB-5 program because of past problems of abuse, shoddy job production numbers and potential conflicts of interest with President Trump.</w:t>
      </w:r>
      <w:r>
        <w:rPr>
          <w:rStyle w:val="StyleUnderline"/>
        </w:rPr>
        <w:t xml:space="preserve"> </w:t>
      </w:r>
      <w:r w:rsidRPr="00201C8E">
        <w:rPr>
          <w:rStyle w:val="StyleUnderline"/>
        </w:rPr>
        <w:t>“We are deeply concerned that the visa approval process will be further corrupted to meet the needs of the Trump Organization and other Trump family ventures,”</w:t>
      </w:r>
      <w:r w:rsidRPr="00201C8E">
        <w:rPr>
          <w:sz w:val="16"/>
        </w:rPr>
        <w:t xml:space="preserve"> the letter reads. Because the Trump-branded (and Jared Kushner-developed) Trump Bay Street in New Jersey benefits from EB-5 dollars, the politicians suggest that President Trump could direct his agencies to show favoritism to foreign investors wanting to contribute to Trump or Trump family projects. </w:t>
      </w:r>
      <w:r w:rsidRPr="00201C8E">
        <w:rPr>
          <w:rStyle w:val="StyleUnderline"/>
        </w:rPr>
        <w:t>The program is also falling far short of its own stated goals, the New York City officials write. Citing the federal government’s own report from October, only 12 percent of EB-5 investment goes to areas with at least eight percent unemployment, a problem that has been exacerbated by “gerrymandering” of the Target Employment Areas (TEAs) that are supposed to bring money into struggling communities.</w:t>
      </w:r>
      <w:r>
        <w:rPr>
          <w:rStyle w:val="StyleUnderline"/>
        </w:rPr>
        <w:t xml:space="preserve"> </w:t>
      </w:r>
      <w:r w:rsidRPr="00201C8E">
        <w:rPr>
          <w:sz w:val="16"/>
        </w:rPr>
        <w:t xml:space="preserve">On top of that, the amount of investment going towards luxury real estate, they argue, will drastically affect real estate values, making affordable housing development more challenging and increasingly the likelihood of tenant displacement. </w:t>
      </w:r>
      <w:r w:rsidRPr="00201C8E">
        <w:rPr>
          <w:rStyle w:val="StyleUnderline"/>
        </w:rPr>
        <w:t>“The incoming Trump administration has proposed punitive attacks on vulnerable immigrant groups, but has signaled support for the scandal tarred EB-5 Visa Program which benefits only the extremely wealthy” the Senators say.</w:t>
      </w:r>
      <w:r>
        <w:rPr>
          <w:rStyle w:val="StyleUnderline"/>
        </w:rPr>
        <w:t xml:space="preserve"> </w:t>
      </w:r>
      <w:r w:rsidRPr="00201C8E">
        <w:rPr>
          <w:sz w:val="16"/>
        </w:rPr>
        <w:t xml:space="preserve">Proponents of EB-5 nationally argue the opposite, hailing the program as the driving force behind projects of many types and scales that would otherwise would never get built, while also providing work for tens of thousands of people in a given year. Problems involving dirty money and fraud can be solved with federal oversight reforms, supporters say. Krueger says that’s not going to happen. </w:t>
      </w:r>
      <w:r w:rsidRPr="00201C8E">
        <w:rPr>
          <w:rStyle w:val="Emphasis"/>
        </w:rPr>
        <w:t xml:space="preserve">“You can’t fix this,” </w:t>
      </w:r>
      <w:r w:rsidRPr="00201C8E">
        <w:rPr>
          <w:rStyle w:val="StyleUnderline"/>
        </w:rPr>
        <w:t>she said an interview with The Real Deal on Thursday, “the whole design has been so bastardized as to not be justified.”</w:t>
      </w:r>
      <w:r>
        <w:rPr>
          <w:rStyle w:val="StyleUnderline"/>
        </w:rPr>
        <w:t xml:space="preserve"> </w:t>
      </w:r>
      <w:r w:rsidRPr="00201C8E">
        <w:rPr>
          <w:sz w:val="16"/>
        </w:rPr>
        <w:t>“The whole thing has just started to feel like a Martin Scorsese movie.”</w:t>
      </w:r>
    </w:p>
    <w:p w14:paraId="25EB72D1" w14:textId="77777777" w:rsidR="00C5280A" w:rsidRDefault="00C5280A" w:rsidP="00C5280A">
      <w:pPr>
        <w:pStyle w:val="Heading4"/>
      </w:pPr>
      <w:r w:rsidRPr="00021652">
        <w:t>Republicans oppose EB-5 – fear of attacks</w:t>
      </w:r>
    </w:p>
    <w:p w14:paraId="54A08880" w14:textId="77777777" w:rsidR="00C5280A" w:rsidRDefault="00C5280A" w:rsidP="00C5280A">
      <w:pPr>
        <w:rPr>
          <w:rStyle w:val="Style13ptBold"/>
        </w:rPr>
      </w:pPr>
      <w:r>
        <w:rPr>
          <w:rStyle w:val="Style13ptBold"/>
        </w:rPr>
        <w:t>Campion, 15. Immigration attorney</w:t>
      </w:r>
      <w:r w:rsidRPr="00021652">
        <w:rPr>
          <w:rStyle w:val="Style13ptBold"/>
          <w:sz w:val="16"/>
          <w:szCs w:val="16"/>
        </w:rPr>
        <w:t xml:space="preserve">. </w:t>
      </w:r>
      <w:r w:rsidRPr="00021652">
        <w:rPr>
          <w:rStyle w:val="Style13ptBold"/>
          <w:b w:val="0"/>
          <w:sz w:val="16"/>
          <w:szCs w:val="16"/>
        </w:rPr>
        <w:t xml:space="preserve">(Jeffrey E., EB5 INVESTORS MAGAZINE. 8-20-2015. “EB-5: What’s all the Fuss About?,” </w:t>
      </w:r>
      <w:hyperlink r:id="rId68" w:history="1">
        <w:r w:rsidRPr="00021652">
          <w:rPr>
            <w:rStyle w:val="Hyperlink"/>
            <w:sz w:val="16"/>
            <w:szCs w:val="16"/>
          </w:rPr>
          <w:t>https://www.eb5investors.com/magazine/article/eb5-whats-all-the-fuss-about</w:t>
        </w:r>
      </w:hyperlink>
      <w:r w:rsidRPr="00021652">
        <w:rPr>
          <w:rStyle w:val="Style13ptBold"/>
          <w:b w:val="0"/>
          <w:sz w:val="16"/>
          <w:szCs w:val="16"/>
        </w:rPr>
        <w:t>. Acc. 7-14-2018//)MBA JTP</w:t>
      </w:r>
      <w:r>
        <w:rPr>
          <w:rStyle w:val="Style13ptBold"/>
        </w:rPr>
        <w:t xml:space="preserve"> </w:t>
      </w:r>
    </w:p>
    <w:p w14:paraId="2DA188C4" w14:textId="77777777" w:rsidR="00C5280A" w:rsidRPr="00426EF4" w:rsidRDefault="00C5280A" w:rsidP="00C5280A">
      <w:pPr>
        <w:rPr>
          <w:sz w:val="16"/>
          <w:szCs w:val="26"/>
        </w:rPr>
      </w:pPr>
      <w:r w:rsidRPr="00466FDA">
        <w:rPr>
          <w:rStyle w:val="StyleUnderline"/>
        </w:rPr>
        <w:t xml:space="preserve">Much of the </w:t>
      </w:r>
      <w:r w:rsidRPr="00426EF4">
        <w:rPr>
          <w:b/>
          <w:sz w:val="26"/>
          <w:szCs w:val="26"/>
          <w:u w:val="single"/>
        </w:rPr>
        <w:t>criticism</w:t>
      </w:r>
      <w:r w:rsidRPr="00466FDA">
        <w:rPr>
          <w:rStyle w:val="StyleUnderline"/>
        </w:rPr>
        <w:t xml:space="preserve"> has come from members of the </w:t>
      </w:r>
      <w:r w:rsidRPr="00426EF4">
        <w:rPr>
          <w:b/>
          <w:sz w:val="26"/>
          <w:szCs w:val="26"/>
          <w:u w:val="single"/>
        </w:rPr>
        <w:t>Republican Party</w:t>
      </w:r>
      <w:r w:rsidRPr="00466FDA">
        <w:rPr>
          <w:rStyle w:val="StyleUnderline"/>
        </w:rPr>
        <w:t>.</w:t>
      </w:r>
      <w:r w:rsidRPr="00426EF4">
        <w:rPr>
          <w:sz w:val="16"/>
          <w:szCs w:val="26"/>
        </w:rPr>
        <w:t xml:space="preserve"> It is tempting to think of this issue as yet another partisan fight, but I, too, am a Republican and have seen how a healthy EB-5 program has benefited and will continue to benefit our country. I am not writing to criticize along party lines, but rather to outline the most recent issues posed, ask whether they are justified, and look for solutions. </w:t>
      </w:r>
      <w:r w:rsidRPr="00466FDA">
        <w:rPr>
          <w:rStyle w:val="StyleUnderline"/>
        </w:rPr>
        <w:t>The interrogation of the EB-5 program is spearheaded by Senator Chuck Grassley of Iowa, the top Republican on the Senate Judiciary Committee. Sen. Grassley sent his latest letter on EB-5 to John Sandweg, acting director of the Immigration and Customs Enforcement (ICE)</w:t>
      </w:r>
      <w:r w:rsidRPr="00426EF4">
        <w:rPr>
          <w:sz w:val="16"/>
          <w:szCs w:val="26"/>
        </w:rPr>
        <w:t xml:space="preserve"> arm of the Department of Homeland Security, on Dec. 12, 2013. Therein, Sen. Grassley highlighted issues raised in a recent memo by the Homeland Security Investigations (HSI) arm of ICE. In the letter, he </w:t>
      </w:r>
      <w:r w:rsidRPr="00466FDA">
        <w:rPr>
          <w:rStyle w:val="StyleUnderline"/>
        </w:rPr>
        <w:t>states</w:t>
      </w:r>
      <w:r w:rsidRPr="00426EF4">
        <w:rPr>
          <w:sz w:val="16"/>
          <w:szCs w:val="26"/>
        </w:rPr>
        <w:t xml:space="preserve"> his </w:t>
      </w:r>
      <w:r w:rsidRPr="00466FDA">
        <w:rPr>
          <w:rStyle w:val="StyleUnderline"/>
        </w:rPr>
        <w:t>alarm at documentation that appears to indicate Iranian operatives used the EB-5 program to try to obtain visas for their associates.</w:t>
      </w:r>
      <w:r w:rsidRPr="00426EF4">
        <w:rPr>
          <w:sz w:val="16"/>
          <w:szCs w:val="26"/>
        </w:rPr>
        <w:t xml:space="preserve"> Sen. Grassley implies that </w:t>
      </w:r>
      <w:r w:rsidRPr="00466FDA">
        <w:rPr>
          <w:rStyle w:val="StyleUnderline"/>
        </w:rPr>
        <w:t xml:space="preserve">the EB-5 program is more vulnerable to such attacks than other visa options. </w:t>
      </w:r>
      <w:r w:rsidRPr="00426EF4">
        <w:rPr>
          <w:sz w:val="16"/>
          <w:szCs w:val="26"/>
        </w:rPr>
        <w:t>Ultimately, the memo concludes that the regional center program should be left to expire.</w:t>
      </w:r>
    </w:p>
    <w:p w14:paraId="2908A11E" w14:textId="77777777" w:rsidR="00C5280A" w:rsidRDefault="00C5280A" w:rsidP="00C5280A">
      <w:pPr>
        <w:pStyle w:val="Heading4"/>
      </w:pPr>
      <w:r w:rsidRPr="00021652">
        <w:t>Republicans oppose EB-5 – Lack of background checks</w:t>
      </w:r>
    </w:p>
    <w:p w14:paraId="4B19D48A" w14:textId="77777777" w:rsidR="00C5280A" w:rsidRDefault="00C5280A" w:rsidP="00C5280A">
      <w:pPr>
        <w:rPr>
          <w:rStyle w:val="Style13ptBold"/>
        </w:rPr>
      </w:pPr>
      <w:r>
        <w:rPr>
          <w:rStyle w:val="Style13ptBold"/>
        </w:rPr>
        <w:t xml:space="preserve">Campion, 15. Immigration attorney. </w:t>
      </w:r>
      <w:r w:rsidRPr="00021652">
        <w:rPr>
          <w:rStyle w:val="Style13ptBold"/>
          <w:b w:val="0"/>
          <w:sz w:val="16"/>
          <w:szCs w:val="16"/>
        </w:rPr>
        <w:t xml:space="preserve">(Jeffrey E., EB5 INVESTORS MAGAZINE. 8-20-2015. “EB-5: What’s all the Fuss About?,” </w:t>
      </w:r>
      <w:hyperlink r:id="rId69" w:history="1">
        <w:r w:rsidRPr="00021652">
          <w:rPr>
            <w:rStyle w:val="Hyperlink"/>
            <w:sz w:val="16"/>
            <w:szCs w:val="16"/>
          </w:rPr>
          <w:t>https://www.eb5investors.com/magazine/article/eb5-whats-all-the-fuss-about</w:t>
        </w:r>
      </w:hyperlink>
      <w:r w:rsidRPr="00021652">
        <w:rPr>
          <w:rStyle w:val="Style13ptBold"/>
          <w:b w:val="0"/>
          <w:sz w:val="16"/>
          <w:szCs w:val="16"/>
        </w:rPr>
        <w:t>. Acc. 7-14-2018//)MBA JTP</w:t>
      </w:r>
      <w:r w:rsidRPr="00021652">
        <w:rPr>
          <w:rStyle w:val="Style13ptBold"/>
          <w:sz w:val="16"/>
          <w:szCs w:val="16"/>
        </w:rPr>
        <w:t xml:space="preserve"> </w:t>
      </w:r>
    </w:p>
    <w:p w14:paraId="38FB8767" w14:textId="77777777" w:rsidR="00C5280A" w:rsidRPr="00426EF4" w:rsidRDefault="00C5280A" w:rsidP="00C5280A">
      <w:pPr>
        <w:rPr>
          <w:sz w:val="16"/>
          <w:szCs w:val="26"/>
        </w:rPr>
      </w:pPr>
      <w:r w:rsidRPr="00426EF4">
        <w:rPr>
          <w:sz w:val="16"/>
          <w:szCs w:val="26"/>
        </w:rPr>
        <w:t xml:space="preserve">The internal memo first came to public attention with </w:t>
      </w:r>
      <w:r w:rsidRPr="00466FDA">
        <w:rPr>
          <w:rStyle w:val="StyleUnderline"/>
        </w:rPr>
        <w:t>Sen. Grassley</w:t>
      </w:r>
      <w:r w:rsidRPr="00426EF4">
        <w:rPr>
          <w:sz w:val="16"/>
          <w:szCs w:val="26"/>
        </w:rPr>
        <w:t xml:space="preserve">’s letter, and </w:t>
      </w:r>
      <w:r w:rsidRPr="00466FDA">
        <w:rPr>
          <w:rStyle w:val="StyleUnderline"/>
        </w:rPr>
        <w:t>is highly critical of the EB-5 Regional Center program</w:t>
      </w:r>
      <w:r w:rsidRPr="00426EF4">
        <w:rPr>
          <w:sz w:val="16"/>
          <w:szCs w:val="26"/>
        </w:rPr>
        <w:t xml:space="preserve">. Among its most notable claims are the assertions that </w:t>
      </w:r>
      <w:r w:rsidRPr="00466FDA">
        <w:rPr>
          <w:rStyle w:val="StyleUnderline"/>
        </w:rPr>
        <w:t>the EB-5 program is vulnerable to fraud and use by terrorists and foreign government agents.</w:t>
      </w:r>
      <w:r w:rsidRPr="00426EF4">
        <w:rPr>
          <w:sz w:val="16"/>
          <w:szCs w:val="26"/>
        </w:rPr>
        <w:t xml:space="preserve"> It also asserts that participants’ backgrounds cannot be verified. Overall, the memo </w:t>
      </w:r>
      <w:r w:rsidRPr="00466FDA">
        <w:rPr>
          <w:rStyle w:val="StyleUnderline"/>
        </w:rPr>
        <w:t xml:space="preserve">claims that other permanent residency classifications provide more </w:t>
      </w:r>
      <w:r w:rsidRPr="00426EF4">
        <w:rPr>
          <w:rStyle w:val="Emphasis"/>
        </w:rPr>
        <w:t>checks against security concerns</w:t>
      </w:r>
      <w:r w:rsidRPr="00426EF4">
        <w:rPr>
          <w:sz w:val="16"/>
          <w:szCs w:val="26"/>
        </w:rPr>
        <w:t xml:space="preserve">. Specifically, it states that </w:t>
      </w:r>
      <w:r w:rsidRPr="00466FDA">
        <w:rPr>
          <w:rStyle w:val="StyleUnderline"/>
        </w:rPr>
        <w:t>other employment-based classifications “</w:t>
      </w:r>
      <w:r w:rsidRPr="00426EF4">
        <w:rPr>
          <w:rStyle w:val="Emphasis"/>
        </w:rPr>
        <w:t>require proof of education and/or experience</w:t>
      </w:r>
      <w:r w:rsidRPr="00466FDA">
        <w:rPr>
          <w:rStyle w:val="StyleUnderline"/>
        </w:rPr>
        <w:t>, while family-based visas require positively demonstrating bona-fide relationships,” and the EB-5 program does not require this</w:t>
      </w:r>
      <w:r w:rsidRPr="00426EF4">
        <w:rPr>
          <w:sz w:val="16"/>
          <w:szCs w:val="26"/>
        </w:rPr>
        <w:t xml:space="preserve">. The memo mentions the legal source of funds requirements of </w:t>
      </w:r>
      <w:r w:rsidRPr="00466FDA">
        <w:rPr>
          <w:rStyle w:val="StyleUnderline"/>
        </w:rPr>
        <w:t>EB-5</w:t>
      </w:r>
      <w:r w:rsidRPr="00426EF4">
        <w:rPr>
          <w:sz w:val="16"/>
          <w:szCs w:val="26"/>
        </w:rPr>
        <w:t xml:space="preserve"> in passing, but discounts the stringent requirements as being too hard to verify.</w:t>
      </w:r>
    </w:p>
    <w:p w14:paraId="24864905" w14:textId="77777777" w:rsidR="00C5280A" w:rsidRPr="00201C8E" w:rsidRDefault="00C5280A" w:rsidP="00C5280A"/>
    <w:p w14:paraId="4EAC0D0C" w14:textId="77777777" w:rsidR="00C5280A" w:rsidRDefault="00C5280A" w:rsidP="00C5280A">
      <w:pPr>
        <w:pStyle w:val="Heading3"/>
      </w:pPr>
      <w:r>
        <w:t>Family Visas</w:t>
      </w:r>
    </w:p>
    <w:p w14:paraId="397D6318" w14:textId="77777777" w:rsidR="00C5280A" w:rsidRDefault="00C5280A" w:rsidP="00C5280A">
      <w:pPr>
        <w:pStyle w:val="Heading4"/>
      </w:pPr>
      <w:r>
        <w:t xml:space="preserve">Family visas are a </w:t>
      </w:r>
      <w:r>
        <w:rPr>
          <w:u w:val="single"/>
        </w:rPr>
        <w:t>political sticking point</w:t>
      </w:r>
      <w:r>
        <w:t xml:space="preserve"> that empirically derail the agenda</w:t>
      </w:r>
    </w:p>
    <w:p w14:paraId="1A4F727A" w14:textId="77777777" w:rsidR="00C5280A" w:rsidRPr="00AA55CD" w:rsidRDefault="00C5280A" w:rsidP="00C5280A">
      <w:pPr>
        <w:rPr>
          <w:sz w:val="16"/>
        </w:rPr>
      </w:pPr>
      <w:r w:rsidRPr="00AA55CD">
        <w:rPr>
          <w:rStyle w:val="Style13ptBold"/>
        </w:rPr>
        <w:t xml:space="preserve">Mascaro 18--  covered Congress in Washington, D.C., for the Los Angeles Times </w:t>
      </w:r>
      <w:r w:rsidRPr="00AA55CD">
        <w:rPr>
          <w:sz w:val="16"/>
        </w:rPr>
        <w:t xml:space="preserve">(Lisa, “Bid to help immigrant 'Dreamers' may bog down over issue of family reunification visas” 2/13/18. Accessed 7/12/18. </w:t>
      </w:r>
      <w:hyperlink r:id="rId70" w:history="1">
        <w:r w:rsidRPr="00AA55CD">
          <w:rPr>
            <w:rStyle w:val="Hyperlink"/>
            <w:sz w:val="16"/>
          </w:rPr>
          <w:t>http://www.latimes.com/politics/la-na-pol-immigration-senate-20180213-story.html</w:t>
        </w:r>
      </w:hyperlink>
      <w:r w:rsidRPr="00AA55CD">
        <w:rPr>
          <w:sz w:val="16"/>
        </w:rPr>
        <w:t xml:space="preserve"> wtk)</w:t>
      </w:r>
    </w:p>
    <w:p w14:paraId="74E7753A" w14:textId="77777777" w:rsidR="00C5280A" w:rsidRPr="00AA55CD" w:rsidRDefault="00C5280A" w:rsidP="00C5280A">
      <w:pPr>
        <w:rPr>
          <w:rStyle w:val="StyleUnderline"/>
        </w:rPr>
      </w:pPr>
      <w:r w:rsidRPr="00A35F55">
        <w:rPr>
          <w:rStyle w:val="StyleUnderline"/>
        </w:rPr>
        <w:t>As the Senate considers protections for "Dreamers," the debate has quickly turned to the question of whether those who achieve legal status should be able to sponsor loved ones to join them</w:t>
      </w:r>
      <w:r w:rsidRPr="00AA55CD">
        <w:rPr>
          <w:sz w:val="16"/>
        </w:rPr>
        <w:t xml:space="preserve"> in the United States. </w:t>
      </w:r>
      <w:r w:rsidRPr="00A35F55">
        <w:rPr>
          <w:rStyle w:val="StyleUnderline"/>
        </w:rPr>
        <w:t>The White House</w:t>
      </w:r>
      <w:r w:rsidRPr="00AA55CD">
        <w:rPr>
          <w:sz w:val="16"/>
        </w:rPr>
        <w:t xml:space="preserve">, </w:t>
      </w:r>
      <w:r w:rsidRPr="00A35F55">
        <w:rPr>
          <w:rStyle w:val="StyleUnderline"/>
        </w:rPr>
        <w:t>with</w:t>
      </w:r>
      <w:r w:rsidRPr="00AA55CD">
        <w:rPr>
          <w:sz w:val="16"/>
        </w:rPr>
        <w:t xml:space="preserve"> legislation crafted by </w:t>
      </w:r>
      <w:r w:rsidRPr="00A35F55">
        <w:rPr>
          <w:rStyle w:val="StyleUnderline"/>
        </w:rPr>
        <w:t>GOP leaders</w:t>
      </w:r>
      <w:r w:rsidRPr="00AA55CD">
        <w:rPr>
          <w:sz w:val="16"/>
        </w:rPr>
        <w:t xml:space="preserve">, </w:t>
      </w:r>
      <w:r w:rsidRPr="00A35F55">
        <w:rPr>
          <w:rStyle w:val="StyleUnderline"/>
        </w:rPr>
        <w:t>wants to block future immigrants from being able to petition for relatives beyond spouses and minor children. President Trump rejects what he calls "chain migration," a term others view as derisive, in favor of giving visas to immigrants with specific technology skills or other sought-after experience.</w:t>
      </w:r>
      <w:r w:rsidRPr="00AA55CD">
        <w:rPr>
          <w:sz w:val="16"/>
        </w:rPr>
        <w:t xml:space="preserve"> More specifically, </w:t>
      </w:r>
      <w:r w:rsidRPr="00AA55CD">
        <w:rPr>
          <w:rStyle w:val="StyleUnderline"/>
        </w:rPr>
        <w:t>Republicans</w:t>
      </w:r>
      <w:r w:rsidRPr="00A35F55">
        <w:rPr>
          <w:rStyle w:val="StyleUnderline"/>
        </w:rPr>
        <w:t xml:space="preserve"> want to prevent the nearly 700,000 Dreamers from helping the parents who brought them to the U.S. illegally as children earn permanent legal status.</w:t>
      </w:r>
      <w:r w:rsidRPr="00AA55CD">
        <w:rPr>
          <w:sz w:val="16"/>
        </w:rPr>
        <w:t xml:space="preserve"> GOP senators bristle at the idea of favoring the parents, while other would-be immigrants endure a decades-long waiting list for visas. "</w:t>
      </w:r>
      <w:r w:rsidRPr="00A35F55">
        <w:rPr>
          <w:rStyle w:val="StyleUnderline"/>
        </w:rPr>
        <w:t>We have to end the practice of extended-family chain migration</w:t>
      </w:r>
      <w:r w:rsidRPr="00AA55CD">
        <w:rPr>
          <w:sz w:val="16"/>
        </w:rPr>
        <w:t xml:space="preserve">, because we'd create a whole new pool of immigrants who could bring in their parents who created the problem in the first place," Sen. Tom </w:t>
      </w:r>
      <w:r w:rsidRPr="00A35F55">
        <w:rPr>
          <w:rStyle w:val="StyleUnderline"/>
        </w:rPr>
        <w:t>Cotton</w:t>
      </w:r>
      <w:r w:rsidRPr="00AA55CD">
        <w:rPr>
          <w:sz w:val="16"/>
        </w:rPr>
        <w:t xml:space="preserve"> (R-Ark.) said Monday on the Hugh Hewitt radio show. Dreamers were given temporary work permits and protected from deportation under the Obama-era Deferred Action for Childhood Arrivals program, which President Trump wants to terminate. </w:t>
      </w:r>
      <w:r w:rsidRPr="00A35F55">
        <w:rPr>
          <w:rStyle w:val="StyleUnderline"/>
        </w:rPr>
        <w:t>For decades, family migration has been the bedrock of U.S. immigration law</w:t>
      </w:r>
      <w:r w:rsidRPr="00AA55CD">
        <w:rPr>
          <w:sz w:val="16"/>
        </w:rPr>
        <w:t xml:space="preserve">, rooted in the belief that immigrants should be able to unify with their loved ones. While there are no limits on a new citizen's ability to sponsor a spouse, children and parents, immigration law imposes strict caps on visas for other relatives. The only other relatives allowed to be sponsored are siblings and adult children — not grandparents, aunts or uncles of citizens or green-card holders, as Cotton and others claim. About 240,000 slots are available a year, creating a backlog that now counts nearly 4 million applicants, according to the Migration Policy Institute. The wait from some countries, including Mexico, stretches 20 years. Many young Dreamers and those in the DACA program fear their parents could face deportation unless they are able to apply for legal status too. Current law requires those here illegally to return to their home countries for 10 years before they can apply to reenter the U.S., leaving jobs and families. Experts say most are unlikely to do so. "For many people, if it's a choice between staying here as they've been, and living a bit in the shadows, or separating from their families for 10 years to get a green card, many would rather stay with their families and tough it out," said Julia Gelatt, a senior policy analyst at the Migration Policy Institute. </w:t>
      </w:r>
      <w:r w:rsidRPr="00AA55CD">
        <w:rPr>
          <w:rStyle w:val="StyleUnderline"/>
        </w:rPr>
        <w:t>For Democrats, it's not that they oppose creating more visas for high-skilled immigrants</w:t>
      </w:r>
      <w:r w:rsidRPr="00AA55CD">
        <w:rPr>
          <w:sz w:val="16"/>
        </w:rPr>
        <w:t xml:space="preserve">, as Republicans and other Democrats propose, </w:t>
      </w:r>
      <w:r w:rsidRPr="00AA55CD">
        <w:rPr>
          <w:rStyle w:val="StyleUnderline"/>
        </w:rPr>
        <w:t xml:space="preserve">but they </w:t>
      </w:r>
      <w:r w:rsidRPr="00AA55CD">
        <w:rPr>
          <w:rStyle w:val="Emphasis"/>
        </w:rPr>
        <w:t>don't want to dramatically reduce the number of slots available in the family program to prioritize others now favored.</w:t>
      </w:r>
      <w:r>
        <w:rPr>
          <w:rStyle w:val="Emphasis"/>
        </w:rPr>
        <w:t xml:space="preserve"> </w:t>
      </w:r>
      <w:r w:rsidRPr="00AA55CD">
        <w:rPr>
          <w:sz w:val="16"/>
        </w:rPr>
        <w:t xml:space="preserve">And more fundamentally, </w:t>
      </w:r>
      <w:r w:rsidRPr="00AA55CD">
        <w:rPr>
          <w:rStyle w:val="StyleUnderline"/>
        </w:rPr>
        <w:t>Democrats</w:t>
      </w:r>
      <w:r w:rsidRPr="00AA55CD">
        <w:rPr>
          <w:sz w:val="16"/>
        </w:rPr>
        <w:t xml:space="preserve"> — and, increasingly, some Republicans </w:t>
      </w:r>
      <w:r w:rsidRPr="00AA55CD">
        <w:rPr>
          <w:rStyle w:val="StyleUnderline"/>
        </w:rPr>
        <w:t>— reject the notion of transforming the immigration system as Trump has envisioned — with fewer immigrants from poorer countries and more from places</w:t>
      </w:r>
      <w:r w:rsidRPr="00AA55CD">
        <w:rPr>
          <w:sz w:val="16"/>
        </w:rPr>
        <w:t xml:space="preserve">, as the president has suggested, like Norway. Sen. Richard J. Durbin (D-Ill.) told the story Tuesday of a Korean immigrant who came to the United States knowing little English, but earned an education and started a family. His daughter, Chloe Kim, is the young American snowboarding champion who captured a gold medal this week in the Olympics. "It's a story of an immigrant family — a man who might not have passed some of the merit-based tests that we're hearing about around here — but who came to the United States determined to make a life," said Durbin, the son of an immigrant from Poland. "That's their story, but it's America's story too." The Senate was set to launch an unusually open debate this week as Congress scrambles to come up with a legislative solution for the DACA recipients. But action ground to a halt Tuesday amid partisan infighting. </w:t>
      </w:r>
      <w:r w:rsidRPr="00AA55CD">
        <w:rPr>
          <w:rStyle w:val="StyleUnderline"/>
        </w:rPr>
        <w:t>Republicans blamed Democrats for stalling debate while Democrats complained that Republicans were proposing bills that go far beyond the debate over Dreamers and border security that most senators agree should be addressed.</w:t>
      </w:r>
    </w:p>
    <w:p w14:paraId="6E893A23" w14:textId="77777777" w:rsidR="00C5280A" w:rsidRDefault="00C5280A" w:rsidP="00C5280A">
      <w:pPr>
        <w:pStyle w:val="Heading4"/>
      </w:pPr>
      <w:r>
        <w:t>Family visas cause partisan fights—they get drawn into chain migration and broader immigration debates</w:t>
      </w:r>
    </w:p>
    <w:p w14:paraId="21884B86" w14:textId="77777777" w:rsidR="00C5280A" w:rsidRPr="0090570A" w:rsidRDefault="00C5280A" w:rsidP="00C5280A">
      <w:r w:rsidRPr="00933861">
        <w:rPr>
          <w:rStyle w:val="Style13ptBold"/>
        </w:rPr>
        <w:t xml:space="preserve">Bykowicz and Ballhaus 18-- national political reporter for the Wall Street Journal; reporter in The Wall Street Journal's Washington, D.C. bureau </w:t>
      </w:r>
      <w:r w:rsidRPr="00933861">
        <w:rPr>
          <w:sz w:val="16"/>
        </w:rPr>
        <w:t xml:space="preserve">(Julie and Rebecca, “Trump Revives Attack on Diversity Visa, ‘Chain Migration’ in Speech” 2/23/18. Accessed 7/12/18. </w:t>
      </w:r>
      <w:hyperlink r:id="rId71" w:history="1">
        <w:r w:rsidRPr="00933861">
          <w:rPr>
            <w:rStyle w:val="Hyperlink"/>
            <w:sz w:val="16"/>
          </w:rPr>
          <w:t>https://www.wsj.com/articles/trump-revives-attack-on-diversity-visa-chain-migration-in-speech-1519410081</w:t>
        </w:r>
      </w:hyperlink>
      <w:r w:rsidRPr="00933861">
        <w:rPr>
          <w:sz w:val="16"/>
        </w:rPr>
        <w:t xml:space="preserve"> wtk)</w:t>
      </w:r>
    </w:p>
    <w:p w14:paraId="04C6226F" w14:textId="77777777" w:rsidR="00C5280A" w:rsidRPr="001A7CD1" w:rsidRDefault="00C5280A" w:rsidP="00C5280A">
      <w:pPr>
        <w:rPr>
          <w:rStyle w:val="StyleUnderline"/>
        </w:rPr>
      </w:pPr>
      <w:r w:rsidRPr="001A7CD1">
        <w:rPr>
          <w:sz w:val="16"/>
        </w:rPr>
        <w:t xml:space="preserve">OXON HILL, Md.—President Donald </w:t>
      </w:r>
      <w:r w:rsidRPr="0090570A">
        <w:rPr>
          <w:rStyle w:val="StyleUnderline"/>
        </w:rPr>
        <w:t>Trump revived his attacks on family-based immigration and accused congressional Democrats of abandoning young undocumented immigrants</w:t>
      </w:r>
      <w:r w:rsidRPr="001A7CD1">
        <w:rPr>
          <w:sz w:val="16"/>
        </w:rPr>
        <w:t xml:space="preserve"> brought to the U.S. as children, in a speech to a crowd of conservative activists. In a campaign-style speech that lasted more than an hour, </w:t>
      </w:r>
      <w:r w:rsidRPr="001A7CD1">
        <w:rPr>
          <w:rStyle w:val="StyleUnderline"/>
        </w:rPr>
        <w:t xml:space="preserve">the president </w:t>
      </w:r>
      <w:r w:rsidRPr="001A7CD1">
        <w:rPr>
          <w:sz w:val="16"/>
        </w:rPr>
        <w:t>said the diversity lottery visa, which randomly awards visas to 50,000 people annually from underrepresented countries, lets undesirable people into the U.S., and said “</w:t>
      </w:r>
      <w:r w:rsidRPr="001A7CD1">
        <w:rPr>
          <w:rStyle w:val="StyleUnderline"/>
        </w:rPr>
        <w:t>chain migration</w:t>
      </w:r>
      <w:r w:rsidRPr="001A7CD1">
        <w:rPr>
          <w:sz w:val="16"/>
        </w:rPr>
        <w:t xml:space="preserve">” </w:t>
      </w:r>
      <w:r w:rsidRPr="001A7CD1">
        <w:rPr>
          <w:rStyle w:val="StyleUnderline"/>
        </w:rPr>
        <w:t>enables legal immigrants to sponsor many undeserving relatives for U.S. visas.</w:t>
      </w:r>
      <w:r>
        <w:rPr>
          <w:rStyle w:val="StyleUnderline"/>
        </w:rPr>
        <w:t xml:space="preserve"> </w:t>
      </w:r>
      <w:r w:rsidRPr="001A7CD1">
        <w:rPr>
          <w:sz w:val="16"/>
        </w:rPr>
        <w:t xml:space="preserve">“You think they’re giving us their good people?” he asked of diversity visa lottery countries. “So we pick out people. Then they turn out to be horrendous, and we don’t understand why. They’re not giving us their best people, folks.... I don’t want people coming into this country with a lottery. I want people coming into this country based on merit.” </w:t>
      </w:r>
      <w:r w:rsidRPr="001A7CD1">
        <w:rPr>
          <w:rStyle w:val="StyleUnderline"/>
        </w:rPr>
        <w:t>He reiterated his plan to build a wall along the southern border. And he blamed Democrats for having “totally abandoned” an Obama-era program that protects young people who were brought to the U.S. illegally as children.</w:t>
      </w:r>
      <w:r w:rsidRPr="001A7CD1">
        <w:rPr>
          <w:sz w:val="16"/>
        </w:rPr>
        <w:t xml:space="preserve"> Mr. Trump ended the program last year but gave Congress until March 5 to enact legislation protecting the so-called Dreamers. </w:t>
      </w:r>
      <w:r w:rsidRPr="001A7CD1">
        <w:rPr>
          <w:rStyle w:val="StyleUnderline"/>
        </w:rPr>
        <w:t>“They don’t even talk to me about it,” he said of Democrats, calling them “totally unresponsive.”</w:t>
      </w:r>
      <w:r>
        <w:rPr>
          <w:rStyle w:val="StyleUnderline"/>
        </w:rPr>
        <w:t xml:space="preserve"> </w:t>
      </w:r>
      <w:r w:rsidRPr="001A7CD1">
        <w:rPr>
          <w:rStyle w:val="StyleUnderline"/>
        </w:rPr>
        <w:t>Democrats have rejected that claim, saying that Mr. Trump’s inflexibility in negotiations and his initial decision to end protections for Dreamers are responsible for their current plight.</w:t>
      </w:r>
    </w:p>
    <w:p w14:paraId="4023AC21" w14:textId="77777777" w:rsidR="00C5280A" w:rsidRDefault="00C5280A" w:rsidP="00C5280A">
      <w:pPr>
        <w:pStyle w:val="Heading4"/>
      </w:pPr>
      <w:r>
        <w:t>Expanding family visas is unpopular—both parties perceive a trade-off with employment-based visas</w:t>
      </w:r>
    </w:p>
    <w:p w14:paraId="338F437C" w14:textId="77777777" w:rsidR="00C5280A" w:rsidRPr="009733D7" w:rsidRDefault="00C5280A" w:rsidP="00C5280A">
      <w:r w:rsidRPr="009733D7">
        <w:rPr>
          <w:rStyle w:val="Style13ptBold"/>
        </w:rPr>
        <w:t>Gonzalez 13—Staff Writer for the Arizona Republic</w:t>
      </w:r>
      <w:r>
        <w:t xml:space="preserve"> </w:t>
      </w:r>
      <w:r w:rsidRPr="009733D7">
        <w:rPr>
          <w:sz w:val="16"/>
        </w:rPr>
        <w:t xml:space="preserve">(Daniel, “Congress considers tighter restrictions on family visas” USA Today 11/8/13. Accessed 7/12/18 </w:t>
      </w:r>
      <w:hyperlink r:id="rId72" w:history="1">
        <w:r w:rsidRPr="009733D7">
          <w:rPr>
            <w:rStyle w:val="Hyperlink"/>
            <w:sz w:val="16"/>
          </w:rPr>
          <w:t>https://www.usatoday.com/story/news/nation/2013/11/08/congress-considers-restrictions-family-visas/3473769/</w:t>
        </w:r>
      </w:hyperlink>
      <w:r w:rsidRPr="009733D7">
        <w:rPr>
          <w:sz w:val="16"/>
        </w:rPr>
        <w:t xml:space="preserve"> wtk)</w:t>
      </w:r>
    </w:p>
    <w:p w14:paraId="1A1CA931" w14:textId="77777777" w:rsidR="00C5280A" w:rsidRPr="006744A7" w:rsidRDefault="00C5280A" w:rsidP="00C5280A">
      <w:pPr>
        <w:rPr>
          <w:rStyle w:val="StyleUnderline"/>
        </w:rPr>
      </w:pPr>
      <w:r w:rsidRPr="006744A7">
        <w:rPr>
          <w:sz w:val="16"/>
        </w:rPr>
        <w:t xml:space="preserve">He is hardly alone. Every year, </w:t>
      </w:r>
      <w:r w:rsidRPr="006744A7">
        <w:rPr>
          <w:rStyle w:val="StyleUnderline"/>
        </w:rPr>
        <w:t>tens of thousands of U.S. citizens file green-card visa petitions for their brothers and sisters to immigrate to the U.S.</w:t>
      </w:r>
      <w:r>
        <w:rPr>
          <w:rStyle w:val="StyleUnderline"/>
        </w:rPr>
        <w:t xml:space="preserve"> </w:t>
      </w:r>
      <w:r w:rsidRPr="006744A7">
        <w:rPr>
          <w:sz w:val="16"/>
        </w:rPr>
        <w:t xml:space="preserve">But </w:t>
      </w:r>
      <w:r w:rsidRPr="006744A7">
        <w:rPr>
          <w:rStyle w:val="StyleUnderline"/>
        </w:rPr>
        <w:t>the decades-old practice could be coming to an end</w:t>
      </w:r>
      <w:r w:rsidRPr="006744A7">
        <w:rPr>
          <w:sz w:val="16"/>
        </w:rPr>
        <w:t xml:space="preserve">. </w:t>
      </w:r>
      <w:r w:rsidRPr="006744A7">
        <w:rPr>
          <w:rStyle w:val="StyleUnderline"/>
        </w:rPr>
        <w:t xml:space="preserve">There is a growing consensus in Congress, even among lawmakers who support immigration reform, that family-based visas should be </w:t>
      </w:r>
      <w:r w:rsidRPr="006744A7">
        <w:rPr>
          <w:rStyle w:val="Emphasis"/>
        </w:rPr>
        <w:t>reined in</w:t>
      </w:r>
      <w:r w:rsidRPr="006744A7">
        <w:rPr>
          <w:rStyle w:val="StyleUnderline"/>
        </w:rPr>
        <w:t xml:space="preserve"> to make room for more employment-based visas</w:t>
      </w:r>
      <w:r w:rsidRPr="006744A7">
        <w:rPr>
          <w:sz w:val="16"/>
        </w:rPr>
        <w:t xml:space="preserve"> that serve the nation's economic needs. </w:t>
      </w:r>
      <w:r w:rsidRPr="006744A7">
        <w:rPr>
          <w:rStyle w:val="StyleUnderline"/>
        </w:rPr>
        <w:t>The proposed changes have angered immigrant-advocacy groups, especially those representing Asian-Americans.</w:t>
      </w:r>
      <w:r w:rsidRPr="006744A7">
        <w:rPr>
          <w:sz w:val="16"/>
        </w:rPr>
        <w:t xml:space="preserve"> They rely heavily on family-based visas to bring relatives to the U.S. and say the change would hurt immigrant families who often rely on siblings to care for relatives and start businesses. "Improving the business immigration system should not come at the expense of the family-based immigration system," said Marita Etcubanez, director of programs for Asian Americans Advancing Justice-AAJC, a civil-rights group in Washington, D.C. </w:t>
      </w:r>
      <w:r w:rsidRPr="006744A7">
        <w:rPr>
          <w:rStyle w:val="StyleUnderline"/>
        </w:rPr>
        <w:t>The bipartisan immigration-reform bill passed by the Senate</w:t>
      </w:r>
      <w:r w:rsidRPr="006744A7">
        <w:rPr>
          <w:sz w:val="16"/>
        </w:rPr>
        <w:t xml:space="preserve"> in June </w:t>
      </w:r>
      <w:r w:rsidRPr="006744A7">
        <w:rPr>
          <w:rStyle w:val="StyleUnderline"/>
        </w:rPr>
        <w:t>calls for eliminating family-based visas for adult siblings of U.S. citizens.</w:t>
      </w:r>
      <w:r>
        <w:rPr>
          <w:rStyle w:val="StyleUnderline"/>
        </w:rPr>
        <w:t xml:space="preserve"> </w:t>
      </w:r>
      <w:r w:rsidRPr="006744A7">
        <w:rPr>
          <w:sz w:val="16"/>
        </w:rPr>
        <w:t xml:space="preserve">The bill also calls for setting an age limit for married sons and daughters of U.S. citizens seeking green cards. Once married sons and daughters reached the age of 31, their U.S. citizen parents would no longer be able to sponsor them for a green card. Currently, there is no age limit. </w:t>
      </w:r>
      <w:r w:rsidRPr="006744A7">
        <w:rPr>
          <w:rStyle w:val="StyleUnderline"/>
        </w:rPr>
        <w:t>A comprehensive bill introduced in October by Democrats in the House calls for similar cuts to the family-based visa system.</w:t>
      </w:r>
      <w:r>
        <w:rPr>
          <w:rStyle w:val="StyleUnderline"/>
        </w:rPr>
        <w:t xml:space="preserve"> </w:t>
      </w:r>
      <w:r w:rsidRPr="006744A7">
        <w:rPr>
          <w:sz w:val="16"/>
        </w:rPr>
        <w:t xml:space="preserve">The change would be significant. In 2012, 58,235 immigrants received visas through the sibling category, according to U.S. State Department data. An additional 19,962 immigrants received visas through the category of married sons or daughters of U.S. citizens. Combined, </w:t>
      </w:r>
      <w:r w:rsidRPr="006744A7">
        <w:rPr>
          <w:rStyle w:val="StyleUnderline"/>
        </w:rPr>
        <w:t>those visas accounted for 16.2 percent of the total 482,300 family-based green cards issued to immigrants in 2012.</w:t>
      </w:r>
    </w:p>
    <w:p w14:paraId="589378AB" w14:textId="77777777" w:rsidR="00C5280A" w:rsidRDefault="00C5280A" w:rsidP="00C5280A"/>
    <w:p w14:paraId="2C8916FB" w14:textId="77777777" w:rsidR="00C5280A" w:rsidRDefault="00C5280A" w:rsidP="00C5280A">
      <w:pPr>
        <w:pStyle w:val="Heading4"/>
      </w:pPr>
      <w:r>
        <w:t>Family visas are unpopular—they are seen as chain migration</w:t>
      </w:r>
    </w:p>
    <w:p w14:paraId="22437360" w14:textId="77777777" w:rsidR="00C5280A" w:rsidRPr="009733D7" w:rsidRDefault="00C5280A" w:rsidP="00C5280A">
      <w:r w:rsidRPr="009733D7">
        <w:rPr>
          <w:rStyle w:val="Style13ptBold"/>
        </w:rPr>
        <w:t>Gonzalez 13—Staff Writer for the Arizona Republic</w:t>
      </w:r>
      <w:r>
        <w:t xml:space="preserve"> </w:t>
      </w:r>
      <w:r w:rsidRPr="009733D7">
        <w:rPr>
          <w:sz w:val="16"/>
        </w:rPr>
        <w:t xml:space="preserve">(Daniel, “Congress considers tighter restrictions on family visas” USA Today 11/8/13. Accessed 7/12/18 </w:t>
      </w:r>
      <w:hyperlink r:id="rId73" w:history="1">
        <w:r w:rsidRPr="009733D7">
          <w:rPr>
            <w:rStyle w:val="Hyperlink"/>
            <w:sz w:val="16"/>
          </w:rPr>
          <w:t>https://www.usatoday.com/story/news/nation/2013/11/08/congress-considers-restrictions-family-visas/3473769/</w:t>
        </w:r>
      </w:hyperlink>
      <w:r w:rsidRPr="009733D7">
        <w:rPr>
          <w:sz w:val="16"/>
        </w:rPr>
        <w:t xml:space="preserve"> wtk)</w:t>
      </w:r>
    </w:p>
    <w:p w14:paraId="10ADFBB3" w14:textId="77777777" w:rsidR="00C5280A" w:rsidRDefault="00C5280A" w:rsidP="00C5280A">
      <w:pPr>
        <w:rPr>
          <w:sz w:val="16"/>
        </w:rPr>
      </w:pPr>
      <w:r w:rsidRPr="00B40A83">
        <w:rPr>
          <w:sz w:val="16"/>
        </w:rPr>
        <w:t xml:space="preserve">'Chain migration' </w:t>
      </w:r>
      <w:r w:rsidRPr="009733D7">
        <w:rPr>
          <w:rStyle w:val="StyleUnderline"/>
        </w:rPr>
        <w:t xml:space="preserve">There have been efforts to get rid of the sibling category for decades, and it now appears likely that Congress will eliminate the category </w:t>
      </w:r>
      <w:r w:rsidRPr="00B40A83">
        <w:rPr>
          <w:sz w:val="16"/>
        </w:rPr>
        <w:t xml:space="preserve">if immigration reform passes, said Muzaffar Chishti, director of the Migration Policy Institute's office at New York University Law School. </w:t>
      </w:r>
      <w:r w:rsidRPr="009733D7">
        <w:rPr>
          <w:rStyle w:val="StyleUnderline"/>
        </w:rPr>
        <w:t xml:space="preserve">The change is primarily being driven by growing momentum in Congress to move away from an immigration system that favors family reunification toward a system </w:t>
      </w:r>
      <w:r w:rsidRPr="009733D7">
        <w:rPr>
          <w:rStyle w:val="Emphasis"/>
        </w:rPr>
        <w:t>more in line with the nation's economic needs.</w:t>
      </w:r>
      <w:r>
        <w:rPr>
          <w:rStyle w:val="Emphasis"/>
        </w:rPr>
        <w:t xml:space="preserve"> </w:t>
      </w:r>
      <w:r w:rsidRPr="00B40A83">
        <w:rPr>
          <w:sz w:val="16"/>
        </w:rPr>
        <w:t>To do so, lawmakers want to scale back on so-called "chain migration," which allows legal immigrants to petition for visas for parents, spouses, children and siblings, who in turn can petition for more immediate relatives. "The legislation eliminates a good part of that," said Sen. John McCain, R-Ariz., chief Republican negotiator of the bipartisan bill that passed the Senate on June 27. Eliminating visas for siblings of U.S. citizens would mean that, in the future, family-based visas would be limited only to parents, spouses, and children. To get green cards, siblings would have to apply under different family-based categories or under a new merit-based system that awards points based on education, skills and language, as well as family relations. Sen. Jeff Flake, R-Ariz., another member of the "Gang of Eight" who wrote the Senate bill, said the change is part of an effort to better balance the immigration system for the U.S. economy. "</w:t>
      </w:r>
      <w:r w:rsidRPr="00B40A83">
        <w:rPr>
          <w:rStyle w:val="Emphasis"/>
        </w:rPr>
        <w:t>We wanted to hold as many visas as possible for skill-based, education-based categories</w:t>
      </w:r>
      <w:r w:rsidRPr="00B40A83">
        <w:rPr>
          <w:sz w:val="16"/>
        </w:rPr>
        <w:t xml:space="preserve">, and there would be a bit of a shift," Flake told The Arizona Republic. "Obviously, we have to have some limits. </w:t>
      </w:r>
      <w:r w:rsidRPr="00B40A83">
        <w:rPr>
          <w:rStyle w:val="StyleUnderline"/>
        </w:rPr>
        <w:t>We can't just open the door for everybody who wants to come.</w:t>
      </w:r>
      <w:r w:rsidRPr="00B40A83">
        <w:rPr>
          <w:sz w:val="16"/>
        </w:rPr>
        <w:t xml:space="preserve"> So, if you acknowledge that you are going to have some limits, then you have to decide what the proper mix is."</w:t>
      </w:r>
    </w:p>
    <w:p w14:paraId="7D9DC2FD" w14:textId="77777777" w:rsidR="00C5280A" w:rsidRDefault="00C5280A" w:rsidP="00C5280A">
      <w:pPr>
        <w:pStyle w:val="Heading3"/>
      </w:pPr>
      <w:r>
        <w:t>H1-b</w:t>
      </w:r>
    </w:p>
    <w:p w14:paraId="284E5042" w14:textId="77777777" w:rsidR="00C5280A" w:rsidRDefault="00C5280A" w:rsidP="00C5280A">
      <w:pPr>
        <w:pStyle w:val="Heading4"/>
      </w:pPr>
      <w:r>
        <w:t>H1-B visas are politically toxic—anti-immigration groups are mobilized against them, and pro-immigration groups dislike their piecemeal approach</w:t>
      </w:r>
    </w:p>
    <w:p w14:paraId="5F69C0A0" w14:textId="77777777" w:rsidR="00C5280A" w:rsidRPr="001A42F7" w:rsidRDefault="00C5280A" w:rsidP="00C5280A">
      <w:r w:rsidRPr="001A42F7">
        <w:rPr>
          <w:rStyle w:val="Style13ptBold"/>
        </w:rPr>
        <w:t>Kennedy 18-- Senior Lecturer, Policy and Governance Program at Australian National University, Ph.D. (Political Science) Harvard University</w:t>
      </w:r>
      <w:r w:rsidRPr="001A42F7">
        <w:rPr>
          <w:sz w:val="16"/>
        </w:rPr>
        <w:t xml:space="preserve"> (Andrew, “The Politics of Skilled Immigration: Explaining the Ups and Downs of the US H-1B Visa Program” </w:t>
      </w:r>
      <w:r w:rsidRPr="001A42F7">
        <w:rPr>
          <w:i/>
          <w:sz w:val="16"/>
        </w:rPr>
        <w:t xml:space="preserve">International Migration Review </w:t>
      </w:r>
      <w:r>
        <w:rPr>
          <w:sz w:val="16"/>
        </w:rPr>
        <w:t>p. 18</w:t>
      </w:r>
      <w:r>
        <w:rPr>
          <w:i/>
          <w:sz w:val="16"/>
        </w:rPr>
        <w:t xml:space="preserve"> </w:t>
      </w:r>
      <w:r w:rsidRPr="001A42F7">
        <w:rPr>
          <w:sz w:val="16"/>
        </w:rPr>
        <w:t>5/17/18 Accessed 7/16/17 Sagepub wtk)</w:t>
      </w:r>
    </w:p>
    <w:p w14:paraId="770FB35B" w14:textId="77777777" w:rsidR="00C5280A" w:rsidRPr="001A42F7" w:rsidRDefault="00C5280A" w:rsidP="00C5280A">
      <w:pPr>
        <w:rPr>
          <w:sz w:val="16"/>
        </w:rPr>
      </w:pPr>
      <w:r w:rsidRPr="001A42F7">
        <w:rPr>
          <w:rStyle w:val="StyleUnderline"/>
        </w:rPr>
        <w:t xml:space="preserve">The fluctuating H-1B program over the past two decades reflects a struggle </w:t>
      </w:r>
      <w:r w:rsidRPr="001A42F7">
        <w:rPr>
          <w:sz w:val="16"/>
        </w:rPr>
        <w:t>not</w:t>
      </w:r>
      <w:r>
        <w:rPr>
          <w:rStyle w:val="StyleUnderline"/>
        </w:rPr>
        <w:t xml:space="preserve"> </w:t>
      </w:r>
      <w:r w:rsidRPr="001A42F7">
        <w:rPr>
          <w:sz w:val="16"/>
        </w:rPr>
        <w:t xml:space="preserve">only between capital and labor but also </w:t>
      </w:r>
      <w:r w:rsidRPr="001A42F7">
        <w:rPr>
          <w:rStyle w:val="StyleUnderline"/>
        </w:rPr>
        <w:t>between capital and citizen groups</w:t>
      </w:r>
      <w:r w:rsidRPr="001A42F7">
        <w:rPr>
          <w:sz w:val="16"/>
        </w:rPr>
        <w:t xml:space="preserve">. </w:t>
      </w:r>
      <w:r w:rsidRPr="001A42F7">
        <w:rPr>
          <w:rStyle w:val="StyleUnderline"/>
        </w:rPr>
        <w:t>From</w:t>
      </w:r>
      <w:r>
        <w:rPr>
          <w:rStyle w:val="StyleUnderline"/>
        </w:rPr>
        <w:t xml:space="preserve"> </w:t>
      </w:r>
      <w:r w:rsidRPr="001A42F7">
        <w:rPr>
          <w:rStyle w:val="StyleUnderline"/>
        </w:rPr>
        <w:t>1998 to 2004, high-tech employers repeatedly prevailed over opposition from</w:t>
      </w:r>
      <w:r>
        <w:rPr>
          <w:rStyle w:val="StyleUnderline"/>
        </w:rPr>
        <w:t xml:space="preserve"> </w:t>
      </w:r>
      <w:r w:rsidRPr="001A42F7">
        <w:rPr>
          <w:rStyle w:val="StyleUnderline"/>
        </w:rPr>
        <w:t>labor and relatively small citizen groups, which were poorly positioned to mobilize</w:t>
      </w:r>
      <w:r>
        <w:rPr>
          <w:rStyle w:val="StyleUnderline"/>
        </w:rPr>
        <w:t xml:space="preserve"> </w:t>
      </w:r>
      <w:r w:rsidRPr="001A42F7">
        <w:rPr>
          <w:rStyle w:val="StyleUnderline"/>
        </w:rPr>
        <w:t>resistance to bills expanding the H-1B program.</w:t>
      </w:r>
      <w:r w:rsidRPr="001A42F7">
        <w:rPr>
          <w:sz w:val="16"/>
        </w:rPr>
        <w:t xml:space="preserve"> </w:t>
      </w:r>
      <w:r w:rsidRPr="001A42F7">
        <w:rPr>
          <w:rStyle w:val="StyleUnderline"/>
        </w:rPr>
        <w:t>After 2004, however, the emergence</w:t>
      </w:r>
      <w:r>
        <w:rPr>
          <w:rStyle w:val="StyleUnderline"/>
        </w:rPr>
        <w:t xml:space="preserve"> </w:t>
      </w:r>
      <w:r w:rsidRPr="001A42F7">
        <w:rPr>
          <w:rStyle w:val="StyleUnderline"/>
        </w:rPr>
        <w:t>of CIR on the US political agenda compelled high-tech employers to contend</w:t>
      </w:r>
      <w:r>
        <w:rPr>
          <w:rStyle w:val="StyleUnderline"/>
        </w:rPr>
        <w:t xml:space="preserve"> </w:t>
      </w:r>
      <w:r w:rsidRPr="001A42F7">
        <w:rPr>
          <w:rStyle w:val="StyleUnderline"/>
        </w:rPr>
        <w:t>with larger citizen groups with greater capacity for mass mobilization</w:t>
      </w:r>
      <w:r w:rsidRPr="001A42F7">
        <w:rPr>
          <w:sz w:val="16"/>
        </w:rPr>
        <w:t xml:space="preserve">. First, </w:t>
      </w:r>
      <w:r w:rsidRPr="001A42F7">
        <w:rPr>
          <w:rStyle w:val="StyleUnderline"/>
        </w:rPr>
        <w:t>the prospect of comprehensive liberalization helped spur a rapid increase in the</w:t>
      </w:r>
      <w:r>
        <w:rPr>
          <w:rStyle w:val="StyleUnderline"/>
        </w:rPr>
        <w:t xml:space="preserve"> </w:t>
      </w:r>
      <w:r w:rsidRPr="001A42F7">
        <w:rPr>
          <w:rStyle w:val="StyleUnderline"/>
        </w:rPr>
        <w:t>size of the organized anti-immigration movement</w:t>
      </w:r>
      <w:r w:rsidRPr="001A42F7">
        <w:rPr>
          <w:sz w:val="16"/>
        </w:rPr>
        <w:t xml:space="preserve">, particularly the group NumbersUSA. </w:t>
      </w:r>
      <w:r w:rsidRPr="001A42F7">
        <w:rPr>
          <w:rStyle w:val="StyleUnderline"/>
        </w:rPr>
        <w:t>This</w:t>
      </w:r>
      <w:r w:rsidRPr="001A42F7">
        <w:rPr>
          <w:sz w:val="16"/>
        </w:rPr>
        <w:t xml:space="preserve"> development </w:t>
      </w:r>
      <w:r w:rsidRPr="001A42F7">
        <w:rPr>
          <w:rStyle w:val="StyleUnderline"/>
        </w:rPr>
        <w:t xml:space="preserve">increased the potency of opposition to </w:t>
      </w:r>
      <w:r w:rsidRPr="001A42F7">
        <w:rPr>
          <w:rStyle w:val="Emphasis"/>
        </w:rPr>
        <w:t>any kind</w:t>
      </w:r>
      <w:r w:rsidRPr="001A42F7">
        <w:rPr>
          <w:rStyle w:val="StyleUnderline"/>
        </w:rPr>
        <w:t xml:space="preserve"> of legislation</w:t>
      </w:r>
      <w:r>
        <w:rPr>
          <w:rStyle w:val="StyleUnderline"/>
        </w:rPr>
        <w:t xml:space="preserve"> </w:t>
      </w:r>
      <w:r w:rsidRPr="001A42F7">
        <w:rPr>
          <w:rStyle w:val="StyleUnderline"/>
        </w:rPr>
        <w:t>expanding immigration.</w:t>
      </w:r>
      <w:r w:rsidRPr="001A42F7">
        <w:rPr>
          <w:sz w:val="16"/>
        </w:rPr>
        <w:t xml:space="preserve"> In addition, </w:t>
      </w:r>
      <w:r w:rsidRPr="001A42F7">
        <w:rPr>
          <w:rStyle w:val="StyleUnderline"/>
        </w:rPr>
        <w:t>CIR initiatives gave pro-immigration</w:t>
      </w:r>
      <w:r>
        <w:rPr>
          <w:rStyle w:val="StyleUnderline"/>
        </w:rPr>
        <w:t xml:space="preserve"> </w:t>
      </w:r>
      <w:r w:rsidRPr="001A42F7">
        <w:rPr>
          <w:rStyle w:val="StyleUnderline"/>
        </w:rPr>
        <w:t xml:space="preserve">groups a reason to </w:t>
      </w:r>
      <w:r w:rsidRPr="001A42F7">
        <w:rPr>
          <w:rStyle w:val="Emphasis"/>
        </w:rPr>
        <w:t>oppose piecemeal reforms</w:t>
      </w:r>
      <w:r w:rsidRPr="001A42F7">
        <w:rPr>
          <w:sz w:val="16"/>
        </w:rPr>
        <w:t xml:space="preserve">, </w:t>
      </w:r>
      <w:r w:rsidRPr="001A42F7">
        <w:rPr>
          <w:rStyle w:val="StyleUnderline"/>
        </w:rPr>
        <w:t>such as bills focusing on skilled</w:t>
      </w:r>
      <w:r>
        <w:rPr>
          <w:rStyle w:val="StyleUnderline"/>
        </w:rPr>
        <w:t xml:space="preserve"> </w:t>
      </w:r>
      <w:r w:rsidRPr="001A42F7">
        <w:rPr>
          <w:rStyle w:val="StyleUnderline"/>
        </w:rPr>
        <w:t>immigration</w:t>
      </w:r>
      <w:r w:rsidRPr="001A42F7">
        <w:rPr>
          <w:sz w:val="16"/>
        </w:rPr>
        <w:t xml:space="preserve">, which threatened to unravel the coalition needed to pass comprehensive legislation. Together, </w:t>
      </w:r>
      <w:r w:rsidRPr="001A42F7">
        <w:rPr>
          <w:rStyle w:val="StyleUnderline"/>
        </w:rPr>
        <w:t>these two forms of resistance prevented increases in the</w:t>
      </w:r>
      <w:r>
        <w:rPr>
          <w:rStyle w:val="StyleUnderline"/>
        </w:rPr>
        <w:t xml:space="preserve"> </w:t>
      </w:r>
      <w:r w:rsidRPr="001A42F7">
        <w:rPr>
          <w:rStyle w:val="StyleUnderline"/>
        </w:rPr>
        <w:t>H-1B cap</w:t>
      </w:r>
      <w:r w:rsidRPr="001A42F7">
        <w:rPr>
          <w:sz w:val="16"/>
        </w:rPr>
        <w:t xml:space="preserve"> after 2004.</w:t>
      </w:r>
    </w:p>
    <w:p w14:paraId="3060A637" w14:textId="77777777" w:rsidR="00C5280A" w:rsidRDefault="00C5280A" w:rsidP="00C5280A">
      <w:pPr>
        <w:pStyle w:val="Heading4"/>
      </w:pPr>
      <w:r>
        <w:t>H1-B visas cause partisan fights—important interest groups oppose and temporary visas are seen as outsourcing US jobs</w:t>
      </w:r>
    </w:p>
    <w:p w14:paraId="06D56513" w14:textId="77777777" w:rsidR="00C5280A" w:rsidRPr="00B1189A" w:rsidRDefault="00C5280A" w:rsidP="00C5280A">
      <w:r w:rsidRPr="004F0EF2">
        <w:rPr>
          <w:rStyle w:val="Style13ptBold"/>
        </w:rPr>
        <w:t>Malakoff 15-- Deputy News Editor of Science Magazine specializing in coverage of science policy, energy and the environment</w:t>
      </w:r>
      <w:r>
        <w:t xml:space="preserve"> </w:t>
      </w:r>
      <w:r w:rsidRPr="004F0EF2">
        <w:rPr>
          <w:sz w:val="16"/>
          <w:szCs w:val="16"/>
        </w:rPr>
        <w:t xml:space="preserve">(David, “U.S. House approves flat funding for DHS science amid fight over immigration policy” Science Magazine 1/14/15. Accessed 7/16/17 </w:t>
      </w:r>
      <w:hyperlink r:id="rId74" w:history="1">
        <w:r w:rsidRPr="004F0EF2">
          <w:rPr>
            <w:rStyle w:val="Hyperlink"/>
            <w:sz w:val="16"/>
            <w:szCs w:val="16"/>
          </w:rPr>
          <w:t>http://www.sciencemag.org/news/2015/01/us-house-approves-flat-funding-dhs-science-amid-fight-over-immigration-policy</w:t>
        </w:r>
      </w:hyperlink>
      <w:r w:rsidRPr="004F0EF2">
        <w:rPr>
          <w:sz w:val="16"/>
          <w:szCs w:val="16"/>
        </w:rPr>
        <w:t xml:space="preserve"> wtk)</w:t>
      </w:r>
    </w:p>
    <w:p w14:paraId="43933C41" w14:textId="77777777" w:rsidR="00C5280A" w:rsidRPr="00B1189A" w:rsidRDefault="00C5280A" w:rsidP="00C5280A">
      <w:pPr>
        <w:rPr>
          <w:sz w:val="16"/>
        </w:rPr>
      </w:pPr>
      <w:r w:rsidRPr="00B1189A">
        <w:rPr>
          <w:sz w:val="16"/>
        </w:rPr>
        <w:t xml:space="preserve">In the meantime, Senator </w:t>
      </w:r>
      <w:r w:rsidRPr="00B1189A">
        <w:rPr>
          <w:rStyle w:val="StyleUnderline"/>
        </w:rPr>
        <w:t>Orrin Hatch</w:t>
      </w:r>
      <w:r w:rsidRPr="00B1189A">
        <w:rPr>
          <w:sz w:val="16"/>
        </w:rPr>
        <w:t xml:space="preserve"> (R–UT) </w:t>
      </w:r>
      <w:r w:rsidRPr="00B1189A">
        <w:rPr>
          <w:rStyle w:val="StyleUnderline"/>
        </w:rPr>
        <w:t>and five allies are hoping to resolve</w:t>
      </w:r>
      <w:r w:rsidRPr="00B1189A">
        <w:rPr>
          <w:sz w:val="16"/>
        </w:rPr>
        <w:t xml:space="preserve"> at least one part of the immigration policy puzzle—</w:t>
      </w:r>
      <w:r w:rsidRPr="00B1189A">
        <w:rPr>
          <w:rStyle w:val="StyleUnderline"/>
        </w:rPr>
        <w:t xml:space="preserve">how to treat immigrants who come to the United States to </w:t>
      </w:r>
      <w:r w:rsidRPr="00B1189A">
        <w:rPr>
          <w:sz w:val="16"/>
        </w:rPr>
        <w:t xml:space="preserve">earn science, engineering, and other technical degrees or to </w:t>
      </w:r>
      <w:r w:rsidRPr="00B1189A">
        <w:rPr>
          <w:rStyle w:val="StyleUnderline"/>
        </w:rPr>
        <w:t>work in the high-tech sector</w:t>
      </w:r>
      <w:r w:rsidRPr="00B1189A">
        <w:rPr>
          <w:sz w:val="16"/>
        </w:rPr>
        <w:t xml:space="preserve">. Yesterday, they reintroduced the I-Squared Act, which would, among other things, increase the number of visas and residency permits available to immigrants with technical skills and allow their spouses to work. </w:t>
      </w:r>
      <w:r w:rsidRPr="00B1189A">
        <w:rPr>
          <w:rStyle w:val="StyleUnderline"/>
        </w:rPr>
        <w:t>The legislation aims to “help ensure the next generation of innovators and entrepreneurs get their start in America,</w:t>
      </w:r>
      <w:r w:rsidRPr="00B1189A">
        <w:rPr>
          <w:sz w:val="16"/>
        </w:rPr>
        <w:t xml:space="preserve"> no matter where they are born,” said co-sponsor Senator Amy Klobuchar (D–MN) in a statement accompanying release of the bill. The other co-sponsors are Senators Marco Rubio (R–FL), Chris Coons (D–DE), Jeff Flake (R–AZ), and Richard Blumenthal (D–CT). </w:t>
      </w:r>
      <w:r w:rsidRPr="00B1189A">
        <w:rPr>
          <w:rStyle w:val="StyleUnderline"/>
        </w:rPr>
        <w:t>But labor unions and some professional groups disagree, arguing that it will contribute to an oversupply of technical workers and help depress wages</w:t>
      </w:r>
      <w:r w:rsidRPr="00B1189A">
        <w:rPr>
          <w:sz w:val="16"/>
        </w:rPr>
        <w:t xml:space="preserve">. </w:t>
      </w:r>
      <w:r w:rsidRPr="00B1189A">
        <w:rPr>
          <w:rStyle w:val="StyleUnderline"/>
        </w:rPr>
        <w:t>The bill’s main purpose, critics argue, is to provide a steady supply of cheap foreign labor for U.S. firms, particularly in the information technology industry.</w:t>
      </w:r>
      <w:r>
        <w:rPr>
          <w:rStyle w:val="StyleUnderline"/>
        </w:rPr>
        <w:t xml:space="preserve"> </w:t>
      </w:r>
      <w:r w:rsidRPr="00B1189A">
        <w:rPr>
          <w:sz w:val="16"/>
        </w:rPr>
        <w:t>“</w:t>
      </w:r>
      <w:r w:rsidRPr="00B1189A">
        <w:rPr>
          <w:rStyle w:val="StyleUnderline"/>
        </w:rPr>
        <w:t>This is a wrong turn</w:t>
      </w:r>
      <w:r w:rsidRPr="00B1189A">
        <w:rPr>
          <w:sz w:val="16"/>
        </w:rPr>
        <w:t xml:space="preserve">,” said Russ Harrison, government relations director for IEEE-USA in Washington, D.C., in a statement about the bill. </w:t>
      </w:r>
      <w:r w:rsidRPr="00B1189A">
        <w:rPr>
          <w:rStyle w:val="StyleUnderline"/>
        </w:rPr>
        <w:t>The group</w:t>
      </w:r>
      <w:r w:rsidRPr="00B1189A">
        <w:rPr>
          <w:sz w:val="16"/>
        </w:rPr>
        <w:t xml:space="preserve">, which has some 200,000 members, </w:t>
      </w:r>
      <w:r w:rsidRPr="00B1189A">
        <w:rPr>
          <w:rStyle w:val="StyleUnderline"/>
        </w:rPr>
        <w:t>is particularly critical of provisions that would increase the number of temporary H-1B work visas available</w:t>
      </w:r>
      <w:r w:rsidRPr="00B1189A">
        <w:rPr>
          <w:sz w:val="16"/>
        </w:rPr>
        <w:t xml:space="preserve"> annually, from 65,000 to more than 100,000 and ultimately to as many as 300,000. </w:t>
      </w:r>
      <w:r w:rsidRPr="00B1189A">
        <w:rPr>
          <w:rStyle w:val="StyleUnderline"/>
        </w:rPr>
        <w:t>H1-B</w:t>
      </w:r>
      <w:r w:rsidRPr="00B1189A">
        <w:rPr>
          <w:sz w:val="16"/>
        </w:rPr>
        <w:t xml:space="preserve"> visas can remain valid for up to 6 years, so the </w:t>
      </w:r>
      <w:r w:rsidRPr="00B1189A">
        <w:rPr>
          <w:rStyle w:val="StyleUnderline"/>
        </w:rPr>
        <w:t>change could inject some 1.8 million new job applicants into the U.S. market</w:t>
      </w:r>
      <w:r w:rsidRPr="00B1189A">
        <w:rPr>
          <w:sz w:val="16"/>
        </w:rPr>
        <w:t xml:space="preserve">, the group estimates. </w:t>
      </w:r>
      <w:r w:rsidRPr="00B1189A">
        <w:rPr>
          <w:rStyle w:val="Emphasis"/>
        </w:rPr>
        <w:t>“The primary, practical function of the H-1B program is to outsource American high-tech jobs</w:t>
      </w:r>
      <w:r w:rsidRPr="00B1189A">
        <w:rPr>
          <w:sz w:val="16"/>
        </w:rPr>
        <w:t xml:space="preserve">,” Harrison said. Instead, the group says, </w:t>
      </w:r>
      <w:r w:rsidRPr="00B1189A">
        <w:rPr>
          <w:rStyle w:val="Emphasis"/>
        </w:rPr>
        <w:t>the United States should downplay temporary visas</w:t>
      </w:r>
      <w:r w:rsidRPr="00B1189A">
        <w:rPr>
          <w:sz w:val="16"/>
        </w:rPr>
        <w:t xml:space="preserve"> in favor of granting permanent residency (so-called green cards) to highly skilled workers. “We need more green cards, not more guest workers,” Harrison said.</w:t>
      </w:r>
    </w:p>
    <w:p w14:paraId="027B65DB" w14:textId="77777777" w:rsidR="00C5280A" w:rsidRPr="003C3354" w:rsidRDefault="00C5280A" w:rsidP="00C5280A">
      <w:pPr>
        <w:pStyle w:val="Heading4"/>
        <w:rPr>
          <w:rStyle w:val="Emphasis"/>
          <w:b/>
        </w:rPr>
      </w:pPr>
      <w:r w:rsidRPr="003C3354">
        <w:rPr>
          <w:rStyle w:val="Emphasis"/>
          <w:b/>
        </w:rPr>
        <w:t xml:space="preserve">GOP is at odds with an increase of H-1B visas, those who </w:t>
      </w:r>
      <w:r>
        <w:rPr>
          <w:rStyle w:val="Emphasis"/>
          <w:b/>
        </w:rPr>
        <w:t>vote for it face voter backlash</w:t>
      </w:r>
      <w:r w:rsidRPr="003C3354">
        <w:rPr>
          <w:rStyle w:val="Emphasis"/>
          <w:b/>
        </w:rPr>
        <w:t>, tensions with Democrats escalate toppling congressional balance</w:t>
      </w:r>
    </w:p>
    <w:p w14:paraId="52FF26AC" w14:textId="77777777" w:rsidR="00C5280A" w:rsidRPr="002137C5" w:rsidRDefault="00C5280A" w:rsidP="00C5280A">
      <w:pPr>
        <w:rPr>
          <w:rStyle w:val="Emphasis"/>
          <w:rFonts w:eastAsia="Times New Roman" w:cs="Times New Roman"/>
          <w:b w:val="0"/>
          <w:iCs w:val="0"/>
          <w:color w:val="000000" w:themeColor="text1"/>
        </w:rPr>
      </w:pPr>
      <w:r w:rsidRPr="003C3354">
        <w:rPr>
          <w:rStyle w:val="Emphasis"/>
          <w:szCs w:val="26"/>
        </w:rPr>
        <w:t xml:space="preserve">Nix and Brody, 18 </w:t>
      </w:r>
      <w:r w:rsidRPr="00681C69">
        <w:rPr>
          <w:rStyle w:val="Emphasis"/>
          <w:b w:val="0"/>
          <w:sz w:val="16"/>
          <w:szCs w:val="16"/>
        </w:rPr>
        <w:t>[</w:t>
      </w:r>
      <w:r w:rsidRPr="00681C69">
        <w:rPr>
          <w:rStyle w:val="Emphasis"/>
          <w:b w:val="0"/>
          <w:color w:val="000000" w:themeColor="text1"/>
          <w:sz w:val="16"/>
          <w:szCs w:val="16"/>
        </w:rPr>
        <w:t xml:space="preserve">Naomi Nix, political analyst at Bloomberg who has worked on </w:t>
      </w:r>
      <w:r w:rsidRPr="00681C69">
        <w:rPr>
          <w:rFonts w:eastAsia="Times New Roman" w:cs="Arial"/>
          <w:color w:val="000000" w:themeColor="text1"/>
          <w:sz w:val="16"/>
          <w:szCs w:val="16"/>
          <w:shd w:val="clear" w:color="auto" w:fill="FFFFFF"/>
        </w:rPr>
        <w:t>news, political analysis, commentary, long-form features, polling, original video, interactive graphics, and more.</w:t>
      </w:r>
      <w:r w:rsidRPr="00681C69">
        <w:rPr>
          <w:rFonts w:eastAsia="Times New Roman" w:cs="Times New Roman"/>
          <w:color w:val="000000" w:themeColor="text1"/>
          <w:sz w:val="16"/>
          <w:szCs w:val="16"/>
        </w:rPr>
        <w:t xml:space="preserve"> </w:t>
      </w:r>
      <w:r w:rsidRPr="00681C69">
        <w:rPr>
          <w:rStyle w:val="Emphasis"/>
          <w:b w:val="0"/>
          <w:color w:val="000000" w:themeColor="text1"/>
          <w:sz w:val="16"/>
          <w:szCs w:val="16"/>
        </w:rPr>
        <w:t xml:space="preserve">Ben Brody, </w:t>
      </w:r>
      <w:r w:rsidRPr="00681C69">
        <w:rPr>
          <w:rFonts w:eastAsia="Times New Roman" w:cs="Arial"/>
          <w:color w:val="000000" w:themeColor="text1"/>
          <w:sz w:val="16"/>
          <w:szCs w:val="16"/>
          <w:shd w:val="clear" w:color="auto" w:fill="FFFFFF"/>
        </w:rPr>
        <w:t xml:space="preserve">writes about politics from Washington, D.C. He has written about government and business for CNNMoney, Ad Age, and Westchester Magazine. </w:t>
      </w:r>
      <w:r w:rsidRPr="00681C69">
        <w:rPr>
          <w:rStyle w:val="Emphasis"/>
          <w:b w:val="0"/>
          <w:color w:val="000000" w:themeColor="text1"/>
          <w:sz w:val="16"/>
          <w:szCs w:val="16"/>
        </w:rPr>
        <w:t xml:space="preserve">Bloomberg, 1/25/18, “GOP lawmaker wants to more than double High Skilled Workers Visas”, </w:t>
      </w:r>
      <w:hyperlink r:id="rId75" w:history="1">
        <w:r w:rsidRPr="00681C69">
          <w:rPr>
            <w:rStyle w:val="Hyperlink"/>
            <w:color w:val="000000" w:themeColor="text1"/>
            <w:sz w:val="16"/>
            <w:szCs w:val="16"/>
          </w:rPr>
          <w:t>https://www.bloomberg.com/news/articles/2018-01-24/gop-lawmaker-seeks-to-more-than-double-high-skilled-worker-visas</w:t>
        </w:r>
      </w:hyperlink>
      <w:r w:rsidRPr="00681C69">
        <w:rPr>
          <w:rStyle w:val="Emphasis"/>
          <w:b w:val="0"/>
          <w:color w:val="000000" w:themeColor="text1"/>
          <w:sz w:val="16"/>
          <w:szCs w:val="16"/>
        </w:rPr>
        <w:t>, accessed 7/12/18] SC</w:t>
      </w:r>
    </w:p>
    <w:p w14:paraId="217B8375" w14:textId="77777777" w:rsidR="00C5280A" w:rsidRPr="00C006BF" w:rsidRDefault="00C5280A" w:rsidP="00C5280A">
      <w:pPr>
        <w:pStyle w:val="NormalWeb"/>
        <w:spacing w:before="0" w:beforeAutospacing="0" w:after="0" w:afterAutospacing="0"/>
        <w:textAlignment w:val="baseline"/>
        <w:rPr>
          <w:rFonts w:ascii="Calibri" w:hAnsi="Calibri"/>
          <w:color w:val="000000"/>
          <w:sz w:val="16"/>
          <w:szCs w:val="14"/>
        </w:rPr>
      </w:pPr>
      <w:r w:rsidRPr="00C006BF">
        <w:rPr>
          <w:rFonts w:ascii="Calibri" w:hAnsi="Calibri"/>
          <w:color w:val="000000"/>
          <w:sz w:val="16"/>
          <w:szCs w:val="14"/>
        </w:rPr>
        <w:t>The proposal by Hatch, chairman of the Finance Committee and the longest-serving Republican in the Senate, would increase the number of visas offered through the H-1B program from a maximum of 85,000, while also giving holders of advanced degrees a bigger priority in the selection process</w:t>
      </w:r>
      <w:r w:rsidRPr="00C006BF">
        <w:rPr>
          <w:rFonts w:ascii="Calibri" w:hAnsi="Calibri"/>
          <w:color w:val="000000"/>
          <w:sz w:val="16"/>
        </w:rPr>
        <w:t>.</w:t>
      </w:r>
      <w:r w:rsidRPr="00C006BF">
        <w:rPr>
          <w:rFonts w:ascii="Calibri" w:hAnsi="Calibri"/>
          <w:sz w:val="16"/>
        </w:rPr>
        <w:t xml:space="preserve"> </w:t>
      </w:r>
      <w:r w:rsidRPr="004C5F2B">
        <w:rPr>
          <w:rStyle w:val="StyleUnderline"/>
        </w:rPr>
        <w:t>"This bill really encapsulates how the tech industry thinks the U.S. high-skilled immigration system should look to keep us competitive in the global marketplace and allow us to attract and retain world-class talent,"</w:t>
      </w:r>
      <w:r w:rsidRPr="00C006BF">
        <w:rPr>
          <w:rFonts w:ascii="Calibri" w:hAnsi="Calibri"/>
          <w:color w:val="000000"/>
          <w:sz w:val="16"/>
        </w:rPr>
        <w:t xml:space="preserve"> </w:t>
      </w:r>
      <w:r w:rsidRPr="00C006BF">
        <w:rPr>
          <w:rFonts w:ascii="Calibri" w:hAnsi="Calibri"/>
          <w:color w:val="000000"/>
          <w:sz w:val="16"/>
          <w:szCs w:val="14"/>
        </w:rPr>
        <w:t xml:space="preserve">said Andy Halataei, senior vice president of government affairs at the Information Technology Industry Council, a trade group that counts Google, Intel Corp., Microsoft Corp. and other tech companies among its membership. </w:t>
      </w:r>
      <w:r w:rsidRPr="00C006BF">
        <w:rPr>
          <w:rFonts w:ascii="Calibri" w:hAnsi="Calibri"/>
          <w:color w:val="000000"/>
          <w:sz w:val="16"/>
        </w:rPr>
        <w:t>"</w:t>
      </w:r>
      <w:r w:rsidRPr="004C5F2B">
        <w:rPr>
          <w:rStyle w:val="StyleUnderline"/>
        </w:rPr>
        <w:t>This bill allows us to start by keeping the people that we educate here in the United States instead of forcing them to leave and go compete against us in other countries,"</w:t>
      </w:r>
      <w:r w:rsidRPr="00C006BF">
        <w:rPr>
          <w:rFonts w:ascii="Calibri" w:hAnsi="Calibri"/>
          <w:color w:val="000000"/>
          <w:sz w:val="16"/>
        </w:rPr>
        <w:t xml:space="preserve"> </w:t>
      </w:r>
      <w:r w:rsidRPr="00C006BF">
        <w:rPr>
          <w:rFonts w:ascii="Calibri" w:hAnsi="Calibri"/>
          <w:color w:val="000000"/>
          <w:sz w:val="16"/>
          <w:szCs w:val="14"/>
        </w:rPr>
        <w:t>he said, adding that American science and technology education doesn’t produce enough graduates to keep up with job demand.</w:t>
      </w:r>
      <w:r w:rsidRPr="00C006BF">
        <w:rPr>
          <w:rStyle w:val="Emphasis"/>
          <w:b w:val="0"/>
          <w:color w:val="000000"/>
          <w:sz w:val="16"/>
          <w:szCs w:val="14"/>
        </w:rPr>
        <w:t xml:space="preserve"> </w:t>
      </w:r>
      <w:r w:rsidRPr="004C5F2B">
        <w:rPr>
          <w:rStyle w:val="StyleUnderline"/>
        </w:rPr>
        <w:t>The legislation, however, has its critics.</w:t>
      </w:r>
      <w:r w:rsidRPr="00C006BF">
        <w:rPr>
          <w:rFonts w:ascii="Calibri" w:hAnsi="Calibri"/>
          <w:color w:val="000000"/>
          <w:sz w:val="16"/>
        </w:rPr>
        <w:t xml:space="preserve"> </w:t>
      </w:r>
      <w:r w:rsidRPr="00C006BF">
        <w:rPr>
          <w:rFonts w:ascii="Calibri" w:hAnsi="Calibri"/>
          <w:color w:val="000000"/>
          <w:sz w:val="16"/>
          <w:szCs w:val="14"/>
        </w:rPr>
        <w:t xml:space="preserve">Paul Almeida, president of the Department for Professional Employees, AFL-CIO, said it would more than double the size of the H-1B program without adequate protections for Americans or H-1B workers. </w:t>
      </w:r>
      <w:r w:rsidRPr="004C5F2B">
        <w:rPr>
          <w:rStyle w:val="StyleUnderline"/>
        </w:rPr>
        <w:t>The proposal would allow corporations to keep using the H-1B program to "lower standards, outsource and offshore good jobs, and pay H-1B workers below market wages in arrangements where employers hold far too much power,"</w:t>
      </w:r>
      <w:r w:rsidRPr="00C006BF">
        <w:rPr>
          <w:rFonts w:ascii="Calibri" w:hAnsi="Calibri"/>
          <w:color w:val="000000"/>
          <w:sz w:val="16"/>
        </w:rPr>
        <w:t xml:space="preserve"> </w:t>
      </w:r>
      <w:r w:rsidRPr="00C006BF">
        <w:rPr>
          <w:rFonts w:ascii="Calibri" w:hAnsi="Calibri"/>
          <w:color w:val="000000"/>
          <w:sz w:val="16"/>
          <w:szCs w:val="14"/>
        </w:rPr>
        <w:t xml:space="preserve">Almeida said in a statement. Hatch, who plans to retire when his term ends early next year, </w:t>
      </w:r>
      <w:hyperlink r:id="rId76" w:tgtFrame="_blank" w:tooltip="Hatch to Reintroduce Bill Changing Highly Skilled Worker Visas" w:history="1">
        <w:r w:rsidRPr="00C006BF">
          <w:rPr>
            <w:rStyle w:val="Hyperlink"/>
            <w:rFonts w:ascii="Calibri" w:hAnsi="Calibri"/>
            <w:color w:val="000000"/>
            <w:sz w:val="16"/>
            <w:szCs w:val="14"/>
            <w:bdr w:val="none" w:sz="0" w:space="0" w:color="auto" w:frame="1"/>
          </w:rPr>
          <w:t>previously</w:t>
        </w:r>
      </w:hyperlink>
      <w:r w:rsidRPr="00C006BF">
        <w:rPr>
          <w:rFonts w:ascii="Calibri" w:hAnsi="Calibri"/>
          <w:color w:val="000000"/>
          <w:sz w:val="16"/>
          <w:szCs w:val="14"/>
        </w:rPr>
        <w:t xml:space="preserve"> </w:t>
      </w:r>
      <w:hyperlink r:id="rId77" w:tgtFrame="_blank" w:tooltip="Senate Panel Approves Immigration Plan With Hatch’s Changes (1)" w:history="1">
        <w:r w:rsidRPr="00C006BF">
          <w:rPr>
            <w:rStyle w:val="Hyperlink"/>
            <w:rFonts w:ascii="Calibri" w:hAnsi="Calibri"/>
            <w:color w:val="000000"/>
            <w:sz w:val="16"/>
            <w:szCs w:val="14"/>
            <w:bdr w:val="none" w:sz="0" w:space="0" w:color="auto" w:frame="1"/>
          </w:rPr>
          <w:t>introduced</w:t>
        </w:r>
      </w:hyperlink>
      <w:r w:rsidRPr="00C006BF">
        <w:rPr>
          <w:rFonts w:ascii="Calibri" w:hAnsi="Calibri"/>
          <w:color w:val="000000"/>
          <w:sz w:val="16"/>
          <w:szCs w:val="14"/>
        </w:rPr>
        <w:t xml:space="preserve"> a version of the legislation with bipartisan support. Democratic Senator Chris Coons of Delaware, who co-sponsored the previous version, was said to have helped draft the new legislation but was not immediately signing on, according to two people familiar with the matter. </w:t>
      </w:r>
      <w:r w:rsidRPr="004C5F2B">
        <w:rPr>
          <w:rStyle w:val="Emphasis"/>
        </w:rPr>
        <w:t>Lawmakers have been split largely along partisan lines over immigration,</w:t>
      </w:r>
      <w:r w:rsidRPr="00C006BF">
        <w:rPr>
          <w:rFonts w:ascii="Calibri" w:hAnsi="Calibri"/>
          <w:color w:val="000000"/>
          <w:sz w:val="16"/>
        </w:rPr>
        <w:t xml:space="preserve"> most recently over the fate of 690,000 undocumented immigrants who have been protected under a soon-to-end program called Deferred Action for Childhood Arrivals, or DACA. </w:t>
      </w:r>
      <w:r w:rsidRPr="004C5F2B">
        <w:rPr>
          <w:rStyle w:val="Emphasis"/>
        </w:rPr>
        <w:t>Democrats had demanded that spending legislation include shielding those immigrants from deportation, while many Republicans objected</w:t>
      </w:r>
      <w:r w:rsidRPr="004C5F2B">
        <w:rPr>
          <w:rStyle w:val="StyleUnderline"/>
        </w:rPr>
        <w:t xml:space="preserve">. Lawmakers passed the spending measure without dealing with the issue and are now seeking to negotiate a compromise. </w:t>
      </w:r>
      <w:r w:rsidRPr="004C5F2B">
        <w:rPr>
          <w:rStyle w:val="Emphasis"/>
        </w:rPr>
        <w:t>A comprehensive immigration bill in 2013, which Hatch supported, also would have expanded the H-1B program. It collapsed when then-House Speaker John Boehner refused to bring it to a vote. Republicans who supported the measure also faced a backlash from voters who wanted to restrict immigration.</w:t>
      </w:r>
      <w:r w:rsidRPr="004C5F2B">
        <w:rPr>
          <w:rStyle w:val="StyleUnderline"/>
        </w:rPr>
        <w:t xml:space="preserve"> In addition to the provisions for high-skilled immigrants, the legislation would eliminate caps on how many permanent residents can come from a particular country -- a provision that has often stymied workers from India and China. </w:t>
      </w:r>
      <w:r w:rsidRPr="00C006BF">
        <w:rPr>
          <w:rFonts w:ascii="Calibri" w:hAnsi="Calibri"/>
          <w:color w:val="000000"/>
          <w:sz w:val="16"/>
          <w:szCs w:val="14"/>
        </w:rPr>
        <w:t xml:space="preserve">It would also create more exemptions from an overall cap on those authorized to live and work in the U.S. permanently, including for some family members and those with advanced degrees in science and technology. "There’s a worldwide demand for highly skilled employees, and when they have their choice of places to go, they’re going to want to know that they can take their spouse with them and their children with them and that their spouse will also be able to work and contribute," said Halataei of the tech trade group. The bill also would expand eligibility of spouses of the H-1B holders to work. The Department of Homeland Security </w:t>
      </w:r>
      <w:hyperlink r:id="rId78" w:tgtFrame="_blank" w:tooltip="Tech Industry Urges U.S. to Keep Work Permits for H-1B Spouses" w:history="1">
        <w:r w:rsidRPr="00C006BF">
          <w:rPr>
            <w:rStyle w:val="Hyperlink"/>
            <w:rFonts w:ascii="Calibri" w:hAnsi="Calibri"/>
            <w:color w:val="000000"/>
            <w:sz w:val="16"/>
            <w:szCs w:val="14"/>
            <w:bdr w:val="none" w:sz="0" w:space="0" w:color="auto" w:frame="1"/>
          </w:rPr>
          <w:t>plans</w:t>
        </w:r>
      </w:hyperlink>
      <w:r w:rsidRPr="00C006BF">
        <w:rPr>
          <w:rFonts w:ascii="Calibri" w:hAnsi="Calibri"/>
          <w:color w:val="000000"/>
          <w:sz w:val="16"/>
          <w:szCs w:val="14"/>
        </w:rPr>
        <w:t xml:space="preserve"> to issue a proposal to remove the work eligibility of the spouses, according to its fall 2017 agenda.</w:t>
      </w:r>
    </w:p>
    <w:p w14:paraId="1A6EEA5C" w14:textId="77777777" w:rsidR="00C5280A" w:rsidRDefault="00C5280A" w:rsidP="00C5280A">
      <w:pPr>
        <w:pStyle w:val="Heading4"/>
      </w:pPr>
      <w:r>
        <w:t xml:space="preserve">Trump is cracking down on H1-B which causes the plan to heighten internal tension within the GOP party </w:t>
      </w:r>
    </w:p>
    <w:p w14:paraId="2C219082" w14:textId="77777777" w:rsidR="00C5280A" w:rsidRPr="00C40983" w:rsidRDefault="00C5280A" w:rsidP="00C5280A">
      <w:r w:rsidRPr="00C40983">
        <w:rPr>
          <w:rStyle w:val="Style13ptBold"/>
        </w:rPr>
        <w:t>Crunden, 18</w:t>
      </w:r>
      <w:r w:rsidRPr="00C40983">
        <w:t xml:space="preserve"> </w:t>
      </w:r>
      <w:r w:rsidRPr="00C40983">
        <w:rPr>
          <w:sz w:val="14"/>
        </w:rPr>
        <w:t xml:space="preserve">[ E. A. Crunden, political analyst and writer at THINKPROGRESS news site, Thinkprogress, 1/6/18, “Trump says he wanted High Skilled immigrants. Now he’s forcing them out”, </w:t>
      </w:r>
      <w:hyperlink r:id="rId79" w:history="1">
        <w:r w:rsidRPr="00C40983">
          <w:rPr>
            <w:rStyle w:val="Hyperlink"/>
            <w:sz w:val="14"/>
          </w:rPr>
          <w:t>https://thinkprogress.org/h1b-green-card-trump-crackdown/</w:t>
        </w:r>
      </w:hyperlink>
      <w:r w:rsidRPr="00C40983">
        <w:rPr>
          <w:sz w:val="14"/>
        </w:rPr>
        <w:t>, accessed 7/12/18] SC</w:t>
      </w:r>
    </w:p>
    <w:p w14:paraId="1EB190D6" w14:textId="77777777" w:rsidR="00C5280A" w:rsidRPr="00610B46" w:rsidRDefault="00C5280A" w:rsidP="00C5280A">
      <w:pPr>
        <w:pStyle w:val="NormalWeb"/>
        <w:shd w:val="clear" w:color="auto" w:fill="FFFFFF"/>
        <w:rPr>
          <w:rFonts w:ascii="Calibri" w:hAnsi="Calibri"/>
          <w:color w:val="000000"/>
          <w:sz w:val="22"/>
        </w:rPr>
      </w:pPr>
      <w:r w:rsidRPr="00610B46">
        <w:rPr>
          <w:rStyle w:val="StyleUnderline"/>
        </w:rPr>
        <w:t xml:space="preserve">President Trump’s administration is reportedly considering cracking down on visas for highly skilled workers, this time with potential repercussions for hundreds of thousands of recipients with pending green card applications. According to sources that spoke with McClatchy reporters, the Department of Homeland Security (DHS) is </w:t>
      </w:r>
      <w:hyperlink r:id="rId80" w:history="1">
        <w:r w:rsidRPr="00610B46">
          <w:rPr>
            <w:rStyle w:val="StyleUnderline"/>
          </w:rPr>
          <w:t>considering new regulations ending extensions for H-1Bs</w:t>
        </w:r>
      </w:hyperlink>
      <w:r w:rsidRPr="00610B46">
        <w:rPr>
          <w:rStyle w:val="StyleUnderline"/>
        </w:rPr>
        <w:t xml:space="preserve"> — visas for skilled workers in a range of fields like technology, research, and education.</w:t>
      </w:r>
      <w:r w:rsidRPr="00610B46">
        <w:rPr>
          <w:rFonts w:ascii="Calibri" w:hAnsi="Calibri"/>
          <w:color w:val="000000"/>
          <w:sz w:val="22"/>
        </w:rPr>
        <w:t xml:space="preserve"> </w:t>
      </w:r>
      <w:r w:rsidRPr="00610B46">
        <w:rPr>
          <w:rFonts w:ascii="Calibri" w:hAnsi="Calibri"/>
          <w:color w:val="000000"/>
          <w:sz w:val="14"/>
          <w:szCs w:val="14"/>
        </w:rPr>
        <w:t xml:space="preserve">Foreign students hoping to stay and work in research, advocacy, and the non-profit sector </w:t>
      </w:r>
      <w:hyperlink r:id="rId81" w:history="1">
        <w:r w:rsidRPr="00610B46">
          <w:rPr>
            <w:rStyle w:val="Hyperlink"/>
            <w:rFonts w:ascii="Calibri" w:hAnsi="Calibri"/>
            <w:sz w:val="14"/>
            <w:szCs w:val="14"/>
          </w:rPr>
          <w:t>are also among those who rely on H-1Bs</w:t>
        </w:r>
      </w:hyperlink>
      <w:r w:rsidRPr="00610B46">
        <w:rPr>
          <w:rFonts w:ascii="Calibri" w:hAnsi="Calibri"/>
          <w:color w:val="000000"/>
          <w:sz w:val="14"/>
          <w:szCs w:val="14"/>
        </w:rPr>
        <w:t>. The visa is typically offered for three years with the option of renewal up to six years.</w:t>
      </w:r>
      <w:r w:rsidRPr="00610B46">
        <w:rPr>
          <w:rFonts w:ascii="Calibri" w:hAnsi="Calibri"/>
          <w:color w:val="000000"/>
          <w:sz w:val="22"/>
        </w:rPr>
        <w:t xml:space="preserve"> </w:t>
      </w:r>
      <w:r w:rsidRPr="00610B46">
        <w:rPr>
          <w:rStyle w:val="StyleUnderline"/>
        </w:rPr>
        <w:t>“The idea is to create a sort of ‘self-deportation’ of hundreds of thousands of Indian tech workers in the United States to open up those jobs for Americans,” said one source from the government on the matter. The Trump administration has taken a hardline approach to immigration thus far, cracking down on undocumented immigrants and calling for harsh punishments for so-called sanctuary cities.</w:t>
      </w:r>
      <w:r w:rsidRPr="00610B46">
        <w:rPr>
          <w:rFonts w:ascii="Calibri" w:hAnsi="Calibri"/>
          <w:color w:val="000000"/>
          <w:sz w:val="22"/>
        </w:rPr>
        <w:t xml:space="preserve"> </w:t>
      </w:r>
      <w:r w:rsidRPr="00610B46">
        <w:rPr>
          <w:rFonts w:ascii="Calibri" w:hAnsi="Calibri"/>
          <w:color w:val="000000"/>
          <w:sz w:val="14"/>
          <w:szCs w:val="14"/>
        </w:rPr>
        <w:t xml:space="preserve">The president </w:t>
      </w:r>
      <w:hyperlink r:id="rId82" w:history="1">
        <w:r w:rsidRPr="00610B46">
          <w:rPr>
            <w:rStyle w:val="Hyperlink"/>
            <w:rFonts w:ascii="Calibri" w:hAnsi="Calibri"/>
            <w:sz w:val="14"/>
            <w:szCs w:val="14"/>
          </w:rPr>
          <w:t>has also endorsed</w:t>
        </w:r>
      </w:hyperlink>
      <w:r w:rsidRPr="00610B46">
        <w:rPr>
          <w:rFonts w:ascii="Calibri" w:hAnsi="Calibri"/>
          <w:color w:val="000000"/>
          <w:sz w:val="14"/>
          <w:szCs w:val="14"/>
        </w:rPr>
        <w:t xml:space="preserve"> the </w:t>
      </w:r>
      <w:hyperlink r:id="rId83" w:tgtFrame="_blank" w:history="1">
        <w:r w:rsidRPr="00610B46">
          <w:rPr>
            <w:rStyle w:val="Hyperlink"/>
            <w:rFonts w:ascii="Calibri" w:hAnsi="Calibri"/>
            <w:sz w:val="14"/>
            <w:szCs w:val="14"/>
          </w:rPr>
          <w:t>Reforming American Immigration for a Strong Economy (RAISE) Act</w:t>
        </w:r>
      </w:hyperlink>
      <w:r w:rsidRPr="00610B46">
        <w:rPr>
          <w:rFonts w:ascii="Calibri" w:hAnsi="Calibri"/>
          <w:color w:val="000000"/>
          <w:sz w:val="14"/>
          <w:szCs w:val="14"/>
        </w:rPr>
        <w:t xml:space="preserve"> introduced by Republican Sens. Tom Cotton (AR) and David Perdue (GA) last August, which attempts to cut immigration to the United States in half — from approximately 1 million people to only 500,000 — through a reduction in the number of green cards issued. The RAISE Act has since stalled in the Senate,</w:t>
      </w:r>
      <w:r w:rsidRPr="00610B46">
        <w:rPr>
          <w:rFonts w:ascii="Calibri" w:hAnsi="Calibri"/>
          <w:color w:val="000000"/>
          <w:sz w:val="22"/>
        </w:rPr>
        <w:t xml:space="preserve"> </w:t>
      </w:r>
      <w:r w:rsidRPr="00610B46">
        <w:rPr>
          <w:rStyle w:val="StyleUnderline"/>
        </w:rPr>
        <w:t xml:space="preserve">but the White House hasn’t given up on curbing immigration, with the president now seemingly turning his sights back on H-1B visas. In April, Trump </w:t>
      </w:r>
      <w:hyperlink r:id="rId84" w:history="1">
        <w:r w:rsidRPr="00610B46">
          <w:rPr>
            <w:rStyle w:val="StyleUnderline"/>
          </w:rPr>
          <w:t>fulfilled a campaign promise</w:t>
        </w:r>
      </w:hyperlink>
      <w:r w:rsidRPr="00610B46">
        <w:rPr>
          <w:rStyle w:val="StyleUnderline"/>
        </w:rPr>
        <w:t xml:space="preserve"> and signed the “Buy American, Hire American” executive order cracking down on the visa.</w:t>
      </w:r>
      <w:r w:rsidRPr="00610B46">
        <w:rPr>
          <w:rFonts w:ascii="Calibri" w:hAnsi="Calibri"/>
          <w:color w:val="000000"/>
          <w:sz w:val="22"/>
        </w:rPr>
        <w:t xml:space="preserve"> </w:t>
      </w:r>
      <w:r w:rsidRPr="00610B46">
        <w:rPr>
          <w:rStyle w:val="StyleUnderline"/>
        </w:rPr>
        <w:t xml:space="preserve">At the time, Trump </w:t>
      </w:r>
      <w:hyperlink r:id="rId85" w:history="1">
        <w:r w:rsidRPr="00610B46">
          <w:rPr>
            <w:rStyle w:val="StyleUnderline"/>
          </w:rPr>
          <w:t>claimed</w:t>
        </w:r>
      </w:hyperlink>
      <w:r w:rsidRPr="00610B46">
        <w:rPr>
          <w:rStyle w:val="StyleUnderline"/>
        </w:rPr>
        <w:t xml:space="preserve"> the move was a win for blue-collar Americans out of jobs. But the realities of the visa, which provides one of the only feasible paths to documented immigration for many people in white-collar jobs, are much more complicated. While undocumented immigrants face a far steeper battle to stay in the United States, immigrants struggling to find documented employer sponsorship like the kind required by the H-1B </w:t>
      </w:r>
      <w:hyperlink r:id="rId86" w:history="1">
        <w:r w:rsidRPr="00610B46">
          <w:rPr>
            <w:rStyle w:val="StyleUnderline"/>
          </w:rPr>
          <w:t>also face a great deal of paperwork, money, and waiting</w:t>
        </w:r>
      </w:hyperlink>
      <w:r w:rsidRPr="00610B46">
        <w:rPr>
          <w:rFonts w:ascii="Calibri" w:hAnsi="Calibri"/>
          <w:color w:val="000000"/>
          <w:sz w:val="22"/>
        </w:rPr>
        <w:t xml:space="preserve">, </w:t>
      </w:r>
      <w:r w:rsidRPr="00610B46">
        <w:rPr>
          <w:rFonts w:ascii="Calibri" w:hAnsi="Calibri"/>
          <w:color w:val="000000"/>
          <w:sz w:val="14"/>
          <w:szCs w:val="14"/>
        </w:rPr>
        <w:t xml:space="preserve">often suffering mental health issues as a result. Many immigrants working on H-1B visas also apply for green cards. For citizens from certain countries, however, </w:t>
      </w:r>
      <w:hyperlink r:id="rId87" w:history="1">
        <w:r w:rsidRPr="00610B46">
          <w:rPr>
            <w:rStyle w:val="Hyperlink"/>
            <w:rFonts w:ascii="Calibri" w:hAnsi="Calibri"/>
            <w:sz w:val="14"/>
            <w:szCs w:val="14"/>
          </w:rPr>
          <w:t>per-country restrictions</w:t>
        </w:r>
      </w:hyperlink>
      <w:r w:rsidRPr="00610B46">
        <w:rPr>
          <w:rFonts w:ascii="Calibri" w:hAnsi="Calibri"/>
          <w:color w:val="000000"/>
          <w:sz w:val="14"/>
          <w:szCs w:val="14"/>
        </w:rPr>
        <w:t xml:space="preserve"> create a backlog. That means nationals from countries like India have to wait much longer for permanent residency — running out their H-1B visas in the meantime. The extension allows them to stay until their residency is established, something the Trump administration wants to end.</w:t>
      </w:r>
    </w:p>
    <w:p w14:paraId="1D0E31C5" w14:textId="77777777" w:rsidR="00C5280A" w:rsidRDefault="00C5280A" w:rsidP="00C5280A">
      <w:pPr>
        <w:pStyle w:val="Heading4"/>
      </w:pPr>
      <w:r>
        <w:t>Trump increasing difficulty of H-1B application – RFE rate increased</w:t>
      </w:r>
    </w:p>
    <w:p w14:paraId="449805BE" w14:textId="77777777" w:rsidR="00C5280A" w:rsidRDefault="00C5280A" w:rsidP="00C5280A">
      <w:r w:rsidRPr="002C77AA">
        <w:rPr>
          <w:rFonts w:eastAsiaTheme="majorEastAsia" w:cstheme="majorBidi"/>
          <w:b/>
          <w:iCs/>
          <w:sz w:val="26"/>
        </w:rPr>
        <w:t xml:space="preserve">Campoy ’18 </w:t>
      </w:r>
      <w:r>
        <w:t xml:space="preserve">– writer at Quartz, ex-writer for Wall Street Journal, winner of Gerald Loeb Award [Ana, Quartz, January 11, 2018, “Trump is quietly swamping visa applicants in extra paperwork”, </w:t>
      </w:r>
      <w:hyperlink r:id="rId88" w:history="1">
        <w:r w:rsidRPr="00366029">
          <w:rPr>
            <w:rStyle w:val="Hyperlink"/>
          </w:rPr>
          <w:t>https://qz.com/1176576/h1b-visa-under-trump-is-already-harder-to-get/</w:t>
        </w:r>
      </w:hyperlink>
      <w:r>
        <w:t>, July 12, 2018, JG]</w:t>
      </w:r>
    </w:p>
    <w:p w14:paraId="17212630" w14:textId="77777777" w:rsidR="00C5280A" w:rsidRPr="00FB7F8F" w:rsidRDefault="00C5280A" w:rsidP="00C5280A">
      <w:pPr>
        <w:rPr>
          <w:rStyle w:val="StyleUnderline"/>
        </w:rPr>
      </w:pPr>
      <w:r w:rsidRPr="00FB7F8F">
        <w:rPr>
          <w:rStyle w:val="StyleUnderline"/>
        </w:rPr>
        <w:t>The H-1B visa</w:t>
      </w:r>
      <w:r w:rsidRPr="00E36B6A">
        <w:rPr>
          <w:sz w:val="16"/>
        </w:rPr>
        <w:t xml:space="preserve">, which allows American companies to hire skilled foreign workers, from engineers to fashion models, </w:t>
      </w:r>
      <w:r w:rsidRPr="00FB7F8F">
        <w:rPr>
          <w:rStyle w:val="StyleUnderline"/>
        </w:rPr>
        <w:t>is under siege</w:t>
      </w:r>
      <w:r w:rsidRPr="00E36B6A">
        <w:rPr>
          <w:sz w:val="16"/>
        </w:rPr>
        <w:t xml:space="preserve">. </w:t>
      </w:r>
      <w:r w:rsidRPr="00FB7F8F">
        <w:rPr>
          <w:rStyle w:val="StyleUnderline"/>
        </w:rPr>
        <w:t xml:space="preserve">Last year, Trump’s “Buy American and Hire American” </w:t>
      </w:r>
      <w:hyperlink r:id="rId89" w:history="1">
        <w:r w:rsidRPr="00E36B6A">
          <w:rPr>
            <w:rStyle w:val="Hyperlink"/>
            <w:u w:val="single"/>
          </w:rPr>
          <w:t>executive order</w:t>
        </w:r>
      </w:hyperlink>
      <w:r w:rsidRPr="00FB7F8F">
        <w:rPr>
          <w:rStyle w:val="StyleUnderline"/>
        </w:rPr>
        <w:t xml:space="preserve"> suggested that H-1Bs should be more difficult to get. </w:t>
      </w:r>
      <w:hyperlink r:id="rId90" w:history="1">
        <w:r w:rsidRPr="00E36B6A">
          <w:rPr>
            <w:rStyle w:val="Hyperlink"/>
            <w:u w:val="single"/>
          </w:rPr>
          <w:t>Congress</w:t>
        </w:r>
      </w:hyperlink>
      <w:r w:rsidRPr="00FB7F8F">
        <w:rPr>
          <w:rStyle w:val="StyleUnderline"/>
        </w:rPr>
        <w:t xml:space="preserve"> and the </w:t>
      </w:r>
      <w:hyperlink r:id="rId91" w:history="1">
        <w:r w:rsidRPr="00E36B6A">
          <w:rPr>
            <w:rStyle w:val="Hyperlink"/>
            <w:u w:val="single"/>
          </w:rPr>
          <w:t>Trump administration</w:t>
        </w:r>
      </w:hyperlink>
      <w:r w:rsidRPr="00FB7F8F">
        <w:rPr>
          <w:rStyle w:val="StyleUnderline"/>
        </w:rPr>
        <w:t xml:space="preserve"> have been mulling ways to limit the visa’s availability to Indian workers. But obtaining an H-1B visa has already quietly become more cumbersome since Donald Trump became president</w:t>
      </w:r>
      <w:r w:rsidRPr="00E36B6A">
        <w:rPr>
          <w:sz w:val="16"/>
        </w:rPr>
        <w:t xml:space="preserve">, not through any change in the law, but </w:t>
      </w:r>
      <w:r w:rsidRPr="00FB7F8F">
        <w:rPr>
          <w:rStyle w:val="StyleUnderline"/>
        </w:rPr>
        <w:t>through bureaucracy</w:t>
      </w:r>
      <w:r w:rsidRPr="00E36B6A">
        <w:rPr>
          <w:sz w:val="16"/>
        </w:rPr>
        <w:t xml:space="preserve">. </w:t>
      </w:r>
      <w:r w:rsidRPr="00FB7F8F">
        <w:rPr>
          <w:rStyle w:val="StyleUnderline"/>
        </w:rPr>
        <w:t>One indicator of that is a spike in “requests for evidence,”</w:t>
      </w:r>
      <w:r w:rsidRPr="00E36B6A">
        <w:rPr>
          <w:sz w:val="16"/>
        </w:rPr>
        <w:t xml:space="preserve"> which are notices the US Citizen and Immigration Services department sends to H-1B applicants requesting more information. Such requests, known as RFEs, are a routine part of the visa process. Their purpose is to ensure that the agency (USCIS) only grants visas to people who meet the criteria. But </w:t>
      </w:r>
      <w:r w:rsidRPr="00FB7F8F">
        <w:rPr>
          <w:rStyle w:val="StyleUnderline"/>
        </w:rPr>
        <w:t>lawyers who represent H-1B applicants say they are now getting unwarranted requests, and in bigger numbers, than in the past.</w:t>
      </w:r>
      <w:r w:rsidRPr="00E36B6A">
        <w:rPr>
          <w:sz w:val="16"/>
        </w:rPr>
        <w:t xml:space="preserve"> The data back their claims, at least in terms of volume</w:t>
      </w:r>
      <w:r w:rsidRPr="00FB7F8F">
        <w:rPr>
          <w:rStyle w:val="StyleUnderline"/>
        </w:rPr>
        <w:t>. From last January to November, the office issued around 40% more RFEs than in all of 2016, and 65% more than in all of 2015</w:t>
      </w:r>
      <w:r w:rsidRPr="00E36B6A">
        <w:rPr>
          <w:sz w:val="16"/>
        </w:rPr>
        <w:t xml:space="preserve">, USCIS data shows. The increase in RFEs should assuage critics of the program, who have long complained H-1Bs are a way for employers to import cheap labor at the expense of American workers. </w:t>
      </w:r>
      <w:r w:rsidRPr="00FB7F8F">
        <w:rPr>
          <w:rStyle w:val="StyleUnderline"/>
        </w:rPr>
        <w:t>For those awaiting work permits and the companies wanting to hire them, an RFE is bad news. While it doesn’t necessarily derail a petition, it makes the process longer and more expensive. Rounding up the documents to address USCIS concerns, submitting them, and awaiting an answer can take two to three months</w:t>
      </w:r>
      <w:r w:rsidRPr="00E36B6A">
        <w:rPr>
          <w:sz w:val="16"/>
        </w:rPr>
        <w:t xml:space="preserve">, says Diane Rish, associate director of government relations at the American Immigration Lawyers Association. </w:t>
      </w:r>
      <w:r w:rsidRPr="00FB7F8F">
        <w:rPr>
          <w:rStyle w:val="StyleUnderline"/>
        </w:rPr>
        <w:t>Some members of Rish’s association report that they’ve gotten a second RFE after completing the first one. Many of them complain the mounting level of scrutiny is “unjustified and unnecessary,”</w:t>
      </w:r>
      <w:r w:rsidRPr="00E36B6A">
        <w:rPr>
          <w:sz w:val="16"/>
        </w:rPr>
        <w:t xml:space="preserve"> she says, given the extensive vetting already built into the USCIS system. USCIS says it has been asking for evidence in more cases, and for second RFEs in some cases. “We understand that RFEs can cause delays, but the added review and additional information gives us the assurance we are approving petitions correctly,” USCIS director Francis Cissna said in a statement. “Increasing our confidence in who receives benefits is a hallmark of this administration and one of my personal priorities.” He also points out that the number of RFEs issued in 2017 alone can be misleading, because they also include challenges to petitions filed before that year. A better measure of how often officials issue RFEs, according to him, is the share of cases completed in a given period that triggered a notice. That rate for fiscal 2017 was around 20%, close to levels in 2015 and 2016. But the data also show that it doubled to 40% in the first couple of months of fiscal 2018. That could mean rates had held steady for a while simply because the slew of 2017 RFSs took a while to show up in completed cases. The trend will become clearer in coming months. H-1B hopefuls will also be watching approval rates. </w:t>
      </w:r>
      <w:r w:rsidRPr="00FB7F8F">
        <w:rPr>
          <w:rStyle w:val="StyleUnderline"/>
        </w:rPr>
        <w:t xml:space="preserve">USCIS approved more than 90% of the H1B applications it processed in fiscal 2017, but that rate dipped below 85% in the first two months of fiscal 2018. </w:t>
      </w:r>
    </w:p>
    <w:p w14:paraId="6DC2C2F2" w14:textId="77777777" w:rsidR="00C5280A" w:rsidRPr="00FB7F8F" w:rsidRDefault="00C5280A" w:rsidP="00C5280A">
      <w:pPr>
        <w:rPr>
          <w:rStyle w:val="StyleUnderline"/>
        </w:rPr>
      </w:pPr>
    </w:p>
    <w:p w14:paraId="63BDB101" w14:textId="77777777" w:rsidR="00C5280A" w:rsidRDefault="00C5280A" w:rsidP="00C5280A">
      <w:pPr>
        <w:pStyle w:val="Heading4"/>
      </w:pPr>
      <w:r>
        <w:t xml:space="preserve">The plan is at odds with Trump’s current projects leading to tension within the GOP </w:t>
      </w:r>
    </w:p>
    <w:p w14:paraId="7F3C4D33" w14:textId="77777777" w:rsidR="00C5280A" w:rsidRPr="000C5546" w:rsidRDefault="00C5280A" w:rsidP="00C5280A">
      <w:pPr>
        <w:rPr>
          <w:rFonts w:ascii="Times" w:eastAsia="Times New Roman" w:hAnsi="Times" w:cs="Times New Roman"/>
          <w:sz w:val="20"/>
          <w:szCs w:val="20"/>
        </w:rPr>
      </w:pPr>
      <w:r w:rsidRPr="000C5546">
        <w:rPr>
          <w:b/>
          <w:color w:val="000000"/>
          <w:sz w:val="26"/>
          <w:szCs w:val="26"/>
        </w:rPr>
        <w:t>A</w:t>
      </w:r>
      <w:r>
        <w:rPr>
          <w:b/>
          <w:color w:val="000000"/>
          <w:sz w:val="26"/>
          <w:szCs w:val="26"/>
        </w:rPr>
        <w:t>P</w:t>
      </w:r>
      <w:r w:rsidRPr="000C5546">
        <w:rPr>
          <w:b/>
          <w:color w:val="000000"/>
          <w:sz w:val="26"/>
          <w:szCs w:val="26"/>
        </w:rPr>
        <w:t>, 18</w:t>
      </w:r>
      <w:r>
        <w:rPr>
          <w:color w:val="000000"/>
          <w:sz w:val="26"/>
          <w:szCs w:val="26"/>
        </w:rPr>
        <w:t xml:space="preserve"> </w:t>
      </w:r>
      <w:r w:rsidRPr="00681C69">
        <w:rPr>
          <w:color w:val="000000"/>
          <w:sz w:val="16"/>
        </w:rPr>
        <w:t xml:space="preserve">[ Associated Press, </w:t>
      </w:r>
      <w:r w:rsidRPr="00681C69">
        <w:rPr>
          <w:rFonts w:eastAsia="Times New Roman" w:cs="Arial"/>
          <w:color w:val="222222"/>
          <w:sz w:val="16"/>
          <w:shd w:val="clear" w:color="auto" w:fill="FFFFFF"/>
        </w:rPr>
        <w:t xml:space="preserve">U.S.-based not-for-profit news agency headquartered in New York City, CBS News. 4/2/18, “Trump says he wants skilled immigrants but raises new obstacles”, </w:t>
      </w:r>
      <w:hyperlink r:id="rId92" w:history="1">
        <w:r w:rsidRPr="00681C69">
          <w:rPr>
            <w:rStyle w:val="Hyperlink"/>
            <w:rFonts w:eastAsia="Times New Roman" w:cs="Arial"/>
            <w:sz w:val="16"/>
            <w:shd w:val="clear" w:color="auto" w:fill="FFFFFF"/>
          </w:rPr>
          <w:t>https://www.cbsnews.com/news/trump-says-he-wants-skilled-immigrants-but-raises-new-obstacles/</w:t>
        </w:r>
      </w:hyperlink>
      <w:r w:rsidRPr="00681C69">
        <w:rPr>
          <w:rFonts w:eastAsia="Times New Roman" w:cs="Arial"/>
          <w:color w:val="222222"/>
          <w:sz w:val="16"/>
          <w:shd w:val="clear" w:color="auto" w:fill="FFFFFF"/>
        </w:rPr>
        <w:t>, accessed 7/12/18] SC</w:t>
      </w:r>
    </w:p>
    <w:p w14:paraId="476A9590" w14:textId="77777777" w:rsidR="00C5280A" w:rsidRPr="00C006BF" w:rsidRDefault="00C5280A" w:rsidP="00C5280A">
      <w:pPr>
        <w:pStyle w:val="NormalWeb"/>
        <w:shd w:val="clear" w:color="auto" w:fill="FFFFFF"/>
        <w:spacing w:before="0" w:beforeAutospacing="0" w:after="225" w:afterAutospacing="0"/>
        <w:rPr>
          <w:rFonts w:ascii="Calibri" w:hAnsi="Calibri"/>
          <w:color w:val="000000" w:themeColor="text1"/>
          <w:sz w:val="16"/>
        </w:rPr>
      </w:pPr>
      <w:r w:rsidRPr="00C006BF">
        <w:rPr>
          <w:rFonts w:ascii="Calibri" w:hAnsi="Calibri"/>
          <w:color w:val="000000" w:themeColor="text1"/>
          <w:sz w:val="16"/>
        </w:rPr>
        <w:t xml:space="preserve">It may be a while before President Donald Trump gets another chance at creating a new, </w:t>
      </w:r>
      <w:hyperlink r:id="rId93" w:tgtFrame="_blank" w:history="1">
        <w:r w:rsidRPr="00C006BF">
          <w:rPr>
            <w:rStyle w:val="Hyperlink"/>
            <w:rFonts w:ascii="Calibri" w:hAnsi="Calibri"/>
            <w:color w:val="000000" w:themeColor="text1"/>
            <w:sz w:val="16"/>
          </w:rPr>
          <w:t>"merit-based" immigration system</w:t>
        </w:r>
      </w:hyperlink>
      <w:r w:rsidRPr="00C006BF">
        <w:rPr>
          <w:rFonts w:ascii="Calibri" w:hAnsi="Calibri"/>
          <w:color w:val="000000" w:themeColor="text1"/>
          <w:sz w:val="16"/>
        </w:rPr>
        <w:t xml:space="preserve">, a keystone of his four-part plan that Congress rejected last month. In the meantime, </w:t>
      </w:r>
      <w:r w:rsidRPr="000C5546">
        <w:rPr>
          <w:rStyle w:val="StyleUnderline"/>
        </w:rPr>
        <w:t>his administration is busy making it harder, not easier, for skilled migrants to come work in the United States.</w:t>
      </w:r>
      <w:r w:rsidRPr="00C006BF">
        <w:rPr>
          <w:rFonts w:ascii="Calibri" w:hAnsi="Calibri"/>
          <w:color w:val="000000" w:themeColor="text1"/>
          <w:sz w:val="16"/>
        </w:rPr>
        <w:t xml:space="preserve"> </w:t>
      </w:r>
      <w:r w:rsidRPr="000C5546">
        <w:rPr>
          <w:rStyle w:val="StyleUnderline"/>
        </w:rPr>
        <w:t>The State Department has ended an Obama-era program to grant visas to foreign entrepreneurs who want to start companies in the United States. It is more aggressively scrutinizing visas to skilled workers from other countries</w:t>
      </w:r>
      <w:r w:rsidRPr="00C006BF">
        <w:rPr>
          <w:rFonts w:ascii="Calibri" w:hAnsi="Calibri"/>
          <w:color w:val="000000" w:themeColor="text1"/>
          <w:sz w:val="16"/>
        </w:rPr>
        <w:t xml:space="preserve">. </w:t>
      </w:r>
      <w:r w:rsidRPr="000C5546">
        <w:rPr>
          <w:rStyle w:val="StyleUnderline"/>
        </w:rPr>
        <w:t xml:space="preserve">And it is contemplating ending a provision that allows spouses of those skilled workers to be employed in the U.S. The administration and its backers contend </w:t>
      </w:r>
      <w:hyperlink r:id="rId94" w:tgtFrame="_blank" w:history="1">
        <w:r w:rsidRPr="000C5546">
          <w:rPr>
            <w:rStyle w:val="StyleUnderline"/>
          </w:rPr>
          <w:t>it's trying to fix flaws in the existing</w:t>
        </w:r>
      </w:hyperlink>
      <w:r w:rsidRPr="000C5546">
        <w:rPr>
          <w:rStyle w:val="StyleUnderline"/>
        </w:rPr>
        <w:t xml:space="preserve">, employer-centric skilled immigration system while advocating for a complete overhaul of America's immigration system. </w:t>
      </w:r>
      <w:r w:rsidRPr="00C006BF">
        <w:rPr>
          <w:rFonts w:ascii="Calibri" w:hAnsi="Calibri"/>
          <w:color w:val="000000" w:themeColor="text1"/>
          <w:sz w:val="16"/>
        </w:rPr>
        <w:t>"The stuff that they're actually doing is not so much restricting skilled immigration as enforcing the law," said Mark Krikorian of the Center for Immigration Studies, which supports reducing immigration. "They're rolling back some of the extralegal measures that other administrations have taken." A primary avenue for skilled immigrants to enter the</w:t>
      </w:r>
      <w:hyperlink r:id="rId95" w:tgtFrame="_blank" w:history="1">
        <w:r w:rsidRPr="00C006BF">
          <w:rPr>
            <w:rStyle w:val="Hyperlink"/>
            <w:rFonts w:ascii="Calibri" w:hAnsi="Calibri"/>
            <w:color w:val="000000" w:themeColor="text1"/>
            <w:sz w:val="16"/>
          </w:rPr>
          <w:t xml:space="preserve"> United States is the H1B visa for specialty workers</w:t>
        </w:r>
      </w:hyperlink>
      <w:r w:rsidRPr="00C006BF">
        <w:rPr>
          <w:rFonts w:ascii="Calibri" w:hAnsi="Calibri"/>
          <w:color w:val="000000" w:themeColor="text1"/>
          <w:sz w:val="16"/>
        </w:rPr>
        <w:t>, which is heavily used by the technology industry. About 85,000 visas are issued annually in a lottery system. Some critics argue they are a way for companies to avoid hiring U.S. citizens</w:t>
      </w:r>
      <w:r w:rsidRPr="000C5546">
        <w:rPr>
          <w:rStyle w:val="StyleUnderline"/>
        </w:rPr>
        <w:t>; Mr. Trump himself has said H1B recipients shouldn't even be considered skilled. In 2016, two technology workers sued Disney, alleging 250 U.S. employees were laid off and many were forced to train replacements who were hired on H1B visas. A federal judge dismissed the lawsuit, saying Disney was following existing immigration laws.</w:t>
      </w:r>
      <w:r w:rsidRPr="00C006BF">
        <w:rPr>
          <w:rFonts w:ascii="Calibri" w:hAnsi="Calibri"/>
          <w:color w:val="000000" w:themeColor="text1"/>
          <w:sz w:val="16"/>
        </w:rPr>
        <w:t xml:space="preserve"> </w:t>
      </w:r>
      <w:r w:rsidRPr="000C5546">
        <w:rPr>
          <w:rStyle w:val="StyleUnderline"/>
        </w:rPr>
        <w:t>The Trump administration has increased its scrutiny of H1B applications, requiring renewals be submitted in person and asking for additional proof the workers are needed and are being paid top tier.</w:t>
      </w:r>
      <w:r w:rsidRPr="00C006BF">
        <w:rPr>
          <w:rFonts w:ascii="Calibri" w:hAnsi="Calibri"/>
          <w:color w:val="000000" w:themeColor="text1"/>
          <w:sz w:val="16"/>
        </w:rPr>
        <w:t xml:space="preserve"> "This increase reflects our commitment to protecting the integrity of the immigration system," said Joanne Fereirra, a spokeswoman for U.S. Citizenship and Immigration Services. She added that 92.5 percent of the visas are still approved, only two percentage points lower than under the Obama administration in 2016. Still, businesses have noticed a change. "We've got employees that are going through the process, who have gone through such a level of scrutiny and interrogatory that is unprecedented," said Dean Garfield, president of the Information Technology Industry Council, which advocates for H1B visas and has had one of its own workers have to move back overseas because of delays in approving the requisite visa. </w:t>
      </w:r>
      <w:r w:rsidRPr="000C5546">
        <w:rPr>
          <w:rStyle w:val="StyleUnderline"/>
        </w:rPr>
        <w:t>The extra time with H1B visas is only part of the administration's changes to skilled, work-based immigration. Last year, Mr. Trump signed an executive order that directed all government agencies to "rigorously enforce and administer the laws governing entry into the United States of workers from abroad" to ensure the maximum number of U.S. citizens have jobs. The order also called for shifting H1Bs from lower-paid workers to higher-paid ones who truly have skills that can't be obt</w:t>
      </w:r>
      <w:r>
        <w:rPr>
          <w:rStyle w:val="StyleUnderline"/>
        </w:rPr>
        <w:t>ained from the native workforce.</w:t>
      </w:r>
    </w:p>
    <w:p w14:paraId="5EF88EDA" w14:textId="77777777" w:rsidR="00C5280A" w:rsidRDefault="00C5280A" w:rsidP="00C5280A">
      <w:pPr>
        <w:pStyle w:val="NormalWeb"/>
        <w:spacing w:before="0" w:beforeAutospacing="0" w:after="0" w:afterAutospacing="0"/>
        <w:textAlignment w:val="baseline"/>
        <w:rPr>
          <w:rFonts w:ascii="Calibri" w:hAnsi="Calibri"/>
          <w:color w:val="000000"/>
          <w:sz w:val="14"/>
          <w:szCs w:val="14"/>
        </w:rPr>
      </w:pPr>
    </w:p>
    <w:p w14:paraId="008D1D5C" w14:textId="77777777" w:rsidR="00C5280A" w:rsidRDefault="00C5280A" w:rsidP="00C5280A">
      <w:pPr>
        <w:pStyle w:val="NormalWeb"/>
        <w:spacing w:before="0" w:beforeAutospacing="0" w:after="0" w:afterAutospacing="0"/>
        <w:textAlignment w:val="baseline"/>
        <w:rPr>
          <w:rFonts w:ascii="Calibri" w:hAnsi="Calibri"/>
          <w:color w:val="000000"/>
          <w:sz w:val="14"/>
          <w:szCs w:val="14"/>
        </w:rPr>
      </w:pPr>
    </w:p>
    <w:p w14:paraId="40AC15EF" w14:textId="77777777" w:rsidR="00C5280A" w:rsidRPr="00685B26" w:rsidRDefault="00C5280A" w:rsidP="00C5280A">
      <w:pPr>
        <w:pStyle w:val="Heading4"/>
      </w:pPr>
      <w:r>
        <w:t>Trump targeting H-1B program – shutting down processing programs and looking to halt H-1B distribution</w:t>
      </w:r>
    </w:p>
    <w:p w14:paraId="24D23E8E" w14:textId="77777777" w:rsidR="00C5280A" w:rsidRDefault="00C5280A" w:rsidP="00C5280A">
      <w:r w:rsidRPr="00F27CF9">
        <w:rPr>
          <w:rFonts w:eastAsiaTheme="majorEastAsia" w:cstheme="majorBidi"/>
          <w:b/>
          <w:iCs/>
          <w:sz w:val="26"/>
        </w:rPr>
        <w:t>Mark ’18</w:t>
      </w:r>
      <w:r>
        <w:t xml:space="preserve"> – reporter for Business Insider, graduate of Columbia University’s journalism program [Michelle, Business Insider, March 21, 2018, “The Trump administration targeted H-1B visas again – here’s why the program is so controversial”, </w:t>
      </w:r>
      <w:hyperlink r:id="rId96" w:history="1">
        <w:r w:rsidRPr="00366029">
          <w:rPr>
            <w:rStyle w:val="Hyperlink"/>
          </w:rPr>
          <w:t>http://www.businessinsider.com/trump-signs-order-targeting-h-1b-visa-program-2017-4</w:t>
        </w:r>
      </w:hyperlink>
      <w:r>
        <w:t>, July 12, 2018, JG]</w:t>
      </w:r>
    </w:p>
    <w:p w14:paraId="30B68C87" w14:textId="77777777" w:rsidR="00C5280A" w:rsidRPr="00F27CF9" w:rsidRDefault="00C5280A" w:rsidP="00C5280A">
      <w:pPr>
        <w:rPr>
          <w:sz w:val="16"/>
        </w:rPr>
      </w:pPr>
      <w:r w:rsidRPr="00FB7F8F">
        <w:rPr>
          <w:rStyle w:val="StyleUnderline"/>
        </w:rPr>
        <w:t xml:space="preserve">For the second year in a row, the Trump administration has suspended a program that allows skilled foreign workers to fast-track their applications for a highly coveted US visa. The US Citizenship and Immigration Services agency </w:t>
      </w:r>
      <w:hyperlink r:id="rId97" w:tgtFrame="_blank" w:history="1">
        <w:r w:rsidRPr="00F27CF9">
          <w:rPr>
            <w:rStyle w:val="Hyperlink"/>
            <w:u w:val="single"/>
          </w:rPr>
          <w:t>announced Tuesday</w:t>
        </w:r>
      </w:hyperlink>
      <w:r w:rsidRPr="00FB7F8F">
        <w:rPr>
          <w:rStyle w:val="StyleUnderline"/>
        </w:rPr>
        <w:t xml:space="preserve"> that "premium processing" for the H-1B visa will be suspended through September 10, meaning applicants and their prospective US employers are temporarily barred from paying an extra </w:t>
      </w:r>
      <w:hyperlink r:id="rId98" w:tgtFrame="_blank" w:history="1">
        <w:r w:rsidRPr="00F27CF9">
          <w:rPr>
            <w:rStyle w:val="Hyperlink"/>
            <w:u w:val="single"/>
          </w:rPr>
          <w:t>$1,225 fee</w:t>
        </w:r>
      </w:hyperlink>
      <w:r w:rsidRPr="00FB7F8F">
        <w:rPr>
          <w:rStyle w:val="StyleUnderline"/>
        </w:rPr>
        <w:t xml:space="preserve"> to have their petitions processed within a shortened 15-day timeframe — instead of the usual months-long wait.</w:t>
      </w:r>
      <w:r w:rsidRPr="00F27CF9">
        <w:rPr>
          <w:sz w:val="16"/>
        </w:rPr>
        <w:t xml:space="preserve"> The announcement came barely two weeks before the window opens for H-1B applications to be filed for fiscal year 2019. "This temporary suspension will help us reduce overall H-1B processing times," USCIS said in a news release, adding that the agency has been struggling with a high volume of incoming H-1B petitions and a "significant surge" in requests for premium processing. </w:t>
      </w:r>
      <w:r w:rsidRPr="00FB7F8F">
        <w:rPr>
          <w:rStyle w:val="StyleUnderline"/>
        </w:rPr>
        <w:t>President Donald Trump has frequently targeted the H-1B visa program in his effort to curb legal immigration, even signing an executive order last April specifically targeting the program for federal review.</w:t>
      </w:r>
      <w:r w:rsidRPr="00F27CF9">
        <w:rPr>
          <w:sz w:val="16"/>
        </w:rPr>
        <w:t xml:space="preserve"> Critics have assailed the H-1B visa program for years, arguing companies use it to hire cheap, foreign workers in place of Americans. Its proponents say it provides much-needed skilled workers to sectors where companies have struggled to hire Americans. Here's everything you need to know about the H-1B visa program: The </w:t>
      </w:r>
      <w:hyperlink r:id="rId99" w:history="1">
        <w:r w:rsidRPr="00F27CF9">
          <w:rPr>
            <w:rStyle w:val="Hyperlink"/>
            <w:sz w:val="16"/>
          </w:rPr>
          <w:t>H-1B program</w:t>
        </w:r>
      </w:hyperlink>
      <w:r w:rsidRPr="00F27CF9">
        <w:rPr>
          <w:sz w:val="16"/>
        </w:rPr>
        <w:t xml:space="preserve"> allots temporary visas to foreign workers with specialized skills. H-1B visa holders are classified as "nonimmigrants" who are not expected to permanently reside in the US. Instead, they are intended to be guest workers hired for jobs US companies have struggled to fill with Americans. Their visas are valid for three years at a time, and can be renewed only once for another three-year period before workers are expected to leave the US for at least a year. Demand for H-1B visas has vastly outstripped supply, and they are therefore awarded by an annual lottery system that results in a </w:t>
      </w:r>
      <w:hyperlink r:id="rId100" w:history="1">
        <w:r w:rsidRPr="00F27CF9">
          <w:rPr>
            <w:rStyle w:val="Hyperlink"/>
            <w:sz w:val="16"/>
          </w:rPr>
          <w:t>chaotic rush</w:t>
        </w:r>
      </w:hyperlink>
      <w:r w:rsidRPr="00F27CF9">
        <w:rPr>
          <w:sz w:val="16"/>
        </w:rPr>
        <w:t xml:space="preserve"> to mail in paperwork the very day applications open. US Citizenship and Immigration Services (USCIS) doles out 85,000 such visas annually — 65,000 go to foreign workers who possess at least a bachelor's degree or equivalent, and an additional 20,000 for those who have earned a master's degree or higher in the US. </w:t>
      </w:r>
      <w:r w:rsidRPr="00FB7F8F">
        <w:rPr>
          <w:rStyle w:val="StyleUnderline"/>
        </w:rPr>
        <w:t>Trump took aim at the "totally random" lottery system in his remarks on Tuesday, saying the visa system must ensure that only the most skilled, highly paid workers are allotted such visas — and never at the expense of American labor.</w:t>
      </w:r>
      <w:r w:rsidRPr="00F27CF9">
        <w:rPr>
          <w:sz w:val="16"/>
        </w:rPr>
        <w:t xml:space="preserve"> Last year, USCIS received 199,000 H-1B applications within five days, the fifth year in a row the visa cap was exceeded in a week or less. Yet applications also dropped from 236,000 applications the previous year. It was a significant enough drop that former </w:t>
      </w:r>
      <w:r w:rsidRPr="00FB7F8F">
        <w:rPr>
          <w:rStyle w:val="StyleUnderline"/>
        </w:rPr>
        <w:t xml:space="preserve">USCIS director Leon Rodriguez speculated to the </w:t>
      </w:r>
      <w:hyperlink r:id="rId101" w:history="1">
        <w:r w:rsidRPr="00F27CF9">
          <w:rPr>
            <w:rStyle w:val="Hyperlink"/>
            <w:u w:val="single"/>
          </w:rPr>
          <w:t>Wall Street Journal</w:t>
        </w:r>
      </w:hyperlink>
      <w:r w:rsidRPr="00FB7F8F">
        <w:rPr>
          <w:rStyle w:val="StyleUnderline"/>
        </w:rPr>
        <w:t xml:space="preserve"> that Trump's vows to crack down on the program may have deterred some would-be applicants</w:t>
      </w:r>
      <w:r w:rsidRPr="00F27CF9">
        <w:rPr>
          <w:sz w:val="16"/>
        </w:rPr>
        <w:t xml:space="preserve">. The vast majority of H-1B visa applicants work in science, technology, engineering, and math occupations, according to USCIS data from recent years. But H-1B visas are used for a variety of other workers outside STEM fields, including teachers, journalists, and models. Trump's own companies have made </w:t>
      </w:r>
      <w:hyperlink r:id="rId102" w:history="1">
        <w:r w:rsidRPr="00F27CF9">
          <w:rPr>
            <w:rStyle w:val="Hyperlink"/>
            <w:sz w:val="16"/>
          </w:rPr>
          <w:t>significant use</w:t>
        </w:r>
      </w:hyperlink>
      <w:r w:rsidRPr="00F27CF9">
        <w:rPr>
          <w:sz w:val="16"/>
        </w:rPr>
        <w:t xml:space="preserve"> of the H-1B program. Trump Model Management and Trump Management Group LLC, combined, have sponsored nearly 250 models under the program's special H-1B3 visa category for models "of distinguished merit or ability," according to The New York Times. Even First Lady </w:t>
      </w:r>
      <w:hyperlink r:id="rId103" w:history="1">
        <w:r w:rsidRPr="00F27CF9">
          <w:rPr>
            <w:rStyle w:val="Hyperlink"/>
            <w:sz w:val="16"/>
          </w:rPr>
          <w:t>Melania Trump</w:t>
        </w:r>
      </w:hyperlink>
      <w:r w:rsidRPr="00F27CF9">
        <w:rPr>
          <w:sz w:val="16"/>
        </w:rPr>
        <w:t xml:space="preserve"> worked as a model on an H-1B during the 1990s before obtaining a green card in 2001. H-1B applicants also disproportionately hail from India, and are sponsored by Indian outsourcing firms. Companies such as Tata Consultancy Services, Infosys, and Wipro have been called out by the </w:t>
      </w:r>
      <w:hyperlink r:id="rId104" w:history="1">
        <w:r w:rsidRPr="00F27CF9">
          <w:rPr>
            <w:rStyle w:val="Hyperlink"/>
            <w:sz w:val="16"/>
          </w:rPr>
          <w:t>White House</w:t>
        </w:r>
      </w:hyperlink>
      <w:r w:rsidRPr="00F27CF9">
        <w:rPr>
          <w:sz w:val="16"/>
        </w:rPr>
        <w:t xml:space="preserve"> and </w:t>
      </w:r>
      <w:hyperlink r:id="rId105" w:history="1">
        <w:r w:rsidRPr="00F27CF9">
          <w:rPr>
            <w:rStyle w:val="Hyperlink"/>
            <w:sz w:val="16"/>
          </w:rPr>
          <w:t>media</w:t>
        </w:r>
      </w:hyperlink>
      <w:r w:rsidRPr="00F27CF9">
        <w:rPr>
          <w:sz w:val="16"/>
        </w:rPr>
        <w:t xml:space="preserve"> as scooping up the brunt of the available H-1B visas in recent years. In 2014, just 13 outsourcing companies — seven of them based in India — took nearly one-third of all available H-1B visas in 2014, according to The New York Times. The H-1B was intended to bring skilled labor and talent thought to be unavailable within the American workforce to the US . Silicon Valley companies in particular have been vocal proponents of the program, arguing that it supplies necessary talent to growing sectors that need the innovation and creativity. But critics say the H-1B program is being exploited by companies to hire cheap foreign labor instead of their more expensive American peers. </w:t>
      </w:r>
      <w:hyperlink r:id="rId106" w:history="1">
        <w:r w:rsidRPr="00F27CF9">
          <w:rPr>
            <w:rStyle w:val="Hyperlink"/>
            <w:sz w:val="16"/>
          </w:rPr>
          <w:t>Anecdotes</w:t>
        </w:r>
      </w:hyperlink>
      <w:r w:rsidRPr="00F27CF9">
        <w:rPr>
          <w:sz w:val="16"/>
        </w:rPr>
        <w:t xml:space="preserve"> of American workers being forced to train the H-1B visa holders who are replacing them for lower pay have proliferated throughout the media in recent years. Companies are required under federal regulations to declare that the H-1B workers they employ are not displacing American workers, but a </w:t>
      </w:r>
      <w:hyperlink r:id="rId107" w:history="1">
        <w:r w:rsidRPr="00F27CF9">
          <w:rPr>
            <w:rStyle w:val="Hyperlink"/>
            <w:sz w:val="16"/>
          </w:rPr>
          <w:t>loophole exempts them</w:t>
        </w:r>
      </w:hyperlink>
      <w:r w:rsidRPr="00F27CF9">
        <w:rPr>
          <w:sz w:val="16"/>
        </w:rPr>
        <w:t xml:space="preserve"> from that rule if the guest workers they employ are paid at least $60,000 per year. Since American tech workers usually earn higher salaries than $60,000, companies are able to hire foreign workers at lower salaries than American ones, and need not prove they are not undercutting American labor. </w:t>
      </w:r>
      <w:hyperlink r:id="rId108" w:history="1">
        <w:r w:rsidRPr="00F27CF9">
          <w:rPr>
            <w:rStyle w:val="Hyperlink"/>
            <w:sz w:val="16"/>
          </w:rPr>
          <w:t>White House officials</w:t>
        </w:r>
      </w:hyperlink>
      <w:r w:rsidRPr="00F27CF9">
        <w:rPr>
          <w:sz w:val="16"/>
        </w:rPr>
        <w:t xml:space="preserve"> have said that a full 80% of H-1B workers are paid less than the median wage for workers in their fields. Trump has been a staunch opponent of H-1B visas since the early days of his campaign, despite his companies' previous use of the program. </w:t>
      </w:r>
      <w:r w:rsidRPr="00FB7F8F">
        <w:rPr>
          <w:rStyle w:val="StyleUnderline"/>
        </w:rPr>
        <w:t xml:space="preserve">"The H1B program is neither high-skilled nor immigration: these are temporary foreign workers, imported from abroad, for the explicit purpose of substituting for American workers at lower pay," </w:t>
      </w:r>
      <w:hyperlink r:id="rId109" w:history="1">
        <w:r w:rsidRPr="00F27CF9">
          <w:rPr>
            <w:rStyle w:val="Hyperlink"/>
            <w:u w:val="single"/>
          </w:rPr>
          <w:t>Trump said in March 2016</w:t>
        </w:r>
      </w:hyperlink>
      <w:r w:rsidRPr="00FB7F8F">
        <w:rPr>
          <w:rStyle w:val="StyleUnderline"/>
        </w:rPr>
        <w:t>. "I will end forever the use of H1B as a cheap labor program, and institute an absolute requirement to hire American workers for every visa and immigration program. No exceptions."</w:t>
      </w:r>
      <w:r w:rsidRPr="00F27CF9">
        <w:rPr>
          <w:sz w:val="16"/>
        </w:rPr>
        <w:t xml:space="preserve"> The criticisms have validity — a recent </w:t>
      </w:r>
      <w:hyperlink r:id="rId110" w:history="1">
        <w:r w:rsidRPr="00F27CF9">
          <w:rPr>
            <w:rStyle w:val="Hyperlink"/>
            <w:sz w:val="16"/>
          </w:rPr>
          <w:t>research paper</w:t>
        </w:r>
      </w:hyperlink>
      <w:r w:rsidRPr="00F27CF9">
        <w:rPr>
          <w:sz w:val="16"/>
        </w:rPr>
        <w:t xml:space="preserve"> found that companies' use of the H-1B program between 1994 and 2001 kept wages down by up to 5.1% and employment of US workers down by as much as 10.8%, even while it created positive effects on the US economy and corporate profits. Trump's executive order in April 2017 directed federal agencies to review and propose changes to the H-1B visa program. "Jobs must be offered to American workers first. Does that make sense?" Trump said during a visit to a tool manufacturing company in Kenosha, Wisconsin, where he signed the order. "Right now, widespread abuse in our immigration system is allowing American workers of all backgrounds to be replaced by workers brought in from other countries to do the same job, sometimes for lesser pay," he added</w:t>
      </w:r>
      <w:r w:rsidRPr="00FB7F8F">
        <w:rPr>
          <w:rStyle w:val="StyleUnderline"/>
        </w:rPr>
        <w:t xml:space="preserve">. India was hit the hardest by any restrictions to the program, and many of its business leaders and politicians have railed against changes that would restrict their use. Indian lawmakers have vigorously </w:t>
      </w:r>
      <w:hyperlink r:id="rId111" w:anchor="1ab182ad1881" w:history="1">
        <w:r w:rsidRPr="00F27CF9">
          <w:rPr>
            <w:rStyle w:val="Hyperlink"/>
            <w:u w:val="single"/>
          </w:rPr>
          <w:t>lobbied</w:t>
        </w:r>
      </w:hyperlink>
      <w:r w:rsidRPr="00FB7F8F">
        <w:rPr>
          <w:rStyle w:val="StyleUnderline"/>
        </w:rPr>
        <w:t xml:space="preserve"> the US government on behalf of their IT firms, even meeting with top Trump administration officials to argue that Indian workers in the US boost their firms' competitiveness.</w:t>
      </w:r>
      <w:r w:rsidRPr="00F27CF9">
        <w:rPr>
          <w:sz w:val="16"/>
        </w:rPr>
        <w:t xml:space="preserve"> Meanwhile, other countries looking to expand their budding tech sectors are hoping to take advantage of any restrictions the Trump administration places upon the H-1B program. </w:t>
      </w:r>
      <w:hyperlink r:id="rId112" w:history="1">
        <w:r w:rsidRPr="00F27CF9">
          <w:rPr>
            <w:rStyle w:val="Hyperlink"/>
            <w:sz w:val="16"/>
          </w:rPr>
          <w:t>Canada</w:t>
        </w:r>
      </w:hyperlink>
      <w:r w:rsidRPr="00F27CF9">
        <w:rPr>
          <w:sz w:val="16"/>
        </w:rPr>
        <w:t xml:space="preserve">, for instance, announced an expedited work-permit process for highly skilled foreign workers. </w:t>
      </w:r>
    </w:p>
    <w:p w14:paraId="6639E0B2" w14:textId="77777777" w:rsidR="00C5280A" w:rsidRDefault="00C5280A" w:rsidP="00C5280A">
      <w:pPr>
        <w:pStyle w:val="Heading3"/>
      </w:pPr>
      <w:r>
        <w:t>High Skill Visas</w:t>
      </w:r>
    </w:p>
    <w:p w14:paraId="556DFBB5" w14:textId="77777777" w:rsidR="00C5280A" w:rsidRDefault="00C5280A" w:rsidP="00C5280A">
      <w:pPr>
        <w:pStyle w:val="Heading4"/>
      </w:pPr>
      <w:r>
        <w:t>Skilled immigration causes political fights—even popular proposals are weighed down by political gamesplaying</w:t>
      </w:r>
    </w:p>
    <w:p w14:paraId="775E2FEF" w14:textId="77777777" w:rsidR="00C5280A" w:rsidRPr="00510294" w:rsidRDefault="00C5280A" w:rsidP="00C5280A">
      <w:pPr>
        <w:rPr>
          <w:sz w:val="16"/>
        </w:rPr>
      </w:pPr>
      <w:r w:rsidRPr="00510294">
        <w:rPr>
          <w:rStyle w:val="Style13ptBold"/>
        </w:rPr>
        <w:t>Natarajan 18-- Staff writer, US Bureau of First Post</w:t>
      </w:r>
      <w:r>
        <w:t xml:space="preserve"> </w:t>
      </w:r>
      <w:r w:rsidRPr="00510294">
        <w:rPr>
          <w:sz w:val="16"/>
        </w:rPr>
        <w:t>(Nikhila, “High stakes game for H1B workers on Green Card waitlist as immigration showdown begins in US today” 2/12/18. Accessed 7/14/18 https://www.firstpost.com/world/high-stakes-game-for-h1b-workers-on-green-card-waitlist-as-immigration-showdown-begins-in-us-today-4347687.html)</w:t>
      </w:r>
    </w:p>
    <w:p w14:paraId="7361D437" w14:textId="77777777" w:rsidR="00C5280A" w:rsidRPr="001E09A3" w:rsidRDefault="00C5280A" w:rsidP="00C5280A">
      <w:pPr>
        <w:rPr>
          <w:sz w:val="16"/>
        </w:rPr>
      </w:pPr>
      <w:r w:rsidRPr="001E09A3">
        <w:rPr>
          <w:sz w:val="16"/>
        </w:rPr>
        <w:t xml:space="preserve">Get your popcorn. </w:t>
      </w:r>
      <w:r w:rsidRPr="001E09A3">
        <w:rPr>
          <w:rStyle w:val="StyleUnderline"/>
        </w:rPr>
        <w:t>Nearly ~1.5 million Indians on Green Card</w:t>
      </w:r>
      <w:r w:rsidRPr="001E09A3">
        <w:rPr>
          <w:sz w:val="16"/>
        </w:rPr>
        <w:t xml:space="preserve"> (GC) </w:t>
      </w:r>
      <w:r w:rsidRPr="001E09A3">
        <w:rPr>
          <w:rStyle w:val="StyleUnderline"/>
        </w:rPr>
        <w:t xml:space="preserve">waitlists will be treated to </w:t>
      </w:r>
      <w:r w:rsidRPr="001E09A3">
        <w:rPr>
          <w:rStyle w:val="Emphasis"/>
        </w:rPr>
        <w:t>edge of the seat jabbing</w:t>
      </w:r>
      <w:r w:rsidRPr="001E09A3">
        <w:rPr>
          <w:rStyle w:val="StyleUnderline"/>
        </w:rPr>
        <w:t xml:space="preserve"> on immigration negotiation in the US Congress starting</w:t>
      </w:r>
      <w:r w:rsidRPr="001E09A3">
        <w:rPr>
          <w:sz w:val="16"/>
        </w:rPr>
        <w:t xml:space="preserve"> this week as Trump’s favourite Senator Tom Cotton from Arkansas gets another shot at the spotlight for what is likely to be a historic push to change the fundamental moorings of America’s immigration policy. </w:t>
      </w:r>
      <w:r w:rsidRPr="001E09A3">
        <w:rPr>
          <w:rStyle w:val="StyleUnderline"/>
        </w:rPr>
        <w:t xml:space="preserve">The Senate is set to start debate Monday evening in a bid to find a fix for </w:t>
      </w:r>
      <w:r w:rsidRPr="001E09A3">
        <w:rPr>
          <w:sz w:val="16"/>
        </w:rPr>
        <w:t xml:space="preserve">a longlist of </w:t>
      </w:r>
      <w:r w:rsidRPr="001E09A3">
        <w:rPr>
          <w:rStyle w:val="StyleUnderline"/>
        </w:rPr>
        <w:t>immigration</w:t>
      </w:r>
      <w:r w:rsidRPr="001E09A3">
        <w:rPr>
          <w:sz w:val="16"/>
        </w:rPr>
        <w:t xml:space="preserve"> policy priorities headlined by DACA - an Obama era concession for hundreds of thousands of children of undocumented immigrants. Anything that can get 60 votes will pass and as at 11 a.m EST, the kick-off proposal is being bulked up in a bid to make it as palatable as possible to critics on the uncompromising left. Why this matters for Indians is this: The Secure and Succeed Act, sponsored by Senators Cotton, Grassley, Cornyn, Tillis, Perdue, Lankford, and Ernst speaks directly to the most pressing concern for Indians who wait an average of 15 years for a decision on their Green Card application - “the proposal generously grandfathers all pending family-based visa applications in order to reward those who chose to follow the law and immigrate legally. The allotment for the Diversity Visa lottery will be reallocated to reduce this backlog and the employment-based visa backlog,” claims Cotton. The words “reallocation” and "grandfathering" are crucial here for those on employment based immigration waitlists. The average wait time for Indians on GC waitlists is 15 years +. A grandfather clause is a provision in which an old rule continues to apply to some existing situations while a new rule will apply to all future cases. Those exempt from the new rule are said to have been grandfathered in. What will be the reallocation metrics after all the grandfathering is factored in? For the Indian on GC waitlist, anything that pulls more visas into the employment based immigration category is good news. “If they can remove per-country caps on GC waitlist, woh hamaare liye kaafi hai (that’s enough for us, right now),” is the more simplistic construct of the problem definition in the H1B community anxious to keep its place on the immigration leaderboard with the “legal” label as the news cycle is set to be overwhelmed by cacophony over illegal and undocumented workers. Harshit Chatur from Houston, Texas, explains the specifics of the four pronged ask from the H1B camp: “End country caps, recapture wasted Green Cards, exempt dependents from any numerical limits in EB* pool, increase proportion of EB immigrant visas in overall green cards.” Sensing the sway in the current administration geared towards a landmark shift away from family based migration, hundreds of Indian workers on H1B visas travelled from 30 states to Washington DC last week and fanned out to offices of more than 300 Senators and representatives to push for lifting the per-country caps on legal immigration. </w:t>
      </w:r>
      <w:r w:rsidRPr="001E09A3">
        <w:rPr>
          <w:rStyle w:val="StyleUnderline"/>
        </w:rPr>
        <w:t>In the immigration free-for-all that will be unleashed today, Cotton's is just one of the bills in focus for the Indian expats.</w:t>
      </w:r>
      <w:r w:rsidRPr="001E09A3">
        <w:rPr>
          <w:sz w:val="16"/>
        </w:rPr>
        <w:t xml:space="preserve"> There are several others, listed here. </w:t>
      </w:r>
      <w:r w:rsidRPr="001E09A3">
        <w:rPr>
          <w:rStyle w:val="StyleUnderline"/>
        </w:rPr>
        <w:t>Which of these make inroads will depend on multiple factors</w:t>
      </w:r>
      <w:r w:rsidRPr="001E09A3">
        <w:rPr>
          <w:sz w:val="16"/>
        </w:rPr>
        <w:t xml:space="preserve"> - each of </w:t>
      </w:r>
      <w:r w:rsidRPr="001E09A3">
        <w:rPr>
          <w:rStyle w:val="StyleUnderline"/>
        </w:rPr>
        <w:t>the</w:t>
      </w:r>
      <w:r w:rsidRPr="001E09A3">
        <w:rPr>
          <w:sz w:val="16"/>
        </w:rPr>
        <w:t xml:space="preserve"> main </w:t>
      </w:r>
      <w:r w:rsidRPr="001E09A3">
        <w:rPr>
          <w:rStyle w:val="StyleUnderline"/>
        </w:rPr>
        <w:t>sponsors' stakes in the</w:t>
      </w:r>
      <w:r w:rsidRPr="001E09A3">
        <w:rPr>
          <w:sz w:val="16"/>
        </w:rPr>
        <w:t xml:space="preserve"> upcoming </w:t>
      </w:r>
      <w:r w:rsidRPr="001E09A3">
        <w:rPr>
          <w:rStyle w:val="StyleUnderline"/>
        </w:rPr>
        <w:t>midterms</w:t>
      </w:r>
      <w:r w:rsidRPr="001E09A3">
        <w:rPr>
          <w:sz w:val="16"/>
        </w:rPr>
        <w:t xml:space="preserve">, are they retiring or not, </w:t>
      </w:r>
      <w:r w:rsidRPr="001E09A3">
        <w:rPr>
          <w:rStyle w:val="Emphasis"/>
        </w:rPr>
        <w:t>do they have enough face time with the right hand men in the administration</w:t>
      </w:r>
      <w:r w:rsidRPr="001E09A3">
        <w:rPr>
          <w:rStyle w:val="StyleUnderline"/>
        </w:rPr>
        <w:t xml:space="preserve"> to get some clauses in their bills latched on to big ticket legislation</w:t>
      </w:r>
      <w:r w:rsidRPr="001E09A3">
        <w:rPr>
          <w:sz w:val="16"/>
        </w:rPr>
        <w:t xml:space="preserve"> and so on. Also, the fine print on "reallocation", if that happens, will matter immensely. Led by Skilled Immigrants In America, the H1B cohort covered key offices including those of immigration focused and high powered Senators Chuck Grassley, Tom Cotton, David Perdue, Lankard, Tillis, Cory Booker, Menendez, Chuck Schumer, Cornyn, Cruz, Crapo, Lindsey Graham, Tammy Baldwin and Kamala Harris. Between in person meetings with “20 Senators” and legislative assistants of 300 + others, the H1B group is hoping to seed the basic distinction between their “legal, high skilled” status and that of issues like DACA where people jumped the fence or came on the back of trucks with no papers or due diligence at the border. </w:t>
      </w:r>
      <w:r w:rsidRPr="001E09A3">
        <w:rPr>
          <w:rStyle w:val="StyleUnderline"/>
        </w:rPr>
        <w:t>The H1B visa</w:t>
      </w:r>
      <w:r w:rsidRPr="001E09A3">
        <w:rPr>
          <w:sz w:val="16"/>
        </w:rPr>
        <w:t xml:space="preserve">, over its 27 year existence, </w:t>
      </w:r>
      <w:r w:rsidRPr="001E09A3">
        <w:rPr>
          <w:rStyle w:val="StyleUnderline"/>
        </w:rPr>
        <w:t>has become the most strictly regulated work visa in the US visa ecosystem</w:t>
      </w:r>
      <w:r w:rsidRPr="001E09A3">
        <w:rPr>
          <w:sz w:val="16"/>
        </w:rPr>
        <w:t xml:space="preserve"> and yet because of the political climate that’s been in the making since the crash of 2008, has become something of a cause celebré for those seeking to explain away the woes of jobless Americans. Also, </w:t>
      </w:r>
      <w:r w:rsidRPr="001E09A3">
        <w:rPr>
          <w:rStyle w:val="Emphasis"/>
        </w:rPr>
        <w:t>bad apples among H1B shops have sparked an all out reckoning of the entire visa category leading to delays, multiple layers of scrutiny and more pain points than ever before.</w:t>
      </w:r>
      <w:r>
        <w:rPr>
          <w:rStyle w:val="Emphasis"/>
        </w:rPr>
        <w:t xml:space="preserve"> </w:t>
      </w:r>
      <w:r w:rsidRPr="001E09A3">
        <w:rPr>
          <w:sz w:val="16"/>
        </w:rPr>
        <w:t xml:space="preserve">This immigration overhaul movie will play for many weeks. While the Trump-led “merit-based” immigration argument won’t work for all US hopefuls, it might for a small sliver of those who are inching closer to their Green Cards. </w:t>
      </w:r>
      <w:r w:rsidRPr="001E09A3">
        <w:rPr>
          <w:rStyle w:val="StyleUnderline"/>
        </w:rPr>
        <w:t>Success for Trumpism will send American immigration policy back to that of the 1920s but before that, the GC queue is hoping it delivers a shiny blin</w:t>
      </w:r>
      <w:r w:rsidRPr="001E09A3">
        <w:rPr>
          <w:sz w:val="16"/>
        </w:rPr>
        <w:t xml:space="preserve">g. For others, this Cyrus Mehta interview outlines the 20 red flags in the Raise Act which is the fountainhead of Trump's "merit based" plan. </w:t>
      </w:r>
      <w:r w:rsidRPr="001E09A3">
        <w:rPr>
          <w:rStyle w:val="Emphasis"/>
        </w:rPr>
        <w:t>The showdown begins</w:t>
      </w:r>
      <w:r w:rsidRPr="001E09A3">
        <w:rPr>
          <w:sz w:val="16"/>
        </w:rPr>
        <w:t xml:space="preserve"> today.</w:t>
      </w:r>
    </w:p>
    <w:p w14:paraId="0B172D82" w14:textId="77777777" w:rsidR="00C5280A" w:rsidRDefault="00C5280A" w:rsidP="00C5280A">
      <w:pPr>
        <w:pStyle w:val="Heading3"/>
      </w:pPr>
      <w:r>
        <w:t>Nurses</w:t>
      </w:r>
    </w:p>
    <w:p w14:paraId="13397A85" w14:textId="77777777" w:rsidR="00C5280A" w:rsidRPr="00E37CA3" w:rsidRDefault="00C5280A" w:rsidP="00C5280A">
      <w:pPr>
        <w:pStyle w:val="Heading4"/>
      </w:pPr>
      <w:r w:rsidRPr="00E37CA3">
        <w:t>Nurses visas trigger broader partisan immigration fights</w:t>
      </w:r>
    </w:p>
    <w:p w14:paraId="1F1DECD3" w14:textId="77777777" w:rsidR="00C5280A" w:rsidRPr="00C67D80" w:rsidRDefault="00C5280A" w:rsidP="00C5280A">
      <w:pPr>
        <w:rPr>
          <w:sz w:val="18"/>
          <w:szCs w:val="18"/>
        </w:rPr>
      </w:pPr>
      <w:r w:rsidRPr="00C67D80">
        <w:rPr>
          <w:rStyle w:val="Style13ptBold"/>
        </w:rPr>
        <w:t xml:space="preserve">AHS NurseStat </w:t>
      </w:r>
      <w:r>
        <w:rPr>
          <w:rStyle w:val="Style13ptBold"/>
        </w:rPr>
        <w:t xml:space="preserve"> ’08 </w:t>
      </w:r>
      <w:r w:rsidRPr="00932343">
        <w:rPr>
          <w:rStyle w:val="Style13ptBold"/>
        </w:rPr>
        <w:t>–</w:t>
      </w:r>
      <w:r>
        <w:rPr>
          <w:rStyle w:val="Style13ptBold"/>
        </w:rPr>
        <w:t xml:space="preserve"> Group which report on nursing news and connect nurses to employers </w:t>
      </w:r>
      <w:r w:rsidRPr="00932343">
        <w:rPr>
          <w:sz w:val="18"/>
          <w:szCs w:val="18"/>
        </w:rPr>
        <w:t>[</w:t>
      </w:r>
      <w:r w:rsidRPr="00C67D80">
        <w:rPr>
          <w:sz w:val="18"/>
          <w:szCs w:val="18"/>
        </w:rPr>
        <w:t>AHS NurseStat</w:t>
      </w:r>
      <w:r w:rsidRPr="00932343">
        <w:rPr>
          <w:sz w:val="18"/>
          <w:szCs w:val="18"/>
        </w:rPr>
        <w:t xml:space="preserve">, </w:t>
      </w:r>
      <w:r>
        <w:rPr>
          <w:sz w:val="18"/>
          <w:szCs w:val="18"/>
        </w:rPr>
        <w:t>7/12/08,</w:t>
      </w:r>
      <w:r w:rsidRPr="00932343">
        <w:rPr>
          <w:sz w:val="18"/>
          <w:szCs w:val="18"/>
        </w:rPr>
        <w:t xml:space="preserve"> “</w:t>
      </w:r>
      <w:r w:rsidRPr="00C67D80">
        <w:rPr>
          <w:sz w:val="18"/>
          <w:szCs w:val="18"/>
        </w:rPr>
        <w:t>Nurse Recruiting in the Philippines Part 2 of a 3 part Series – The US Immigration System</w:t>
      </w:r>
      <w:r w:rsidRPr="00932343">
        <w:rPr>
          <w:sz w:val="18"/>
          <w:szCs w:val="18"/>
        </w:rPr>
        <w:t xml:space="preserve">”, </w:t>
      </w:r>
      <w:r w:rsidRPr="00C67D80">
        <w:rPr>
          <w:sz w:val="18"/>
          <w:szCs w:val="18"/>
        </w:rPr>
        <w:t>https://ahsnursestat.com/uncategorized/19-revision/</w:t>
      </w:r>
      <w:r w:rsidRPr="00932343">
        <w:rPr>
          <w:sz w:val="18"/>
          <w:szCs w:val="18"/>
        </w:rPr>
        <w:t>7/1</w:t>
      </w:r>
      <w:r>
        <w:rPr>
          <w:sz w:val="18"/>
          <w:szCs w:val="18"/>
        </w:rPr>
        <w:t>4</w:t>
      </w:r>
      <w:r w:rsidRPr="00932343">
        <w:rPr>
          <w:sz w:val="18"/>
          <w:szCs w:val="18"/>
        </w:rPr>
        <w:t>/18, SS]</w:t>
      </w:r>
    </w:p>
    <w:p w14:paraId="5A133072" w14:textId="77777777" w:rsidR="00C5280A" w:rsidRPr="00FF6488" w:rsidRDefault="00C5280A" w:rsidP="00C5280A">
      <w:pPr>
        <w:rPr>
          <w:rStyle w:val="Emphasis"/>
        </w:rPr>
      </w:pPr>
      <w:r w:rsidRPr="00FF6488">
        <w:rPr>
          <w:rStyle w:val="StyleUnderline"/>
        </w:rPr>
        <w:t>The USCIS</w:t>
      </w:r>
      <w:r w:rsidRPr="00D22BEA">
        <w:rPr>
          <w:sz w:val="16"/>
        </w:rPr>
        <w:t xml:space="preserve"> (formerly the BCIS – formerly the INS) </w:t>
      </w:r>
      <w:r w:rsidRPr="00FF6488">
        <w:rPr>
          <w:rStyle w:val="StyleUnderline"/>
        </w:rPr>
        <w:t>can only play the cards they are dealt</w:t>
      </w:r>
      <w:r w:rsidRPr="00D22BEA">
        <w:rPr>
          <w:sz w:val="16"/>
        </w:rPr>
        <w:t xml:space="preserve">. </w:t>
      </w:r>
      <w:r w:rsidRPr="00FF6488">
        <w:rPr>
          <w:rStyle w:val="StyleUnderline"/>
        </w:rPr>
        <w:t>They take</w:t>
      </w:r>
      <w:r w:rsidRPr="00D22BEA">
        <w:rPr>
          <w:sz w:val="16"/>
        </w:rPr>
        <w:t xml:space="preserve"> their </w:t>
      </w:r>
      <w:r w:rsidRPr="00FF6488">
        <w:rPr>
          <w:rStyle w:val="StyleUnderline"/>
        </w:rPr>
        <w:t>direction from our President,</w:t>
      </w:r>
      <w:r w:rsidRPr="00D22BEA">
        <w:rPr>
          <w:sz w:val="16"/>
        </w:rPr>
        <w:t xml:space="preserve"> </w:t>
      </w:r>
      <w:r w:rsidRPr="00FF6488">
        <w:rPr>
          <w:rStyle w:val="StyleUnderline"/>
        </w:rPr>
        <w:t>Congress</w:t>
      </w:r>
      <w:r w:rsidRPr="00D22BEA">
        <w:rPr>
          <w:sz w:val="16"/>
        </w:rPr>
        <w:t xml:space="preserve"> and Senate </w:t>
      </w:r>
      <w:r w:rsidRPr="00FF6488">
        <w:rPr>
          <w:rStyle w:val="StyleUnderline"/>
        </w:rPr>
        <w:t>and the D</w:t>
      </w:r>
      <w:r w:rsidRPr="00D22BEA">
        <w:rPr>
          <w:sz w:val="16"/>
        </w:rPr>
        <w:t xml:space="preserve">epartment of </w:t>
      </w:r>
      <w:r w:rsidRPr="00FF6488">
        <w:rPr>
          <w:rStyle w:val="StyleUnderline"/>
        </w:rPr>
        <w:t>H</w:t>
      </w:r>
      <w:r w:rsidRPr="00D22BEA">
        <w:rPr>
          <w:sz w:val="16"/>
        </w:rPr>
        <w:t xml:space="preserve">omeland </w:t>
      </w:r>
      <w:r w:rsidRPr="00FF6488">
        <w:rPr>
          <w:rStyle w:val="StyleUnderline"/>
        </w:rPr>
        <w:t>S</w:t>
      </w:r>
      <w:r w:rsidRPr="00D22BEA">
        <w:rPr>
          <w:sz w:val="16"/>
        </w:rPr>
        <w:t xml:space="preserve">ecurity. If you put those four entities in a boat, they would be rowing in 4 different directions – all for different reasons. The reason we can’t resolve the </w:t>
      </w:r>
      <w:r w:rsidRPr="00FF6488">
        <w:rPr>
          <w:rStyle w:val="StyleUnderline"/>
        </w:rPr>
        <w:t>healthcare worker immigration</w:t>
      </w:r>
      <w:r w:rsidRPr="00D22BEA">
        <w:rPr>
          <w:sz w:val="16"/>
        </w:rPr>
        <w:t xml:space="preserve"> issue is because it </w:t>
      </w:r>
      <w:r w:rsidRPr="00FF6488">
        <w:rPr>
          <w:rStyle w:val="StyleUnderline"/>
        </w:rPr>
        <w:t>is part of a bigger issue which is currently under immense scrutiny in a post 9/11 world – comprehensive immigration reform.</w:t>
      </w:r>
      <w:r w:rsidRPr="00D22BEA">
        <w:rPr>
          <w:sz w:val="16"/>
        </w:rPr>
        <w:t xml:space="preserve"> Because President </w:t>
      </w:r>
      <w:r w:rsidRPr="00FF6488">
        <w:rPr>
          <w:rStyle w:val="StyleUnderline"/>
        </w:rPr>
        <w:t>Bush lacked the</w:t>
      </w:r>
      <w:r w:rsidRPr="00D22BEA">
        <w:rPr>
          <w:sz w:val="16"/>
        </w:rPr>
        <w:t xml:space="preserve"> necessary </w:t>
      </w:r>
      <w:r w:rsidRPr="00FF6488">
        <w:rPr>
          <w:rStyle w:val="StyleUnderline"/>
        </w:rPr>
        <w:t>political capital in</w:t>
      </w:r>
      <w:r w:rsidRPr="00D22BEA">
        <w:rPr>
          <w:sz w:val="16"/>
        </w:rPr>
        <w:t xml:space="preserve"> the summer of </w:t>
      </w:r>
      <w:r w:rsidRPr="00FF6488">
        <w:rPr>
          <w:rStyle w:val="StyleUnderline"/>
        </w:rPr>
        <w:t>2007</w:t>
      </w:r>
      <w:r w:rsidRPr="00D22BEA">
        <w:rPr>
          <w:sz w:val="16"/>
        </w:rPr>
        <w:t xml:space="preserve">, the sweeping changes in immigration he advocated were doomed to failure. Comprehensive </w:t>
      </w:r>
      <w:r w:rsidRPr="00FF6488">
        <w:rPr>
          <w:rStyle w:val="StyleUnderline"/>
        </w:rPr>
        <w:t>Immigration Reform died an agonizing death.</w:t>
      </w:r>
      <w:r w:rsidRPr="00D22BEA">
        <w:rPr>
          <w:sz w:val="16"/>
        </w:rPr>
        <w:t xml:space="preserve"> Many people feel we have little chance for any meaningful immigration changes until late 2009 or early 2010 – after the new administration is fully entrenched. There may be one or two quick fix solutions in the interim, but nothing meaningful will happen in the near term. </w:t>
      </w:r>
      <w:r w:rsidRPr="00FF6488">
        <w:rPr>
          <w:rStyle w:val="StyleUnderline"/>
        </w:rPr>
        <w:t>The problem is that our legislators serve too many masters and entertain far too many secondary agendas related to this issue.</w:t>
      </w:r>
      <w:r w:rsidRPr="00D22BEA">
        <w:rPr>
          <w:sz w:val="16"/>
        </w:rPr>
        <w:t xml:space="preserve"> I read a proposal a few months ago for “expedited” green cards which would be made available for an additional $1,500.00 fee. That $1,500.00 would be earmarked for educating children in Africa? I believe in education. I believe in charity. I also believe that the plight of most of Africa is tragic. That said, I know for certain that </w:t>
      </w:r>
      <w:r w:rsidRPr="00FF6488">
        <w:rPr>
          <w:rStyle w:val="StyleUnderline"/>
        </w:rPr>
        <w:t>secondary agendas are pure detriment to any meaningful initiatives.</w:t>
      </w:r>
      <w:r w:rsidRPr="00D22BEA">
        <w:rPr>
          <w:sz w:val="16"/>
        </w:rPr>
        <w:t xml:space="preserve"> No matter how noble the idea may be – tying it up to an immigration fee has a polarizing effect. Another problem is that </w:t>
      </w:r>
      <w:r w:rsidRPr="00FF6488">
        <w:rPr>
          <w:rStyle w:val="StyleUnderline"/>
        </w:rPr>
        <w:t>politics in general are a barrier to fixing this situation</w:t>
      </w:r>
      <w:r w:rsidRPr="00D22BEA">
        <w:rPr>
          <w:sz w:val="16"/>
        </w:rPr>
        <w:t xml:space="preserve">. “Immigration reform” means many different things to many people. </w:t>
      </w:r>
      <w:r w:rsidRPr="00FF6488">
        <w:rPr>
          <w:rStyle w:val="StyleUnderline"/>
        </w:rPr>
        <w:t>A lot of the controversy relates to</w:t>
      </w:r>
      <w:r w:rsidRPr="00D22BEA">
        <w:rPr>
          <w:sz w:val="16"/>
        </w:rPr>
        <w:t xml:space="preserve"> border security and hence</w:t>
      </w:r>
      <w:r w:rsidRPr="00FF6488">
        <w:rPr>
          <w:rStyle w:val="StyleUnderline"/>
        </w:rPr>
        <w:t>, national security</w:t>
      </w:r>
      <w:r w:rsidRPr="00D22BEA">
        <w:rPr>
          <w:sz w:val="16"/>
        </w:rPr>
        <w:t xml:space="preserve">. </w:t>
      </w:r>
      <w:r w:rsidRPr="00FF6488">
        <w:rPr>
          <w:rStyle w:val="Emphasis"/>
        </w:rPr>
        <w:t>It could be a political mis-step to get caught on the wrong side of an issue this important.</w:t>
      </w:r>
    </w:p>
    <w:p w14:paraId="2D365E6E" w14:textId="77777777" w:rsidR="00C5280A" w:rsidRPr="00D22BEA" w:rsidRDefault="00C5280A" w:rsidP="00C5280A"/>
    <w:p w14:paraId="19D173B6" w14:textId="77777777" w:rsidR="00C5280A" w:rsidRDefault="00C5280A" w:rsidP="00C5280A">
      <w:pPr>
        <w:pStyle w:val="Heading4"/>
      </w:pPr>
      <w:r>
        <w:t>There is bipartisan support to oppose the aff - FFHSIA proves</w:t>
      </w:r>
    </w:p>
    <w:p w14:paraId="1350C71D" w14:textId="77777777" w:rsidR="00C5280A" w:rsidRDefault="00C5280A" w:rsidP="00C5280A">
      <w:pPr>
        <w:rPr>
          <w:rStyle w:val="Style13ptBold"/>
          <w:b w:val="0"/>
        </w:rPr>
      </w:pPr>
      <w:r>
        <w:rPr>
          <w:rStyle w:val="Style13ptBold"/>
        </w:rPr>
        <w:t xml:space="preserve">Thew, 17. </w:t>
      </w:r>
      <w:r w:rsidRPr="00C9798C">
        <w:rPr>
          <w:rStyle w:val="Style13ptBold"/>
        </w:rPr>
        <w:t>Senior Nursing Editor</w:t>
      </w:r>
      <w:r w:rsidRPr="0004000F">
        <w:rPr>
          <w:rStyle w:val="Style13ptBold"/>
          <w:sz w:val="14"/>
        </w:rPr>
        <w:t xml:space="preserve">. </w:t>
      </w:r>
      <w:r w:rsidRPr="0004000F">
        <w:rPr>
          <w:rStyle w:val="Style13ptBold"/>
          <w:b w:val="0"/>
          <w:sz w:val="14"/>
        </w:rPr>
        <w:t>(Jennifer, Healthleaders, 10-10-17, “ANOTHER BILL AIMS TO INCREASE INTERNATIONAL NURSE SUPPLY,”</w:t>
      </w:r>
      <w:r w:rsidRPr="0004000F">
        <w:rPr>
          <w:sz w:val="10"/>
        </w:rPr>
        <w:t xml:space="preserve"> </w:t>
      </w:r>
      <w:hyperlink r:id="rId113" w:history="1">
        <w:r w:rsidRPr="0004000F">
          <w:rPr>
            <w:rStyle w:val="Hyperlink"/>
            <w:sz w:val="14"/>
          </w:rPr>
          <w:t>https://www.healthleadersmedia.com/nursing/another-bill-aims-increase-international-nurse-supply</w:t>
        </w:r>
      </w:hyperlink>
      <w:r w:rsidRPr="0004000F">
        <w:rPr>
          <w:rStyle w:val="Style13ptBold"/>
          <w:b w:val="0"/>
          <w:sz w:val="14"/>
        </w:rPr>
        <w:t>, Acc. 7-12-2018//)MBA JTP</w:t>
      </w:r>
    </w:p>
    <w:p w14:paraId="1CF36DA4" w14:textId="77777777" w:rsidR="00C5280A" w:rsidRDefault="00C5280A" w:rsidP="00C5280A">
      <w:pPr>
        <w:rPr>
          <w:rStyle w:val="Style13ptBold"/>
          <w:b w:val="0"/>
          <w:sz w:val="16"/>
        </w:rPr>
      </w:pPr>
      <w:r w:rsidRPr="00EA56CA">
        <w:rPr>
          <w:rStyle w:val="Style13ptBold"/>
          <w:b w:val="0"/>
          <w:sz w:val="16"/>
        </w:rPr>
        <w:t xml:space="preserve">Costantini points out that other bills addressing immigrant workers have been put forward, but not all of them would bode well for the supply of international nurses. </w:t>
      </w:r>
      <w:r w:rsidRPr="00BD075A">
        <w:rPr>
          <w:rStyle w:val="StyleUnderline"/>
        </w:rPr>
        <w:t xml:space="preserve">Take the </w:t>
      </w:r>
      <w:r w:rsidRPr="00EA56CA">
        <w:rPr>
          <w:rStyle w:val="Style13ptBold"/>
        </w:rPr>
        <w:t>F</w:t>
      </w:r>
      <w:r w:rsidRPr="00BD075A">
        <w:rPr>
          <w:rStyle w:val="StyleUnderline"/>
        </w:rPr>
        <w:t xml:space="preserve">airness </w:t>
      </w:r>
      <w:r w:rsidRPr="00EA56CA">
        <w:rPr>
          <w:rStyle w:val="Style13ptBold"/>
        </w:rPr>
        <w:t>f</w:t>
      </w:r>
      <w:r w:rsidRPr="00BD075A">
        <w:rPr>
          <w:rStyle w:val="StyleUnderline"/>
        </w:rPr>
        <w:t xml:space="preserve">or </w:t>
      </w:r>
      <w:r w:rsidRPr="00EA56CA">
        <w:rPr>
          <w:rStyle w:val="Style13ptBold"/>
        </w:rPr>
        <w:t>H</w:t>
      </w:r>
      <w:r w:rsidRPr="00BD075A">
        <w:rPr>
          <w:rStyle w:val="StyleUnderline"/>
        </w:rPr>
        <w:t>igh-</w:t>
      </w:r>
      <w:r w:rsidRPr="00EA56CA">
        <w:rPr>
          <w:rStyle w:val="Style13ptBold"/>
        </w:rPr>
        <w:t>S</w:t>
      </w:r>
      <w:r w:rsidRPr="00BD075A">
        <w:rPr>
          <w:rStyle w:val="StyleUnderline"/>
        </w:rPr>
        <w:t xml:space="preserve">killed </w:t>
      </w:r>
      <w:r w:rsidRPr="00EA56CA">
        <w:rPr>
          <w:rStyle w:val="Style13ptBold"/>
        </w:rPr>
        <w:t>I</w:t>
      </w:r>
      <w:r w:rsidRPr="00BD075A">
        <w:rPr>
          <w:rStyle w:val="StyleUnderline"/>
        </w:rPr>
        <w:t xml:space="preserve">mmigrants </w:t>
      </w:r>
      <w:r w:rsidRPr="00EA56CA">
        <w:rPr>
          <w:rStyle w:val="Style13ptBold"/>
        </w:rPr>
        <w:t>A</w:t>
      </w:r>
      <w:r w:rsidRPr="00BD075A">
        <w:rPr>
          <w:rStyle w:val="StyleUnderline"/>
        </w:rPr>
        <w:t>ct</w:t>
      </w:r>
      <w:r w:rsidRPr="00EA56CA">
        <w:rPr>
          <w:rStyle w:val="Style13ptBold"/>
          <w:b w:val="0"/>
          <w:sz w:val="16"/>
        </w:rPr>
        <w:t xml:space="preserve"> introduced by former Rep. Jason Chaffetz, (R-UT)."</w:t>
      </w:r>
      <w:r w:rsidRPr="00EA56CA">
        <w:rPr>
          <w:rStyle w:val="Style13ptBold"/>
        </w:rPr>
        <w:t>If that bill was passed</w:t>
      </w:r>
      <w:r w:rsidRPr="00BD075A">
        <w:rPr>
          <w:rStyle w:val="StyleUnderline"/>
        </w:rPr>
        <w:t xml:space="preserve"> in its current form, you </w:t>
      </w:r>
      <w:r w:rsidRPr="00EA56CA">
        <w:rPr>
          <w:rStyle w:val="Style13ptBold"/>
        </w:rPr>
        <w:t>would not have any international nurses coming in for about three to five years</w:t>
      </w:r>
      <w:r w:rsidRPr="00EA56CA">
        <w:rPr>
          <w:rStyle w:val="Style13ptBold"/>
          <w:b w:val="0"/>
          <w:sz w:val="16"/>
        </w:rPr>
        <w:t xml:space="preserve">," she says. Still </w:t>
      </w:r>
      <w:r w:rsidRPr="00EA56CA">
        <w:rPr>
          <w:rStyle w:val="Emphasis"/>
        </w:rPr>
        <w:t>the bill has gained traction in the house and has 230 cosponsors from both parties</w:t>
      </w:r>
      <w:r w:rsidRPr="00EA56CA">
        <w:rPr>
          <w:rStyle w:val="Style13ptBold"/>
          <w:b w:val="0"/>
          <w:sz w:val="16"/>
        </w:rPr>
        <w:t>. Costantini understands healthcare executives have many issues vying for their attention, but she encourages them to educate legislators about effects various bills can have on healthcare worker supply. "</w:t>
      </w:r>
      <w:r w:rsidRPr="00BD075A">
        <w:rPr>
          <w:rStyle w:val="StyleUnderline"/>
        </w:rPr>
        <w:t>They don't always put together immigration and the shortage</w:t>
      </w:r>
      <w:r w:rsidRPr="00EA56CA">
        <w:rPr>
          <w:rStyle w:val="Style13ptBold"/>
          <w:b w:val="0"/>
          <w:sz w:val="16"/>
        </w:rPr>
        <w:t>," she says.</w:t>
      </w:r>
    </w:p>
    <w:p w14:paraId="41C1F8B5" w14:textId="77777777" w:rsidR="00C5280A" w:rsidRDefault="00C5280A" w:rsidP="00C5280A">
      <w:pPr>
        <w:rPr>
          <w:rStyle w:val="Style13ptBold"/>
          <w:b w:val="0"/>
          <w:sz w:val="16"/>
        </w:rPr>
      </w:pPr>
    </w:p>
    <w:p w14:paraId="496F0036" w14:textId="77777777" w:rsidR="00C5280A" w:rsidRDefault="00C5280A" w:rsidP="00C5280A">
      <w:pPr>
        <w:pStyle w:val="Heading3"/>
      </w:pPr>
      <w:r>
        <w:t>Open Borders</w:t>
      </w:r>
    </w:p>
    <w:p w14:paraId="4267E3E5" w14:textId="77777777" w:rsidR="00C5280A" w:rsidRDefault="00C5280A" w:rsidP="00C5280A">
      <w:pPr>
        <w:pStyle w:val="Heading4"/>
      </w:pPr>
      <w:r>
        <w:t>Open borders decimate any semblance of bipartisanship</w:t>
      </w:r>
    </w:p>
    <w:p w14:paraId="269E9E96" w14:textId="77777777" w:rsidR="00C5280A" w:rsidRPr="007F2995" w:rsidRDefault="00C5280A" w:rsidP="00C5280A">
      <w:r w:rsidRPr="007F2995">
        <w:rPr>
          <w:rStyle w:val="Style13ptBold"/>
        </w:rPr>
        <w:t>Tobin 18-- editor in chief of JNS.org and a contributor to National Review</w:t>
      </w:r>
      <w:r w:rsidRPr="007F2995">
        <w:rPr>
          <w:sz w:val="16"/>
        </w:rPr>
        <w:t xml:space="preserve"> (Jonathan, “The Immigration Debate Democrats Don’t Want” The National review 6/23/18 </w:t>
      </w:r>
      <w:hyperlink r:id="rId114" w:history="1">
        <w:r w:rsidRPr="007F2995">
          <w:rPr>
            <w:rStyle w:val="Hyperlink"/>
            <w:sz w:val="16"/>
          </w:rPr>
          <w:t>https://www.nationalreview.com/2018/06/family-separation-controversy-democrats-open-borders/</w:t>
        </w:r>
      </w:hyperlink>
      <w:r w:rsidRPr="007F2995">
        <w:rPr>
          <w:sz w:val="16"/>
        </w:rPr>
        <w:t xml:space="preserve"> wtk)</w:t>
      </w:r>
    </w:p>
    <w:p w14:paraId="2E36A487" w14:textId="77777777" w:rsidR="00C5280A" w:rsidRPr="00660664" w:rsidRDefault="00C5280A" w:rsidP="00C5280A">
      <w:pPr>
        <w:rPr>
          <w:sz w:val="16"/>
        </w:rPr>
      </w:pPr>
      <w:r w:rsidRPr="00660664">
        <w:rPr>
          <w:rStyle w:val="StyleUnderline"/>
        </w:rPr>
        <w:t>Anger about family separation is universal, but as the anti-Trump furor becomes an appeal for</w:t>
      </w:r>
      <w:r w:rsidRPr="00660664">
        <w:rPr>
          <w:sz w:val="16"/>
        </w:rPr>
        <w:t xml:space="preserve"> what amounts to </w:t>
      </w:r>
      <w:r w:rsidRPr="00660664">
        <w:rPr>
          <w:rStyle w:val="StyleUnderline"/>
        </w:rPr>
        <w:t>open borders</w:t>
      </w:r>
      <w:r w:rsidRPr="00660664">
        <w:rPr>
          <w:sz w:val="16"/>
        </w:rPr>
        <w:t xml:space="preserve">, </w:t>
      </w:r>
      <w:r w:rsidRPr="00660664">
        <w:rPr>
          <w:rStyle w:val="StyleUnderline"/>
        </w:rPr>
        <w:t>any political advantage for Democrats from the controversy looks like a mirage.</w:t>
      </w:r>
      <w:r>
        <w:rPr>
          <w:rStyle w:val="StyleUnderline"/>
        </w:rPr>
        <w:t xml:space="preserve"> </w:t>
      </w:r>
      <w:r w:rsidRPr="00660664">
        <w:rPr>
          <w:sz w:val="16"/>
        </w:rPr>
        <w:t xml:space="preserve">In the past week, we were reminded of the unsurprising fact that a broad cross section of Americans — liberals and conservatives, Republicans and Democrats — are appalled at the idea of separating children from their parents. But </w:t>
      </w:r>
      <w:r w:rsidRPr="00660664">
        <w:rPr>
          <w:rStyle w:val="StyleUnderline"/>
        </w:rPr>
        <w:t>even after</w:t>
      </w:r>
      <w:r w:rsidRPr="00660664">
        <w:rPr>
          <w:sz w:val="16"/>
        </w:rPr>
        <w:t xml:space="preserve"> President </w:t>
      </w:r>
      <w:r w:rsidRPr="00660664">
        <w:rPr>
          <w:rStyle w:val="StyleUnderline"/>
        </w:rPr>
        <w:t>Trump</w:t>
      </w:r>
      <w:r w:rsidRPr="00660664">
        <w:rPr>
          <w:sz w:val="16"/>
        </w:rPr>
        <w:t xml:space="preserve"> finally </w:t>
      </w:r>
      <w:r w:rsidRPr="00660664">
        <w:rPr>
          <w:rStyle w:val="StyleUnderline"/>
        </w:rPr>
        <w:t>backed down and issued an executive order for authorities to “detain alien families together,” the controversy over the plight of illegal immigrants and their kids continues.</w:t>
      </w:r>
      <w:r>
        <w:rPr>
          <w:rStyle w:val="StyleUnderline"/>
        </w:rPr>
        <w:t xml:space="preserve"> </w:t>
      </w:r>
      <w:r w:rsidRPr="00660664">
        <w:rPr>
          <w:sz w:val="16"/>
        </w:rPr>
        <w:t xml:space="preserve">Part of that is </w:t>
      </w:r>
      <w:r w:rsidRPr="00660664">
        <w:rPr>
          <w:rStyle w:val="StyleUnderline"/>
        </w:rPr>
        <w:t>Trump</w:t>
      </w:r>
      <w:r w:rsidRPr="00660664">
        <w:rPr>
          <w:sz w:val="16"/>
        </w:rPr>
        <w:t xml:space="preserve">’s fault, as he </w:t>
      </w:r>
      <w:r w:rsidRPr="00660664">
        <w:rPr>
          <w:rStyle w:val="StyleUnderline"/>
        </w:rPr>
        <w:t xml:space="preserve">continues to </w:t>
      </w:r>
      <w:r w:rsidRPr="00660664">
        <w:rPr>
          <w:rStyle w:val="Emphasis"/>
        </w:rPr>
        <w:t>stoke the fires of anger</w:t>
      </w:r>
      <w:r w:rsidRPr="00660664">
        <w:rPr>
          <w:rStyle w:val="StyleUnderline"/>
        </w:rPr>
        <w:t xml:space="preserve"> over illegal immigration</w:t>
      </w:r>
      <w:r w:rsidRPr="00660664">
        <w:rPr>
          <w:sz w:val="16"/>
        </w:rPr>
        <w:t xml:space="preserve"> on the right and to depict the anguish of those who have been apprehended at the border as merely sob stories concocted to embarrass him. In the last week, while illegals and their children apparently replaced Stormy Daniels and her lawyer as the sole topic of conversation on CNN, emotion dominated the discussion. But </w:t>
      </w:r>
      <w:r w:rsidRPr="00660664">
        <w:rPr>
          <w:rStyle w:val="StyleUnderline"/>
        </w:rPr>
        <w:t>whether or not Trump can find a way to preserve a strategy of “zero tolerance”</w:t>
      </w:r>
      <w:r w:rsidRPr="00660664">
        <w:rPr>
          <w:sz w:val="16"/>
        </w:rPr>
        <w:t xml:space="preserve"> for those illegally entering the United States that also keeps families together</w:t>
      </w:r>
      <w:r w:rsidRPr="00660664">
        <w:rPr>
          <w:rStyle w:val="StyleUnderline"/>
        </w:rPr>
        <w:t>, it has become apparent that the focus of the protests against his policies isn’t merely about gratuitous cruelty</w:t>
      </w:r>
      <w:r w:rsidRPr="00660664">
        <w:rPr>
          <w:sz w:val="16"/>
        </w:rPr>
        <w:t xml:space="preserve">. Indeed, it’s clear that, for most of those continuing to protest, while keeping families together was a useful wedge issue, the discussion about what is happening at the border is more or less the same one that we’ve been having in this country for the past few years. At stake in this debate is not how to enforce immigration laws but whether we should do so at all. </w:t>
      </w:r>
      <w:r w:rsidRPr="00660664">
        <w:rPr>
          <w:rStyle w:val="StyleUnderline"/>
        </w:rPr>
        <w:t>The over-the-top rhetoric and avalanche of grossly inappropriate analogies to the Holocaust have served Trump critics well. But there is a cost to feeding the overall impression that any effort to stop illegal immigration</w:t>
      </w:r>
      <w:r w:rsidRPr="00660664">
        <w:rPr>
          <w:sz w:val="16"/>
        </w:rPr>
        <w:t xml:space="preserve"> — no matter how careful it is to avoid cruelty — </w:t>
      </w:r>
      <w:r w:rsidRPr="00660664">
        <w:rPr>
          <w:rStyle w:val="StyleUnderline"/>
        </w:rPr>
        <w:t>is inhumane</w:t>
      </w:r>
      <w:r w:rsidRPr="00660664">
        <w:rPr>
          <w:sz w:val="16"/>
        </w:rPr>
        <w:t xml:space="preserve">. If every person entering the U.S. without permission — whether they come for economic opportunity or are fleeing violence in Central America — is the moral equivalent of a Holocaust victim seeking refuge and those seeking to stop them are all hatemongers or monsters violating human rights, then we’ve arrived at a point when the law and policy arguments about how best to enforce it have become irrelevant. In such a debate, </w:t>
      </w:r>
      <w:r w:rsidRPr="00660664">
        <w:rPr>
          <w:rStyle w:val="StyleUnderline"/>
        </w:rPr>
        <w:t>there is no more middle ground</w:t>
      </w:r>
      <w:r w:rsidRPr="00660664">
        <w:rPr>
          <w:sz w:val="16"/>
        </w:rPr>
        <w:t xml:space="preserve">. No matter what your opinion about how much immigration the United States should allow or whether illegal immigrants already here should be given a break, the firestorm over the children at the border has made this discussion impossible. This is not just a rerun of the argument Americans have been conducting about what to do about the estimated 11 million-plus illegal immigrants who were already here during the Obama administration and whether they deserved some form of amnesty up to and including a path to citizenship. Now the appeal for not merely mercy and compassion but for amnesty applies to those crossing the border, with or without children. </w:t>
      </w:r>
      <w:r w:rsidRPr="00660664">
        <w:rPr>
          <w:rStyle w:val="StyleUnderline"/>
        </w:rPr>
        <w:t>The political impact of this development has made the already dim chances of passing any sort of compromise on immigration</w:t>
      </w:r>
      <w:r w:rsidRPr="00660664">
        <w:rPr>
          <w:sz w:val="16"/>
        </w:rPr>
        <w:t xml:space="preserve"> — even on the status of those brought here illegally as children — </w:t>
      </w:r>
      <w:r w:rsidRPr="00660664">
        <w:rPr>
          <w:rStyle w:val="Emphasis"/>
        </w:rPr>
        <w:t>even more difficult to reach.</w:t>
      </w:r>
      <w:r>
        <w:rPr>
          <w:rStyle w:val="Emphasis"/>
        </w:rPr>
        <w:t xml:space="preserve"> </w:t>
      </w:r>
      <w:r w:rsidRPr="00660664">
        <w:rPr>
          <w:sz w:val="16"/>
        </w:rPr>
        <w:t xml:space="preserve">In part </w:t>
      </w:r>
      <w:r w:rsidRPr="00660664">
        <w:rPr>
          <w:rStyle w:val="StyleUnderline"/>
        </w:rPr>
        <w:t>this is because Democrats believe that the furor over the children might be the silver bullet they’ve been seeking to decisively defeat Trump and help generate a blue wave</w:t>
      </w:r>
      <w:r w:rsidRPr="00660664">
        <w:rPr>
          <w:sz w:val="16"/>
        </w:rPr>
        <w:t xml:space="preserve"> at the polls in the midterm elections this fall. At this point, </w:t>
      </w:r>
      <w:r w:rsidRPr="00660664">
        <w:rPr>
          <w:rStyle w:val="StyleUnderline"/>
        </w:rPr>
        <w:t>they have no incentive to solve any problems since the more grief at the border and the greater the volume of emotional images</w:t>
      </w:r>
      <w:r w:rsidRPr="00660664">
        <w:rPr>
          <w:sz w:val="16"/>
        </w:rPr>
        <w:t xml:space="preserve"> (even if some, such as the picture of a weeping child that was used on a Time magazine cover with a photo of Trump, has turned out to be misleading since that little Honduran girl was not separated from her mother), the more the issue is perceived as a Hurricane Katrina moment for the president. </w:t>
      </w:r>
      <w:r w:rsidRPr="00660664">
        <w:rPr>
          <w:rStyle w:val="StyleUnderline"/>
        </w:rPr>
        <w:t xml:space="preserve">This has created a race to the left on immigration among Democrats that will </w:t>
      </w:r>
      <w:r w:rsidRPr="00660664">
        <w:rPr>
          <w:rStyle w:val="Emphasis"/>
        </w:rPr>
        <w:t>doom any hope of a deal</w:t>
      </w:r>
      <w:r w:rsidRPr="00660664">
        <w:rPr>
          <w:rStyle w:val="StyleUnderline"/>
        </w:rPr>
        <w:t xml:space="preserve"> on any of these issues</w:t>
      </w:r>
      <w:r w:rsidRPr="00660664">
        <w:rPr>
          <w:sz w:val="16"/>
        </w:rPr>
        <w:t>. For example, former actress Cynthia Nixon, who is mounting a vocal and well-funded challenge to Andrew Cuomo’s effort to be reelected governor of New York, wasn’t content to merely match her opponent’s criticisms of Trump. She promised to give all illegal aliens access to driver’s licenses so as to make it harder for federal authorities to arrest them. Even worse, she is now demanding — to the applause of the hosts and the audience on The View, where she appeared — that the U.S. Immigration and Customs Enforcement (ICE) agency be abolished altogether and not replaced by any other body to perform the function of apprehending illegals. At this point</w:t>
      </w:r>
      <w:r w:rsidRPr="00660664">
        <w:rPr>
          <w:rStyle w:val="StyleUnderline"/>
        </w:rPr>
        <w:t>, it is hard to see what this all amounts to other than an argument for open borders</w:t>
      </w:r>
      <w:r w:rsidRPr="00660664">
        <w:rPr>
          <w:sz w:val="16"/>
        </w:rPr>
        <w:t xml:space="preserve">. </w:t>
      </w:r>
      <w:r w:rsidRPr="00660664">
        <w:rPr>
          <w:rStyle w:val="StyleUnderline"/>
        </w:rPr>
        <w:t>And that is why</w:t>
      </w:r>
      <w:r w:rsidRPr="00660664">
        <w:rPr>
          <w:sz w:val="16"/>
        </w:rPr>
        <w:t xml:space="preserve">, once the anger about the images and audio of crying children are no longer the only topic of discussion, </w:t>
      </w:r>
      <w:r w:rsidRPr="00660664">
        <w:rPr>
          <w:rStyle w:val="Emphasis"/>
        </w:rPr>
        <w:t>this controversy may not be the decisive political edge Democrats think it is</w:t>
      </w:r>
      <w:r w:rsidRPr="00660664">
        <w:rPr>
          <w:sz w:val="16"/>
        </w:rPr>
        <w:t xml:space="preserve">. As much as immigration hawks are having a difficult time being heard amid the current furor, the spread of the sanctuary movement in this manner is highlighting the lack of a policy alternative to Trump’s focus on border security. </w:t>
      </w:r>
      <w:r w:rsidRPr="00660664">
        <w:rPr>
          <w:rStyle w:val="StyleUnderline"/>
        </w:rPr>
        <w:t>Merely accusing him of spreading or unleashing hate against immigrants is not a substitute for a policy that treats border security as anything but a right-wing talking point.</w:t>
      </w:r>
      <w:r>
        <w:rPr>
          <w:rStyle w:val="StyleUnderline"/>
        </w:rPr>
        <w:t xml:space="preserve"> </w:t>
      </w:r>
      <w:r w:rsidRPr="00660664">
        <w:rPr>
          <w:sz w:val="16"/>
        </w:rPr>
        <w:t xml:space="preserve">That’s why the long-term political consequences of this issue are not likely to be as severe as Democrats hope and Republicans fear. The absurdity of the effort to depict a population of migrants that are not so much in fear for their lives as they are seeking a better life as if they were all marked for death in their home countries cannot be sustained. Nor is it reasonable to treat ICE officials as if they were anything but employees of a government agency seeking to uphold the rule of law. </w:t>
      </w:r>
      <w:r w:rsidRPr="00660664">
        <w:rPr>
          <w:rStyle w:val="StyleUnderline"/>
        </w:rPr>
        <w:t>Democrats and sanctuary advocates have</w:t>
      </w:r>
      <w:r w:rsidRPr="00660664">
        <w:rPr>
          <w:sz w:val="16"/>
        </w:rPr>
        <w:t xml:space="preserve"> also, albeit unwittingly, </w:t>
      </w:r>
      <w:r w:rsidRPr="00660664">
        <w:rPr>
          <w:rStyle w:val="Emphasis"/>
        </w:rPr>
        <w:t>validated</w:t>
      </w:r>
      <w:r w:rsidRPr="00660664">
        <w:rPr>
          <w:sz w:val="16"/>
        </w:rPr>
        <w:t xml:space="preserve"> </w:t>
      </w:r>
      <w:r w:rsidRPr="00660664">
        <w:rPr>
          <w:rStyle w:val="StyleUnderline"/>
        </w:rPr>
        <w:t xml:space="preserve">the position of those who argued against the amnesty provisions </w:t>
      </w:r>
      <w:r w:rsidRPr="00660664">
        <w:rPr>
          <w:sz w:val="16"/>
        </w:rPr>
        <w:t xml:space="preserve">of the Senate’s bipartisan “Gang of Eight” bill </w:t>
      </w:r>
      <w:r w:rsidRPr="00660664">
        <w:rPr>
          <w:rStyle w:val="StyleUnderline"/>
        </w:rPr>
        <w:t>because they believed it would set off another wave of illegal immigration</w:t>
      </w:r>
      <w:r w:rsidRPr="00660664">
        <w:rPr>
          <w:sz w:val="16"/>
        </w:rPr>
        <w:t xml:space="preserve">, much as a similar reform bill had done in the 1980s. Far from seeking to secure the border — if only to justify a path to citizenship for those already here illegally — the appeal for mercy now seems to extend to every citizen of every Latin American nation with a drug and crime problem and to damn those opposing this position as hard-hearted racists. All of which means that, far from having shifted its opinion, </w:t>
      </w:r>
      <w:r w:rsidRPr="00660664">
        <w:rPr>
          <w:rStyle w:val="StyleUnderline"/>
        </w:rPr>
        <w:t>the country remains as split on how to fix U.S. immigration laws</w:t>
      </w:r>
      <w:r w:rsidRPr="00660664">
        <w:rPr>
          <w:sz w:val="16"/>
        </w:rPr>
        <w:t xml:space="preserve"> as it was in 2013 or in 2016. Trump’s rhetoric on the issue may be excessive and inappropriate. </w:t>
      </w:r>
      <w:r w:rsidRPr="00660664">
        <w:rPr>
          <w:rStyle w:val="StyleUnderline"/>
        </w:rPr>
        <w:t xml:space="preserve">But so long as his opponents have nothing to offer but amnesty in one form or another, his stand appears reasonable to many if not most Americans who believe that the sanctuary movement is an </w:t>
      </w:r>
      <w:r w:rsidRPr="00660664">
        <w:rPr>
          <w:rStyle w:val="Emphasis"/>
        </w:rPr>
        <w:t>attack on the rule of law</w:t>
      </w:r>
      <w:r w:rsidRPr="00660664">
        <w:rPr>
          <w:rStyle w:val="StyleUnderline"/>
        </w:rPr>
        <w:t xml:space="preserve"> </w:t>
      </w:r>
      <w:r w:rsidRPr="00660664">
        <w:rPr>
          <w:sz w:val="16"/>
        </w:rPr>
        <w:t xml:space="preserve">and that this country has as much right to police its borders as any other on the planet. In such an atmosphere, </w:t>
      </w:r>
      <w:r w:rsidRPr="00660664">
        <w:rPr>
          <w:rStyle w:val="StyleUnderline"/>
        </w:rPr>
        <w:t xml:space="preserve">any notion of there being an overwhelming Democratic advantage </w:t>
      </w:r>
      <w:r w:rsidRPr="00660664">
        <w:rPr>
          <w:sz w:val="16"/>
        </w:rPr>
        <w:t>on immigration is as bogus as the photo-shopped cover of Time.</w:t>
      </w:r>
    </w:p>
    <w:p w14:paraId="0152A630" w14:textId="77777777" w:rsidR="00C5280A" w:rsidRPr="00164B46" w:rsidRDefault="00C5280A" w:rsidP="00C5280A">
      <w:pPr>
        <w:pStyle w:val="Heading4"/>
        <w:rPr>
          <w:b w:val="0"/>
        </w:rPr>
      </w:pPr>
      <w:r>
        <w:rPr>
          <w:rStyle w:val="Style13ptBold"/>
          <w:b/>
        </w:rPr>
        <w:t>Open borders are a political poison pill—border security is an assumption of American politics</w:t>
      </w:r>
    </w:p>
    <w:p w14:paraId="5ABE3C6E" w14:textId="77777777" w:rsidR="00C5280A" w:rsidRDefault="00C5280A" w:rsidP="00C5280A">
      <w:r w:rsidRPr="00C860E5">
        <w:rPr>
          <w:rStyle w:val="Style13ptBold"/>
        </w:rPr>
        <w:t>Gessen, 2018 – American Journalist and author</w:t>
      </w:r>
      <w:r>
        <w:t xml:space="preserve"> </w:t>
      </w:r>
      <w:r w:rsidRPr="00AA20B0">
        <w:rPr>
          <w:sz w:val="18"/>
        </w:rPr>
        <w:t xml:space="preserve">[Masha, New Yorker, 6/22/18, ‘Trump’s Opponents Aren’t Arguing for “Open Borders”—But Maybe They Should’, </w:t>
      </w:r>
      <w:hyperlink r:id="rId115" w:history="1">
        <w:r w:rsidRPr="00AA20B0">
          <w:rPr>
            <w:rStyle w:val="Hyperlink"/>
            <w:sz w:val="18"/>
          </w:rPr>
          <w:t>https://www.newyorker.com/news/our-columnists/trumps-opponents-arent-arguing-for-open-bordersbut-maybe-they-should</w:t>
        </w:r>
      </w:hyperlink>
      <w:r w:rsidRPr="00AA20B0">
        <w:rPr>
          <w:sz w:val="18"/>
        </w:rPr>
        <w:t>, 7/12/18, tm]</w:t>
      </w:r>
    </w:p>
    <w:p w14:paraId="4F211C41" w14:textId="77777777" w:rsidR="00C5280A" w:rsidRPr="00C860E5" w:rsidRDefault="00C5280A" w:rsidP="00C5280A">
      <w:pPr>
        <w:rPr>
          <w:rStyle w:val="StyleUnderline"/>
        </w:rPr>
      </w:pPr>
      <w:r w:rsidRPr="00124BA8">
        <w:rPr>
          <w:sz w:val="14"/>
        </w:rPr>
        <w:t xml:space="preserve">During the weeks of controversy surrounding the policy of separating families at the border, the </w:t>
      </w:r>
      <w:r w:rsidRPr="00C860E5">
        <w:rPr>
          <w:rStyle w:val="StyleUnderline"/>
        </w:rPr>
        <w:t>Trump Administration has succeeded in framing the debate as one between supporters of enforcing immigration law and supporters of open borders</w:t>
      </w:r>
      <w:r w:rsidRPr="00124BA8">
        <w:rPr>
          <w:sz w:val="14"/>
        </w:rPr>
        <w:t>. When he cited the Bible as justification for the family-separation policy, Attorney General Jeff Sessions also used it to attack his imaginary opponents: “</w:t>
      </w:r>
      <w:r w:rsidRPr="00C860E5">
        <w:rPr>
          <w:rStyle w:val="StyleUnderline"/>
        </w:rPr>
        <w:t>I don’t think there is a scriptural basis that justifies any idea that we must have open borders in the world today</w:t>
      </w:r>
      <w:r w:rsidRPr="00124BA8">
        <w:rPr>
          <w:sz w:val="14"/>
        </w:rPr>
        <w:t xml:space="preserve">.” At a rally in Minnesota on Wednesday, Trump declared, “The Democrats want open borders.” Sadly, this is not true: </w:t>
      </w:r>
      <w:r w:rsidRPr="00C860E5">
        <w:rPr>
          <w:rStyle w:val="StyleUnderline"/>
        </w:rPr>
        <w:t>no voice audible in the American political mainstream is making the argument for open borders</w:t>
      </w:r>
      <w:r w:rsidRPr="00124BA8">
        <w:rPr>
          <w:sz w:val="14"/>
        </w:rPr>
        <w:t xml:space="preserve">. Since Trump’s apparent concession on the issue of separating families, two prominent </w:t>
      </w:r>
      <w:r w:rsidRPr="00C860E5">
        <w:rPr>
          <w:rStyle w:val="StyleUnderline"/>
        </w:rPr>
        <w:t>commentators on the right have argued for fortified border security, and even for the wall itself</w:t>
      </w:r>
      <w:r w:rsidRPr="00124BA8">
        <w:rPr>
          <w:sz w:val="14"/>
        </w:rPr>
        <w:t xml:space="preserve">; some </w:t>
      </w:r>
      <w:r w:rsidRPr="00C860E5">
        <w:rPr>
          <w:rStyle w:val="StyleUnderline"/>
        </w:rPr>
        <w:t>pundits have encouraged Democrats to move further to the right on immigration</w:t>
      </w:r>
      <w:r w:rsidRPr="00124BA8">
        <w:rPr>
          <w:sz w:val="14"/>
        </w:rPr>
        <w:t xml:space="preserve">. No counterargument has emerged from the left. The </w:t>
      </w:r>
      <w:r w:rsidRPr="00C860E5">
        <w:rPr>
          <w:rStyle w:val="StyleUnderline"/>
        </w:rPr>
        <w:t>existence of borders, and the need and right to police them, are among the unquestioned assumptions in the conversation</w:t>
      </w:r>
      <w:r w:rsidRPr="00124BA8">
        <w:rPr>
          <w:sz w:val="14"/>
        </w:rPr>
        <w:t xml:space="preserve">. Other assumptions are that meaningful and necessary distinctions exist between refugees and asylum seekers on the one hand and economic migrants on the other, and between political and non-political persecution. Earlier this month, Sessions reversed an Obama-era policy of granting asylum to victims of domestic and gang violence. He explained that “the asylum statute does not provide redress for all misfortune.” Government persecution might be grounds for seeking asylum, he wrote, but “private violence” is not. Opponents of the decision argue that when governments fail to protect citizens from violence in the home or in the street, victims can be viewed as suffering from political persecution. But both sides of the argument assume that for a person to qualify for the right to seek refuge in another country, the persecution has to be political. The logic of dividing refugees from other migrants took root in the aftermath of the Second World War and was enshrined in the 1951 United Nations Convention and Protocol Relating to the Status of Refugees, which defined a refugee as a person possessing “a well-founded fear of being persecuted for reasons of race, religion, nationality, [or] membership of a particular social group or political opinion.” Still, who can possibly proffer a meaningful way to distinguish between economic and political disenfranchisement? What about a well-founded fear of violence and death? Does a seriously ill girl from Honduras deserve to die more than does a gay man who could be executed in Iran? Does a taxi-driver from Brazil deserve to risk violence at the hands of a gang more than a Russian journalist deserves to risk it at the hands of the government? Does a woman deserve to face rape and beatings at the hands of her husband more than a Syrian man deserves to be executed by ISIS? These questions are impossible to answer, and the comparisons, of course, are absurd. To avoid thinking about them, we fall back on the artificial distinctions between immigrants and refugees, or between public and private violence. Or, even more simply and cruelly, on the certainty that every state has a right to protect its borders against outsiders. </w:t>
      </w:r>
      <w:r w:rsidRPr="00C860E5">
        <w:rPr>
          <w:rStyle w:val="StyleUnderline"/>
        </w:rPr>
        <w:t>Outside the political mainstream, activists and academics have questioned the certainty that borders must be protected, or that those who live within the borders are automatically entitled to enforce them.</w:t>
      </w:r>
      <w:r w:rsidRPr="00124BA8">
        <w:rPr>
          <w:sz w:val="14"/>
        </w:rPr>
        <w:t xml:space="preserve"> In a recent academic collection, Kieran Oberman, a political theorist at the University of Edinburgh, makes the case for a human right to immigration. He argues that the right to enter a country and spend any amount of time there—though not necessarily the right to obtain citizenship—flows naturally from universally declared human rights to freedom of movement, freedom of association, and freedom of occupational choice. In an interconnected world, it is often necessary to cross borders for personal, professional, and political reasons. The last is the most interesting part of Oberman’s argument: the right to meaningfully participate in politics—to exercise the human right to freedom of assembly—increasingly requires individual action, and movement, across borders. Sarah Fine, a political philosopher at King’s College, in London, who is working on a book on the “right to exclude,” or the right of states to keep people out, has raised another provocative argument. If democracy is a system that guarantees the right of the governed to participate in the governing process, then democracy confined to protected national borders contains an internal contradiction. Those who are banned from entering a country are, in effect, governed—the Central American mother at the border whose child is ripped away from her by U.S. Border Patrol agents is being governed in the extreme—yet they have no say in the rules, or in the election of those who make them. </w:t>
      </w:r>
      <w:r w:rsidRPr="00C860E5">
        <w:rPr>
          <w:rStyle w:val="StyleUnderline"/>
        </w:rPr>
        <w:t>Neither</w:t>
      </w:r>
      <w:r w:rsidRPr="00124BA8">
        <w:rPr>
          <w:sz w:val="14"/>
        </w:rPr>
        <w:t xml:space="preserve"> Oberman’s nor Fine’s lines of thought </w:t>
      </w:r>
      <w:r w:rsidRPr="00C860E5">
        <w:rPr>
          <w:rStyle w:val="StyleUnderline"/>
        </w:rPr>
        <w:t>are arguments for open borders, though</w:t>
      </w:r>
      <w:r w:rsidRPr="00124BA8">
        <w:rPr>
          <w:sz w:val="14"/>
        </w:rPr>
        <w:t xml:space="preserve"> perhaps they should be. And, </w:t>
      </w:r>
      <w:r w:rsidRPr="00C860E5">
        <w:rPr>
          <w:rStyle w:val="StyleUnderline"/>
        </w:rPr>
        <w:t>contrary to official declarations, opposition to Trump’s war on immigrants does not rest on the defense of open borders</w:t>
      </w:r>
      <w:r w:rsidRPr="00124BA8">
        <w:rPr>
          <w:sz w:val="14"/>
        </w:rPr>
        <w:t xml:space="preserve">. But thoughtful opposition should include at least questioning the facile dichotomies and the </w:t>
      </w:r>
      <w:r w:rsidRPr="00C860E5">
        <w:rPr>
          <w:rStyle w:val="StyleUnderline"/>
        </w:rPr>
        <w:t>unchallenged premises that undergird the current immigration conversation.</w:t>
      </w:r>
    </w:p>
    <w:p w14:paraId="4445DC2E" w14:textId="77777777" w:rsidR="00C5280A" w:rsidRDefault="00C5280A" w:rsidP="00C5280A">
      <w:pPr>
        <w:rPr>
          <w:sz w:val="14"/>
        </w:rPr>
      </w:pPr>
    </w:p>
    <w:p w14:paraId="471CA023" w14:textId="77777777" w:rsidR="00C5280A" w:rsidRPr="0075406A" w:rsidRDefault="00C5280A" w:rsidP="00C5280A">
      <w:pPr>
        <w:pStyle w:val="Heading4"/>
      </w:pPr>
      <w:r>
        <w:t>Open borders triggers partisan immigration fights</w:t>
      </w:r>
    </w:p>
    <w:p w14:paraId="303826DF" w14:textId="77777777" w:rsidR="00C5280A" w:rsidRPr="00AA20B0" w:rsidRDefault="00C5280A" w:rsidP="00C5280A">
      <w:pPr>
        <w:rPr>
          <w:b/>
          <w:sz w:val="18"/>
        </w:rPr>
      </w:pPr>
      <w:r w:rsidRPr="00C860E5">
        <w:rPr>
          <w:rStyle w:val="Style13ptBold"/>
        </w:rPr>
        <w:t xml:space="preserve">Debonis and Sullivan, 2018 - Congressional reporter, education from Georgetown University, Reporter, education from Hamilton College </w:t>
      </w:r>
      <w:r w:rsidRPr="00AA20B0">
        <w:rPr>
          <w:sz w:val="18"/>
        </w:rPr>
        <w:t>[Mike and Sean,</w:t>
      </w:r>
      <w:r w:rsidRPr="00AA20B0">
        <w:rPr>
          <w:b/>
          <w:sz w:val="18"/>
        </w:rPr>
        <w:t xml:space="preserve"> </w:t>
      </w:r>
      <w:r w:rsidRPr="00AA20B0">
        <w:rPr>
          <w:sz w:val="18"/>
        </w:rPr>
        <w:t xml:space="preserve">Washington Post, 6/25/18, </w:t>
      </w:r>
      <w:hyperlink r:id="rId116" w:history="1">
        <w:r w:rsidRPr="00AA20B0">
          <w:rPr>
            <w:rStyle w:val="Hyperlink"/>
            <w:sz w:val="18"/>
          </w:rPr>
          <w:t>https://www.washingtonpost.com/powerpost/republicans-press-ahead-with-narrow-fix-to-migrant-crisis-created-by-trump/2018/06/25/bba910e2-7890-11e8-aeee-4d04c8ac6158_story.html?utm_term=.9a71975a2cbb</w:t>
        </w:r>
      </w:hyperlink>
      <w:r w:rsidRPr="00AA20B0">
        <w:rPr>
          <w:sz w:val="18"/>
        </w:rPr>
        <w:t>, 7/12/18, tm]</w:t>
      </w:r>
    </w:p>
    <w:p w14:paraId="75380FC7" w14:textId="77777777" w:rsidR="00C5280A" w:rsidRPr="0075406A" w:rsidRDefault="00C5280A" w:rsidP="00C5280A">
      <w:pPr>
        <w:rPr>
          <w:sz w:val="16"/>
        </w:rPr>
      </w:pPr>
      <w:r w:rsidRPr="0075406A">
        <w:rPr>
          <w:sz w:val="16"/>
        </w:rPr>
        <w:t>The White House continued to blame Democrats on Monday and declined to throw its weight squarely behind the GOP-crafted bill written to closely hew to an administration framework. “</w:t>
      </w:r>
      <w:r w:rsidRPr="00C860E5">
        <w:rPr>
          <w:rStyle w:val="StyleUnderline"/>
        </w:rPr>
        <w:t>The country has made extremely clear that they don’t want open borders</w:t>
      </w:r>
      <w:r w:rsidRPr="0075406A">
        <w:rPr>
          <w:sz w:val="16"/>
        </w:rPr>
        <w:t xml:space="preserve">, and Democrats need to understand that, and they need to work with Republicans and find some solutions,” said White House press secretary Sarah Huckabee Sanders. While </w:t>
      </w:r>
      <w:r w:rsidRPr="00C860E5">
        <w:rPr>
          <w:rStyle w:val="StyleUnderline"/>
        </w:rPr>
        <w:t>Republicans have repeatedly accused Democrats of favoring “open borders,” Democratic leaders have routinely endorsed increasing border security funding — including potential wall funding — in recent bipartisan immigration negotiations</w:t>
      </w:r>
      <w:r w:rsidRPr="0075406A">
        <w:rPr>
          <w:sz w:val="16"/>
        </w:rPr>
        <w:t xml:space="preserve">. The sales job has largely been left to House Republican leaders, who have </w:t>
      </w:r>
      <w:r w:rsidRPr="00C860E5">
        <w:rPr>
          <w:rStyle w:val="StyleUnderline"/>
        </w:rPr>
        <w:t>seen the recent negotiations not as a bona fide effort to pass legislation but as an attempt to placate furious moderates</w:t>
      </w:r>
      <w:r w:rsidRPr="0075406A">
        <w:rPr>
          <w:sz w:val="16"/>
        </w:rPr>
        <w:t xml:space="preserve"> who circulated a petition last month </w:t>
      </w:r>
      <w:r w:rsidRPr="00C860E5">
        <w:rPr>
          <w:rStyle w:val="StyleUnderline"/>
        </w:rPr>
        <w:t>to force votes on a bipartisan immigration bill</w:t>
      </w:r>
      <w:r w:rsidRPr="0075406A">
        <w:rPr>
          <w:sz w:val="16"/>
        </w:rPr>
        <w:t>. In a late bid to secure support, backers of the bill have countered the notion that the parents of dreamers would in effect be eligible for a mass amnesty. Once the dreamers themselves go through the process to become citizens — a pathway of at least eight years, under the bill — their parents would be eligible to apply for visas that are set aside for the relatives of U.S. citizens. But that would involve serious obstacles: Under current law, illegal immigrants who have lived in the United States for more than a year must return to their home country and wait 10 years before applying for any sort of visa.</w:t>
      </w:r>
    </w:p>
    <w:p w14:paraId="02C22C2C" w14:textId="77777777" w:rsidR="00C5280A" w:rsidRDefault="00C5280A" w:rsidP="00C5280A">
      <w:pPr>
        <w:pStyle w:val="Heading4"/>
      </w:pPr>
      <w:r>
        <w:t>Democrats don’t want open borders because it’s a waste of resources and ineffective</w:t>
      </w:r>
    </w:p>
    <w:p w14:paraId="6E255698" w14:textId="77777777" w:rsidR="00C5280A" w:rsidRPr="00242549" w:rsidRDefault="00C5280A" w:rsidP="00C5280A">
      <w:pPr>
        <w:rPr>
          <w:rStyle w:val="Style13ptBold"/>
          <w:b w:val="0"/>
          <w:sz w:val="20"/>
        </w:rPr>
      </w:pPr>
      <w:r>
        <w:rPr>
          <w:rStyle w:val="Style13ptBold"/>
        </w:rPr>
        <w:t xml:space="preserve">Qiu, 6/27/18 – fact check reporter for The New York Times </w:t>
      </w:r>
      <w:r w:rsidRPr="00242549">
        <w:rPr>
          <w:rStyle w:val="Style13ptBold"/>
          <w:b w:val="0"/>
          <w:sz w:val="20"/>
        </w:rPr>
        <w:t xml:space="preserve">[Linda, “The New York Times”, June 27, 18, “No, Democrats Don’t want ‘Open Borders’” </w:t>
      </w:r>
      <w:hyperlink r:id="rId117" w:history="1">
        <w:r w:rsidRPr="00242549">
          <w:rPr>
            <w:rStyle w:val="Hyperlink"/>
            <w:sz w:val="20"/>
          </w:rPr>
          <w:t>https://www.nytimes.com/2018/06/27/us/politics/fast-check-donald-trump-democrats-open-borders.html</w:t>
        </w:r>
      </w:hyperlink>
      <w:r w:rsidRPr="00242549">
        <w:rPr>
          <w:rStyle w:val="Style13ptBold"/>
          <w:b w:val="0"/>
          <w:sz w:val="20"/>
        </w:rPr>
        <w:t>, Acc. 7/12/18, KW]</w:t>
      </w:r>
    </w:p>
    <w:p w14:paraId="2977F16B" w14:textId="77777777" w:rsidR="00C5280A" w:rsidRDefault="00C5280A" w:rsidP="00C5280A">
      <w:pPr>
        <w:rPr>
          <w:sz w:val="16"/>
        </w:rPr>
      </w:pPr>
      <w:r w:rsidRPr="00242549">
        <w:rPr>
          <w:rStyle w:val="Emphasis"/>
        </w:rPr>
        <w:t>Democrats have argued that building a wall on the southwestern border is ineffective and a waste of resources,</w:t>
      </w:r>
      <w:r w:rsidRPr="00242549">
        <w:rPr>
          <w:rStyle w:val="StyleUnderline"/>
        </w:rPr>
        <w:t xml:space="preserve"> and rejected hard-line proposals to limit legal immigration. But Mr. Trump is grossly exaggerating Democrats’ positions when he conflates their opposition to his signature campaign promise and immigration priorities as “open borders.”</w:t>
      </w:r>
      <w:r w:rsidRPr="00242549">
        <w:rPr>
          <w:sz w:val="16"/>
        </w:rPr>
        <w:t xml:space="preserve"> And there is no evidence that they “want anybody,” including MS-13, to enter the United States freely. </w:t>
      </w:r>
      <w:r w:rsidRPr="00242549">
        <w:rPr>
          <w:rStyle w:val="StyleUnderline"/>
        </w:rPr>
        <w:t>While criticizing Mr. Trump’s immigration policies, the Democratic National Committee has committed to improving border security.</w:t>
      </w:r>
      <w:r w:rsidRPr="00242549">
        <w:rPr>
          <w:sz w:val="16"/>
        </w:rPr>
        <w:t xml:space="preserve"> Senator Chuck Schumer of New York and Representative Nancy Pelosi of California, the Democratic leaders, have rebutted the president’s charges. Additionally, their aides cited several examples of legislation that are supported by Democrats and would have provided border security funding. Chuck Schumer @SenSchumer Open borders, @realDonaldTrump? The bipartisan immigration bill I authored had $40 billion for border security and would have been far more effective than the wall. 1:08 PM - Jun 21, 2018 31.3K 13.2K people are talking about this Twitter Ads info and privacy Responding last week to Mr. Trump’s earlier claims, Ms. Pelosi said, “No, we do care about the border.” ADVERTISEMENT</w:t>
      </w:r>
      <w:r w:rsidRPr="00242549">
        <w:rPr>
          <w:rStyle w:val="StyleUnderline"/>
        </w:rPr>
        <w:t xml:space="preserve"> “We care about protecting our country, but we don’t think we need to protect the border by putting children in cages,” Ms. Pelosi said. “We want to be smart and strong — not reckless, rash and ruthless in this case.” Thirty Democrats in the House have sponsored a bipartisan immigration bill this year that gives the young undocumented immigrants known as Dreamers a pathway to citizenship.</w:t>
      </w:r>
      <w:r w:rsidRPr="00242549">
        <w:rPr>
          <w:sz w:val="16"/>
        </w:rPr>
        <w:t xml:space="preserve"> It also enhances technology used to monitor the border, and provides $110 million in grants annually for collaboration between local law enforcement and Border Patrol agents. </w:t>
      </w:r>
      <w:r w:rsidRPr="00242549">
        <w:rPr>
          <w:rStyle w:val="StyleUnderline"/>
        </w:rPr>
        <w:t>All 193 Democrats in the House and 23 moderate Republicans have signed a “discharge” petition to force a vote on that bill and other immigration proposals. In the Senate, all but one Democrat voted for similar immigration legislation</w:t>
      </w:r>
      <w:r w:rsidRPr="00242549">
        <w:rPr>
          <w:sz w:val="16"/>
        </w:rPr>
        <w:t xml:space="preserve"> sponsored by Senator John McCain, Republican of Arizona, and Senator Chris Coons, Democrat of Delaware.</w:t>
      </w:r>
    </w:p>
    <w:p w14:paraId="79756B83" w14:textId="77777777" w:rsidR="00C5280A" w:rsidRDefault="00C5280A" w:rsidP="00C5280A">
      <w:pPr>
        <w:pStyle w:val="Heading4"/>
      </w:pPr>
      <w:r>
        <w:t>Republican Paul Ryan is against open borders</w:t>
      </w:r>
    </w:p>
    <w:p w14:paraId="28AA7208" w14:textId="77777777" w:rsidR="00C5280A" w:rsidRPr="00E4450A" w:rsidRDefault="00C5280A" w:rsidP="00C5280A">
      <w:pPr>
        <w:rPr>
          <w:rStyle w:val="Style13ptBold"/>
          <w:rFonts w:asciiTheme="minorHAnsi" w:hAnsiTheme="minorHAnsi" w:cstheme="minorHAnsi"/>
        </w:rPr>
      </w:pPr>
      <w:r>
        <w:rPr>
          <w:rStyle w:val="Style13ptBold"/>
        </w:rPr>
        <w:t xml:space="preserve">Tuttle, 2016 - </w:t>
      </w:r>
      <w:r w:rsidRPr="00E4450A">
        <w:rPr>
          <w:rFonts w:asciiTheme="minorHAnsi" w:hAnsiTheme="minorHAnsi" w:cstheme="minorHAnsi"/>
          <w:color w:val="000000"/>
          <w:sz w:val="18"/>
        </w:rPr>
        <w:t>former Thomas L. Rhodes Journalism Fellow at the National Review Institute</w:t>
      </w:r>
      <w:r w:rsidRPr="00E4450A">
        <w:rPr>
          <w:rFonts w:ascii="Georgia" w:hAnsi="Georgia"/>
          <w:color w:val="000000"/>
          <w:sz w:val="18"/>
        </w:rPr>
        <w:t xml:space="preserve"> </w:t>
      </w:r>
      <w:r w:rsidRPr="00E4450A">
        <w:rPr>
          <w:rFonts w:asciiTheme="minorHAnsi" w:hAnsiTheme="minorHAnsi" w:cstheme="minorHAnsi"/>
          <w:color w:val="000000"/>
          <w:sz w:val="18"/>
        </w:rPr>
        <w:t xml:space="preserve">[Ian, “National Review”, May 12, 2016, “No, Most Republicans Aren’t For ‘Open Borders’”, </w:t>
      </w:r>
      <w:hyperlink r:id="rId118" w:history="1">
        <w:r w:rsidRPr="00E4450A">
          <w:rPr>
            <w:rStyle w:val="Hyperlink"/>
            <w:rFonts w:asciiTheme="minorHAnsi" w:hAnsiTheme="minorHAnsi" w:cstheme="minorHAnsi"/>
            <w:sz w:val="18"/>
          </w:rPr>
          <w:t>https://www.nationalreview.com/2016/05/immigration-open-borders-republicans/</w:t>
        </w:r>
      </w:hyperlink>
      <w:r w:rsidRPr="00E4450A">
        <w:rPr>
          <w:rFonts w:asciiTheme="minorHAnsi" w:hAnsiTheme="minorHAnsi" w:cstheme="minorHAnsi"/>
          <w:color w:val="000000"/>
          <w:sz w:val="18"/>
        </w:rPr>
        <w:t>, Acc. 7/12/18, KW]</w:t>
      </w:r>
    </w:p>
    <w:p w14:paraId="2DE5770C" w14:textId="77777777" w:rsidR="00C5280A" w:rsidRPr="00E57B18" w:rsidRDefault="00C5280A" w:rsidP="00C5280A">
      <w:pPr>
        <w:pStyle w:val="NormalWeb"/>
        <w:spacing w:before="0" w:after="0"/>
        <w:textAlignment w:val="baseline"/>
        <w:rPr>
          <w:rFonts w:asciiTheme="minorHAnsi" w:hAnsiTheme="minorHAnsi" w:cstheme="minorHAnsi"/>
          <w:sz w:val="16"/>
        </w:rPr>
      </w:pPr>
      <w:r w:rsidRPr="00E57B18">
        <w:rPr>
          <w:rFonts w:asciiTheme="minorHAnsi" w:hAnsiTheme="minorHAnsi" w:cstheme="minorHAnsi"/>
          <w:sz w:val="16"/>
        </w:rPr>
        <w:t xml:space="preserve">None of this is to say that Republicans, especially congressional Republicans, have a sterling record on the subject of immigration. They don’t. </w:t>
      </w:r>
      <w:r w:rsidRPr="00E4450A">
        <w:rPr>
          <w:rStyle w:val="StyleUnderline"/>
        </w:rPr>
        <w:t xml:space="preserve">Paul Ryan and many others are for increasing legal immigration. Republicans have enthusiastically supported the </w:t>
      </w:r>
      <w:hyperlink r:id="rId119" w:tgtFrame="_blank" w:history="1">
        <w:r w:rsidRPr="00E4450A">
          <w:rPr>
            <w:rStyle w:val="StyleUnderline"/>
          </w:rPr>
          <w:t>H-1B visa program</w:t>
        </w:r>
      </w:hyperlink>
      <w:r w:rsidRPr="00E4450A">
        <w:rPr>
          <w:rStyle w:val="StyleUnderline"/>
        </w:rPr>
        <w:t>,</w:t>
      </w:r>
      <w:r w:rsidRPr="00E57B18">
        <w:rPr>
          <w:rFonts w:asciiTheme="minorHAnsi" w:hAnsiTheme="minorHAnsi" w:cstheme="minorHAnsi"/>
          <w:sz w:val="16"/>
        </w:rPr>
        <w:t xml:space="preserve"> despite overwhelming evidence that it is being used, illegally, to undercut American tech workers. </w:t>
      </w:r>
      <w:r w:rsidRPr="00E4450A">
        <w:rPr>
          <w:rStyle w:val="StyleUnderline"/>
        </w:rPr>
        <w:t xml:space="preserve">Republicans refused to push back against President Obama’s lawless executive amnesties, even going so far as to confirm a new attorney general who promised to carry them out. The </w:t>
      </w:r>
      <w:hyperlink r:id="rId120" w:tgtFrame="_blank" w:history="1">
        <w:r w:rsidRPr="00E4450A">
          <w:rPr>
            <w:rStyle w:val="StyleUnderline"/>
          </w:rPr>
          <w:t>omnibus spending bill</w:t>
        </w:r>
      </w:hyperlink>
      <w:r w:rsidRPr="00E4450A">
        <w:rPr>
          <w:rStyle w:val="StyleUnderline"/>
        </w:rPr>
        <w:t xml:space="preserve"> passed in December included funding for the president’s Syrian refugee-resettlement program, an extension of the corrupt EB-5 visa program, and increased levels of H-2B visas — the last measure written in by Republicans themselves.</w:t>
      </w:r>
      <w:r w:rsidRPr="00E57B18">
        <w:rPr>
          <w:rFonts w:asciiTheme="minorHAnsi" w:hAnsiTheme="minorHAnsi" w:cstheme="minorHAnsi"/>
          <w:sz w:val="16"/>
        </w:rPr>
        <w:t xml:space="preserve"> The GOP should be chided for repeatedly failing to take Americans’ immigration concerns seriously. Needless to say, </w:t>
      </w:r>
      <w:r w:rsidRPr="00E4450A">
        <w:rPr>
          <w:rStyle w:val="StyleUnderline"/>
        </w:rPr>
        <w:t xml:space="preserve">the party is experiencing a backlash in the form of Donald Trump. Still, favoring increases in legal immigration, or believing that we need more tech or agricultural workers, while arguably bad policy, are not the same as pushing “open borders.” </w:t>
      </w:r>
      <w:r w:rsidRPr="00E57B18">
        <w:rPr>
          <w:rFonts w:asciiTheme="minorHAnsi" w:hAnsiTheme="minorHAnsi" w:cstheme="minorHAnsi"/>
          <w:sz w:val="16"/>
        </w:rPr>
        <w:t>There’s an all-important difference between wanting to secure the borders while also letting more people in, and wanting to erase the border altogether.</w:t>
      </w:r>
    </w:p>
    <w:p w14:paraId="5714CE8A" w14:textId="77777777" w:rsidR="00C5280A" w:rsidRDefault="00C5280A" w:rsidP="00C5280A">
      <w:pPr>
        <w:pStyle w:val="Heading3"/>
      </w:pPr>
      <w:r>
        <w:t>Refugee</w:t>
      </w:r>
    </w:p>
    <w:p w14:paraId="54447367" w14:textId="77777777" w:rsidR="00C5280A" w:rsidRDefault="00C5280A" w:rsidP="00C5280A">
      <w:pPr>
        <w:pStyle w:val="Heading4"/>
      </w:pPr>
      <w:r>
        <w:t>The aff triggers harsh inter-branch and partisan conflict</w:t>
      </w:r>
    </w:p>
    <w:p w14:paraId="610C0624" w14:textId="77777777" w:rsidR="00C5280A" w:rsidRPr="000E747C" w:rsidRDefault="00C5280A" w:rsidP="00C5280A">
      <w:pPr>
        <w:rPr>
          <w:sz w:val="16"/>
        </w:rPr>
      </w:pPr>
      <w:r w:rsidRPr="000E747C">
        <w:rPr>
          <w:rStyle w:val="Style13ptBold"/>
        </w:rPr>
        <w:t>Kim 17—Writer for Politico</w:t>
      </w:r>
      <w:r>
        <w:t xml:space="preserve"> </w:t>
      </w:r>
      <w:r w:rsidRPr="000E747C">
        <w:rPr>
          <w:sz w:val="16"/>
        </w:rPr>
        <w:t xml:space="preserve">(SEUNG MIN KIM, “Grassley, Feinstein slam Trump administration for not consulting Congress on refugees” 9/27/17. Accessed 7/16/18 </w:t>
      </w:r>
      <w:hyperlink r:id="rId121" w:history="1">
        <w:r w:rsidRPr="000E747C">
          <w:rPr>
            <w:rStyle w:val="Hyperlink"/>
            <w:sz w:val="16"/>
          </w:rPr>
          <w:t>https://www.politico.com/story/2017/09/27/trump-refugees-congress-243234</w:t>
        </w:r>
      </w:hyperlink>
      <w:r w:rsidRPr="000E747C">
        <w:rPr>
          <w:sz w:val="16"/>
        </w:rPr>
        <w:t xml:space="preserve"> wtk)</w:t>
      </w:r>
    </w:p>
    <w:p w14:paraId="2554771C" w14:textId="77777777" w:rsidR="00C5280A" w:rsidRPr="000E747C" w:rsidRDefault="00C5280A" w:rsidP="00C5280A">
      <w:pPr>
        <w:rPr>
          <w:sz w:val="16"/>
        </w:rPr>
      </w:pPr>
      <w:r w:rsidRPr="000E747C">
        <w:rPr>
          <w:rStyle w:val="StyleUnderline"/>
        </w:rPr>
        <w:t>The leaders of the Senate Judiciary Committee</w:t>
      </w:r>
      <w:r w:rsidRPr="000E747C">
        <w:rPr>
          <w:sz w:val="16"/>
        </w:rPr>
        <w:t xml:space="preserve"> </w:t>
      </w:r>
      <w:r w:rsidRPr="000E747C">
        <w:rPr>
          <w:rStyle w:val="Emphasis"/>
        </w:rPr>
        <w:t>blasted</w:t>
      </w:r>
      <w:r w:rsidRPr="000E747C">
        <w:rPr>
          <w:sz w:val="16"/>
        </w:rPr>
        <w:t xml:space="preserve"> the </w:t>
      </w:r>
      <w:r w:rsidRPr="000E747C">
        <w:rPr>
          <w:rStyle w:val="StyleUnderline"/>
        </w:rPr>
        <w:t>Trump</w:t>
      </w:r>
      <w:r w:rsidRPr="000E747C">
        <w:rPr>
          <w:sz w:val="16"/>
        </w:rPr>
        <w:t xml:space="preserve"> administration on Wednesday </w:t>
      </w:r>
      <w:r w:rsidRPr="000E747C">
        <w:rPr>
          <w:rStyle w:val="StyleUnderline"/>
        </w:rPr>
        <w:t>for insufficiently consulting with Congress before deciding</w:t>
      </w:r>
      <w:r w:rsidRPr="000E747C">
        <w:rPr>
          <w:sz w:val="16"/>
        </w:rPr>
        <w:t xml:space="preserve"> the number of </w:t>
      </w:r>
      <w:r w:rsidRPr="000E747C">
        <w:rPr>
          <w:rStyle w:val="StyleUnderline"/>
        </w:rPr>
        <w:t>refugees</w:t>
      </w:r>
      <w:r w:rsidRPr="000E747C">
        <w:rPr>
          <w:sz w:val="16"/>
        </w:rPr>
        <w:t xml:space="preserve"> that will be admitted into the United States next year. </w:t>
      </w:r>
      <w:r w:rsidRPr="000E747C">
        <w:rPr>
          <w:rStyle w:val="StyleUnderline"/>
        </w:rPr>
        <w:t xml:space="preserve">The </w:t>
      </w:r>
      <w:r w:rsidRPr="000E747C">
        <w:rPr>
          <w:rStyle w:val="Emphasis"/>
        </w:rPr>
        <w:t>unusually harsh joint condemnation</w:t>
      </w:r>
      <w:r w:rsidRPr="000E747C">
        <w:rPr>
          <w:sz w:val="16"/>
        </w:rPr>
        <w:t xml:space="preserve"> of the State Department from Sens. Chuck </w:t>
      </w:r>
      <w:r w:rsidRPr="000E747C">
        <w:rPr>
          <w:rStyle w:val="StyleUnderline"/>
        </w:rPr>
        <w:t>Grassley</w:t>
      </w:r>
      <w:r w:rsidRPr="000E747C">
        <w:rPr>
          <w:sz w:val="16"/>
        </w:rPr>
        <w:t xml:space="preserve"> (R-Iowa), the committee’s chairman, </w:t>
      </w:r>
      <w:r w:rsidRPr="000E747C">
        <w:rPr>
          <w:rStyle w:val="StyleUnderline"/>
        </w:rPr>
        <w:t>and</w:t>
      </w:r>
      <w:r w:rsidRPr="000E747C">
        <w:rPr>
          <w:sz w:val="16"/>
        </w:rPr>
        <w:t xml:space="preserve"> top Democrat Dianne </w:t>
      </w:r>
      <w:r w:rsidRPr="000E747C">
        <w:rPr>
          <w:rStyle w:val="StyleUnderline"/>
        </w:rPr>
        <w:t>Feinstein</w:t>
      </w:r>
      <w:r w:rsidRPr="000E747C">
        <w:rPr>
          <w:sz w:val="16"/>
        </w:rPr>
        <w:t xml:space="preserve"> of California </w:t>
      </w:r>
      <w:r w:rsidRPr="000E747C">
        <w:rPr>
          <w:rStyle w:val="StyleUnderline"/>
        </w:rPr>
        <w:t>came as the administration slashed the number of refugees</w:t>
      </w:r>
      <w:r w:rsidRPr="000E747C">
        <w:rPr>
          <w:sz w:val="16"/>
        </w:rPr>
        <w:t xml:space="preserve"> the country will take in during fiscal 2018 to 45,000 people. President Barack Obama had aimed to admit 110,000 refugees in the current fiscal year, which ends Saturday. Aides to the senators said a meeting on the issue with Secretary of State Rex Tillerson wasn’t even scheduled until after details of the administration’s refugee plan had leaked out to the news media on Tuesday. The meeting occurred at 4:30 p.m. Wednesday — just before the senators issued their joint statement. “</w:t>
      </w:r>
      <w:r w:rsidRPr="000E747C">
        <w:rPr>
          <w:rStyle w:val="StyleUnderline"/>
        </w:rPr>
        <w:t>We are incredibly frustrated that the annual consultation for refugee admissions</w:t>
      </w:r>
      <w:r w:rsidRPr="000E747C">
        <w:rPr>
          <w:sz w:val="16"/>
        </w:rPr>
        <w:t xml:space="preserve">, which is required by law, </w:t>
      </w:r>
      <w:r w:rsidRPr="000E747C">
        <w:rPr>
          <w:rStyle w:val="StyleUnderline"/>
        </w:rPr>
        <w:t>was finalized just one day in advance</w:t>
      </w:r>
      <w:r w:rsidRPr="000E747C">
        <w:rPr>
          <w:sz w:val="16"/>
        </w:rPr>
        <w:t xml:space="preserve">,” Grassley and Feinstein said. “It is simply unacceptable to read in the press that the administration had reached its decision on the refugee cap before the mandated meeting with Congress had even been scheduled. “Since August, our offices have made bipartisan requests to the State Department on this meeting,” the senators continued. “Congress and the law require real engagement on this important subject. An eleventh-hour meeting to check a legal box is not sufficient.” Under the law, the administration is required to consult with Capitol Hill in person before a president can formally issue the annual number of refugee admissions. The administration must also submit a report to Congress on the matter. </w:t>
      </w:r>
      <w:r w:rsidRPr="000E747C">
        <w:rPr>
          <w:rStyle w:val="StyleUnderline"/>
        </w:rPr>
        <w:t>The Trump administration's refugee report</w:t>
      </w:r>
      <w:r w:rsidRPr="000E747C">
        <w:rPr>
          <w:sz w:val="16"/>
        </w:rPr>
        <w:t xml:space="preserve"> — which has not yet been made public but was obtained by POLITICO — also </w:t>
      </w:r>
      <w:r w:rsidRPr="000E747C">
        <w:rPr>
          <w:rStyle w:val="StyleUnderline"/>
        </w:rPr>
        <w:t>outlines a new potential hurdle for those seeking admission as a refugee into the United States.</w:t>
      </w:r>
      <w:r>
        <w:rPr>
          <w:rStyle w:val="StyleUnderline"/>
        </w:rPr>
        <w:t xml:space="preserve"> </w:t>
      </w:r>
      <w:r w:rsidRPr="000E747C">
        <w:rPr>
          <w:rStyle w:val="StyleUnderline"/>
        </w:rPr>
        <w:t>While generally refugees have only needed to show a fear of persecution, the Trump administration's report says the government may now also consider how well the refugee would integrate into the United States.</w:t>
      </w:r>
      <w:r>
        <w:rPr>
          <w:rStyle w:val="StyleUnderline"/>
        </w:rPr>
        <w:t xml:space="preserve"> </w:t>
      </w:r>
      <w:r w:rsidRPr="000E747C">
        <w:rPr>
          <w:sz w:val="16"/>
        </w:rPr>
        <w:t xml:space="preserve">According to the 70-page report, the State Department and the Department of Homeland Security will "work closely" with the U.N. High Commissioner for Refugees to "ensure that, in addition, to referrals of refugees with compelling protection needs, referrals may also take into account certain criteria that enhance a refugee’s likelihood of successful assimilation and contribution in the United States. The State Department on Wednesday night referred questions about the policy to its Bureau of Population, Refugees, and Migration. But </w:t>
      </w:r>
      <w:r w:rsidRPr="000E747C">
        <w:rPr>
          <w:rStyle w:val="StyleUnderline"/>
        </w:rPr>
        <w:t>advocates for refugees are beginning to raise concerns about the assimilation policy.</w:t>
      </w:r>
      <w:r w:rsidRPr="000E747C">
        <w:rPr>
          <w:sz w:val="16"/>
        </w:rPr>
        <w:t xml:space="preserve"> Eric Schwartz, president of Refugees International, called it "new criteria that undermines the spirit of humanitarianism that underlies the Refugee Act. "Moreover, it’s not clear what problem this criteria is trying to solve, as refugees already succeed in integrating into American society," Schwartz said. "In any case, I’d be reluctant to leave to pseudo-sociologists in government the determinations about which refugees will do better in the United States." The refugee report outlines several ways that agencies are working on integration efforts for refugees. For instance, Homeland Security is exploring whether to prioritize "grant-funded programs that focus on integrating newly arrived refugees and recently approved asylees through a variety of critical assimilation services," according to the report. </w:t>
      </w:r>
      <w:r w:rsidRPr="000E747C">
        <w:rPr>
          <w:rStyle w:val="StyleUnderline"/>
        </w:rPr>
        <w:t>Feinstein issued a statement later Wednesday calling the refugee cap of 45,000 “completely unacceptable” and that it “does not reflect the needs of the worldwide humanitarian crisis.”</w:t>
      </w:r>
      <w:r>
        <w:rPr>
          <w:rStyle w:val="StyleUnderline"/>
        </w:rPr>
        <w:t xml:space="preserve"> </w:t>
      </w:r>
      <w:r w:rsidRPr="000E747C">
        <w:rPr>
          <w:sz w:val="16"/>
        </w:rPr>
        <w:t>“California accepts more refugees than any other state—9 percent of the U.S. total—and I’ve never been told about a problem,” Feinstein said. “Simply put, our country is not doing its part to respond to this global crisis and there’s no good reason for that to be the case. We’re better than this.”</w:t>
      </w:r>
    </w:p>
    <w:p w14:paraId="346A3375" w14:textId="77777777" w:rsidR="00C5280A" w:rsidRDefault="00C5280A" w:rsidP="00C5280A"/>
    <w:p w14:paraId="6944D183" w14:textId="77777777" w:rsidR="00C5280A" w:rsidRPr="00213D78" w:rsidRDefault="00C5280A" w:rsidP="00C5280A"/>
    <w:p w14:paraId="10268FC5" w14:textId="77777777" w:rsidR="00C5280A" w:rsidRDefault="00C5280A" w:rsidP="00C5280A">
      <w:pPr>
        <w:pStyle w:val="Heading4"/>
      </w:pPr>
      <w:r>
        <w:t>Refugee politics are heavily politicized—its historically contentious</w:t>
      </w:r>
    </w:p>
    <w:p w14:paraId="326631BD" w14:textId="77777777" w:rsidR="00C5280A" w:rsidRPr="0032180D" w:rsidRDefault="00C5280A" w:rsidP="00C5280A">
      <w:r w:rsidRPr="001A7E5C">
        <w:rPr>
          <w:rStyle w:val="Style13ptBold"/>
        </w:rPr>
        <w:t>MASCARO 17-- previously covered Congress in Washington, D.C., for the Los Angeles Times.</w:t>
      </w:r>
      <w:r>
        <w:t xml:space="preserve"> </w:t>
      </w:r>
      <w:r w:rsidRPr="001A7E5C">
        <w:rPr>
          <w:sz w:val="16"/>
        </w:rPr>
        <w:t xml:space="preserve">(Lisa, “Outpouring of criticism over Trump's refugee ban from Democrats in Congress as GOP stays silent” 1/28/17. Accessed 7/16/18. </w:t>
      </w:r>
      <w:hyperlink r:id="rId122" w:history="1">
        <w:r w:rsidRPr="001A7E5C">
          <w:rPr>
            <w:rStyle w:val="Hyperlink"/>
            <w:sz w:val="16"/>
          </w:rPr>
          <w:t>http://www.latimes.com/politics/washington/la-na-trailguide-updates-outpouring-of-criticism-to-trump-s-1485634034-htmlstory.html#</w:t>
        </w:r>
      </w:hyperlink>
      <w:r w:rsidRPr="001A7E5C">
        <w:rPr>
          <w:sz w:val="16"/>
        </w:rPr>
        <w:t xml:space="preserve"> wtk)</w:t>
      </w:r>
    </w:p>
    <w:p w14:paraId="158EE9D8" w14:textId="77777777" w:rsidR="00C5280A" w:rsidRPr="0032180D" w:rsidRDefault="00C5280A" w:rsidP="00C5280A">
      <w:pPr>
        <w:rPr>
          <w:sz w:val="16"/>
        </w:rPr>
      </w:pPr>
      <w:r w:rsidRPr="00FC47CC">
        <w:rPr>
          <w:rStyle w:val="StyleUnderline"/>
        </w:rPr>
        <w:t>Congressional reaction to President Trump's orders banning refugees</w:t>
      </w:r>
      <w:r w:rsidRPr="0032180D">
        <w:rPr>
          <w:sz w:val="16"/>
        </w:rPr>
        <w:t xml:space="preserve"> and immigrants from some Muslim countries </w:t>
      </w:r>
      <w:r w:rsidRPr="00FC47CC">
        <w:rPr>
          <w:rStyle w:val="StyleUnderline"/>
        </w:rPr>
        <w:t>from entering the country was swift and overwhelmingly critical among Democrats</w:t>
      </w:r>
      <w:r w:rsidRPr="0032180D">
        <w:rPr>
          <w:sz w:val="16"/>
        </w:rPr>
        <w:t xml:space="preserve">, </w:t>
      </w:r>
      <w:r w:rsidRPr="00FC47CC">
        <w:rPr>
          <w:rStyle w:val="StyleUnderline"/>
        </w:rPr>
        <w:t>while Republican leaders remained</w:t>
      </w:r>
      <w:r w:rsidRPr="0032180D">
        <w:rPr>
          <w:sz w:val="16"/>
        </w:rPr>
        <w:t xml:space="preserve"> largely silent or </w:t>
      </w:r>
      <w:r w:rsidRPr="00FC47CC">
        <w:rPr>
          <w:rStyle w:val="StyleUnderline"/>
        </w:rPr>
        <w:t>accepting</w:t>
      </w:r>
      <w:r w:rsidRPr="0032180D">
        <w:rPr>
          <w:sz w:val="16"/>
        </w:rPr>
        <w:t xml:space="preserve">. California Sen. Dianne </w:t>
      </w:r>
      <w:r w:rsidRPr="00FC47CC">
        <w:rPr>
          <w:rStyle w:val="StyleUnderline"/>
        </w:rPr>
        <w:t>Feinstein said Trump had chosen a "dark path,"</w:t>
      </w:r>
      <w:r w:rsidRPr="0032180D">
        <w:rPr>
          <w:sz w:val="16"/>
        </w:rPr>
        <w:t xml:space="preserve"> while both Senate Minority Leader Charles Schumer of New York and House Democratic Leader Nancy Pelosi of San Francisco said the Statue of Liberty had "tears." House Speaker Paul D. </w:t>
      </w:r>
      <w:r w:rsidRPr="00FC47CC">
        <w:rPr>
          <w:rStyle w:val="StyleUnderline"/>
        </w:rPr>
        <w:t>Ryan</w:t>
      </w:r>
      <w:r w:rsidRPr="0032180D">
        <w:rPr>
          <w:sz w:val="16"/>
        </w:rPr>
        <w:t xml:space="preserve"> (R-Wis.), who had opposed Trump's proposed Muslim ban in 2016, </w:t>
      </w:r>
      <w:r w:rsidRPr="00FC47CC">
        <w:rPr>
          <w:rStyle w:val="Emphasis"/>
        </w:rPr>
        <w:t>accepted the president's move.</w:t>
      </w:r>
      <w:r>
        <w:rPr>
          <w:rStyle w:val="Emphasis"/>
        </w:rPr>
        <w:t xml:space="preserve"> </w:t>
      </w:r>
      <w:r w:rsidRPr="0032180D">
        <w:rPr>
          <w:sz w:val="16"/>
        </w:rPr>
        <w:t>"</w:t>
      </w:r>
      <w:r w:rsidRPr="00FC47CC">
        <w:rPr>
          <w:rStyle w:val="StyleUnderline"/>
        </w:rPr>
        <w:t>President Trump is right to make sure we are doing everything possible to know exactly who is entering our country,"</w:t>
      </w:r>
      <w:r w:rsidRPr="0032180D">
        <w:rPr>
          <w:sz w:val="16"/>
        </w:rPr>
        <w:t xml:space="preserve"> Ryan said in a statement. Other Republicans made comments and tweets marking Holocaust Remembrance Day, while saying nothing of Trump's actions on the same day. </w:t>
      </w:r>
      <w:r w:rsidRPr="00FC47CC">
        <w:rPr>
          <w:rStyle w:val="Emphasis"/>
        </w:rPr>
        <w:t>Democrats warned that this moment would be a mark on the nation's history.</w:t>
      </w:r>
      <w:r>
        <w:rPr>
          <w:rStyle w:val="Emphasis"/>
        </w:rPr>
        <w:t xml:space="preserve"> </w:t>
      </w:r>
      <w:r w:rsidRPr="0032180D">
        <w:rPr>
          <w:sz w:val="16"/>
        </w:rPr>
        <w:t>"</w:t>
      </w:r>
      <w:r w:rsidRPr="00FC47CC">
        <w:rPr>
          <w:rStyle w:val="Emphasis"/>
          <w:sz w:val="36"/>
          <w14:glow w14:rad="228600">
            <w14:schemeClr w14:val="accent5">
              <w14:alpha w14:val="60000"/>
              <w14:satMod w14:val="175000"/>
            </w14:schemeClr>
          </w14:glow>
        </w:rPr>
        <w:t>Shame. Shame. Shame</w:t>
      </w:r>
      <w:r w:rsidRPr="0032180D">
        <w:rPr>
          <w:sz w:val="16"/>
        </w:rPr>
        <w:t>," tweeted Sen. Brian Schatz of Hawaii. "</w:t>
      </w:r>
      <w:r w:rsidRPr="00C3436D">
        <w:rPr>
          <w:rStyle w:val="Emphasis"/>
          <w:color w:val="5F497A" w:themeColor="accent4" w:themeShade="BF"/>
          <w14:glow w14:rad="228600">
            <w14:schemeClr w14:val="accent6">
              <w14:alpha w14:val="60000"/>
              <w14:satMod w14:val="175000"/>
            </w14:schemeClr>
          </w14:glow>
        </w:rPr>
        <w:t>I feel sick</w:t>
      </w:r>
      <w:r w:rsidRPr="0032180D">
        <w:rPr>
          <w:sz w:val="16"/>
        </w:rPr>
        <w:t>."</w:t>
      </w:r>
    </w:p>
    <w:p w14:paraId="26ADB034" w14:textId="77777777" w:rsidR="00C5280A" w:rsidRPr="00CB4EB2" w:rsidRDefault="00C5280A" w:rsidP="00C5280A">
      <w:pPr>
        <w:pStyle w:val="Heading4"/>
      </w:pPr>
      <w:r>
        <w:t>Recent poll proves increased partisan split over refugees as republicans become more and more conservative</w:t>
      </w:r>
    </w:p>
    <w:p w14:paraId="704D7F39" w14:textId="77777777" w:rsidR="00C5280A" w:rsidRPr="00CB4EB2" w:rsidRDefault="00C5280A" w:rsidP="00C5280A">
      <w:pPr>
        <w:rPr>
          <w:rStyle w:val="StyleUnderline"/>
          <w:sz w:val="18"/>
          <w:szCs w:val="18"/>
          <w:u w:val="none"/>
        </w:rPr>
      </w:pPr>
      <w:r>
        <w:rPr>
          <w:rStyle w:val="Style13ptBold"/>
        </w:rPr>
        <w:t>Hartig, ‘18</w:t>
      </w:r>
      <w:r w:rsidRPr="00932343">
        <w:rPr>
          <w:rStyle w:val="Style13ptBold"/>
        </w:rPr>
        <w:t xml:space="preserve"> – </w:t>
      </w:r>
      <w:r>
        <w:rPr>
          <w:rStyle w:val="Style13ptBold"/>
        </w:rPr>
        <w:t>Research analyst for Pew Research Center</w:t>
      </w:r>
      <w:r w:rsidRPr="00932343">
        <w:rPr>
          <w:rStyle w:val="Style13ptBold"/>
          <w:sz w:val="28"/>
          <w:szCs w:val="28"/>
        </w:rPr>
        <w:t xml:space="preserve"> </w:t>
      </w:r>
      <w:r w:rsidRPr="00932343">
        <w:rPr>
          <w:sz w:val="18"/>
          <w:szCs w:val="18"/>
        </w:rPr>
        <w:t>[</w:t>
      </w:r>
      <w:r>
        <w:rPr>
          <w:sz w:val="18"/>
          <w:szCs w:val="18"/>
        </w:rPr>
        <w:t>Hannah</w:t>
      </w:r>
      <w:r w:rsidRPr="00932343">
        <w:rPr>
          <w:sz w:val="18"/>
          <w:szCs w:val="18"/>
        </w:rPr>
        <w:t xml:space="preserve">, </w:t>
      </w:r>
      <w:r>
        <w:rPr>
          <w:sz w:val="18"/>
          <w:szCs w:val="18"/>
        </w:rPr>
        <w:t>Pew Research Center</w:t>
      </w:r>
      <w:r w:rsidRPr="00932343">
        <w:rPr>
          <w:sz w:val="18"/>
          <w:szCs w:val="18"/>
        </w:rPr>
        <w:t xml:space="preserve">, </w:t>
      </w:r>
      <w:r>
        <w:rPr>
          <w:sz w:val="18"/>
          <w:szCs w:val="18"/>
        </w:rPr>
        <w:t>5/24/18,</w:t>
      </w:r>
      <w:r w:rsidRPr="00932343">
        <w:rPr>
          <w:sz w:val="18"/>
          <w:szCs w:val="18"/>
        </w:rPr>
        <w:t xml:space="preserve"> “</w:t>
      </w:r>
      <w:r w:rsidRPr="00CB4EB2">
        <w:rPr>
          <w:sz w:val="18"/>
          <w:szCs w:val="18"/>
        </w:rPr>
        <w:t>Republicans turn more negative toward refugees as number admitted to U.S. plummets</w:t>
      </w:r>
      <w:r w:rsidRPr="00932343">
        <w:rPr>
          <w:sz w:val="18"/>
          <w:szCs w:val="18"/>
        </w:rPr>
        <w:t xml:space="preserve">”, </w:t>
      </w:r>
      <w:r w:rsidRPr="00CB4EB2">
        <w:rPr>
          <w:sz w:val="18"/>
          <w:szCs w:val="18"/>
        </w:rPr>
        <w:t>http://www.pewresearch.org/fact-tank/2018/05/24/republicans-turn-more-negative-toward-refugees-as-number-admitted-to-u-s-plummets/</w:t>
      </w:r>
      <w:r w:rsidRPr="00932343">
        <w:rPr>
          <w:sz w:val="18"/>
          <w:szCs w:val="18"/>
        </w:rPr>
        <w:t>, 7/12/18, SS]</w:t>
      </w:r>
    </w:p>
    <w:p w14:paraId="6816A0B8" w14:textId="77777777" w:rsidR="00C5280A" w:rsidRPr="00F751C1" w:rsidRDefault="00C5280A" w:rsidP="00C5280A">
      <w:pPr>
        <w:rPr>
          <w:sz w:val="16"/>
        </w:rPr>
      </w:pPr>
      <w:r w:rsidRPr="00F751C1">
        <w:rPr>
          <w:sz w:val="16"/>
        </w:rPr>
        <w:t xml:space="preserve">Opinions about whether the United States has a responsibility to accept refugees – which were already deeply polarized – have grown even more so, according to a Pew Research Center survey conducted in April and May. The survey comes as the nation is likely to admit its smallest number of refugees in decades. Roughly </w:t>
      </w:r>
      <w:r w:rsidRPr="00CB4EB2">
        <w:rPr>
          <w:rStyle w:val="StyleUnderline"/>
        </w:rPr>
        <w:t>half of Americans</w:t>
      </w:r>
      <w:r w:rsidRPr="00F751C1">
        <w:rPr>
          <w:sz w:val="16"/>
        </w:rPr>
        <w:t xml:space="preserve"> (51%) </w:t>
      </w:r>
      <w:r w:rsidRPr="00CB4EB2">
        <w:rPr>
          <w:rStyle w:val="StyleUnderline"/>
        </w:rPr>
        <w:t>say the U.S. has a responsibility to accept refugees</w:t>
      </w:r>
      <w:r w:rsidRPr="00F751C1">
        <w:rPr>
          <w:sz w:val="16"/>
        </w:rPr>
        <w:t xml:space="preserve"> into the country, while 43% say it does not, the national survey found. That is changed only slightly from February of last year. However, </w:t>
      </w:r>
      <w:r w:rsidRPr="00CB4EB2">
        <w:rPr>
          <w:rStyle w:val="StyleUnderline"/>
        </w:rPr>
        <w:t>Republicans have become less likely to say the U.S. has a responsibility to accept refugees</w:t>
      </w:r>
      <w:r w:rsidRPr="00F751C1">
        <w:rPr>
          <w:sz w:val="16"/>
        </w:rPr>
        <w:t xml:space="preserve">. Today, about a quarter of Republicans and Republican-leaning independents (26%) say the nation has a responsibility to accept refugees into the country, down from 35% in February 2017, a few weeks after President Donald Trump took office. </w:t>
      </w:r>
      <w:r w:rsidRPr="00CB4EB2">
        <w:rPr>
          <w:rStyle w:val="StyleUnderline"/>
        </w:rPr>
        <w:t>Opinion among Democrats and Democratic leaners has changed little over this period: Currently, 74% say the U.S. has a responsibility to accept refugees, about three times the share of Republicans saying this</w:t>
      </w:r>
      <w:r w:rsidRPr="00F751C1">
        <w:rPr>
          <w:sz w:val="16"/>
        </w:rPr>
        <w:t xml:space="preserve">. </w:t>
      </w:r>
      <w:r w:rsidRPr="00CB4EB2">
        <w:rPr>
          <w:rStyle w:val="StyleUnderline"/>
        </w:rPr>
        <w:t>The recent shift among Republicans has been driven by conservatives. In 2017, a third of conservative Republicans said the U.S. has a responsibility to accept refugees. But today, an even smaller share (19%) says this</w:t>
      </w:r>
      <w:r w:rsidRPr="00F751C1">
        <w:rPr>
          <w:sz w:val="16"/>
        </w:rPr>
        <w:t xml:space="preserve">. </w:t>
      </w:r>
      <w:r w:rsidRPr="00CB4EB2">
        <w:rPr>
          <w:rStyle w:val="StyleUnderline"/>
        </w:rPr>
        <w:t>There has been less change among moderate and liberal Republicans:</w:t>
      </w:r>
      <w:r w:rsidRPr="00F751C1">
        <w:rPr>
          <w:sz w:val="16"/>
        </w:rPr>
        <w:t xml:space="preserve"> Currently, 40% say the U.S. has a responsibility to accept refugees. As was the case last year, </w:t>
      </w:r>
      <w:r w:rsidRPr="00CB4EB2">
        <w:rPr>
          <w:rStyle w:val="StyleUnderline"/>
        </w:rPr>
        <w:t>liberal Democrats</w:t>
      </w:r>
      <w:r w:rsidRPr="00F751C1">
        <w:rPr>
          <w:sz w:val="16"/>
        </w:rPr>
        <w:t xml:space="preserve"> (85%) </w:t>
      </w:r>
      <w:r w:rsidRPr="00CB4EB2">
        <w:rPr>
          <w:rStyle w:val="StyleUnderline"/>
        </w:rPr>
        <w:t>are more likely than conservative and moderate Democrats</w:t>
      </w:r>
      <w:r w:rsidRPr="00F751C1">
        <w:rPr>
          <w:sz w:val="16"/>
        </w:rPr>
        <w:t xml:space="preserve"> (65%) </w:t>
      </w:r>
      <w:r w:rsidRPr="00CB4EB2">
        <w:rPr>
          <w:rStyle w:val="StyleUnderline"/>
        </w:rPr>
        <w:t>to say the U.S. has a responsibility to accept refugees.</w:t>
      </w:r>
      <w:r w:rsidRPr="00F751C1">
        <w:rPr>
          <w:sz w:val="16"/>
        </w:rPr>
        <w:t xml:space="preserve"> Earlier this year, a Pew Research Center analysis of State Department data found a sharp decline in the number of refugees who have entered the U.S. so far in fiscal year 2018 compared with prior years. This is partly due to an admissions cap the Trump administration placed on refugee resettlements, which now limits the number who may enter the U.S. to 45,000, the smallest total since Congress created the current refugee program in 1980. Demographic divides in views of U.S. responsibility to admit refugees </w:t>
      </w:r>
      <w:r w:rsidRPr="00CB4EB2">
        <w:rPr>
          <w:rStyle w:val="Emphasis"/>
        </w:rPr>
        <w:t>Partisanship and ideology are major factors in opinion about whether the U.S. has a responsibility to accept refugees</w:t>
      </w:r>
      <w:r w:rsidRPr="00F751C1">
        <w:rPr>
          <w:sz w:val="16"/>
        </w:rPr>
        <w:t>. Yet there also are differences by race, age, education and religion. Among the public overall, whites are considerably less likely than blacks and Hispanics to say the U.S. has a responsibility to accept refugees. Younger adults, women and those with higher levels of educational attainment are also more likely to say the U.S. has a responsibility to accept them. By more than two-to-one (68% to 25%), white evangelical Protestants say the U.S. does not have a responsibility to accept refugees. Other religious groups are more likely to say the U.S. does have this responsibility. And opinions among religiously unaffiliated adults are nearly the reverse of those of white evangelical Protestants: 65% say the U.S. has a responsibility to accept refugees into the country, while just 31% say it does not.</w:t>
      </w:r>
    </w:p>
    <w:p w14:paraId="4720AC27" w14:textId="77777777" w:rsidR="00C5280A" w:rsidRDefault="00C5280A" w:rsidP="00C5280A">
      <w:pPr>
        <w:rPr>
          <w:rStyle w:val="StyleUnderline"/>
        </w:rPr>
      </w:pPr>
    </w:p>
    <w:p w14:paraId="4B7930EE" w14:textId="77777777" w:rsidR="00C5280A" w:rsidRPr="00932343" w:rsidRDefault="00C5280A" w:rsidP="00C5280A">
      <w:pPr>
        <w:pStyle w:val="Heading4"/>
      </w:pPr>
      <w:r>
        <w:t>There’s a clear partisan split on refugees—and neither side will back down</w:t>
      </w:r>
    </w:p>
    <w:p w14:paraId="0356EF5C" w14:textId="77777777" w:rsidR="00C5280A" w:rsidRPr="00932343" w:rsidRDefault="00C5280A" w:rsidP="00C5280A">
      <w:pPr>
        <w:rPr>
          <w:sz w:val="18"/>
          <w:szCs w:val="18"/>
        </w:rPr>
      </w:pPr>
      <w:r w:rsidRPr="00932343">
        <w:rPr>
          <w:rStyle w:val="Style13ptBold"/>
        </w:rPr>
        <w:t>Lindsay, ‘17 – Senior vice president, director of studies, and Maurice R. Greenberg chair at the Council on Foreign Relations</w:t>
      </w:r>
      <w:r w:rsidRPr="00932343">
        <w:rPr>
          <w:rStyle w:val="Style13ptBold"/>
          <w:sz w:val="28"/>
          <w:szCs w:val="28"/>
        </w:rPr>
        <w:t xml:space="preserve"> </w:t>
      </w:r>
      <w:r w:rsidRPr="00932343">
        <w:rPr>
          <w:sz w:val="18"/>
          <w:szCs w:val="18"/>
        </w:rPr>
        <w:t>[James, Council on Foreign Relations, 2/2/17, “The Deep Partisan Split on Trump’s Immigration and Refugee Moves”, https://www.cfr.org/blog/deep-partisan-split-trumps-immigration-and-refugee-moves, 7/12/18, SS]</w:t>
      </w:r>
    </w:p>
    <w:p w14:paraId="3929482E" w14:textId="77777777" w:rsidR="00C5280A" w:rsidRDefault="00C5280A" w:rsidP="00C5280A">
      <w:pPr>
        <w:rPr>
          <w:rStyle w:val="StyleUnderline"/>
        </w:rPr>
      </w:pPr>
      <w:r>
        <w:t xml:space="preserve">Gallup put out a poll today that shows most Americans disapprove of President Trump’s recent moves on immigration and refugees. Here’s the chart: </w:t>
      </w:r>
      <w:r>
        <w:rPr>
          <w:noProof/>
        </w:rPr>
        <w:drawing>
          <wp:inline distT="0" distB="0" distL="0" distR="0" wp14:anchorId="281542D7" wp14:editId="52B1F624">
            <wp:extent cx="3051672" cy="2117187"/>
            <wp:effectExtent l="0" t="0" r="0" b="0"/>
            <wp:docPr id="7" name="Picture 7" descr="http://blogs.cfr.org/lindsay/files/2017/02/Char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blogs.cfr.org/lindsay/files/2017/02/Chart-1.jpg"/>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3072021" cy="2131305"/>
                    </a:xfrm>
                    <a:prstGeom prst="rect">
                      <a:avLst/>
                    </a:prstGeom>
                    <a:noFill/>
                    <a:ln>
                      <a:noFill/>
                    </a:ln>
                  </pic:spPr>
                </pic:pic>
              </a:graphicData>
            </a:graphic>
          </wp:inline>
        </w:drawing>
      </w:r>
      <w:r>
        <w:t xml:space="preserve"> The temporary ban on immigration from seven Muslim-majority countries draws the most support, but it tops out at just 42 percent in favor. And if you think Trump’s 43 percent approval rating is low for a president who has been on the job for less than two weeks, you’d be right. A year-and-a-half passed before Barack Obama’s approval rating sank that far, four-and-a-half years before George W. Bush’s did, and six months before Bill Clinton’s did. But as I have noted before, overall poll results are misleading in an age of political polarization. What matters is how opinion breaks down along party lines. So here’s the chart the White House and Capitol Hill are looking at: </w:t>
      </w:r>
      <w:r>
        <w:rPr>
          <w:noProof/>
        </w:rPr>
        <w:drawing>
          <wp:inline distT="0" distB="0" distL="0" distR="0" wp14:anchorId="103C9A39" wp14:editId="7FF539B2">
            <wp:extent cx="3153927" cy="2467778"/>
            <wp:effectExtent l="0" t="0" r="8890" b="8890"/>
            <wp:docPr id="8" name="Picture 8" descr="http://blogs.cfr.org/lindsay/files/2017/02/Chart-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blogs.cfr.org/lindsay/files/2017/02/Chart-2.jpg"/>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3174624" cy="2483973"/>
                    </a:xfrm>
                    <a:prstGeom prst="rect">
                      <a:avLst/>
                    </a:prstGeom>
                    <a:noFill/>
                    <a:ln>
                      <a:noFill/>
                    </a:ln>
                  </pic:spPr>
                </pic:pic>
              </a:graphicData>
            </a:graphic>
          </wp:inline>
        </w:drawing>
      </w:r>
      <w:r>
        <w:t xml:space="preserve"> </w:t>
      </w:r>
      <w:r w:rsidRPr="00932343">
        <w:rPr>
          <w:rStyle w:val="StyleUnderline"/>
        </w:rPr>
        <w:t>Democrats oppose Trump’s immigration and refugee moves</w:t>
      </w:r>
      <w:r>
        <w:t xml:space="preserve">. Independents lean against them. </w:t>
      </w:r>
      <w:r w:rsidRPr="00932343">
        <w:rPr>
          <w:rStyle w:val="StyleUnderline"/>
        </w:rPr>
        <w:t>But Republicans overwhelmingly give them two thumbs up. The</w:t>
      </w:r>
      <w:r>
        <w:t xml:space="preserve"> lesson from these numbers? </w:t>
      </w:r>
      <w:r w:rsidRPr="00932343">
        <w:rPr>
          <w:rStyle w:val="StyleUnderline"/>
        </w:rPr>
        <w:t>As long as GOP support remains high, don’t expect the White House to change course—or for Congress to force it to—even if Democrats, and most Independents, disagree.</w:t>
      </w:r>
    </w:p>
    <w:p w14:paraId="7FC2E98B" w14:textId="77777777" w:rsidR="00C5280A" w:rsidRDefault="00C5280A" w:rsidP="00C5280A">
      <w:pPr>
        <w:rPr>
          <w:rStyle w:val="StyleUnderline"/>
        </w:rPr>
      </w:pPr>
    </w:p>
    <w:p w14:paraId="73867BB8" w14:textId="77777777" w:rsidR="00C5280A" w:rsidRDefault="00C5280A" w:rsidP="00C5280A">
      <w:pPr>
        <w:rPr>
          <w:rStyle w:val="StyleUnderline"/>
        </w:rPr>
      </w:pPr>
    </w:p>
    <w:p w14:paraId="0945365C" w14:textId="77777777" w:rsidR="00C5280A" w:rsidRDefault="00C5280A" w:rsidP="00C5280A">
      <w:pPr>
        <w:rPr>
          <w:rStyle w:val="StyleUnderline"/>
        </w:rPr>
      </w:pPr>
    </w:p>
    <w:p w14:paraId="3F432C48" w14:textId="77777777" w:rsidR="00C5280A" w:rsidRDefault="00C5280A" w:rsidP="00C5280A">
      <w:pPr>
        <w:rPr>
          <w:rStyle w:val="StyleUnderline"/>
        </w:rPr>
      </w:pPr>
    </w:p>
    <w:p w14:paraId="0F069D3A" w14:textId="77777777" w:rsidR="00C5280A" w:rsidRPr="00AF3DF8" w:rsidRDefault="00C5280A" w:rsidP="00C5280A"/>
    <w:p w14:paraId="0BCA7019" w14:textId="77777777" w:rsidR="00C5280A" w:rsidRPr="006305D9" w:rsidRDefault="00C5280A" w:rsidP="00C5280A">
      <w:pPr>
        <w:pStyle w:val="Heading4"/>
        <w:rPr>
          <w:rStyle w:val="Style13ptBold"/>
          <w:b/>
        </w:rPr>
      </w:pPr>
      <w:r>
        <w:rPr>
          <w:rStyle w:val="Style13ptBold"/>
          <w:b/>
        </w:rPr>
        <w:t xml:space="preserve">Democrats decide to side with tightening refugee screening due to the frustration of the White House’s delay. </w:t>
      </w:r>
    </w:p>
    <w:p w14:paraId="703B2122" w14:textId="77777777" w:rsidR="00C5280A" w:rsidRPr="00867B90" w:rsidRDefault="00C5280A" w:rsidP="00C5280A">
      <w:pPr>
        <w:rPr>
          <w:rStyle w:val="Style13ptBold"/>
          <w:sz w:val="20"/>
          <w:szCs w:val="20"/>
        </w:rPr>
      </w:pPr>
      <w:r>
        <w:rPr>
          <w:rStyle w:val="Style13ptBold"/>
        </w:rPr>
        <w:t>Dumain 15 – Political journalist based in Washington DC</w:t>
      </w:r>
      <w:r w:rsidRPr="00C40983">
        <w:rPr>
          <w:rStyle w:val="Style13ptBold"/>
          <w:sz w:val="20"/>
        </w:rPr>
        <w:t xml:space="preserve"> </w:t>
      </w:r>
      <w:r w:rsidRPr="00C40983">
        <w:rPr>
          <w:sz w:val="14"/>
          <w:szCs w:val="20"/>
        </w:rPr>
        <w:t xml:space="preserve">[Emma, Roll Call, 11/19/2015, “Democrats Slam White House Messaging on Refugee Bill”, </w:t>
      </w:r>
      <w:hyperlink r:id="rId125" w:history="1">
        <w:r w:rsidRPr="00C40983">
          <w:rPr>
            <w:rStyle w:val="Hyperlink"/>
            <w:sz w:val="14"/>
            <w:szCs w:val="20"/>
          </w:rPr>
          <w:t>https://www.rollcall.com/news/home/refugees-democrats-white-house-message</w:t>
        </w:r>
      </w:hyperlink>
      <w:r w:rsidRPr="00C40983">
        <w:rPr>
          <w:sz w:val="14"/>
          <w:szCs w:val="20"/>
        </w:rPr>
        <w:t>] EC</w:t>
      </w:r>
    </w:p>
    <w:p w14:paraId="2772FC15" w14:textId="77777777" w:rsidR="00C5280A" w:rsidRDefault="00C5280A" w:rsidP="00C5280A"/>
    <w:p w14:paraId="013D664F" w14:textId="77777777" w:rsidR="00C5280A" w:rsidRDefault="00C5280A" w:rsidP="00C5280A">
      <w:pPr>
        <w:rPr>
          <w:rStyle w:val="StyleUnderline"/>
        </w:rPr>
      </w:pPr>
      <w:r w:rsidRPr="00C40983">
        <w:rPr>
          <w:sz w:val="16"/>
        </w:rPr>
        <w:t>In 24 hours,</w:t>
      </w:r>
      <w:r w:rsidRPr="00427199">
        <w:rPr>
          <w:rStyle w:val="StyleUnderline"/>
        </w:rPr>
        <w:t xml:space="preserve"> House Democrats have gone from opposing the GOP</w:t>
      </w:r>
      <w:r>
        <w:rPr>
          <w:rStyle w:val="StyleUnderline"/>
        </w:rPr>
        <w:t xml:space="preserve"> </w:t>
      </w:r>
      <w:r w:rsidRPr="00427199">
        <w:rPr>
          <w:rStyle w:val="StyleUnderline"/>
        </w:rPr>
        <w:t xml:space="preserve">proposal to tighten the United States' screening of </w:t>
      </w:r>
      <w:r w:rsidRPr="00C40983">
        <w:rPr>
          <w:sz w:val="16"/>
        </w:rPr>
        <w:t xml:space="preserve">Iraqi and Syrian </w:t>
      </w:r>
      <w:r w:rsidRPr="00427199">
        <w:rPr>
          <w:rStyle w:val="StyleUnderline"/>
        </w:rPr>
        <w:t>refugees to supporting the bill in large numbers.</w:t>
      </w:r>
      <w:r>
        <w:rPr>
          <w:rStyle w:val="StyleUnderline"/>
        </w:rPr>
        <w:t xml:space="preserve"> </w:t>
      </w:r>
      <w:r w:rsidRPr="00427199">
        <w:rPr>
          <w:rStyle w:val="StyleUnderline"/>
        </w:rPr>
        <w:t>The shift is due to</w:t>
      </w:r>
      <w:r w:rsidRPr="00C40983">
        <w:rPr>
          <w:sz w:val="16"/>
        </w:rPr>
        <w:t xml:space="preserve"> a number of factors, including </w:t>
      </w:r>
      <w:r w:rsidRPr="00427199">
        <w:rPr>
          <w:rStyle w:val="StyleUnderline"/>
        </w:rPr>
        <w:t>pressure from constituents to take action this week — as well as frustration with the White House's inability</w:t>
      </w:r>
      <w:r>
        <w:rPr>
          <w:rStyle w:val="StyleUnderline"/>
        </w:rPr>
        <w:t xml:space="preserve"> </w:t>
      </w:r>
      <w:r w:rsidRPr="00427199">
        <w:rPr>
          <w:rStyle w:val="StyleUnderline"/>
        </w:rPr>
        <w:t>to offer a compelling reason to wait.</w:t>
      </w:r>
      <w:r w:rsidRPr="00C40983">
        <w:rPr>
          <w:sz w:val="16"/>
        </w:rPr>
        <w:t xml:space="preserve"> </w:t>
      </w:r>
      <w:r w:rsidRPr="00427199">
        <w:rPr>
          <w:rStyle w:val="StyleUnderline"/>
        </w:rPr>
        <w:t>"What they should be doing is accepting the bill and offering to work with all of us on both sides to make it workable," said Rep.</w:t>
      </w:r>
      <w:r w:rsidRPr="00C40983">
        <w:rPr>
          <w:sz w:val="16"/>
        </w:rPr>
        <w:t xml:space="preserve"> Gerald E. </w:t>
      </w:r>
      <w:r w:rsidRPr="00427199">
        <w:rPr>
          <w:rStyle w:val="StyleUnderline"/>
        </w:rPr>
        <w:t>Connolly</w:t>
      </w:r>
      <w:r w:rsidRPr="00C40983">
        <w:rPr>
          <w:sz w:val="16"/>
        </w:rPr>
        <w:t xml:space="preserve">, D-Va., of administration officials. President Barack Obama has threatened to veto the measure, which the Office of Management and Budget said "would introduce unnecessary and impractical requirements" on the vetting of refugees fleeing both war-torn Syria and Iraq who are victims of terrorism at the hands of the Islamic State. </w:t>
      </w:r>
      <w:r w:rsidRPr="003302FE">
        <w:rPr>
          <w:rStyle w:val="StyleUnderline"/>
        </w:rPr>
        <w:t>Connolly, who plans to vote for the GOP bill, left a Democratic whip meeting</w:t>
      </w:r>
      <w:r w:rsidRPr="00C40983">
        <w:rPr>
          <w:sz w:val="16"/>
        </w:rPr>
        <w:t xml:space="preserve"> Thursday morning </w:t>
      </w:r>
      <w:r w:rsidRPr="003302FE">
        <w:rPr>
          <w:rStyle w:val="StyleUnderline"/>
        </w:rPr>
        <w:t>unsatisfied with the pitch he</w:t>
      </w:r>
      <w:r w:rsidRPr="00C40983">
        <w:rPr>
          <w:sz w:val="16"/>
        </w:rPr>
        <w:t xml:space="preserve"> and his colleagues had just </w:t>
      </w:r>
      <w:r w:rsidRPr="003302FE">
        <w:rPr>
          <w:rStyle w:val="StyleUnderline"/>
        </w:rPr>
        <w:t>received from White House Chief of Staff Denis McDonough and Homeland Security Secretary Jeh Johnson.</w:t>
      </w:r>
      <w:r>
        <w:rPr>
          <w:rStyle w:val="StyleUnderline"/>
        </w:rPr>
        <w:t xml:space="preserve"> </w:t>
      </w:r>
      <w:r w:rsidRPr="00C40983">
        <w:rPr>
          <w:sz w:val="16"/>
        </w:rPr>
        <w:t xml:space="preserve">"Frankly, my sense is more and more of my colleagues feel the same way," he said, adding there was a "lack of a compelling reason to vote 'no.'" "It's not going over well," a House Democratic aide told CQ Roll Call as members continued to listen to McDonough and Johnson. "The message on this is too complicated." Rep. Keith Ellison, D-Minn., an opponent of the GOP bill and one of two Muslims serving in the House, said he believes the White House has done "as good a job as can be done." "If I was to offer [administration officials] some constructive proposals, it would be to say, 'help members see why the [Republican] bill is going to essentially raise a threshold so that nobody's gonna get certified. I mean, I think it's important to make that point a little more explicit." The chamber will vote Thursday afternoon on the bill, crafted by Homeland Security Chairman Michael McCaul, R-Texas, and Rep. Richard Hudson, R-N.C., that would add additional layers of bureaucracy to the vetting process of Syrian and Iraqi refugees seeking entry into the U.S. It will be the first of several planned legislative responses to the recent terrorist attack in Paris carried out by affiliates of the Islamic State, also known as ISIS or ISIL. Democrats had originally chafed at what they considered the GOP's unwillingness to collaborate with the minority party. Reps. Zoe Lofgren, D-Calif., and Bennie Thompson, D-Miss., proposed a leadership-backed alternative that would strengthen screening procedures but not entirely close entry to asylum seekers, which they contend would happen under the Republican bill. Now, Democrats will have an opportunity to cast a procedural vote on this language on the floor Thursday in the form of a "motion to recommit." But </w:t>
      </w:r>
      <w:r w:rsidRPr="003302FE">
        <w:rPr>
          <w:rStyle w:val="StyleUnderline"/>
        </w:rPr>
        <w:t>as the White House struggled to make</w:t>
      </w:r>
      <w:r>
        <w:rPr>
          <w:rStyle w:val="StyleUnderline"/>
        </w:rPr>
        <w:t xml:space="preserve"> </w:t>
      </w:r>
      <w:r w:rsidRPr="003302FE">
        <w:rPr>
          <w:rStyle w:val="StyleUnderline"/>
        </w:rPr>
        <w:t>its pitch, hopes</w:t>
      </w:r>
      <w:r>
        <w:rPr>
          <w:rStyle w:val="StyleUnderline"/>
        </w:rPr>
        <w:t xml:space="preserve"> </w:t>
      </w:r>
      <w:r w:rsidRPr="003302FE">
        <w:rPr>
          <w:rStyle w:val="StyleUnderline"/>
        </w:rPr>
        <w:t>for</w:t>
      </w:r>
      <w:r>
        <w:rPr>
          <w:rStyle w:val="StyleUnderline"/>
        </w:rPr>
        <w:t xml:space="preserve"> </w:t>
      </w:r>
      <w:r w:rsidRPr="003302FE">
        <w:rPr>
          <w:rStyle w:val="StyleUnderline"/>
        </w:rPr>
        <w:t>Democratic unity diminished. By Wednesday evening, the 15-member, fiscally conservative Blue Dog Coalition had abandoned its leadership.</w:t>
      </w:r>
      <w:r>
        <w:rPr>
          <w:rStyle w:val="StyleUnderline"/>
        </w:rPr>
        <w:t xml:space="preserve"> </w:t>
      </w:r>
      <w:r w:rsidRPr="00C40983">
        <w:rPr>
          <w:sz w:val="16"/>
        </w:rPr>
        <w:t xml:space="preserve">A House Democrat, speaking on condition of anonymity to discuss private conversations, said </w:t>
      </w:r>
      <w:r w:rsidRPr="003302FE">
        <w:rPr>
          <w:rStyle w:val="StyleUnderline"/>
        </w:rPr>
        <w:t>there were progressives who</w:t>
      </w:r>
      <w:r>
        <w:rPr>
          <w:rStyle w:val="StyleUnderline"/>
        </w:rPr>
        <w:t xml:space="preserve"> </w:t>
      </w:r>
      <w:r w:rsidRPr="003302FE">
        <w:rPr>
          <w:rStyle w:val="StyleUnderline"/>
        </w:rPr>
        <w:t>entered the meeting with McDonough and Johnson prepared to oppose the McCaul-Hudson bill and left re-evaluating their position.</w:t>
      </w:r>
      <w:r>
        <w:rPr>
          <w:rStyle w:val="StyleUnderline"/>
        </w:rPr>
        <w:t xml:space="preserve"> </w:t>
      </w:r>
      <w:r w:rsidRPr="00C40983">
        <w:rPr>
          <w:sz w:val="16"/>
        </w:rPr>
        <w:t xml:space="preserve">This member said the focus of McDonough and Johnson's message was the White House doesn't want to add an "extra burden" to the existing screening process, which the Obama administration strongly defends. "What member of Congress wants to go home to their district and say, 'I voted against this bill to keep you safe because I didn't want to impose more work on the bureaucracy?'" the lawmaker asked. Hudson suggestion Johnson, the Homeland chief, was in a tough position. "Jeh Johnson is a good man, but it’s a shame that in light of the comments he’s made about the concerns with vetting these refugees that he’s now carrying water for the president on the political side here, trying to keep Democrats from voting with the American people," Hudson told CQ Roll Call. "And so it’s unfortunate, but I think </w:t>
      </w:r>
      <w:r w:rsidRPr="003302FE">
        <w:rPr>
          <w:rStyle w:val="StyleUnderline"/>
        </w:rPr>
        <w:t>they will have a number of Democrats on the bill to move forward.”</w:t>
      </w:r>
    </w:p>
    <w:p w14:paraId="2B8A8C6A" w14:textId="77777777" w:rsidR="00C5280A" w:rsidRPr="00582FEF" w:rsidRDefault="00C5280A" w:rsidP="00C5280A">
      <w:pPr>
        <w:pStyle w:val="Heading4"/>
      </w:pPr>
      <w:r w:rsidRPr="00582FEF">
        <w:t xml:space="preserve">Republicans less likely to accept refugees – driven by conservatives. </w:t>
      </w:r>
    </w:p>
    <w:p w14:paraId="7D397C52" w14:textId="77777777" w:rsidR="00C5280A" w:rsidRPr="00867B90" w:rsidRDefault="00C5280A" w:rsidP="00C5280A">
      <w:pPr>
        <w:rPr>
          <w:rStyle w:val="Style13ptBold"/>
          <w:sz w:val="20"/>
          <w:szCs w:val="20"/>
        </w:rPr>
      </w:pPr>
      <w:r>
        <w:rPr>
          <w:rStyle w:val="Style13ptBold"/>
        </w:rPr>
        <w:t xml:space="preserve">Hartig 18 – Research analysist for Pew Research’s politics group </w:t>
      </w:r>
      <w:r w:rsidRPr="00867B90">
        <w:rPr>
          <w:sz w:val="20"/>
          <w:szCs w:val="20"/>
        </w:rPr>
        <w:t xml:space="preserve">[Hannah, Pew Research Center, 05/24/18, “Republicans Turn More Negative Toward Refugees as Number Admitted to US Plummets”, </w:t>
      </w:r>
      <w:hyperlink r:id="rId126" w:history="1">
        <w:r w:rsidRPr="00867B90">
          <w:rPr>
            <w:rStyle w:val="Hyperlink"/>
            <w:sz w:val="20"/>
            <w:szCs w:val="20"/>
          </w:rPr>
          <w:t>http://www.pewresearch.org/fact-tank/2018/05/24/republicans-turn-more-negative-toward-refugees-as-number-admitted-to-u-s-plummets/</w:t>
        </w:r>
      </w:hyperlink>
      <w:r w:rsidRPr="00867B90">
        <w:rPr>
          <w:sz w:val="20"/>
          <w:szCs w:val="20"/>
        </w:rPr>
        <w:t>] EC</w:t>
      </w:r>
    </w:p>
    <w:p w14:paraId="21635BE0" w14:textId="77777777" w:rsidR="00C5280A" w:rsidRDefault="00C5280A" w:rsidP="00C5280A">
      <w:pPr>
        <w:rPr>
          <w:sz w:val="16"/>
        </w:rPr>
      </w:pPr>
      <w:r w:rsidRPr="00867B90">
        <w:rPr>
          <w:sz w:val="16"/>
        </w:rPr>
        <w:t xml:space="preserve">Opinions about whether the United States has a responsibility to accept refugees – which were already deeply polarized – have grown even more so, according to a Pew Research Center survey conducted in April and May. The survey comes as the nation is likely to admit its smallest number of refugees in decades. Roughly half of Americans (51%) say the U.S. has a responsibility to accept refugees into the country, while 43% say it does not, the national survey found. That is changed only slightly from February of last year. However, </w:t>
      </w:r>
      <w:r w:rsidRPr="004D3AD5">
        <w:rPr>
          <w:rStyle w:val="StyleUnderline"/>
        </w:rPr>
        <w:t>Republicans have become less likely to say the U.S. has a responsibility to accept refugees.</w:t>
      </w:r>
      <w:r w:rsidRPr="00867B90">
        <w:rPr>
          <w:sz w:val="16"/>
        </w:rPr>
        <w:t xml:space="preserve"> Today, about a quarter of Republicans and Republican-leaning independents </w:t>
      </w:r>
      <w:r w:rsidRPr="004D3AD5">
        <w:rPr>
          <w:rStyle w:val="StyleUnderline"/>
        </w:rPr>
        <w:t xml:space="preserve">(26%) say the nation has a responsibility to accept refugees into the country, down from 35% in </w:t>
      </w:r>
      <w:r w:rsidRPr="00867B90">
        <w:rPr>
          <w:sz w:val="16"/>
        </w:rPr>
        <w:t xml:space="preserve">February </w:t>
      </w:r>
      <w:r w:rsidRPr="004D3AD5">
        <w:rPr>
          <w:rStyle w:val="StyleUnderline"/>
        </w:rPr>
        <w:t>2017</w:t>
      </w:r>
      <w:r w:rsidRPr="00867B90">
        <w:rPr>
          <w:sz w:val="16"/>
        </w:rPr>
        <w:t xml:space="preserve">, a few weeks after President Donald Trump took office. Opinion among Democrats and Democratic leaners has changed little over this period: Currently, 74% say the U.S. has a responsibility to accept refugees, about three times the share of Republicans saying this. </w:t>
      </w:r>
      <w:r w:rsidRPr="00867B90">
        <w:rPr>
          <w:rStyle w:val="StyleUnderline"/>
        </w:rPr>
        <w:t>The recent shift among Republicans has been driven by conservatives. In 2017, a third of conservative Republicans said the U.S. has a responsibility to accept refugees. But today, an even smaller share (19%) says this.</w:t>
      </w:r>
      <w:r w:rsidRPr="00867B90">
        <w:rPr>
          <w:sz w:val="16"/>
        </w:rPr>
        <w:t xml:space="preserve"> There has been less change among moderate and liberal Republicans: Currently, 40% say the U.S. has a responsibility to accept refugees. As was the case last year, liberal Democrats (85%) are more likely than conservative and moderate Democrats (65%) to say the U.S. has a responsibility to accept refugees.</w:t>
      </w:r>
    </w:p>
    <w:p w14:paraId="7BC868D4" w14:textId="77777777" w:rsidR="00C5280A" w:rsidRPr="00D55911" w:rsidRDefault="00C5280A" w:rsidP="00C5280A">
      <w:pPr>
        <w:pStyle w:val="Heading4"/>
      </w:pPr>
      <w:r>
        <w:t>Partisan debate over refugee acceptance – support swings left</w:t>
      </w:r>
    </w:p>
    <w:p w14:paraId="526A7FA8" w14:textId="77777777" w:rsidR="00C5280A" w:rsidRPr="00D55911" w:rsidRDefault="00C5280A" w:rsidP="00C5280A">
      <w:r w:rsidRPr="001012E3">
        <w:rPr>
          <w:rStyle w:val="Heading4Char"/>
        </w:rPr>
        <w:t>Agiesta ’15</w:t>
      </w:r>
      <w:r w:rsidRPr="00D55911">
        <w:t xml:space="preserve"> - </w:t>
      </w:r>
      <w:r>
        <w:t>d</w:t>
      </w:r>
      <w:r w:rsidRPr="00D55911">
        <w:t>irector of Polling and Election Analytics at CNN</w:t>
      </w:r>
      <w:r>
        <w:t>,</w:t>
      </w:r>
      <w:r w:rsidRPr="00D55911">
        <w:t xml:space="preserve"> director of polling at The Associated Press</w:t>
      </w:r>
      <w:r>
        <w:t xml:space="preserve">, </w:t>
      </w:r>
      <w:r w:rsidRPr="00D55911">
        <w:t>covered polling at The Washington Post, build the National Election Pool exit poll operation at Edison</w:t>
      </w:r>
      <w:r>
        <w:t xml:space="preserve">, holds </w:t>
      </w:r>
      <w:r w:rsidRPr="00D55911">
        <w:t xml:space="preserve">a </w:t>
      </w:r>
      <w:r>
        <w:t>BA</w:t>
      </w:r>
      <w:r w:rsidRPr="00D55911">
        <w:t>s degree from Washington and Lee University</w:t>
      </w:r>
      <w:r>
        <w:t xml:space="preserve"> [Jennifer, CNN News, September 14, 2015, “CNN/ORC poll: </w:t>
      </w:r>
      <w:r w:rsidRPr="00F107B1">
        <w:rPr>
          <w:rStyle w:val="StyleUnderline"/>
        </w:rPr>
        <w:t>Partisan split over U.S. taking refugees</w:t>
      </w:r>
      <w:r>
        <w:t xml:space="preserve">”, </w:t>
      </w:r>
      <w:hyperlink r:id="rId127" w:history="1">
        <w:r w:rsidRPr="000E3261">
          <w:rPr>
            <w:rStyle w:val="Hyperlink"/>
          </w:rPr>
          <w:t>https://www.cnn.com/2015/09/14/politics/cnn-poll-migrant-crisis/index.html</w:t>
        </w:r>
      </w:hyperlink>
      <w:r>
        <w:t>, JG]</w:t>
      </w:r>
    </w:p>
    <w:p w14:paraId="5AB02692" w14:textId="77777777" w:rsidR="00C5280A" w:rsidRPr="001012E3" w:rsidRDefault="00C5280A" w:rsidP="00C5280A">
      <w:pPr>
        <w:rPr>
          <w:sz w:val="16"/>
        </w:rPr>
      </w:pPr>
      <w:r w:rsidRPr="001012E3">
        <w:rPr>
          <w:sz w:val="16"/>
        </w:rPr>
        <w:t xml:space="preserve">Most Americans say the U.S. and its allies bear at least some of the responsibility for the migrant crisis in Europe and favor taking in some of the refugees who have been streaming from the Middle East and north Africa into Europe, according to </w:t>
      </w:r>
      <w:hyperlink r:id="rId128" w:tgtFrame="_blank" w:history="1">
        <w:r w:rsidRPr="001012E3">
          <w:rPr>
            <w:rStyle w:val="Hyperlink"/>
            <w:sz w:val="16"/>
          </w:rPr>
          <w:t>a new CNN/ORC poll</w:t>
        </w:r>
      </w:hyperlink>
      <w:r w:rsidRPr="001012E3">
        <w:rPr>
          <w:sz w:val="16"/>
        </w:rPr>
        <w:t xml:space="preserve">. </w:t>
      </w:r>
      <w:r w:rsidRPr="00F107B1">
        <w:rPr>
          <w:rStyle w:val="StyleUnderline"/>
        </w:rPr>
        <w:t xml:space="preserve">Democrats and Republicans generally agree that the U.S. and its allies have some of the responsibility for the crisis, with 56% of Democrats saying so as do 50% of Republicans. There's a broader divide by ideology, however, with 61% of liberals saying the United States has some of the responsibility, compared with 49% of conservatives. </w:t>
      </w:r>
      <w:r w:rsidRPr="001012E3">
        <w:rPr>
          <w:sz w:val="16"/>
        </w:rPr>
        <w:t xml:space="preserve">Many of the refugees heading to Europe are fleeing wars or oppressive conditions in Syria, Iraq, Afghanistan and Eritrea. Some European countries have announced they will allow refugees to stay, including Germany, Sweden, France and the U.K. The U.S. has accepted about 1,500 refugees from Syria since 2011, but President Barack Obama announced last week that would be scaled up to at least 10,000 in the coming fiscal year, which begins October 1. </w:t>
      </w:r>
      <w:r w:rsidRPr="00F107B1">
        <w:rPr>
          <w:rStyle w:val="StyleUnderline"/>
        </w:rPr>
        <w:t>Partisan divides emerge when considering whether the U.S. should take in some of the refugees.</w:t>
      </w:r>
      <w:r w:rsidRPr="001012E3">
        <w:rPr>
          <w:sz w:val="16"/>
        </w:rPr>
        <w:t xml:space="preserve"> Overall, 55% favor that and 44% oppose it. </w:t>
      </w:r>
      <w:r w:rsidRPr="00F107B1">
        <w:rPr>
          <w:rStyle w:val="StyleUnderline"/>
        </w:rPr>
        <w:t>Most Republicans are opposed (55%) while Democrats (65%) and independents (55%) are mostly in favor.</w:t>
      </w:r>
      <w:r w:rsidRPr="001012E3">
        <w:rPr>
          <w:sz w:val="16"/>
        </w:rPr>
        <w:t xml:space="preserve"> Those who think the U.S. bears some of the responsibility for the crisis are more apt to favor taking in refugees, with 71% in that group saying they favor allowing refugees to come to the U.S., compared with just 35% of those who say the U.S. is not responsible for the crisis. There is more partisan agreement on whether the U.S. should provide humanitarian assistance to the refugees, as 83% overall favor that, including 84% of Democrats and independents, and 80% of Republicans. On assisting with search and rescue efforts in the Mediterranean Sea, 73% favor that, including 74% of Democrats and independents and 69% of Republicans. Even among those who say the U.S. does not bear any responsibility for the crisis, majorities back humanitarian assistance (74%) and assistance with search and rescue operations (59%). More disapprove than approve of Obama's handling of the crisis thus far, with 33% approving, 48% disapproving, and a sizable 19% are unsure. Obama fares poorly with liberals on the issue, as just 46% approve of his handling of the migrant crisis. The poll was completed before the U.S. announced it would take in 10,000 or more refugees. The CNN/ORC Poll was conducted by telephone September 4-8 among a random national sample of 1,012 adults. Results among all adults have a margin of sampling error of plus or minus 3 percentage points, it is larger for subgroups.</w:t>
      </w:r>
    </w:p>
    <w:p w14:paraId="32C4A760" w14:textId="77777777" w:rsidR="00C5280A" w:rsidRPr="00867B90" w:rsidRDefault="00C5280A" w:rsidP="00C5280A">
      <w:pPr>
        <w:rPr>
          <w:rStyle w:val="StyleUnderline"/>
          <w:sz w:val="16"/>
        </w:rPr>
      </w:pPr>
    </w:p>
    <w:p w14:paraId="3D55DCC6" w14:textId="77777777" w:rsidR="00C5280A" w:rsidRDefault="00C5280A" w:rsidP="00C5280A">
      <w:pPr>
        <w:pStyle w:val="Heading3"/>
      </w:pPr>
      <w:r>
        <w:t>Refugee—The Link Turns the Case</w:t>
      </w:r>
    </w:p>
    <w:p w14:paraId="22037C09" w14:textId="77777777" w:rsidR="00C5280A" w:rsidRDefault="00C5280A" w:rsidP="00C5280A">
      <w:pPr>
        <w:pStyle w:val="Heading4"/>
      </w:pPr>
      <w:r>
        <w:t>The link turns the case—refugee expansion is unpopular and empirically leads to immediate reversal</w:t>
      </w:r>
    </w:p>
    <w:p w14:paraId="7ABA3284" w14:textId="77777777" w:rsidR="00C5280A" w:rsidRPr="0046797A" w:rsidRDefault="00C5280A" w:rsidP="00C5280A">
      <w:pPr>
        <w:rPr>
          <w:sz w:val="18"/>
          <w:szCs w:val="18"/>
        </w:rPr>
      </w:pPr>
      <w:r>
        <w:rPr>
          <w:rStyle w:val="Style13ptBold"/>
        </w:rPr>
        <w:t>Lind ‘17</w:t>
      </w:r>
      <w:r w:rsidRPr="00932343">
        <w:rPr>
          <w:rStyle w:val="Style13ptBold"/>
        </w:rPr>
        <w:t xml:space="preserve"> – </w:t>
      </w:r>
      <w:r>
        <w:rPr>
          <w:rStyle w:val="Style13ptBold"/>
        </w:rPr>
        <w:t xml:space="preserve">Reporter for Vox and </w:t>
      </w:r>
      <w:r w:rsidRPr="00A51D14">
        <w:rPr>
          <w:rStyle w:val="Style13ptBold"/>
        </w:rPr>
        <w:t>reporting fellow with the University of Southern California Center</w:t>
      </w:r>
      <w:r>
        <w:rPr>
          <w:rStyle w:val="Style13ptBold"/>
        </w:rPr>
        <w:t xml:space="preserve"> </w:t>
      </w:r>
      <w:r w:rsidRPr="00932343">
        <w:rPr>
          <w:sz w:val="18"/>
          <w:szCs w:val="18"/>
        </w:rPr>
        <w:t>[</w:t>
      </w:r>
      <w:r>
        <w:rPr>
          <w:sz w:val="18"/>
          <w:szCs w:val="18"/>
        </w:rPr>
        <w:t>Dara</w:t>
      </w:r>
      <w:r w:rsidRPr="00932343">
        <w:rPr>
          <w:sz w:val="18"/>
          <w:szCs w:val="18"/>
        </w:rPr>
        <w:t xml:space="preserve">, </w:t>
      </w:r>
      <w:r>
        <w:rPr>
          <w:sz w:val="18"/>
          <w:szCs w:val="18"/>
        </w:rPr>
        <w:t>Vox</w:t>
      </w:r>
      <w:r w:rsidRPr="00932343">
        <w:rPr>
          <w:sz w:val="18"/>
          <w:szCs w:val="18"/>
        </w:rPr>
        <w:t xml:space="preserve">, </w:t>
      </w:r>
      <w:r>
        <w:rPr>
          <w:sz w:val="18"/>
          <w:szCs w:val="18"/>
        </w:rPr>
        <w:t>12/417,</w:t>
      </w:r>
      <w:r w:rsidRPr="00932343">
        <w:rPr>
          <w:sz w:val="18"/>
          <w:szCs w:val="18"/>
        </w:rPr>
        <w:t xml:space="preserve"> “</w:t>
      </w:r>
      <w:r w:rsidRPr="00A51D14">
        <w:rPr>
          <w:sz w:val="18"/>
          <w:szCs w:val="18"/>
        </w:rPr>
        <w:t>The Trump administration doesn’t believe in the global refugee crisis</w:t>
      </w:r>
      <w:r w:rsidRPr="00932343">
        <w:rPr>
          <w:sz w:val="18"/>
          <w:szCs w:val="18"/>
        </w:rPr>
        <w:t xml:space="preserve">”, </w:t>
      </w:r>
      <w:r w:rsidRPr="00A51D14">
        <w:rPr>
          <w:sz w:val="18"/>
          <w:szCs w:val="18"/>
        </w:rPr>
        <w:t>https://www.vox.com/policy-and-politics/2017/10/3/16379016/trump-refugees</w:t>
      </w:r>
      <w:r w:rsidRPr="00932343">
        <w:rPr>
          <w:sz w:val="18"/>
          <w:szCs w:val="18"/>
        </w:rPr>
        <w:t>, 7/1</w:t>
      </w:r>
      <w:r>
        <w:rPr>
          <w:sz w:val="18"/>
          <w:szCs w:val="18"/>
        </w:rPr>
        <w:t>3</w:t>
      </w:r>
      <w:r w:rsidRPr="00932343">
        <w:rPr>
          <w:sz w:val="18"/>
          <w:szCs w:val="18"/>
        </w:rPr>
        <w:t>/18, SS]</w:t>
      </w:r>
    </w:p>
    <w:p w14:paraId="5430FC92" w14:textId="77777777" w:rsidR="00C5280A" w:rsidRPr="0046797A" w:rsidRDefault="00C5280A" w:rsidP="00C5280A">
      <w:pPr>
        <w:rPr>
          <w:sz w:val="16"/>
        </w:rPr>
      </w:pPr>
      <w:r w:rsidRPr="0046797A">
        <w:rPr>
          <w:sz w:val="16"/>
        </w:rPr>
        <w:t xml:space="preserve">Furthermore, </w:t>
      </w:r>
      <w:r w:rsidRPr="001D7BB8">
        <w:rPr>
          <w:rStyle w:val="StyleUnderline"/>
        </w:rPr>
        <w:t xml:space="preserve">mass refugee influxes tend to create </w:t>
      </w:r>
      <w:r w:rsidRPr="0046797A">
        <w:rPr>
          <w:rStyle w:val="StyleUnderline"/>
        </w:rPr>
        <w:t>political backlashes</w:t>
      </w:r>
      <w:r w:rsidRPr="0046797A">
        <w:rPr>
          <w:sz w:val="16"/>
        </w:rPr>
        <w:t xml:space="preserve"> — Trump may assume that cultural similarities will spur countries in a refugee’s “home region” to feel responsibility for her, but in practice, the difference between refugees and a country’s own citizens is almost always thrown into relief. </w:t>
      </w:r>
      <w:r w:rsidRPr="00A51D14">
        <w:rPr>
          <w:rStyle w:val="Emphasis"/>
        </w:rPr>
        <w:t>In a best-case scenario for refugees, the government welcomes them first and addresses the political backlash by shutting the door behind them later. That’s what Angela Merkel did in Germany</w:t>
      </w:r>
      <w:r w:rsidRPr="0046797A">
        <w:rPr>
          <w:sz w:val="16"/>
        </w:rPr>
        <w:t xml:space="preserve"> — </w:t>
      </w:r>
      <w:r w:rsidRPr="00A51D14">
        <w:rPr>
          <w:rStyle w:val="Emphasis"/>
        </w:rPr>
        <w:t>her government took in hundreds of thousands of</w:t>
      </w:r>
      <w:r w:rsidRPr="0046797A">
        <w:rPr>
          <w:sz w:val="16"/>
        </w:rPr>
        <w:t xml:space="preserve"> Syrian </w:t>
      </w:r>
      <w:r w:rsidRPr="00A51D14">
        <w:rPr>
          <w:rStyle w:val="Emphasis"/>
        </w:rPr>
        <w:t>refugees</w:t>
      </w:r>
      <w:r w:rsidRPr="0046797A">
        <w:rPr>
          <w:sz w:val="16"/>
        </w:rPr>
        <w:t xml:space="preserve"> in 2015, </w:t>
      </w:r>
      <w:r w:rsidRPr="00A51D14">
        <w:rPr>
          <w:rStyle w:val="Emphasis"/>
        </w:rPr>
        <w:t>then spent the next two years</w:t>
      </w:r>
      <w:r w:rsidRPr="0046797A">
        <w:rPr>
          <w:sz w:val="16"/>
        </w:rPr>
        <w:t xml:space="preserve"> tightening the pressure on them to assimilate and </w:t>
      </w:r>
      <w:r w:rsidRPr="00125632">
        <w:rPr>
          <w:rStyle w:val="Emphasis"/>
        </w:rPr>
        <w:t>promising German voters over and over that nothing like that would ever happen again.</w:t>
      </w:r>
      <w:r w:rsidRPr="0046797A">
        <w:rPr>
          <w:sz w:val="16"/>
        </w:rPr>
        <w:t xml:space="preserve"> </w:t>
      </w:r>
      <w:r w:rsidRPr="00A51D14">
        <w:rPr>
          <w:rStyle w:val="StyleUnderline"/>
        </w:rPr>
        <w:t>Merkel has managed not to be unseated by the anti-refugee right largely because she’s made it clear to her citizens that Germany’s 2015 actions weren’t the expression of a continuing moral obligation — that Germany is not going to succeed the US as the world’s foremost champion of refugees.</w:t>
      </w:r>
      <w:r w:rsidRPr="0046797A">
        <w:rPr>
          <w:sz w:val="16"/>
        </w:rPr>
        <w:t xml:space="preserve"> The point here isn’t that the US is hypocritical — it’s that it’s actually easier, politically, to take in refugees from far away as individuals and give them the resources to integrate than it is to address masses of refugees surging into the country from next door. The Australian refugee “swap” that President Trump tried to torpedo shortly after arriving in office was actually a product of this — the Obama administration had agreed to accept asylum seekers (predominantly from Southeast Asia) that the Australian government was unwilling to accept, while Australia agreed to take some Central Americans. National leadership is needed to solve the global refugee crisis It might seem like a particularly inconvenient time for the United States to abandon its role as the global leader in refugee resettlement. After all, there are more refugees than at any time since World War II, and people are staying refugees for longer than ever before — years, decades, sometimes entire generations. The international community agrees, universally, that something needs to be done about what’s usually called the global refugee crisis. Global leaders who don’t have an obligation to particular national governments have been the most outspoken: from nongovernmental organization leaders like David Miliband of the International Rescue Committee to UN Secretary General Antonio Guterres (the former head of UNHCR) to Pope Francis. Resettling refugees in third countries has never been the solution to the problem of stateless people. At most, 1 percent of the world’s refugees are resettled in third countries. And given the scope of the current refugee crisis, it’s clear that more innovative solutions — solutions that can help the other 99 percent of refugees — are needed. But those </w:t>
      </w:r>
      <w:r w:rsidRPr="0046797A">
        <w:rPr>
          <w:rStyle w:val="StyleUnderline"/>
        </w:rPr>
        <w:t>solutions will also require some form of buy-in from national governments — some willingness to allow people who are fleeing humanitarian oppression to settle in their countries and make new lives. Even the best-intentioned humanitarian efforts can founder if the national government isn’t willing to house refugees.</w:t>
      </w:r>
      <w:r w:rsidRPr="0046797A">
        <w:rPr>
          <w:sz w:val="16"/>
        </w:rPr>
        <w:t xml:space="preserve"> During the 2015 asylum crisis in Europe, aid organizations were prohibited from pitching tents they had brought to shelter asylum seekers on the Croatian-Serbian border because police didn’t want to create even a temporary refugee camp in which people might be tempted to stay. And because </w:t>
      </w:r>
      <w:r w:rsidRPr="0046797A">
        <w:rPr>
          <w:rStyle w:val="StyleUnderline"/>
        </w:rPr>
        <w:t>taking in refugees isn’t something that national governments often assume will be in their national interest</w:t>
      </w:r>
      <w:r w:rsidRPr="0046797A">
        <w:rPr>
          <w:sz w:val="16"/>
        </w:rPr>
        <w:t>, it’s something they often have to be inspired — or shamed — into doing by their peers. Countries explicitly look to each other to compare and adjust their own refugee admissions. Canada, which attracted a lot of praise for accepting tens of thousands of Syrian refugees in 2015 and 2016, reduced its refugee admissions drastically for 2017. Its current goal is to represent 10 to 12 percent of all global refugee resettlements — in other words, how many refugees Canada aims to resettle in the coming years depends primarily on how many refugees other governments agree to resettle. Rhetorically, Canadian Prime Minister Justin Trudeau has become the national leader who most forthrightly champions refugees. But in practice, his government is less interested in stepping in to provide the moral leadership that might inspire other countries to increase their own refugee intakes in the name of continuing to pitch in. President Trump might not see this as a problem. After all, if there are only regional crises and regional solutions, it’s Turkey’s job — not the US’s — to help educate Syrian refugee children; it’s not Canada’s job to keep Kenya from closing the Dadaab refugee camp and expelling the 260,000 people living there. But Kenya and Turkey aren’t being inspired to do these things on their own. And if those with the most to give, and the least to lose, are telling the rest of the world that helping refugees is not their problem, who, exactly, is going to take on that burden?</w:t>
      </w:r>
    </w:p>
    <w:p w14:paraId="76564860" w14:textId="77777777" w:rsidR="00C5280A" w:rsidRPr="00AB6223" w:rsidRDefault="00C5280A" w:rsidP="00C5280A"/>
    <w:p w14:paraId="672374D2" w14:textId="77777777" w:rsidR="00C5280A" w:rsidRDefault="00C5280A" w:rsidP="00C5280A">
      <w:pPr>
        <w:pStyle w:val="Heading3"/>
      </w:pPr>
      <w:r w:rsidRPr="0004000F">
        <w:t>Student Visas</w:t>
      </w:r>
    </w:p>
    <w:p w14:paraId="5645967F" w14:textId="77777777" w:rsidR="00C5280A" w:rsidRDefault="00C5280A" w:rsidP="00C5280A">
      <w:pPr>
        <w:pStyle w:val="Heading4"/>
        <w:rPr>
          <w:shd w:val="clear" w:color="auto" w:fill="FFFFFF"/>
        </w:rPr>
      </w:pPr>
      <w:r>
        <w:rPr>
          <w:shd w:val="clear" w:color="auto" w:fill="FFFFFF"/>
        </w:rPr>
        <w:t>Student visas will propagate partisan fights over the plan’s details</w:t>
      </w:r>
    </w:p>
    <w:p w14:paraId="46AB69CB" w14:textId="77777777" w:rsidR="00C5280A" w:rsidRPr="0059659E" w:rsidRDefault="00C5280A" w:rsidP="00C5280A">
      <w:pPr>
        <w:tabs>
          <w:tab w:val="left" w:pos="20340"/>
        </w:tabs>
        <w:rPr>
          <w:rFonts w:eastAsia="Times New Roman" w:cs="Times New Roman"/>
          <w:color w:val="000000" w:themeColor="text1"/>
        </w:rPr>
      </w:pPr>
      <w:r w:rsidRPr="0059659E">
        <w:rPr>
          <w:rFonts w:eastAsia="Times New Roman" w:cs="Times New Roman"/>
          <w:b/>
          <w:color w:val="000000" w:themeColor="text1"/>
          <w:sz w:val="26"/>
          <w:szCs w:val="26"/>
          <w:shd w:val="clear" w:color="auto" w:fill="FFFFFF"/>
        </w:rPr>
        <w:t>Ward, 13</w:t>
      </w:r>
      <w:r w:rsidRPr="0059659E">
        <w:rPr>
          <w:rFonts w:eastAsia="Times New Roman" w:cs="Times New Roman"/>
          <w:color w:val="000000" w:themeColor="text1"/>
          <w:shd w:val="clear" w:color="auto" w:fill="FFFFFF"/>
        </w:rPr>
        <w:t xml:space="preserve"> - </w:t>
      </w:r>
      <w:r w:rsidRPr="002B7789">
        <w:rPr>
          <w:rStyle w:val="Style13ptBold"/>
        </w:rPr>
        <w:t xml:space="preserve">veteran journalist </w:t>
      </w:r>
      <w:r w:rsidRPr="002B7789">
        <w:rPr>
          <w:rFonts w:eastAsia="Times New Roman" w:cs="Arial"/>
          <w:color w:val="000000" w:themeColor="text1"/>
          <w:sz w:val="16"/>
          <w:shd w:val="clear" w:color="auto" w:fill="FFFFFF"/>
        </w:rPr>
        <w:t xml:space="preserve">whose work has appeared at Fox News, Houston Chronicle, Washington Times, Washington Examiner, TownHall, Roll Call [Kenric Ward, Human Events, 8/12/14, “ Politics let student-vis abusers go unchecked”, </w:t>
      </w:r>
      <w:hyperlink r:id="rId129" w:history="1">
        <w:r w:rsidRPr="002B7789">
          <w:rPr>
            <w:rStyle w:val="Hyperlink"/>
            <w:rFonts w:eastAsia="Times New Roman" w:cs="Arial"/>
            <w:sz w:val="16"/>
            <w:shd w:val="clear" w:color="auto" w:fill="FFFFFF"/>
          </w:rPr>
          <w:t>http://humanevents.com/2014/09/12/politics-let-student-visa-abusers-go-unchecked/</w:t>
        </w:r>
      </w:hyperlink>
      <w:r w:rsidRPr="002B7789">
        <w:rPr>
          <w:rFonts w:eastAsia="Times New Roman" w:cs="Arial"/>
          <w:color w:val="000000" w:themeColor="text1"/>
          <w:sz w:val="16"/>
          <w:shd w:val="clear" w:color="auto" w:fill="FFFFFF"/>
        </w:rPr>
        <w:t>, accessed 7/13/18] SC</w:t>
      </w:r>
    </w:p>
    <w:p w14:paraId="39065A8D" w14:textId="77777777" w:rsidR="00C5280A" w:rsidRPr="0059659E" w:rsidRDefault="00C5280A" w:rsidP="00C5280A">
      <w:pPr>
        <w:shd w:val="clear" w:color="auto" w:fill="FFFFFF"/>
        <w:spacing w:after="0" w:line="240" w:lineRule="auto"/>
        <w:rPr>
          <w:rStyle w:val="StyleUnderline"/>
          <w:rFonts w:eastAsia="Times New Roman" w:cs="Times New Roman"/>
          <w:color w:val="000000" w:themeColor="text1"/>
          <w:sz w:val="14"/>
          <w:szCs w:val="14"/>
        </w:rPr>
      </w:pPr>
      <w:r w:rsidRPr="0059659E">
        <w:rPr>
          <w:rFonts w:eastAsia="Times New Roman" w:cs="Times New Roman"/>
          <w:color w:val="000000" w:themeColor="text1"/>
          <w:sz w:val="14"/>
          <w:szCs w:val="14"/>
          <w:shd w:val="clear" w:color="auto" w:fill="FFFFFF"/>
        </w:rPr>
        <w:t xml:space="preserve">Responding to </w:t>
      </w:r>
      <w:hyperlink r:id="rId130" w:history="1">
        <w:r w:rsidRPr="0059659E">
          <w:rPr>
            <w:rFonts w:eastAsia="Times New Roman" w:cs="Times New Roman"/>
            <w:color w:val="000000" w:themeColor="text1"/>
            <w:sz w:val="14"/>
            <w:szCs w:val="14"/>
            <w:bdr w:val="none" w:sz="0" w:space="0" w:color="auto" w:frame="1"/>
            <w:shd w:val="clear" w:color="auto" w:fill="FFFFFF"/>
          </w:rPr>
          <w:t>Watchdog.org’s report</w:t>
        </w:r>
      </w:hyperlink>
      <w:r w:rsidRPr="0059659E">
        <w:rPr>
          <w:rFonts w:eastAsia="Times New Roman" w:cs="Times New Roman"/>
          <w:color w:val="000000" w:themeColor="text1"/>
          <w:sz w:val="14"/>
          <w:szCs w:val="14"/>
          <w:shd w:val="clear" w:color="auto" w:fill="FFFFFF"/>
        </w:rPr>
        <w:t xml:space="preserve"> that the U.S. has lost track of 58,000 foreign students holding expired visas</w:t>
      </w:r>
      <w:r w:rsidRPr="0059659E">
        <w:rPr>
          <w:rFonts w:eastAsia="Times New Roman" w:cs="Times New Roman"/>
          <w:color w:val="000000" w:themeColor="text1"/>
          <w:shd w:val="clear" w:color="auto" w:fill="FFFFFF"/>
        </w:rPr>
        <w:t xml:space="preserve">, </w:t>
      </w:r>
      <w:r w:rsidRPr="0059659E">
        <w:rPr>
          <w:rStyle w:val="StyleUnderline"/>
        </w:rPr>
        <w:t xml:space="preserve">U.S. </w:t>
      </w:r>
      <w:hyperlink r:id="rId131" w:tgtFrame="_blank" w:history="1">
        <w:r w:rsidRPr="0059659E">
          <w:rPr>
            <w:rStyle w:val="StyleUnderline"/>
          </w:rPr>
          <w:t>Sen. Chuck Grassley</w:t>
        </w:r>
      </w:hyperlink>
      <w:r w:rsidRPr="0059659E">
        <w:rPr>
          <w:rStyle w:val="StyleUnderline"/>
        </w:rPr>
        <w:t xml:space="preserve"> proposed legislation to tighten security. But, once again, partisan politics stand in the way</w:t>
      </w:r>
      <w:r w:rsidRPr="0059659E">
        <w:rPr>
          <w:rFonts w:cs="Times New Roman"/>
          <w:color w:val="000000" w:themeColor="text1"/>
        </w:rPr>
        <w:t xml:space="preserve">. </w:t>
      </w:r>
      <w:r w:rsidRPr="0059659E">
        <w:rPr>
          <w:rStyle w:val="StyleUnderline"/>
        </w:rPr>
        <w:t xml:space="preserve">Grassley, R-Iowa, introduced the </w:t>
      </w:r>
      <w:hyperlink r:id="rId132" w:tgtFrame="_blank" w:history="1">
        <w:r w:rsidRPr="0059659E">
          <w:rPr>
            <w:rStyle w:val="StyleUnderline"/>
          </w:rPr>
          <w:t>Student Visa Integrity Act</w:t>
        </w:r>
      </w:hyperlink>
      <w:r w:rsidRPr="0059659E">
        <w:rPr>
          <w:rStyle w:val="StyleUnderline"/>
        </w:rPr>
        <w:t xml:space="preserve"> to help reduce fraud and abuse in the Student and Exchange Visitor Program, which an immigration expert called “one of the sleepiest federal agencies in existence.”</w:t>
      </w:r>
      <w:r w:rsidRPr="0059659E">
        <w:rPr>
          <w:rFonts w:cs="Times New Roman"/>
          <w:color w:val="000000" w:themeColor="text1"/>
        </w:rPr>
        <w:t xml:space="preserve"> “While there’s been a dramatic increase in the number of student visas granted, </w:t>
      </w:r>
      <w:r w:rsidRPr="0059659E">
        <w:rPr>
          <w:rStyle w:val="StyleUnderline"/>
        </w:rPr>
        <w:t xml:space="preserve">Immigration and Customs Enforcement hasn’t made it a priority to keep tabs on these visa holders,” Grassley said. </w:t>
      </w:r>
      <w:r w:rsidRPr="0059659E">
        <w:rPr>
          <w:rFonts w:cs="Times New Roman"/>
          <w:color w:val="000000" w:themeColor="text1"/>
          <w:sz w:val="14"/>
          <w:szCs w:val="14"/>
        </w:rPr>
        <w:t>“The 1993 World Trade Center Bombing, Sept. 11 and the Boston bombing should have taught us that this program needs vigilant oversight and reform, but instead the program has expanded without the proper safeguards in place,” the senator said. The Student Visa Integrity Act:</w:t>
      </w:r>
      <w:r>
        <w:rPr>
          <w:rFonts w:cs="Times New Roman"/>
          <w:color w:val="000000" w:themeColor="text1"/>
          <w:sz w:val="14"/>
          <w:szCs w:val="14"/>
        </w:rPr>
        <w:t xml:space="preserve"> </w:t>
      </w:r>
      <w:r w:rsidRPr="0059659E">
        <w:rPr>
          <w:rFonts w:eastAsia="Times New Roman" w:cs="Times New Roman"/>
          <w:color w:val="000000" w:themeColor="text1"/>
          <w:sz w:val="14"/>
          <w:szCs w:val="14"/>
        </w:rPr>
        <w:t>Requires schools to be accredited to be enrolled in the SEVP program and to accept foreign students.</w:t>
      </w:r>
      <w:r>
        <w:rPr>
          <w:rFonts w:eastAsia="Times New Roman" w:cs="Times New Roman"/>
          <w:color w:val="000000" w:themeColor="text1"/>
          <w:sz w:val="14"/>
          <w:szCs w:val="14"/>
        </w:rPr>
        <w:t xml:space="preserve"> </w:t>
      </w:r>
      <w:r w:rsidRPr="0059659E">
        <w:rPr>
          <w:rFonts w:eastAsia="Times New Roman" w:cs="Times New Roman"/>
          <w:color w:val="000000" w:themeColor="text1"/>
          <w:sz w:val="14"/>
          <w:szCs w:val="14"/>
        </w:rPr>
        <w:t>Provides authority to the secretary of Homeland Security to immediately suspend school participation and access to federal databases if they are not compliant with reporting requirements or there is reasonable suspicion of fraud.</w:t>
      </w:r>
      <w:r>
        <w:rPr>
          <w:rFonts w:eastAsia="Times New Roman" w:cs="Times New Roman"/>
          <w:color w:val="000000" w:themeColor="text1"/>
          <w:sz w:val="14"/>
          <w:szCs w:val="14"/>
        </w:rPr>
        <w:t xml:space="preserve"> </w:t>
      </w:r>
      <w:r w:rsidRPr="0059659E">
        <w:rPr>
          <w:rFonts w:eastAsia="Times New Roman" w:cs="Times New Roman"/>
          <w:color w:val="000000" w:themeColor="text1"/>
          <w:sz w:val="14"/>
          <w:szCs w:val="14"/>
        </w:rPr>
        <w:t>Increases penalties for those who perpetrate fraud.</w:t>
      </w:r>
      <w:r>
        <w:rPr>
          <w:rFonts w:eastAsia="Times New Roman" w:cs="Times New Roman"/>
          <w:color w:val="000000" w:themeColor="text1"/>
          <w:sz w:val="14"/>
          <w:szCs w:val="14"/>
        </w:rPr>
        <w:t xml:space="preserve"> </w:t>
      </w:r>
      <w:r w:rsidRPr="0059659E">
        <w:rPr>
          <w:rFonts w:eastAsia="Times New Roman" w:cs="Times New Roman"/>
          <w:color w:val="000000" w:themeColor="text1"/>
          <w:sz w:val="14"/>
          <w:szCs w:val="14"/>
        </w:rPr>
        <w:t>Requires background checks on Designated School Officials and a requirement that they U.S. nationals</w:t>
      </w:r>
      <w:r>
        <w:rPr>
          <w:rFonts w:eastAsia="Times New Roman" w:cs="Times New Roman"/>
          <w:color w:val="000000" w:themeColor="text1"/>
          <w:sz w:val="14"/>
          <w:szCs w:val="14"/>
        </w:rPr>
        <w:t xml:space="preserve"> </w:t>
      </w:r>
      <w:r w:rsidRPr="0059659E">
        <w:rPr>
          <w:rFonts w:eastAsia="Times New Roman" w:cs="Times New Roman"/>
          <w:color w:val="000000" w:themeColor="text1"/>
          <w:sz w:val="14"/>
          <w:szCs w:val="14"/>
        </w:rPr>
        <w:t>or legal permanent residents.</w:t>
      </w:r>
      <w:r>
        <w:rPr>
          <w:rFonts w:eastAsia="Times New Roman" w:cs="Times New Roman"/>
          <w:color w:val="000000" w:themeColor="text1"/>
          <w:sz w:val="14"/>
          <w:szCs w:val="14"/>
        </w:rPr>
        <w:t xml:space="preserve"> </w:t>
      </w:r>
      <w:r w:rsidRPr="0059659E">
        <w:rPr>
          <w:rFonts w:eastAsia="Times New Roman" w:cs="Times New Roman"/>
          <w:color w:val="000000" w:themeColor="text1"/>
          <w:sz w:val="14"/>
          <w:szCs w:val="14"/>
        </w:rPr>
        <w:t>Permanently bars DSOs who commit fraud from filing future student visa petitions.</w:t>
      </w:r>
      <w:r>
        <w:rPr>
          <w:rFonts w:eastAsia="Times New Roman" w:cs="Times New Roman"/>
          <w:color w:val="000000" w:themeColor="text1"/>
          <w:sz w:val="14"/>
          <w:szCs w:val="14"/>
        </w:rPr>
        <w:t xml:space="preserve"> </w:t>
      </w:r>
      <w:r w:rsidRPr="0059659E">
        <w:rPr>
          <w:rFonts w:eastAsia="Times New Roman" w:cs="Times New Roman"/>
          <w:color w:val="000000" w:themeColor="text1"/>
          <w:sz w:val="14"/>
          <w:szCs w:val="14"/>
        </w:rPr>
        <w:t>Ends a flight school’s SEVP participation if they are not FAA certified.</w:t>
      </w:r>
      <w:r>
        <w:rPr>
          <w:rFonts w:eastAsia="Times New Roman" w:cs="Times New Roman"/>
          <w:color w:val="000000" w:themeColor="text1"/>
          <w:sz w:val="14"/>
          <w:szCs w:val="14"/>
        </w:rPr>
        <w:t xml:space="preserve"> </w:t>
      </w:r>
      <w:r w:rsidRPr="0059659E">
        <w:rPr>
          <w:rFonts w:eastAsia="Times New Roman" w:cs="Times New Roman"/>
          <w:color w:val="000000" w:themeColor="text1"/>
          <w:sz w:val="14"/>
          <w:szCs w:val="14"/>
        </w:rPr>
        <w:t>Requires DHS to implement an updated Student and Exchange Visitor Information System to replace what Grassley called “an antiquated tracking system.”</w:t>
      </w:r>
      <w:r>
        <w:rPr>
          <w:rFonts w:eastAsia="Times New Roman" w:cs="Times New Roman"/>
          <w:color w:val="000000" w:themeColor="text1"/>
          <w:sz w:val="14"/>
          <w:szCs w:val="14"/>
        </w:rPr>
        <w:t xml:space="preserve"> </w:t>
      </w:r>
      <w:r w:rsidRPr="0059659E">
        <w:rPr>
          <w:rFonts w:cs="Times New Roman"/>
          <w:color w:val="000000" w:themeColor="text1"/>
          <w:sz w:val="14"/>
          <w:szCs w:val="14"/>
        </w:rPr>
        <w:t xml:space="preserve">Grassley’s plan has bipartisan support from Democratic U.S. Sens. </w:t>
      </w:r>
      <w:hyperlink r:id="rId133" w:tgtFrame="_blank" w:history="1">
        <w:r w:rsidRPr="0059659E">
          <w:rPr>
            <w:rFonts w:cs="Times New Roman"/>
            <w:color w:val="000000" w:themeColor="text1"/>
            <w:sz w:val="14"/>
            <w:szCs w:val="14"/>
            <w:bdr w:val="none" w:sz="0" w:space="0" w:color="auto" w:frame="1"/>
          </w:rPr>
          <w:t>Dianne Feinstein</w:t>
        </w:r>
      </w:hyperlink>
      <w:r w:rsidRPr="0059659E">
        <w:rPr>
          <w:rFonts w:cs="Times New Roman"/>
          <w:color w:val="000000" w:themeColor="text1"/>
          <w:sz w:val="14"/>
          <w:szCs w:val="14"/>
        </w:rPr>
        <w:t xml:space="preserve"> of California and </w:t>
      </w:r>
      <w:hyperlink r:id="rId134" w:tgtFrame="_blank" w:history="1">
        <w:r w:rsidRPr="0059659E">
          <w:rPr>
            <w:rFonts w:cs="Times New Roman"/>
            <w:color w:val="000000" w:themeColor="text1"/>
            <w:sz w:val="14"/>
            <w:szCs w:val="14"/>
            <w:bdr w:val="none" w:sz="0" w:space="0" w:color="auto" w:frame="1"/>
          </w:rPr>
          <w:t>Chuck Schumer</w:t>
        </w:r>
      </w:hyperlink>
      <w:r w:rsidRPr="0059659E">
        <w:rPr>
          <w:rFonts w:cs="Times New Roman"/>
          <w:color w:val="000000" w:themeColor="text1"/>
          <w:sz w:val="14"/>
          <w:szCs w:val="14"/>
        </w:rPr>
        <w:t xml:space="preserve"> of New York. “All agree, so getting it out of the Senate would be easy next year,” said David North, a policy analyst at the Center for Immigration Studies.</w:t>
      </w:r>
      <w:r w:rsidRPr="0059659E">
        <w:rPr>
          <w:rFonts w:cs="Times New Roman"/>
          <w:color w:val="000000" w:themeColor="text1"/>
        </w:rPr>
        <w:t xml:space="preserve"> “</w:t>
      </w:r>
      <w:r w:rsidRPr="0059659E">
        <w:rPr>
          <w:rStyle w:val="StyleUnderline"/>
        </w:rPr>
        <w:t>The problem is the House,” North said. North said the GOP-controlled House “would not want to touch any immigration bill for the balance of the year on the grounds that it might (resurrect) S 744” – the controversial border package produced by the so-called Gang of Eight. The Student and Exchange Visitor Program and the Student and Exchange Visitor Information System are operated totally on fees, not taxpayer dollars. Schools must pay to be a part of the program, and foreign students pay a fee for visa processing.</w:t>
      </w:r>
    </w:p>
    <w:p w14:paraId="43CCA9D7" w14:textId="77777777" w:rsidR="00C5280A" w:rsidRDefault="00C5280A" w:rsidP="00C5280A">
      <w:pPr>
        <w:pStyle w:val="Heading3"/>
      </w:pPr>
      <w:r>
        <w:t>Syrian Refugee</w:t>
      </w:r>
    </w:p>
    <w:p w14:paraId="1D9C760C" w14:textId="77777777" w:rsidR="00C5280A" w:rsidRPr="000E2ADD" w:rsidRDefault="00C5280A" w:rsidP="00C5280A"/>
    <w:p w14:paraId="16697524" w14:textId="77777777" w:rsidR="00C5280A" w:rsidRDefault="00C5280A" w:rsidP="00C5280A">
      <w:pPr>
        <w:pStyle w:val="Heading4"/>
      </w:pPr>
      <w:r>
        <w:t>Partisan fights over Syrian refugees are ongoing now – the deep divide between political ideologies stalls progress</w:t>
      </w:r>
    </w:p>
    <w:p w14:paraId="66BFA431" w14:textId="77777777" w:rsidR="00C5280A" w:rsidRPr="00DB7C85" w:rsidRDefault="00C5280A" w:rsidP="00C5280A">
      <w:pPr>
        <w:rPr>
          <w:rStyle w:val="Style13ptBold"/>
          <w:b w:val="0"/>
          <w:bCs w:val="0"/>
        </w:rPr>
      </w:pPr>
      <w:r>
        <w:rPr>
          <w:rStyle w:val="Style13ptBold"/>
        </w:rPr>
        <w:t xml:space="preserve">Sakuma 16 - </w:t>
      </w:r>
      <w:r w:rsidRPr="00DB7C85">
        <w:t xml:space="preserve">an immigration and social justice reporter based in New York. She has previously worked as a national reporter at NBC News and MSNBC. </w:t>
      </w:r>
      <w:r>
        <w:t>[Amanda, The Intercept, April 27, 2016, “GOP governors keep trying to block Syrian refugees,”</w:t>
      </w:r>
      <w:r w:rsidRPr="00DB7C85">
        <w:t xml:space="preserve"> </w:t>
      </w:r>
      <w:hyperlink r:id="rId135" w:history="1">
        <w:r w:rsidRPr="00741067">
          <w:rPr>
            <w:rStyle w:val="Hyperlink"/>
          </w:rPr>
          <w:t>http://www.msnbc.com/msnbc/gop-governors-cant-stop-turning-syrian-refugees-political-pawns</w:t>
        </w:r>
      </w:hyperlink>
      <w:r>
        <w:t>, accessed 7/12/18]//rs</w:t>
      </w:r>
    </w:p>
    <w:p w14:paraId="610ADBE4" w14:textId="77777777" w:rsidR="00C5280A" w:rsidRDefault="00C5280A" w:rsidP="00C5280A">
      <w:pPr>
        <w:rPr>
          <w:sz w:val="16"/>
        </w:rPr>
      </w:pPr>
      <w:r w:rsidRPr="00D819E5">
        <w:rPr>
          <w:rStyle w:val="StyleUnderline"/>
        </w:rPr>
        <w:t>Republican</w:t>
      </w:r>
      <w:r w:rsidRPr="005142F0">
        <w:rPr>
          <w:sz w:val="16"/>
        </w:rPr>
        <w:t xml:space="preserve"> governors</w:t>
      </w:r>
      <w:r w:rsidRPr="00D819E5">
        <w:rPr>
          <w:rStyle w:val="StyleUnderline"/>
        </w:rPr>
        <w:t xml:space="preserve"> are still on the hunt for technical schemes to thwart federal rules and </w:t>
      </w:r>
      <w:r w:rsidRPr="00D819E5">
        <w:rPr>
          <w:rStyle w:val="Emphasis"/>
        </w:rPr>
        <w:t>block Syrian refugees</w:t>
      </w:r>
      <w:r w:rsidRPr="00D819E5">
        <w:rPr>
          <w:rStyle w:val="StyleUnderline"/>
        </w:rPr>
        <w:t xml:space="preserve"> from resettling </w:t>
      </w:r>
      <w:r w:rsidRPr="005142F0">
        <w:rPr>
          <w:sz w:val="16"/>
        </w:rPr>
        <w:t xml:space="preserve">in their states. The new trend comes from states trying to avoid the process entirely. </w:t>
      </w:r>
      <w:r w:rsidRPr="00D819E5">
        <w:rPr>
          <w:rStyle w:val="StyleUnderline"/>
        </w:rPr>
        <w:t>Kansas and New Jersey were the latest this week to formally withdraw from the federal refugee resettlement program, leaving non-profit groups on the hook to help refugees without the assistance of local governments.</w:t>
      </w:r>
      <w:r w:rsidRPr="005142F0">
        <w:rPr>
          <w:sz w:val="16"/>
        </w:rPr>
        <w:t xml:space="preserve"> But there’s one crucial snag to that plan — it doesn’t actually prevent Syrian refugees from being placed in states that don’t want them. </w:t>
      </w:r>
      <w:r w:rsidRPr="00D819E5">
        <w:rPr>
          <w:rStyle w:val="Emphasis"/>
        </w:rPr>
        <w:t>The heavily politicized debate over Syrian refugees has raged for months</w:t>
      </w:r>
      <w:r w:rsidRPr="005142F0">
        <w:rPr>
          <w:sz w:val="16"/>
        </w:rPr>
        <w:t xml:space="preserve">, borne out of a heightened climate of fear caused by terror attacks both at home and abroad. </w:t>
      </w:r>
      <w:r w:rsidRPr="00D819E5">
        <w:rPr>
          <w:rStyle w:val="StyleUnderline"/>
        </w:rPr>
        <w:t>Governors have</w:t>
      </w:r>
      <w:r w:rsidRPr="005142F0">
        <w:rPr>
          <w:sz w:val="16"/>
        </w:rPr>
        <w:t xml:space="preserve"> exhausted virtually all options to stonewall families fleeing the brutal civil war in Syria. They’ve </w:t>
      </w:r>
      <w:r w:rsidRPr="00D819E5">
        <w:rPr>
          <w:rStyle w:val="StyleUnderline"/>
        </w:rPr>
        <w:t>tried everything from political grandstanding to issuing a flurry of executive orders</w:t>
      </w:r>
      <w:r w:rsidRPr="005142F0">
        <w:rPr>
          <w:sz w:val="16"/>
        </w:rPr>
        <w:t xml:space="preserve"> to ban state agencies from accepting new refugee applicants — some officials have even taken the feds to the court. </w:t>
      </w:r>
      <w:r w:rsidRPr="00D819E5">
        <w:rPr>
          <w:rStyle w:val="Emphasis"/>
        </w:rPr>
        <w:t>None of it has worked</w:t>
      </w:r>
      <w:r w:rsidRPr="005142F0">
        <w:rPr>
          <w:sz w:val="16"/>
        </w:rPr>
        <w:t xml:space="preserve">. Individual states have no power to dictate where precisely the federal government places new refugees for resettlement in the United States. </w:t>
      </w:r>
      <w:r w:rsidRPr="00D819E5">
        <w:rPr>
          <w:rStyle w:val="StyleUnderline"/>
        </w:rPr>
        <w:t>But with</w:t>
      </w:r>
      <w:r w:rsidRPr="00D819E5">
        <w:rPr>
          <w:rStyle w:val="Emphasis"/>
        </w:rPr>
        <w:t xml:space="preserve"> Syrians being made the face of a deep partisan divide</w:t>
      </w:r>
      <w:r w:rsidRPr="00D819E5">
        <w:rPr>
          <w:rStyle w:val="StyleUnderline"/>
        </w:rPr>
        <w:t xml:space="preserve"> — representing philosophical differences over national security interests and international obligations — </w:t>
      </w:r>
      <w:r w:rsidRPr="00D819E5">
        <w:rPr>
          <w:rStyle w:val="Emphasis"/>
        </w:rPr>
        <w:t>more issues are on the horizon</w:t>
      </w:r>
      <w:r w:rsidRPr="005142F0">
        <w:rPr>
          <w:sz w:val="16"/>
        </w:rPr>
        <w:t xml:space="preserve">. In announcing the policy change this week, Kansas Gov. Sam Brownback expressed misgivings with the vetting process that new refugee applicants faced before being placed in the U.S. After meeting with officials from the Department of State, Homeland Security and the National Counter-Terrorism Center — which each represent only a portion of the multi-layer screenings for refugees — Brownback said he was still not satisfied with the level of scrutiny in rooting out potential security risks. “Because the federal government has failed to provide adequate assurances regarding refugees it is settling in Kansas, we have no option but to end our cooperation with and participation in the federal refugee resettlement program,” Brownback said in a statement. Kansas now joins 11 other states that have opted out of the program. And while the state governments will no longer participate in the process of finding new refugees homes, that doesn’t mean they’re not coming. According to the Office of Refugee Resettlement, Kansas was given $2.2 million in federal grants last year to fund assistance, medical and employment programs aimed at helping refugees integrate into their communities. Now, that funding will be rerouted to non-profit organizations, like Catholic Charities of Northeast Kansas, in a transition process that could take as long as 120 days. “Not all states participate in the administration of the refugee resettlement program, and refugee resettlement will continue in Kansas, coordinated by non-profit organizations,” Mark Weber, a spokesperson for the Department of Health and Human Services, which oversees the refugee resettlement program, said in a statement. While </w:t>
      </w:r>
      <w:r w:rsidRPr="00D819E5">
        <w:rPr>
          <w:rStyle w:val="Emphasis"/>
        </w:rPr>
        <w:t>Syrians are at the center of the political crosswinds</w:t>
      </w:r>
      <w:r w:rsidRPr="005142F0">
        <w:rPr>
          <w:sz w:val="16"/>
        </w:rPr>
        <w:t xml:space="preserve">, other refugees from all over the world will be impacted by states withdrawing from the resettlement programs. </w:t>
      </w:r>
      <w:r w:rsidRPr="005142F0">
        <w:rPr>
          <w:rStyle w:val="StyleUnderline"/>
        </w:rPr>
        <w:t>Out of an executive order issued in February, Kansas officials identified three main countries of concern for sponsoring or facilitating terrorism: Iran, Sudan and Syrian.</w:t>
      </w:r>
      <w:r w:rsidRPr="005142F0">
        <w:rPr>
          <w:sz w:val="16"/>
        </w:rPr>
        <w:t xml:space="preserve"> But refugees from those countries by and large aren’t making their way to Kansas in large numbers. According to ORR, the largest refugee populations placed in Kansas were originally from Burma, the Democratic Republic of Congo, and Iraq. </w:t>
      </w:r>
      <w:r w:rsidRPr="005142F0">
        <w:rPr>
          <w:rStyle w:val="Emphasis"/>
        </w:rPr>
        <w:t>The disconnect points to the politicization placed specifically on Syrians</w:t>
      </w:r>
      <w:r w:rsidRPr="005142F0">
        <w:rPr>
          <w:sz w:val="16"/>
        </w:rPr>
        <w:t>, particularly in the midst of a bloody civil war that has claimed the lives and displaced millions of people. Thousands of Syrian refugees are expected to be resettled in the U.S. over the coming months, fulfilling the Obama administration’s pledge to accept an additional 10,000 individuals this fiscal year. What’s still unclear is whether states would have abandoned their anti-refugee crusade by the time the newcomers arrive.</w:t>
      </w:r>
    </w:p>
    <w:p w14:paraId="78A2AFD6" w14:textId="77777777" w:rsidR="00C5280A" w:rsidRPr="00F751C1" w:rsidRDefault="00C5280A" w:rsidP="00C5280A">
      <w:pPr>
        <w:pStyle w:val="Heading4"/>
      </w:pPr>
      <w:r>
        <w:t>The plan causes hyper-partisan fights—that turns case—the gop will withhold funding for refugee programs</w:t>
      </w:r>
    </w:p>
    <w:p w14:paraId="1440A82B" w14:textId="77777777" w:rsidR="00C5280A" w:rsidRDefault="00C5280A" w:rsidP="00C5280A">
      <w:r w:rsidRPr="0090351D">
        <w:rPr>
          <w:rStyle w:val="Style13ptBold"/>
        </w:rPr>
        <w:t>LaFranchi</w:t>
      </w:r>
      <w:r>
        <w:rPr>
          <w:rStyle w:val="Style13ptBold"/>
        </w:rPr>
        <w:t xml:space="preserve"> 15</w:t>
      </w:r>
      <w:r>
        <w:t xml:space="preserve"> – </w:t>
      </w:r>
      <w:r w:rsidRPr="00C26118">
        <w:t>the</w:t>
      </w:r>
      <w:r>
        <w:t xml:space="preserve"> Christian Science Monitor’s</w:t>
      </w:r>
      <w:r w:rsidRPr="00C26118">
        <w:t xml:space="preserve"> diplomacy correspondent in DC since 2001. Previously, he spent 12 years as a reporter in the field; serving five years as the Monitor's Paris bureau chief from 1989 to 1994, and as a Latin America correspondent in Mexico City from 1994 to 2001. </w:t>
      </w:r>
      <w:r>
        <w:t xml:space="preserve">[Howard, The Christian Science Monitor, November 17, 2015, “Can White House stop the refugee program from becoming a political football?” </w:t>
      </w:r>
      <w:hyperlink r:id="rId136" w:history="1">
        <w:r w:rsidRPr="00741067">
          <w:rPr>
            <w:rStyle w:val="Hyperlink"/>
          </w:rPr>
          <w:t>https://www.csmonitor.com/USA/Foreign-Policy/2015/1117/Can-White-House-stop-the-refugee-program-from-becoming-a-political-football</w:t>
        </w:r>
      </w:hyperlink>
      <w:r>
        <w:t>, accessed 7/12/18]//rs</w:t>
      </w:r>
    </w:p>
    <w:p w14:paraId="0F80442E" w14:textId="77777777" w:rsidR="00C5280A" w:rsidRPr="0090351D" w:rsidRDefault="00C5280A" w:rsidP="00C5280A">
      <w:pPr>
        <w:rPr>
          <w:sz w:val="16"/>
        </w:rPr>
      </w:pPr>
      <w:r w:rsidRPr="0090351D">
        <w:rPr>
          <w:sz w:val="16"/>
        </w:rPr>
        <w:t xml:space="preserve">WASHINGTON — </w:t>
      </w:r>
      <w:r w:rsidRPr="00C26118">
        <w:rPr>
          <w:rStyle w:val="StyleUnderline"/>
        </w:rPr>
        <w:t>For decades, the State Department-administered refugee resettlement program has enjoyed broad bipartisan support</w:t>
      </w:r>
      <w:r w:rsidRPr="0090351D">
        <w:rPr>
          <w:sz w:val="16"/>
        </w:rPr>
        <w:t xml:space="preserve"> – even at moments, as during the Mariel boatlift from Cuba in 1980, when the public balked at a sudden surge in refugees. </w:t>
      </w:r>
      <w:r w:rsidRPr="00C26118">
        <w:rPr>
          <w:rStyle w:val="StyleUnderline"/>
        </w:rPr>
        <w:t>But now</w:t>
      </w:r>
      <w:r w:rsidRPr="0090351D">
        <w:rPr>
          <w:sz w:val="16"/>
        </w:rPr>
        <w:t xml:space="preserve">, with mostly </w:t>
      </w:r>
      <w:r w:rsidRPr="00C26118">
        <w:rPr>
          <w:rStyle w:val="StyleUnderline"/>
        </w:rPr>
        <w:t>Republican governors and Republican presidential candidates demand</w:t>
      </w:r>
      <w:r w:rsidRPr="0090351D">
        <w:rPr>
          <w:sz w:val="16"/>
        </w:rPr>
        <w:t xml:space="preserve">ing </w:t>
      </w:r>
      <w:r w:rsidRPr="00C26118">
        <w:rPr>
          <w:rStyle w:val="StyleUnderline"/>
        </w:rPr>
        <w:t>a halt in admission to the US of Syrian refugees</w:t>
      </w:r>
      <w:r w:rsidRPr="0090351D">
        <w:rPr>
          <w:sz w:val="16"/>
        </w:rPr>
        <w:t xml:space="preserve">, Obama administration officials are scrambling to protect a program that has long seemed as American as the Statue of Liberty. They fear </w:t>
      </w:r>
      <w:r w:rsidRPr="00C26118">
        <w:rPr>
          <w:rStyle w:val="Emphasis"/>
        </w:rPr>
        <w:t>it could succumb to the hyper-partisan politics that dominate Washington</w:t>
      </w:r>
      <w:r w:rsidRPr="0090351D">
        <w:rPr>
          <w:sz w:val="16"/>
        </w:rPr>
        <w:t xml:space="preserve">. “The thing I do not want to lose ... the thing I most fear about this current discussion going on in the United States is that </w:t>
      </w:r>
      <w:r w:rsidRPr="00C26118">
        <w:rPr>
          <w:rStyle w:val="Emphasis"/>
        </w:rPr>
        <w:t>we will lose the bipartisan support for this program</w:t>
      </w:r>
      <w:r w:rsidRPr="0090351D">
        <w:rPr>
          <w:sz w:val="16"/>
        </w:rPr>
        <w:t xml:space="preserve"> that it has enjoyed for decades,” says a senior administration official who helps oversee the program that has resettled some 3 million refugees in the US since the aftermath of the Vietnam War. “This is a very precious thing,” adds the official, who spoke Tuesday on condition of anonymity to discuss the sudden challenge to the refugee resettlement program more openly. “In this current day and age, it’s been a rare thing.” Administration officials from the State Department, the Department of Homeland Security, and the National Counterterrorism Center will be on Capitol Hill over the next few days briefing members of Congress on the vetting process for all refugees. The aim, officials say, will be to provide information to counter the rumors and falsities they say have begun to take hold, and to reverse the rising tide of mostly Republican opposition to President Obama’s plan to resettle 10,000 Syrian refugees in the US over the coming year. </w:t>
      </w:r>
      <w:r w:rsidRPr="004C0700">
        <w:rPr>
          <w:rStyle w:val="StyleUnderline"/>
        </w:rPr>
        <w:t xml:space="preserve">The rapid rise in opposition to admitting more Syrians – a movement set off by </w:t>
      </w:r>
      <w:r w:rsidRPr="0090351D">
        <w:rPr>
          <w:sz w:val="16"/>
        </w:rPr>
        <w:t xml:space="preserve">Friday’s </w:t>
      </w:r>
      <w:r w:rsidRPr="004C0700">
        <w:rPr>
          <w:rStyle w:val="StyleUnderline"/>
        </w:rPr>
        <w:t>attacks in Paris at the hands of the Syria-based Islamic State terrorist group – caught the administration by surprise</w:t>
      </w:r>
      <w:r w:rsidRPr="0090351D">
        <w:rPr>
          <w:sz w:val="16"/>
        </w:rPr>
        <w:t xml:space="preserve"> and suggested that efforts to shield Mr. Obama’s Syrian refugee plans face tough going. On Tuesday, House Speaker </w:t>
      </w:r>
      <w:r w:rsidRPr="004C0700">
        <w:rPr>
          <w:rStyle w:val="StyleUnderline"/>
        </w:rPr>
        <w:t>Paul Ryan called for a “pause” in the US resettlement of Syrians, saying, “We cannot allow terrorists to take advantage of our compassion.”</w:t>
      </w:r>
      <w:r w:rsidRPr="0090351D">
        <w:rPr>
          <w:sz w:val="16"/>
        </w:rPr>
        <w:t xml:space="preserve"> By Tuesday afternoon, </w:t>
      </w:r>
      <w:r w:rsidRPr="004C0700">
        <w:rPr>
          <w:rStyle w:val="StyleUnderline"/>
        </w:rPr>
        <w:t xml:space="preserve">at least 28 governors – all Republican but one – had lined up in opposition to </w:t>
      </w:r>
      <w:r w:rsidRPr="0090351D">
        <w:rPr>
          <w:sz w:val="16"/>
        </w:rPr>
        <w:t xml:space="preserve">the US resettlement of </w:t>
      </w:r>
      <w:r w:rsidRPr="004C0700">
        <w:rPr>
          <w:rStyle w:val="StyleUnderline"/>
        </w:rPr>
        <w:t>Syrian refugees</w:t>
      </w:r>
      <w:r w:rsidRPr="0090351D">
        <w:rPr>
          <w:sz w:val="16"/>
        </w:rPr>
        <w:t xml:space="preserve">. Countering the backlash, governors from Colorado, Connecticut, Hawaii, Pennsylvania, Utah, Vermont, and Washington announced that their states remain open to or would welcome Syrians. Administration officials say they are also speaking with governor’s offices across the country to answer their questions and allay their concerns, but clearly the focus is on quelling rising congressional opposition to Syrian resettlement in the US. And for good reason: Governors actually have no power to stop a federal program assigning refugees to their states, but </w:t>
      </w:r>
      <w:r w:rsidRPr="004C0700">
        <w:rPr>
          <w:rStyle w:val="Emphasis"/>
        </w:rPr>
        <w:t>Congress can slow or halt refugee resettlement by cutting off funding</w:t>
      </w:r>
      <w:r w:rsidRPr="0090351D">
        <w:rPr>
          <w:sz w:val="16"/>
        </w:rPr>
        <w:t>. “Bringing more refugees ... is absolutely dependent on having the resources to run the program,” says a senior administration official. The current budget should allow for processing the 85,000 total refugees – up from 70,000 last year – that the administration plans to resettle in 2016, officials say. But the administration clearly is out to preserve the bipartisan support for refugee resettlement, especially as it aims to continue increasing the numbers admitted. “</w:t>
      </w:r>
      <w:r w:rsidRPr="0090351D">
        <w:rPr>
          <w:rStyle w:val="StyleUnderline"/>
        </w:rPr>
        <w:t xml:space="preserve">As [refugee resettlement] expands further, </w:t>
      </w:r>
      <w:r w:rsidRPr="0090351D">
        <w:rPr>
          <w:rStyle w:val="Emphasis"/>
        </w:rPr>
        <w:t>it’ll</w:t>
      </w:r>
      <w:r w:rsidRPr="0090351D">
        <w:rPr>
          <w:rStyle w:val="StyleUnderline"/>
        </w:rPr>
        <w:t xml:space="preserve"> ... </w:t>
      </w:r>
      <w:r w:rsidRPr="0090351D">
        <w:rPr>
          <w:rStyle w:val="Emphasis"/>
        </w:rPr>
        <w:t>be dependent on</w:t>
      </w:r>
      <w:r w:rsidRPr="0090351D">
        <w:rPr>
          <w:rStyle w:val="StyleUnderline"/>
        </w:rPr>
        <w:t xml:space="preserve"> </w:t>
      </w:r>
      <w:r w:rsidRPr="0090351D">
        <w:rPr>
          <w:sz w:val="16"/>
        </w:rPr>
        <w:t xml:space="preserve">continued support from </w:t>
      </w:r>
      <w:r w:rsidRPr="0090351D">
        <w:rPr>
          <w:rStyle w:val="Emphasis"/>
        </w:rPr>
        <w:t>Congress</w:t>
      </w:r>
      <w:r w:rsidRPr="0090351D">
        <w:rPr>
          <w:sz w:val="16"/>
        </w:rPr>
        <w:t>, from the Appropriations Committees especially</w:t>
      </w:r>
      <w:r w:rsidRPr="0090351D">
        <w:rPr>
          <w:rStyle w:val="StyleUnderline"/>
        </w:rPr>
        <w:t xml:space="preserve">, </w:t>
      </w:r>
      <w:r w:rsidRPr="0090351D">
        <w:rPr>
          <w:rStyle w:val="Emphasis"/>
        </w:rPr>
        <w:t>to fund the program</w:t>
      </w:r>
      <w:r w:rsidRPr="0090351D">
        <w:rPr>
          <w:sz w:val="16"/>
        </w:rPr>
        <w:t xml:space="preserve">,” says the official, one of three senior officials from federal agencies who briefed reporters Tuesday. Federal officials sound confident that they can allay the concerns mounting in Congress by fully explaining a screening process for refugees that they describe as “extensive” – and “enhanced” in the case of Syrians and Iraqis. Every candidate undergoes a series of biographical and biometric checks and interviews that take from 18 months to two years to complete. The final decision on a candidate’s admissibility rests with the Department of Homeland Security, but applications are also reviewed by the Federal Bureau of Investigation and the Defense Department. One piece of false information that officials say is blooming on social media is the claim that the United Nations decides which Syrians go to the US. While the UN agency in charge of refugee services does refer refugee candidates – thus acting as a “first filter,” as US officials say – the screening process and final decisions on admission are in US hands. Some refugee advocates have criticized the US process for being too long and cumbersome, but officials insist that the result is a refugee population with very few run-ins with the law – including among the nearly 2,200 Syrians (about half of whom are males, but only about 2 percent of whom are single males of “combat age,” according to the State Department) admitted so far to the US. </w:t>
      </w:r>
    </w:p>
    <w:p w14:paraId="46C441EC" w14:textId="77777777" w:rsidR="00C5280A" w:rsidRPr="00616C15" w:rsidRDefault="00C5280A" w:rsidP="00C5280A">
      <w:pPr>
        <w:pStyle w:val="Heading4"/>
      </w:pPr>
      <w:r w:rsidRPr="00616C15">
        <w:t>Rep</w:t>
      </w:r>
      <w:r>
        <w:t xml:space="preserve">ublicans and Democrats are split on immigration—the issue reflects core opposing views on national security </w:t>
      </w:r>
    </w:p>
    <w:p w14:paraId="7221D0D3" w14:textId="77777777" w:rsidR="00C5280A" w:rsidRPr="00086995" w:rsidRDefault="00C5280A" w:rsidP="00C5280A">
      <w:pPr>
        <w:rPr>
          <w:rStyle w:val="StyleUnderline"/>
          <w:sz w:val="18"/>
          <w:szCs w:val="18"/>
          <w:u w:val="none"/>
        </w:rPr>
      </w:pPr>
      <w:r>
        <w:rPr>
          <w:rStyle w:val="Style13ptBold"/>
        </w:rPr>
        <w:t>Hattem, ‘15</w:t>
      </w:r>
      <w:r w:rsidRPr="00932343">
        <w:rPr>
          <w:rStyle w:val="Style13ptBold"/>
        </w:rPr>
        <w:t xml:space="preserve">– </w:t>
      </w:r>
      <w:r>
        <w:rPr>
          <w:rStyle w:val="Style13ptBold"/>
        </w:rPr>
        <w:t>Foreign relations and national security reporter for The Hill</w:t>
      </w:r>
      <w:r w:rsidRPr="00932343">
        <w:rPr>
          <w:rStyle w:val="Style13ptBold"/>
          <w:sz w:val="28"/>
          <w:szCs w:val="28"/>
        </w:rPr>
        <w:t xml:space="preserve"> </w:t>
      </w:r>
      <w:r w:rsidRPr="00932343">
        <w:rPr>
          <w:sz w:val="18"/>
          <w:szCs w:val="18"/>
        </w:rPr>
        <w:t>[</w:t>
      </w:r>
      <w:r>
        <w:rPr>
          <w:sz w:val="18"/>
          <w:szCs w:val="18"/>
        </w:rPr>
        <w:t>Julian</w:t>
      </w:r>
      <w:r w:rsidRPr="00932343">
        <w:rPr>
          <w:sz w:val="18"/>
          <w:szCs w:val="18"/>
        </w:rPr>
        <w:t xml:space="preserve">, </w:t>
      </w:r>
      <w:r>
        <w:rPr>
          <w:sz w:val="18"/>
          <w:szCs w:val="18"/>
        </w:rPr>
        <w:t>The Hill</w:t>
      </w:r>
      <w:r w:rsidRPr="00932343">
        <w:rPr>
          <w:sz w:val="18"/>
          <w:szCs w:val="18"/>
        </w:rPr>
        <w:t xml:space="preserve">, </w:t>
      </w:r>
      <w:r w:rsidRPr="00086995">
        <w:rPr>
          <w:sz w:val="18"/>
          <w:szCs w:val="18"/>
        </w:rPr>
        <w:t>10/01/15</w:t>
      </w:r>
      <w:r w:rsidRPr="00932343">
        <w:rPr>
          <w:sz w:val="18"/>
          <w:szCs w:val="18"/>
        </w:rPr>
        <w:t>, “</w:t>
      </w:r>
      <w:r w:rsidRPr="00086995">
        <w:rPr>
          <w:sz w:val="18"/>
          <w:szCs w:val="18"/>
        </w:rPr>
        <w:t>Partisan battle lines drawn on Syrian refugees</w:t>
      </w:r>
      <w:r w:rsidRPr="00932343">
        <w:rPr>
          <w:sz w:val="18"/>
          <w:szCs w:val="18"/>
        </w:rPr>
        <w:t xml:space="preserve">”, </w:t>
      </w:r>
      <w:r w:rsidRPr="00086995">
        <w:rPr>
          <w:sz w:val="18"/>
          <w:szCs w:val="18"/>
        </w:rPr>
        <w:t>http://thehill.com/policy/national-security/255678-partisan-battle-lines-drawn-on-syrian-refugees</w:t>
      </w:r>
      <w:r w:rsidRPr="00932343">
        <w:rPr>
          <w:sz w:val="18"/>
          <w:szCs w:val="18"/>
        </w:rPr>
        <w:t>, 7/12/18, SS]</w:t>
      </w:r>
    </w:p>
    <w:p w14:paraId="1655238B" w14:textId="77777777" w:rsidR="00C5280A" w:rsidRPr="00F751C1" w:rsidRDefault="00C5280A" w:rsidP="00C5280A">
      <w:pPr>
        <w:rPr>
          <w:sz w:val="16"/>
        </w:rPr>
      </w:pPr>
      <w:r w:rsidRPr="00086995">
        <w:rPr>
          <w:rStyle w:val="StyleUnderline"/>
        </w:rPr>
        <w:t>Lawmakers are drawing partisan battle lines over</w:t>
      </w:r>
      <w:r w:rsidRPr="00F751C1">
        <w:rPr>
          <w:sz w:val="16"/>
        </w:rPr>
        <w:t xml:space="preserve"> the Obama administration’s call to allow tens of thousands of </w:t>
      </w:r>
      <w:r w:rsidRPr="00086995">
        <w:rPr>
          <w:rStyle w:val="StyleUnderline"/>
        </w:rPr>
        <w:t>Syrian refugees</w:t>
      </w:r>
      <w:r w:rsidRPr="00F751C1">
        <w:rPr>
          <w:sz w:val="16"/>
        </w:rPr>
        <w:t xml:space="preserve"> into the U.S. In a Senate Judiciary subcommittee hearing on Thursday, multiple </w:t>
      </w:r>
      <w:r w:rsidRPr="00086995">
        <w:rPr>
          <w:rStyle w:val="StyleUnderline"/>
        </w:rPr>
        <w:t>Republicans appeared skeptical of the administration’s plans to fully vet the new refugees headed toward the U.S. and worried about the strain on American resources</w:t>
      </w:r>
      <w:r w:rsidRPr="00F751C1">
        <w:rPr>
          <w:sz w:val="16"/>
        </w:rPr>
        <w:t xml:space="preserve">. “We just need to be aware that when we talk about the cost of the program — and we have a billion-dollar cost — we’re not talking about the new stress on Medicaid, food stamps, hospitals, the housing allowances that they may be entitled to and other costs of that kind,” said Sen. Jeff Sessions (R-Ala.), the head of the immigration subcommittee and a critic of expanded immigration. “Then we have the difficulty of being able to screen the applicants effectively.” </w:t>
      </w:r>
      <w:r w:rsidRPr="00086995">
        <w:rPr>
          <w:rStyle w:val="StyleUnderline"/>
        </w:rPr>
        <w:t>Democrats, meanwhile, welcomed the administration’s plans and in some instances pushed for the U.S. to open its doors even wider.</w:t>
      </w:r>
      <w:r w:rsidRPr="00F751C1">
        <w:rPr>
          <w:sz w:val="16"/>
        </w:rPr>
        <w:t xml:space="preserve"> “We are talking about real lives and real people,” said Sen. Dick Durbin (D-Ill.), who has called for a dramatic expansion in the number of refugees allowed into the U.S. “Do we have any obligation in the United States to face this? I think we do.” Thursday’s hearing was the first since the Obama administration announced its intentions to allow at least 85,000 refugees into the U.S. next year — an increase from 70,000 last year — and 100,000 the year after that. Only a fraction of those new immigrants will come from Syria. The refugee crisis has dominated politics in Europe, but has so far been slow to rear its head on Capitol Hill. If the Senate subcommittee is any indication, however,</w:t>
      </w:r>
      <w:r w:rsidRPr="00086995">
        <w:rPr>
          <w:rStyle w:val="StyleUnderline"/>
        </w:rPr>
        <w:t xml:space="preserve"> the</w:t>
      </w:r>
      <w:r w:rsidRPr="00F751C1">
        <w:rPr>
          <w:sz w:val="16"/>
        </w:rPr>
        <w:t xml:space="preserve"> White House </w:t>
      </w:r>
      <w:r w:rsidRPr="00086995">
        <w:rPr>
          <w:rStyle w:val="StyleUnderline"/>
        </w:rPr>
        <w:t>plans could face increased scrutiny from Republicans.</w:t>
      </w:r>
      <w:r w:rsidRPr="00F751C1">
        <w:rPr>
          <w:sz w:val="16"/>
        </w:rPr>
        <w:t xml:space="preserve"> The decision is largely an administrative one, though Congress can exact demands on the White House through the funding process. </w:t>
      </w:r>
      <w:r w:rsidRPr="00086995">
        <w:rPr>
          <w:rStyle w:val="StyleUnderline"/>
        </w:rPr>
        <w:t>Republicans appear ready to tie the refugee crisis to Democrats’ long-standing push to reform the country’s immigration laws, which was a nonstarter in the current Congress.</w:t>
      </w:r>
      <w:r w:rsidRPr="00F751C1">
        <w:rPr>
          <w:sz w:val="16"/>
        </w:rPr>
        <w:t xml:space="preserve"> Sen. Thom Tillis (R-N.C.) brought up a February incident in which a person who had been granted special immigration status that prevented him from being deported allegedly killed four people in Charlotte, N.C. “It’s not specific to this, but it speaks to the agencies working together,” he said. More than 4 million Syrians have fled their home country in the four years since a civil war broke out. The influx of refugees in neighboring countries has led to massive camps that have had strained the governments of Jordan, Turkey and others. More recently, streams of people fleeing into Europe have overwhelmed borders and vexed political leaders.</w:t>
      </w:r>
    </w:p>
    <w:p w14:paraId="5B414CC2" w14:textId="77777777" w:rsidR="00C5280A" w:rsidRPr="00086995" w:rsidRDefault="00C5280A" w:rsidP="00C5280A"/>
    <w:p w14:paraId="732A9055" w14:textId="77777777" w:rsidR="00C5280A" w:rsidRDefault="00C5280A" w:rsidP="00C5280A">
      <w:pPr>
        <w:pStyle w:val="Heading3"/>
      </w:pPr>
      <w:r>
        <w:t>T Visa</w:t>
      </w:r>
    </w:p>
    <w:p w14:paraId="42EFEF43" w14:textId="77777777" w:rsidR="00C5280A" w:rsidRDefault="00C5280A" w:rsidP="00C5280A">
      <w:pPr>
        <w:pStyle w:val="Heading4"/>
      </w:pPr>
      <w:r w:rsidRPr="002B08A7">
        <w:t>Trafficking immigration reform is extremely partisan – time-consuming</w:t>
      </w:r>
    </w:p>
    <w:p w14:paraId="09BAA3DA" w14:textId="77777777" w:rsidR="00C5280A" w:rsidRPr="00A83A6F" w:rsidRDefault="00C5280A" w:rsidP="00C5280A">
      <w:pPr>
        <w:rPr>
          <w:rStyle w:val="Style13ptBold"/>
          <w:b w:val="0"/>
        </w:rPr>
      </w:pPr>
      <w:r>
        <w:rPr>
          <w:rStyle w:val="Style13ptBold"/>
        </w:rPr>
        <w:t>Still, 17. Pepperdine University</w:t>
      </w:r>
      <w:r w:rsidRPr="002B08A7">
        <w:rPr>
          <w:rStyle w:val="Style13ptBold"/>
          <w:sz w:val="14"/>
        </w:rPr>
        <w:t xml:space="preserve">. </w:t>
      </w:r>
      <w:r w:rsidRPr="002B08A7">
        <w:rPr>
          <w:rStyle w:val="Style13ptBold"/>
          <w:b w:val="0"/>
          <w:sz w:val="14"/>
        </w:rPr>
        <w:t xml:space="preserve">(Alexandra, Pepperdine Policy Review. 7-20-2017. “Solving Human Trafficking Between Mexico and the United States,” </w:t>
      </w:r>
      <w:hyperlink r:id="rId137" w:history="1">
        <w:r w:rsidRPr="002B08A7">
          <w:rPr>
            <w:rStyle w:val="Hyperlink"/>
            <w:sz w:val="14"/>
          </w:rPr>
          <w:t>https://digitalcommons.pepperdine.edu/cgi/viewcontent.cgi?article=1144&amp;context=ppr</w:t>
        </w:r>
      </w:hyperlink>
      <w:r w:rsidRPr="002B08A7">
        <w:rPr>
          <w:rStyle w:val="Style13ptBold"/>
          <w:b w:val="0"/>
          <w:sz w:val="14"/>
        </w:rPr>
        <w:t>. Acc. 7-13-2018//)MBA JTP</w:t>
      </w:r>
    </w:p>
    <w:p w14:paraId="582C92BF" w14:textId="77777777" w:rsidR="00C5280A" w:rsidRPr="00C46BB3" w:rsidRDefault="00C5280A" w:rsidP="00C5280A">
      <w:pPr>
        <w:rPr>
          <w:rStyle w:val="Style13ptBold"/>
          <w:b w:val="0"/>
          <w:sz w:val="16"/>
        </w:rPr>
      </w:pPr>
      <w:r w:rsidRPr="00C46BB3">
        <w:rPr>
          <w:rStyle w:val="Style13ptBold"/>
          <w:b w:val="0"/>
          <w:sz w:val="16"/>
        </w:rPr>
        <w:t xml:space="preserve">An additional option is </w:t>
      </w:r>
      <w:r w:rsidRPr="00BD075A">
        <w:rPr>
          <w:rStyle w:val="StyleUnderline"/>
        </w:rPr>
        <w:t>to reform the American immigration system to make legal entry easier</w:t>
      </w:r>
      <w:r w:rsidRPr="00C46BB3">
        <w:rPr>
          <w:rStyle w:val="Style13ptBold"/>
          <w:b w:val="0"/>
          <w:sz w:val="16"/>
        </w:rPr>
        <w:t xml:space="preserve">. Such a reform would significantly decrease the number of people using coyotes to enter the U.S. This immigration reform could focus on helping vulnerable people desperate to escape to better lives, so that the </w:t>
      </w:r>
      <w:r w:rsidRPr="00BD075A">
        <w:rPr>
          <w:rStyle w:val="StyleUnderline"/>
        </w:rPr>
        <w:t>people who are most vulnerable to being trafficked are the ones most helped by a new immigration policy</w:t>
      </w:r>
      <w:r w:rsidRPr="00C46BB3">
        <w:rPr>
          <w:rStyle w:val="Style13ptBold"/>
          <w:b w:val="0"/>
          <w:sz w:val="16"/>
        </w:rPr>
        <w:t xml:space="preserve">. </w:t>
      </w:r>
      <w:r w:rsidRPr="00BD075A">
        <w:rPr>
          <w:rStyle w:val="StyleUnderline"/>
        </w:rPr>
        <w:t>This policy reform</w:t>
      </w:r>
      <w:r w:rsidRPr="00C46BB3">
        <w:rPr>
          <w:rStyle w:val="Style13ptBold"/>
          <w:b w:val="0"/>
          <w:sz w:val="16"/>
        </w:rPr>
        <w:t xml:space="preserve"> could protect many people and provide better lives to those in dire situations; </w:t>
      </w:r>
      <w:r w:rsidRPr="00BD075A">
        <w:rPr>
          <w:rStyle w:val="StyleUnderline"/>
        </w:rPr>
        <w:t xml:space="preserve">it is </w:t>
      </w:r>
      <w:r w:rsidRPr="00707F75">
        <w:rPr>
          <w:rStyle w:val="Style13ptBold"/>
          <w:sz w:val="28"/>
        </w:rPr>
        <w:t>extremely partisan</w:t>
      </w:r>
      <w:r w:rsidRPr="00BD075A">
        <w:rPr>
          <w:rStyle w:val="StyleUnderline"/>
        </w:rPr>
        <w:t xml:space="preserve">, though. Getting an </w:t>
      </w:r>
      <w:r w:rsidRPr="00707F75">
        <w:rPr>
          <w:rStyle w:val="Emphasis"/>
        </w:rPr>
        <w:t>immigration reform through the U.S. Congress would be arduous and time-consuming</w:t>
      </w:r>
      <w:r w:rsidRPr="00BD075A">
        <w:rPr>
          <w:rStyle w:val="StyleUnderline"/>
        </w:rPr>
        <w:t>.</w:t>
      </w:r>
      <w:r w:rsidRPr="00C46BB3">
        <w:rPr>
          <w:rStyle w:val="Style13ptBold"/>
          <w:b w:val="0"/>
          <w:sz w:val="16"/>
        </w:rPr>
        <w:t xml:space="preserve"> Additionally, the people likely to be trafficked by coyotes into the U.S. are often either those already working in prostitution or Mexican girls who are lured into trafficking through a false relationship. Reforming U.S. immigration laws is unlikely to impact these cases, and trafficking would continue. This option, while fulfilling criteria one and three, violates the second criterion because it would be very hard to enforce and would not be able to happen for quite some time. </w:t>
      </w:r>
    </w:p>
    <w:p w14:paraId="41069E33" w14:textId="77777777" w:rsidR="00C5280A" w:rsidRDefault="00C5280A" w:rsidP="00C5280A">
      <w:pPr>
        <w:pStyle w:val="Heading4"/>
      </w:pPr>
      <w:r>
        <w:t>T-visa’s are heavily politicized and dragged into law enforcement and budget debates</w:t>
      </w:r>
    </w:p>
    <w:p w14:paraId="35EFEB30" w14:textId="77777777" w:rsidR="00C5280A" w:rsidRPr="00671713" w:rsidRDefault="00C5280A" w:rsidP="00C5280A">
      <w:r w:rsidRPr="00BD075A">
        <w:rPr>
          <w:rStyle w:val="Style13ptBold"/>
        </w:rPr>
        <w:t>Shooster 17-- human and animal rights advocate, contributor for Huffington Post</w:t>
      </w:r>
      <w:r w:rsidRPr="00BD075A">
        <w:rPr>
          <w:sz w:val="16"/>
        </w:rPr>
        <w:t xml:space="preserve"> (Jay, “Trump Isn’t Fighting Human Trafficking, He’s Facilitating It” Huffington Post 5/3/17. Accessed 7/16/18. </w:t>
      </w:r>
      <w:hyperlink r:id="rId138" w:history="1">
        <w:r w:rsidRPr="00BD075A">
          <w:rPr>
            <w:rStyle w:val="Hyperlink"/>
            <w:sz w:val="16"/>
          </w:rPr>
          <w:t>https://www.huffingtonpost.com/entry/trump-isnt-fighting-human-trafficking-hes-facilitating_us_590a339ee4b03b105b44bec9</w:t>
        </w:r>
      </w:hyperlink>
      <w:r w:rsidRPr="00BD075A">
        <w:rPr>
          <w:sz w:val="16"/>
        </w:rPr>
        <w:t xml:space="preserve"> wtk)</w:t>
      </w:r>
    </w:p>
    <w:p w14:paraId="501E500D" w14:textId="77777777" w:rsidR="00C5280A" w:rsidRPr="00671713" w:rsidRDefault="00C5280A" w:rsidP="00C5280A">
      <w:pPr>
        <w:rPr>
          <w:sz w:val="16"/>
        </w:rPr>
      </w:pPr>
      <w:r w:rsidRPr="00671713">
        <w:rPr>
          <w:sz w:val="16"/>
        </w:rPr>
        <w:t>“Victim Visas” Don’t Solve the Problem</w:t>
      </w:r>
      <w:r>
        <w:rPr>
          <w:sz w:val="16"/>
        </w:rPr>
        <w:t xml:space="preserve"> </w:t>
      </w:r>
      <w:r w:rsidRPr="00671713">
        <w:rPr>
          <w:rStyle w:val="StyleUnderline"/>
        </w:rPr>
        <w:t>In theory, special immigration enforcement waivers should protect trafficking victims</w:t>
      </w:r>
      <w:r w:rsidRPr="00671713">
        <w:rPr>
          <w:sz w:val="16"/>
        </w:rPr>
        <w:t xml:space="preserve"> and other crime victims from the threat of deportation (and the abuse facilitated by that threat). DHS’s campaign to fight human trafficking, which pre-dates Trump, highlights the three forms immigration relief that are technically available to trafficking victims. In reality, </w:t>
      </w:r>
      <w:r w:rsidRPr="00671713">
        <w:rPr>
          <w:rStyle w:val="StyleUnderline"/>
        </w:rPr>
        <w:t xml:space="preserve">this temporary relief depends on the discretion of the law enforcement system, which is </w:t>
      </w:r>
      <w:r w:rsidRPr="00671713">
        <w:rPr>
          <w:rStyle w:val="Emphasis"/>
        </w:rPr>
        <w:t>extremely hostile to and suspicious of immigrants</w:t>
      </w:r>
      <w:r w:rsidRPr="00671713">
        <w:rPr>
          <w:sz w:val="16"/>
        </w:rPr>
        <w:t xml:space="preserve">, and that systematically fails to provide the legal representation and due process that is essential to accessing this relief. </w:t>
      </w:r>
      <w:r w:rsidRPr="00671713">
        <w:rPr>
          <w:rStyle w:val="StyleUnderline"/>
        </w:rPr>
        <w:t xml:space="preserve">The T-visa program, which is designated specifically for human trafficking victims, has </w:t>
      </w:r>
      <w:r w:rsidRPr="00671713">
        <w:rPr>
          <w:rStyle w:val="Emphasis"/>
        </w:rPr>
        <w:t>done little to</w:t>
      </w:r>
      <w:r>
        <w:rPr>
          <w:rStyle w:val="Emphasis"/>
        </w:rPr>
        <w:t xml:space="preserve"> </w:t>
      </w:r>
      <w:r w:rsidRPr="00671713">
        <w:rPr>
          <w:rStyle w:val="Emphasis"/>
        </w:rPr>
        <w:t>protect the vast majority of trafficking victims</w:t>
      </w:r>
      <w:r w:rsidRPr="00671713">
        <w:rPr>
          <w:sz w:val="16"/>
        </w:rPr>
        <w:t xml:space="preserve">. According to a 2013 report by Cronkite News (Arizona PBS), </w:t>
      </w:r>
      <w:r w:rsidRPr="00671713">
        <w:rPr>
          <w:rStyle w:val="StyleUnderline"/>
        </w:rPr>
        <w:t>of the 50,000 T-visas that have been technically available</w:t>
      </w:r>
      <w:r w:rsidRPr="00671713">
        <w:rPr>
          <w:sz w:val="16"/>
        </w:rPr>
        <w:t xml:space="preserve"> over the prior 10 years, </w:t>
      </w:r>
      <w:r w:rsidRPr="00671713">
        <w:rPr>
          <w:rStyle w:val="StyleUnderline"/>
        </w:rPr>
        <w:t>the government issued only 6,206.</w:t>
      </w:r>
      <w:r w:rsidRPr="00671713">
        <w:rPr>
          <w:sz w:val="16"/>
        </w:rPr>
        <w:t xml:space="preserve"> Compare that to the State Department’s 2004 estimate that 14,500 to 17,500 people are trafficked into the United States every single year— and that doesn’t even include the countless others who are victimized after they arrive. To qualify for a T-visa, </w:t>
      </w:r>
      <w:r w:rsidRPr="00671713">
        <w:rPr>
          <w:rStyle w:val="StyleUnderline"/>
        </w:rPr>
        <w:t>applicants must provide proof of the crime as well as certification from a law enforcement agency that they are cooperating in the investigation and prosecution of the case</w:t>
      </w:r>
      <w:r w:rsidRPr="00671713">
        <w:rPr>
          <w:sz w:val="16"/>
        </w:rPr>
        <w:t xml:space="preserve">, and as ICE itself recognizes, </w:t>
      </w:r>
      <w:r w:rsidRPr="00671713">
        <w:rPr>
          <w:rStyle w:val="Emphasis"/>
        </w:rPr>
        <w:t>cooperation can be terrifying</w:t>
      </w:r>
      <w:r w:rsidRPr="00671713">
        <w:rPr>
          <w:sz w:val="16"/>
        </w:rPr>
        <w:t xml:space="preserve">. Here is part of a victim’s testimony, included in an ICE news release: “It was really terrifying. I never thought I’d see him again,” G said. “It was the worst thing someone could have to go through. To have to live that pain again was a struggle.” Nevertheless, unless the victim is under the age of 18 or is deemed “unable to cooperate due to physical or psychological trauma,” DHS requires them to cooperate in trafficking prosecutions as a condition of receiving the visa. Furthermore, </w:t>
      </w:r>
      <w:r w:rsidRPr="00671713">
        <w:rPr>
          <w:rStyle w:val="StyleUnderline"/>
        </w:rPr>
        <w:t>victims are required show that they would suffer “extreme hardship” involving “unusual and severe harm” by being deported</w:t>
      </w:r>
      <w:r w:rsidRPr="00671713">
        <w:rPr>
          <w:sz w:val="16"/>
        </w:rPr>
        <w:t xml:space="preserve">. With requirements like these, it’s no wonder that so many victims decline to turn to law enforcement. Additionally, </w:t>
      </w:r>
      <w:r w:rsidRPr="00671713">
        <w:rPr>
          <w:rStyle w:val="Emphasis"/>
        </w:rPr>
        <w:t>the Trump administration’s disuse of the State Department</w:t>
      </w:r>
      <w:r w:rsidRPr="00671713">
        <w:rPr>
          <w:sz w:val="16"/>
        </w:rPr>
        <w:t xml:space="preserve"> – </w:t>
      </w:r>
      <w:r w:rsidRPr="00671713">
        <w:rPr>
          <w:rStyle w:val="StyleUnderline"/>
        </w:rPr>
        <w:t>through budget cuts and lack of senior appointments</w:t>
      </w:r>
      <w:r w:rsidRPr="00671713">
        <w:rPr>
          <w:sz w:val="16"/>
        </w:rPr>
        <w:t xml:space="preserve"> – </w:t>
      </w:r>
      <w:r w:rsidRPr="00671713">
        <w:rPr>
          <w:rStyle w:val="Emphasis"/>
        </w:rPr>
        <w:t>may create significant barriers to international and domestic anti-trafficking efforts.</w:t>
      </w:r>
      <w:r w:rsidRPr="00671713">
        <w:rPr>
          <w:sz w:val="16"/>
        </w:rPr>
        <w:t xml:space="preserve"> In addition to leading our international diplomacy on trafficking, the State Department “supports the coordination of anti-trafficking efforts across the U.S. government.” The Secretary of State actually chairs The President’s Interagency Task Force to Monitor and Combat Trafficking in Persons (PITF), which coordinates the anti-trafficking efforts of 15 departments and agencies across the federal government.</w:t>
      </w:r>
    </w:p>
    <w:p w14:paraId="35F1E4BB" w14:textId="77777777" w:rsidR="00C5280A" w:rsidRDefault="00C5280A" w:rsidP="00C5280A">
      <w:pPr>
        <w:pStyle w:val="Heading3"/>
      </w:pPr>
      <w:r>
        <w:t>Travel Ban</w:t>
      </w:r>
    </w:p>
    <w:p w14:paraId="1BE0A3E4" w14:textId="77777777" w:rsidR="00C5280A" w:rsidRDefault="00C5280A" w:rsidP="00C5280A">
      <w:pPr>
        <w:pStyle w:val="Heading4"/>
      </w:pPr>
      <w:bookmarkStart w:id="1" w:name="_Hlk519345158"/>
      <w:r>
        <w:t>Reversing the travel ban would cause widespread backlash from the GOP – the travel ban is already a large partisan issue</w:t>
      </w:r>
    </w:p>
    <w:p w14:paraId="13FC2006" w14:textId="77777777" w:rsidR="00C5280A" w:rsidRPr="00515063" w:rsidRDefault="00C5280A" w:rsidP="00C5280A">
      <w:r>
        <w:rPr>
          <w:rStyle w:val="Style13ptBold"/>
        </w:rPr>
        <w:t xml:space="preserve">King 6/26/18 – </w:t>
      </w:r>
      <w:r w:rsidRPr="00DA0A8A">
        <w:t>senior journalist for USA today</w:t>
      </w:r>
      <w:r>
        <w:t xml:space="preserve"> [Ledyard, USA TODAY, “</w:t>
      </w:r>
      <w:r w:rsidRPr="00515063">
        <w:t>Trump celebrates, Democrats fume over Supreme Court decision upholding immigrant travel ban</w:t>
      </w:r>
      <w:r>
        <w:t xml:space="preserve">,” June 26, 2018, </w:t>
      </w:r>
      <w:hyperlink r:id="rId139" w:history="1">
        <w:r w:rsidRPr="00741067">
          <w:rPr>
            <w:rStyle w:val="Hyperlink"/>
          </w:rPr>
          <w:t>https://www.usatoday.com/story/news/politics/2018/06/26/congress-divided-supreme-court-ruling-immigrant-travel-ban/734842002/</w:t>
        </w:r>
      </w:hyperlink>
      <w:r>
        <w:t>, accessed 7/14/18]//rs</w:t>
      </w:r>
    </w:p>
    <w:p w14:paraId="4A653084" w14:textId="77777777" w:rsidR="00C5280A" w:rsidRPr="00DA0A8A" w:rsidRDefault="00C5280A" w:rsidP="00C5280A"/>
    <w:p w14:paraId="2703037C" w14:textId="77777777" w:rsidR="00C5280A" w:rsidRPr="00C64F19" w:rsidRDefault="00C5280A" w:rsidP="00C5280A">
      <w:pPr>
        <w:rPr>
          <w:rStyle w:val="StyleUnderline"/>
        </w:rPr>
      </w:pPr>
      <w:r w:rsidRPr="00DA0A8A">
        <w:rPr>
          <w:sz w:val="16"/>
        </w:rPr>
        <w:t xml:space="preserve">WASHINGTON – As </w:t>
      </w:r>
      <w:r w:rsidRPr="00DA0A8A">
        <w:rPr>
          <w:rStyle w:val="StyleUnderline"/>
        </w:rPr>
        <w:t>President Trump and fellow Republicans hailed the Supreme Court's decision Tuesday to uphold his</w:t>
      </w:r>
      <w:r w:rsidRPr="00DA0A8A">
        <w:rPr>
          <w:sz w:val="16"/>
        </w:rPr>
        <w:t xml:space="preserve"> controversial </w:t>
      </w:r>
      <w:r w:rsidRPr="00DA0A8A">
        <w:rPr>
          <w:rStyle w:val="StyleUnderline"/>
        </w:rPr>
        <w:t>travel ban as a victory for national security</w:t>
      </w:r>
      <w:r w:rsidRPr="00DA0A8A">
        <w:rPr>
          <w:sz w:val="16"/>
        </w:rPr>
        <w:t xml:space="preserve">, Democrats said the ruling validated a discriminatory policy and undermines the nation's ethos as a home for immigrants. In other words, </w:t>
      </w:r>
      <w:r w:rsidRPr="00DA0A8A">
        <w:rPr>
          <w:rStyle w:val="Emphasis"/>
        </w:rPr>
        <w:t>add this to the mountain of polarizing issues</w:t>
      </w:r>
      <w:r w:rsidRPr="00DA0A8A">
        <w:rPr>
          <w:sz w:val="16"/>
        </w:rPr>
        <w:t xml:space="preserve"> both parties will brandish during the midterm elections that will determine who controls Congress next year. "Wow!" Trump tweeted moments after the nation’s highest court, by a 5-4 margin, upheld President Trump's immigration travel ban against predominantly Muslim countries, reversing a series of lower court decisions that had struck down the ban as Illegal or unconstitutional. Speaking to reporters at the White House during a meeting with lawmakers</w:t>
      </w:r>
      <w:r w:rsidRPr="00DA0A8A">
        <w:rPr>
          <w:rStyle w:val="Emphasis"/>
        </w:rPr>
        <w:t xml:space="preserve">, the president called the ruling “a tremendous victory of the American people </w:t>
      </w:r>
      <w:r w:rsidRPr="00DA0A8A">
        <w:rPr>
          <w:rStyle w:val="StyleUnderline"/>
        </w:rPr>
        <w:t>(and that it) shows all of the attacks from the media and the Democrat politicians, all turned out to be very wrong.”</w:t>
      </w:r>
      <w:r w:rsidRPr="00DA0A8A">
        <w:rPr>
          <w:sz w:val="16"/>
        </w:rPr>
        <w:t xml:space="preserve"> Tom Perez, chairman of the Democratic National Committee, said the ruling will be one more in a litany of issues Democrats have already been spotlighting on the campaign trail. "It simply underscores the importance of what we've been doing the last 18 months which is organizing in every single state," he said in an interview Tuesday. "Because the question presented in every federal race is do you want leadership that continues to divide and conquer? Do we need a check and balance on the most dangerous and divisive president in the history of this country?" The narrowness of Tuesday's ruling presented both sides with another example of the importance of winning elections: it determines who controls the Supreme Court. It was Republicans under Senate Majority Leader Mitch McConnell who successfully blocked President Obama's pick of Merrick Garland to the high court in 2016. Just moments after the Supreme Court issued its ruling, the Team Mitch Twitter account posted a picture of him about to shake hands with Justice Neil Gorsuch, who was nominated by Trump and joined the court in April 2017. "I am proud of my decision ... to let the American people decide who they wanted to appoint the next Supreme Court justice," said a different tweet Tuesday from McConnell's account. "As a result, the Senate confirmed President Trump’s outstanding nominee, Justice Neil Gorsuch.” Gorsuch was among the five justices supporting Trump's ban. Perez said Tuesday's ruling by itself won't change Democrats' message or tactics this fall other than it simply "reinforces what our strategy has been which is organizing everywhere and leading with our values." But the travel ban, coupled with the president's other positions to reduce the flow of legal and illegal immigration, could help Democrats mobilize first-generation Americans or minorities in GOP-held swing districts and closely contested Senate races. </w:t>
      </w:r>
      <w:r w:rsidRPr="00DA0A8A">
        <w:rPr>
          <w:rStyle w:val="StyleUnderline"/>
        </w:rPr>
        <w:t xml:space="preserve">For Republicans, </w:t>
      </w:r>
      <w:r w:rsidRPr="00DA0A8A">
        <w:rPr>
          <w:rStyle w:val="Emphasis"/>
        </w:rPr>
        <w:t>the ruling provides a rallying cry for conservatives</w:t>
      </w:r>
      <w:r w:rsidRPr="00DA0A8A">
        <w:rPr>
          <w:rStyle w:val="StyleUnderline"/>
        </w:rPr>
        <w:t xml:space="preserve"> who long sought to transform the court and in recent decisions are seeing the importance of retaining power.</w:t>
      </w:r>
      <w:r w:rsidRPr="00DA0A8A">
        <w:rPr>
          <w:sz w:val="16"/>
        </w:rPr>
        <w:t xml:space="preserve"> Trump initiated the ban a week after assuming office last year, a move immediately challenged by several states as well as immigration rights groups. The president had vowed to ban Muslims during the 2016 presidential campaign and continued his attacks via Twitter after his election. But the high court said those statements did not constitute evidence of religious discrimination. </w:t>
      </w:r>
      <w:r w:rsidRPr="00DA0A8A">
        <w:rPr>
          <w:rStyle w:val="Emphasis"/>
        </w:rPr>
        <w:t>Reaction on Capitol Hill to the ruling was</w:t>
      </w:r>
      <w:r w:rsidRPr="00DA0A8A">
        <w:rPr>
          <w:sz w:val="16"/>
        </w:rPr>
        <w:t xml:space="preserve"> predictably </w:t>
      </w:r>
      <w:r w:rsidRPr="00DA0A8A">
        <w:rPr>
          <w:rStyle w:val="Emphasis"/>
        </w:rPr>
        <w:t>partisan.</w:t>
      </w:r>
      <w:r w:rsidRPr="00DA0A8A">
        <w:rPr>
          <w:sz w:val="16"/>
        </w:rPr>
        <w:t xml:space="preserve"> Minnesota Democrat Rep. Keith Ellison, one of only two Muslims in Congress and deputy chair of the DNC, slammed the Supreme Court's decision as one that "undermines the core value of religious tolerance on which America was founded." Louisiana Republican Rep. Steve Scalise, the third most powerful GOP member of the House, called the ruling "a huge victory for President Trump’s plan to secure the border and strengthen our national security by keeping terrorists out of America." </w:t>
      </w:r>
      <w:r w:rsidRPr="00DA0A8A">
        <w:rPr>
          <w:rStyle w:val="StyleUnderline"/>
        </w:rPr>
        <w:t>Congressional Republicans said the decision settles an important argument. "President Trump clearly has the authority under the law and the Constitution to limit immigration when it is in our nation’s national security interest to do so," said Rep. Bob Goodlatte</w:t>
      </w:r>
      <w:r w:rsidRPr="00DA0A8A">
        <w:rPr>
          <w:sz w:val="16"/>
        </w:rPr>
        <w:t xml:space="preserve">, R-Va., who is chairman of the House Judiciary Committee. Left on the losing side of the legal argument, </w:t>
      </w:r>
      <w:r w:rsidRPr="00DA0A8A">
        <w:rPr>
          <w:rStyle w:val="StyleUnderline"/>
        </w:rPr>
        <w:t>Democrats could do little more than criticize the court and Trump's ban.</w:t>
      </w:r>
      <w:r w:rsidRPr="00DA0A8A">
        <w:rPr>
          <w:sz w:val="16"/>
        </w:rPr>
        <w:t xml:space="preserve"> Senate Minority Leader Chuck Schumer, D-N.Y., blasted the court for upholding a "backward and un-American policy." Sen. Bernie Sanders, I-Vt., said the majority of justices "sided with fear, racism and xenophobia and against the American ideals of religious freedom and tolerance." </w:t>
      </w:r>
      <w:r w:rsidRPr="00DA0A8A">
        <w:rPr>
          <w:rStyle w:val="Emphasis"/>
        </w:rPr>
        <w:t>The ruling prompted Democrats to call for passing legislation that would block the president's travel ban</w:t>
      </w:r>
      <w:r w:rsidRPr="00DA0A8A">
        <w:rPr>
          <w:sz w:val="16"/>
        </w:rPr>
        <w:t xml:space="preserve">. Sen. Chris Murphy, D-Conn., wants Congress to take up his bill that would bar the administration from using federal funds to enforce the "mean-spirited" ban. The court's decision "creates an untenable policy where President Trump is bombing countries, creating a humanitarian nightmare inside them, and then slamming the door shut on suffering families who are desperate for a way out,” he said. “The Supreme Court won’t stop that unconscionable policy, but an act of Congress can." </w:t>
      </w:r>
      <w:r w:rsidRPr="00DA0A8A">
        <w:rPr>
          <w:rStyle w:val="Emphasis"/>
        </w:rPr>
        <w:t>There's little hope that Murphy's bill will go anywhere given GOP control of Congress</w:t>
      </w:r>
      <w:r w:rsidRPr="00DA0A8A">
        <w:rPr>
          <w:sz w:val="16"/>
        </w:rPr>
        <w:t xml:space="preserve"> but it's likely to become a campaign cry: put Democrats back in power and the immigrant ban can be removed.</w:t>
      </w:r>
    </w:p>
    <w:p w14:paraId="39A9631F" w14:textId="77777777" w:rsidR="00C5280A" w:rsidRPr="002C77AD" w:rsidRDefault="00C5280A" w:rsidP="00C5280A">
      <w:pPr>
        <w:pStyle w:val="Heading4"/>
      </w:pPr>
      <w:r>
        <w:t>Changing/eliminating</w:t>
      </w:r>
      <w:r w:rsidRPr="002C77AD">
        <w:t xml:space="preserve"> the travel ban causes partisan fights-- the GOP thinks its a national security issue</w:t>
      </w:r>
    </w:p>
    <w:p w14:paraId="324C6325" w14:textId="77777777" w:rsidR="00C5280A" w:rsidRPr="00C64F19" w:rsidRDefault="00C5280A" w:rsidP="00C5280A">
      <w:r>
        <w:rPr>
          <w:rStyle w:val="Style13ptBold"/>
        </w:rPr>
        <w:t xml:space="preserve">Breuninger 6/26/18 – </w:t>
      </w:r>
      <w:r w:rsidRPr="00C64F19">
        <w:t>journalist at CNBC,</w:t>
      </w:r>
      <w:r>
        <w:rPr>
          <w:rStyle w:val="Style13ptBold"/>
        </w:rPr>
        <w:t xml:space="preserve"> </w:t>
      </w:r>
      <w:r w:rsidRPr="00C64F19">
        <w:t>CUNY Graduate School of Journalism</w:t>
      </w:r>
      <w:r>
        <w:t xml:space="preserve"> [Kevin, CNBC, “Supreme Court's travel ban ruling provokes cheers — and jeers — from politicians,” June 28, 2018, </w:t>
      </w:r>
      <w:hyperlink r:id="rId140" w:history="1">
        <w:r w:rsidRPr="00741067">
          <w:rPr>
            <w:rStyle w:val="Hyperlink"/>
          </w:rPr>
          <w:t>https://www.cnbc.com/2018/06/26/supreme-courts-travel-ban-decision-prompts-responses-from-politicians.html</w:t>
        </w:r>
      </w:hyperlink>
      <w:r>
        <w:t>, accessed 7/13/18]//rs</w:t>
      </w:r>
    </w:p>
    <w:p w14:paraId="378455D6" w14:textId="77777777" w:rsidR="00C5280A" w:rsidRDefault="00C5280A" w:rsidP="00C5280A">
      <w:pPr>
        <w:rPr>
          <w:rStyle w:val="StyleUnderline"/>
        </w:rPr>
      </w:pPr>
      <w:r w:rsidRPr="00D4369D">
        <w:rPr>
          <w:rStyle w:val="StyleUnderline"/>
        </w:rPr>
        <w:t xml:space="preserve">A Supreme Court ruling Tuesday morning delivered President Donald Trump a huge win in the long-fought battle over his administration's travel ban, immediately </w:t>
      </w:r>
      <w:r w:rsidRPr="00D4369D">
        <w:rPr>
          <w:rStyle w:val="Emphasis"/>
        </w:rPr>
        <w:t>prompting celebration from Republicans</w:t>
      </w:r>
      <w:r w:rsidRPr="00D4369D">
        <w:rPr>
          <w:rStyle w:val="StyleUnderline"/>
        </w:rPr>
        <w:t xml:space="preserve"> and scorn from Democrats.</w:t>
      </w:r>
      <w:r w:rsidRPr="00C64F19">
        <w:rPr>
          <w:sz w:val="16"/>
        </w:rPr>
        <w:t xml:space="preserve"> In a 5-4 decision in the case of Trump v. Hawaii, the high court determined that the president's application of the law in restricting entry from certain countries was constitutional. "Wow!" Trump wrote in a tweet shortly after the decision to uphold the policy was reported. A White House statement called the ruling "a moment of profound vindication following months of hysterical commentary from the media and Democratic politicians." </w:t>
      </w:r>
      <w:r w:rsidRPr="00E15675">
        <w:rPr>
          <w:rStyle w:val="StyleUnderline"/>
        </w:rPr>
        <w:t>Democrats immediately condemned the decision</w:t>
      </w:r>
      <w:r w:rsidRPr="00C64F19">
        <w:rPr>
          <w:sz w:val="16"/>
        </w:rPr>
        <w:t xml:space="preserve">. Despite the court rejecting claims that the ban was motivated by religious hostility, Rep. Ted Lieu, D-Calif., said such "animus" was "legitimized" by the ruling. “You do not want to give Jeff Bezos a seven-year head start.” Rep. Marc Veasey, D-Texas, said the policy constituted discrimination against Muslims: "While I disagree with the court, today’s decision does not make the President’s actions or statements related to the travel ban moral or just," he said in a statement. "We need to fight religious discrimination at every turn." Adam Schiff, D-Calif., ranking member of the House Intelligence Committee and a critic of Trump administration attacks on special counsel Robert Mueller's Russia probe, also maintained the policy was a "Muslim ban." Senate Majority Leader Mitch McConnell's campaign Twitter account posted a photo of the Kentucky Republican shaking hands with Justice Neil Gorsuch, the newest of the Supreme Court who was hand-picked by Trump. McConnell had been a key player in holding up a vote on President Barack Obama's nominee, Merrick Garland, leaving the seat on the court vacant for more than a year. McConnell had called the decision to block the vote "the most consequential decision I've ever made in my entire public career." Attorney General </w:t>
      </w:r>
      <w:r w:rsidRPr="00C64F19">
        <w:rPr>
          <w:rStyle w:val="StyleUnderline"/>
        </w:rPr>
        <w:t xml:space="preserve">Jeff Sessions applauded the court's ruling, saying in a statement that it was "critical to ensuring the continued authority of President Trump — and all future presidents — to protect the American people." </w:t>
      </w:r>
      <w:r w:rsidRPr="00C64F19">
        <w:rPr>
          <w:sz w:val="16"/>
        </w:rPr>
        <w:t xml:space="preserve">Sen. Lindsey Graham, R-S.C., said in tweets that he was "pleased" with the outcome. He also reaffirmed that the administration's policy was "not a religious ban" before adding that "we are at war with radical Islam and must act accordingly to protect our nation." The order was focused on countries that are in true states of disarray and would have great difficulty vetting to ensure terrorists are not coming into the United States. Rep. Steve Scalise, R-La., said the court made the "right decision." Scalise is reportedly vying for the role of speaker of the House, which will be vacated by Rep. Paul Ryan in January. On Tuesday afternoon, Utah Senate hopeful and former GOP presidential nominee Mitt Romney weighed in, describing the administration's stance on immigration as a check on "five countries that represent a very small share of Muslim nations that do not have procedures in place to determine if somebody could represent a threat to our country" in an NBC interview. Romney added: "That's a posture which I think the Supreme Court found compelling, and the Supreme Court is the final word on the law of the land — and we follow the law of the land." </w:t>
      </w:r>
      <w:r w:rsidRPr="00C64F19">
        <w:rPr>
          <w:rStyle w:val="Emphasis"/>
        </w:rPr>
        <w:t>The left-right divide in opinion on the travel ban ruling appeared to hold firm even outside the Washington beltway.</w:t>
      </w:r>
      <w:r w:rsidRPr="00C64F19">
        <w:rPr>
          <w:sz w:val="16"/>
        </w:rPr>
        <w:t xml:space="preserve"> Connecticut Gov. Dannel Malloy, a Democrat, said in a statement that the decision "underscores the cruelty and callousness of the Trump administration’s policies." Steve Bannon, former Trump advisor and Breitbart News executive chairman, called the ruling "a vindication of the president." </w:t>
      </w:r>
      <w:r w:rsidRPr="00C64F19">
        <w:rPr>
          <w:rStyle w:val="StyleUnderline"/>
        </w:rPr>
        <w:t>“Donald Trump ran on and won because of his commitment to keep America safe," Bannon said in a statement. "Today's Supreme Court ruling on his travel ban is a vindication of the President , his administration and the will of the American people.”</w:t>
      </w:r>
      <w:bookmarkEnd w:id="1"/>
    </w:p>
    <w:p w14:paraId="6ADDD2F3" w14:textId="77777777" w:rsidR="00C5280A" w:rsidRPr="005F11DC" w:rsidRDefault="00C5280A" w:rsidP="00C5280A"/>
    <w:p w14:paraId="5AF296CF" w14:textId="77777777" w:rsidR="00C5280A" w:rsidRDefault="00C5280A" w:rsidP="00C5280A">
      <w:pPr>
        <w:pStyle w:val="Heading3"/>
      </w:pPr>
      <w:r>
        <w:t>U Visas</w:t>
      </w:r>
    </w:p>
    <w:p w14:paraId="279057A5" w14:textId="77777777" w:rsidR="00C5280A" w:rsidRDefault="00C5280A" w:rsidP="00C5280A">
      <w:pPr>
        <w:pStyle w:val="Heading4"/>
      </w:pPr>
      <w:r>
        <w:t xml:space="preserve">Plan is unpopular in House </w:t>
      </w:r>
      <w:r w:rsidRPr="002F69A7">
        <w:rPr>
          <w:u w:val="single"/>
        </w:rPr>
        <w:t>and</w:t>
      </w:r>
      <w:r>
        <w:t xml:space="preserve"> Senate- political division on immigration policy and very low priority for U visas spark fights</w:t>
      </w:r>
    </w:p>
    <w:p w14:paraId="677F239D" w14:textId="77777777" w:rsidR="00C5280A" w:rsidRDefault="00C5280A" w:rsidP="00C5280A">
      <w:r w:rsidRPr="003821EE">
        <w:rPr>
          <w:b/>
        </w:rPr>
        <w:t>QCI, 2018 – Immigration Law Firm</w:t>
      </w:r>
      <w:r>
        <w:t xml:space="preserve"> [Queen City Immigration Law, 6/4/2018, “Is there a threat to the number of available U visas under Trump Administration”, </w:t>
      </w:r>
      <w:hyperlink r:id="rId141" w:history="1">
        <w:r w:rsidRPr="008465D6">
          <w:rPr>
            <w:rStyle w:val="Hyperlink"/>
          </w:rPr>
          <w:t>http://www.qcilaw.com/news/2018/6/4/is-there-a-threat-to-the-number-of-available-u-visas-under-trump-administration</w:t>
        </w:r>
      </w:hyperlink>
      <w:r>
        <w:t>, 7/14/18, tm]</w:t>
      </w:r>
    </w:p>
    <w:p w14:paraId="1386339A" w14:textId="77777777" w:rsidR="00C5280A" w:rsidRDefault="00C5280A" w:rsidP="00C5280A">
      <w:pPr>
        <w:rPr>
          <w:sz w:val="14"/>
        </w:rPr>
      </w:pPr>
      <w:r w:rsidRPr="003821EE">
        <w:rPr>
          <w:sz w:val="14"/>
        </w:rPr>
        <w:t xml:space="preserve">The U-Visa program was implemented through laws passed by congress and not an executive maneuver. Therefore, President Trump is unable on his own to cancel the U Visa program or change the program in a material manner, for example, by decreasing the number of visas available. In order to make these changes, </w:t>
      </w:r>
      <w:r w:rsidRPr="002D5640">
        <w:rPr>
          <w:rStyle w:val="StyleUnderline"/>
        </w:rPr>
        <w:t xml:space="preserve">Trump would need congress to actually change the law. Convincing congress to change laws, especially when it comes to immigration reform, </w:t>
      </w:r>
      <w:r w:rsidRPr="002D5640">
        <w:rPr>
          <w:rStyle w:val="Emphasis"/>
        </w:rPr>
        <w:t>takes a very long time</w:t>
      </w:r>
      <w:r w:rsidRPr="002D5640">
        <w:rPr>
          <w:rStyle w:val="StyleUnderline"/>
        </w:rPr>
        <w:t xml:space="preserve">. Immigration reform is a hot topic for congress but the U Visa program is likely </w:t>
      </w:r>
      <w:r w:rsidRPr="00AA388C">
        <w:rPr>
          <w:rStyle w:val="Emphasis"/>
        </w:rPr>
        <w:t>not high on the priority list of desired changes</w:t>
      </w:r>
      <w:r w:rsidRPr="002D5640">
        <w:rPr>
          <w:rStyle w:val="StyleUnderline"/>
        </w:rPr>
        <w:t>.</w:t>
      </w:r>
      <w:r w:rsidRPr="003821EE">
        <w:rPr>
          <w:sz w:val="14"/>
        </w:rPr>
        <w:t xml:space="preserve"> The U visa program accounts for a </w:t>
      </w:r>
      <w:r w:rsidRPr="002D5640">
        <w:rPr>
          <w:rStyle w:val="StyleUnderline"/>
        </w:rPr>
        <w:t>very small percentage of the immigration flow</w:t>
      </w:r>
      <w:r w:rsidRPr="003821EE">
        <w:rPr>
          <w:sz w:val="14"/>
        </w:rPr>
        <w:t xml:space="preserve"> to the United States and has public interest merits to encourage immigrants to apply for this visa if eligible. The public interest merit is that the U Visa encourages immigrants to support law enforcement efforts </w:t>
      </w:r>
      <w:r w:rsidRPr="002D5640">
        <w:rPr>
          <w:rStyle w:val="StyleUnderline"/>
        </w:rPr>
        <w:t>which is important to political forces that typically want more restrictive immigration rules</w:t>
      </w:r>
      <w:r w:rsidRPr="003821EE">
        <w:rPr>
          <w:sz w:val="14"/>
        </w:rPr>
        <w:t xml:space="preserve">. </w:t>
      </w:r>
      <w:r w:rsidRPr="002D5640">
        <w:rPr>
          <w:rStyle w:val="StyleUnderline"/>
        </w:rPr>
        <w:t>Even if the Trump administration was successful in convincing the House of Representatives to cancel or change the U Visa, it is unlikely to pass in the United States Senate</w:t>
      </w:r>
      <w:r w:rsidRPr="003821EE">
        <w:rPr>
          <w:sz w:val="14"/>
        </w:rPr>
        <w:t xml:space="preserve">. The </w:t>
      </w:r>
      <w:r w:rsidRPr="002D5640">
        <w:rPr>
          <w:rStyle w:val="Emphasis"/>
        </w:rPr>
        <w:t>Senate is usually more moderate than the house and more closely divided among political parties lines</w:t>
      </w:r>
      <w:r w:rsidRPr="003821EE">
        <w:rPr>
          <w:sz w:val="14"/>
        </w:rPr>
        <w:t xml:space="preserve">. </w:t>
      </w:r>
      <w:r w:rsidRPr="002D5640">
        <w:rPr>
          <w:rStyle w:val="StyleUnderline"/>
        </w:rPr>
        <w:t>It would be very unlikely for the Trump administration to get the majority of votes needed to cancel or change the U Visa program</w:t>
      </w:r>
      <w:r w:rsidRPr="003821EE">
        <w:rPr>
          <w:sz w:val="14"/>
        </w:rPr>
        <w:t xml:space="preserve"> and this program remains an excellent choice for persons who qualify for the visa.</w:t>
      </w:r>
    </w:p>
    <w:p w14:paraId="1E764E33" w14:textId="77777777" w:rsidR="00C5280A" w:rsidRDefault="00C5280A" w:rsidP="00C5280A">
      <w:pPr>
        <w:pStyle w:val="Heading4"/>
      </w:pPr>
      <w:r>
        <w:t>Increasing U-Visas are a political sticking point that dismantle other legislation</w:t>
      </w:r>
    </w:p>
    <w:p w14:paraId="3BA2B74B" w14:textId="77777777" w:rsidR="00C5280A" w:rsidRPr="008B638E" w:rsidRDefault="00C5280A" w:rsidP="00C5280A">
      <w:r w:rsidRPr="008B638E">
        <w:rPr>
          <w:rStyle w:val="Style13ptBold"/>
        </w:rPr>
        <w:t>Anderson 13-- reporter at the Las Cruces Sun-News</w:t>
      </w:r>
      <w:r>
        <w:t xml:space="preserve"> </w:t>
      </w:r>
      <w:r w:rsidRPr="008B638E">
        <w:rPr>
          <w:sz w:val="16"/>
        </w:rPr>
        <w:t>(Lindsey, “DC stalemate leaves too few visas for crime victims” 6/8/13. Accessed 7/16/18 http://nmindepth.com/2013/06/08/dc-stalemate-leaves-too-few-visas-for-crime-victims/)</w:t>
      </w:r>
    </w:p>
    <w:p w14:paraId="6C5E9DFF" w14:textId="77777777" w:rsidR="00C5280A" w:rsidRPr="008B638E" w:rsidRDefault="00C5280A" w:rsidP="00C5280A">
      <w:pPr>
        <w:rPr>
          <w:sz w:val="16"/>
        </w:rPr>
      </w:pPr>
      <w:r w:rsidRPr="008B638E">
        <w:rPr>
          <w:rStyle w:val="StyleUnderline"/>
        </w:rPr>
        <w:t>Chances of raising the cap remain slim</w:t>
      </w:r>
      <w:r>
        <w:rPr>
          <w:rStyle w:val="StyleUnderline"/>
        </w:rPr>
        <w:t xml:space="preserve"> </w:t>
      </w:r>
      <w:r w:rsidRPr="008B638E">
        <w:rPr>
          <w:rStyle w:val="StyleUnderline"/>
        </w:rPr>
        <w:t>The congressional debate over whether fraud exists</w:t>
      </w:r>
      <w:r w:rsidRPr="008B638E">
        <w:rPr>
          <w:sz w:val="16"/>
        </w:rPr>
        <w:t xml:space="preserve">, and to what degree, </w:t>
      </w:r>
      <w:r w:rsidRPr="008B638E">
        <w:rPr>
          <w:rStyle w:val="StyleUnderline"/>
        </w:rPr>
        <w:t>has</w:t>
      </w:r>
      <w:r w:rsidRPr="008B638E">
        <w:rPr>
          <w:sz w:val="16"/>
        </w:rPr>
        <w:t xml:space="preserve"> so far </w:t>
      </w:r>
      <w:r w:rsidRPr="008B638E">
        <w:rPr>
          <w:rStyle w:val="Emphasis"/>
        </w:rPr>
        <w:t>doomed</w:t>
      </w:r>
      <w:r w:rsidRPr="008B638E">
        <w:rPr>
          <w:sz w:val="16"/>
        </w:rPr>
        <w:t xml:space="preserve"> </w:t>
      </w:r>
      <w:r w:rsidRPr="008B638E">
        <w:rPr>
          <w:rStyle w:val="StyleUnderline"/>
        </w:rPr>
        <w:t>the raising of the U visa cap.</w:t>
      </w:r>
      <w:r>
        <w:rPr>
          <w:rStyle w:val="StyleUnderline"/>
        </w:rPr>
        <w:t xml:space="preserve"> </w:t>
      </w:r>
      <w:r w:rsidRPr="008B638E">
        <w:rPr>
          <w:rStyle w:val="StyleUnderline"/>
        </w:rPr>
        <w:t xml:space="preserve">Extending the cap to 15,000 visas per year was a </w:t>
      </w:r>
      <w:r w:rsidRPr="008B638E">
        <w:rPr>
          <w:rStyle w:val="Emphasis"/>
        </w:rPr>
        <w:t>sticking point</w:t>
      </w:r>
      <w:r w:rsidRPr="008B638E">
        <w:rPr>
          <w:rStyle w:val="StyleUnderline"/>
        </w:rPr>
        <w:t xml:space="preserve"> in the proposed </w:t>
      </w:r>
      <w:r w:rsidRPr="008B638E">
        <w:rPr>
          <w:sz w:val="16"/>
        </w:rPr>
        <w:t>Violence Against Women Act (</w:t>
      </w:r>
      <w:r w:rsidRPr="008B638E">
        <w:rPr>
          <w:rStyle w:val="StyleUnderline"/>
        </w:rPr>
        <w:t>VAWA</w:t>
      </w:r>
      <w:r w:rsidRPr="008B638E">
        <w:rPr>
          <w:sz w:val="16"/>
        </w:rPr>
        <w:t xml:space="preserve">) </w:t>
      </w:r>
      <w:r w:rsidRPr="008B638E">
        <w:rPr>
          <w:rStyle w:val="StyleUnderline"/>
        </w:rPr>
        <w:t>expansion that never made it out of Congress last year.</w:t>
      </w:r>
      <w:r w:rsidRPr="008B638E">
        <w:rPr>
          <w:sz w:val="16"/>
        </w:rPr>
        <w:t xml:space="preserve"> The Senate voted to renew the bill with the extension, but the House of Representatives, where Republicans have a majority, passed its own version without the increase. </w:t>
      </w:r>
      <w:r w:rsidRPr="008B638E">
        <w:rPr>
          <w:rStyle w:val="Emphasis"/>
        </w:rPr>
        <w:t>The stalemate doomed the bill.</w:t>
      </w:r>
      <w:r>
        <w:rPr>
          <w:rStyle w:val="Emphasis"/>
        </w:rPr>
        <w:t xml:space="preserve"> </w:t>
      </w:r>
      <w:r w:rsidRPr="008B638E">
        <w:rPr>
          <w:sz w:val="16"/>
        </w:rPr>
        <w:t xml:space="preserve">Another VAWA extension was introduced this legislative session and passed into law March 7, but without the U visa cap increase. </w:t>
      </w:r>
      <w:r w:rsidRPr="008B638E">
        <w:rPr>
          <w:rStyle w:val="Emphasis"/>
        </w:rPr>
        <w:t>The House wouldn’t have approved the VAWA expansion if it raised the U Visa cap</w:t>
      </w:r>
      <w:r w:rsidRPr="008B638E">
        <w:rPr>
          <w:sz w:val="16"/>
        </w:rPr>
        <w:t xml:space="preserve">, said New Mexico’s two U.S. Senators, Tom Udall and Martin Heinrich, who are both Democrats. A spokesman for Rep. Steve Pearce, the Republican who represents southern New Mexico, said the Senate chose what to include in the bill, which Pearce supported. That spokesman, Eric Layer, dodged questions about the visas. Ultimately, Pearce, through Layer, refused to comment on whether he supports raising the cap. </w:t>
      </w:r>
      <w:r w:rsidRPr="008B638E">
        <w:rPr>
          <w:rStyle w:val="StyleUnderline"/>
        </w:rPr>
        <w:t>Proponents of raising the cap say chances of success are slim</w:t>
      </w:r>
      <w:r w:rsidRPr="008B638E">
        <w:rPr>
          <w:sz w:val="16"/>
        </w:rPr>
        <w:t xml:space="preserve"> in the near future. Current </w:t>
      </w:r>
      <w:r w:rsidRPr="008B638E">
        <w:rPr>
          <w:rStyle w:val="StyleUnderline"/>
        </w:rPr>
        <w:t>congressional talks on immigration reform have included discussion of the U visa cap</w:t>
      </w:r>
      <w:r w:rsidRPr="008B638E">
        <w:rPr>
          <w:sz w:val="16"/>
        </w:rPr>
        <w:t xml:space="preserve">, Udall said, </w:t>
      </w:r>
      <w:r w:rsidRPr="008B638E">
        <w:rPr>
          <w:rStyle w:val="Emphasis"/>
        </w:rPr>
        <w:t>but an increase was not included in the bipartisan Senate proposal</w:t>
      </w:r>
      <w:r w:rsidRPr="008B638E">
        <w:rPr>
          <w:sz w:val="16"/>
        </w:rPr>
        <w:t xml:space="preserve"> announced April 14 and approved recently by the Senate Judiciary Committee.</w:t>
      </w:r>
    </w:p>
    <w:p w14:paraId="04E0331B" w14:textId="77777777" w:rsidR="00C5280A" w:rsidRDefault="00C5280A" w:rsidP="00C5280A"/>
    <w:p w14:paraId="08C196C0" w14:textId="77777777" w:rsidR="000A46EF" w:rsidRDefault="000A46EF" w:rsidP="000A46EF">
      <w:pPr>
        <w:pStyle w:val="Heading2"/>
      </w:pPr>
      <w:r>
        <w:t>-Internals/impacts-</w:t>
      </w:r>
    </w:p>
    <w:p w14:paraId="16292F21" w14:textId="7B43823B" w:rsidR="00CE5472" w:rsidRDefault="00CF3658" w:rsidP="0095137F">
      <w:pPr>
        <w:pStyle w:val="Heading2"/>
      </w:pPr>
      <w:r>
        <w:t>-</w:t>
      </w:r>
      <w:r w:rsidR="00E24A7B">
        <w:t>Econ</w:t>
      </w:r>
      <w:r>
        <w:t>-</w:t>
      </w:r>
    </w:p>
    <w:p w14:paraId="4BB27650" w14:textId="04595EDE" w:rsidR="0029679C" w:rsidRDefault="0029679C" w:rsidP="0029679C">
      <w:pPr>
        <w:pStyle w:val="Heading3"/>
      </w:pPr>
      <w:r>
        <w:t>Imp ov</w:t>
      </w:r>
    </w:p>
    <w:p w14:paraId="1871C59D" w14:textId="77777777" w:rsidR="0029679C" w:rsidRPr="00756C4C" w:rsidRDefault="0029679C" w:rsidP="0029679C">
      <w:pPr>
        <w:pStyle w:val="Analytics"/>
      </w:pPr>
      <w:r>
        <w:t>Economic decline causes nuclear war – forces resource shortages, diversionary conflict, collapse of multilateral institutions, and nuclear escalation</w:t>
      </w:r>
    </w:p>
    <w:p w14:paraId="66EC92EC" w14:textId="77777777" w:rsidR="00507D1B" w:rsidRPr="007C76BF" w:rsidRDefault="00507D1B" w:rsidP="003F5FE1">
      <w:pPr>
        <w:rPr>
          <w:sz w:val="16"/>
        </w:rPr>
      </w:pPr>
    </w:p>
    <w:p w14:paraId="4501CF8B" w14:textId="72C128D3" w:rsidR="00CE5472" w:rsidRDefault="00CE5472" w:rsidP="00CE5472">
      <w:pPr>
        <w:pStyle w:val="Heading3"/>
      </w:pPr>
      <w:r>
        <w:t>Bill K2 Ag</w:t>
      </w:r>
    </w:p>
    <w:p w14:paraId="57798084" w14:textId="77777777" w:rsidR="00D515EA" w:rsidRDefault="00D515EA" w:rsidP="001B66D3">
      <w:pPr>
        <w:pStyle w:val="Heading4"/>
      </w:pPr>
      <w:r>
        <w:t>The bill prevents an agricultural market collapse-</w:t>
      </w:r>
    </w:p>
    <w:p w14:paraId="02FE0787" w14:textId="77777777" w:rsidR="001B66D3" w:rsidRPr="00DC04FF" w:rsidRDefault="001B66D3" w:rsidP="001B66D3">
      <w:pPr>
        <w:shd w:val="clear" w:color="auto" w:fill="FFFFFF"/>
        <w:spacing w:after="300" w:line="240" w:lineRule="auto"/>
        <w:rPr>
          <w:rFonts w:ascii="Helvetica" w:eastAsia="Times New Roman" w:hAnsi="Helvetica" w:cs="Helvetica"/>
          <w:color w:val="2B2C30"/>
          <w:sz w:val="20"/>
          <w:szCs w:val="20"/>
        </w:rPr>
      </w:pPr>
      <w:r w:rsidRPr="000E028B">
        <w:rPr>
          <w:rStyle w:val="Style13ptBold"/>
        </w:rPr>
        <w:t>Johnson 4/18/18</w:t>
      </w:r>
      <w:r>
        <w:rPr>
          <w:rFonts w:ascii="Helvetica" w:eastAsia="Times New Roman" w:hAnsi="Helvetica" w:cs="Helvetica"/>
          <w:color w:val="2B2C30"/>
          <w:sz w:val="27"/>
          <w:szCs w:val="27"/>
        </w:rPr>
        <w:t xml:space="preserve"> </w:t>
      </w:r>
      <w:r w:rsidRPr="00DC45DC">
        <w:t>President of the National Farmers Union, an organization that represents 200,000 family farmers in the US, and former president of the National Association of State Departments of Agriculture (Roger, “Future of American agriculture depends on 2018 farm bill”, date accessed 7/11/11, http://thehill.com/opinion/energy-environment/383809-future-of-american-agriculture-depends-on-2018-farm-bill)</w:t>
      </w:r>
    </w:p>
    <w:p w14:paraId="66738069" w14:textId="77777777" w:rsidR="001B66D3" w:rsidRDefault="001B66D3" w:rsidP="001B66D3">
      <w:pPr>
        <w:shd w:val="clear" w:color="auto" w:fill="FFFFFF"/>
        <w:spacing w:after="300" w:line="240" w:lineRule="auto"/>
        <w:rPr>
          <w:rFonts w:ascii="Helvetica" w:eastAsia="Times New Roman" w:hAnsi="Helvetica" w:cs="Helvetica"/>
          <w:color w:val="2B2C30"/>
          <w:sz w:val="12"/>
        </w:rPr>
      </w:pPr>
      <w:r w:rsidRPr="00FA7A93">
        <w:rPr>
          <w:rStyle w:val="StyleUnderline"/>
          <w:sz w:val="24"/>
          <w:highlight w:val="yellow"/>
        </w:rPr>
        <w:t>Escalating tensions</w:t>
      </w:r>
      <w:r w:rsidRPr="001A1B00">
        <w:rPr>
          <w:rStyle w:val="StyleUnderline"/>
          <w:sz w:val="24"/>
        </w:rPr>
        <w:t xml:space="preserve"> between the U.S.</w:t>
      </w:r>
      <w:r w:rsidRPr="00CE5472">
        <w:rPr>
          <w:rFonts w:ascii="Helvetica" w:eastAsia="Times New Roman" w:hAnsi="Helvetica" w:cs="Helvetica"/>
          <w:color w:val="2B2C30"/>
          <w:sz w:val="12"/>
        </w:rPr>
        <w:t xml:space="preserve"> </w:t>
      </w:r>
      <w:r w:rsidRPr="001A1B00">
        <w:rPr>
          <w:rStyle w:val="StyleUnderline"/>
          <w:sz w:val="24"/>
        </w:rPr>
        <w:t xml:space="preserve">and our trading partners </w:t>
      </w:r>
      <w:r w:rsidRPr="00FA7A93">
        <w:rPr>
          <w:rStyle w:val="StyleUnderline"/>
          <w:sz w:val="24"/>
          <w:highlight w:val="yellow"/>
        </w:rPr>
        <w:t>are threatening to collapse domestic markets</w:t>
      </w:r>
      <w:r w:rsidRPr="00CE5472">
        <w:rPr>
          <w:rFonts w:ascii="Helvetica" w:eastAsia="Times New Roman" w:hAnsi="Helvetica" w:cs="Helvetica"/>
          <w:color w:val="2B2C30"/>
          <w:sz w:val="12"/>
        </w:rPr>
        <w:t xml:space="preserve">. Natural disasters as a result of climate change are ravaging entire agricultural regions across the country. </w:t>
      </w:r>
      <w:r w:rsidRPr="001A1B00">
        <w:rPr>
          <w:rStyle w:val="StyleUnderline"/>
          <w:sz w:val="24"/>
        </w:rPr>
        <w:t>And massive oversupply of most major commodities means farmers are earning less money than what it costs to grow and raise their crops and livestock</w:t>
      </w:r>
      <w:r w:rsidRPr="00CE5472">
        <w:rPr>
          <w:rFonts w:ascii="Helvetica" w:eastAsia="Times New Roman" w:hAnsi="Helvetica" w:cs="Helvetica"/>
          <w:color w:val="2B2C30"/>
          <w:sz w:val="12"/>
        </w:rPr>
        <w:t xml:space="preserve">. In fact, a </w:t>
      </w:r>
      <w:r w:rsidRPr="001A1B00">
        <w:rPr>
          <w:rStyle w:val="StyleUnderline"/>
          <w:sz w:val="24"/>
        </w:rPr>
        <w:t>majority of American farmers are projected to earn negative farm income this year</w:t>
      </w:r>
      <w:r w:rsidRPr="00CE5472">
        <w:rPr>
          <w:rFonts w:ascii="Helvetica" w:eastAsia="Times New Roman" w:hAnsi="Helvetica" w:cs="Helvetica"/>
          <w:color w:val="2B2C30"/>
          <w:sz w:val="12"/>
        </w:rPr>
        <w:t xml:space="preserve">, many for the second or third year in a row. </w:t>
      </w:r>
      <w:r w:rsidRPr="00CE5472">
        <w:rPr>
          <w:rFonts w:ascii="Helvetica" w:eastAsia="Times New Roman" w:hAnsi="Helvetica" w:cs="Helvetica"/>
          <w:color w:val="2B2C30"/>
          <w:sz w:val="12"/>
          <w:shd w:val="clear" w:color="auto" w:fill="FFFFFF"/>
        </w:rPr>
        <w:t>While volatility is nothing new for the resilient American farmer, the current combination of unstable markets, extreme weather events, and economic despair in the farm economy is rare</w:t>
      </w:r>
      <w:r w:rsidRPr="001A1B00">
        <w:rPr>
          <w:rStyle w:val="StyleUnderline"/>
          <w:sz w:val="24"/>
        </w:rPr>
        <w:t xml:space="preserve">. </w:t>
      </w:r>
      <w:r w:rsidRPr="00FA7A93">
        <w:rPr>
          <w:rStyle w:val="StyleUnderline"/>
          <w:sz w:val="24"/>
          <w:highlight w:val="yellow"/>
        </w:rPr>
        <w:t>If significant action isn’t taken immediately to address these issues, thousands of family farmers will be forced to give up their livelihoods</w:t>
      </w:r>
      <w:r w:rsidRPr="00CE5472">
        <w:rPr>
          <w:rFonts w:ascii="Helvetica" w:eastAsia="Times New Roman" w:hAnsi="Helvetica" w:cs="Helvetica"/>
          <w:color w:val="2B2C30"/>
          <w:sz w:val="12"/>
          <w:shd w:val="clear" w:color="auto" w:fill="FFFFFF"/>
        </w:rPr>
        <w:t xml:space="preserve">, their ways of life, </w:t>
      </w:r>
      <w:r w:rsidRPr="001A1B00">
        <w:rPr>
          <w:rStyle w:val="StyleUnderline"/>
          <w:sz w:val="24"/>
        </w:rPr>
        <w:t>and</w:t>
      </w:r>
      <w:r w:rsidRPr="00CE5472">
        <w:rPr>
          <w:rFonts w:ascii="Helvetica" w:eastAsia="Times New Roman" w:hAnsi="Helvetica" w:cs="Helvetica"/>
          <w:color w:val="2B2C30"/>
          <w:sz w:val="12"/>
          <w:shd w:val="clear" w:color="auto" w:fill="FFFFFF"/>
        </w:rPr>
        <w:t xml:space="preserve"> for many of them</w:t>
      </w:r>
      <w:r w:rsidRPr="001A1B00">
        <w:rPr>
          <w:rStyle w:val="StyleUnderline"/>
          <w:sz w:val="24"/>
        </w:rPr>
        <w:t>, the places they call home</w:t>
      </w:r>
      <w:r w:rsidRPr="00CE5472">
        <w:rPr>
          <w:rFonts w:ascii="Helvetica" w:eastAsia="Times New Roman" w:hAnsi="Helvetica" w:cs="Helvetica"/>
          <w:color w:val="2B2C30"/>
          <w:sz w:val="12"/>
          <w:shd w:val="clear" w:color="auto" w:fill="FFFFFF"/>
        </w:rPr>
        <w:t xml:space="preserve">. </w:t>
      </w:r>
      <w:r w:rsidRPr="001A1B00">
        <w:rPr>
          <w:rStyle w:val="StyleUnderline"/>
          <w:sz w:val="24"/>
        </w:rPr>
        <w:t>Farm families</w:t>
      </w:r>
      <w:r w:rsidRPr="00CE5472">
        <w:rPr>
          <w:rFonts w:ascii="Helvetica" w:eastAsia="Times New Roman" w:hAnsi="Helvetica" w:cs="Helvetica"/>
          <w:color w:val="2B2C30"/>
          <w:sz w:val="12"/>
          <w:shd w:val="clear" w:color="auto" w:fill="FFFFFF"/>
        </w:rPr>
        <w:t xml:space="preserve"> who dedicate their lives to providing food, fiber and fuel for the rest of the country, who sustain our rural, suburban and urban communities, and who steward more than half of our nation’s land </w:t>
      </w:r>
      <w:r w:rsidRPr="001A1B00">
        <w:rPr>
          <w:rStyle w:val="StyleUnderline"/>
          <w:sz w:val="24"/>
        </w:rPr>
        <w:t>will not have the opportunity to farm anymore.</w:t>
      </w:r>
      <w:r>
        <w:rPr>
          <w:rStyle w:val="StyleUnderline"/>
          <w:sz w:val="24"/>
        </w:rPr>
        <w:t xml:space="preserve"> </w:t>
      </w:r>
      <w:r w:rsidRPr="001A1B00">
        <w:rPr>
          <w:rStyle w:val="StyleUnderline"/>
          <w:sz w:val="24"/>
        </w:rPr>
        <w:t xml:space="preserve">This </w:t>
      </w:r>
      <w:r w:rsidRPr="00FA7A93">
        <w:rPr>
          <w:rStyle w:val="StyleUnderline"/>
          <w:sz w:val="24"/>
          <w:highlight w:val="yellow"/>
        </w:rPr>
        <w:t>significant action needs to start with the 2018 farm bill.</w:t>
      </w:r>
      <w:r>
        <w:rPr>
          <w:rStyle w:val="StyleUnderline"/>
          <w:sz w:val="24"/>
        </w:rPr>
        <w:t xml:space="preserve"> </w:t>
      </w:r>
      <w:r w:rsidRPr="00CE5472">
        <w:rPr>
          <w:rFonts w:ascii="Helvetica" w:eastAsia="Times New Roman" w:hAnsi="Helvetica" w:cs="Helvetica"/>
          <w:color w:val="2B2C30"/>
          <w:sz w:val="12"/>
        </w:rPr>
        <w:t>Despite operating for decades under policies that favor fewer and larger farms</w:t>
      </w:r>
      <w:r w:rsidRPr="001A1B00">
        <w:rPr>
          <w:rStyle w:val="StyleUnderline"/>
          <w:sz w:val="24"/>
        </w:rPr>
        <w:t>, one saving grace for the American family farmer</w:t>
      </w:r>
      <w:r w:rsidRPr="00CE5472">
        <w:rPr>
          <w:rFonts w:ascii="Helvetica" w:eastAsia="Times New Roman" w:hAnsi="Helvetica" w:cs="Helvetica"/>
          <w:color w:val="2B2C30"/>
          <w:sz w:val="12"/>
        </w:rPr>
        <w:t xml:space="preserve"> and her community </w:t>
      </w:r>
      <w:r w:rsidRPr="001A1B00">
        <w:rPr>
          <w:rStyle w:val="StyleUnderline"/>
          <w:sz w:val="24"/>
        </w:rPr>
        <w:t>has been the federal farm bill.</w:t>
      </w:r>
      <w:r w:rsidRPr="00CE5472">
        <w:rPr>
          <w:rFonts w:ascii="Helvetica" w:eastAsia="Times New Roman" w:hAnsi="Helvetica" w:cs="Helvetica"/>
          <w:color w:val="2B2C30"/>
          <w:sz w:val="12"/>
        </w:rPr>
        <w:t xml:space="preserve"> </w:t>
      </w:r>
      <w:r w:rsidRPr="001A1B00">
        <w:rPr>
          <w:rStyle w:val="StyleUnderline"/>
          <w:sz w:val="24"/>
        </w:rPr>
        <w:t>The $800 billion piece of legislation serves as a tourniquet for the hemorrhaging of family farmers from the food system</w:t>
      </w:r>
      <w:r w:rsidRPr="00CE5472">
        <w:rPr>
          <w:rFonts w:ascii="Helvetica" w:eastAsia="Times New Roman" w:hAnsi="Helvetica" w:cs="Helvetica"/>
          <w:color w:val="2B2C30"/>
          <w:sz w:val="12"/>
        </w:rPr>
        <w:t xml:space="preserve">, and as the nutrition safety net for consumers who cannot afford to buy food. The current iteration of the farm bill expires in September. This will orphan programs that bolster both farmers’ and consumers’ safety nets. Until we fix the problems that ail our food system, </w:t>
      </w:r>
      <w:r w:rsidRPr="00FA7A93">
        <w:rPr>
          <w:rStyle w:val="StyleUnderline"/>
          <w:sz w:val="24"/>
          <w:highlight w:val="yellow"/>
        </w:rPr>
        <w:t>the farm bill is the only legislation keeping many farmers and consumers afloat</w:t>
      </w:r>
      <w:r w:rsidRPr="00CE5472">
        <w:rPr>
          <w:rFonts w:ascii="Helvetica" w:eastAsia="Times New Roman" w:hAnsi="Helvetica" w:cs="Helvetica"/>
          <w:color w:val="2B2C30"/>
          <w:sz w:val="12"/>
          <w:highlight w:val="yellow"/>
        </w:rPr>
        <w:t>.</w:t>
      </w:r>
    </w:p>
    <w:p w14:paraId="7183D711" w14:textId="77777777" w:rsidR="00FA7A93" w:rsidRDefault="00FA7A93" w:rsidP="00FA7A93">
      <w:pPr>
        <w:pStyle w:val="Heading4"/>
      </w:pPr>
      <w:r>
        <w:t>Farm bill key to future production-</w:t>
      </w:r>
    </w:p>
    <w:p w14:paraId="69DEA3A1" w14:textId="77777777" w:rsidR="00FA7A93" w:rsidRPr="000B5E2B" w:rsidRDefault="00FA7A93" w:rsidP="00FA7A93">
      <w:pPr>
        <w:rPr>
          <w:rStyle w:val="Style13ptBold"/>
        </w:rPr>
      </w:pPr>
      <w:r>
        <w:rPr>
          <w:rStyle w:val="Style13ptBold"/>
        </w:rPr>
        <w:t xml:space="preserve">Roberts 18- </w:t>
      </w:r>
      <w:r w:rsidRPr="000B5E2B">
        <w:t>chairmen of senate agricultural committee</w:t>
      </w:r>
      <w:r>
        <w:t xml:space="preserve"> Pat Roberts, “It's time to get a farm bill passed” http://www.hpj.com/opinion/it-s-time-to-get-a-farm-bill-passed/article_b9911d4f-5918-5b63-8007-7e2172bb1a8d.html</w:t>
      </w:r>
    </w:p>
    <w:p w14:paraId="1D384C74" w14:textId="77777777" w:rsidR="00FA7A93" w:rsidRPr="00FA7A93" w:rsidRDefault="00FA7A93" w:rsidP="00FA7A93">
      <w:pPr>
        <w:rPr>
          <w:sz w:val="12"/>
        </w:rPr>
      </w:pPr>
      <w:r w:rsidRPr="00FA7A93">
        <w:rPr>
          <w:sz w:val="12"/>
        </w:rPr>
        <w:t xml:space="preserve">The Senate is considering </w:t>
      </w:r>
      <w:r w:rsidRPr="008F14EC">
        <w:rPr>
          <w:rStyle w:val="StyleUnderline"/>
        </w:rPr>
        <w:t>legislation on an issue that is critically important to our nation—the Agriculture Improvement Act of 2018—</w:t>
      </w:r>
      <w:r w:rsidRPr="00FA7A93">
        <w:rPr>
          <w:rStyle w:val="StyleUnderline"/>
          <w:highlight w:val="yellow"/>
        </w:rPr>
        <w:t>the farm bill</w:t>
      </w:r>
      <w:r w:rsidRPr="008F14EC">
        <w:rPr>
          <w:rStyle w:val="StyleUnderline"/>
        </w:rPr>
        <w:t>.</w:t>
      </w:r>
      <w:r w:rsidRPr="00FA7A93">
        <w:rPr>
          <w:sz w:val="12"/>
        </w:rPr>
        <w:t xml:space="preserve"> </w:t>
      </w:r>
      <w:r w:rsidRPr="008F14EC">
        <w:rPr>
          <w:rStyle w:val="StyleUnderline"/>
        </w:rPr>
        <w:t>The goal</w:t>
      </w:r>
      <w:r w:rsidRPr="00FA7A93">
        <w:rPr>
          <w:sz w:val="12"/>
        </w:rPr>
        <w:t>, the responsibility, the absolute requirement</w:t>
      </w:r>
      <w:r w:rsidRPr="008F14EC">
        <w:rPr>
          <w:rStyle w:val="StyleUnderline"/>
        </w:rPr>
        <w:t xml:space="preserve"> </w:t>
      </w:r>
      <w:r w:rsidRPr="00FA7A93">
        <w:rPr>
          <w:rStyle w:val="StyleUnderline"/>
          <w:highlight w:val="yellow"/>
        </w:rPr>
        <w:t>is to provide farmers, ranchers, growers and everyone within America’s agriculture and food value chain certainty and predictability</w:t>
      </w:r>
      <w:r w:rsidRPr="008F14EC">
        <w:rPr>
          <w:rStyle w:val="StyleUnderline"/>
        </w:rPr>
        <w:t xml:space="preserve"> during these very difficult times.</w:t>
      </w:r>
      <w:r w:rsidRPr="00FA7A93">
        <w:rPr>
          <w:sz w:val="12"/>
        </w:rPr>
        <w:t xml:space="preserve"> This is paramount to many other concerns. It is not an exaggeration to say </w:t>
      </w:r>
      <w:r w:rsidRPr="00FA7A93">
        <w:rPr>
          <w:rStyle w:val="StyleUnderline"/>
          <w:highlight w:val="yellow"/>
        </w:rPr>
        <w:t>our nation’s food</w:t>
      </w:r>
      <w:r w:rsidRPr="008F14EC">
        <w:rPr>
          <w:rStyle w:val="StyleUnderline"/>
        </w:rPr>
        <w:t xml:space="preserve"> and fiber </w:t>
      </w:r>
      <w:r w:rsidRPr="00FA7A93">
        <w:rPr>
          <w:rStyle w:val="StyleUnderline"/>
          <w:highlight w:val="yellow"/>
        </w:rPr>
        <w:t>production capability hang in the balance with</w:t>
      </w:r>
      <w:r w:rsidRPr="008F14EC">
        <w:rPr>
          <w:rStyle w:val="StyleUnderline"/>
        </w:rPr>
        <w:t xml:space="preserve"> what we do here on </w:t>
      </w:r>
      <w:r w:rsidRPr="00FA7A93">
        <w:rPr>
          <w:rStyle w:val="StyleUnderline"/>
          <w:highlight w:val="yellow"/>
        </w:rPr>
        <w:t>this legislation</w:t>
      </w:r>
      <w:r w:rsidRPr="008F14EC">
        <w:rPr>
          <w:rStyle w:val="StyleUnderline"/>
        </w:rPr>
        <w:t>.</w:t>
      </w:r>
      <w:r w:rsidRPr="00FA7A93">
        <w:rPr>
          <w:sz w:val="12"/>
        </w:rPr>
        <w:t xml:space="preserve"> Let us get this done. Many of my colleagues have introduced legislation over the last year that addresses priorities and stakeholders in their states. The bill that passed the Agriculture Committee with a strong, bipartisan vote of 20 to 1 in June addresses many of those concerns. In fact, the Ag Committee-passed product includes portions of 65 standalone bills and an additional 73 amendments were adopted in the Committee. Needless to say, we have worked to include as many priorities for members both on and off the Ag Committee. And, we want to continue working with members to address their concerns. Prepare your amendments and come work with us. We are </w:t>
      </w:r>
      <w:r w:rsidRPr="008F14EC">
        <w:rPr>
          <w:rStyle w:val="StyleUnderline"/>
        </w:rPr>
        <w:t>endeavoring to craft a farm bill that meets the needs of producers across all regions and all crops. All of agriculture is struggling, not just one or two commodities</w:t>
      </w:r>
      <w:r w:rsidRPr="00FA7A93">
        <w:rPr>
          <w:sz w:val="12"/>
        </w:rPr>
        <w:t xml:space="preserve">. We must have a bill that works across our great nation. And, we must ensure that our voluntary conservation programs are keeping farm land in operation while protecting our agriculture lands, forests and other natural resources. Let us not forget that in a few short decades, the global population will top 9 billion people. </w:t>
      </w:r>
      <w:r w:rsidRPr="00FA7A93">
        <w:rPr>
          <w:rStyle w:val="StyleUnderline"/>
          <w:highlight w:val="yellow"/>
        </w:rPr>
        <w:t>Ag</w:t>
      </w:r>
      <w:r w:rsidRPr="008F14EC">
        <w:rPr>
          <w:rStyle w:val="StyleUnderline"/>
        </w:rPr>
        <w:t xml:space="preserve">riculture </w:t>
      </w:r>
      <w:r w:rsidRPr="00FA7A93">
        <w:rPr>
          <w:rStyle w:val="StyleUnderline"/>
          <w:highlight w:val="yellow"/>
        </w:rPr>
        <w:t>production will need to double in the near future to meet demand. Accomplishing this task requires efficiency</w:t>
      </w:r>
      <w:r w:rsidRPr="008F14EC">
        <w:rPr>
          <w:rStyle w:val="StyleUnderline"/>
        </w:rPr>
        <w:t>, not just on the farm and ranch, but also in government.</w:t>
      </w:r>
      <w:r>
        <w:rPr>
          <w:rStyle w:val="StyleUnderline"/>
        </w:rPr>
        <w:t xml:space="preserve"> </w:t>
      </w:r>
      <w:r w:rsidRPr="00FA7A93">
        <w:rPr>
          <w:sz w:val="12"/>
        </w:rPr>
        <w:t xml:space="preserve">We must focus on program integrity and commonsense investments to strengthen our nutrition programs and ensure the long-term success of those in need of assistance. And, </w:t>
      </w:r>
      <w:r w:rsidRPr="000B5E2B">
        <w:rPr>
          <w:rStyle w:val="StyleUnderline"/>
        </w:rPr>
        <w:t xml:space="preserve">with trade and market uncertainty, to say the least, </w:t>
      </w:r>
      <w:r w:rsidRPr="00FA7A93">
        <w:rPr>
          <w:rStyle w:val="StyleUnderline"/>
          <w:highlight w:val="yellow"/>
        </w:rPr>
        <w:t>we must provide certainty for our trade promotion and research programs</w:t>
      </w:r>
      <w:r w:rsidRPr="000B5E2B">
        <w:rPr>
          <w:rStyle w:val="StyleUnderline"/>
        </w:rPr>
        <w:t>.</w:t>
      </w:r>
      <w:r>
        <w:rPr>
          <w:rStyle w:val="StyleUnderline"/>
        </w:rPr>
        <w:t xml:space="preserve"> </w:t>
      </w:r>
      <w:r w:rsidRPr="00FA7A93">
        <w:rPr>
          <w:sz w:val="12"/>
        </w:rPr>
        <w:t xml:space="preserve">Feeding an increasing global population is not simply an agriculture challenge, it is a national security challenge. Show me a country that cannot feed itself, and I’ll show you a nation in chaos. This means we need to grow more and raise more with fewer resources. </w:t>
      </w:r>
      <w:r w:rsidRPr="000B5E2B">
        <w:rPr>
          <w:rStyle w:val="StyleUnderline"/>
        </w:rPr>
        <w:t>That will take investments in research, new technology, lines of credit and proper risk management. It takes the government providing tools, and then getting out of the producer’s way.</w:t>
      </w:r>
      <w:r>
        <w:rPr>
          <w:rStyle w:val="StyleUnderline"/>
        </w:rPr>
        <w:t xml:space="preserve"> </w:t>
      </w:r>
      <w:r w:rsidRPr="00FA7A93">
        <w:rPr>
          <w:sz w:val="12"/>
        </w:rPr>
        <w:t xml:space="preserve">We must make tough choices and be judicious with the scarce resources we have. Through an open and deliberate hearing process over the last 18 months, we have asked tough questions and reexamined programs to determine their effectiveness. We must ensure programs accomplish their fundamental purposes. </w:t>
      </w:r>
      <w:r w:rsidRPr="000B5E2B">
        <w:rPr>
          <w:rStyle w:val="StyleUnderline"/>
        </w:rPr>
        <w:t xml:space="preserve">Agriculture, and specifically </w:t>
      </w:r>
      <w:r w:rsidRPr="00FA7A93">
        <w:rPr>
          <w:rStyle w:val="StyleUnderline"/>
          <w:highlight w:val="yellow"/>
        </w:rPr>
        <w:t>the farm bill, has consistently answered the call</w:t>
      </w:r>
      <w:r w:rsidRPr="000B5E2B">
        <w:rPr>
          <w:rStyle w:val="StyleUnderline"/>
        </w:rPr>
        <w:t xml:space="preserve"> to do more with less.</w:t>
      </w:r>
      <w:r>
        <w:rPr>
          <w:rStyle w:val="StyleUnderline"/>
        </w:rPr>
        <w:t xml:space="preserve"> </w:t>
      </w:r>
      <w:r w:rsidRPr="00FA7A93">
        <w:rPr>
          <w:sz w:val="12"/>
        </w:rPr>
        <w:t>To those who say passing a farm bill in this environment is a daunting task, I say together we can get it done. As I think about the folks back home, I’d like to point out that wheat harvest is still rolling across Kansas and starting in Nebraska. Those farmers are facing Mother Nature, the unknown of a thunderstorm or hailstorm that could hit just as they try to harvest their grain. We must embrace the attitude of our producers: optimism and ingenuity. A farmer doesn’t plant the seed in the ground without the faith and optimism of harvesting a good crop. That means—with bipartisan support—we must do our job. We must pass a bill that provides those same men and women the much needed certainty and predictability they deserve. I appreciate the bipartisan support of those on the Agriculture Committee who voted to report the bill in such a strong manner. This is not the best possible bill; it is the best bill possible under these circumstances. I look forward to working with my colleagues on continuing to move this process forward. And, to my partner in this process, Sen. (Debbie) Stabenow, I look forward to working with you toward that goal in the days ahead.</w:t>
      </w:r>
    </w:p>
    <w:p w14:paraId="5E789D39" w14:textId="77777777" w:rsidR="00D32542" w:rsidRPr="00D32542" w:rsidRDefault="00D32542" w:rsidP="00D32542">
      <w:pPr>
        <w:pStyle w:val="Heading4"/>
      </w:pPr>
      <w:r w:rsidRPr="00D32542">
        <w:t>2018 farm bill key to multiple sectors of the agricultural market-</w:t>
      </w:r>
    </w:p>
    <w:p w14:paraId="5983B7A7" w14:textId="77777777" w:rsidR="00D32542" w:rsidRDefault="00D32542" w:rsidP="00D32542">
      <w:pPr>
        <w:pStyle w:val="NormalWeb"/>
        <w:shd w:val="clear" w:color="auto" w:fill="FFFFFF"/>
        <w:spacing w:before="0" w:beforeAutospacing="0" w:after="270" w:afterAutospacing="0"/>
        <w:textAlignment w:val="baseline"/>
        <w:rPr>
          <w:rFonts w:asciiTheme="minorHAnsi" w:hAnsiTheme="minorHAnsi" w:cstheme="minorHAnsi"/>
          <w:color w:val="383838"/>
        </w:rPr>
      </w:pPr>
      <w:r w:rsidRPr="004A311D">
        <w:rPr>
          <w:rStyle w:val="Style13ptBold"/>
        </w:rPr>
        <w:t>Vilsack 1/16/18</w:t>
      </w:r>
      <w:r>
        <w:rPr>
          <w:rFonts w:asciiTheme="minorHAnsi" w:hAnsiTheme="minorHAnsi" w:cstheme="minorHAnsi"/>
          <w:color w:val="383838"/>
        </w:rPr>
        <w:t xml:space="preserve"> former US Secretary of Agriculture (Tom Vilsack, “What the 2018 farm bill means for urban suburban and rural America”, date accessed 7/12/18, </w:t>
      </w:r>
      <w:hyperlink r:id="rId142" w:history="1">
        <w:r w:rsidRPr="00B9725D">
          <w:rPr>
            <w:rStyle w:val="Hyperlink"/>
            <w:rFonts w:asciiTheme="minorHAnsi" w:hAnsiTheme="minorHAnsi" w:cstheme="minorHAnsi"/>
          </w:rPr>
          <w:t>https://theconversation.com/what-the-2018-farm-bill-means-for-urban-suburban-and-rural-america-89605</w:t>
        </w:r>
      </w:hyperlink>
      <w:r>
        <w:rPr>
          <w:rFonts w:asciiTheme="minorHAnsi" w:hAnsiTheme="minorHAnsi" w:cstheme="minorHAnsi"/>
          <w:color w:val="383838"/>
        </w:rPr>
        <w:t>) JS</w:t>
      </w:r>
    </w:p>
    <w:p w14:paraId="67A63928" w14:textId="6D7C3249" w:rsidR="00D32542" w:rsidRPr="00AD061A" w:rsidRDefault="00D32542" w:rsidP="00D32542">
      <w:pPr>
        <w:pStyle w:val="NormalWeb"/>
        <w:shd w:val="clear" w:color="auto" w:fill="FFFFFF"/>
        <w:spacing w:before="0" w:beforeAutospacing="0" w:after="270" w:afterAutospacing="0"/>
        <w:textAlignment w:val="baseline"/>
        <w:rPr>
          <w:rFonts w:asciiTheme="minorHAnsi" w:hAnsiTheme="minorHAnsi" w:cstheme="minorHAnsi"/>
          <w:color w:val="383838"/>
          <w:sz w:val="12"/>
          <w:szCs w:val="20"/>
        </w:rPr>
      </w:pPr>
      <w:r w:rsidRPr="00AD061A">
        <w:rPr>
          <w:rFonts w:asciiTheme="minorHAnsi" w:hAnsiTheme="minorHAnsi" w:cstheme="minorHAnsi"/>
          <w:color w:val="383838"/>
          <w:sz w:val="12"/>
          <w:szCs w:val="20"/>
        </w:rPr>
        <w:t xml:space="preserve">Since the turn of the year, Congress and the Trump administration have been haggling over legislative priorities for 2018. Many issues are on the agenda, from health care to infrastructure, but there has been little mention of a key priority: The 2018 farm bill. This comprehensive food and agriculture legislation is typically enacted every four or five years. When I became U.S. secretary of agriculture in January 2009, I learned quickly that the bill covers much more than farms and farmers. In fact, every farm bill also affects conservation, trade, nutrition, jobs and infrastructure, agricultural research, forestry and energy. Drafting the farm bill challenges Congress to meet broad needs with limited resources. The new farm bill will be especially constrained by passage of the GOP tax plan, which </w:t>
      </w:r>
      <w:hyperlink r:id="rId143" w:history="1">
        <w:r w:rsidRPr="00AD061A">
          <w:rPr>
            <w:rFonts w:asciiTheme="minorHAnsi" w:eastAsiaTheme="majorEastAsia" w:hAnsiTheme="minorHAnsi" w:cstheme="minorHAnsi"/>
            <w:sz w:val="12"/>
            <w:szCs w:val="20"/>
          </w:rPr>
          <w:t>sharply reduces taxes on the wealthy and large</w:t>
        </w:r>
        <w:r w:rsidRPr="00AD061A">
          <w:rPr>
            <w:rStyle w:val="Hyperlink"/>
            <w:rFonts w:asciiTheme="minorHAnsi" w:eastAsiaTheme="majorEastAsia" w:hAnsiTheme="minorHAnsi" w:cstheme="minorHAnsi"/>
            <w:color w:val="557585"/>
            <w:sz w:val="12"/>
            <w:szCs w:val="20"/>
          </w:rPr>
          <w:t xml:space="preserve"> companies</w:t>
        </w:r>
      </w:hyperlink>
      <w:r w:rsidRPr="00AD061A">
        <w:rPr>
          <w:rFonts w:asciiTheme="minorHAnsi" w:hAnsiTheme="minorHAnsi" w:cstheme="minorHAnsi"/>
          <w:color w:val="383838"/>
          <w:sz w:val="12"/>
          <w:szCs w:val="20"/>
        </w:rPr>
        <w:t xml:space="preserve">, and by concerns about the size of the federal budget deficit. Farm bill proponents will have to work even harder now than in the past to underscore the magnitude and impact of this legislation, and the ways in which it affects everyone living in the United States. </w:t>
      </w:r>
      <w:r w:rsidRPr="00AD061A">
        <w:rPr>
          <w:rFonts w:asciiTheme="minorHAnsi" w:hAnsiTheme="minorHAnsi" w:cstheme="minorHAnsi"/>
          <w:color w:val="383838"/>
          <w:sz w:val="12"/>
        </w:rPr>
        <w:t xml:space="preserve">Of course </w:t>
      </w:r>
      <w:r w:rsidRPr="00706C44">
        <w:rPr>
          <w:rStyle w:val="StyleUnderline"/>
          <w:rFonts w:asciiTheme="minorHAnsi" w:hAnsiTheme="minorHAnsi" w:cstheme="minorHAnsi"/>
          <w:sz w:val="24"/>
          <w:highlight w:val="yellow"/>
        </w:rPr>
        <w:t>the farm bill helps farmers, ranchers and producers</w:t>
      </w:r>
      <w:r w:rsidRPr="00AD061A">
        <w:rPr>
          <w:rFonts w:asciiTheme="minorHAnsi" w:hAnsiTheme="minorHAnsi" w:cstheme="minorHAnsi"/>
          <w:color w:val="383838"/>
          <w:sz w:val="12"/>
        </w:rPr>
        <w:t xml:space="preserve">. It </w:t>
      </w:r>
      <w:r w:rsidRPr="00287B3C">
        <w:rPr>
          <w:rStyle w:val="StyleUnderline"/>
          <w:rFonts w:asciiTheme="minorHAnsi" w:hAnsiTheme="minorHAnsi" w:cstheme="minorHAnsi"/>
          <w:sz w:val="24"/>
        </w:rPr>
        <w:t>provides</w:t>
      </w:r>
      <w:r>
        <w:rPr>
          <w:rStyle w:val="StyleUnderline"/>
          <w:rFonts w:asciiTheme="minorHAnsi" w:hAnsiTheme="minorHAnsi" w:cstheme="minorHAnsi"/>
          <w:sz w:val="24"/>
        </w:rPr>
        <w:t xml:space="preserve"> </w:t>
      </w:r>
      <w:hyperlink r:id="rId144" w:history="1">
        <w:r w:rsidRPr="00287B3C">
          <w:rPr>
            <w:rStyle w:val="StyleUnderline"/>
            <w:rFonts w:asciiTheme="minorHAnsi" w:eastAsiaTheme="majorEastAsia" w:hAnsiTheme="minorHAnsi" w:cstheme="minorHAnsi"/>
            <w:sz w:val="24"/>
          </w:rPr>
          <w:t>credit</w:t>
        </w:r>
      </w:hyperlink>
      <w:r>
        <w:rPr>
          <w:rStyle w:val="StyleUnderline"/>
          <w:rFonts w:asciiTheme="minorHAnsi" w:hAnsiTheme="minorHAnsi" w:cstheme="minorHAnsi"/>
          <w:sz w:val="24"/>
        </w:rPr>
        <w:t xml:space="preserve"> </w:t>
      </w:r>
      <w:r w:rsidRPr="00287B3C">
        <w:rPr>
          <w:rStyle w:val="StyleUnderline"/>
          <w:rFonts w:asciiTheme="minorHAnsi" w:hAnsiTheme="minorHAnsi" w:cstheme="minorHAnsi"/>
          <w:sz w:val="24"/>
        </w:rPr>
        <w:t>for beginning farmers</w:t>
      </w:r>
      <w:r w:rsidRPr="00AD061A">
        <w:rPr>
          <w:rFonts w:asciiTheme="minorHAnsi" w:hAnsiTheme="minorHAnsi" w:cstheme="minorHAnsi"/>
          <w:color w:val="383838"/>
          <w:sz w:val="12"/>
        </w:rPr>
        <w:t xml:space="preserve"> to get started. </w:t>
      </w:r>
      <w:r w:rsidRPr="00706C44">
        <w:rPr>
          <w:rStyle w:val="StyleUnderline"/>
          <w:rFonts w:asciiTheme="minorHAnsi" w:hAnsiTheme="minorHAnsi" w:cstheme="minorHAnsi"/>
          <w:sz w:val="24"/>
          <w:highlight w:val="yellow"/>
        </w:rPr>
        <w:t>It protects against farm losses</w:t>
      </w:r>
      <w:r w:rsidRPr="00287B3C">
        <w:rPr>
          <w:rStyle w:val="StyleUnderline"/>
          <w:rFonts w:asciiTheme="minorHAnsi" w:hAnsiTheme="minorHAnsi" w:cstheme="minorHAnsi"/>
          <w:sz w:val="24"/>
        </w:rPr>
        <w:t xml:space="preserve"> due to natural disasters through</w:t>
      </w:r>
      <w:r>
        <w:rPr>
          <w:rStyle w:val="StyleUnderline"/>
          <w:rFonts w:asciiTheme="minorHAnsi" w:hAnsiTheme="minorHAnsi" w:cstheme="minorHAnsi"/>
          <w:sz w:val="24"/>
        </w:rPr>
        <w:t xml:space="preserve"> </w:t>
      </w:r>
      <w:hyperlink r:id="rId145" w:history="1">
        <w:r w:rsidRPr="00287B3C">
          <w:rPr>
            <w:rStyle w:val="StyleUnderline"/>
            <w:rFonts w:asciiTheme="minorHAnsi" w:eastAsiaTheme="majorEastAsia" w:hAnsiTheme="minorHAnsi" w:cstheme="minorHAnsi"/>
            <w:sz w:val="24"/>
          </w:rPr>
          <w:t>disaster assistance</w:t>
        </w:r>
      </w:hyperlink>
      <w:r>
        <w:rPr>
          <w:rStyle w:val="StyleUnderline"/>
          <w:rFonts w:asciiTheme="minorHAnsi" w:hAnsiTheme="minorHAnsi" w:cstheme="minorHAnsi"/>
          <w:sz w:val="24"/>
        </w:rPr>
        <w:t xml:space="preserve"> </w:t>
      </w:r>
      <w:r w:rsidRPr="00706C44">
        <w:rPr>
          <w:rStyle w:val="StyleUnderline"/>
          <w:rFonts w:asciiTheme="minorHAnsi" w:hAnsiTheme="minorHAnsi" w:cstheme="minorHAnsi"/>
          <w:sz w:val="24"/>
          <w:highlight w:val="yellow"/>
        </w:rPr>
        <w:t>and</w:t>
      </w:r>
      <w:r>
        <w:rPr>
          <w:rStyle w:val="StyleUnderline"/>
          <w:rFonts w:asciiTheme="minorHAnsi" w:hAnsiTheme="minorHAnsi" w:cstheme="minorHAnsi"/>
          <w:sz w:val="24"/>
        </w:rPr>
        <w:t xml:space="preserve"> </w:t>
      </w:r>
      <w:hyperlink r:id="rId146" w:history="1">
        <w:r w:rsidRPr="00287B3C">
          <w:rPr>
            <w:rStyle w:val="StyleUnderline"/>
            <w:rFonts w:asciiTheme="minorHAnsi" w:eastAsiaTheme="majorEastAsia" w:hAnsiTheme="minorHAnsi" w:cstheme="minorHAnsi"/>
            <w:sz w:val="24"/>
          </w:rPr>
          <w:t>crop insurance</w:t>
        </w:r>
      </w:hyperlink>
      <w:r w:rsidRPr="00287B3C">
        <w:rPr>
          <w:rStyle w:val="StyleUnderline"/>
          <w:rFonts w:asciiTheme="minorHAnsi" w:hAnsiTheme="minorHAnsi" w:cstheme="minorHAnsi"/>
          <w:sz w:val="24"/>
        </w:rPr>
        <w:t>.</w:t>
      </w:r>
      <w:r w:rsidRPr="00AD061A">
        <w:rPr>
          <w:rFonts w:asciiTheme="minorHAnsi" w:hAnsiTheme="minorHAnsi" w:cstheme="minorHAnsi"/>
          <w:color w:val="383838"/>
          <w:sz w:val="12"/>
        </w:rPr>
        <w:t xml:space="preserve"> It </w:t>
      </w:r>
      <w:r w:rsidRPr="00706C44">
        <w:rPr>
          <w:rStyle w:val="StyleUnderline"/>
          <w:rFonts w:asciiTheme="minorHAnsi" w:hAnsiTheme="minorHAnsi" w:cstheme="minorHAnsi"/>
          <w:sz w:val="24"/>
          <w:highlight w:val="yellow"/>
        </w:rPr>
        <w:t>provides a cushion for the individual farmer</w:t>
      </w:r>
      <w:r w:rsidRPr="00287B3C">
        <w:rPr>
          <w:rStyle w:val="StyleUnderline"/>
          <w:rFonts w:asciiTheme="minorHAnsi" w:hAnsiTheme="minorHAnsi" w:cstheme="minorHAnsi"/>
          <w:sz w:val="24"/>
        </w:rPr>
        <w:t xml:space="preserve"> if he or she suffers a poor yield or low prices,</w:t>
      </w:r>
      <w:r w:rsidRPr="00AD061A">
        <w:rPr>
          <w:rFonts w:asciiTheme="minorHAnsi" w:hAnsiTheme="minorHAnsi" w:cstheme="minorHAnsi"/>
          <w:color w:val="383838"/>
          <w:sz w:val="12"/>
        </w:rPr>
        <w:t xml:space="preserve"> through a series of farm payment programs tied to specific </w:t>
      </w:r>
      <w:hyperlink r:id="rId147" w:history="1">
        <w:r w:rsidRPr="00AD061A">
          <w:rPr>
            <w:rFonts w:asciiTheme="minorHAnsi" w:eastAsiaTheme="majorEastAsia" w:hAnsiTheme="minorHAnsi" w:cstheme="minorHAnsi"/>
            <w:sz w:val="12"/>
          </w:rPr>
          <w:t>commodities</w:t>
        </w:r>
      </w:hyperlink>
      <w:r w:rsidRPr="00AD061A">
        <w:rPr>
          <w:rFonts w:asciiTheme="minorHAnsi" w:hAnsiTheme="minorHAnsi" w:cstheme="minorHAnsi"/>
          <w:sz w:val="12"/>
        </w:rPr>
        <w:t>.</w:t>
      </w:r>
      <w:r w:rsidRPr="00AD061A">
        <w:rPr>
          <w:rFonts w:asciiTheme="minorHAnsi" w:hAnsiTheme="minorHAnsi" w:cstheme="minorHAnsi"/>
          <w:color w:val="383838"/>
          <w:sz w:val="12"/>
        </w:rPr>
        <w:t xml:space="preserve"> Agricultural trade is critically important to the bottom line for U.S. farmers, ranchers and producers. </w:t>
      </w:r>
      <w:hyperlink r:id="rId148" w:anchor="Q12" w:history="1">
        <w:r w:rsidRPr="00AD061A">
          <w:rPr>
            <w:rFonts w:asciiTheme="minorHAnsi" w:eastAsiaTheme="majorEastAsia" w:hAnsiTheme="minorHAnsi" w:cstheme="minorHAnsi"/>
            <w:sz w:val="12"/>
          </w:rPr>
          <w:t>More than 20 percent of all U.S. agricultural production is exported</w:t>
        </w:r>
      </w:hyperlink>
      <w:r w:rsidRPr="00AD061A">
        <w:rPr>
          <w:rFonts w:asciiTheme="minorHAnsi" w:hAnsiTheme="minorHAnsi" w:cstheme="minorHAnsi"/>
          <w:color w:val="383838"/>
          <w:sz w:val="12"/>
        </w:rPr>
        <w:t xml:space="preserve">. </w:t>
      </w:r>
      <w:r w:rsidRPr="00287B3C">
        <w:rPr>
          <w:rStyle w:val="StyleUnderline"/>
          <w:rFonts w:asciiTheme="minorHAnsi" w:hAnsiTheme="minorHAnsi" w:cstheme="minorHAnsi"/>
          <w:sz w:val="24"/>
        </w:rPr>
        <w:t>Agricultural exports are projected to account for</w:t>
      </w:r>
      <w:r>
        <w:rPr>
          <w:rStyle w:val="StyleUnderline"/>
          <w:rFonts w:asciiTheme="minorHAnsi" w:hAnsiTheme="minorHAnsi" w:cstheme="minorHAnsi"/>
          <w:sz w:val="24"/>
        </w:rPr>
        <w:t xml:space="preserve"> </w:t>
      </w:r>
      <w:hyperlink r:id="rId149" w:history="1">
        <w:r w:rsidRPr="00287B3C">
          <w:rPr>
            <w:rStyle w:val="StyleUnderline"/>
            <w:rFonts w:asciiTheme="minorHAnsi" w:eastAsiaTheme="majorEastAsia" w:hAnsiTheme="minorHAnsi" w:cstheme="minorHAnsi"/>
            <w:sz w:val="24"/>
          </w:rPr>
          <w:t>one-third of farm income in 2017</w:t>
        </w:r>
      </w:hyperlink>
      <w:r w:rsidRPr="00287B3C">
        <w:rPr>
          <w:rStyle w:val="StyleUnderline"/>
          <w:rFonts w:asciiTheme="minorHAnsi" w:hAnsiTheme="minorHAnsi" w:cstheme="minorHAnsi"/>
          <w:sz w:val="24"/>
        </w:rPr>
        <w:t>.</w:t>
      </w:r>
      <w:r>
        <w:rPr>
          <w:rStyle w:val="StyleUnderline"/>
          <w:rFonts w:asciiTheme="minorHAnsi" w:hAnsiTheme="minorHAnsi" w:cstheme="minorHAnsi"/>
          <w:sz w:val="24"/>
        </w:rPr>
        <w:t xml:space="preserve"> </w:t>
      </w:r>
      <w:r w:rsidRPr="00706C44">
        <w:rPr>
          <w:rStyle w:val="StyleUnderline"/>
          <w:rFonts w:asciiTheme="minorHAnsi" w:hAnsiTheme="minorHAnsi" w:cstheme="minorHAnsi"/>
          <w:sz w:val="24"/>
          <w:highlight w:val="yellow"/>
        </w:rPr>
        <w:t>The farm bill authorizes</w:t>
      </w:r>
      <w:r>
        <w:rPr>
          <w:rStyle w:val="StyleUnderline"/>
          <w:rFonts w:asciiTheme="minorHAnsi" w:hAnsiTheme="minorHAnsi" w:cstheme="minorHAnsi"/>
          <w:sz w:val="24"/>
          <w:highlight w:val="yellow"/>
        </w:rPr>
        <w:t xml:space="preserve"> </w:t>
      </w:r>
      <w:hyperlink r:id="rId150" w:history="1">
        <w:r w:rsidRPr="00706C44">
          <w:rPr>
            <w:rStyle w:val="StyleUnderline"/>
            <w:rFonts w:asciiTheme="minorHAnsi" w:eastAsiaTheme="majorEastAsia" w:hAnsiTheme="minorHAnsi" w:cstheme="minorHAnsi"/>
            <w:sz w:val="24"/>
            <w:highlight w:val="yellow"/>
          </w:rPr>
          <w:t>market access promotion</w:t>
        </w:r>
      </w:hyperlink>
      <w:r>
        <w:rPr>
          <w:rStyle w:val="StyleUnderline"/>
          <w:rFonts w:asciiTheme="minorHAnsi" w:hAnsiTheme="minorHAnsi" w:cstheme="minorHAnsi"/>
          <w:sz w:val="24"/>
          <w:highlight w:val="yellow"/>
        </w:rPr>
        <w:t xml:space="preserve"> </w:t>
      </w:r>
      <w:r w:rsidRPr="00706C44">
        <w:rPr>
          <w:rStyle w:val="StyleUnderline"/>
          <w:rFonts w:asciiTheme="minorHAnsi" w:hAnsiTheme="minorHAnsi" w:cstheme="minorHAnsi"/>
          <w:sz w:val="24"/>
          <w:highlight w:val="yellow"/>
        </w:rPr>
        <w:t>and</w:t>
      </w:r>
      <w:r>
        <w:rPr>
          <w:rStyle w:val="StyleUnderline"/>
          <w:rFonts w:asciiTheme="minorHAnsi" w:hAnsiTheme="minorHAnsi" w:cstheme="minorHAnsi"/>
          <w:sz w:val="24"/>
          <w:highlight w:val="yellow"/>
        </w:rPr>
        <w:t xml:space="preserve"> </w:t>
      </w:r>
      <w:hyperlink r:id="rId151" w:history="1">
        <w:r w:rsidRPr="00706C44">
          <w:rPr>
            <w:rStyle w:val="StyleUnderline"/>
            <w:rFonts w:asciiTheme="minorHAnsi" w:eastAsiaTheme="majorEastAsia" w:hAnsiTheme="minorHAnsi" w:cstheme="minorHAnsi"/>
            <w:sz w:val="24"/>
            <w:highlight w:val="yellow"/>
          </w:rPr>
          <w:t>export credit guarantee</w:t>
        </w:r>
      </w:hyperlink>
      <w:r>
        <w:rPr>
          <w:rStyle w:val="StyleUnderline"/>
          <w:rFonts w:asciiTheme="minorHAnsi" w:hAnsiTheme="minorHAnsi" w:cstheme="minorHAnsi"/>
          <w:sz w:val="24"/>
          <w:highlight w:val="yellow"/>
        </w:rPr>
        <w:t xml:space="preserve"> </w:t>
      </w:r>
      <w:r w:rsidRPr="00706C44">
        <w:rPr>
          <w:rStyle w:val="StyleUnderline"/>
          <w:rFonts w:asciiTheme="minorHAnsi" w:hAnsiTheme="minorHAnsi" w:cstheme="minorHAnsi"/>
          <w:sz w:val="24"/>
          <w:highlight w:val="yellow"/>
        </w:rPr>
        <w:t>programs that are key for promoting exports and generating farm income from exports</w:t>
      </w:r>
      <w:r w:rsidRPr="00AD061A">
        <w:rPr>
          <w:rFonts w:asciiTheme="minorHAnsi" w:hAnsiTheme="minorHAnsi" w:cstheme="minorHAnsi"/>
          <w:color w:val="383838"/>
          <w:sz w:val="12"/>
        </w:rPr>
        <w:t xml:space="preserve">. </w:t>
      </w:r>
      <w:r w:rsidRPr="00706C44">
        <w:rPr>
          <w:rStyle w:val="StyleUnderline"/>
          <w:rFonts w:asciiTheme="minorHAnsi" w:hAnsiTheme="minorHAnsi" w:cstheme="minorHAnsi"/>
          <w:sz w:val="24"/>
          <w:highlight w:val="yellow"/>
        </w:rPr>
        <w:t>These programs provide resources</w:t>
      </w:r>
      <w:r w:rsidRPr="00706C44">
        <w:rPr>
          <w:rStyle w:val="StyleUnderline"/>
          <w:rFonts w:asciiTheme="minorHAnsi" w:hAnsiTheme="minorHAnsi" w:cstheme="minorHAnsi"/>
          <w:sz w:val="24"/>
        </w:rPr>
        <w:t xml:space="preserve"> to exporting businesses</w:t>
      </w:r>
      <w:r w:rsidRPr="00287B3C">
        <w:rPr>
          <w:rStyle w:val="StyleUnderline"/>
          <w:rFonts w:asciiTheme="minorHAnsi" w:hAnsiTheme="minorHAnsi" w:cstheme="minorHAnsi"/>
          <w:sz w:val="24"/>
        </w:rPr>
        <w:t xml:space="preserve"> to aggressively market American agricultural products overseas, and </w:t>
      </w:r>
      <w:r w:rsidRPr="00706C44">
        <w:rPr>
          <w:rStyle w:val="StyleUnderline"/>
          <w:rFonts w:asciiTheme="minorHAnsi" w:hAnsiTheme="minorHAnsi" w:cstheme="minorHAnsi"/>
          <w:sz w:val="24"/>
          <w:highlight w:val="yellow"/>
        </w:rPr>
        <w:t>to enable exporters to price our products more competitively on the world market</w:t>
      </w:r>
      <w:r w:rsidRPr="00AD061A">
        <w:rPr>
          <w:rFonts w:asciiTheme="minorHAnsi" w:hAnsiTheme="minorHAnsi" w:cstheme="minorHAnsi"/>
          <w:color w:val="383838"/>
          <w:sz w:val="12"/>
        </w:rPr>
        <w:t xml:space="preserve">. </w:t>
      </w:r>
      <w:r w:rsidRPr="00AD061A">
        <w:rPr>
          <w:rFonts w:asciiTheme="minorHAnsi" w:hAnsiTheme="minorHAnsi" w:cstheme="minorHAnsi"/>
          <w:color w:val="383838"/>
          <w:sz w:val="12"/>
          <w:szCs w:val="20"/>
        </w:rPr>
        <w:t xml:space="preserve">All of these provide a stable and secure supply of food for the nation. Along with efficient supply chains, they also allow us to enjoy relatively inexpensive food. On average, Americans </w:t>
      </w:r>
      <w:r w:rsidRPr="00AD061A">
        <w:rPr>
          <w:rFonts w:asciiTheme="minorHAnsi" w:hAnsiTheme="minorHAnsi" w:cstheme="minorHAnsi"/>
          <w:sz w:val="12"/>
          <w:szCs w:val="20"/>
        </w:rPr>
        <w:t xml:space="preserve">spend </w:t>
      </w:r>
      <w:hyperlink r:id="rId152" w:history="1">
        <w:r w:rsidRPr="00AD061A">
          <w:rPr>
            <w:rFonts w:asciiTheme="minorHAnsi" w:eastAsiaTheme="majorEastAsia" w:hAnsiTheme="minorHAnsi" w:cstheme="minorHAnsi"/>
            <w:sz w:val="12"/>
            <w:szCs w:val="20"/>
          </w:rPr>
          <w:t>less than 10 percent of their income on food</w:t>
        </w:r>
      </w:hyperlink>
      <w:r w:rsidRPr="00AD061A">
        <w:rPr>
          <w:rFonts w:asciiTheme="minorHAnsi" w:hAnsiTheme="minorHAnsi" w:cstheme="minorHAnsi"/>
          <w:sz w:val="12"/>
          <w:szCs w:val="20"/>
        </w:rPr>
        <w:t xml:space="preserve">. </w:t>
      </w:r>
      <w:r w:rsidRPr="00AD061A">
        <w:rPr>
          <w:rFonts w:asciiTheme="minorHAnsi" w:hAnsiTheme="minorHAnsi" w:cstheme="minorHAnsi"/>
          <w:color w:val="383838"/>
          <w:sz w:val="12"/>
          <w:szCs w:val="20"/>
        </w:rPr>
        <w:t xml:space="preserve">The farm bill is also a nutrition bill. It funds the </w:t>
      </w:r>
      <w:hyperlink r:id="rId153" w:history="1">
        <w:r w:rsidRPr="00AD061A">
          <w:rPr>
            <w:rFonts w:asciiTheme="minorHAnsi" w:eastAsiaTheme="majorEastAsia" w:hAnsiTheme="minorHAnsi" w:cstheme="minorHAnsi"/>
            <w:sz w:val="12"/>
            <w:szCs w:val="20"/>
          </w:rPr>
          <w:t>Supplemental Nutrition Assistance Program</w:t>
        </w:r>
      </w:hyperlink>
      <w:r w:rsidRPr="00AD061A">
        <w:rPr>
          <w:rFonts w:asciiTheme="minorHAnsi" w:hAnsiTheme="minorHAnsi" w:cstheme="minorHAnsi"/>
          <w:sz w:val="12"/>
          <w:szCs w:val="20"/>
        </w:rPr>
        <w:t xml:space="preserve"> </w:t>
      </w:r>
      <w:r w:rsidRPr="00AD061A">
        <w:rPr>
          <w:rFonts w:asciiTheme="minorHAnsi" w:hAnsiTheme="minorHAnsi" w:cstheme="minorHAnsi"/>
          <w:color w:val="383838"/>
          <w:sz w:val="12"/>
          <w:szCs w:val="20"/>
        </w:rPr>
        <w:t xml:space="preserve">(SNAP), our country’s major program that helps low-income individuals and families afford a healthy diet. In 2016 SNAP served </w:t>
      </w:r>
      <w:hyperlink r:id="rId154" w:history="1">
        <w:r w:rsidRPr="00AD061A">
          <w:rPr>
            <w:rFonts w:asciiTheme="minorHAnsi" w:eastAsiaTheme="majorEastAsia" w:hAnsiTheme="minorHAnsi" w:cstheme="minorHAnsi"/>
            <w:sz w:val="12"/>
            <w:szCs w:val="20"/>
          </w:rPr>
          <w:t>more than 44 million Americans</w:t>
        </w:r>
      </w:hyperlink>
      <w:r w:rsidRPr="00AD061A">
        <w:rPr>
          <w:rFonts w:asciiTheme="minorHAnsi" w:hAnsiTheme="minorHAnsi" w:cstheme="minorHAnsi"/>
          <w:sz w:val="12"/>
          <w:szCs w:val="20"/>
        </w:rPr>
        <w:t>.</w:t>
      </w:r>
      <w:r w:rsidRPr="00AD061A">
        <w:rPr>
          <w:rFonts w:asciiTheme="minorHAnsi" w:hAnsiTheme="minorHAnsi" w:cstheme="minorHAnsi"/>
          <w:color w:val="383838"/>
          <w:sz w:val="12"/>
          <w:szCs w:val="20"/>
        </w:rPr>
        <w:t xml:space="preserve"> Two issues are likely to arise during the farm bill discussion. First, there will be an effort to impose work requirements for able-bodied adults without dependents. Today, those individuals are required to be in school or working a minimum of 20 hours a week, or their benefits are limited to three months every 36 months. Second, there will be efforts to limit what people can buy with SNAP benefits – for example, barring their use to purchase soda or other foods that are considered unhealthy. Implementing such restrictions might prove more difficult and costly than policymakers may expect. Other nutrition provisions in the bill </w:t>
      </w:r>
      <w:hyperlink r:id="rId155" w:history="1">
        <w:r w:rsidRPr="00AD061A">
          <w:rPr>
            <w:rFonts w:asciiTheme="minorHAnsi" w:eastAsiaTheme="majorEastAsia" w:hAnsiTheme="minorHAnsi" w:cstheme="minorHAnsi"/>
            <w:sz w:val="12"/>
            <w:szCs w:val="20"/>
          </w:rPr>
          <w:t>help senior citizens buy goods at farmers’ markets</w:t>
        </w:r>
      </w:hyperlink>
      <w:r w:rsidRPr="00AD061A">
        <w:rPr>
          <w:rFonts w:asciiTheme="minorHAnsi" w:hAnsiTheme="minorHAnsi" w:cstheme="minorHAnsi"/>
          <w:sz w:val="12"/>
          <w:szCs w:val="20"/>
        </w:rPr>
        <w:t xml:space="preserve"> and </w:t>
      </w:r>
      <w:hyperlink r:id="rId156" w:history="1">
        <w:r w:rsidRPr="00AD061A">
          <w:rPr>
            <w:rFonts w:asciiTheme="minorHAnsi" w:eastAsiaTheme="majorEastAsia" w:hAnsiTheme="minorHAnsi" w:cstheme="minorHAnsi"/>
            <w:sz w:val="12"/>
            <w:szCs w:val="20"/>
          </w:rPr>
          <w:t>make fresh fruits and vegetables more readily available</w:t>
        </w:r>
      </w:hyperlink>
      <w:r w:rsidRPr="00AD061A">
        <w:rPr>
          <w:rFonts w:asciiTheme="minorHAnsi" w:hAnsiTheme="minorHAnsi" w:cstheme="minorHAnsi"/>
          <w:color w:val="383838"/>
          <w:sz w:val="12"/>
          <w:szCs w:val="20"/>
        </w:rPr>
        <w:t xml:space="preserve"> to millions of school children. It is easy to see why farm and nutrition advocates historically have worked together to support passage of the farm bill in an alliance that joins rural and urban interests.</w:t>
      </w:r>
    </w:p>
    <w:p w14:paraId="13D9C660" w14:textId="77777777" w:rsidR="00FA7A93" w:rsidRPr="00FA7A93" w:rsidRDefault="00FA7A93" w:rsidP="00FA7A93"/>
    <w:p w14:paraId="58A3ADBA" w14:textId="77777777" w:rsidR="00FC1DEE" w:rsidRDefault="00FC1DEE" w:rsidP="00CE5472">
      <w:pPr>
        <w:pStyle w:val="Heading3"/>
      </w:pPr>
      <w:r>
        <w:t>Bill K2 Econ</w:t>
      </w:r>
    </w:p>
    <w:p w14:paraId="5264AC7B" w14:textId="77777777" w:rsidR="00861643" w:rsidRDefault="00861643" w:rsidP="00861643">
      <w:pPr>
        <w:pStyle w:val="Heading4"/>
      </w:pPr>
      <w:r>
        <w:t>Revised farm bill key to preventing economic collapse-</w:t>
      </w:r>
    </w:p>
    <w:p w14:paraId="7B39CC03" w14:textId="77777777" w:rsidR="00861643" w:rsidRPr="009A582D" w:rsidRDefault="00861643" w:rsidP="00861643">
      <w:r w:rsidRPr="009A582D">
        <w:rPr>
          <w:rStyle w:val="Style13ptBold"/>
        </w:rPr>
        <w:t>Eideburg 18</w:t>
      </w:r>
      <w:r w:rsidRPr="009A582D">
        <w:t xml:space="preserve"> – EDF senior policy manager (Callie, EDF, 5/18/18, The 2018 farm bill in the spotlight: Here's what you need to know, </w:t>
      </w:r>
      <w:hyperlink r:id="rId157" w:history="1">
        <w:r w:rsidRPr="009A582D">
          <w:t>https://www.edf.org/blog/2018/05/18/2018-farm-bill-spotlight-heres-what-you-need-know</w:t>
        </w:r>
      </w:hyperlink>
      <w:r w:rsidRPr="009A582D">
        <w:t>, 7/12/18, DB)</w:t>
      </w:r>
    </w:p>
    <w:p w14:paraId="73548D6B" w14:textId="77777777" w:rsidR="00861643" w:rsidRPr="009A582D" w:rsidRDefault="00861643" w:rsidP="00861643">
      <w:pPr>
        <w:rPr>
          <w:u w:val="single"/>
        </w:rPr>
      </w:pPr>
      <w:r w:rsidRPr="009A582D">
        <w:rPr>
          <w:u w:val="single"/>
        </w:rPr>
        <w:t>As the farm bill moves through the House and Senate, it’s clear just how much is at stake</w:t>
      </w:r>
      <w:r w:rsidRPr="001B66D3">
        <w:rPr>
          <w:sz w:val="14"/>
        </w:rPr>
        <w:t xml:space="preserve">. </w:t>
      </w:r>
      <w:r w:rsidRPr="0060038F">
        <w:rPr>
          <w:highlight w:val="yellow"/>
          <w:u w:val="single"/>
        </w:rPr>
        <w:t>The</w:t>
      </w:r>
      <w:r w:rsidRPr="001B66D3">
        <w:rPr>
          <w:sz w:val="14"/>
        </w:rPr>
        <w:t xml:space="preserve"> massive, $867 billion piece </w:t>
      </w:r>
      <w:r w:rsidRPr="009A582D">
        <w:rPr>
          <w:u w:val="single"/>
        </w:rPr>
        <w:t xml:space="preserve">of </w:t>
      </w:r>
      <w:r w:rsidRPr="0060038F">
        <w:rPr>
          <w:highlight w:val="yellow"/>
          <w:u w:val="single"/>
        </w:rPr>
        <w:t>legislation includes conservation programs, nutrition assistance, global trade and crop insurance on which millions depend</w:t>
      </w:r>
      <w:r w:rsidRPr="0060038F">
        <w:rPr>
          <w:sz w:val="14"/>
          <w:highlight w:val="yellow"/>
        </w:rPr>
        <w:t>.</w:t>
      </w:r>
      <w:r w:rsidRPr="001B66D3">
        <w:rPr>
          <w:sz w:val="14"/>
        </w:rPr>
        <w:t xml:space="preserve"> The bipartisan, urban and rural coalition that historically made it possible to pass legislation of this scope and scale has splintered</w:t>
      </w:r>
      <w:r w:rsidRPr="009A582D">
        <w:rPr>
          <w:u w:val="single"/>
        </w:rPr>
        <w:t xml:space="preserve">. </w:t>
      </w:r>
      <w:r w:rsidRPr="009A582D">
        <w:rPr>
          <w:highlight w:val="yellow"/>
          <w:u w:val="single"/>
        </w:rPr>
        <w:t>Lawmakers now only have until September to get a new bill across the finish line</w:t>
      </w:r>
      <w:r w:rsidRPr="001B66D3">
        <w:rPr>
          <w:sz w:val="14"/>
        </w:rPr>
        <w:t xml:space="preserve">, or pass an extension of the current bill. </w:t>
      </w:r>
      <w:r w:rsidRPr="009A582D">
        <w:rPr>
          <w:u w:val="single"/>
        </w:rPr>
        <w:t>The farm bill is the largest source of conservation dollars for privately owned land in the United States</w:t>
      </w:r>
      <w:r w:rsidRPr="001B66D3">
        <w:rPr>
          <w:sz w:val="14"/>
        </w:rPr>
        <w:t xml:space="preserve">, 40 percent of which is farmland. Growers and ranchers – and the natural resources they steward – need the legislation to pass in a timely manner. For that to happen, </w:t>
      </w:r>
      <w:r w:rsidRPr="009A582D">
        <w:rPr>
          <w:u w:val="single"/>
        </w:rPr>
        <w:t>the House and Senate need to draft bipartisan legislation that can pass both chambers.</w:t>
      </w:r>
      <w:r w:rsidRPr="001B66D3">
        <w:rPr>
          <w:sz w:val="14"/>
        </w:rPr>
        <w:t xml:space="preserve"> The bill that comes out of the conference committee should incentivize innovation and stewardship, and provide strong funding for conservation programs at a time when we need it more than ever. Where the House farm bill succeeded and where it fell short The House bill, H.R. 2 (115), provided much-needed improvements to specific conservation programs, a welcome development. Positive programmatic updates included: Permanent funding for the Regional Conservation Partnerships Program, which lets local stakeholders propose conservation projects to the U.S Department of Agriculture and scale results through public-private partnerships. Irrigation districts becoming eligible for USDA Environmental Quality Incentive Program contracts, or EQIP, which provide funding for drought resilience projects. Funding for source water protection to help farmers reduce runoff and protect water supplies for downstream communities. At the same time, however, the bill siphoned money from conservation programs to pay for unrelated initiatives. Rather than keeping cost savings from changes to the Conservation Stewardship Program and EQIP, for example, the bill rolled that money into non-environmental uses. In all, the House bill would have cut funding from conservation programs by an estimated $800 million over the next decade. What the farm bill must deliver in 2018 </w:t>
      </w:r>
      <w:r w:rsidRPr="009A582D">
        <w:rPr>
          <w:u w:val="single"/>
        </w:rPr>
        <w:t xml:space="preserve">Sustainable agriculture – and </w:t>
      </w:r>
      <w:r w:rsidRPr="009A582D">
        <w:rPr>
          <w:highlight w:val="yellow"/>
          <w:u w:val="single"/>
        </w:rPr>
        <w:t xml:space="preserve">a strong, bipartisan farm bill – have never been more </w:t>
      </w:r>
      <w:r w:rsidRPr="009A582D">
        <w:rPr>
          <w:rStyle w:val="StyleUnderline"/>
          <w:highlight w:val="yellow"/>
        </w:rPr>
        <w:t>important. Low commodity prices and extreme weather events diminish profitability, and the</w:t>
      </w:r>
      <w:r w:rsidRPr="009A582D">
        <w:rPr>
          <w:highlight w:val="yellow"/>
          <w:u w:val="single"/>
        </w:rPr>
        <w:t xml:space="preserve"> specter of trade wars and water quality lawsuits has created ever-more uncertainty</w:t>
      </w:r>
      <w:r w:rsidRPr="009A582D">
        <w:rPr>
          <w:u w:val="single"/>
        </w:rPr>
        <w:t xml:space="preserve"> and mental stress for our growers</w:t>
      </w:r>
      <w:r w:rsidRPr="001B66D3">
        <w:rPr>
          <w:sz w:val="14"/>
        </w:rPr>
        <w:t xml:space="preserve">. </w:t>
      </w:r>
      <w:r w:rsidRPr="009A582D">
        <w:rPr>
          <w:u w:val="single"/>
        </w:rPr>
        <w:t>Voluntary conservation programs such as EQIP are an increasingly popular</w:t>
      </w:r>
      <w:r w:rsidRPr="001B66D3">
        <w:rPr>
          <w:sz w:val="14"/>
        </w:rPr>
        <w:t xml:space="preserve"> way for farmers to build operational resilience, maintain revenue and reduce the environmental footprint of farming. But today, interest in such USDA programs vastly exceeds available funding. </w:t>
      </w:r>
      <w:r w:rsidRPr="009A582D">
        <w:rPr>
          <w:u w:val="single"/>
        </w:rPr>
        <w:t xml:space="preserve">We look for </w:t>
      </w:r>
      <w:r w:rsidRPr="009A582D">
        <w:rPr>
          <w:highlight w:val="yellow"/>
          <w:u w:val="single"/>
        </w:rPr>
        <w:t>the revised farm bill</w:t>
      </w:r>
      <w:r w:rsidRPr="009A582D">
        <w:rPr>
          <w:u w:val="single"/>
        </w:rPr>
        <w:t xml:space="preserve"> to maintain current funding and </w:t>
      </w:r>
      <w:r w:rsidRPr="009A582D">
        <w:rPr>
          <w:highlight w:val="yellow"/>
          <w:u w:val="single"/>
        </w:rPr>
        <w:t>protect long-term investments</w:t>
      </w:r>
      <w:r w:rsidRPr="009A582D">
        <w:rPr>
          <w:u w:val="single"/>
        </w:rPr>
        <w:t>.</w:t>
      </w:r>
      <w:r w:rsidRPr="001B66D3">
        <w:rPr>
          <w:sz w:val="14"/>
        </w:rPr>
        <w:t xml:space="preserve"> These programs help farms and food supplies rebound quickly from climate and economic disruptions, such as the California wildfires and hurricanes Harvey, Irma and Maria, which caused upwards of $5.5 billion dollars of agricultural damage in 2017. </w:t>
      </w:r>
      <w:r w:rsidRPr="009A582D">
        <w:rPr>
          <w:u w:val="single"/>
        </w:rPr>
        <w:t xml:space="preserve">All eyes on lawmakers as mid-terms approach </w:t>
      </w:r>
      <w:r w:rsidRPr="009A582D">
        <w:rPr>
          <w:highlight w:val="yellow"/>
          <w:u w:val="single"/>
        </w:rPr>
        <w:t>Leaders of both parties have the opportunity to work together</w:t>
      </w:r>
      <w:r w:rsidRPr="009A582D">
        <w:rPr>
          <w:u w:val="single"/>
        </w:rPr>
        <w:t xml:space="preserve"> and invest in American farms.</w:t>
      </w:r>
      <w:r w:rsidRPr="001B66D3">
        <w:rPr>
          <w:sz w:val="14"/>
        </w:rPr>
        <w:t xml:space="preserve"> First up, they can pave the way for big data to revolutionize on-farm conservation. USDA collects and manages data on soil health, conservation practices, yield, profitability, climate and weather – but this wealth of information sits in separate silos. The farm bill can require USDA to aggregate and anonymize this data, and grant trusted researchers access to quantify the links between conservation and risk management</w:t>
      </w:r>
      <w:r w:rsidRPr="009A582D">
        <w:rPr>
          <w:u w:val="single"/>
        </w:rPr>
        <w:t>. The results would help farmers, landowners, lenders and insurers make the economic case for good stewardship practices</w:t>
      </w:r>
      <w:r w:rsidRPr="001B66D3">
        <w:rPr>
          <w:sz w:val="14"/>
        </w:rPr>
        <w:t xml:space="preserve">. Will lawmakers step up to the plate and deliver? People back in their districts will want to know. </w:t>
      </w:r>
      <w:r w:rsidRPr="009A582D">
        <w:rPr>
          <w:u w:val="single"/>
        </w:rPr>
        <w:t xml:space="preserve">As </w:t>
      </w:r>
      <w:r w:rsidRPr="009A582D">
        <w:rPr>
          <w:highlight w:val="yellow"/>
          <w:u w:val="single"/>
        </w:rPr>
        <w:t>the House returns to the negotiating table and the Senate Agriculture Committee continues to work</w:t>
      </w:r>
      <w:r w:rsidRPr="009A582D">
        <w:rPr>
          <w:u w:val="single"/>
        </w:rPr>
        <w:t xml:space="preserve"> on its draft, </w:t>
      </w:r>
      <w:r w:rsidRPr="009A582D">
        <w:rPr>
          <w:highlight w:val="yellow"/>
          <w:u w:val="single"/>
        </w:rPr>
        <w:t>this is a pivotal moment to invest in agricultural and conservation innovations for the 21st century.</w:t>
      </w:r>
    </w:p>
    <w:p w14:paraId="65A04105" w14:textId="77777777" w:rsidR="007234A8" w:rsidRDefault="007234A8" w:rsidP="007234A8">
      <w:pPr>
        <w:pStyle w:val="Heading4"/>
        <w:rPr>
          <w:rStyle w:val="Emphasis"/>
          <w:b/>
          <w:iCs/>
          <w:sz w:val="26"/>
          <w:u w:val="none"/>
        </w:rPr>
      </w:pPr>
      <w:r>
        <w:rPr>
          <w:rStyle w:val="Emphasis"/>
          <w:b/>
          <w:sz w:val="26"/>
          <w:u w:val="none"/>
        </w:rPr>
        <w:t>Farm Bill is key to ensure economic growth</w:t>
      </w:r>
    </w:p>
    <w:p w14:paraId="4FEB47AA" w14:textId="77777777" w:rsidR="007234A8" w:rsidRPr="007B3BB7" w:rsidRDefault="007234A8" w:rsidP="007234A8">
      <w:pPr>
        <w:spacing w:after="0" w:line="240" w:lineRule="auto"/>
        <w:rPr>
          <w:rFonts w:ascii="Times New Roman" w:eastAsia="Times New Roman" w:hAnsi="Times New Roman" w:cs="Times New Roman"/>
          <w:sz w:val="24"/>
        </w:rPr>
      </w:pPr>
      <w:r>
        <w:rPr>
          <w:rStyle w:val="Style13ptBold"/>
        </w:rPr>
        <w:t xml:space="preserve">Shearer, 13 – </w:t>
      </w:r>
      <w:r w:rsidRPr="007B3BB7">
        <w:t>Extensive trade and agricultural Policy Expert Bockorny Group</w:t>
      </w:r>
      <w:r>
        <w:t xml:space="preserve"> [Scott, National Hog Farmer, October 7</w:t>
      </w:r>
      <w:r w:rsidRPr="007B3BB7">
        <w:rPr>
          <w:vertAlign w:val="superscript"/>
        </w:rPr>
        <w:t>th</w:t>
      </w:r>
      <w:r>
        <w:t xml:space="preserve">, </w:t>
      </w:r>
      <w:r w:rsidRPr="003F4DF1">
        <w:t>U.S. Ag Exports Play Key Role in U.S. Economy</w:t>
      </w:r>
      <w:r>
        <w:t xml:space="preserve">, </w:t>
      </w:r>
      <w:hyperlink r:id="rId158" w:history="1">
        <w:r w:rsidRPr="00963248">
          <w:rPr>
            <w:rStyle w:val="Hyperlink"/>
          </w:rPr>
          <w:t>http://www.nationalhogfarmer.com/business/us-ag-exports-play-key-role-us-economy</w:t>
        </w:r>
      </w:hyperlink>
      <w:r>
        <w:t>, Acc 7/13/18, RR]</w:t>
      </w:r>
    </w:p>
    <w:p w14:paraId="557088A6" w14:textId="040F6195" w:rsidR="008A5929" w:rsidRPr="000B5838" w:rsidRDefault="007234A8" w:rsidP="008A5929">
      <w:pPr>
        <w:rPr>
          <w:b/>
          <w:iCs/>
          <w:u w:val="single"/>
        </w:rPr>
      </w:pPr>
      <w:r w:rsidRPr="00E7324D">
        <w:rPr>
          <w:rStyle w:val="Emphasis"/>
        </w:rPr>
        <w:t>A report, “The Economic Contribution of America’s Farmers and the Importance of Agricultural Exports,” by the Joint Economic Committee of the U.S. Congress highlighted the increasing importance of agricultural exports to the U.S. economy</w:t>
      </w:r>
      <w:r w:rsidRPr="00E7324D">
        <w:rPr>
          <w:sz w:val="16"/>
        </w:rPr>
        <w:t xml:space="preserve">. The report indicates that the value of U.S. agricultural exports has doubled over the last decade and that growth in developing countries is expected to increase future demand. Agriculture accounted for less than 5% of the U.S. gross domestic product from 2007-2011, but agricultural products accounted for 10% of total U.S. exports. </w:t>
      </w:r>
      <w:r w:rsidRPr="00E7324D">
        <w:rPr>
          <w:rStyle w:val="Emphasis"/>
        </w:rPr>
        <w:t>The report recommended actions Congress should take to boost U.S. farm exports.</w:t>
      </w:r>
      <w:r>
        <w:rPr>
          <w:rStyle w:val="Emphasis"/>
        </w:rPr>
        <w:t xml:space="preserve"> </w:t>
      </w:r>
      <w:r w:rsidRPr="00E7324D">
        <w:rPr>
          <w:rStyle w:val="Emphasis"/>
        </w:rPr>
        <w:t>They included:</w:t>
      </w:r>
      <w:r w:rsidRPr="00E7324D">
        <w:rPr>
          <w:sz w:val="16"/>
        </w:rPr>
        <w:t xml:space="preserve"> · </w:t>
      </w:r>
      <w:r w:rsidRPr="00E7324D">
        <w:rPr>
          <w:rStyle w:val="Emphasis"/>
        </w:rPr>
        <w:t>Enacting a long-term farm bill to provide certainty for U.S. agriculture</w:t>
      </w:r>
      <w:r>
        <w:rPr>
          <w:rStyle w:val="Emphasis"/>
        </w:rPr>
        <w:t xml:space="preserve"> </w:t>
      </w:r>
      <w:r w:rsidRPr="00E7324D">
        <w:rPr>
          <w:sz w:val="16"/>
        </w:rPr>
        <w:t xml:space="preserve">· Reducing barriers to exporting and promoting opportunities for small and new producers · Investing in transportation infrastructure · Enacting comprehensive immigration reform to bring stability to the agricultural workforce </w:t>
      </w:r>
      <w:r w:rsidRPr="00E7324D">
        <w:rPr>
          <w:rStyle w:val="Emphasis"/>
        </w:rPr>
        <w:t>Senator Amy Klobuchar</w:t>
      </w:r>
      <w:r w:rsidRPr="00E7324D">
        <w:rPr>
          <w:sz w:val="16"/>
        </w:rPr>
        <w:t xml:space="preserve"> (D-MN), </w:t>
      </w:r>
      <w:r w:rsidRPr="00E7324D">
        <w:rPr>
          <w:rStyle w:val="Emphasis"/>
        </w:rPr>
        <w:t>co-chair of the Joint Economic Committee, said the report highlights the need to pass a long-term, comprehensive farm bill to ensure this growth continues.</w:t>
      </w:r>
    </w:p>
    <w:p w14:paraId="39314A2D" w14:textId="7EA3464A" w:rsidR="00380BFA" w:rsidRDefault="00380BFA" w:rsidP="00CE5472">
      <w:pPr>
        <w:pStyle w:val="Heading3"/>
      </w:pPr>
      <w:r>
        <w:t>Bill K2 Rural Econ</w:t>
      </w:r>
    </w:p>
    <w:p w14:paraId="64794141" w14:textId="3899E204" w:rsidR="00380BFA" w:rsidRPr="00380BFA" w:rsidRDefault="00380BFA" w:rsidP="00380BFA">
      <w:pPr>
        <w:pStyle w:val="Heading4"/>
      </w:pPr>
      <w:r w:rsidRPr="00380BFA">
        <w:t xml:space="preserve">Farm bill key to </w:t>
      </w:r>
      <w:r>
        <w:t xml:space="preserve">sustaining </w:t>
      </w:r>
      <w:r w:rsidRPr="00380BFA">
        <w:t>rural economy-</w:t>
      </w:r>
    </w:p>
    <w:p w14:paraId="616B25D1" w14:textId="77777777" w:rsidR="00380BFA" w:rsidRDefault="00380BFA" w:rsidP="00380BFA">
      <w:pPr>
        <w:rPr>
          <w:b/>
        </w:rPr>
      </w:pPr>
      <w:r w:rsidRPr="00276FE5">
        <w:rPr>
          <w:b/>
        </w:rPr>
        <w:t>Daniels</w:t>
      </w:r>
      <w:r>
        <w:t xml:space="preserve"> </w:t>
      </w:r>
      <w:r w:rsidRPr="00276FE5">
        <w:rPr>
          <w:b/>
        </w:rPr>
        <w:t>2018</w:t>
      </w:r>
      <w:r>
        <w:rPr>
          <w:b/>
        </w:rPr>
        <w:t xml:space="preserve"> - </w:t>
      </w:r>
      <w:r w:rsidRPr="00FE4B68">
        <w:rPr>
          <w:b/>
        </w:rPr>
        <w:t> </w:t>
      </w:r>
      <w:r w:rsidRPr="00FE4B68">
        <w:t>a reporter for CNBC.com</w:t>
      </w:r>
      <w:r w:rsidRPr="00276FE5">
        <w:t xml:space="preserve"> </w:t>
      </w:r>
      <w:r>
        <w:t xml:space="preserve">[Jeff Daniels, Jeff Daniels, 6/10/2018, </w:t>
      </w:r>
      <w:r w:rsidRPr="00276FE5">
        <w:t xml:space="preserve">"'Bipartisan' Senate farm bill seen having better shot of passing than failed House plan," CNBC, </w:t>
      </w:r>
      <w:hyperlink r:id="rId159" w:history="1">
        <w:r w:rsidRPr="007B2BA5">
          <w:rPr>
            <w:rStyle w:val="Hyperlink"/>
          </w:rPr>
          <w:t>https://www.cnbc.com/2018/06/10/bipartisan-senate-farm-bill-to-take-center-stage-next-week.html</w:t>
        </w:r>
      </w:hyperlink>
      <w:r>
        <w:t>, Acc 7/13/2018, MBA&lt;AJ&gt;]</w:t>
      </w:r>
    </w:p>
    <w:p w14:paraId="424CAAB5" w14:textId="72DEB2AB" w:rsidR="00380BFA" w:rsidRPr="00380BFA" w:rsidRDefault="00380BFA" w:rsidP="00380BFA">
      <w:pPr>
        <w:rPr>
          <w:sz w:val="12"/>
        </w:rPr>
      </w:pPr>
      <w:r w:rsidRPr="00380BFA">
        <w:rPr>
          <w:sz w:val="12"/>
        </w:rPr>
        <w:t xml:space="preserve">At the same time, Walmsley defended </w:t>
      </w:r>
      <w:r w:rsidRPr="00EE33AC">
        <w:rPr>
          <w:rStyle w:val="StyleUnderline"/>
          <w:highlight w:val="yellow"/>
        </w:rPr>
        <w:t>farm subsidies</w:t>
      </w:r>
      <w:r w:rsidRPr="00AA2447">
        <w:rPr>
          <w:rStyle w:val="StyleUnderline"/>
        </w:rPr>
        <w:t xml:space="preserve"> as a safety net for producers, and added that it </w:t>
      </w:r>
      <w:r w:rsidRPr="00EE33AC">
        <w:rPr>
          <w:rStyle w:val="StyleUnderline"/>
          <w:highlight w:val="yellow"/>
        </w:rPr>
        <w:t>help</w:t>
      </w:r>
      <w:r w:rsidRPr="00AA2447">
        <w:rPr>
          <w:rStyle w:val="StyleUnderline"/>
        </w:rPr>
        <w:t xml:space="preserve">s </w:t>
      </w:r>
      <w:r w:rsidRPr="00EE33AC">
        <w:rPr>
          <w:rStyle w:val="StyleUnderline"/>
          <w:highlight w:val="yellow"/>
        </w:rPr>
        <w:t>the rural economy</w:t>
      </w:r>
      <w:r w:rsidRPr="00380BFA">
        <w:rPr>
          <w:sz w:val="12"/>
        </w:rPr>
        <w:t xml:space="preserve">. He also said </w:t>
      </w:r>
      <w:r w:rsidRPr="00EE33AC">
        <w:rPr>
          <w:rStyle w:val="StyleUnderline"/>
          <w:highlight w:val="yellow"/>
        </w:rPr>
        <w:t xml:space="preserve">they are particularly important today, </w:t>
      </w:r>
      <w:r w:rsidRPr="00EE33AC">
        <w:rPr>
          <w:rStyle w:val="Emphasis"/>
          <w:highlight w:val="yellow"/>
        </w:rPr>
        <w:t>given strains in the farm economy and trade issues.</w:t>
      </w:r>
      <w:r>
        <w:rPr>
          <w:rStyle w:val="Emphasis"/>
        </w:rPr>
        <w:t xml:space="preserve"> </w:t>
      </w:r>
      <w:r w:rsidRPr="00380BFA">
        <w:rPr>
          <w:sz w:val="12"/>
        </w:rPr>
        <w:t>"I can tell you on the ground, our folks are hurting, are concerned, and you look at all the uncertainty out there from what Mother Nature throws out you to what we're seeing on trade," Walmsley said. "</w:t>
      </w:r>
      <w:r w:rsidRPr="00EE33AC">
        <w:rPr>
          <w:rStyle w:val="StyleUnderline"/>
          <w:highlight w:val="yellow"/>
        </w:rPr>
        <w:t>Farm programs</w:t>
      </w:r>
      <w:r w:rsidRPr="00AA2447">
        <w:rPr>
          <w:rStyle w:val="StyleUnderline"/>
        </w:rPr>
        <w:t xml:space="preserve"> that provide risk management </w:t>
      </w:r>
      <w:r w:rsidRPr="00EE33AC">
        <w:rPr>
          <w:rStyle w:val="StyleUnderline"/>
          <w:highlight w:val="yellow"/>
        </w:rPr>
        <w:t>are vitally important to provide some certainty</w:t>
      </w:r>
      <w:r w:rsidRPr="00AA2447">
        <w:rPr>
          <w:rStyle w:val="StyleUnderline"/>
        </w:rPr>
        <w:t xml:space="preserve"> these days</w:t>
      </w:r>
      <w:r w:rsidRPr="00380BFA">
        <w:rPr>
          <w:sz w:val="12"/>
        </w:rPr>
        <w:t xml:space="preserve">." The farm bill is usually renewed every five years, and the current version is set to expire Sept. 30. Senate Majority Leader </w:t>
      </w:r>
      <w:hyperlink r:id="rId160" w:history="1">
        <w:r w:rsidRPr="00380BFA">
          <w:rPr>
            <w:sz w:val="12"/>
          </w:rPr>
          <w:t>Mitch McConnell</w:t>
        </w:r>
      </w:hyperlink>
      <w:r w:rsidRPr="00380BFA">
        <w:rPr>
          <w:sz w:val="12"/>
        </w:rPr>
        <w:t xml:space="preserve"> (R-KY) has indicated he wants to get the farm bill through the upper chamber before the July 4 recess. "</w:t>
      </w:r>
      <w:r w:rsidRPr="00AA2447">
        <w:rPr>
          <w:rStyle w:val="StyleUnderline"/>
        </w:rPr>
        <w:t xml:space="preserve">Whether it's low prices, over burdensome regulations, or unpredictable trade markets, it's no secret that </w:t>
      </w:r>
      <w:r w:rsidRPr="00EE33AC">
        <w:rPr>
          <w:rStyle w:val="StyleUnderline"/>
          <w:highlight w:val="yellow"/>
        </w:rPr>
        <w:t>farmers and ranchers are struggling</w:t>
      </w:r>
      <w:r w:rsidRPr="00AA2447">
        <w:rPr>
          <w:rStyle w:val="StyleUnderline"/>
        </w:rPr>
        <w:t>,"</w:t>
      </w:r>
      <w:r w:rsidRPr="00380BFA">
        <w:rPr>
          <w:sz w:val="12"/>
        </w:rPr>
        <w:t xml:space="preserve"> Roberts said in a statement Friday. "</w:t>
      </w:r>
      <w:r w:rsidRPr="00EE33AC">
        <w:rPr>
          <w:rStyle w:val="StyleUnderline"/>
          <w:highlight w:val="yellow"/>
        </w:rPr>
        <w:t>That's why we need a Farm Bill</w:t>
      </w:r>
      <w:r w:rsidRPr="00380BFA">
        <w:rPr>
          <w:sz w:val="12"/>
        </w:rPr>
        <w:t xml:space="preserve"> that works for all producers across all regions. Simply put, our producers need predictability – and that's just what our bill provides." Purdue University agricultural economist Chris Hurt said net farm incomes are similar to what they were 15 years ago on a dollar basis (not adjusted for inflation). "So if somebody has been working for 15 years, how would you feel if your income was similar to 15 years ago," he said. What's in the bill </w:t>
      </w:r>
      <w:r w:rsidRPr="00AA2447">
        <w:rPr>
          <w:rStyle w:val="StyleUnderline"/>
        </w:rPr>
        <w:t>The Senate farm legislation contains programs targeting rural America, including expanding high-speed internet in rural communities and fighting the opioid epidemic with prevention and treatment efforts.</w:t>
      </w:r>
      <w:r w:rsidRPr="00380BFA">
        <w:rPr>
          <w:sz w:val="12"/>
        </w:rPr>
        <w:t xml:space="preserve"> Also, it provides support for farmer veterans and new farmers starting careers in agriculture. </w:t>
      </w:r>
      <w:r w:rsidRPr="00AA2447">
        <w:rPr>
          <w:rStyle w:val="StyleUnderline"/>
        </w:rPr>
        <w:t>There's also funding to bolster biodefense preparedness efforts to protect United States agriculture and food.</w:t>
      </w:r>
      <w:r>
        <w:rPr>
          <w:rStyle w:val="StyleUnderline"/>
        </w:rPr>
        <w:t xml:space="preserve"> </w:t>
      </w:r>
      <w:r w:rsidRPr="00380BFA">
        <w:rPr>
          <w:sz w:val="12"/>
        </w:rPr>
        <w:t xml:space="preserve">"From day one, Chairman Roberts and I agreed </w:t>
      </w:r>
      <w:r w:rsidRPr="00EE33AC">
        <w:rPr>
          <w:rStyle w:val="StyleUnderline"/>
          <w:highlight w:val="yellow"/>
        </w:rPr>
        <w:t xml:space="preserve">we would </w:t>
      </w:r>
      <w:r w:rsidRPr="00EE33AC">
        <w:rPr>
          <w:rStyle w:val="Emphasis"/>
          <w:highlight w:val="yellow"/>
        </w:rPr>
        <w:t>craft a bipartisan bill that works for farmers, families, and rural communities</w:t>
      </w:r>
      <w:r w:rsidRPr="00380BFA">
        <w:rPr>
          <w:sz w:val="12"/>
        </w:rPr>
        <w:t xml:space="preserve">," said Stabenow. "From revitalizing small towns, to promoting good stewardship of our land and water, to expanding local food economies, </w:t>
      </w:r>
      <w:r w:rsidRPr="00AA2447">
        <w:rPr>
          <w:rStyle w:val="Emphasis"/>
        </w:rPr>
        <w:t>this Farm Bill is a major bipartisan victory."</w:t>
      </w:r>
      <w:r>
        <w:rPr>
          <w:rStyle w:val="Emphasis"/>
        </w:rPr>
        <w:t xml:space="preserve"> </w:t>
      </w:r>
      <w:r w:rsidRPr="00380BFA">
        <w:rPr>
          <w:sz w:val="12"/>
        </w:rPr>
        <w:t xml:space="preserve">Still, the lion's share of the farm bill's funding is devoted to programs such as food stamps, or the </w:t>
      </w:r>
      <w:hyperlink r:id="rId161" w:tooltip="https://www.fns.usda.gov/pd/supplemental-nutrition-assistance-program-snap" w:history="1">
        <w:r w:rsidRPr="00380BFA">
          <w:rPr>
            <w:sz w:val="12"/>
          </w:rPr>
          <w:t>Supplemental Nutrition Assistance Program</w:t>
        </w:r>
      </w:hyperlink>
      <w:r w:rsidRPr="00380BFA">
        <w:rPr>
          <w:sz w:val="12"/>
        </w:rPr>
        <w:t xml:space="preserve"> (SNAP). Total benefits paid out last year by SNAP </w:t>
      </w:r>
      <w:hyperlink r:id="rId162" w:tooltip="https://www.cbpp.org/research/food-assistance/snap-boosts-retailers-and-local-economies" w:history="1">
        <w:r w:rsidRPr="00380BFA">
          <w:rPr>
            <w:sz w:val="12"/>
          </w:rPr>
          <w:t>exceeded $63 billion</w:t>
        </w:r>
      </w:hyperlink>
      <w:r w:rsidRPr="00380BFA">
        <w:rPr>
          <w:sz w:val="12"/>
        </w:rPr>
        <w:t>, and went to more than 42 million participants. The House failed to pass a $867 billion farm bill last month after a group of conservative GOP lawmakers joined Democrats in opposing the legislation. The main reason the conservative Republicans rejected it was a fight within the party over immigration. Democrats in the House, though, opposed the bill over changes the GOP leadership sought to SNAP. Specifically, the GOP leadership in the House sought tougher work requirements for SNAP participants in the farm bill. The White House also has been pushing for tougher work requirements for public assistance programs that target low-income Americans, including food stamps and public housing assistance.</w:t>
      </w:r>
      <w:r>
        <w:rPr>
          <w:rStyle w:val="StyleUnderline"/>
        </w:rPr>
        <w:t xml:space="preserve"> </w:t>
      </w:r>
      <w:r w:rsidRPr="00380BFA">
        <w:rPr>
          <w:sz w:val="12"/>
        </w:rPr>
        <w:t xml:space="preserve">In April, President </w:t>
      </w:r>
      <w:hyperlink r:id="rId163" w:history="1">
        <w:r w:rsidRPr="00380BFA">
          <w:rPr>
            <w:sz w:val="12"/>
          </w:rPr>
          <w:t>Donald Trump</w:t>
        </w:r>
      </w:hyperlink>
      <w:r w:rsidRPr="00380BFA">
        <w:rPr>
          <w:sz w:val="12"/>
        </w:rPr>
        <w:t xml:space="preserve"> signed an </w:t>
      </w:r>
      <w:hyperlink r:id="rId164" w:tooltip="https://www.whitehouse.gov/presidential-actions/executive-order-reducing-poverty-america-promoting-opportunity-economic-mobility/" w:history="1">
        <w:r w:rsidRPr="00380BFA">
          <w:rPr>
            <w:sz w:val="12"/>
          </w:rPr>
          <w:t>executive order</w:t>
        </w:r>
      </w:hyperlink>
      <w:r w:rsidRPr="00380BFA">
        <w:rPr>
          <w:sz w:val="12"/>
        </w:rPr>
        <w:t xml:space="preserve"> that required agencies across the federal government review current work requirements, and to begin introducing more stringent ones. The Senate draft farm bill doesn't include those tougher work requirements for SNAP participants, but keeps intact those that now exist in statute. The fact the Senate version leaves out the stricter work requirements means there's still work to be done to bridge differences between the Senate and House bills.</w:t>
      </w:r>
    </w:p>
    <w:p w14:paraId="3A5F8EDD" w14:textId="77777777" w:rsidR="00BF6648" w:rsidRDefault="00BF6648" w:rsidP="00BF6648">
      <w:pPr>
        <w:pStyle w:val="Heading4"/>
      </w:pPr>
      <w:r>
        <w:t>Rural economies about to collapse- farm bill relief key</w:t>
      </w:r>
    </w:p>
    <w:p w14:paraId="12220A54" w14:textId="77777777" w:rsidR="00BF6648" w:rsidRPr="00746A92" w:rsidRDefault="00BF6648" w:rsidP="00BF6648">
      <w:r>
        <w:rPr>
          <w:rStyle w:val="Style13ptBold"/>
        </w:rPr>
        <w:t xml:space="preserve">Duvall 18- </w:t>
      </w:r>
      <w:r w:rsidRPr="00746A92">
        <w:t>Writer for farmer bureaus.org</w:t>
      </w:r>
      <w:r>
        <w:t xml:space="preserve"> “Farmers and Ranchers Looking for a Break in the Storm” </w:t>
      </w:r>
      <w:hyperlink r:id="rId165" w:history="1">
        <w:r w:rsidRPr="004D1DB1">
          <w:rPr>
            <w:rStyle w:val="Hyperlink"/>
          </w:rPr>
          <w:t>https://www.fb.org/viewpoints/farmers-and-ranchers-looking-for-a-break-in-the-storm</w:t>
        </w:r>
      </w:hyperlink>
      <w:r>
        <w:t xml:space="preserve">  DR</w:t>
      </w:r>
    </w:p>
    <w:p w14:paraId="57B61C09" w14:textId="68C5D838" w:rsidR="00380BFA" w:rsidRDefault="00BF6648" w:rsidP="00380BFA">
      <w:pPr>
        <w:rPr>
          <w:sz w:val="12"/>
        </w:rPr>
      </w:pPr>
      <w:r w:rsidRPr="00BF6648">
        <w:rPr>
          <w:sz w:val="12"/>
        </w:rPr>
        <w:t xml:space="preserve">A good many storms have come through Washington, D.C., already this summer. Local rivers flooded, and some days the Capitol dome could barely be seen through the haze. No sooner would one storm clear out but another would take its place. Yet every time I see those clouds roll in over our nation’s capital, I am reminded of a greater, economic storm brewing in farm country. </w:t>
      </w:r>
      <w:r w:rsidRPr="00DB0867">
        <w:rPr>
          <w:rStyle w:val="StyleUnderline"/>
        </w:rPr>
        <w:t>The clouds gathering over rural America look ready to burst at any moment. Farmers and ranchers are facing the fifth straight year of lower net farm income</w:t>
      </w:r>
      <w:r w:rsidRPr="00BF6648">
        <w:rPr>
          <w:sz w:val="12"/>
        </w:rPr>
        <w:t xml:space="preserve">, and </w:t>
      </w:r>
      <w:r w:rsidRPr="00DB0867">
        <w:rPr>
          <w:rStyle w:val="StyleUnderline"/>
        </w:rPr>
        <w:t>without relief from mounting trade tensions and regulatory burdens, or the certainty of farm programs and a stable work workforce, many family farms may be left unable to withstand</w:t>
      </w:r>
      <w:r w:rsidRPr="00BF6648">
        <w:rPr>
          <w:sz w:val="12"/>
        </w:rPr>
        <w:t xml:space="preserve"> the storm’s fury. If I were a member of Congress, I wouldn’t want to go back and face my rural constituents this fall without the farm bill being a done deal. Thankfully the sun has broken through on occasion, like with the House passing its 2018 farm bill last week. We also expect the Senate to bring its version of the farm bill to a vote any day now. The leadership of the House and Senate Agriculture Committees have been true to their word in delivering a 2018 farm bill before the current one expires. A lot of hard work and give-and-take have gone into moving this process forward, and we are eager to get a final bill across the finish line and to the President’s desk for his signature. If I were a member of Congress, I wouldn’t want to go back and face my rural constituents this fall without the farm bill being a done deal. We had hoped for another break in the clouds on the horizon—this time for immigration reform. When Chairman Goodlatte brought forward his AG Act farm labor bill last week, it contained many of the revisions Farm Bureau had been calling for and could have opened the door for meaningful reform to give farmers better access to the workforce they need. While that bill failed on the House floor, we thought we had a second chance at progress when House leadership added the AG Act provisions to a second major immigration bill soon to be considered. For certain, the farm labor provisions needed further improvement, but the proposed bill represented the most meaningful reform for farm labor to come to the House floor in years—and agriculture had a clear voice in the process. Unfortunately, those ag provisions were stripped from the bill at the last minute. This was a frustrating turn of events for agriculture, to be sure. The farm workforce shortage is one of the greatest challenges agriculture faces, and farmers and ranchers deserve better from our lawmakers. Opportunities for reform should not be so rare, and we hope our lawmakers will see the importance of coming together to find solutions to our most complex problems. We will continue striving to achieve some much-needed progress on ag labor.</w:t>
      </w:r>
      <w:r>
        <w:rPr>
          <w:rStyle w:val="StyleUnderline"/>
        </w:rPr>
        <w:t xml:space="preserve"> </w:t>
      </w:r>
      <w:r w:rsidRPr="00DB0867">
        <w:rPr>
          <w:rStyle w:val="StyleUnderline"/>
        </w:rPr>
        <w:t>Finally, the storm that seems to be gathering the most intensity over farm country these days comes from trade winds as retaliatory tariffs have begun to sweep in. Farmers and ranchers need swift solutions to our current trade tensions</w:t>
      </w:r>
      <w:r w:rsidRPr="00BF6648">
        <w:rPr>
          <w:sz w:val="12"/>
        </w:rPr>
        <w:t xml:space="preserve">, to bring certainty and fairness to our international markets. </w:t>
      </w:r>
      <w:r w:rsidRPr="00DB0867">
        <w:rPr>
          <w:rStyle w:val="StyleUnderline"/>
        </w:rPr>
        <w:t>We depend on the global marketplace to keep agriculture thriving in this country, and many farmers planted in faith that there would be a market for their crops this fall</w:t>
      </w:r>
      <w:r w:rsidRPr="00BF6648">
        <w:rPr>
          <w:sz w:val="12"/>
        </w:rPr>
        <w:t xml:space="preserve">. </w:t>
      </w:r>
      <w:r w:rsidRPr="00DB0867">
        <w:rPr>
          <w:rStyle w:val="StyleUnderline"/>
        </w:rPr>
        <w:t>Agriculture exports about 25 percent of our products by value each year: we need trade deals that build on that growth</w:t>
      </w:r>
      <w:r w:rsidRPr="00BF6648">
        <w:rPr>
          <w:sz w:val="12"/>
        </w:rPr>
        <w:t xml:space="preserve">. The current trade storm is already hitting crop, dairy and livestock prices with markets reacting to retaliatory tariffs on agriculture. As of last week, corn and soybean futures fell to their lowest levels of the year, down 51 cents and $1.42 per bushel. </w:t>
      </w:r>
      <w:r w:rsidRPr="00DB0867">
        <w:rPr>
          <w:rStyle w:val="StyleUnderline"/>
        </w:rPr>
        <w:t>Dairy product prices have fallen by more than 10 percent over the last month</w:t>
      </w:r>
      <w:r w:rsidRPr="00BF6648">
        <w:rPr>
          <w:sz w:val="12"/>
        </w:rPr>
        <w:t>, and lean hog and live cattle futures have lost 8 to 10 percent of their value since the beginning of the year. U.S. farmers and ranchers need a ray of hope to break through these storm clouds soon. While agriculture’s overall debt-to-asset level is below the historical average, farm debt levels are already at a record high and interest rates are climbing. We need resolution with our trading partners—especially our nearest neighbors in North America—and relief from the impact of tariffs before this storm wipes out farm families struggling to hold on. While no one can predict how these storms will play out over the rest of the summer, I have faith that farmers and ranchers will continue to band together and press forward. We will continue to speak boldly on behalf of agriculture, because our life’s work is worth protecting. We will come alongside our neighbors in good times and bad, and we will pray for the storm clouds finally to break.</w:t>
      </w:r>
    </w:p>
    <w:p w14:paraId="6A2D8F70" w14:textId="77777777" w:rsidR="00FF1F91" w:rsidRDefault="00FF1F91" w:rsidP="00FF1F91">
      <w:pPr>
        <w:pStyle w:val="Heading4"/>
      </w:pPr>
      <w:r>
        <w:t>Rural growth key to maintaining multiple sectors of the US economy-</w:t>
      </w:r>
    </w:p>
    <w:p w14:paraId="27A9355A" w14:textId="124268EB" w:rsidR="00FF1F91" w:rsidRPr="008150FE" w:rsidRDefault="00FF1F91" w:rsidP="00FF1F91">
      <w:r>
        <w:t xml:space="preserve"> [Jennifer </w:t>
      </w:r>
      <w:r w:rsidRPr="00FF1F91">
        <w:rPr>
          <w:rStyle w:val="Style13ptBold"/>
        </w:rPr>
        <w:t>Zwagerman</w:t>
      </w:r>
      <w:r>
        <w:t xml:space="preserve"> Associate Director of the Agricultural Law Center; Director of Career Development (Law School), Drake University, </w:t>
      </w:r>
      <w:r w:rsidRPr="008150FE">
        <w:t xml:space="preserve">January 19, </w:t>
      </w:r>
      <w:r w:rsidRPr="00FF1F91">
        <w:rPr>
          <w:rStyle w:val="Style13ptBold"/>
        </w:rPr>
        <w:t>2017</w:t>
      </w:r>
      <w:r>
        <w:t>, “</w:t>
      </w:r>
      <w:r w:rsidRPr="008150FE">
        <w:t>Rural America matters to all Americans</w:t>
      </w:r>
      <w:r>
        <w:t xml:space="preserve">”, </w:t>
      </w:r>
      <w:hyperlink r:id="rId166" w:history="1">
        <w:r w:rsidRPr="00326BD7">
          <w:rPr>
            <w:rStyle w:val="Hyperlink"/>
          </w:rPr>
          <w:t>https://theconversation.com/rural-america-matters-to-all-americans-69756</w:t>
        </w:r>
      </w:hyperlink>
      <w:r>
        <w:t>, EB]</w:t>
      </w:r>
    </w:p>
    <w:p w14:paraId="21707B70" w14:textId="77777777" w:rsidR="00FF1F91" w:rsidRPr="00FF1F91" w:rsidRDefault="00FF1F91" w:rsidP="00FF1F91">
      <w:pPr>
        <w:rPr>
          <w:sz w:val="12"/>
        </w:rPr>
      </w:pPr>
      <w:r w:rsidRPr="00FF1F91">
        <w:rPr>
          <w:sz w:val="12"/>
        </w:rPr>
        <w:t xml:space="preserve">President-elect Donald Trump has nominated former Georgia Gov. Sonny Perdue to lead the Department of Agriculture. Many Americans may feel like this particular Cabinet nomination doesn’t impact their everyday lives, but that is a misconception. USDA is responsible for areas beyond agriculture, including food, nutrition and rural development. </w:t>
      </w:r>
      <w:r w:rsidRPr="00FF1F91">
        <w:rPr>
          <w:rStyle w:val="StyleUnderline"/>
          <w:highlight w:val="yellow"/>
        </w:rPr>
        <w:t>Rural America is important to all Americans because it is a primary source for</w:t>
      </w:r>
      <w:r w:rsidRPr="00C616A9">
        <w:rPr>
          <w:rStyle w:val="StyleUnderline"/>
        </w:rPr>
        <w:t xml:space="preserve"> inexpensive and safe </w:t>
      </w:r>
      <w:r w:rsidRPr="00FF1F91">
        <w:rPr>
          <w:rStyle w:val="StyleUnderline"/>
          <w:highlight w:val="yellow"/>
        </w:rPr>
        <w:t>food, affordable energy, clean drinking water and</w:t>
      </w:r>
      <w:r w:rsidRPr="00C616A9">
        <w:rPr>
          <w:rStyle w:val="StyleUnderline"/>
        </w:rPr>
        <w:t xml:space="preserve"> accessible outdoor recreation</w:t>
      </w:r>
      <w:r w:rsidRPr="00FF1F91">
        <w:rPr>
          <w:sz w:val="12"/>
        </w:rPr>
        <w:t xml:space="preserve">. Almost </w:t>
      </w:r>
      <w:r w:rsidRPr="00C616A9">
        <w:rPr>
          <w:rStyle w:val="StyleUnderline"/>
        </w:rPr>
        <w:t>three-quarters of the United States is considered rural</w:t>
      </w:r>
      <w:r w:rsidRPr="00FF1F91">
        <w:rPr>
          <w:sz w:val="12"/>
        </w:rPr>
        <w:t xml:space="preserve">, but </w:t>
      </w:r>
      <w:r w:rsidRPr="00C616A9">
        <w:rPr>
          <w:rStyle w:val="StyleUnderline"/>
        </w:rPr>
        <w:t>only 14 percent of the population lives there</w:t>
      </w:r>
      <w:r w:rsidRPr="00FF1F91">
        <w:rPr>
          <w:sz w:val="12"/>
        </w:rPr>
        <w:t xml:space="preserve">. As more people have moved away from rural areas, many have lost an understanding or appreciation of what rural communities contribute to the nation. As an attorney who focuses on agriculture and food law and policies, I’d argue that these communities’ unique challenges are even more dimly understood. Rural Americans voted in high numbers and helped propel President-elect Donald Trump to victory. Now, people in rural parts of the country are waiting to see if Trump’s promise to make America great again will include them. Of course, the administration’s first challenge lies with figuring out what rural areas need. That’s a difficult task because there’s not just one “rural voice,” unified on all issues. Rural communities relying on recreation tourism may support increased environmental regulations while those relying on farming or manufacturing may be opposed. Farmers may support international trade agreements that open markets to crops, while those in manufacturing fear the loss of jobs. The concerns of rural West Virginia will not be the same as those of rural Wyoming. In nominating Perdue to head the USDA, the key agency charged with supporting rural America, Trump has picked someone with strong agricultural and rural roots. Perdue has years of experience in the agriculture and trade sectors. As governor of Georgia, he oversaw a state in which 108 of 159 counties are designated rural because they have populations under 35,000. Providing food and energy The USDA is the nation’s sixth-largest federal agency. Most Americans know that the agency is responsible for agriculture, farming, livestock, forestry and natural resources. However, most of its budget supports numerous nutrition programs, including supplemental assistance (SNAP) and the school lunch program. It’s not a stretch to say the department’s programs touch every American. Farming and agricultural production are obvious examples. </w:t>
      </w:r>
      <w:r w:rsidRPr="00FF1F91">
        <w:rPr>
          <w:rStyle w:val="StyleUnderline"/>
          <w:highlight w:val="yellow"/>
        </w:rPr>
        <w:t>Agriculture makes up approximately 6 percent of the overall economy</w:t>
      </w:r>
      <w:r w:rsidRPr="00C616A9">
        <w:rPr>
          <w:rStyle w:val="StyleUnderline"/>
        </w:rPr>
        <w:t xml:space="preserve"> and provides almost 10 percent of U.S. employment. U.S. agricultural exports are expected to reach more than US$130 billion in 2017.</w:t>
      </w:r>
      <w:r w:rsidRPr="00FF1F91">
        <w:rPr>
          <w:sz w:val="12"/>
        </w:rPr>
        <w:t xml:space="preserve"> The </w:t>
      </w:r>
      <w:r w:rsidRPr="00C616A9">
        <w:rPr>
          <w:rStyle w:val="StyleUnderline"/>
        </w:rPr>
        <w:t>safety and low cost of the food that U.S. farmers provide is</w:t>
      </w:r>
      <w:r w:rsidRPr="00FF1F91">
        <w:rPr>
          <w:sz w:val="12"/>
        </w:rPr>
        <w:t xml:space="preserve"> often </w:t>
      </w:r>
      <w:r w:rsidRPr="00C616A9">
        <w:rPr>
          <w:rStyle w:val="StyleUnderline"/>
        </w:rPr>
        <w:t>taken for granted</w:t>
      </w:r>
      <w:r w:rsidRPr="00FF1F91">
        <w:rPr>
          <w:sz w:val="12"/>
        </w:rPr>
        <w:t xml:space="preserve">. </w:t>
      </w:r>
      <w:r w:rsidRPr="00C616A9">
        <w:rPr>
          <w:rStyle w:val="StyleUnderline"/>
        </w:rPr>
        <w:t>Americans</w:t>
      </w:r>
      <w:r w:rsidRPr="00FF1F91">
        <w:rPr>
          <w:sz w:val="12"/>
        </w:rPr>
        <w:t xml:space="preserve"> </w:t>
      </w:r>
      <w:r w:rsidRPr="00C616A9">
        <w:rPr>
          <w:rStyle w:val="StyleUnderline"/>
        </w:rPr>
        <w:t xml:space="preserve">spend less of their income on food than any other country – just over 6 percent of household income. </w:t>
      </w:r>
      <w:r w:rsidRPr="00FF1F91">
        <w:rPr>
          <w:sz w:val="12"/>
        </w:rPr>
        <w:t xml:space="preserve">That compares to Canada – 9.2 percent, Germany – 10.22 percent, France – 13.3 percent and Italy – 14.2 percent. But rural America is about more than farming. </w:t>
      </w:r>
      <w:r w:rsidRPr="00FF1F91">
        <w:rPr>
          <w:rStyle w:val="StyleUnderline"/>
          <w:highlight w:val="yellow"/>
        </w:rPr>
        <w:t>Rural communities are</w:t>
      </w:r>
      <w:r w:rsidRPr="00FF1F91">
        <w:rPr>
          <w:sz w:val="12"/>
        </w:rPr>
        <w:t xml:space="preserve"> also </w:t>
      </w:r>
      <w:r w:rsidRPr="00C616A9">
        <w:rPr>
          <w:rStyle w:val="StyleUnderline"/>
        </w:rPr>
        <w:t xml:space="preserve">the </w:t>
      </w:r>
      <w:r w:rsidRPr="00FF1F91">
        <w:rPr>
          <w:rStyle w:val="StyleUnderline"/>
          <w:highlight w:val="yellow"/>
        </w:rPr>
        <w:t>home of many of the country’s energy production resources, such as coal mining, renewable fuels like ethanol and biodiesel, wind and solar energy, and gas and oil production. Approximately 20 percent of the manufacturing industry</w:t>
      </w:r>
      <w:r w:rsidRPr="00C616A9">
        <w:rPr>
          <w:rStyle w:val="StyleUnderline"/>
        </w:rPr>
        <w:t xml:space="preserve"> is located in rural America</w:t>
      </w:r>
      <w:r w:rsidRPr="00FF1F91">
        <w:rPr>
          <w:sz w:val="12"/>
        </w:rPr>
        <w:t>. Rural challenges Rural communities face real and unique challenges. While many of these same issues exist in cities, programs designed to work in urban areas often do not translate well to rural areas. Substance abuse, for example, is just as common in rural areas as in cities, but rates among certain groups, like teenagers and the unemployed, are higher. Most recently the issue of rural opioid abuse has been of key governmental concern. Before leaving office, former USDA Secretary Tom Vilsack was leading an interagency initiative focused on finding ways to fight an increase in abuse and overdoses. This initiative recognized the hurdles of providing treatment in rural areas, including transportation, public funding shortfalls and high costs. Lack of professionals It’s also difficult to recruit professionals to rural areas, an issue that impacts health care services, education and the law. Not only is attracting health care professionals to rural areas a challenge, but facilities, transportation, privacy concerns and access to specialists are major concerns. Access is a significant issue as rural Americans have higher numbers of chronic illness, including heart disease and diabetes. Rural youth commit suicide at twice the rate of urban teens, and access to mental health care is a significant problem. Rural education also poses unique challenges. Student populations tend to be smaller. That translates to less funding. Rural schools are seeing a need for increased support related to early childhood development and education to provide needed programs, and recognition of unique problems they face. Rural children are less prepared for school than urban kids, in part due to lack of early education programs, and lower income and education levels of parents. Not having a local attorney available impacts the ability to build a defense if charged with a crime or handle issues like child custody disputes, divorce or preparing a will. Local attorneys also play a role in community development and civic organizations. And affecting many of these other issues is this harsh reality: When compared to urban areas, rural areas have higher rates of unemployment and poverty. Recent USDA numbers show rural unemployment averaged 5.4 percent, while urban unemployment was 4.8 percent. In 2014, rural poverty rates were 18.1 percent, compared to 15.1 percent in urban areas. Child poverty rates average 4 percentage points higher in rural areas than in urban areas. USDA can’t act alone By some measures, parts of rural American have seen improvement over the past few years. Vilsack and the Obama administration successfully created programs and directed millions of dollars to rural development. An annual USDA survey indicated that in 2016 rural unemployment decreased, fewer rural Americans lived in poverty, rural incomes rose, populations were steady and the number of children without access to sufficient food was at an all-time low. Yet even with these improvements, the election results indicate that rural Americans still feel underrepresented and unhappy with the federal government. Many in rural areas want the government to look at trade, health, tax, commerce, environmental, education, labor, immigration and other policies and ask, “How does this impact or improve rural America?” For example, many rural Americans believe they were overlooked when considering the impact of international trade agreements. They argue that is what caused rural areas to lose 25 percent of their manufacturing jobs in the 2000s. Of course, rural issues go beyond the scope of USDA. Immigration policies can impact farm labor and food prices. Environmental regulations effect energy production. Trade policies have an influence on manufacturing and agricultural production. What rural America demanded with this election is a seat at the table. Getting one may be a challenge considering approximately 80 percent of elected officials do not represent rural areas. What they and the new president need to understand is that strong rural communities benefit us all.</w:t>
      </w:r>
    </w:p>
    <w:p w14:paraId="35AA880E" w14:textId="77777777" w:rsidR="00FF1F91" w:rsidRPr="00EA12DA" w:rsidRDefault="00FF1F91" w:rsidP="00380BFA">
      <w:pPr>
        <w:rPr>
          <w:sz w:val="12"/>
        </w:rPr>
      </w:pPr>
    </w:p>
    <w:p w14:paraId="3B563A2A" w14:textId="32F763A2" w:rsidR="00CB7C13" w:rsidRDefault="00CB7C13" w:rsidP="00CE5472">
      <w:pPr>
        <w:pStyle w:val="Heading3"/>
      </w:pPr>
      <w:r>
        <w:t>Bill K2 Renewable Tech</w:t>
      </w:r>
    </w:p>
    <w:p w14:paraId="5E9DAC2E" w14:textId="77777777" w:rsidR="00CB7C13" w:rsidRDefault="00CB7C13" w:rsidP="00CB7C13">
      <w:pPr>
        <w:pStyle w:val="Heading4"/>
      </w:pPr>
      <w:r>
        <w:t>Lots of bipartisan support for reauthorizing the farm bill</w:t>
      </w:r>
    </w:p>
    <w:p w14:paraId="61E34650" w14:textId="77777777" w:rsidR="00CB7C13" w:rsidRDefault="00CB7C13" w:rsidP="00CB7C13">
      <w:r w:rsidRPr="009A6153">
        <w:rPr>
          <w:b/>
        </w:rPr>
        <w:t>ERICKSON 18</w:t>
      </w:r>
      <w:r w:rsidRPr="00103CDD">
        <w:t xml:space="preserve"> (BRENT ERICKSON </w:t>
      </w:r>
      <w:r>
        <w:rPr>
          <w:rFonts w:ascii="Graphik Web" w:hAnsi="Graphik Web"/>
          <w:b/>
          <w:bCs/>
          <w:caps/>
          <w:color w:val="666666"/>
          <w:sz w:val="18"/>
          <w:szCs w:val="18"/>
          <w:shd w:val="clear" w:color="auto" w:fill="FFFFFF"/>
        </w:rPr>
        <w:t>05/23/18 </w:t>
      </w:r>
      <w:r w:rsidRPr="00103CDD">
        <w:t>writer for the hill  is executive vice president in charge of the Industrial and Environmental Section at the Biotechnology Innovation Organization</w:t>
      </w:r>
      <w:r>
        <w:t xml:space="preserve"> </w:t>
      </w:r>
      <w:r w:rsidRPr="00212F2B">
        <w:t>http://thehill.com/opinion/finance/388850-farm-bill-energy-programs-have-earned-bipartisan-support</w:t>
      </w:r>
    </w:p>
    <w:p w14:paraId="670D5097" w14:textId="77777777" w:rsidR="00CB7C13" w:rsidRDefault="00CB7C13" w:rsidP="00CB7C13">
      <w:pPr>
        <w:rPr>
          <w:sz w:val="14"/>
        </w:rPr>
      </w:pPr>
      <w:r w:rsidRPr="00CB7C13">
        <w:rPr>
          <w:sz w:val="14"/>
        </w:rPr>
        <w:t xml:space="preserve">Since 2002, </w:t>
      </w:r>
      <w:r w:rsidRPr="00CB7C13">
        <w:rPr>
          <w:rStyle w:val="StyleUnderline"/>
          <w:highlight w:val="yellow"/>
        </w:rPr>
        <w:t>the farm bill has contained</w:t>
      </w:r>
      <w:r w:rsidRPr="00103CDD">
        <w:rPr>
          <w:rStyle w:val="StyleUnderline"/>
        </w:rPr>
        <w:t xml:space="preserve"> an energy title, with cost-effective </w:t>
      </w:r>
      <w:r w:rsidRPr="00CB7C13">
        <w:rPr>
          <w:rStyle w:val="StyleUnderline"/>
          <w:highlight w:val="yellow"/>
        </w:rPr>
        <w:t>programs that support private investment in renewable energy, biobased manufacturing and energy efficiency.</w:t>
      </w:r>
      <w:r w:rsidRPr="00CB7C13">
        <w:rPr>
          <w:sz w:val="14"/>
          <w:highlight w:val="yellow"/>
        </w:rPr>
        <w:t xml:space="preserve"> </w:t>
      </w:r>
      <w:r w:rsidRPr="00CB7C13">
        <w:rPr>
          <w:rStyle w:val="StyleUnderline"/>
          <w:highlight w:val="yellow"/>
        </w:rPr>
        <w:t>The programs are extremely successful in helping businesses create employment and economic growth opportunities</w:t>
      </w:r>
      <w:r w:rsidRPr="00103CDD">
        <w:rPr>
          <w:rStyle w:val="StyleUnderline"/>
        </w:rPr>
        <w:t xml:space="preserve"> in rural communities across the nation, </w:t>
      </w:r>
      <w:r w:rsidRPr="00CB7C13">
        <w:rPr>
          <w:rStyle w:val="StyleUnderline"/>
          <w:highlight w:val="yellow"/>
        </w:rPr>
        <w:t>fortifying a healthy farm economy</w:t>
      </w:r>
      <w:r w:rsidRPr="00CB7C13">
        <w:rPr>
          <w:sz w:val="14"/>
        </w:rPr>
        <w:t xml:space="preserve">. </w:t>
      </w:r>
      <w:r w:rsidRPr="00103CDD">
        <w:rPr>
          <w:u w:val="single"/>
        </w:rPr>
        <w:t>The farm bill is due for reauthorization this year</w:t>
      </w:r>
      <w:r w:rsidRPr="00CB7C13">
        <w:rPr>
          <w:sz w:val="14"/>
        </w:rPr>
        <w:t>, and the energy title programs have earned a permanent place in agriculture policies</w:t>
      </w:r>
      <w:r w:rsidRPr="00103CDD">
        <w:rPr>
          <w:rStyle w:val="StyleUnderline"/>
        </w:rPr>
        <w:t>. Last week, the House of Representatives debated the Agriculture and Nutrition Act (H.R. 2) — the House Agriculture Committee’s version of the farm bill reauthorization. While Congress continues to fight over final passage of the overall bill, members demonstrated strong, bipartisan commitment to reauthorizing the energy programs during last week’s debate</w:t>
      </w:r>
      <w:r w:rsidRPr="00CB7C13">
        <w:rPr>
          <w:sz w:val="14"/>
        </w:rPr>
        <w:t xml:space="preserve">. Rep. Andy Biggs (R-Ariz.) offered an amendment that would have fully repealed the energy title programs, and House GOP leaders scheduled a vote on it. The outcome sends an unmistakable message about the energy title’s rightful place in the farm bill. The Biggs amendment was resoundingly defeated by an overwhelming majority of the representatives — 154 Republicans joined 186 Democrats to vote against repeal of the energy title programs. Congress would be hard-pressed to find a more cost-effective way to build the rural economy. The energy title programs represent less than 1 percent of the federal government’s spending on agriculture and nutrition programs, but they generate a strong return on investment. The programs provide grants and loan guarantees, as well as research and development support for renewable energy projects. These services are vital to rural communities, because they ensure that rural lenders and businesses have necessary access to capital to finance projects. Within the energy title, the Section 9003 program’s record of success stands out. Formally known as the Biorefinery, Renewable Chemical, and Biobased Product Manufacturing Assistance Program, it backs rural lenders that finance the construction or revitalization of biorefineries. It is unique in supporting the launch of new biobased manufacturing technologies; without it, these new technologies could end up sitting on a shelf. The 9003 program could be significantly strengthened if Congress, in the next farm bill, allows companies and lenders to finance renewable chemical and biobased manufacturing projects without requiring integrated biofuel production. The Section 9003 program is a vital first step in putting biobased manufacturing on an equal footing with fossil-fuel based interests. Federal regulations and permanent laws — such as tax credits for intangible drilling costs — support oil producers and petrochemical manufacturers, channeling private investment and institutional lending in their direction. The Section 9003 program does what the free market often doesn’t do: it ensures that rural communities and new technologies have a fair shot at competing for investment. The 9003 program has had many successes in promoting investment, creating jobs, building infrastructure, and generating economic opportunities in rural communities. Take the case of Sapphire Energy, which received a loan from a rural lender backed by the USDA loan guarantee. Sapphire built a 100-acre algae farm in Columbus, New Mexico, southeast of Las Cruces, creating more than 600 jobs during construction. After Sapphire received equity from private investors in 2013, it repaid its loan in full. Eventually, Texas-based Qualitas Health purchased the Sapphire plant to produce algae for human and animal nutrition, retaining the employment opportunities and ongoing economic activity for the region. Most recently, Ryze Renewables Reno closed a loan from Jefferson Financial Federal Credit Union, in partnership with the USDA loan guarantee program. Ryze is rehabilitating an existing, mothballed biodiesel plant in Storey County, Nev., and plans to convert distillers’ corn oil from ethanol plants along with other non-food raw materials into about 4,500 barrels per day of renewable diesel. The plant is expected to create 67 permanent local jobs for residents of North Las Vegas. Many more new, innovative biobased manufacturing technologies are poised for similar success. Rural companies and lenders deserve competitive access to capital to get these projects built and create jobs. </w:t>
      </w:r>
      <w:r w:rsidRPr="00CB7C13">
        <w:rPr>
          <w:rStyle w:val="StyleUnderline"/>
          <w:highlight w:val="yellow"/>
        </w:rPr>
        <w:t>Members of Congress from both sides of the aisle should continue to recognize that the farm bill needs an ongoing energy title with fair funding for its vital programs</w:t>
      </w:r>
      <w:r w:rsidRPr="00CB7C13">
        <w:rPr>
          <w:sz w:val="14"/>
        </w:rPr>
        <w:t>. Brent Erickson is executive vice president of the Industrial and Environmental Section at the Biotechnology Innovation Organization, which represents more than 900 biotechnology companies, academic institutions and state biotechnology centers across the United States and in more than 30 other nations. He previously was involved in fossil fuel research for three years at the U.S. Department of Energy’s Laramie Energy and is a former legislative director to Sen. Alan K. Simpson (R-Wyo.).</w:t>
      </w:r>
    </w:p>
    <w:p w14:paraId="7FEF96B1" w14:textId="77777777" w:rsidR="001974E0" w:rsidRDefault="001974E0" w:rsidP="001974E0">
      <w:pPr>
        <w:pStyle w:val="Heading3"/>
      </w:pPr>
      <w:r>
        <w:t>AT: China/trade war thumps</w:t>
      </w:r>
    </w:p>
    <w:p w14:paraId="2574EFAD" w14:textId="77777777" w:rsidR="001974E0" w:rsidRDefault="001974E0" w:rsidP="001974E0">
      <w:pPr>
        <w:pStyle w:val="Heading4"/>
      </w:pPr>
      <w:r>
        <w:t>Farm bill necessary to offset impending trade war with China-</w:t>
      </w:r>
    </w:p>
    <w:p w14:paraId="121B7E91" w14:textId="77777777" w:rsidR="001974E0" w:rsidRDefault="001974E0" w:rsidP="001974E0">
      <w:r>
        <w:rPr>
          <w:rStyle w:val="Style13ptBold"/>
        </w:rPr>
        <w:t xml:space="preserve">Schlosser 18- </w:t>
      </w:r>
      <w:r>
        <w:t xml:space="preserve">Staff writer at Fargo ABC “Farmers relying on farm bill timeline as tariffs take a toll” </w:t>
      </w:r>
      <w:hyperlink r:id="rId167" w:history="1">
        <w:r w:rsidRPr="004D1DB1">
          <w:rPr>
            <w:rStyle w:val="Hyperlink"/>
          </w:rPr>
          <w:t>https://www.wday.com/news/4469706-farmers-relying-farm-bill-timeline-tariffs-take-toll</w:t>
        </w:r>
      </w:hyperlink>
      <w:r>
        <w:t xml:space="preserve">     DR</w:t>
      </w:r>
    </w:p>
    <w:p w14:paraId="43D3356D" w14:textId="77777777" w:rsidR="001974E0" w:rsidRPr="000513AF" w:rsidRDefault="001974E0" w:rsidP="001974E0">
      <w:pPr>
        <w:rPr>
          <w:sz w:val="14"/>
        </w:rPr>
      </w:pPr>
      <w:r w:rsidRPr="00D8152B">
        <w:rPr>
          <w:sz w:val="14"/>
        </w:rPr>
        <w:t xml:space="preserve">At 12:01 Friday morning, </w:t>
      </w:r>
      <w:r w:rsidRPr="00D8152B">
        <w:rPr>
          <w:rStyle w:val="StyleUnderline"/>
          <w:highlight w:val="yellow"/>
        </w:rPr>
        <w:t>China imposed a 25 percent tariff on soybeans from the U.S. The trade war</w:t>
      </w:r>
      <w:r w:rsidRPr="004A3A9F">
        <w:rPr>
          <w:rStyle w:val="StyleUnderline"/>
        </w:rPr>
        <w:t xml:space="preserve"> between China and the United States is taking aim at area growers.</w:t>
      </w:r>
      <w:r>
        <w:rPr>
          <w:rStyle w:val="StyleUnderline"/>
        </w:rPr>
        <w:t xml:space="preserve"> </w:t>
      </w:r>
      <w:r w:rsidRPr="00D8152B">
        <w:rPr>
          <w:sz w:val="14"/>
        </w:rPr>
        <w:t xml:space="preserve">Senator Heitkamp held roundtable discussions across the state this week, saying with looming trade wars the state's agricultural economy could suffer. </w:t>
      </w:r>
      <w:r w:rsidRPr="004A3A9F">
        <w:rPr>
          <w:rStyle w:val="StyleUnderline"/>
        </w:rPr>
        <w:t>Passing the Senate Farm bill on time this year could help farmers in our area</w:t>
      </w:r>
      <w:r w:rsidRPr="00D8152B">
        <w:rPr>
          <w:sz w:val="14"/>
        </w:rPr>
        <w:t>. Senator Heidi Heitkamp and farmers at her roundtable discussions this week are confident in the Senate Farm Bill. Now</w:t>
      </w:r>
      <w:r w:rsidRPr="004A3A9F">
        <w:rPr>
          <w:rStyle w:val="StyleUnderline"/>
        </w:rPr>
        <w:t xml:space="preserve">, attention has shifted from the content of the bill to a timeline, and </w:t>
      </w:r>
      <w:r w:rsidRPr="00D8152B">
        <w:rPr>
          <w:rStyle w:val="StyleUnderline"/>
          <w:highlight w:val="yellow"/>
        </w:rPr>
        <w:t>it all boils down to trade</w:t>
      </w:r>
      <w:r w:rsidRPr="00D8152B">
        <w:rPr>
          <w:sz w:val="14"/>
        </w:rPr>
        <w:t xml:space="preserve">. "We already know what we're going to do or talk about, why not the sooner the better," said Chris Johnson, a farmer at the discussion in Whapeton on Friday. </w:t>
      </w:r>
      <w:r w:rsidRPr="00D8152B">
        <w:rPr>
          <w:rStyle w:val="StyleUnderline"/>
          <w:highlight w:val="yellow"/>
        </w:rPr>
        <w:t>The farm bill deadline of September 30 is becoming increasingly important, farmers say, so they can have a safety net when the soybean tariffs start taking a toll. "Our trade is very important when every other row of soybeans gets exported</w:t>
      </w:r>
      <w:r w:rsidRPr="00D8152B">
        <w:rPr>
          <w:sz w:val="14"/>
        </w:rPr>
        <w:t xml:space="preserve">, " said Johnson. Now, an </w:t>
      </w:r>
      <w:r w:rsidRPr="004A3A9F">
        <w:rPr>
          <w:rStyle w:val="StyleUnderline"/>
        </w:rPr>
        <w:t>estimated 1.14 million tons of soybeans that are expected to export by the end of August could be cancelled</w:t>
      </w:r>
      <w:r w:rsidRPr="00D8152B">
        <w:rPr>
          <w:sz w:val="14"/>
        </w:rPr>
        <w:t>. Heitkamp says. "Trade is the uncertain news, and I would argue, perhaps even bad news." Uncertain and bad, but also a very crucial part of the state, another farmer Jim Dotzenrod says. "Our system today is not just a little bit dependent on trade. We've geared up and built this system around the idea that we're going to be leading the world in trade," said Dotzenrod. For this reason, he says</w:t>
      </w:r>
      <w:r w:rsidRPr="004A3A9F">
        <w:rPr>
          <w:rStyle w:val="StyleUnderline"/>
        </w:rPr>
        <w:t xml:space="preserve">, </w:t>
      </w:r>
      <w:r w:rsidRPr="00D8152B">
        <w:rPr>
          <w:rStyle w:val="StyleUnderline"/>
          <w:highlight w:val="yellow"/>
        </w:rPr>
        <w:t>it's critical legislators move fast</w:t>
      </w:r>
      <w:r w:rsidRPr="004A3A9F">
        <w:rPr>
          <w:rStyle w:val="StyleUnderline"/>
        </w:rPr>
        <w:t>.</w:t>
      </w:r>
      <w:r>
        <w:rPr>
          <w:rStyle w:val="StyleUnderline"/>
        </w:rPr>
        <w:t xml:space="preserve"> </w:t>
      </w:r>
      <w:r w:rsidRPr="00D8152B">
        <w:rPr>
          <w:sz w:val="14"/>
        </w:rPr>
        <w:t xml:space="preserve">"It's going to have a negative effect, especially if we can't get them worked out quickly," he said. The short-term solutions aren't the only thing on the minds of these agriculture experts. "The long-term effect of pulling out of these trade agreements, imposing tariffs, we feel it's going to have a corrosive effect on our trading relationships we've built up over the years," said Dotzenrod. Favorable weather and good yields are what's giving farmers hope to hold onto until it's sorted out in the coming months. </w:t>
      </w:r>
    </w:p>
    <w:p w14:paraId="18B56BA5" w14:textId="77777777" w:rsidR="001974E0" w:rsidRDefault="001974E0" w:rsidP="001974E0">
      <w:pPr>
        <w:pStyle w:val="Heading4"/>
      </w:pPr>
      <w:r>
        <w:t>Current trade war is targeting the ag industry-</w:t>
      </w:r>
    </w:p>
    <w:p w14:paraId="02EF52A4" w14:textId="77777777" w:rsidR="001974E0" w:rsidRPr="00FA7A93" w:rsidRDefault="001974E0" w:rsidP="001974E0">
      <w:pPr>
        <w:rPr>
          <w:b/>
          <w:sz w:val="26"/>
        </w:rPr>
      </w:pPr>
      <w:r w:rsidRPr="008F14EC">
        <w:rPr>
          <w:rStyle w:val="Style13ptBold"/>
        </w:rPr>
        <w:t>Egger 18</w:t>
      </w:r>
      <w:r>
        <w:rPr>
          <w:rStyle w:val="Style13ptBold"/>
        </w:rPr>
        <w:t xml:space="preserve">- </w:t>
      </w:r>
      <w:r w:rsidRPr="008F14EC">
        <w:t>reporter at the weekly standard</w:t>
      </w:r>
      <w:r>
        <w:t xml:space="preserve"> “Farmers the First Casualties in Trump's Trade War” </w:t>
      </w:r>
      <w:r w:rsidRPr="008F14EC">
        <w:t>https://www.weeklystandard.com/andrew-egger/u-s-farmers-hardest-hit-in-trump-trade-war-with-china</w:t>
      </w:r>
    </w:p>
    <w:p w14:paraId="32420BCF" w14:textId="77777777" w:rsidR="001974E0" w:rsidRPr="00FA7A93" w:rsidRDefault="001974E0" w:rsidP="001974E0">
      <w:pPr>
        <w:rPr>
          <w:sz w:val="10"/>
        </w:rPr>
      </w:pPr>
      <w:r w:rsidRPr="00FA7A93">
        <w:rPr>
          <w:sz w:val="10"/>
        </w:rPr>
        <w:t xml:space="preserve">After months of brinkmanship, </w:t>
      </w:r>
      <w:r w:rsidRPr="00E76B4A">
        <w:rPr>
          <w:rStyle w:val="StyleUnderline"/>
        </w:rPr>
        <w:t>the Trump administration’s trade war with China is officially under way</w:t>
      </w:r>
      <w:r w:rsidRPr="00FA7A93">
        <w:rPr>
          <w:sz w:val="10"/>
        </w:rPr>
        <w:t xml:space="preserve">. The White House on Friday slapped $34 billion in tariffs on Chinese products; China responded immediately with $34 billion of its own. </w:t>
      </w:r>
      <w:r w:rsidRPr="00E76B4A">
        <w:rPr>
          <w:rStyle w:val="StyleUnderline"/>
        </w:rPr>
        <w:t>For much of the country, it’s a worrisome turn: a lengthy tit-for-tat would threaten to squelch an economy</w:t>
      </w:r>
      <w:r w:rsidRPr="00FA7A93">
        <w:rPr>
          <w:sz w:val="10"/>
        </w:rPr>
        <w:t xml:space="preserve"> that has prospered so far under President Trump’s watch. But </w:t>
      </w:r>
      <w:r w:rsidRPr="00E76B4A">
        <w:rPr>
          <w:rStyle w:val="StyleUnderline"/>
        </w:rPr>
        <w:t>for America’s farmers, that possibility is already a harsh reality</w:t>
      </w:r>
      <w:r w:rsidRPr="00FA7A93">
        <w:rPr>
          <w:sz w:val="10"/>
        </w:rPr>
        <w:t xml:space="preserve">—the extension of a months-long struggle that already has them on the ropes. </w:t>
      </w:r>
      <w:r w:rsidRPr="00E76B4A">
        <w:rPr>
          <w:rStyle w:val="StyleUnderline"/>
        </w:rPr>
        <w:t>China is targeting agriculture</w:t>
      </w:r>
      <w:r w:rsidRPr="00FA7A93">
        <w:rPr>
          <w:sz w:val="10"/>
        </w:rPr>
        <w:t xml:space="preserve"> in its retaliatory tariffs for two reasons: because farm country is politically precious territory for the president, and </w:t>
      </w:r>
      <w:r w:rsidRPr="00E76B4A">
        <w:rPr>
          <w:rStyle w:val="StyleUnderline"/>
        </w:rPr>
        <w:t>because farmers, who operate with high costs, narrow profits, and harvest cycles that demand long-term economic projection, are deeply vulnerable to instability and price monkeying</w:t>
      </w:r>
      <w:r w:rsidRPr="00FA7A93">
        <w:rPr>
          <w:sz w:val="10"/>
        </w:rPr>
        <w:t>. And China, as the world’s largest agricultural importer, can monkey a lot. The corn market hit its yearlong high in late May, when Trump announced that China had agreed to a blockbuster trade deal that would include a huge increase in the purchase of American agriculture products, and that the trade war was thus on hold. But the White House reversed itself days later, and prices have been falling ever since. As China shifts its purchasing elsewhere, farmers in other countries are reveling in the unexpected windfall: export soybean prices have skyrocketed in Brazil in the last two months, even as they have cratered to a near decade low in the United States. U.S. farmers, of course, were a key constituency for President Trump during the 2016 election, and they generally remain strong supporters today. Many echoed his contemptuous rhetoric about the state of America’s international trade deals before Trump took office, and even remain confident that Trump’s hard-nosed trade posturing will help the economy in the long run. But at the same time, a worrying truth is starting to hit home: These tariffs could put them out of business by the thousands, and the Trump administration doesn’t seem to have a plan to keep them afloat. “The corn market’s a very fickle thing. It doesn’t take much to tip it over when it gets to a certain time of year,” Illinois farmer James McCune told THE WEEKLY STANDARD. “We have no idea what’s going on, and the market’s cratering like mad.” McCune, who describes himself as an ex-Republican—“now I’m just a Trump supporter”—thinks Trump’s policies have helped to revitalize the economy of small-town America. But he’s also seen the impact falling prices have had on his own 5,500 acre farm: He estimates he’s lost $660,000 in revenue due to falling grain prices, enough to wipe out his grain profits entirely. And he sees himself as one of the lucky ones. “I’m a pretty established guy—I’ve got a lot of s--- working my way,” McCune said. “But it’s going to wipe a lot of these guys out. There’s going to be, like, a watershed moment, I’m telling you.” By now, the Trump administration has apparently recognized the situation is becoming grim. Agriculture Secretary Sonny Perdue has been making the rounds in recent weeks, meeting with farm groups to assure them President Trump doesn’t intend to hang them out to dry. “The president has told me to tell them that he’s not going to allow them to bear the brunt of these trade disruptions, and to make a plan for mitigation if we’re unable to resolve this trade issue,” Perdue said on CNBC last month. But when the host pressed him for details about the plan—“Which means what? The U.S. would buy those stocks at higher prices with taxpayer dollars?”—Perdue demurred. “The USDA has tools in our toolbox. We’re not disclosing all of those right now.” For farmers like McCune, that’s far from reassuring. Plan or no plan, it’s hard to see what steps short of crop buybacks the Trump administration could take to reduce the impact of lost crop imports to the enormous Chinese market. U.S. farmers rely heavily on exports. There’s simply not enough people and livestock in America to eat up all the agriculture America produces—another reason China sees farmers as an economic pressure point. “</w:t>
      </w:r>
      <w:r w:rsidRPr="00E76B4A">
        <w:rPr>
          <w:rStyle w:val="StyleUnderline"/>
        </w:rPr>
        <w:t>In this case, the Chinese are winning i</w:t>
      </w:r>
      <w:r w:rsidRPr="00FA7A93">
        <w:rPr>
          <w:sz w:val="10"/>
        </w:rPr>
        <w:t xml:space="preserve">n this—what I call a food dispute, because China is the world’s largest soybean importer, accounting for about 103 million metric tons of 160 million metric tons total,” farm economist Dan Basse told THE WEEKLY STANDARD. “The Chinese, although they can’t go without—they’ll still probably take between 5 and 10 million metric tons of U.S. soybeans—can dramatically cut back, and that dramatic cut back means that the United States will find itself with an oversupply.” In the long term, it’s </w:t>
      </w:r>
      <w:r w:rsidRPr="00E76B4A">
        <w:rPr>
          <w:rStyle w:val="StyleUnderline"/>
        </w:rPr>
        <w:t>this prospect of lost market share in China that’s most worrisome to farmers.</w:t>
      </w:r>
      <w:r w:rsidRPr="00FA7A93">
        <w:rPr>
          <w:sz w:val="10"/>
        </w:rPr>
        <w:t xml:space="preserve"> Maybe they limp through another year of lousy markets, especially if the government steps in with additional subsidies. But if China makes a permanent decision to do their shopping elsewhere—or dramatically expands their domestic production of grains like soybeans—</w:t>
      </w:r>
      <w:r w:rsidRPr="00E76B4A">
        <w:rPr>
          <w:rStyle w:val="StyleUnderline"/>
        </w:rPr>
        <w:t>it could spell decades of disaster for U.S. growers. And so far, there’s no end in sight.</w:t>
      </w:r>
      <w:r>
        <w:rPr>
          <w:rStyle w:val="StyleUnderline"/>
        </w:rPr>
        <w:t xml:space="preserve"> </w:t>
      </w:r>
      <w:r w:rsidRPr="00FA7A93">
        <w:rPr>
          <w:sz w:val="10"/>
        </w:rPr>
        <w:t xml:space="preserve">“Farmers just don’t know what to do,” Basse said. “They’re still sitting on a fair amount of old crop corn and soybeans. They got a big new crop in the field. They are seeing their cousins in South America or Russia gleeful over the opportunity to sell more of their product to China, and they feel fearful that once they lose these markets, it’s going to be very difficult to recapture it.” In the meantime, farmers like McCune have settled into a sort of grim determination. If Donald Trump is determined to fight a trade war, everyone’s got to do what they can to help out. They just hadn’t realized it’d take this much out of them. “It’s the best thing for the country, right? I mean, we send boys into battle, we’ve got guys 10,000 miles away that are 20 years old, carrying guns, hunting the Taliban, for the good of the country,” McCune said. “So yeah, with the farmers, most of them will say they’d like to do their part in trying to help things get right. But certainly it’s quite a financial burden, you know, more than we thought. It was a lot more fun four months ago—a lot more fun to talk about than it is to do.” </w:t>
      </w:r>
    </w:p>
    <w:p w14:paraId="2ACBE0D1" w14:textId="77777777" w:rsidR="001974E0" w:rsidRDefault="001974E0" w:rsidP="001974E0">
      <w:pPr>
        <w:pStyle w:val="Heading4"/>
      </w:pPr>
      <w:r>
        <w:t>Trade war decimates multiple sectors of the ag industry-</w:t>
      </w:r>
    </w:p>
    <w:p w14:paraId="6A7C6985" w14:textId="77777777" w:rsidR="001974E0" w:rsidRPr="0013055E" w:rsidRDefault="001974E0" w:rsidP="001974E0">
      <w:r>
        <w:rPr>
          <w:rStyle w:val="Style13ptBold"/>
        </w:rPr>
        <w:t xml:space="preserve">Abbott 18- </w:t>
      </w:r>
      <w:r w:rsidRPr="0013055E">
        <w:t xml:space="preserve">reporter at successful farming </w:t>
      </w:r>
      <w:r>
        <w:t>“Farm Sector Fears Large Losses From Mounting Trade Conflict” https://www.agriculture.com/news/business/farm-sector-fears-large-losses-from-mounting-trade-conflict</w:t>
      </w:r>
    </w:p>
    <w:p w14:paraId="41E90AFA" w14:textId="77777777" w:rsidR="001974E0" w:rsidRPr="00FA7A93" w:rsidRDefault="001974E0" w:rsidP="001974E0">
      <w:pPr>
        <w:rPr>
          <w:sz w:val="10"/>
        </w:rPr>
      </w:pPr>
      <w:r w:rsidRPr="00D52452">
        <w:rPr>
          <w:rStyle w:val="StyleUnderline"/>
        </w:rPr>
        <w:t>The Farm Belt will get walloped if China retaliates in equal measure against Washington’s $50 billion in announced tariffs on Chinese good</w:t>
      </w:r>
      <w:r w:rsidRPr="00FA7A93">
        <w:rPr>
          <w:sz w:val="10"/>
        </w:rPr>
        <w:t xml:space="preserve">s, said economists at Midwestern universities. Ohio State researchers said farmers in the Buckeye State could see a 50% drop in farm income, while Iowa State’s Chad Hart said producers in the Hawkeye State could lose up to $624 million this year, depending on how long the tariffs are in place and if other customers are found. </w:t>
      </w:r>
      <w:r w:rsidRPr="00D52452">
        <w:rPr>
          <w:rStyle w:val="StyleUnderline"/>
        </w:rPr>
        <w:t>China is the largest market for U.S. ag exports, which generate 20¢ of each $1 in farm income</w:t>
      </w:r>
      <w:r w:rsidRPr="00FA7A93">
        <w:rPr>
          <w:sz w:val="10"/>
        </w:rPr>
        <w:t xml:space="preserve">. The Trump administration announced 25% tariffs on $50 billion of high-tech Chinese products, with duties coming into effect on July 6 for a tranche of $34 billion in goods. Beijing responded with a target list of the same size, also taking effect on July 6 and which included soybeans, salmon, orange juice, and whiskey along with electric cars. Analysts say China picks trade targets for maximum political impact while minimizing discomfort to its citizens. Soybeans are, by far, the largest U.S. farm export to China, but Brazil is its leading supplier. Along with the tariffs, the Chinese Commerce Ministry also said a recent offer to buy billions more of U.S. goods, including farm exports, was off the table. “As a soy grower, I depend on trade with China,” said Kentucky farmer Davie Stephens, vice president of the American Soybean Association. “China imports roughly 60% of U.S. soybean exports, representing nearly one in three rows of harvested soybeans. This is a vital and robust market that soy growers have spent over 40 years building and, frankly, it’s not a market U.S. soybean farmers can afford to lose.” In the run-up to the White House announcement on Friday, the National Corn Growers Association pointed to the outcome of the U.S. grain embargo of the Soviet Union in 1980. It prompted larger Soviet grain production and damaged the U.S. reputation as a reliable supply on the global market. “Our organization grows increasingly concerned that this administration does not have a plan to ensure family farmers and ranchers aren’t thrown under the bus,” said the National Farmers Union, the second-largest U.S. farm group. The NFU said it supports the administration in trying to reduce the U.S. trade deficit. “The administration must work with Congress to develop a comprehensive solution to ensure family farmers can continue to provide for the nation. Fortunately, the current farm bill drafts moving through Congress present an opportunity for the administration to do just that.” Agriculture Secretary Sonny Perdue said “I think it’s way too early” for the administration to implement a bailout. “If we determine legitimate and lasting harm…then we are prepared to take action,” said Perdue during a teleconference on Friday. When tensions flared in April, the administration said it would protect farmers from unfair action by China. Up to $15 billion would be available, it was rumored. Perdue has said it is premature to discuss how assistance would be provided. Two </w:t>
      </w:r>
      <w:r w:rsidRPr="003B777E">
        <w:rPr>
          <w:rStyle w:val="StyleUnderline"/>
        </w:rPr>
        <w:t xml:space="preserve">Ohio State University economists said state soybean exports could fall by $241 million a year if China follows through with its 25% tariff on soybeans. Farm income could drop by 59% if corn and soybeans are hit with the tariff, </w:t>
      </w:r>
      <w:r w:rsidRPr="00FA7A93">
        <w:rPr>
          <w:sz w:val="10"/>
        </w:rPr>
        <w:t>they said, based on average production and projected price declines. “There are farmers struggling across the state. If the proposed tariffs go into effect, we’re going to have farmers who will have to exit the industry,” said Ben Brown, manager of OSU’s farm management program. “It (tariffs) will slow down the market,” Iowa State economist Hart told the Des Moines Register. “</w:t>
      </w:r>
      <w:r w:rsidRPr="003B777E">
        <w:rPr>
          <w:rStyle w:val="StyleUnderline"/>
        </w:rPr>
        <w:t>Even with the tariffs in place, we will ship a lot of soybeans to China. It just won’t be nearly the amount we did before. (China) is likely to still be our largest market even with these tariffs in place.” The American Soybean Association pointed to an estimate that soybean sales to China could drop by 65% with a 25% tariff</w:t>
      </w:r>
      <w:r w:rsidRPr="00FA7A93">
        <w:rPr>
          <w:sz w:val="10"/>
        </w:rPr>
        <w:t xml:space="preserve"> on them. The export-promoting U.S. Grains Council said it would stay “closely engaged” with China “but we will also redouble our efforts in the rest of the world to expand demand.” A tariff barrier to U.S. exports “means other partners will take our place.” At the Brookings Institution, analyst Ryan Hass said, “Given the intertwined nature of the U.S. and Chinese economies, there aren’t many ways for the United States to punch China without bruising itself in the process. China is the third-largest (and fastest-growing) market for U.S. exports. Trade and investment with China support roughly 2.6 million American jobs.” In late May, the USDA estimated U.S. farm exports of $142.5 billion this fiscal year, the second-highest tally ever.</w:t>
      </w:r>
    </w:p>
    <w:p w14:paraId="63CBC544" w14:textId="119DCE16" w:rsidR="00E24A7B" w:rsidRDefault="001974E0" w:rsidP="00E24A7B">
      <w:pPr>
        <w:pStyle w:val="Heading3"/>
      </w:pPr>
      <w:r>
        <w:t>AT</w:t>
      </w:r>
      <w:r w:rsidR="00E24A7B">
        <w:t>: SNAP hurts econ</w:t>
      </w:r>
    </w:p>
    <w:p w14:paraId="25375819" w14:textId="77777777" w:rsidR="00E24A7B" w:rsidRDefault="00E24A7B" w:rsidP="00E24A7B">
      <w:pPr>
        <w:rPr>
          <w:sz w:val="16"/>
        </w:rPr>
      </w:pPr>
    </w:p>
    <w:p w14:paraId="573B6D2E" w14:textId="77777777" w:rsidR="00E24A7B" w:rsidRDefault="00E24A7B" w:rsidP="00E24A7B">
      <w:pPr>
        <w:pStyle w:val="Heading4"/>
      </w:pPr>
      <w:r>
        <w:t>SNAP key to consumer purchasing power and stimulating business growth</w:t>
      </w:r>
    </w:p>
    <w:p w14:paraId="1DD85D19" w14:textId="77777777" w:rsidR="00E24A7B" w:rsidRPr="00CF3264" w:rsidRDefault="00E24A7B" w:rsidP="00E24A7B">
      <w:r w:rsidRPr="00AB2E3F">
        <w:rPr>
          <w:rStyle w:val="Style13ptBold"/>
        </w:rPr>
        <w:t>Wolkomir, ’18</w:t>
      </w:r>
      <w:r>
        <w:t>. [Elizabeth Wolkomir, C</w:t>
      </w:r>
      <w:r w:rsidRPr="00CF3264">
        <w:t>enter on</w:t>
      </w:r>
      <w:r>
        <w:t xml:space="preserve"> Budget</w:t>
      </w:r>
      <w:r w:rsidRPr="00CF3264">
        <w:t xml:space="preserve"> and </w:t>
      </w:r>
      <w:r>
        <w:t>P</w:t>
      </w:r>
      <w:r w:rsidRPr="00CF3264">
        <w:t xml:space="preserve">olicy </w:t>
      </w:r>
      <w:r>
        <w:t>P</w:t>
      </w:r>
      <w:r w:rsidRPr="00CF3264">
        <w:t>riorities</w:t>
      </w:r>
      <w:r>
        <w:t xml:space="preserve">,  April 6 2018, </w:t>
      </w:r>
      <w:r w:rsidRPr="00CF3264">
        <w:t>SNAP Boosts Retailers and Local Economies</w:t>
      </w:r>
      <w:r>
        <w:t xml:space="preserve">, </w:t>
      </w:r>
      <w:hyperlink r:id="rId168" w:history="1">
        <w:r w:rsidRPr="0057512F">
          <w:rPr>
            <w:rStyle w:val="Hyperlink"/>
          </w:rPr>
          <w:t>https://www.cbpp.org/research/food-assistance/snap-boosts-retailers-and-local-economies</w:t>
        </w:r>
      </w:hyperlink>
      <w:r>
        <w:t>, EB]</w:t>
      </w:r>
    </w:p>
    <w:p w14:paraId="10784454" w14:textId="77777777" w:rsidR="00E24A7B" w:rsidRPr="009B4A39" w:rsidRDefault="00E24A7B" w:rsidP="00E24A7B">
      <w:pPr>
        <w:rPr>
          <w:u w:val="single"/>
        </w:rPr>
      </w:pPr>
      <w:r w:rsidRPr="00D70059">
        <w:rPr>
          <w:sz w:val="16"/>
        </w:rPr>
        <w:t xml:space="preserve">The Supplemental Nutrition Assistance Program (SNAP, previously food stamps) is an important public-private partnership that helps families afford a basic diet, generates business for retailers, and boosts local economies.  SNAP accounts for about 10 percent of the food that U.S. families buy for their homes.  Participants purchase groceries with SNAP benefits at about 260,000 retailers — from superstores to farmers’ markets — across the country.  By increasing low-income households’ purchasing power so they can buy the food they need directly from stores, SNAP integrates economically marginalized households with almost no government administrative overhead resulting from food distribution. SNAP redemptions are a meaningful share of food purchases in our country.  </w:t>
      </w:r>
      <w:r w:rsidRPr="00092537">
        <w:rPr>
          <w:rStyle w:val="StyleUnderline"/>
        </w:rPr>
        <w:t>In fiscal year 2017, SNAP participants redeemed about $63 billion in SNAP benefits for food purchases, supporting retailers of every size.  In 2014 (the most current year available), the roughly $70 billion in SNAP redemptions accounted for approximately 10 percent of expenditures on food for consumption at home.</w:t>
      </w:r>
      <w:r>
        <w:rPr>
          <w:rStyle w:val="StyleUnderline"/>
        </w:rPr>
        <w:t xml:space="preserve"> </w:t>
      </w:r>
      <w:r w:rsidRPr="00092537">
        <w:rPr>
          <w:rStyle w:val="StyleUnderline"/>
        </w:rPr>
        <w:t>SNAP generates business for retailers of all types and sizes.  SNAP retailers comprise big- box superstores and major national grocery chains as well as small specialty stores, convenience stores, and farmers’ markets.  Between 2013 and 2017, the number of authorized retailers increased by 4 percent. Recent growth in the number of participating retailers has made SNAP an integral part of the food retail industry.</w:t>
      </w:r>
      <w:r>
        <w:rPr>
          <w:rStyle w:val="StyleUnderline"/>
        </w:rPr>
        <w:t xml:space="preserve"> </w:t>
      </w:r>
      <w:r w:rsidRPr="00D70059">
        <w:rPr>
          <w:sz w:val="16"/>
        </w:rPr>
        <w:t xml:space="preserve">The large number and wide variety of authorized retailers also helps ensure that low-income families across the country can regularly access a store where they can redeem their SNAP dollars for food.  Though SNAP participants in some areas of the country, particularly rural areas, still have inadequate access to food stores, most can easily redeem their benefits.  Nationally, there are an average of about 79 SNAP authorized retailers per 100,000 people.[3]SNAP provides important support for small business.  </w:t>
      </w:r>
      <w:r w:rsidRPr="00D70059">
        <w:rPr>
          <w:rStyle w:val="StyleUnderline"/>
        </w:rPr>
        <w:t>While over 80 percent of SNAP benefits are used at larger stores, including superstores (like Wal-Mart, Target, and Costco) and supermarkets (like Food Lion and Safeway), the vast majority of SNAP authorized retailers — about 80 percent — are smaller stores.[4]  These include many locally owned businesses, such as private groceries, convenience stores, dairies, butchers, bakeries, and farm stands.  For these small businesses, SNAP is an important revenue source — particularly in high-poverty areas, where SNAP purchases can account for a significant share of a retailer’s total sales.</w:t>
      </w:r>
      <w:r>
        <w:rPr>
          <w:rStyle w:val="StyleUnderline"/>
        </w:rPr>
        <w:t xml:space="preserve"> </w:t>
      </w:r>
      <w:r w:rsidRPr="00D70059">
        <w:rPr>
          <w:sz w:val="16"/>
        </w:rPr>
        <w:t>SNAP increases both food and non-food purchases.  Households participating in SNAP spend more on food.[5]  But SNAP also increases their overall purchasing power, allowing them to meet other basic needs</w:t>
      </w:r>
      <w:r w:rsidRPr="00D70059">
        <w:rPr>
          <w:rStyle w:val="StyleUnderline"/>
        </w:rPr>
        <w:t>.  By providing more resources for food, SNAP helps free up cash for poor households to buy other essential items, like diapers and medication.  As a result, retail sales increase, benefiting stores that sell both food and non-food items.</w:t>
      </w:r>
      <w:r>
        <w:rPr>
          <w:rStyle w:val="StyleUnderline"/>
        </w:rPr>
        <w:t xml:space="preserve"> </w:t>
      </w:r>
      <w:r w:rsidRPr="00D70059">
        <w:rPr>
          <w:sz w:val="16"/>
        </w:rPr>
        <w:t>SNAP helps local economies</w:t>
      </w:r>
      <w:r w:rsidRPr="00D70059">
        <w:rPr>
          <w:rStyle w:val="StyleUnderline"/>
        </w:rPr>
        <w:t>.  Because most households redeem their monthly SNAP benefits quickly and because the program helps struggling households purchase adequate food, SNAP is one of the most effective forms of economic stimulus during a downturn.  Economists estimate that, in a weak economy, every SNAP dollar that households redeem expands the economy by about $1.70.[6]  In 2009, the peak year of the last recession, $50 billion in SNAP benefits were spent in local stores, generating about $85 billion in local economic activity, even as the overall economy was struggling.</w:t>
      </w:r>
      <w:r>
        <w:rPr>
          <w:rStyle w:val="StyleUnderline"/>
        </w:rPr>
        <w:t xml:space="preserve"> </w:t>
      </w:r>
      <w:r w:rsidRPr="00D70059">
        <w:rPr>
          <w:sz w:val="16"/>
        </w:rPr>
        <w:t>SNAP’s consistent standards create efficiencies for business. In order to accept SNAP benefits, retailers must apply and meet certain standards. Qualifying stores must sell food for preparation and consumption at home and meet one of two criteria. A retailer must either (1) continuously stock a certain variety of staple foods, including perishables, or (2) have more than 50 percent of its gross retail sales from staple foods. While most authorized stores qualify by meeting the first criterion, specialty stores, like butcher shops, are often authorized under the second. The USDA’s Food and Nutrition Service carefully and continuously monitors retailers in order to protect the program and promote integrity and compliance among retailers.[7] SNAP also has national standards about which products can be purchased with SNAP, and how benefits are redeemed. This uniformity promotes efficiency and limits costs for the private sector. Retailers with multiple locations and presence in multiple states can employ consistent operational practices and equipment across their stores. The Food Marketing Institute (FMI), a trade association that represents food retailers and wholesalers, recognizes that this benefits the industry and customers alike. As FMI Chief Public Policy Officer and Senior Vice President Jennifer Hatcher recently told Congress: We now have a national program with nationally-approved products that is consistent from state to state. The evolution to 100% interoperable electronic transactions … has made the program much easier for operations and compliance and much simpler for customers.… [T]he efficiencies and simplicity of the administrative function of SNAP that have achieved easier operation and compliance and a simpler customer experience have happened because of the consistency of a national program</w:t>
      </w:r>
    </w:p>
    <w:p w14:paraId="07334570" w14:textId="5854E7CC" w:rsidR="001974E0" w:rsidRDefault="001974E0" w:rsidP="00E24A7B">
      <w:pPr>
        <w:pStyle w:val="Heading3"/>
      </w:pPr>
      <w:r>
        <w:t>AT: Ag not key to econ</w:t>
      </w:r>
    </w:p>
    <w:p w14:paraId="5F7C86DB" w14:textId="77777777" w:rsidR="00E24A7B" w:rsidRDefault="00E24A7B" w:rsidP="00E24A7B">
      <w:pPr>
        <w:pStyle w:val="Heading4"/>
      </w:pPr>
      <w:r>
        <w:t>The economy is dependent on agriculture – 28 percent of jobs and $6.7 trillion in economic activity-</w:t>
      </w:r>
    </w:p>
    <w:p w14:paraId="474E5CB2" w14:textId="77777777" w:rsidR="00E24A7B" w:rsidRPr="00F725D2" w:rsidRDefault="00E24A7B" w:rsidP="00E24A7B">
      <w:r w:rsidRPr="00805A2A">
        <w:rPr>
          <w:rStyle w:val="Style13ptBold"/>
        </w:rPr>
        <w:t>Carlin 17</w:t>
      </w:r>
      <w:r>
        <w:t xml:space="preserve"> - IDFA senior vice president of legislative affairs and economic policy (Dave, IDFA, 11/16/17, What’s Feeding the US Economy? Food and Ag Production, Study Shows, </w:t>
      </w:r>
      <w:hyperlink r:id="rId169" w:history="1">
        <w:r w:rsidRPr="003E659B">
          <w:rPr>
            <w:rStyle w:val="Hyperlink"/>
          </w:rPr>
          <w:t>https://www.idfa.org/news-views/headline-news/article/2017/11/16/what-s-feeding-the-us-economy-food-and-ag-production-study-shows</w:t>
        </w:r>
      </w:hyperlink>
      <w:r>
        <w:t>, 7/12/18, DB)</w:t>
      </w:r>
    </w:p>
    <w:p w14:paraId="2446EA0A" w14:textId="77777777" w:rsidR="00E24A7B" w:rsidRDefault="00E24A7B" w:rsidP="00E24A7B">
      <w:pPr>
        <w:rPr>
          <w:u w:val="single"/>
        </w:rPr>
      </w:pPr>
      <w:r w:rsidRPr="00805A2A">
        <w:rPr>
          <w:highlight w:val="yellow"/>
          <w:u w:val="single"/>
        </w:rPr>
        <w:t>More than one-fifth of the nation’s economy is linked</w:t>
      </w:r>
      <w:r w:rsidRPr="00F725D2">
        <w:rPr>
          <w:sz w:val="16"/>
        </w:rPr>
        <w:t>, either directly or indirectly</w:t>
      </w:r>
      <w:r w:rsidRPr="00F725D2">
        <w:rPr>
          <w:u w:val="single"/>
        </w:rPr>
        <w:t xml:space="preserve">, </w:t>
      </w:r>
      <w:r w:rsidRPr="00805A2A">
        <w:rPr>
          <w:highlight w:val="yellow"/>
          <w:u w:val="single"/>
        </w:rPr>
        <w:t>to the food and agriculture sectors</w:t>
      </w:r>
      <w:r w:rsidRPr="00F725D2">
        <w:rPr>
          <w:sz w:val="16"/>
        </w:rPr>
        <w:t xml:space="preserve">, according to a nationwide economic impact study commissioned by IDFA and 21 other trade associations. The study, released today, also shows </w:t>
      </w:r>
      <w:r w:rsidRPr="00D3100F">
        <w:rPr>
          <w:sz w:val="18"/>
          <w:szCs w:val="18"/>
        </w:rPr>
        <w:t>that</w:t>
      </w:r>
      <w:r w:rsidRPr="00F725D2">
        <w:rPr>
          <w:u w:val="single"/>
        </w:rPr>
        <w:t xml:space="preserve"> </w:t>
      </w:r>
      <w:r w:rsidRPr="00805A2A">
        <w:rPr>
          <w:highlight w:val="yellow"/>
          <w:u w:val="single"/>
        </w:rPr>
        <w:t>28 percent of all American jobs are linked to food and agriculture</w:t>
      </w:r>
      <w:r w:rsidRPr="00F725D2">
        <w:rPr>
          <w:u w:val="single"/>
        </w:rPr>
        <w:t>.</w:t>
      </w:r>
      <w:r w:rsidRPr="00F725D2">
        <w:rPr>
          <w:sz w:val="16"/>
        </w:rPr>
        <w:t xml:space="preserve"> This data includes the </w:t>
      </w:r>
      <w:r w:rsidRPr="00F725D2">
        <w:rPr>
          <w:u w:val="single"/>
        </w:rPr>
        <w:t>$628.27 billion overall economic impact of dairy products produced and sold in the United States</w:t>
      </w:r>
      <w:r w:rsidRPr="00F725D2">
        <w:rPr>
          <w:sz w:val="16"/>
        </w:rPr>
        <w:t xml:space="preserve">. The associations launched a new website, www.FeedingTheEconomy.com, that features the economic impact of the overall food and ag industry and links to interactive tools used by each of the associations. IDFA’s Dairy Delivers provides specific dairy industry data. “IDFA was pleased to help shape and drive </w:t>
      </w:r>
      <w:r w:rsidRPr="00F725D2">
        <w:rPr>
          <w:u w:val="single"/>
        </w:rPr>
        <w:t>the Feeding the Economy study</w:t>
      </w:r>
      <w:r w:rsidRPr="00F725D2">
        <w:rPr>
          <w:sz w:val="16"/>
        </w:rPr>
        <w:t xml:space="preserve">, which clearly </w:t>
      </w:r>
      <w:r w:rsidRPr="00F725D2">
        <w:rPr>
          <w:u w:val="single"/>
        </w:rPr>
        <w:t xml:space="preserve">proves that </w:t>
      </w:r>
      <w:r w:rsidRPr="00805A2A">
        <w:rPr>
          <w:highlight w:val="yellow"/>
          <w:u w:val="single"/>
        </w:rPr>
        <w:t>food and agriculture is the largest manufacturing sector in our nation</w:t>
      </w:r>
      <w:r w:rsidRPr="00F725D2">
        <w:rPr>
          <w:sz w:val="16"/>
        </w:rPr>
        <w:t xml:space="preserve">,” said Michael Dykes, D.V.M., IDFA president and CEO. “With officials threatening U.S. withdrawal from free-trade pacts, such as the North American Free Trade Agreement (NAFTA), this study provides hard evidence that </w:t>
      </w:r>
      <w:r w:rsidRPr="00F725D2">
        <w:rPr>
          <w:u w:val="single"/>
        </w:rPr>
        <w:t>food and agriculture exports are an important part of the health of the U.S. economy</w:t>
      </w:r>
      <w:r w:rsidRPr="00F725D2">
        <w:rPr>
          <w:sz w:val="16"/>
        </w:rPr>
        <w:t xml:space="preserve">. </w:t>
      </w:r>
      <w:r w:rsidRPr="00F725D2">
        <w:rPr>
          <w:u w:val="single"/>
        </w:rPr>
        <w:t xml:space="preserve">U.S. food </w:t>
      </w:r>
      <w:r w:rsidRPr="00805A2A">
        <w:rPr>
          <w:highlight w:val="yellow"/>
          <w:u w:val="single"/>
        </w:rPr>
        <w:t>and</w:t>
      </w:r>
      <w:r w:rsidRPr="00F725D2">
        <w:rPr>
          <w:u w:val="single"/>
        </w:rPr>
        <w:t xml:space="preserve"> agricultural </w:t>
      </w:r>
      <w:r w:rsidRPr="00805A2A">
        <w:rPr>
          <w:highlight w:val="yellow"/>
          <w:u w:val="single"/>
        </w:rPr>
        <w:t>exports account for more than $146 billion in trade</w:t>
      </w:r>
      <w:r w:rsidRPr="00F725D2">
        <w:rPr>
          <w:u w:val="single"/>
        </w:rPr>
        <w:t>.”</w:t>
      </w:r>
      <w:r w:rsidRPr="00F725D2">
        <w:rPr>
          <w:sz w:val="16"/>
        </w:rPr>
        <w:t xml:space="preserve"> Results of the study are being shared with policymakers on Capitol Hill and in statehouses across the country because jobs and economic development are relevant to discussions on both tax reform and trade negotiations. In fact, the food and agricultural trade associations sent a letter to all 50 governors this week, urging them to voice their support for modernization, not withdrawal, of NAFTA. Key findings from the study: Total Jobs: 43,311,057 Total Wages: $1.9 trillion Total Taxes: $894.13 billion Exports: $146.32 billion </w:t>
      </w:r>
      <w:r w:rsidRPr="00805A2A">
        <w:rPr>
          <w:highlight w:val="yellow"/>
          <w:u w:val="single"/>
        </w:rPr>
        <w:t>Total Food and Industry Economic Impact: $6.7 trillion.</w:t>
      </w:r>
    </w:p>
    <w:p w14:paraId="4F8D3F26" w14:textId="77777777" w:rsidR="00E24A7B" w:rsidRDefault="00E24A7B" w:rsidP="00E24A7B">
      <w:pPr>
        <w:pStyle w:val="Heading4"/>
      </w:pPr>
      <w:r>
        <w:t>Agricultural production is vital to economic growth</w:t>
      </w:r>
    </w:p>
    <w:p w14:paraId="78BC7383" w14:textId="77777777" w:rsidR="00E24A7B" w:rsidRPr="00DC497D" w:rsidRDefault="00E24A7B" w:rsidP="00E24A7B">
      <w:pPr>
        <w:shd w:val="clear" w:color="auto" w:fill="FFFFFF"/>
        <w:spacing w:line="240" w:lineRule="atLeast"/>
      </w:pPr>
      <w:r w:rsidRPr="00B3034B">
        <w:rPr>
          <w:b/>
          <w:sz w:val="24"/>
        </w:rPr>
        <w:t>Oppedahl, 2018</w:t>
      </w:r>
      <w:r>
        <w:t>- Senior Business Economist [David B. Oppedahl, The Federal Reserve Bank of Chicago, 2/7/18, The Chicago Fed, July 13, 2018, AY]</w:t>
      </w:r>
    </w:p>
    <w:p w14:paraId="70A85934" w14:textId="77777777" w:rsidR="00E24A7B" w:rsidRPr="00DC497D" w:rsidRDefault="00E24A7B" w:rsidP="00E24A7B">
      <w:pPr>
        <w:rPr>
          <w:rStyle w:val="StyleUnderline"/>
        </w:rPr>
      </w:pPr>
      <w:r w:rsidRPr="00DC497D">
        <w:rPr>
          <w:rStyle w:val="StyleUnderline"/>
        </w:rPr>
        <w:t xml:space="preserve">Over a number of decades, </w:t>
      </w:r>
      <w:r w:rsidRPr="00E9668C">
        <w:rPr>
          <w:rStyle w:val="StyleUnderline"/>
          <w:highlight w:val="yellow"/>
        </w:rPr>
        <w:t>agricultural exports have become increasingly important to</w:t>
      </w:r>
      <w:r w:rsidRPr="00DC497D">
        <w:rPr>
          <w:rStyle w:val="StyleUnderline"/>
        </w:rPr>
        <w:t xml:space="preserve"> the bottom line of farmers in the Midwest and other parts of </w:t>
      </w:r>
      <w:r w:rsidRPr="00E9668C">
        <w:rPr>
          <w:rStyle w:val="StyleUnderline"/>
          <w:highlight w:val="yellow"/>
        </w:rPr>
        <w:t>the nation</w:t>
      </w:r>
      <w:r w:rsidRPr="00DC497D">
        <w:rPr>
          <w:sz w:val="16"/>
        </w:rPr>
        <w:t xml:space="preserve">. Moreover, imports of food products from around the world have helped increase business activity here and enhanced the lives of U.S. consumers. On November 28, 2017, </w:t>
      </w:r>
      <w:r w:rsidRPr="00DC497D">
        <w:rPr>
          <w:rStyle w:val="StyleUnderline"/>
        </w:rPr>
        <w:t>the Federal Reserve Bank of Chicago held a conference to explore issues surrounding agricultural trade, particularly those pertinent to the Midwest economy.</w:t>
      </w:r>
      <w:r w:rsidRPr="00DC497D">
        <w:rPr>
          <w:sz w:val="16"/>
        </w:rPr>
        <w:t xml:space="preserve"> David B. Oppedahl (Federal Reserve Bank of Chicago) set the stage for the day’s discussions by highlighting the extensive media attention paid to agricultural trade in 2017. New foreign sources of </w:t>
      </w:r>
      <w:r w:rsidRPr="00DC497D">
        <w:rPr>
          <w:rStyle w:val="StyleUnderline"/>
        </w:rPr>
        <w:t>demand</w:t>
      </w:r>
      <w:r w:rsidRPr="00DC497D">
        <w:rPr>
          <w:sz w:val="16"/>
        </w:rPr>
        <w:t xml:space="preserve"> (China in particular</w:t>
      </w:r>
      <w:r w:rsidRPr="00DC497D">
        <w:rPr>
          <w:rStyle w:val="StyleUnderline"/>
        </w:rPr>
        <w:t>) for agricultural products helped sustain a rise in U.S. farm exports since around 2000</w:t>
      </w:r>
      <w:r w:rsidRPr="00DC497D">
        <w:rPr>
          <w:sz w:val="16"/>
        </w:rPr>
        <w:t xml:space="preserve">, he stated. Furthermore, </w:t>
      </w:r>
      <w:r w:rsidRPr="00DC497D">
        <w:rPr>
          <w:rStyle w:val="StyleUnderline"/>
        </w:rPr>
        <w:t xml:space="preserve">the World Bank projected global economic growth to have improved to 2.7% in 2017 from 2.4% in 2016, and forecasted annual growth of around 3% in 2018 and 2019.2 </w:t>
      </w:r>
      <w:r w:rsidRPr="00DC497D">
        <w:rPr>
          <w:sz w:val="16"/>
        </w:rPr>
        <w:t>According to Oppedahl</w:t>
      </w:r>
      <w:r w:rsidRPr="00DC497D">
        <w:rPr>
          <w:rStyle w:val="StyleUnderline"/>
        </w:rPr>
        <w:t xml:space="preserve">, stronger world growth should boost trade—and midwestern agricultural exports. </w:t>
      </w:r>
      <w:r w:rsidRPr="00DC497D">
        <w:rPr>
          <w:sz w:val="16"/>
        </w:rPr>
        <w:t>He emphasized that</w:t>
      </w:r>
      <w:r w:rsidRPr="00DC497D">
        <w:rPr>
          <w:rStyle w:val="StyleUnderline"/>
        </w:rPr>
        <w:t xml:space="preserve"> being able to better project farm exports’ impact on farm </w:t>
      </w:r>
      <w:r w:rsidRPr="00DC497D">
        <w:rPr>
          <w:sz w:val="16"/>
        </w:rPr>
        <w:t>income in the next generation</w:t>
      </w:r>
      <w:r w:rsidRPr="00DC497D">
        <w:rPr>
          <w:rStyle w:val="StyleUnderline"/>
        </w:rPr>
        <w:t xml:space="preserve"> would help </w:t>
      </w:r>
      <w:r w:rsidRPr="00DC497D">
        <w:rPr>
          <w:sz w:val="16"/>
        </w:rPr>
        <w:t>rural</w:t>
      </w:r>
      <w:r w:rsidRPr="00DC497D">
        <w:rPr>
          <w:rStyle w:val="StyleUnderline"/>
        </w:rPr>
        <w:t xml:space="preserve"> communities decide which </w:t>
      </w:r>
      <w:r w:rsidRPr="00DC497D">
        <w:rPr>
          <w:sz w:val="16"/>
        </w:rPr>
        <w:t>new</w:t>
      </w:r>
      <w:r w:rsidRPr="00DC497D">
        <w:rPr>
          <w:rStyle w:val="StyleUnderline"/>
        </w:rPr>
        <w:t xml:space="preserve"> facilities and </w:t>
      </w:r>
      <w:r w:rsidRPr="00DC497D">
        <w:rPr>
          <w:sz w:val="16"/>
        </w:rPr>
        <w:t>public</w:t>
      </w:r>
      <w:r w:rsidRPr="00DC497D">
        <w:rPr>
          <w:rStyle w:val="StyleUnderline"/>
        </w:rPr>
        <w:t xml:space="preserve"> infrastructure projects to invest in</w:t>
      </w:r>
      <w:r w:rsidRPr="00DC497D">
        <w:rPr>
          <w:sz w:val="16"/>
        </w:rPr>
        <w:t xml:space="preserve">. Farm exports and imports generate jobs and spur growth, so sound trade policies are vital to the future of agriculture and the rural Midwest, said Oppedahl. Increased agricultural trade has connected more food producers with more consumers across the globe, with benefits accruing to both. As the world’s population continues to grow, incomes move higher, and urbanization expands, farm exports are expected to rise further. The Midwest’s share of U.S. agricultural exports has been relatively large, especially for products such as corn and soybeans, and has helped boost the incomes of farmers in the region. </w:t>
      </w:r>
      <w:r w:rsidRPr="00E9668C">
        <w:rPr>
          <w:rStyle w:val="StyleUnderline"/>
          <w:highlight w:val="yellow"/>
        </w:rPr>
        <w:t>Farm trade has also generated</w:t>
      </w:r>
      <w:r w:rsidRPr="00DC497D">
        <w:rPr>
          <w:rStyle w:val="StyleUnderline"/>
        </w:rPr>
        <w:t xml:space="preserve"> </w:t>
      </w:r>
      <w:r w:rsidRPr="00DC497D">
        <w:rPr>
          <w:sz w:val="16"/>
        </w:rPr>
        <w:t>food sector</w:t>
      </w:r>
      <w:r w:rsidRPr="00DC497D">
        <w:rPr>
          <w:rStyle w:val="StyleUnderline"/>
        </w:rPr>
        <w:t xml:space="preserve"> </w:t>
      </w:r>
      <w:r w:rsidRPr="00E9668C">
        <w:rPr>
          <w:rStyle w:val="StyleUnderline"/>
          <w:highlight w:val="yellow"/>
        </w:rPr>
        <w:t>jobs and</w:t>
      </w:r>
      <w:r w:rsidRPr="00DC497D">
        <w:rPr>
          <w:rStyle w:val="StyleUnderline"/>
        </w:rPr>
        <w:t xml:space="preserve"> </w:t>
      </w:r>
      <w:r w:rsidRPr="00DC497D">
        <w:rPr>
          <w:sz w:val="16"/>
        </w:rPr>
        <w:t>Main Street</w:t>
      </w:r>
      <w:r w:rsidRPr="00DC497D">
        <w:rPr>
          <w:rStyle w:val="StyleUnderline"/>
        </w:rPr>
        <w:t xml:space="preserve"> </w:t>
      </w:r>
      <w:r w:rsidRPr="00E9668C">
        <w:rPr>
          <w:rStyle w:val="StyleUnderline"/>
          <w:highlight w:val="yellow"/>
        </w:rPr>
        <w:t>business activity, which contribute to the prosperity of</w:t>
      </w:r>
      <w:r w:rsidRPr="00DC497D">
        <w:rPr>
          <w:rStyle w:val="StyleUnderline"/>
        </w:rPr>
        <w:t xml:space="preserve"> </w:t>
      </w:r>
      <w:r w:rsidRPr="00DC497D">
        <w:rPr>
          <w:sz w:val="16"/>
        </w:rPr>
        <w:t>rural</w:t>
      </w:r>
      <w:r w:rsidRPr="00DC497D">
        <w:rPr>
          <w:rStyle w:val="StyleUnderline"/>
        </w:rPr>
        <w:t xml:space="preserve"> </w:t>
      </w:r>
      <w:r w:rsidRPr="00E9668C">
        <w:rPr>
          <w:rStyle w:val="StyleUnderline"/>
          <w:highlight w:val="yellow"/>
        </w:rPr>
        <w:t>communities</w:t>
      </w:r>
      <w:r w:rsidRPr="00DC497D">
        <w:rPr>
          <w:rStyle w:val="StyleUnderline"/>
        </w:rPr>
        <w:t xml:space="preserve"> and cities of the Midwest. Regardless of the risks posed by renegotiated trade agreements and depreciating infrastructure, </w:t>
      </w:r>
      <w:r w:rsidRPr="00E9668C">
        <w:rPr>
          <w:rStyle w:val="StyleUnderline"/>
          <w:highlight w:val="yellow"/>
        </w:rPr>
        <w:t>agricultural trade will remain vital to the</w:t>
      </w:r>
      <w:r w:rsidRPr="00DC497D">
        <w:rPr>
          <w:rStyle w:val="StyleUnderline"/>
        </w:rPr>
        <w:t xml:space="preserve"> </w:t>
      </w:r>
      <w:r w:rsidRPr="00DC497D">
        <w:rPr>
          <w:sz w:val="16"/>
        </w:rPr>
        <w:t>Midwest</w:t>
      </w:r>
      <w:r w:rsidRPr="00DC497D">
        <w:rPr>
          <w:rStyle w:val="StyleUnderline"/>
        </w:rPr>
        <w:t xml:space="preserve"> </w:t>
      </w:r>
      <w:r w:rsidRPr="00E9668C">
        <w:rPr>
          <w:rStyle w:val="StyleUnderline"/>
          <w:highlight w:val="yellow"/>
        </w:rPr>
        <w:t>economy.</w:t>
      </w:r>
    </w:p>
    <w:p w14:paraId="05732066" w14:textId="77777777" w:rsidR="00E24A7B" w:rsidRPr="00FF1F91" w:rsidRDefault="00E24A7B" w:rsidP="00E24A7B">
      <w:pPr>
        <w:pStyle w:val="Heading4"/>
      </w:pPr>
      <w:r>
        <w:t>Ag key to strong US economy-</w:t>
      </w:r>
    </w:p>
    <w:p w14:paraId="2CAE89F3" w14:textId="77777777" w:rsidR="00E24A7B" w:rsidRPr="00FF1F91" w:rsidRDefault="00E24A7B" w:rsidP="00E24A7B">
      <w:r w:rsidRPr="00FF1F91">
        <w:rPr>
          <w:rStyle w:val="Style13ptBold"/>
        </w:rPr>
        <w:t xml:space="preserve">Buis </w:t>
      </w:r>
      <w:r w:rsidRPr="00FF1F91">
        <w:t>5/23/</w:t>
      </w:r>
      <w:r w:rsidRPr="00FF1F91">
        <w:rPr>
          <w:rStyle w:val="Style13ptBold"/>
        </w:rPr>
        <w:t>15</w:t>
      </w:r>
      <w:r w:rsidRPr="00FF1F91">
        <w:t xml:space="preserve"> former president of the American National Farmers Union and former CEO of Growth Energy (“National Ag Day: Celebrating the Backbone of America’s Rural Economy”, accessed 7/14/18 , </w:t>
      </w:r>
      <w:hyperlink r:id="rId170" w:history="1">
        <w:r w:rsidRPr="00FF1F91">
          <w:t>https://www.rollcall.com/news/national-ag-day-celebrating-the-backbone-of-americas-rural-economy-commentary</w:t>
        </w:r>
      </w:hyperlink>
      <w:r w:rsidRPr="00FF1F91">
        <w:t>) JS</w:t>
      </w:r>
    </w:p>
    <w:p w14:paraId="3EEEFF27" w14:textId="77777777" w:rsidR="00E24A7B" w:rsidRPr="009D0E00" w:rsidRDefault="00E24A7B" w:rsidP="00E24A7B">
      <w:pPr>
        <w:pStyle w:val="NormalWeb"/>
        <w:shd w:val="clear" w:color="auto" w:fill="FFFFFF"/>
        <w:spacing w:before="300" w:beforeAutospacing="0" w:after="300" w:afterAutospacing="0"/>
        <w:rPr>
          <w:rFonts w:asciiTheme="minorHAnsi" w:hAnsiTheme="minorHAnsi" w:cstheme="minorHAnsi"/>
          <w:color w:val="333333"/>
          <w:sz w:val="10"/>
        </w:rPr>
      </w:pPr>
      <w:r w:rsidRPr="00FF1F91">
        <w:rPr>
          <w:rFonts w:asciiTheme="minorHAnsi" w:hAnsiTheme="minorHAnsi" w:cstheme="minorHAnsi"/>
          <w:color w:val="333333"/>
          <w:sz w:val="10"/>
        </w:rPr>
        <w:t xml:space="preserve">As we thank our farmers on National Agriculture Day for feeding and fueling our nation, Congress should show its gratitude too. </w:t>
      </w:r>
      <w:r w:rsidRPr="00FF1F91">
        <w:rPr>
          <w:rStyle w:val="StyleUnderline"/>
          <w:rFonts w:asciiTheme="minorHAnsi" w:hAnsiTheme="minorHAnsi" w:cstheme="minorHAnsi"/>
          <w:sz w:val="24"/>
          <w:highlight w:val="yellow"/>
        </w:rPr>
        <w:t>Agriculture is essential to building a strong American economy,</w:t>
      </w:r>
      <w:r w:rsidRPr="00972257">
        <w:rPr>
          <w:rStyle w:val="StyleUnderline"/>
          <w:rFonts w:asciiTheme="minorHAnsi" w:hAnsiTheme="minorHAnsi" w:cstheme="minorHAnsi"/>
          <w:sz w:val="24"/>
        </w:rPr>
        <w:t xml:space="preserve"> supporting rural communities</w:t>
      </w:r>
      <w:r w:rsidRPr="00FF1F91">
        <w:rPr>
          <w:rFonts w:asciiTheme="minorHAnsi" w:hAnsiTheme="minorHAnsi" w:cstheme="minorHAnsi"/>
          <w:color w:val="333333"/>
          <w:sz w:val="10"/>
        </w:rPr>
        <w:t xml:space="preserve">, creating jobs and quite literally putting food on our tables. Our farmers provide American families with the most basic necessity — food — at a cost that represents about 10 percent of a family’s disposable income, the lowest rate in the developed world. Our country’s farmers and ranchers create an economic boon for our rural communities — providing employment in farming equipment manufacturing, food processing and production in the communities that need it most. In addition to benefiting the rural economy, increased productivity and agricultural export is good for the entire U.S. economy. Higher food production using cost-effective means allows for a stable food supply for the consumer. Farmers also feed more than 144 people each, a nearly six-fold increase from the 1960s. Agriculture creates economic security for our rural communities and has allowed hardworking Americans to secure a place in the middle class and to contribute to the growth of our overall economy. The United </w:t>
      </w:r>
      <w:r w:rsidRPr="00FF1F91">
        <w:rPr>
          <w:rFonts w:asciiTheme="minorHAnsi" w:hAnsiTheme="minorHAnsi" w:cstheme="minorHAnsi"/>
          <w:color w:val="333333"/>
          <w:sz w:val="10"/>
          <w:highlight w:val="yellow"/>
        </w:rPr>
        <w:t xml:space="preserve">States’ </w:t>
      </w:r>
      <w:r w:rsidRPr="00FF1F91">
        <w:rPr>
          <w:rStyle w:val="StyleUnderline"/>
          <w:rFonts w:asciiTheme="minorHAnsi" w:hAnsiTheme="minorHAnsi" w:cstheme="minorHAnsi"/>
          <w:sz w:val="24"/>
          <w:highlight w:val="yellow"/>
        </w:rPr>
        <w:t>agricultural industry has encouraged the production of energy</w:t>
      </w:r>
      <w:r w:rsidRPr="00972257">
        <w:rPr>
          <w:rStyle w:val="StyleUnderline"/>
          <w:rFonts w:asciiTheme="minorHAnsi" w:hAnsiTheme="minorHAnsi" w:cstheme="minorHAnsi"/>
          <w:sz w:val="24"/>
        </w:rPr>
        <w:t xml:space="preserve"> from biofuels, decreasing our dependence on foreign oil and </w:t>
      </w:r>
      <w:r w:rsidRPr="00FF1F91">
        <w:rPr>
          <w:rStyle w:val="StyleUnderline"/>
          <w:rFonts w:asciiTheme="minorHAnsi" w:hAnsiTheme="minorHAnsi" w:cstheme="minorHAnsi"/>
          <w:sz w:val="24"/>
          <w:highlight w:val="yellow"/>
        </w:rPr>
        <w:t>furthering our national and energy security</w:t>
      </w:r>
      <w:r w:rsidRPr="00972257">
        <w:rPr>
          <w:rStyle w:val="StyleUnderline"/>
          <w:rFonts w:asciiTheme="minorHAnsi" w:hAnsiTheme="minorHAnsi" w:cstheme="minorHAnsi"/>
          <w:sz w:val="24"/>
        </w:rPr>
        <w:t xml:space="preserve">. </w:t>
      </w:r>
      <w:r w:rsidRPr="00FF1F91">
        <w:rPr>
          <w:rFonts w:asciiTheme="minorHAnsi" w:hAnsiTheme="minorHAnsi" w:cstheme="minorHAnsi"/>
          <w:color w:val="333333"/>
          <w:sz w:val="10"/>
        </w:rPr>
        <w:t xml:space="preserve">And as Govs. Terry Branstad and Jay Nixon pointed out in a New York Times article, in the past 10 years, American agriculture has experienced the most profitable period in its history. However, after several years of rising net farm income for both crop and livestock producers, spurred in large part by the additional market opportunities the Renewable Fuel Standard created, America’s farmers are now facing declining crop prices and a build-up of crop inventories that threatens their economic growth. The lack of predictability concerning the future implementation of the RFS is a key contributor to the economic uncertainty many of America’s farm families and rural communities are facing. The Renewable Fuel Standard has been critical in encouraging investment in new research and development while bolstering rural economies. Because of the RFS, the United States is truly able to produce food, feed, fiber and fuel for our customers at home and for millions overseas. </w:t>
      </w:r>
      <w:r w:rsidRPr="00972257">
        <w:rPr>
          <w:rStyle w:val="StyleUnderline"/>
          <w:rFonts w:asciiTheme="minorHAnsi" w:hAnsiTheme="minorHAnsi" w:cstheme="minorHAnsi"/>
          <w:sz w:val="24"/>
        </w:rPr>
        <w:t>Now is not the time to consider undoing the most successful energy policy in American history that has reduced our reliance on foreign oil, improved the quality of the air we breathe and water we drink, created good jobs that cannot be outsourced</w:t>
      </w:r>
      <w:r w:rsidRPr="00FF1F91">
        <w:rPr>
          <w:rFonts w:asciiTheme="minorHAnsi" w:hAnsiTheme="minorHAnsi" w:cstheme="minorHAnsi"/>
          <w:color w:val="333333"/>
          <w:sz w:val="10"/>
        </w:rPr>
        <w:t xml:space="preserve"> and provided consumers with real choices at the pump. As we celebrate National Ag Day, Congress should be proud to acknowledge the many contributions agriculture has made to society and the leading role farming communities will continue to play in our country’s rural economy. This is not time to talk about changing America’s most effective policy fueling our rural economies and energy independence. It’s time to stand up for America’s Renewable Fuel Standard.</w:t>
      </w:r>
    </w:p>
    <w:p w14:paraId="60B9828B" w14:textId="77777777" w:rsidR="00E24A7B" w:rsidRPr="00CB7C13" w:rsidRDefault="00E24A7B" w:rsidP="00CB7C13">
      <w:pPr>
        <w:rPr>
          <w:sz w:val="14"/>
        </w:rPr>
      </w:pPr>
    </w:p>
    <w:p w14:paraId="4C39C093" w14:textId="77777777" w:rsidR="00CB7C13" w:rsidRPr="00CB7C13" w:rsidRDefault="00CB7C13" w:rsidP="00CB7C13"/>
    <w:p w14:paraId="0DEA31E2" w14:textId="44A45C54" w:rsidR="00E24A7B" w:rsidRDefault="00E24A7B" w:rsidP="00E24A7B">
      <w:pPr>
        <w:pStyle w:val="Heading2"/>
      </w:pPr>
      <w:r>
        <w:t>-Food Shortages-</w:t>
      </w:r>
    </w:p>
    <w:p w14:paraId="5D1F3D56" w14:textId="77777777" w:rsidR="000B5838" w:rsidRDefault="000B5838" w:rsidP="000B5838">
      <w:pPr>
        <w:pStyle w:val="Heading3"/>
      </w:pPr>
      <w:r>
        <w:t>Bill K2 Food Independence</w:t>
      </w:r>
    </w:p>
    <w:p w14:paraId="1280EC87" w14:textId="77777777" w:rsidR="000B5838" w:rsidRDefault="000B5838" w:rsidP="000B5838">
      <w:pPr>
        <w:pStyle w:val="Heading4"/>
      </w:pPr>
      <w:r>
        <w:t>Farm bill vital to US food independence-</w:t>
      </w:r>
    </w:p>
    <w:p w14:paraId="76FEBA2D" w14:textId="77777777" w:rsidR="000B5838" w:rsidRPr="00E42480" w:rsidRDefault="000B5838" w:rsidP="000B5838">
      <w:pPr>
        <w:rPr>
          <w:rStyle w:val="Style13ptBold"/>
        </w:rPr>
      </w:pPr>
      <w:r>
        <w:rPr>
          <w:rStyle w:val="Style13ptBold"/>
        </w:rPr>
        <w:t xml:space="preserve">Boozman, 18 – </w:t>
      </w:r>
      <w:r w:rsidRPr="00E42480">
        <w:t xml:space="preserve">is </w:t>
      </w:r>
      <w:r>
        <w:t>a United States Senator [John, Booneville Democrat, Jun 29</w:t>
      </w:r>
      <w:r w:rsidRPr="00E42480">
        <w:rPr>
          <w:vertAlign w:val="superscript"/>
        </w:rPr>
        <w:t>th</w:t>
      </w:r>
      <w:r>
        <w:t xml:space="preserve">, Working Toward a Fair, Equitable Farm Bill, </w:t>
      </w:r>
      <w:hyperlink r:id="rId171" w:history="1">
        <w:r w:rsidRPr="00963248">
          <w:rPr>
            <w:rStyle w:val="Hyperlink"/>
          </w:rPr>
          <w:t>http://www.boonevilledemocrat.com/opinion/20180629/working-toward-fair-equitable-farm-bill</w:t>
        </w:r>
      </w:hyperlink>
      <w:r>
        <w:t>, Acc 8/12/18, RR]</w:t>
      </w:r>
    </w:p>
    <w:p w14:paraId="253946F6" w14:textId="77777777" w:rsidR="000B5838" w:rsidRPr="00E42480" w:rsidRDefault="000B5838" w:rsidP="000B5838">
      <w:pPr>
        <w:rPr>
          <w:sz w:val="16"/>
        </w:rPr>
      </w:pPr>
      <w:r w:rsidRPr="00E42480">
        <w:rPr>
          <w:sz w:val="16"/>
        </w:rPr>
        <w:t xml:space="preserve">America’s farm economy is in a much different place than it was last time Congress passed a Farm Bill. Farmers and ranchers are experiencing the most fragile farm economy since the 1980′s farm crisis. Farm bankruptcies are up by 39 percent since 2014. Financing is becoming more expensive. Input costs are rising and the trade outlook is volatile and uncertain. Farmers across the country—regardless of where they call home or which crops they grow—are hurting. This is a particularly troubling trend for a state like Arkansas, where 95 percent of the state’s land resources are devoted to agriculture and forestry. </w:t>
      </w:r>
      <w:r w:rsidRPr="00E60FD2">
        <w:rPr>
          <w:rStyle w:val="Emphasis"/>
        </w:rPr>
        <w:t>Agriculture is a driving force of the Natural State’s economy, adding around $16 billion to our economy every year and accounting for approximately one in every six jobs.</w:t>
      </w:r>
      <w:r>
        <w:rPr>
          <w:rStyle w:val="Emphasis"/>
        </w:rPr>
        <w:t xml:space="preserve"> </w:t>
      </w:r>
      <w:r w:rsidRPr="00E42480">
        <w:rPr>
          <w:sz w:val="16"/>
        </w:rPr>
        <w:t xml:space="preserve">That is why Senate passage of a bipartisan Farm Bill was an important step forward. With the current Farm Bill set to expire at the end of September, we must pass a new one in a timely manner to provide certainty and predictability to the folks who feed and clothe our nation and the world. </w:t>
      </w:r>
      <w:r w:rsidRPr="00E60FD2">
        <w:rPr>
          <w:rStyle w:val="Emphasis"/>
        </w:rPr>
        <w:t>Programs authorized by the Farm Bill are vital to making sure that, as a nation, we do not become dependent on other countries for our food supply.</w:t>
      </w:r>
      <w:r w:rsidRPr="00E42480">
        <w:rPr>
          <w:sz w:val="16"/>
        </w:rPr>
        <w:t xml:space="preserve"> These programs allow our nation’s family farms to compete in a high-risk, heavily subsidized global marketplace. Along with providing key risk management tools for our farmers, the Farm Bill also helps our rural communities by authorizing key economic development and job creation programs. It helps rural Arkansans with everything from home financing to internet access to small business loans. The Agriculture Committee, under the leadership of Chairman Pat Roberts (R-KS) and Ranking Member Debbie Stabenow (D-MI), approved a fair and equitable Farm Bill with overwhelming bipartisan support. I was particularly pleased to see that the committee-passed mark maintained strong farm policy for producers of all stripes. Ensuring that producers across the nation have options that meet their specific needs when those needs are so varied is a delicate balance to strike, but the Chairman and the Ranking Member achieved it. I was pleased to see the process move forward with consideration and passage of the bill by the full Senate. However, I have serious concerns about provisions that were included at the last minute that have the potential to negatively impact farmers in Arkansas and across the country. One provision in particular, aimed at bolstering small family farms, will in fact hurt family farms across the country. USDA estimates that Arkansas will be the third-most impacted state behind Texas and Illinois. Iowa will be the fourth-most impacted state. This provision does not discriminate against regions, it discriminates against farmers and those who feed and clothe this nation. I am committed to working with my colleagues to address these concerns so that </w:t>
      </w:r>
      <w:r w:rsidRPr="00E42480">
        <w:rPr>
          <w:rStyle w:val="Emphasis"/>
        </w:rPr>
        <w:t>the final bill ensures all farmers and ranchers are able to compete on a level playing field in the global marketplace.</w:t>
      </w:r>
      <w:r w:rsidRPr="00E42480">
        <w:rPr>
          <w:sz w:val="16"/>
        </w:rPr>
        <w:t xml:space="preserve"> We can provide our farmers and ranchers with the certainty and predictability they need to succeed if the final Farm Bill is free of provisions that undermine the delicate balance we struck at the committee level.</w:t>
      </w:r>
    </w:p>
    <w:p w14:paraId="55637029" w14:textId="77777777" w:rsidR="00F66019" w:rsidRDefault="00F66019" w:rsidP="00F66019">
      <w:pPr>
        <w:pStyle w:val="Heading3"/>
      </w:pPr>
      <w:r>
        <w:t>Bill K2 Food Security</w:t>
      </w:r>
    </w:p>
    <w:p w14:paraId="4CC43ECD" w14:textId="77777777" w:rsidR="00F66019" w:rsidRDefault="00F66019" w:rsidP="00F66019">
      <w:pPr>
        <w:pStyle w:val="Heading4"/>
        <w:rPr>
          <w:shd w:val="clear" w:color="auto" w:fill="FFFFFF"/>
        </w:rPr>
      </w:pPr>
      <w:r>
        <w:rPr>
          <w:shd w:val="clear" w:color="auto" w:fill="FFFFFF"/>
        </w:rPr>
        <w:t>Farm Bill prevents US food insecurity-</w:t>
      </w:r>
    </w:p>
    <w:p w14:paraId="1FAA2487" w14:textId="77777777" w:rsidR="00F66019" w:rsidRPr="00310B8A" w:rsidRDefault="00F66019" w:rsidP="00F66019">
      <w:pPr>
        <w:pStyle w:val="NormalWeb"/>
        <w:shd w:val="clear" w:color="auto" w:fill="FFFFFF"/>
        <w:spacing w:before="0" w:beforeAutospacing="0" w:after="0" w:afterAutospacing="0"/>
        <w:textAlignment w:val="baseline"/>
        <w:rPr>
          <w:rFonts w:ascii="Arial" w:hAnsi="Arial" w:cs="Arial"/>
          <w:color w:val="333333"/>
          <w:sz w:val="16"/>
          <w:szCs w:val="21"/>
          <w:shd w:val="clear" w:color="auto" w:fill="FFFFFF"/>
        </w:rPr>
      </w:pPr>
      <w:r w:rsidRPr="00691B8F">
        <w:rPr>
          <w:rStyle w:val="Style13ptBold"/>
        </w:rPr>
        <w:t>Chapman, 17</w:t>
      </w:r>
      <w:r w:rsidRPr="00310B8A">
        <w:rPr>
          <w:rFonts w:ascii="Arial" w:hAnsi="Arial" w:cs="Arial"/>
          <w:color w:val="333333"/>
          <w:sz w:val="16"/>
          <w:szCs w:val="21"/>
          <w:shd w:val="clear" w:color="auto" w:fill="FFFFFF"/>
        </w:rPr>
        <w:t xml:space="preserve">, </w:t>
      </w:r>
      <w:r w:rsidRPr="00310B8A">
        <w:rPr>
          <w:rFonts w:ascii="Arial" w:hAnsi="Arial" w:cs="Arial"/>
          <w:color w:val="333333"/>
          <w:sz w:val="14"/>
          <w:szCs w:val="21"/>
          <w:shd w:val="clear" w:color="auto" w:fill="FFFFFF"/>
        </w:rPr>
        <w:t>Nancy,</w:t>
      </w:r>
      <w:r>
        <w:rPr>
          <w:rFonts w:ascii="Arial" w:hAnsi="Arial" w:cs="Arial"/>
          <w:color w:val="333333"/>
          <w:sz w:val="14"/>
          <w:szCs w:val="21"/>
          <w:shd w:val="clear" w:color="auto" w:fill="FFFFFF"/>
        </w:rPr>
        <w:t xml:space="preserve"> </w:t>
      </w:r>
      <w:r w:rsidRPr="00310B8A">
        <w:rPr>
          <w:rFonts w:ascii="Arial" w:hAnsi="Arial" w:cs="Arial"/>
          <w:color w:val="333333"/>
          <w:sz w:val="14"/>
          <w:szCs w:val="21"/>
          <w:shd w:val="clear" w:color="auto" w:fill="FFFFFF"/>
        </w:rPr>
        <w:t xml:space="preserve">Nutrition Today,11/17,Protecting Americans’ Food Security and Health: The Role of the Farm Bill </w:t>
      </w:r>
      <w:hyperlink r:id="rId172" w:history="1">
        <w:r w:rsidRPr="00310B8A">
          <w:rPr>
            <w:rStyle w:val="Hyperlink"/>
            <w:rFonts w:ascii="Arial" w:hAnsi="Arial" w:cs="Arial"/>
            <w:sz w:val="14"/>
            <w:szCs w:val="21"/>
            <w:shd w:val="clear" w:color="auto" w:fill="FFFFFF"/>
          </w:rPr>
          <w:t>https://journals.lww.com/nutritiontodayonline/Fulltext/2017/11000/Protecting_Americans__Food_Security_and_Health__.4.aspx</w:t>
        </w:r>
      </w:hyperlink>
      <w:r w:rsidRPr="00310B8A">
        <w:rPr>
          <w:rFonts w:ascii="Arial" w:hAnsi="Arial" w:cs="Arial"/>
          <w:color w:val="333333"/>
          <w:sz w:val="14"/>
          <w:szCs w:val="21"/>
          <w:shd w:val="clear" w:color="auto" w:fill="FFFFFF"/>
        </w:rPr>
        <w:t xml:space="preserve"> P.P</w:t>
      </w:r>
    </w:p>
    <w:p w14:paraId="5D4811A7" w14:textId="77777777" w:rsidR="00F66019" w:rsidRDefault="00F66019" w:rsidP="00F66019">
      <w:pPr>
        <w:rPr>
          <w:sz w:val="16"/>
        </w:rPr>
      </w:pPr>
      <w:r w:rsidRPr="00436C5F">
        <w:rPr>
          <w:rStyle w:val="Emphasis"/>
          <w:highlight w:val="yellow"/>
        </w:rPr>
        <w:t>Federal domestic nutrition programs are critical to food security</w:t>
      </w:r>
      <w:r w:rsidRPr="00F77E71">
        <w:rPr>
          <w:sz w:val="16"/>
        </w:rPr>
        <w:t xml:space="preserve">, children’s growth and development, and improved diet quality, yet federal spending on nutrition assistance faces potential severe reductions and has declined over the past 4 years. The engagement of nutrition professionals in nutrition policy is critical for evidence-based policy development. But that will require an understanding of the benefits of nutrition assistance to chronic disease prevention and economic development, as well as the process for development of Farm Bill nutrition policy. This article provides the basics that nutrition advocates will need. Among many issues, the 2018 Farm Bill will address food insecurity through the Supplemental Nutrition Assistance Program (SNAP) and other nutrition program funding. Title IV of the Farm Bill is the primary repository for food assistance and nutrition-related provisions and programs. The costs of these programs are calculated by the Congressional Budget Office and make up 80% of the 10-year projected total costs of the last Farm Bill of 2014. Nutrition professionals can help legislators understand how SNAP boosts recipients’ ability to work and prevent chronic diseases and why low-income recipients’ need for food security does not change because of the state they live in. </w:t>
      </w:r>
      <w:r w:rsidRPr="00445A33">
        <w:rPr>
          <w:rStyle w:val="Emphasis"/>
        </w:rPr>
        <w:t>The past gains in food security and related health status of low-income Americans are being threatened by many current proclamations by politicians that welfare programs need to be trimmed in order to return to fiscal responsibility and to reduce the national debt.</w:t>
      </w:r>
      <w:hyperlink r:id="rId173" w:anchor="R1-4" w:history="1">
        <w:r w:rsidRPr="00F77E71">
          <w:rPr>
            <w:rStyle w:val="Hyperlink"/>
            <w:sz w:val="16"/>
          </w:rPr>
          <w:t>1</w:t>
        </w:r>
      </w:hyperlink>
      <w:r w:rsidRPr="00F77E71">
        <w:rPr>
          <w:sz w:val="16"/>
        </w:rPr>
        <w:t xml:space="preserve"> Decisions about the amount of funding available to food and nutrition assistance programs and the ultimate configuration of these programs will be shaped through budget bills, appropriation bills, and, most importantly, the Farm Bill. For the US Department of Agriculture (USDA) domestic food and nutrition programs that are designed to respond to economic conditions, spending has declined nearly 7% from the historical high of $109.2 billion set in fiscal year (FY) 2013 during the economic crisis to $101.9 billion in FY 2016. </w:t>
      </w:r>
      <w:r w:rsidRPr="00445A33">
        <w:rPr>
          <w:rStyle w:val="Emphasis"/>
        </w:rPr>
        <w:t xml:space="preserve">Federal domestic </w:t>
      </w:r>
      <w:r w:rsidRPr="00436C5F">
        <w:rPr>
          <w:rStyle w:val="Emphasis"/>
          <w:highlight w:val="yellow"/>
        </w:rPr>
        <w:t>nutrition programs are critical to food security, growth and development, improved diet quality, and children’s academic performance</w:t>
      </w:r>
      <w:r w:rsidRPr="00F77E71">
        <w:rPr>
          <w:sz w:val="16"/>
        </w:rPr>
        <w:t>.</w:t>
      </w:r>
      <w:hyperlink r:id="rId174" w:anchor="R2-4" w:history="1">
        <w:r w:rsidRPr="00F77E71">
          <w:rPr>
            <w:rStyle w:val="Hyperlink"/>
            <w:sz w:val="16"/>
          </w:rPr>
          <w:t>2</w:t>
        </w:r>
      </w:hyperlink>
      <w:r w:rsidRPr="00F77E71">
        <w:rPr>
          <w:sz w:val="16"/>
        </w:rPr>
        <w:t xml:space="preserve"> Nutrition professional engagement in nutrition policy discussions requires an understanding of both the effects of food assistance programs on poverty, food security, and health and the elements of federal legislation that impact food security and nutrition. The program descriptions and evidence provided below will help to build this foundation for participation and advocacy. “Nutrition matters. Farmers feed. There is no question that nutrition will be part of the Farm Bill,”</w:t>
      </w:r>
      <w:hyperlink r:id="rId175" w:anchor="R3-4" w:history="1">
        <w:r w:rsidRPr="00F77E71">
          <w:rPr>
            <w:rStyle w:val="Hyperlink"/>
            <w:sz w:val="16"/>
          </w:rPr>
          <w:t>3</w:t>
        </w:r>
      </w:hyperlink>
      <w:r w:rsidRPr="00F77E71">
        <w:rPr>
          <w:sz w:val="16"/>
        </w:rPr>
        <w:t xml:space="preserve"> noted Rep Glen Thompson, vice chairman, Agriculture Committee (PA-05). Since the first official Farm Bill in 1933,</w:t>
      </w:r>
      <w:hyperlink r:id="rId176" w:anchor="R4-4" w:history="1">
        <w:r w:rsidRPr="00F77E71">
          <w:rPr>
            <w:rStyle w:val="Hyperlink"/>
            <w:sz w:val="16"/>
          </w:rPr>
          <w:t>4</w:t>
        </w:r>
      </w:hyperlink>
      <w:r w:rsidRPr="00F77E71">
        <w:rPr>
          <w:sz w:val="16"/>
        </w:rPr>
        <w:t xml:space="preserve"> subsequent Farm Bills</w:t>
      </w:r>
      <w:hyperlink r:id="rId177" w:anchor="R5-4" w:history="1">
        <w:r w:rsidRPr="00F77E71">
          <w:rPr>
            <w:rStyle w:val="Hyperlink"/>
            <w:sz w:val="16"/>
          </w:rPr>
          <w:t>5</w:t>
        </w:r>
      </w:hyperlink>
      <w:r w:rsidRPr="00F77E71">
        <w:rPr>
          <w:sz w:val="16"/>
        </w:rPr>
        <w:t xml:space="preserve"> have set directions for food and agriculture policies to address economic, social, environmental, and, more recently, nutrition-related health concerns on a 2- to 6-year cycle. The first Farm Bill directed the federal government to purchase and remove surplus wheat and other farm products to stabilize market prices while using the surplus commodities to feed hungry children, elderly, and the poor. Later, food surpluses were distributed to those who received food stamps, which could be redeemed in supermarkets.</w:t>
      </w:r>
      <w:hyperlink r:id="rId178" w:anchor="R6-4" w:history="1">
        <w:r w:rsidRPr="00F77E71">
          <w:rPr>
            <w:rStyle w:val="Hyperlink"/>
            <w:sz w:val="16"/>
          </w:rPr>
          <w:t>6</w:t>
        </w:r>
      </w:hyperlink>
      <w:r w:rsidRPr="00F77E71">
        <w:rPr>
          <w:sz w:val="16"/>
        </w:rPr>
        <w:t xml:space="preserve"> </w:t>
      </w:r>
      <w:r w:rsidRPr="00445A33">
        <w:rPr>
          <w:rStyle w:val="Emphasis"/>
        </w:rPr>
        <w:t>These past gains in food security and related health status of low-income Americans may be threatened by recent demands to reduce the national debt by making savings in the 2018 Farm Bill.</w:t>
      </w:r>
      <w:r>
        <w:rPr>
          <w:rStyle w:val="Emphasis"/>
        </w:rPr>
        <w:t xml:space="preserve"> </w:t>
      </w:r>
      <w:r w:rsidRPr="00445A33">
        <w:rPr>
          <w:rStyle w:val="Emphasis"/>
        </w:rPr>
        <w:t>Farm bills continue to address specific concerns about</w:t>
      </w:r>
      <w:r w:rsidRPr="00F77E71">
        <w:rPr>
          <w:sz w:val="16"/>
        </w:rPr>
        <w:t xml:space="preserve"> crop and livestock prices, new and established assistance for the incomes of farmers, </w:t>
      </w:r>
      <w:r w:rsidRPr="00445A33">
        <w:rPr>
          <w:rStyle w:val="Emphasis"/>
        </w:rPr>
        <w:t>the economy in rural areas, food insecurity, protection of natural resources, and research.</w:t>
      </w:r>
      <w:r w:rsidRPr="00F77E71">
        <w:rPr>
          <w:sz w:val="16"/>
        </w:rPr>
        <w:t xml:space="preserve"> Input from a broad constituency of stakeholders is obtained through hearings, and meetings inform the House and Senate Agriculture Committees whose members then compose different bills that must pass through their respective committees and chambers. The different versions that emerge from the House and the Senate include various provisions that must be reconciled in a conference committee. These provisions now run the gamut from food safety and foreign aid, conservation and bioenergy, research, nutrition programs, and crop insurance, to food systems and organic farming. In North Dakota, Rep Gretchen Dobervich (Dist. 11) characterized the dilemma faced by members of the Agriculture Committee members as follows: “Feeding the nation requires many people working in direct agriculture production, distribution, research, rural development, conservation, and bringing crops to market. </w:t>
      </w:r>
      <w:r w:rsidRPr="00445A33">
        <w:rPr>
          <w:rStyle w:val="Emphasis"/>
        </w:rPr>
        <w:t xml:space="preserve">The federal Farm Bill keeps all the pieces working together to bring food from our farms to kitchen tables across America. In short, </w:t>
      </w:r>
      <w:r w:rsidRPr="00436C5F">
        <w:rPr>
          <w:rStyle w:val="Emphasis"/>
          <w:highlight w:val="yellow"/>
        </w:rPr>
        <w:t>SNAP</w:t>
      </w:r>
      <w:r w:rsidRPr="00445A33">
        <w:rPr>
          <w:rStyle w:val="Emphasis"/>
        </w:rPr>
        <w:t xml:space="preserve"> supports our economy </w:t>
      </w:r>
      <w:r w:rsidRPr="00436C5F">
        <w:rPr>
          <w:rStyle w:val="Emphasis"/>
          <w:highlight w:val="yellow"/>
        </w:rPr>
        <w:t>and keeps our families healthy and strong.</w:t>
      </w:r>
      <w:r w:rsidRPr="00445A33">
        <w:rPr>
          <w:rStyle w:val="Emphasis"/>
        </w:rPr>
        <w:t>”</w:t>
      </w:r>
      <w:hyperlink r:id="rId179" w:anchor="R7-4" w:history="1">
        <w:r w:rsidRPr="00F77E71">
          <w:rPr>
            <w:rStyle w:val="Hyperlink"/>
            <w:sz w:val="16"/>
          </w:rPr>
          <w:t>7</w:t>
        </w:r>
      </w:hyperlink>
      <w:r w:rsidRPr="00F77E71">
        <w:rPr>
          <w:sz w:val="16"/>
        </w:rPr>
        <w:t xml:space="preserve"> </w:t>
      </w:r>
      <w:hyperlink r:id="rId180" w:history="1">
        <w:r w:rsidRPr="00F77E71">
          <w:rPr>
            <w:rStyle w:val="Hyperlink"/>
            <w:sz w:val="16"/>
          </w:rPr>
          <w:t>Figure 1</w:t>
        </w:r>
      </w:hyperlink>
      <w:r w:rsidRPr="00F77E71">
        <w:rPr>
          <w:sz w:val="16"/>
        </w:rPr>
        <w:t xml:space="preserve"> shows the cost estimates for the last (2014) Farm Bill and demonstrates the dominance of the food assistance and nutrition-related provisions in Title IV in the Farm Bill. Based on 10-year projections,</w:t>
      </w:r>
      <w:hyperlink r:id="rId181" w:anchor="R8-4" w:history="1">
        <w:r w:rsidRPr="00F77E71">
          <w:rPr>
            <w:rStyle w:val="Hyperlink"/>
            <w:sz w:val="16"/>
          </w:rPr>
          <w:t>8</w:t>
        </w:r>
      </w:hyperlink>
      <w:r w:rsidRPr="00F77E71">
        <w:rPr>
          <w:sz w:val="16"/>
        </w:rPr>
        <w:t xml:space="preserve"> the Congressional Budget Office projects that 80% of the Farm Bill funds nutrition programs, and those expenses are dominated by the SNAP at $70.9 billion.</w:t>
      </w:r>
      <w:hyperlink r:id="rId182" w:anchor="R9-4" w:history="1">
        <w:r w:rsidRPr="00F77E71">
          <w:rPr>
            <w:rStyle w:val="Hyperlink"/>
            <w:sz w:val="16"/>
          </w:rPr>
          <w:t>9</w:t>
        </w:r>
      </w:hyperlink>
      <w:r w:rsidRPr="00F77E71">
        <w:rPr>
          <w:sz w:val="16"/>
        </w:rPr>
        <w:t xml:space="preserve"> Of the remaining costs, approximately 8% goes to crop insurance, 6% to conservation programs, 5% to commodity programs, and the remaining 1% to trade, credit, rural development, research and extension, forestry, energy, horticulture, and so on. As budget resources decline, the Farm Bill debate may pit rural against urban needs, large cooperatives and agribusinesses against small, local farmers, direct income payments against conservation or insurance payments, SNAP eligibility for only the neediest recipients against those temporarily impoverished, SNAP benefits for any food against incentives for healthier foods, and research on nutrition against pest control or alternative energy sources. </w:t>
      </w:r>
      <w:r w:rsidRPr="00445A33">
        <w:rPr>
          <w:rStyle w:val="Emphasis"/>
        </w:rPr>
        <w:t>Nutrition professionals play an important role in helping legislators prioritize SNAP and understand how SNAP plays a positive role in recipients’ lives, beyond the food they receive. Conflicts can arise during Farm Bill negotiations as priorities are debated. Throughout the rest of this article, the benefits of SNAP to health and poverty will be discussed along with ways that nutrition professionals can become a part of the policy process.</w:t>
      </w:r>
      <w:r>
        <w:rPr>
          <w:rStyle w:val="Emphasis"/>
        </w:rPr>
        <w:t xml:space="preserve"> </w:t>
      </w:r>
      <w:r w:rsidRPr="00F77E71">
        <w:rPr>
          <w:sz w:val="16"/>
        </w:rPr>
        <w:t>The earliest federal food stamp program began in 1939 during the Depression and ended in 1943. The Food Stamp Act of 1964</w:t>
      </w:r>
      <w:hyperlink r:id="rId183" w:anchor="R10-4" w:history="1">
        <w:r w:rsidRPr="00F77E71">
          <w:rPr>
            <w:rStyle w:val="Hyperlink"/>
            <w:sz w:val="16"/>
          </w:rPr>
          <w:t>10,11</w:t>
        </w:r>
      </w:hyperlink>
      <w:r w:rsidRPr="00F77E71">
        <w:rPr>
          <w:sz w:val="16"/>
        </w:rPr>
        <w:t xml:space="preserve"> made this model a permanent part of federal food programs. On signing this Act, President Johnson noted that, “As a permanent program, the food stamp plan will be one of our most valuable weapons for the war on poverty.”</w:t>
      </w:r>
      <w:hyperlink r:id="rId184" w:anchor="R12-4" w:history="1">
        <w:r w:rsidRPr="00F77E71">
          <w:rPr>
            <w:rStyle w:val="Hyperlink"/>
            <w:sz w:val="16"/>
          </w:rPr>
          <w:t>12</w:t>
        </w:r>
      </w:hyperlink>
      <w:r w:rsidRPr="00F77E71">
        <w:rPr>
          <w:sz w:val="16"/>
        </w:rPr>
        <w:t xml:space="preserve"> In 1967, Sen Robert Kennedy (D, Massachusetts) traveled to the South in response to a report by civil rights attorney Marian Wright, founder of the Children’s Defense Fund, which detailed levels of childhood hunger unconscionable in the richest nation on earth. As a result of this trip, CBS television produced the seminal news report, “Hunger in America,” which documented severe malnutrition. In response, President Richard Nixon sent a message to Congress in 1969 asking for a dramatically expanded and improved national food stamp program, and Congress enhanced the food stamp program in the Agriculture Act of 1970.</w:t>
      </w:r>
      <w:hyperlink r:id="rId185" w:anchor="R13-4" w:history="1">
        <w:r w:rsidRPr="00F77E71">
          <w:rPr>
            <w:rStyle w:val="Hyperlink"/>
            <w:sz w:val="16"/>
          </w:rPr>
          <w:t>13</w:t>
        </w:r>
      </w:hyperlink>
      <w:r w:rsidRPr="00F77E71">
        <w:rPr>
          <w:sz w:val="16"/>
        </w:rPr>
        <w:t xml:space="preserve"> Sen Bob Dole saved the program from proposed cuts in the 1980s, and President George W. Bush restored its funding after the 1996 welfare law deeply cut benefits. The 2008 Farm Bill renamed the food stamp program the SNAP, to more closely reflect the program’s function (</w:t>
      </w:r>
      <w:hyperlink r:id="rId186" w:history="1">
        <w:r w:rsidRPr="00F77E71">
          <w:rPr>
            <w:rStyle w:val="Hyperlink"/>
            <w:sz w:val="16"/>
          </w:rPr>
          <w:t>Figure 2</w:t>
        </w:r>
      </w:hyperlink>
      <w:r w:rsidRPr="00F77E71">
        <w:rPr>
          <w:sz w:val="16"/>
        </w:rPr>
        <w:t xml:space="preserve">). In addition to SNAP, the Farm Bill sets the content and funding formula for the SNAP nutrition education program and also provides the authority for incentives for healthy food purchases with SNAP benefits through the Food Insecurity Nutrition Incentive Grant Program. </w:t>
      </w:r>
      <w:r w:rsidRPr="00445A33">
        <w:rPr>
          <w:rStyle w:val="Emphasis"/>
        </w:rPr>
        <w:t>Several</w:t>
      </w:r>
      <w:r w:rsidRPr="00F77E71">
        <w:rPr>
          <w:sz w:val="16"/>
        </w:rPr>
        <w:t xml:space="preserve"> other provisions </w:t>
      </w:r>
      <w:r w:rsidRPr="00445A33">
        <w:rPr>
          <w:rStyle w:val="Emphasis"/>
        </w:rPr>
        <w:t>included in recent Farm Bills stipulate the following:</w:t>
      </w:r>
      <w:r>
        <w:rPr>
          <w:rStyle w:val="Emphasis"/>
        </w:rPr>
        <w:t xml:space="preserve"> </w:t>
      </w:r>
      <w:r w:rsidRPr="00F77E71">
        <w:rPr>
          <w:sz w:val="16"/>
        </w:rPr>
        <w:t xml:space="preserve">continuation of the historic commodity distribution programs; </w:t>
      </w:r>
      <w:r w:rsidRPr="00445A33">
        <w:rPr>
          <w:rStyle w:val="Emphasis"/>
        </w:rPr>
        <w:t>collection of information on dietary intake, food assistance participation, and food security through</w:t>
      </w:r>
      <w:r w:rsidRPr="00F77E71">
        <w:rPr>
          <w:sz w:val="16"/>
        </w:rPr>
        <w:t xml:space="preserve"> “What We Eat in America”; authorization for school gardens, the farmer’s market program, urban agriculture, and food hubs; and support for the Fruit and Vegetable Promotion Program. The SNAP program has historically enjoyed strong bipartisan support, although there have been attempts to alter and reduce the benefits provided by the program. One of the most commonly suggested alterations is restricting some foods that can be purchased using SNAP benefits. Many legislators are concerned that SNAP benefits are being spent on foods that they deem unhealthy. Currently, individuals on SNAP have very similar purchasing behaviors as those not on SNAP. The USDA’s Economic Research Service (ERS) conducted a well-controlled study that found, for example, that SNAP participants are no more likely to consume sugar-sweetened beverages than lower-income nonparticipants.</w:t>
      </w:r>
      <w:hyperlink r:id="rId187" w:anchor="R14-4" w:history="1">
        <w:r w:rsidRPr="00F77E71">
          <w:rPr>
            <w:rStyle w:val="Hyperlink"/>
            <w:sz w:val="16"/>
          </w:rPr>
          <w:t>14</w:t>
        </w:r>
      </w:hyperlink>
      <w:r w:rsidRPr="00F77E71">
        <w:rPr>
          <w:sz w:val="16"/>
        </w:rPr>
        <w:t>These federal researchers also found similar amounts of alcohol consumption between SNAP and nonparticipants, despite SNAP restrictions against purchases of alcoholic beverages. Some antihunger advocates have warned that the emphasis on restriction provisions undermines the positive outcomes of the SNAP incentives for fruit and vegetable purchases,</w:t>
      </w:r>
      <w:hyperlink r:id="rId188" w:anchor="R15-4" w:history="1">
        <w:r w:rsidRPr="00F77E71">
          <w:rPr>
            <w:rStyle w:val="Hyperlink"/>
            <w:sz w:val="16"/>
          </w:rPr>
          <w:t>15</w:t>
        </w:r>
      </w:hyperlink>
      <w:r w:rsidRPr="00F77E71">
        <w:rPr>
          <w:sz w:val="16"/>
        </w:rPr>
        <w:t xml:space="preserve"> the overall </w:t>
      </w:r>
      <w:r w:rsidRPr="00445A33">
        <w:rPr>
          <w:rStyle w:val="Emphasis"/>
        </w:rPr>
        <w:t>SNAP benefit of promoting food security, and the personal dignity associated with choosing one’s own food.</w:t>
      </w:r>
      <w:r w:rsidRPr="00F77E71">
        <w:rPr>
          <w:sz w:val="16"/>
        </w:rPr>
        <w:t xml:space="preserve"> Although eating a healthy diet is integral to a healthy life, restricting the allowable foods for SNAP recipients affects far more than the participants’ food intake and dignity. Such restrictions would place a heavy burden not only on food retailers in enforcing them, but also on food processors, farmers, food producers, and state and local governments. Because of the codependence of agriculturalists, retailers, and SNAP recipients, policy shifts, however small they may seem, can create turmoil in negotiations among stakeholder groups.</w:t>
      </w:r>
      <w:hyperlink r:id="rId189" w:anchor="R16-4" w:history="1">
        <w:r w:rsidRPr="00F77E71">
          <w:rPr>
            <w:rStyle w:val="Hyperlink"/>
            <w:sz w:val="16"/>
          </w:rPr>
          <w:t>16</w:t>
        </w:r>
      </w:hyperlink>
      <w:r w:rsidRPr="00F77E71">
        <w:rPr>
          <w:sz w:val="16"/>
        </w:rPr>
        <w:t xml:space="preserve"> Because so many individuals and organizations are affected by federal changes in SNAP policy, it is important that stakeholders, including SNAP recipients, work together to promote policies that are workable for all. Critical to the discussion about nutrition programs is the question, “Who receives SNAP benefits?” The narrative regarding SNAP recipients often refers to those out of work or in between jobs. But, in fact, SNAP predominantly serves children and the elderly. USDA data</w:t>
      </w:r>
      <w:hyperlink r:id="rId190" w:anchor="R17-4" w:history="1">
        <w:r w:rsidRPr="00F77E71">
          <w:rPr>
            <w:rStyle w:val="Hyperlink"/>
            <w:sz w:val="16"/>
          </w:rPr>
          <w:t>17</w:t>
        </w:r>
      </w:hyperlink>
      <w:r w:rsidRPr="00F77E71">
        <w:rPr>
          <w:sz w:val="16"/>
        </w:rPr>
        <w:t xml:space="preserve"> show that 44 million low-income children, mothers, disabled individuals, and temporarily unemployed or underemployed receive SNAP benefits in 2016; more than three-fourths of SNAP households contain a child, elderly person, or nonelderly disabled person; 82% of benefits go to children, elderly, or nonelderly disabled participants; hunger is prevalent among the aging population, but only 9% of elders accept SNAP benefits, whereas most use food banks and pantries</w:t>
      </w:r>
      <w:hyperlink r:id="rId191" w:anchor="R18-4" w:history="1">
        <w:r w:rsidRPr="00F77E71">
          <w:rPr>
            <w:rStyle w:val="Hyperlink"/>
            <w:sz w:val="16"/>
          </w:rPr>
          <w:t>18</w:t>
        </w:r>
      </w:hyperlink>
      <w:r w:rsidRPr="00F77E71">
        <w:rPr>
          <w:sz w:val="16"/>
        </w:rPr>
        <w:t>; and Only 1 in 4 SNAP recipients are working households, including military families. Because so many SNAP recipients are currently working, for them, their participation reflects a survival response to the current employment challenges of low wages, part-time hours, absence of paid sick leave, and lack of overtime pay. Many of the individuals on SNAP also have low literacy, arrest records, substance abuse problems, or other impediments to employment. In 2016, 6 of the 20 most common occupations, such as retail, food service, and janitorial services, had median wages around poverty level for a family of 3, and future jobs are expected to fall into low-paying industries.</w:t>
      </w:r>
      <w:hyperlink r:id="rId192" w:anchor="R19-4" w:history="1">
        <w:r w:rsidRPr="00F77E71">
          <w:rPr>
            <w:rStyle w:val="Hyperlink"/>
            <w:sz w:val="16"/>
          </w:rPr>
          <w:t>19</w:t>
        </w:r>
      </w:hyperlink>
      <w:r w:rsidRPr="00F77E71">
        <w:rPr>
          <w:sz w:val="16"/>
        </w:rPr>
        <w:t xml:space="preserve"> One silent group of SNAP recipients is individuals in the armed services. Using the 2013 Census data, the Government Accountability Office found almost 23 000 active-duty service members rely on SNAP benefits, and 25% of children at the Department of Defense schools were eligible for free meals.</w:t>
      </w:r>
      <w:hyperlink r:id="rId193" w:anchor="R20-4" w:history="1">
        <w:r w:rsidRPr="00F77E71">
          <w:rPr>
            <w:rStyle w:val="Hyperlink"/>
            <w:sz w:val="16"/>
          </w:rPr>
          <w:t>20</w:t>
        </w:r>
      </w:hyperlink>
      <w:r w:rsidRPr="00F77E71">
        <w:rPr>
          <w:sz w:val="16"/>
        </w:rPr>
        <w:t xml:space="preserve"> The Government Accountability Office has recommended that the Department of Defense improve its data collection and analysis to identify the extent of enrollment of active duty service members in food assistance programs such as SNAP. The Supplemental Nutrition Assistance Program not only feeds the hungry, but it also helps pull individuals and families out of poverty. Twelve percent of the working poor households are lifted out of poverty when SNAP benefits are added to their gross income. For the very poorest SNAP households, benefits lift 14% of them to approximately 50% of the poverty rate.</w:t>
      </w:r>
      <w:hyperlink r:id="rId194" w:anchor="R21-4" w:history="1">
        <w:r w:rsidRPr="00F77E71">
          <w:rPr>
            <w:rStyle w:val="Hyperlink"/>
            <w:sz w:val="16"/>
          </w:rPr>
          <w:t>21</w:t>
        </w:r>
      </w:hyperlink>
      <w:r w:rsidRPr="00F77E71">
        <w:rPr>
          <w:sz w:val="16"/>
        </w:rPr>
        <w:t xml:space="preserve"> The addition of SNAP benefits lowered the prevalence of child poverty by 15.5% and the severity of child poverty by 21.3%. When inflation rates and food prices increase, SNAP benefits also cushion against food insecurity and poor-quality diets.</w:t>
      </w:r>
      <w:hyperlink r:id="rId195" w:anchor="R22-4" w:history="1">
        <w:r w:rsidRPr="00F77E71">
          <w:rPr>
            <w:rStyle w:val="Hyperlink"/>
            <w:sz w:val="16"/>
          </w:rPr>
          <w:t>22</w:t>
        </w:r>
      </w:hyperlink>
      <w:r w:rsidRPr="00F77E71">
        <w:rPr>
          <w:sz w:val="16"/>
        </w:rPr>
        <w:t xml:space="preserve"> For example, if a person is living in a higher-cost county of California, participation in SNAP may improve intakes of vegetables, fruits, and whole grains.</w:t>
      </w:r>
    </w:p>
    <w:p w14:paraId="30DA1FDE" w14:textId="77777777" w:rsidR="00F66019" w:rsidRDefault="00F66019" w:rsidP="00F66019">
      <w:pPr>
        <w:pStyle w:val="Heading4"/>
      </w:pPr>
      <w:r>
        <w:t>SNAP vital to challenging food security-</w:t>
      </w:r>
    </w:p>
    <w:p w14:paraId="3B054637" w14:textId="77777777" w:rsidR="00F66019" w:rsidRPr="001C38E0" w:rsidRDefault="00F66019" w:rsidP="00F66019">
      <w:r w:rsidRPr="001C38E0">
        <w:rPr>
          <w:rStyle w:val="Style13ptBold"/>
        </w:rPr>
        <w:t>USDA, 13</w:t>
      </w:r>
      <w:r w:rsidRPr="001C38E0">
        <w:t xml:space="preserve"> United States Department of Agriculture, 8/6/13 USDA study shows SNAP Participation Leads to Improved Food Security Leads</w:t>
      </w:r>
      <w:hyperlink r:id="rId196" w:history="1">
        <w:r w:rsidRPr="001C38E0">
          <w:t>https://www.fns.usda.gov/pressrelease/2013/fns-001113</w:t>
        </w:r>
      </w:hyperlink>
      <w:r w:rsidRPr="001C38E0">
        <w:t xml:space="preserve"> P.P</w:t>
      </w:r>
    </w:p>
    <w:p w14:paraId="54637928" w14:textId="77777777" w:rsidR="00F66019" w:rsidRDefault="00F66019" w:rsidP="00F66019">
      <w:pPr>
        <w:pStyle w:val="NormalWeb"/>
        <w:shd w:val="clear" w:color="auto" w:fill="FFFFFF"/>
        <w:spacing w:before="0" w:beforeAutospacing="0" w:after="0" w:afterAutospacing="0"/>
        <w:textAlignment w:val="baseline"/>
        <w:rPr>
          <w:rFonts w:ascii="Verdana" w:hAnsi="Verdana" w:cs="Arial"/>
          <w:sz w:val="10"/>
          <w:szCs w:val="20"/>
        </w:rPr>
      </w:pPr>
      <w:r w:rsidRPr="00FC0BDE">
        <w:rPr>
          <w:rStyle w:val="StyleUnderline"/>
          <w:sz w:val="24"/>
        </w:rPr>
        <w:t xml:space="preserve">According to the study, among </w:t>
      </w:r>
      <w:r w:rsidRPr="00FC0BDE">
        <w:rPr>
          <w:rStyle w:val="StyleUnderline"/>
          <w:sz w:val="24"/>
          <w:highlight w:val="yellow"/>
        </w:rPr>
        <w:t>households that participated in SNAP</w:t>
      </w:r>
      <w:r w:rsidRPr="00FC0BDE">
        <w:rPr>
          <w:rStyle w:val="StyleUnderline"/>
          <w:sz w:val="24"/>
        </w:rPr>
        <w:t xml:space="preserve"> for about six months there </w:t>
      </w:r>
      <w:r w:rsidRPr="00FC0BDE">
        <w:rPr>
          <w:rStyle w:val="StyleUnderline"/>
          <w:sz w:val="24"/>
          <w:highlight w:val="yellow"/>
        </w:rPr>
        <w:t>was a significant decrease in food insecurity.</w:t>
      </w:r>
      <w:r w:rsidRPr="00FC0BDE">
        <w:rPr>
          <w:rFonts w:ascii="Verdana" w:hAnsi="Verdana" w:cs="Arial"/>
          <w:b/>
          <w:sz w:val="22"/>
          <w:szCs w:val="20"/>
          <w:highlight w:val="yellow"/>
          <w:u w:val="single"/>
        </w:rPr>
        <w:t xml:space="preserve"> </w:t>
      </w:r>
      <w:r w:rsidRPr="00FC0BDE">
        <w:rPr>
          <w:rStyle w:val="StyleUnderline"/>
          <w:sz w:val="24"/>
          <w:highlight w:val="yellow"/>
        </w:rPr>
        <w:t>The effect was even stronger for households in which children are experiencing food insecurity</w:t>
      </w:r>
      <w:r w:rsidRPr="00FC0BDE">
        <w:rPr>
          <w:rStyle w:val="StyleUnderline"/>
          <w:sz w:val="24"/>
        </w:rPr>
        <w:t xml:space="preserve">. Research suggests that children in food-insecure households face higher risks of health and development problems than children in otherwise similar food-secure households. </w:t>
      </w:r>
      <w:r w:rsidRPr="00FC0BDE">
        <w:rPr>
          <w:rStyle w:val="StyleUnderline"/>
          <w:sz w:val="24"/>
          <w:highlight w:val="yellow"/>
        </w:rPr>
        <w:t>“The results of this study reiterate the vital role of SNAP</w:t>
      </w:r>
      <w:r w:rsidRPr="00FC0BDE">
        <w:rPr>
          <w:rStyle w:val="StyleUnderline"/>
          <w:sz w:val="24"/>
        </w:rPr>
        <w:t xml:space="preserve"> in reducing hunger and ensuring that the next generation has access to the nutritious food it needs to grow up healthy and strong,” said Agriculture Under Secretary Kevin Concannon. </w:t>
      </w:r>
      <w:r w:rsidRPr="00FC0BDE">
        <w:rPr>
          <w:rFonts w:ascii="Verdana" w:hAnsi="Verdana" w:cs="Arial"/>
          <w:sz w:val="10"/>
          <w:szCs w:val="20"/>
        </w:rPr>
        <w:t xml:space="preserve">USDA is focused on improving childhood nutrition and empowering families to make healthier food choices by providing science-based information and advice, while expanding the availability of healthy food.USDA provides shopping strategies and meal planning advice to help families serve more nutritious meals affordably through its </w:t>
      </w:r>
      <w:hyperlink r:id="rId197" w:history="1">
        <w:r w:rsidRPr="00FC0BDE">
          <w:rPr>
            <w:rStyle w:val="Hyperlink"/>
            <w:rFonts w:ascii="inherit" w:eastAsiaTheme="majorEastAsia" w:hAnsi="inherit" w:cs="Arial"/>
            <w:sz w:val="10"/>
            <w:szCs w:val="20"/>
            <w:bdr w:val="none" w:sz="0" w:space="0" w:color="auto" w:frame="1"/>
          </w:rPr>
          <w:t>10-Tips Nutrition Series</w:t>
        </w:r>
      </w:hyperlink>
      <w:r w:rsidRPr="00FC0BDE">
        <w:rPr>
          <w:rFonts w:ascii="Verdana" w:hAnsi="Verdana" w:cs="Arial"/>
          <w:sz w:val="10"/>
          <w:szCs w:val="20"/>
        </w:rPr>
        <w:t xml:space="preserve"> and the </w:t>
      </w:r>
      <w:hyperlink r:id="rId198" w:history="1">
        <w:r w:rsidRPr="00FC0BDE">
          <w:rPr>
            <w:rStyle w:val="Hyperlink"/>
            <w:rFonts w:ascii="inherit" w:eastAsiaTheme="majorEastAsia" w:hAnsi="inherit" w:cs="Arial"/>
            <w:sz w:val="10"/>
            <w:szCs w:val="20"/>
            <w:bdr w:val="none" w:sz="0" w:space="0" w:color="auto" w:frame="1"/>
          </w:rPr>
          <w:t>Thrifty Food Plan</w:t>
        </w:r>
      </w:hyperlink>
      <w:r w:rsidRPr="00FC0BDE">
        <w:rPr>
          <w:rFonts w:ascii="Verdana" w:hAnsi="Verdana" w:cs="Arial"/>
          <w:sz w:val="10"/>
          <w:szCs w:val="20"/>
        </w:rPr>
        <w:t xml:space="preserve">. USDA's MyPlate symbol and the resources at ChooseMyPlate.gov provide quick, easy reference tools to facilitate healthy eating on a budget for parents, teachers, healthcare professionals and communities. USDA's </w:t>
      </w:r>
      <w:hyperlink r:id="rId199" w:history="1">
        <w:r w:rsidRPr="00FC0BDE">
          <w:rPr>
            <w:rStyle w:val="Hyperlink"/>
            <w:rFonts w:ascii="inherit" w:hAnsi="inherit" w:cs="Arial"/>
            <w:sz w:val="10"/>
            <w:szCs w:val="20"/>
            <w:bdr w:val="none" w:sz="0" w:space="0" w:color="auto" w:frame="1"/>
          </w:rPr>
          <w:t>SuperTracker</w:t>
        </w:r>
      </w:hyperlink>
      <w:r w:rsidRPr="00FC0BDE">
        <w:rPr>
          <w:rFonts w:ascii="Verdana" w:hAnsi="Verdana" w:cs="Arial"/>
          <w:sz w:val="10"/>
          <w:szCs w:val="20"/>
        </w:rPr>
        <w:t xml:space="preserve">, a free online planning and tracking tool, helps more than two million Americans improve food choices, maintain a healthy weight, and track physical activity on a daily basis. Participation in USDA’s Fresh Fruit and Vegetable Program led to a </w:t>
      </w:r>
      <w:hyperlink r:id="rId200" w:history="1">
        <w:r w:rsidRPr="00FC0BDE">
          <w:rPr>
            <w:rStyle w:val="Hyperlink"/>
            <w:rFonts w:ascii="inherit" w:hAnsi="inherit" w:cs="Arial"/>
            <w:sz w:val="10"/>
            <w:szCs w:val="20"/>
            <w:bdr w:val="none" w:sz="0" w:space="0" w:color="auto" w:frame="1"/>
          </w:rPr>
          <w:t>third of a cup increase in fruit and vegetable consumption per day</w:t>
        </w:r>
      </w:hyperlink>
      <w:r w:rsidRPr="00FC0BDE">
        <w:rPr>
          <w:rFonts w:ascii="Verdana" w:hAnsi="Verdana" w:cs="Arial"/>
          <w:sz w:val="10"/>
          <w:szCs w:val="20"/>
        </w:rPr>
        <w:t xml:space="preserve">by low-income children. The program aims to increase fruit and vegetable consumption among students in the nation’s poorest elementary schools by providing free fresh fruits and vegetables to students outside of regular school meals. USDA recently published an </w:t>
      </w:r>
      <w:hyperlink r:id="rId201" w:history="1">
        <w:r w:rsidRPr="00FC0BDE">
          <w:rPr>
            <w:rStyle w:val="Hyperlink"/>
            <w:rFonts w:ascii="inherit" w:hAnsi="inherit" w:cs="Arial"/>
            <w:sz w:val="10"/>
            <w:szCs w:val="20"/>
            <w:bdr w:val="none" w:sz="0" w:space="0" w:color="auto" w:frame="1"/>
          </w:rPr>
          <w:t>interim final rule</w:t>
        </w:r>
      </w:hyperlink>
      <w:r w:rsidRPr="00FC0BDE">
        <w:rPr>
          <w:rFonts w:ascii="Verdana" w:hAnsi="Verdana" w:cs="Arial"/>
          <w:sz w:val="10"/>
          <w:szCs w:val="20"/>
        </w:rPr>
        <w:t xml:space="preserve"> that supports our efforts, working with state partners, to implement effective nutrition education and obesity prevention interventions in SNAP. America's students now have healthier and more nutritious school meals due to improved nutrition standards implemented as a result of the historic </w:t>
      </w:r>
      <w:hyperlink r:id="rId202" w:history="1">
        <w:r w:rsidRPr="00FC0BDE">
          <w:rPr>
            <w:rStyle w:val="Hyperlink"/>
            <w:rFonts w:ascii="inherit" w:hAnsi="inherit" w:cs="Arial"/>
            <w:sz w:val="10"/>
            <w:szCs w:val="20"/>
            <w:bdr w:val="none" w:sz="0" w:space="0" w:color="auto" w:frame="1"/>
          </w:rPr>
          <w:t>Healthy, Hunger-Free Kids Act of 2010</w:t>
        </w:r>
      </w:hyperlink>
      <w:r w:rsidRPr="00FC0BDE">
        <w:rPr>
          <w:rFonts w:ascii="Verdana" w:hAnsi="Verdana" w:cs="Arial"/>
          <w:sz w:val="10"/>
          <w:szCs w:val="20"/>
        </w:rPr>
        <w:t xml:space="preserve">. USDA recently announced </w:t>
      </w:r>
      <w:hyperlink r:id="rId203" w:history="1">
        <w:r w:rsidRPr="00FC0BDE">
          <w:rPr>
            <w:rStyle w:val="Hyperlink"/>
            <w:rFonts w:ascii="inherit" w:hAnsi="inherit" w:cs="Arial"/>
            <w:sz w:val="10"/>
            <w:szCs w:val="20"/>
            <w:bdr w:val="none" w:sz="0" w:space="0" w:color="auto" w:frame="1"/>
          </w:rPr>
          <w:t>Smart Snacks in Schools</w:t>
        </w:r>
      </w:hyperlink>
      <w:r w:rsidRPr="00FC0BDE">
        <w:rPr>
          <w:rFonts w:ascii="Verdana" w:hAnsi="Verdana" w:cs="Arial"/>
          <w:sz w:val="10"/>
          <w:szCs w:val="20"/>
        </w:rPr>
        <w:t xml:space="preserve">, which sets guidelines for all foods and beverages sold in school, to ensure that students will be offered only healthier food options during the school day. USDA recently announced </w:t>
      </w:r>
      <w:hyperlink r:id="rId204" w:history="1">
        <w:r w:rsidRPr="00FC0BDE">
          <w:rPr>
            <w:rStyle w:val="Hyperlink"/>
            <w:rFonts w:ascii="inherit" w:hAnsi="inherit" w:cs="Arial"/>
            <w:sz w:val="10"/>
            <w:szCs w:val="20"/>
            <w:bdr w:val="none" w:sz="0" w:space="0" w:color="auto" w:frame="1"/>
          </w:rPr>
          <w:t>expanded eligibility</w:t>
        </w:r>
      </w:hyperlink>
      <w:r w:rsidRPr="00FC0BDE">
        <w:rPr>
          <w:rFonts w:ascii="Verdana" w:hAnsi="Verdana" w:cs="Arial"/>
          <w:sz w:val="10"/>
          <w:szCs w:val="20"/>
        </w:rPr>
        <w:t xml:space="preserve"> for $4 million in grants to improve access to fresh produce and healthy foods for SNAP shoppers at America's farmers markets. By increasing the number of farmers markets that are able to accept SNAP benefits, we are encouraging SNAP recipients to use their benefits to purchase and prepare healthy foods for their families. USDA’s Economic Research Service defines food insecure households as having limited consistent access to adequate food due to a lack of money and other resources at times during the year. In households with very low food security, eating patterns of one or more household members are disrupted and food intake reduced because the household lacks money and other resources for food. USDA's</w:t>
      </w:r>
      <w:hyperlink r:id="rId205" w:history="1">
        <w:r w:rsidRPr="00FC0BDE">
          <w:rPr>
            <w:rStyle w:val="Hyperlink"/>
            <w:rFonts w:ascii="inherit" w:eastAsiaTheme="majorEastAsia" w:hAnsi="inherit" w:cs="Arial"/>
            <w:sz w:val="10"/>
            <w:szCs w:val="20"/>
            <w:bdr w:val="none" w:sz="0" w:space="0" w:color="auto" w:frame="1"/>
          </w:rPr>
          <w:t xml:space="preserve"> Food and Nutrition Service</w:t>
        </w:r>
      </w:hyperlink>
      <w:r w:rsidRPr="00FC0BDE">
        <w:rPr>
          <w:rFonts w:ascii="Verdana" w:hAnsi="Verdana" w:cs="Arial"/>
          <w:sz w:val="10"/>
          <w:szCs w:val="20"/>
        </w:rPr>
        <w:t xml:space="preserve"> oversees the administration of 15 nutrition assistance programs, including SNAP, that touch the lives of one in four Americans over the course of a year. These programs work together to form a national safety net against hunger. Visit </w:t>
      </w:r>
      <w:hyperlink r:id="rId206" w:history="1">
        <w:r w:rsidRPr="00FC0BDE">
          <w:rPr>
            <w:rStyle w:val="Hyperlink"/>
            <w:rFonts w:ascii="inherit" w:eastAsiaTheme="majorEastAsia" w:hAnsi="inherit" w:cs="Arial"/>
            <w:sz w:val="10"/>
            <w:szCs w:val="20"/>
            <w:bdr w:val="none" w:sz="0" w:space="0" w:color="auto" w:frame="1"/>
          </w:rPr>
          <w:t>www.fns.usda.gov</w:t>
        </w:r>
      </w:hyperlink>
      <w:r w:rsidRPr="00FC0BDE">
        <w:rPr>
          <w:rFonts w:ascii="Verdana" w:hAnsi="Verdana" w:cs="Arial"/>
          <w:sz w:val="10"/>
          <w:szCs w:val="20"/>
        </w:rPr>
        <w:t xml:space="preserve"> for information about FNS and nutrition assistance programs. Read the </w:t>
      </w:r>
      <w:hyperlink r:id="rId207" w:history="1">
        <w:r w:rsidRPr="00FC0BDE">
          <w:rPr>
            <w:rStyle w:val="Hyperlink"/>
            <w:rFonts w:ascii="inherit" w:eastAsiaTheme="majorEastAsia" w:hAnsi="inherit" w:cs="Arial"/>
            <w:sz w:val="10"/>
            <w:szCs w:val="20"/>
            <w:bdr w:val="none" w:sz="0" w:space="0" w:color="auto" w:frame="1"/>
          </w:rPr>
          <w:t xml:space="preserve">summary </w:t>
        </w:r>
      </w:hyperlink>
      <w:r w:rsidRPr="00FC0BDE">
        <w:rPr>
          <w:rFonts w:ascii="Verdana" w:hAnsi="Verdana" w:cs="Arial"/>
          <w:sz w:val="10"/>
          <w:szCs w:val="20"/>
        </w:rPr>
        <w:t xml:space="preserve">and </w:t>
      </w:r>
      <w:hyperlink r:id="rId208" w:history="1">
        <w:r w:rsidRPr="00FC0BDE">
          <w:rPr>
            <w:rStyle w:val="Hyperlink"/>
            <w:rFonts w:ascii="inherit" w:eastAsiaTheme="majorEastAsia" w:hAnsi="inherit" w:cs="Arial"/>
            <w:sz w:val="10"/>
            <w:szCs w:val="20"/>
            <w:bdr w:val="none" w:sz="0" w:space="0" w:color="auto" w:frame="1"/>
          </w:rPr>
          <w:t>full results</w:t>
        </w:r>
      </w:hyperlink>
      <w:r w:rsidRPr="00FC0BDE">
        <w:rPr>
          <w:rFonts w:ascii="Verdana" w:hAnsi="Verdana" w:cs="Arial"/>
          <w:sz w:val="10"/>
          <w:szCs w:val="20"/>
        </w:rPr>
        <w:t xml:space="preserve"> of the report.</w:t>
      </w:r>
    </w:p>
    <w:p w14:paraId="072BD0D2" w14:textId="77777777" w:rsidR="00F66019" w:rsidRPr="00FC0BDE" w:rsidRDefault="00F66019" w:rsidP="00F66019">
      <w:pPr>
        <w:pStyle w:val="NormalWeb"/>
        <w:shd w:val="clear" w:color="auto" w:fill="FFFFFF"/>
        <w:spacing w:before="0" w:beforeAutospacing="0" w:after="0" w:afterAutospacing="0"/>
        <w:textAlignment w:val="baseline"/>
        <w:rPr>
          <w:rFonts w:ascii="Verdana" w:hAnsi="Verdana" w:cs="Arial"/>
          <w:sz w:val="10"/>
          <w:szCs w:val="20"/>
        </w:rPr>
      </w:pPr>
    </w:p>
    <w:p w14:paraId="36F6C13C" w14:textId="77777777" w:rsidR="00F66019" w:rsidRDefault="00F66019" w:rsidP="00F66019">
      <w:pPr>
        <w:pStyle w:val="Heading4"/>
        <w:rPr>
          <w:rFonts w:eastAsia="Times New Roman"/>
        </w:rPr>
      </w:pPr>
      <w:r>
        <w:rPr>
          <w:rFonts w:eastAsia="Times New Roman"/>
        </w:rPr>
        <w:t>US policy is key to global food security-</w:t>
      </w:r>
    </w:p>
    <w:p w14:paraId="335FF66F" w14:textId="77777777" w:rsidR="00F66019" w:rsidRPr="00642F86" w:rsidRDefault="00F66019" w:rsidP="00F66019">
      <w:r w:rsidRPr="00642F86">
        <w:rPr>
          <w:rStyle w:val="Style13ptBold"/>
        </w:rPr>
        <w:t>USAID 16</w:t>
      </w:r>
      <w:r w:rsidRPr="00642F86">
        <w:t xml:space="preserve">, united states AID, USAID for the American people, 10/3/16, U.S. Government Global Food Security Strategy, </w:t>
      </w:r>
      <w:hyperlink r:id="rId209" w:history="1">
        <w:r w:rsidRPr="00642F86">
          <w:t>https://www.usaid.gov/what-we-do/agriculture-and-food-security/us-government-global-food-security-strategy</w:t>
        </w:r>
      </w:hyperlink>
      <w:r w:rsidRPr="00642F86">
        <w:t>, P.P</w:t>
      </w:r>
    </w:p>
    <w:p w14:paraId="037DDFC9" w14:textId="77777777" w:rsidR="00F66019" w:rsidRPr="000F712E" w:rsidRDefault="00F66019" w:rsidP="00F66019">
      <w:pPr>
        <w:shd w:val="clear" w:color="auto" w:fill="FFFFFF"/>
        <w:spacing w:after="240" w:line="348" w:lineRule="atLeast"/>
        <w:textAlignment w:val="baseline"/>
        <w:rPr>
          <w:rFonts w:ascii="Helvetica" w:eastAsia="Times New Roman" w:hAnsi="Helvetica" w:cs="Helvetica"/>
          <w:color w:val="222222"/>
          <w:sz w:val="16"/>
          <w:szCs w:val="21"/>
        </w:rPr>
      </w:pPr>
      <w:r w:rsidRPr="000F712E">
        <w:rPr>
          <w:rFonts w:ascii="Helvetica" w:eastAsia="Times New Roman" w:hAnsi="Helvetica" w:cs="Helvetica"/>
          <w:color w:val="222222"/>
          <w:sz w:val="16"/>
          <w:szCs w:val="21"/>
        </w:rPr>
        <w:t>This strategy reflects the unique skills, resources, and lessons learned from U.S. federal departments and agencies that contribute to global food security, as well as input from partners throughout the private sector, academic institutions, and civil society. It charts a course for the U.S. Government to contribute to the achievement of global food security and the range of Sustainable Development Goals (SDGs), together with partners across the globe.</w:t>
      </w:r>
      <w:r w:rsidRPr="000F712E">
        <w:rPr>
          <w:rFonts w:eastAsia="Times New Roman"/>
          <w:color w:val="222222"/>
          <w:sz w:val="16"/>
        </w:rPr>
        <w:t xml:space="preserve"> </w:t>
      </w:r>
      <w:r w:rsidRPr="000F712E">
        <w:rPr>
          <w:rFonts w:ascii="Helvetica" w:eastAsia="Times New Roman" w:hAnsi="Helvetica" w:cs="Helvetica"/>
          <w:color w:val="222222"/>
          <w:sz w:val="16"/>
          <w:szCs w:val="21"/>
        </w:rPr>
        <w:t>Right now, the world is closer than ever before to ending global hunger, undernutrition, and extreme poverty, but significant challenges and opportunities remain, including urbanization, gender inequality, instability and conflict, the effects of a changing climate, and environmental degradation. Despite our collective progress in global food security and nutrition over recent years, a projected 702 million people still live in extreme poverty, nearly 800 million people around the world are chronically undernourished, and 159 million children under five are stunted. Food security is not just an economic and humanitarian issue; it is also a matter of security, as growing concentrations of poverty and hunger leave countries and communities vulnerable to increased instability, conflict, and violence.</w:t>
      </w:r>
      <w:r w:rsidRPr="000F712E">
        <w:rPr>
          <w:rFonts w:eastAsia="Times New Roman"/>
          <w:color w:val="222222"/>
          <w:sz w:val="16"/>
        </w:rPr>
        <w:t xml:space="preserve"> </w:t>
      </w:r>
      <w:r w:rsidRPr="00642F86">
        <w:rPr>
          <w:rFonts w:eastAsia="Times New Roman"/>
          <w:b/>
          <w:bCs/>
          <w:color w:val="222222"/>
          <w:highlight w:val="yellow"/>
          <w:u w:val="single"/>
        </w:rPr>
        <w:t>The U.S. Government,</w:t>
      </w:r>
      <w:r w:rsidRPr="000F712E">
        <w:rPr>
          <w:rFonts w:eastAsia="Times New Roman"/>
          <w:b/>
          <w:bCs/>
          <w:color w:val="222222"/>
          <w:u w:val="single"/>
        </w:rPr>
        <w:t xml:space="preserve"> in partnership with other governments, civil society, multilateral development institutions, research institutions, universities, and the private sector, will build on experience to date to address these challenges, take advantage of opportunities, and </w:t>
      </w:r>
      <w:r w:rsidRPr="00642F86">
        <w:rPr>
          <w:rFonts w:eastAsia="Times New Roman"/>
          <w:b/>
          <w:bCs/>
          <w:color w:val="222222"/>
          <w:highlight w:val="yellow"/>
          <w:u w:val="single"/>
        </w:rPr>
        <w:t>advance food security and improved nutrition by focusing efforts around three interrelated and interdependent objectives</w:t>
      </w:r>
      <w:r w:rsidRPr="00642F86">
        <w:rPr>
          <w:rFonts w:ascii="Helvetica" w:eastAsia="Times New Roman" w:hAnsi="Helvetica" w:cs="Helvetica"/>
          <w:color w:val="222222"/>
          <w:sz w:val="16"/>
          <w:szCs w:val="21"/>
          <w:highlight w:val="yellow"/>
        </w:rPr>
        <w:t>:</w:t>
      </w:r>
      <w:r w:rsidRPr="00642F86">
        <w:rPr>
          <w:rFonts w:eastAsia="Times New Roman"/>
          <w:color w:val="222222"/>
          <w:sz w:val="16"/>
          <w:highlight w:val="yellow"/>
        </w:rPr>
        <w:t xml:space="preserve"> </w:t>
      </w:r>
      <w:r w:rsidRPr="00642F86">
        <w:rPr>
          <w:rFonts w:eastAsia="Times New Roman"/>
          <w:b/>
          <w:bCs/>
          <w:color w:val="222222"/>
          <w:highlight w:val="yellow"/>
          <w:u w:val="single"/>
        </w:rPr>
        <w:t>Inclusive and sustainable agricultural-led</w:t>
      </w:r>
      <w:r w:rsidRPr="000F712E">
        <w:rPr>
          <w:rFonts w:eastAsia="Times New Roman"/>
          <w:b/>
          <w:bCs/>
          <w:color w:val="222222"/>
          <w:u w:val="single"/>
        </w:rPr>
        <w:t xml:space="preserve"> economic</w:t>
      </w:r>
      <w:r>
        <w:rPr>
          <w:rFonts w:eastAsia="Times New Roman"/>
          <w:b/>
          <w:color w:val="222222"/>
          <w:u w:val="single"/>
        </w:rPr>
        <w:t xml:space="preserve"> </w:t>
      </w:r>
      <w:r w:rsidRPr="000F712E">
        <w:rPr>
          <w:rFonts w:eastAsia="Times New Roman"/>
          <w:b/>
          <w:color w:val="222222"/>
          <w:u w:val="single"/>
        </w:rPr>
        <w:t>growth</w:t>
      </w:r>
      <w:r w:rsidRPr="000F712E">
        <w:rPr>
          <w:rFonts w:eastAsia="Times New Roman"/>
          <w:color w:val="222222"/>
          <w:sz w:val="16"/>
          <w:szCs w:val="21"/>
        </w:rPr>
        <w:t>, as growth in the agriculture sector has been shown in some areas to be more effective than growth in other sectors at helping men and women lift themselves out of extreme poverty and hunger. It does this by increasing availability of food, generating income from production, creating employment and entrepreneurship opportunities throughout value chains, and spurring growth in rural and urban economies.</w:t>
      </w:r>
      <w:r w:rsidRPr="000F712E">
        <w:rPr>
          <w:rFonts w:eastAsia="Times New Roman"/>
          <w:color w:val="222222"/>
          <w:sz w:val="16"/>
        </w:rPr>
        <w:t xml:space="preserve"> </w:t>
      </w:r>
      <w:r w:rsidRPr="000F712E">
        <w:rPr>
          <w:rFonts w:eastAsia="Times New Roman"/>
          <w:b/>
          <w:bCs/>
          <w:color w:val="222222"/>
          <w:u w:val="single"/>
        </w:rPr>
        <w:t>Strengthened resilience among people and systems</w:t>
      </w:r>
      <w:r w:rsidRPr="000F712E">
        <w:rPr>
          <w:rFonts w:eastAsia="Times New Roman"/>
          <w:color w:val="222222"/>
          <w:sz w:val="16"/>
          <w:szCs w:val="21"/>
        </w:rPr>
        <w:t>, as increasingly frequent and intense shocks and stresses threaten the ability of men, women, and families to sustainably emerge from poverty.</w:t>
      </w:r>
      <w:r w:rsidRPr="000F712E">
        <w:rPr>
          <w:rFonts w:eastAsia="Times New Roman"/>
          <w:color w:val="222222"/>
          <w:sz w:val="16"/>
        </w:rPr>
        <w:t xml:space="preserve"> </w:t>
      </w:r>
      <w:r w:rsidRPr="000F712E">
        <w:rPr>
          <w:rFonts w:eastAsia="Times New Roman"/>
          <w:b/>
          <w:bCs/>
          <w:color w:val="222222"/>
          <w:u w:val="single"/>
        </w:rPr>
        <w:t>A well-nourished population</w:t>
      </w:r>
      <w:r w:rsidRPr="000F712E">
        <w:rPr>
          <w:rFonts w:eastAsia="Times New Roman"/>
          <w:color w:val="222222"/>
          <w:sz w:val="16"/>
          <w:szCs w:val="21"/>
        </w:rPr>
        <w:t>, especially among women and children, as undernutrition, particularly during the 1,000 days from pregnancy to a child’s second birthday, leads to lower levels of educational attainment, productivity, lifetime earnings, and economic growth rates.</w:t>
      </w:r>
      <w:r w:rsidRPr="000F712E">
        <w:rPr>
          <w:rFonts w:eastAsia="Times New Roman"/>
          <w:color w:val="222222"/>
          <w:sz w:val="16"/>
        </w:rPr>
        <w:t xml:space="preserve"> </w:t>
      </w:r>
      <w:r w:rsidRPr="000F712E">
        <w:rPr>
          <w:rFonts w:ascii="Helvetica" w:eastAsia="Times New Roman" w:hAnsi="Helvetica" w:cs="Helvetica"/>
          <w:b/>
          <w:color w:val="222222"/>
          <w:sz w:val="21"/>
          <w:szCs w:val="21"/>
          <w:u w:val="single"/>
        </w:rPr>
        <w:t>Through this approach, we will strengthen the capacity of all participants throughout the food and agriculture system, paying special attention to</w:t>
      </w:r>
      <w:r>
        <w:rPr>
          <w:rFonts w:ascii="Helvetica" w:eastAsia="Times New Roman" w:hAnsi="Helvetica" w:cs="Helvetica"/>
          <w:b/>
          <w:color w:val="222222"/>
          <w:sz w:val="21"/>
          <w:szCs w:val="21"/>
          <w:u w:val="single"/>
        </w:rPr>
        <w:t xml:space="preserve"> </w:t>
      </w:r>
      <w:r w:rsidRPr="000F712E">
        <w:rPr>
          <w:rFonts w:eastAsia="Times New Roman"/>
          <w:b/>
          <w:bCs/>
          <w:color w:val="222222"/>
          <w:sz w:val="21"/>
          <w:szCs w:val="21"/>
          <w:u w:val="single"/>
          <w:bdr w:val="none" w:sz="0" w:space="0" w:color="auto" w:frame="1"/>
        </w:rPr>
        <w:t>women, the extreme poor, small-scale producers, youth, marginalized communities, and small and medium enterprises</w:t>
      </w:r>
      <w:r w:rsidRPr="000F712E">
        <w:rPr>
          <w:rFonts w:ascii="Helvetica" w:eastAsia="Times New Roman" w:hAnsi="Helvetica" w:cs="Helvetica"/>
          <w:b/>
          <w:color w:val="222222"/>
          <w:sz w:val="21"/>
          <w:szCs w:val="21"/>
          <w:u w:val="single"/>
        </w:rPr>
        <w:t>.</w:t>
      </w:r>
      <w:r w:rsidRPr="000F712E">
        <w:rPr>
          <w:rFonts w:eastAsia="Times New Roman"/>
          <w:color w:val="222222"/>
          <w:sz w:val="16"/>
        </w:rPr>
        <w:t xml:space="preserve"> </w:t>
      </w:r>
      <w:r w:rsidRPr="000F712E">
        <w:rPr>
          <w:rFonts w:ascii="Helvetica" w:eastAsia="Times New Roman" w:hAnsi="Helvetica" w:cs="Helvetica"/>
          <w:color w:val="222222"/>
          <w:sz w:val="16"/>
          <w:szCs w:val="21"/>
        </w:rPr>
        <w:t>Several key elements of our approach strengthen our ability to achieve these objectives</w:t>
      </w:r>
      <w:r w:rsidRPr="000F712E">
        <w:rPr>
          <w:rFonts w:ascii="Helvetica" w:eastAsia="Times New Roman" w:hAnsi="Helvetica" w:cs="Helvetica"/>
          <w:b/>
          <w:bCs/>
          <w:color w:val="222222"/>
          <w:sz w:val="21"/>
          <w:szCs w:val="21"/>
          <w:u w:val="single"/>
        </w:rPr>
        <w:t>. The first is</w:t>
      </w:r>
      <w:r>
        <w:rPr>
          <w:rFonts w:ascii="Helvetica" w:eastAsia="Times New Roman" w:hAnsi="Helvetica" w:cs="Helvetica"/>
          <w:b/>
          <w:bCs/>
          <w:color w:val="222222"/>
          <w:sz w:val="21"/>
          <w:szCs w:val="21"/>
          <w:u w:val="single"/>
        </w:rPr>
        <w:t xml:space="preserve"> </w:t>
      </w:r>
      <w:r w:rsidRPr="000F712E">
        <w:rPr>
          <w:rFonts w:eastAsia="Times New Roman"/>
          <w:b/>
          <w:bCs/>
          <w:color w:val="222222"/>
          <w:sz w:val="21"/>
          <w:szCs w:val="21"/>
          <w:u w:val="single"/>
          <w:bdr w:val="none" w:sz="0" w:space="0" w:color="auto" w:frame="1"/>
        </w:rPr>
        <w:t>targeting our investments</w:t>
      </w:r>
      <w:r>
        <w:rPr>
          <w:rFonts w:ascii="Helvetica" w:eastAsia="Times New Roman" w:hAnsi="Helvetica" w:cs="Helvetica"/>
          <w:b/>
          <w:bCs/>
          <w:color w:val="222222"/>
          <w:sz w:val="21"/>
          <w:szCs w:val="21"/>
          <w:u w:val="single"/>
        </w:rPr>
        <w:t xml:space="preserve"> </w:t>
      </w:r>
      <w:r w:rsidRPr="000F712E">
        <w:rPr>
          <w:rFonts w:ascii="Helvetica" w:eastAsia="Times New Roman" w:hAnsi="Helvetica" w:cs="Helvetica"/>
          <w:b/>
          <w:bCs/>
          <w:color w:val="222222"/>
          <w:sz w:val="21"/>
          <w:szCs w:val="21"/>
          <w:u w:val="single"/>
        </w:rPr>
        <w:t>in countries and geographic areas where we have the greatest potential to sustainably improve food security and nutrition and</w:t>
      </w:r>
      <w:r>
        <w:rPr>
          <w:rFonts w:ascii="Helvetica" w:eastAsia="Times New Roman" w:hAnsi="Helvetica" w:cs="Helvetica"/>
          <w:b/>
          <w:bCs/>
          <w:color w:val="222222"/>
          <w:sz w:val="21"/>
          <w:szCs w:val="21"/>
          <w:u w:val="single"/>
        </w:rPr>
        <w:t xml:space="preserve"> </w:t>
      </w:r>
      <w:r w:rsidRPr="000F712E">
        <w:rPr>
          <w:rFonts w:eastAsia="Times New Roman"/>
          <w:b/>
          <w:bCs/>
          <w:color w:val="222222"/>
          <w:sz w:val="21"/>
          <w:szCs w:val="21"/>
          <w:u w:val="single"/>
          <w:bdr w:val="none" w:sz="0" w:space="0" w:color="auto" w:frame="1"/>
        </w:rPr>
        <w:t>strategically focusing our resources</w:t>
      </w:r>
      <w:r>
        <w:rPr>
          <w:rFonts w:eastAsia="Times New Roman"/>
          <w:b/>
          <w:bCs/>
          <w:color w:val="222222"/>
          <w:sz w:val="21"/>
          <w:szCs w:val="21"/>
          <w:u w:val="single"/>
          <w:bdr w:val="none" w:sz="0" w:space="0" w:color="auto" w:frame="1"/>
        </w:rPr>
        <w:t xml:space="preserve"> </w:t>
      </w:r>
      <w:r w:rsidRPr="000F712E">
        <w:rPr>
          <w:rFonts w:ascii="Helvetica" w:eastAsia="Times New Roman" w:hAnsi="Helvetica" w:cs="Helvetica"/>
          <w:b/>
          <w:bCs/>
          <w:color w:val="222222"/>
          <w:sz w:val="21"/>
          <w:szCs w:val="21"/>
          <w:u w:val="single"/>
        </w:rPr>
        <w:t>on those approaches and interventions that evidence shows will reduce extreme poverty, hunger, and malnutrition at scale</w:t>
      </w:r>
      <w:r w:rsidRPr="000F712E">
        <w:rPr>
          <w:rFonts w:ascii="Helvetica" w:eastAsia="Times New Roman" w:hAnsi="Helvetica" w:cs="Helvetica"/>
          <w:color w:val="222222"/>
          <w:sz w:val="16"/>
          <w:szCs w:val="21"/>
        </w:rPr>
        <w:t xml:space="preserve">. The second is implementing a comprehensive, multi-faceted </w:t>
      </w:r>
      <w:r w:rsidRPr="000F712E">
        <w:rPr>
          <w:rFonts w:eastAsia="Times New Roman"/>
          <w:bCs/>
          <w:color w:val="222222"/>
          <w:sz w:val="16"/>
          <w:szCs w:val="21"/>
          <w:bdr w:val="none" w:sz="0" w:space="0" w:color="auto" w:frame="1"/>
        </w:rPr>
        <w:t>whole-of-government approach</w:t>
      </w:r>
      <w:r w:rsidRPr="000F712E">
        <w:rPr>
          <w:rFonts w:ascii="Helvetica" w:eastAsia="Times New Roman" w:hAnsi="Helvetica" w:cs="Helvetica"/>
          <w:color w:val="222222"/>
          <w:sz w:val="16"/>
          <w:szCs w:val="21"/>
        </w:rPr>
        <w:t xml:space="preserve"> rooted in lessons learned and evidence to date that reflects emerging trends. The third is </w:t>
      </w:r>
      <w:r w:rsidRPr="000F712E">
        <w:rPr>
          <w:rFonts w:eastAsia="Times New Roman"/>
          <w:bCs/>
          <w:color w:val="222222"/>
          <w:sz w:val="16"/>
          <w:szCs w:val="21"/>
          <w:bdr w:val="none" w:sz="0" w:space="0" w:color="auto" w:frame="1"/>
        </w:rPr>
        <w:t>country leadership</w:t>
      </w:r>
      <w:r w:rsidRPr="000F712E">
        <w:rPr>
          <w:rFonts w:ascii="Helvetica" w:eastAsia="Times New Roman" w:hAnsi="Helvetica" w:cs="Helvetica"/>
          <w:color w:val="222222"/>
          <w:sz w:val="16"/>
          <w:szCs w:val="21"/>
        </w:rPr>
        <w:t xml:space="preserve">, recognizing that developing countries, above all others, must own and be empowered to lead and guide these efforts to drive progress. The fourth is </w:t>
      </w:r>
      <w:r w:rsidRPr="000F712E">
        <w:rPr>
          <w:rFonts w:eastAsia="Times New Roman"/>
          <w:bCs/>
          <w:color w:val="222222"/>
          <w:sz w:val="16"/>
          <w:szCs w:val="21"/>
          <w:bdr w:val="none" w:sz="0" w:space="0" w:color="auto" w:frame="1"/>
        </w:rPr>
        <w:t>partnerships</w:t>
      </w:r>
      <w:r w:rsidRPr="000F712E">
        <w:rPr>
          <w:rFonts w:ascii="Helvetica" w:eastAsia="Times New Roman" w:hAnsi="Helvetica" w:cs="Helvetica"/>
          <w:color w:val="222222"/>
          <w:sz w:val="16"/>
          <w:szCs w:val="21"/>
        </w:rPr>
        <w:t xml:space="preserve"> with a wide range of development actors and groups, which will improve the reach, effectiveness, efficiency, and sustainability of our efforts. This includes using foreign aid strategically to catalyze domestic resource mobilization and private sector-driven trade and economic development</w:t>
      </w:r>
      <w:r w:rsidRPr="000F712E">
        <w:rPr>
          <w:rFonts w:ascii="Helvetica" w:eastAsia="Times New Roman" w:hAnsi="Helvetica" w:cs="Helvetica"/>
          <w:b/>
          <w:color w:val="222222"/>
          <w:sz w:val="21"/>
          <w:szCs w:val="21"/>
          <w:u w:val="single"/>
        </w:rPr>
        <w:t>. The fifth is harnessing the power of</w:t>
      </w:r>
      <w:r>
        <w:rPr>
          <w:rFonts w:ascii="Helvetica" w:eastAsia="Times New Roman" w:hAnsi="Helvetica" w:cs="Helvetica"/>
          <w:b/>
          <w:color w:val="222222"/>
          <w:sz w:val="21"/>
          <w:szCs w:val="21"/>
          <w:u w:val="single"/>
        </w:rPr>
        <w:t xml:space="preserve"> </w:t>
      </w:r>
      <w:r w:rsidRPr="000F712E">
        <w:rPr>
          <w:rFonts w:eastAsia="Times New Roman"/>
          <w:b/>
          <w:bCs/>
          <w:color w:val="222222"/>
          <w:sz w:val="21"/>
          <w:szCs w:val="21"/>
          <w:u w:val="single"/>
          <w:bdr w:val="none" w:sz="0" w:space="0" w:color="auto" w:frame="1"/>
        </w:rPr>
        <w:t>science, technology, and innovation</w:t>
      </w:r>
      <w:r>
        <w:rPr>
          <w:rFonts w:ascii="Helvetica" w:eastAsia="Times New Roman" w:hAnsi="Helvetica" w:cs="Helvetica"/>
          <w:b/>
          <w:color w:val="222222"/>
          <w:sz w:val="21"/>
          <w:szCs w:val="21"/>
          <w:u w:val="single"/>
        </w:rPr>
        <w:t xml:space="preserve"> </w:t>
      </w:r>
      <w:r w:rsidRPr="000F712E">
        <w:rPr>
          <w:rFonts w:ascii="Helvetica" w:eastAsia="Times New Roman" w:hAnsi="Helvetica" w:cs="Helvetica"/>
          <w:b/>
          <w:color w:val="222222"/>
          <w:sz w:val="21"/>
          <w:szCs w:val="21"/>
          <w:u w:val="single"/>
        </w:rPr>
        <w:t>to dramatically improve food and agriculture system practices as well as increase local capacity to address these issues.</w:t>
      </w:r>
      <w:r w:rsidRPr="000F712E">
        <w:rPr>
          <w:rFonts w:ascii="Helvetica" w:eastAsia="Times New Roman" w:hAnsi="Helvetica" w:cs="Helvetica"/>
          <w:color w:val="222222"/>
          <w:sz w:val="16"/>
          <w:szCs w:val="21"/>
        </w:rPr>
        <w:t xml:space="preserve"> Finally, we will focus on the </w:t>
      </w:r>
      <w:r w:rsidRPr="000F712E">
        <w:rPr>
          <w:rFonts w:eastAsia="Times New Roman"/>
          <w:bCs/>
          <w:color w:val="222222"/>
          <w:sz w:val="16"/>
          <w:szCs w:val="21"/>
          <w:bdr w:val="none" w:sz="0" w:space="0" w:color="auto" w:frame="1"/>
        </w:rPr>
        <w:t>sustainability</w:t>
      </w:r>
      <w:r w:rsidRPr="000F712E">
        <w:rPr>
          <w:rFonts w:ascii="Helvetica" w:eastAsia="Times New Roman" w:hAnsi="Helvetica" w:cs="Helvetica"/>
          <w:color w:val="222222"/>
          <w:sz w:val="16"/>
          <w:szCs w:val="21"/>
        </w:rPr>
        <w:t xml:space="preserve"> of our programs as we work to create the conditions where our assistance is no longer needed, including reducing susceptibility to recurrent food crises and large international expenditures on humanitarian assistance and ensuring a sustainable food and agriculture system with adequate and appropriate finance available to key actors.</w:t>
      </w:r>
      <w:r w:rsidRPr="000F712E">
        <w:rPr>
          <w:rFonts w:eastAsia="Times New Roman"/>
          <w:color w:val="222222"/>
          <w:sz w:val="16"/>
        </w:rPr>
        <w:t xml:space="preserve"> </w:t>
      </w:r>
      <w:r w:rsidRPr="000F712E">
        <w:rPr>
          <w:rFonts w:eastAsia="Times New Roman"/>
          <w:bCs/>
          <w:color w:val="222222"/>
          <w:sz w:val="16"/>
          <w:szCs w:val="21"/>
          <w:bdr w:val="none" w:sz="0" w:space="0" w:color="auto" w:frame="1"/>
        </w:rPr>
        <w:t>Our vision is a world free from hunger, malnutrition, and extreme poverty</w:t>
      </w:r>
      <w:r w:rsidRPr="000F712E">
        <w:rPr>
          <w:rFonts w:ascii="Helvetica" w:eastAsia="Times New Roman" w:hAnsi="Helvetica" w:cs="Helvetica"/>
          <w:color w:val="222222"/>
          <w:sz w:val="16"/>
          <w:szCs w:val="21"/>
        </w:rPr>
        <w:t>, where thriving local economies generate increased income for all people; where people consume balanced and nutritious diets, and children grow up healthy and reach their full potential; and where resilient households and communities face fewer and less severe shocks, have less vulnerability to the shocks they do face, and are helping to accelerate inclusive, sustainable economic growth.</w:t>
      </w:r>
      <w:r w:rsidRPr="000F712E">
        <w:rPr>
          <w:rFonts w:eastAsia="Times New Roman"/>
          <w:color w:val="222222"/>
          <w:sz w:val="16"/>
        </w:rPr>
        <w:t xml:space="preserve"> </w:t>
      </w:r>
      <w:r w:rsidRPr="00642F86">
        <w:rPr>
          <w:rFonts w:ascii="Helvetica" w:eastAsia="Times New Roman" w:hAnsi="Helvetica" w:cs="Helvetica"/>
          <w:b/>
          <w:color w:val="222222"/>
          <w:sz w:val="21"/>
          <w:szCs w:val="21"/>
          <w:highlight w:val="yellow"/>
          <w:u w:val="single"/>
        </w:rPr>
        <w:t>This strategy builds on the U.S. Government’s strong foundation of global food security and nutrition investments and aims to break silos, integrating programming across sectors and agencies for maximum impact and effective stewardship of United States taxpayer dollars</w:t>
      </w:r>
      <w:r w:rsidRPr="000F712E">
        <w:rPr>
          <w:rFonts w:ascii="Helvetica" w:eastAsia="Times New Roman" w:hAnsi="Helvetica" w:cs="Helvetica"/>
          <w:b/>
          <w:color w:val="222222"/>
          <w:sz w:val="21"/>
          <w:szCs w:val="21"/>
          <w:u w:val="single"/>
        </w:rPr>
        <w:t>.</w:t>
      </w:r>
      <w:r w:rsidRPr="000F712E">
        <w:rPr>
          <w:rFonts w:ascii="Helvetica" w:eastAsia="Times New Roman" w:hAnsi="Helvetica" w:cs="Helvetica"/>
          <w:color w:val="222222"/>
          <w:sz w:val="16"/>
          <w:szCs w:val="21"/>
        </w:rPr>
        <w:t xml:space="preserve"> By implementing this whole-ofgovernment strategy over the next five years, we believe that, together with our many partners across the globe, we can achieve this vision within our lifetimes.</w:t>
      </w:r>
      <w:r w:rsidRPr="000F712E">
        <w:rPr>
          <w:rFonts w:eastAsia="Times New Roman"/>
          <w:color w:val="222222"/>
          <w:sz w:val="16"/>
        </w:rPr>
        <w:t xml:space="preserve"> </w:t>
      </w:r>
    </w:p>
    <w:p w14:paraId="5FFBDC22" w14:textId="77777777" w:rsidR="008F5687" w:rsidRDefault="008F5687" w:rsidP="00CE5472">
      <w:pPr>
        <w:pStyle w:val="Heading3"/>
      </w:pPr>
      <w:r>
        <w:t>Internal- food shortages</w:t>
      </w:r>
    </w:p>
    <w:p w14:paraId="543A270F" w14:textId="77777777" w:rsidR="00DE6D5A" w:rsidRDefault="00DE6D5A" w:rsidP="00DE6D5A">
      <w:pPr>
        <w:pStyle w:val="Heading4"/>
      </w:pPr>
      <w:r>
        <w:t>US ag shortages go global</w:t>
      </w:r>
    </w:p>
    <w:p w14:paraId="55F942DD" w14:textId="77777777" w:rsidR="00DE6D5A" w:rsidRPr="00E30B4C" w:rsidRDefault="00DE6D5A" w:rsidP="00DE6D5A">
      <w:r w:rsidRPr="00E30B4C">
        <w:rPr>
          <w:rStyle w:val="Style13ptBold"/>
        </w:rPr>
        <w:t>Edmark 15</w:t>
      </w:r>
      <w:r>
        <w:t xml:space="preserve"> - U of A System Division of Agriculture (Dave, “Food security vital for national interests, world markets,” Cattle News Network, http://www.cattlenetwork.com/news/food-security-vital-national-interests-world-markets)</w:t>
      </w:r>
    </w:p>
    <w:p w14:paraId="5686FF03" w14:textId="77777777" w:rsidR="00DE6D5A" w:rsidRDefault="00DE6D5A" w:rsidP="00DE6D5A">
      <w:r w:rsidRPr="00E30B4C">
        <w:rPr>
          <w:rStyle w:val="StyleUnderline"/>
        </w:rPr>
        <w:t>Improving global food security should be a U.S. priority</w:t>
      </w:r>
      <w:r>
        <w:t xml:space="preserve"> because it is the right thing to do and it will create new market opportunities for American agriculture in the long run, said Stephanie Mercier, a senior policy and advocacy adviser for the Farm Journal Foundation. A more stable world </w:t>
      </w:r>
      <w:r w:rsidRPr="00E30B4C">
        <w:rPr>
          <w:rStyle w:val="StyleUnderline"/>
        </w:rPr>
        <w:t>Recognizing a U.S. tradition of aiding in world food relief dating back to World War I and including the Marshall Plan after World War I</w:t>
      </w:r>
      <w:r>
        <w:t xml:space="preserve">I, Mercier noted that </w:t>
      </w:r>
      <w:r w:rsidRPr="00E30B4C">
        <w:rPr>
          <w:rStyle w:val="StyleUnderline"/>
        </w:rPr>
        <w:t>encouraging food security also promotes a more stable world</w:t>
      </w:r>
      <w:r>
        <w:t>. “</w:t>
      </w:r>
      <w:r w:rsidRPr="00E30B4C">
        <w:rPr>
          <w:rStyle w:val="StyleUnderline"/>
        </w:rPr>
        <w:t>The World Bank has done research that shows a country facing extreme poverty and hunger faces a much higher probability in any given year of seeing internal conflict erupt either in the form of a civil war or a military coup</w:t>
      </w:r>
      <w:r>
        <w:t xml:space="preserve">,” she said. Mercier noted that </w:t>
      </w:r>
      <w:r w:rsidRPr="00E30B4C">
        <w:rPr>
          <w:rStyle w:val="StyleUnderline"/>
        </w:rPr>
        <w:t xml:space="preserve">the U.S. ability to help </w:t>
      </w:r>
      <w:r>
        <w:t xml:space="preserve">countries improve their economies </w:t>
      </w:r>
      <w:r w:rsidRPr="00E30B4C">
        <w:rPr>
          <w:rStyle w:val="StyleUnderline"/>
        </w:rPr>
        <w:t>has frequently led to</w:t>
      </w:r>
      <w:r>
        <w:t xml:space="preserve"> the creation of new opportunities for U.S. </w:t>
      </w:r>
      <w:r w:rsidRPr="00E30B4C">
        <w:rPr>
          <w:rStyle w:val="StyleUnderline"/>
        </w:rPr>
        <w:t>exports</w:t>
      </w:r>
      <w:r>
        <w:t xml:space="preserve">. </w:t>
      </w:r>
      <w:r w:rsidRPr="00E30B4C">
        <w:rPr>
          <w:rStyle w:val="Emphasis"/>
        </w:rPr>
        <w:t>Fifty percent of U.S. agricultural exports go to developing countries</w:t>
      </w:r>
      <w:r>
        <w:t>, she said, and six of the world’s fastest growing economies are in sub-Saharan Africa.</w:t>
      </w:r>
    </w:p>
    <w:p w14:paraId="13F1F10E" w14:textId="77777777" w:rsidR="00DE6D5A" w:rsidRDefault="00DE6D5A" w:rsidP="00DE6D5A">
      <w:pPr>
        <w:pStyle w:val="Heading4"/>
      </w:pPr>
      <w:r>
        <w:t>US ag decline leads to global food crises</w:t>
      </w:r>
    </w:p>
    <w:p w14:paraId="43B96D31" w14:textId="77777777" w:rsidR="00DE6D5A" w:rsidRDefault="00DE6D5A" w:rsidP="00DE6D5A">
      <w:r w:rsidRPr="008E1B1D">
        <w:rPr>
          <w:rStyle w:val="Style13ptBold"/>
        </w:rPr>
        <w:t>Raisbeck 3</w:t>
      </w:r>
      <w:r w:rsidRPr="008E1B1D">
        <w:t xml:space="preserve"> - Vice Chairman, Cargill, Incorporated</w:t>
      </w:r>
      <w:r>
        <w:t xml:space="preserve"> (David, </w:t>
      </w:r>
      <w:r w:rsidRPr="00DA2411">
        <w:t>Address to the World Agricultural Forum, The Role of Agriculture in th</w:t>
      </w:r>
      <w:r>
        <w:t>e Global Economy)</w:t>
      </w:r>
    </w:p>
    <w:p w14:paraId="36FAF29C" w14:textId="6E5E39FC" w:rsidR="00DE6D5A" w:rsidRPr="00DE6D5A" w:rsidRDefault="00DE6D5A" w:rsidP="00DE6D5A">
      <w:r w:rsidRPr="008E1B1D">
        <w:rPr>
          <w:sz w:val="14"/>
        </w:rPr>
        <w:t xml:space="preserve">Today, </w:t>
      </w:r>
      <w:r w:rsidRPr="008E1B1D">
        <w:rPr>
          <w:rStyle w:val="StyleUnderline"/>
        </w:rPr>
        <w:t>U.S. agricultural exports top $50 billion a year. Six of its top ten customers are developing countries, and three-fourths of U.S. agricultural exports go to Asia and the Americas</w:t>
      </w:r>
      <w:r w:rsidRPr="008E1B1D">
        <w:rPr>
          <w:sz w:val="14"/>
        </w:rPr>
        <w:t xml:space="preserve">. There have been three transforming events during that half-century that reshaped this global agricultural market. The first was the formation of the European Community and the creation of its Common Agricultural Policy (CAP). The CAP’s generous farm supports took the EC from a 20-million-ton-per-year net grain importer in the 1960s to a 20-million-ton-per-year net grain exporter by the 1980s. The second transforming event was the collapse of the centrally planned economies, particularly the former Soviet Union. At their peak, the USSR and the PRC were importing 40-50 million tons of grain per year. Today those countries are net grain exporters. The third transforming event was the emergence of developing countries as commercial grain importers. They have absorbed the 80-plus million tons of grain imports erased by the other two events. While total world grain trade has grown little in the last few decades, these events have shifted grain trade patterns dramatically. Quite simply, the future for world grain trade depends upon the rate of growth in food demand in the developing world. This helps explain why agriculture is the linchpin of the Doha Round. Doha can shape for a generation the progress we make in merging agriculture into the rest of the global economy. And that progress will determine to a large extent how far we get in ending hunger and reducing poverty while protecting the environment. For many of the world’s people, agriculture remains a subsistence activity. Ninety percent of the food produced in the world is consumed within the country producing it, and most of that usage lies outside of the commercial system. A company like Cargill only begins to touch the food system as commercial production emerges and agricultural products flow to urban centers and into international markets. But </w:t>
      </w:r>
      <w:r w:rsidRPr="008E1B1D">
        <w:rPr>
          <w:rStyle w:val="StyleUnderline"/>
        </w:rPr>
        <w:t>as commercial food trade emerges, new opportunities arise to eliminate hunger and enhance food security. The first opportunity is to lower food costs. Access to low-cost imports helps keep food costs down, especially for the poor who often spend 70 percent or more of their personal income to eat</w:t>
      </w:r>
      <w:r w:rsidRPr="008E1B1D">
        <w:rPr>
          <w:sz w:val="14"/>
        </w:rPr>
        <w:t xml:space="preserve">. Second, food trade creates choice. Trade offers variety; it also provides access to foods year round that often can be grown locally only on a seasonal basis. And, it provides efficient local farmers new marketing opportunities. The result is higher living standards for those able to participate. Finally, </w:t>
      </w:r>
      <w:r w:rsidRPr="008E1B1D">
        <w:rPr>
          <w:rStyle w:val="StyleUnderline"/>
        </w:rPr>
        <w:t>food trade provides more reliable access to supplies at lower cost. Crops often fluctuate 25 percent from one year to the next within a growing region. Global production</w:t>
      </w:r>
      <w:r w:rsidRPr="008E1B1D">
        <w:rPr>
          <w:sz w:val="14"/>
        </w:rPr>
        <w:t xml:space="preserve">, however, </w:t>
      </w:r>
      <w:r w:rsidRPr="008E1B1D">
        <w:rPr>
          <w:rStyle w:val="StyleUnderline"/>
        </w:rPr>
        <w:t>typically fluctuates less than three percent annually</w:t>
      </w:r>
      <w:r w:rsidRPr="008E1B1D">
        <w:rPr>
          <w:sz w:val="14"/>
        </w:rPr>
        <w:t xml:space="preserve">, as good crops in some places offset poor crops elsewhere. Moreover, storing food typically costs 20 percent or more of its value annually, even ignoring waste, pests, quality losses and the like. Most foods can be shipped halfway around the world for 10 percent of their value, or half the cost of storage. In other words, food trade lowers costs, widens choices and provides more reliable access to supplies. Each is important in eliminating hunger. But, food trade cannot play this role effectively in the face of large market access barriers. The major problem limiting agriculture’s role in the global economy is that agricultural trade barriers on average are ten times higher than industrial trade barriers, and many agricultural barriers are prohibitively restrictive. Unless these barriers are brought down dramatically on all agricultural products in all countries, the global food system needed to end hunger will not develop adequately. We will lose an important opportunity to reduce food insecurity, perhaps for a generation. Eliminating hunger, however, is not just about cost, choice and access to supplies; it also is about the ability to pay. Reducing poverty is a major key to ending hunger. Today, about half the world’s population – 3 billion people – live in abject poverty. Roughly three-fourths of these poor people live in rural areas dependent upon agriculture. No country that has raised the majority of its people out of poverty has done so without attacking the causes of rural poverty. In fact, agricultural development is a necessary trigger for broader, sustainable economic development for most countries. Agricultural development stimulates self-sustaining growth in two principal ways. First, through rising productivity it increases the incomes of farmers. Second, it releases labor from subsistence farming that can be employed in manufacturing or service activities. Agribusiness companies want to bring poverty-reducing tools to farmers in developing countries. We can offer more productive inputs; we can provide practical finance; we can reach out to new market opportunities; we can show farmers ways to lower or manage risks. But we cannot do these things alone. They require public investments in physical infrastructure and well-functioning marketing systems. They also require an economic climate that welcomes investment, as capital flows to where it’s needed and wanted. This does not mean “special incentives.” Rather, it means creating a predictable, level playing field in which competition through price and service determines success. Like ending hunger, reducing poverty requires that current high levels of agricultural protection come down. Subsidized competition and trade-distorting domestic supports in developed countries must be curbed. But market access barriers must be brought down everywhere. Forty percent of global agricultural trade already is among developing countries themselves. Most of the future growth in demand will be in developing countries, so they must join in as full partners in the creation of a more open global food system. It is the surest route to reducing poverty in all countries. Frankly, the proposed Harbinson text on the modalities for the agricultural negotiation is disappointing on this score. It offers developing countries a program of “special and differential treatment” that largely is a series of exceptions to and exemptions from reform. In their own best interests, developing countries should resist this temptation to be excluded from reform. They should insist on disciplining developed-country subsidy practices, and the least developed countries may deserve longer transition periods. But, developing countries refusing to lower their own market access barriers will prove a prescription for perpetuating poverty, not reducing it. The third area in which agricultural liberalization can help is in protecting fragile environmental resources. The pressures of hunger and poverty often result in agricultural practices in low-income countries that harm the environment in two ways: by exhausting the soil’s productivity rather than replenishing it; and by forcing agriculture to expand to new lands rather than to use the most highly productive lands better. These pressures will only intensify over time. Food demand will continue to rise as global population increases. Most of that population growth will be concentrated in developing countries. Higher per capita incomes and accelerating urbanization in the developing world will only further intensify agriculture’s use of scarce land and water resources. Unless productivity per acre, per dollar of investment and per hour of work rises, agriculture will continue to expand into more virgin areas, strain limited water resources and exhaust overworked soils. This again is an area where agribusiness can help, if conditions permit the growth of the commercial sector of agriculture. But, many poor countries currently pursue policies that discourage farmers from increasing their productivity. Examples include: overvalued exchange rates, which limit exports; under investment in rural infrastructure, which raises marketing costs; and uncertain land title and commercial dispute settlement systems, which deter risk taking. It is these policies that could be left unreformed if “special and differential treatment” for developing countries heads down the wrong path. Feeding a growing and more prosperous global population in a more environmentally sustainable way can only be achieved by adopting productivity- and efficiency-enhancing technologies. And adopting better technologies is directly linked to the opening of trading opportunities that can generate cash for reinvestment and market opportunities for expanded output. So, from a commercial perspective, the world’s hopes for eliminating hunger, reducing poverty and protecting fragile environments ride in important ways on the success of the Doha Agenda. Is the world ready to create an open food system obeying the same kinds of rules that govern a more open industrial economy? Progress will require commitments of several kinds. First, developed countries must be prepared to grant greater access to their own markets to all countries, not just a select few. Developed countries also must find less trade-distorting ways to support rural incomes, and they must end the practice of subsidizing their exports. But developing countries need to embrace a similar vision of openness; nearly half of current global food trade, and virtually all of its growth potential, is among developing countries themselves. Second, the developed world needs to help developing countries build up their capacity to participate in a global economy and to ensure that the poor gain from globalization. Rich countries have pledged to reduce global hunger dramatically. Donor countries and institutions seem prepared to reverse the decline in aid going to rural development. And companies are prepared to invest in creating and expanding commercial opportunities for developing country entrepreneurs. If appropriately supported by agricultural trade liberalization, such investment flows can make the prospects of the poor in Africa and South Asia resemble more closely the gains made by the poor in parts of East Asia over the last 20 years. Finally, attitudes toward new technologies, especially agricultural biotechnology, need to be reexamined. New technologies can raise agricultural productivity and human nutrition at an affordable cost. It would be unfortunate if developing countries were denied these tools by trade barriers disguised as safety or marketing regulations unsupported by sound science. We already have seen food aid rot on loading docks while millions go malnourished because of such fears. A saner, more responsible path is needed. Trade, aid and technology are tools that can enlarge agriculture’s role in the global economy. They do so by expanding commerce, increasing productivity and leveling the competitive playing field. But that’s neither the goal nor the payoff. </w:t>
      </w:r>
      <w:r w:rsidRPr="008E1B1D">
        <w:rPr>
          <w:rStyle w:val="StyleUnderline"/>
        </w:rPr>
        <w:t xml:space="preserve">The real benefit from enlarging agriculture’s role in the global economy is the </w:t>
      </w:r>
      <w:r w:rsidRPr="008E1B1D">
        <w:rPr>
          <w:rStyle w:val="Emphasis"/>
        </w:rPr>
        <w:t>greater food security</w:t>
      </w:r>
      <w:r w:rsidRPr="008E1B1D">
        <w:rPr>
          <w:rStyle w:val="StyleUnderline"/>
        </w:rPr>
        <w:t xml:space="preserve">, economic development and environmental </w:t>
      </w:r>
      <w:r w:rsidRPr="008E1B1D">
        <w:rPr>
          <w:rStyle w:val="Emphasis"/>
        </w:rPr>
        <w:t>sustainability it will bring to the world’s poor</w:t>
      </w:r>
      <w:r w:rsidRPr="008E1B1D">
        <w:rPr>
          <w:rStyle w:val="StyleUnderline"/>
        </w:rPr>
        <w:t>.</w:t>
      </w:r>
      <w:r w:rsidR="00E24A7B" w:rsidRPr="00DE6D5A">
        <w:t xml:space="preserve"> </w:t>
      </w:r>
    </w:p>
    <w:p w14:paraId="293C5540" w14:textId="77777777" w:rsidR="003972A5" w:rsidRDefault="003972A5" w:rsidP="003972A5">
      <w:pPr>
        <w:pStyle w:val="Heading3"/>
      </w:pPr>
      <w:r>
        <w:t>terminals</w:t>
      </w:r>
    </w:p>
    <w:p w14:paraId="47F017B0" w14:textId="77777777" w:rsidR="003972A5" w:rsidRPr="005D19D8" w:rsidRDefault="003972A5" w:rsidP="003972A5">
      <w:pPr>
        <w:pStyle w:val="Heading4"/>
        <w:rPr>
          <w:rFonts w:cs="Times New Roman"/>
        </w:rPr>
      </w:pPr>
      <w:r w:rsidRPr="005D19D8">
        <w:rPr>
          <w:rFonts w:cs="Times New Roman"/>
        </w:rPr>
        <w:t>Newest evidence confirms the link between food shortages and war</w:t>
      </w:r>
    </w:p>
    <w:p w14:paraId="60C9A76F" w14:textId="77777777" w:rsidR="003972A5" w:rsidRPr="005D19D8" w:rsidRDefault="003972A5" w:rsidP="003972A5">
      <w:r w:rsidRPr="005D19D8">
        <w:rPr>
          <w:rStyle w:val="Style13ptBold"/>
        </w:rPr>
        <w:t>Hendrix 16</w:t>
      </w:r>
      <w:r w:rsidRPr="005D19D8">
        <w:t xml:space="preserve"> - associate professor at the Sié Chéou- Kang Center for International Security and Diplomacy at the Korbel School at the University of Denver; nonresident senior fellow at the Peterson Institute for International Economics in Washington, DC; and senior research advisor at the Center for Climate &amp; Security, Chicago Council on Global Affairs (Cullen, “US MUST ADDRESS GLOBAL FOOD PRICES, FOOD INSECURITY TO PREVENT CONFLICT, RISKS TO US NATIONAL SECURITY,” https://www.thechicagocouncil.org/press-release/us-must-address-global-food-prices-food-insecurity-prevent-conflict-risks-us-national)</w:t>
      </w:r>
    </w:p>
    <w:p w14:paraId="332927C4" w14:textId="77777777" w:rsidR="003972A5" w:rsidRDefault="003972A5" w:rsidP="003972A5">
      <w:r w:rsidRPr="00EC7063">
        <w:rPr>
          <w:rStyle w:val="TitleChar"/>
          <w:highlight w:val="yellow"/>
        </w:rPr>
        <w:t>A new study</w:t>
      </w:r>
      <w:r w:rsidRPr="005D19D8">
        <w:rPr>
          <w:rStyle w:val="TitleChar"/>
        </w:rPr>
        <w:t xml:space="preserve"> from the Chicago Council on Global Affairs </w:t>
      </w:r>
      <w:r w:rsidRPr="00EC7063">
        <w:rPr>
          <w:rStyle w:val="TitleChar"/>
          <w:highlight w:val="yellow"/>
        </w:rPr>
        <w:t>warns</w:t>
      </w:r>
      <w:r w:rsidRPr="005D19D8">
        <w:rPr>
          <w:rStyle w:val="TitleChar"/>
        </w:rPr>
        <w:t xml:space="preserve"> that civil </w:t>
      </w:r>
      <w:r w:rsidRPr="00EC7063">
        <w:rPr>
          <w:rStyle w:val="TitleChar"/>
          <w:highlight w:val="yellow"/>
        </w:rPr>
        <w:t>unrest</w:t>
      </w:r>
      <w:r w:rsidRPr="005D19D8">
        <w:rPr>
          <w:rStyle w:val="TitleChar"/>
        </w:rPr>
        <w:t xml:space="preserve"> stemming </w:t>
      </w:r>
      <w:r w:rsidRPr="00EC7063">
        <w:rPr>
          <w:rStyle w:val="TitleChar"/>
          <w:highlight w:val="yellow"/>
        </w:rPr>
        <w:t>from</w:t>
      </w:r>
      <w:r w:rsidRPr="005D19D8">
        <w:rPr>
          <w:rStyle w:val="TitleChar"/>
        </w:rPr>
        <w:t xml:space="preserve"> </w:t>
      </w:r>
      <w:r w:rsidRPr="00EC7063">
        <w:rPr>
          <w:rStyle w:val="TitleChar"/>
          <w:highlight w:val="yellow"/>
        </w:rPr>
        <w:t>food</w:t>
      </w:r>
      <w:r w:rsidRPr="005D19D8">
        <w:rPr>
          <w:rStyle w:val="TitleChar"/>
        </w:rPr>
        <w:t xml:space="preserve"> price </w:t>
      </w:r>
      <w:r w:rsidRPr="00EC7063">
        <w:rPr>
          <w:rStyle w:val="TitleChar"/>
          <w:highlight w:val="yellow"/>
        </w:rPr>
        <w:t>volatility</w:t>
      </w:r>
      <w:r w:rsidRPr="005D19D8">
        <w:rPr>
          <w:rStyle w:val="TitleChar"/>
        </w:rPr>
        <w:t xml:space="preserve"> and food insecurity in key world </w:t>
      </w:r>
      <w:r w:rsidRPr="00EC7063">
        <w:rPr>
          <w:rStyle w:val="TitleChar"/>
        </w:rPr>
        <w:t>regions</w:t>
      </w:r>
      <w:r w:rsidRPr="005D19D8">
        <w:rPr>
          <w:rStyle w:val="TitleChar"/>
        </w:rPr>
        <w:t xml:space="preserve"> stands to </w:t>
      </w:r>
      <w:r w:rsidRPr="00EC7063">
        <w:rPr>
          <w:rStyle w:val="TitleChar"/>
        </w:rPr>
        <w:t xml:space="preserve">directly </w:t>
      </w:r>
      <w:r w:rsidRPr="00EC7063">
        <w:rPr>
          <w:rStyle w:val="TitleChar"/>
          <w:highlight w:val="yellow"/>
        </w:rPr>
        <w:t>impact</w:t>
      </w:r>
      <w:r w:rsidRPr="005D19D8">
        <w:rPr>
          <w:rStyle w:val="TitleChar"/>
        </w:rPr>
        <w:t xml:space="preserve"> U.S. </w:t>
      </w:r>
      <w:r w:rsidRPr="00EC7063">
        <w:rPr>
          <w:rStyle w:val="TitleChar"/>
          <w:highlight w:val="yellow"/>
        </w:rPr>
        <w:t>national security</w:t>
      </w:r>
      <w:r w:rsidRPr="005D19D8">
        <w:rPr>
          <w:rStyle w:val="TitleChar"/>
        </w:rPr>
        <w:t xml:space="preserve"> interests</w:t>
      </w:r>
      <w:r w:rsidRPr="005D19D8">
        <w:t xml:space="preserve">. The report urges the United States to recognize the linkages and rededicate itself to a program of research, knowledge transfer and assistance in developing agricultural capacity abroad in order to proactively address food price stability and to reduce national security threats. </w:t>
      </w:r>
      <w:r w:rsidRPr="00EC7063">
        <w:rPr>
          <w:rStyle w:val="TitleChar"/>
          <w:highlight w:val="yellow"/>
        </w:rPr>
        <w:t>The biggest risks</w:t>
      </w:r>
      <w:r w:rsidRPr="005D19D8">
        <w:rPr>
          <w:rStyle w:val="TitleChar"/>
        </w:rPr>
        <w:t xml:space="preserve"> for future instability are in </w:t>
      </w:r>
      <w:r w:rsidRPr="00EC7063">
        <w:rPr>
          <w:rStyle w:val="TitleChar"/>
          <w:highlight w:val="yellow"/>
        </w:rPr>
        <w:t>Sub-Saharan Africa</w:t>
      </w:r>
      <w:r w:rsidRPr="005D19D8">
        <w:rPr>
          <w:rStyle w:val="TitleChar"/>
        </w:rPr>
        <w:t xml:space="preserve"> and developing </w:t>
      </w:r>
      <w:r w:rsidRPr="00EC7063">
        <w:rPr>
          <w:rStyle w:val="TitleChar"/>
          <w:highlight w:val="yellow"/>
        </w:rPr>
        <w:t>Asia</w:t>
      </w:r>
      <w:r w:rsidRPr="005D19D8">
        <w:t xml:space="preserve">, argues the report, </w:t>
      </w:r>
      <w:r w:rsidRPr="005D19D8">
        <w:rPr>
          <w:rStyle w:val="TitleChar"/>
        </w:rPr>
        <w:t xml:space="preserve">with </w:t>
      </w:r>
      <w:r w:rsidRPr="00EC7063">
        <w:rPr>
          <w:rStyle w:val="TitleChar"/>
          <w:highlight w:val="yellow"/>
        </w:rPr>
        <w:t>the Middle East</w:t>
      </w:r>
      <w:r w:rsidRPr="005D19D8">
        <w:rPr>
          <w:rStyle w:val="TitleChar"/>
        </w:rPr>
        <w:t xml:space="preserve"> vulnerable as well</w:t>
      </w:r>
      <w:r w:rsidRPr="005D19D8">
        <w:t xml:space="preserve">. If policymakers do not implement protective measures, </w:t>
      </w:r>
      <w:r w:rsidRPr="005D19D8">
        <w:rPr>
          <w:rStyle w:val="TitleChar"/>
        </w:rPr>
        <w:t xml:space="preserve">recurrent </w:t>
      </w:r>
      <w:r w:rsidRPr="00EC7063">
        <w:rPr>
          <w:rStyle w:val="TitleChar"/>
          <w:highlight w:val="yellow"/>
        </w:rPr>
        <w:t>food crises and price spikes could trigger the kinds of events that</w:t>
      </w:r>
      <w:r w:rsidRPr="005D19D8">
        <w:rPr>
          <w:rStyle w:val="TitleChar"/>
        </w:rPr>
        <w:t xml:space="preserve"> the report notes </w:t>
      </w:r>
      <w:r w:rsidRPr="00EC7063">
        <w:rPr>
          <w:rStyle w:val="TitleChar"/>
          <w:highlight w:val="yellow"/>
        </w:rPr>
        <w:t>led</w:t>
      </w:r>
      <w:r w:rsidRPr="005D19D8">
        <w:rPr>
          <w:rStyle w:val="TitleChar"/>
        </w:rPr>
        <w:t xml:space="preserve"> in part </w:t>
      </w:r>
      <w:r w:rsidRPr="00EC7063">
        <w:rPr>
          <w:rStyle w:val="TitleChar"/>
          <w:highlight w:val="yellow"/>
        </w:rPr>
        <w:t>to</w:t>
      </w:r>
      <w:r w:rsidRPr="005D19D8">
        <w:rPr>
          <w:rStyle w:val="TitleChar"/>
        </w:rPr>
        <w:t xml:space="preserve"> the conflict in </w:t>
      </w:r>
      <w:r w:rsidRPr="00EC7063">
        <w:rPr>
          <w:rStyle w:val="TitleChar"/>
          <w:highlight w:val="yellow"/>
        </w:rPr>
        <w:t>Syria and</w:t>
      </w:r>
      <w:r w:rsidRPr="005D19D8">
        <w:rPr>
          <w:rStyle w:val="TitleChar"/>
        </w:rPr>
        <w:t xml:space="preserve"> to other </w:t>
      </w:r>
      <w:r w:rsidRPr="00EC7063">
        <w:rPr>
          <w:rStyle w:val="TitleChar"/>
          <w:highlight w:val="yellow"/>
        </w:rPr>
        <w:t>mass uprisings</w:t>
      </w:r>
      <w:r w:rsidRPr="005D19D8">
        <w:rPr>
          <w:rStyle w:val="TitleChar"/>
        </w:rPr>
        <w:t xml:space="preserve"> of the Arab Spring.</w:t>
      </w:r>
      <w:r w:rsidRPr="005D19D8">
        <w:t xml:space="preserve"> </w:t>
      </w:r>
      <w:r w:rsidRPr="005D19D8">
        <w:rPr>
          <w:rStyle w:val="StyleUnderline"/>
        </w:rPr>
        <w:t xml:space="preserve">“Though the links between food prices and conflict seem obvious, several countries that have experienced strife were not thought to be particularly food insecure or considered fragile before the conflict, implying that </w:t>
      </w:r>
      <w:r w:rsidRPr="00EC7063">
        <w:rPr>
          <w:rStyle w:val="StyleUnderline"/>
          <w:highlight w:val="yellow"/>
        </w:rPr>
        <w:t>previous risk assessments</w:t>
      </w:r>
      <w:r w:rsidRPr="00EC7063">
        <w:rPr>
          <w:rStyle w:val="TitleChar"/>
          <w:highlight w:val="yellow"/>
        </w:rPr>
        <w:t xml:space="preserve"> </w:t>
      </w:r>
      <w:r w:rsidRPr="00EC7063">
        <w:rPr>
          <w:rStyle w:val="Emphasis"/>
          <w:highlight w:val="yellow"/>
        </w:rPr>
        <w:t>underestimated</w:t>
      </w:r>
      <w:r w:rsidRPr="00EC7063">
        <w:rPr>
          <w:rStyle w:val="TitleChar"/>
          <w:highlight w:val="yellow"/>
        </w:rPr>
        <w:t xml:space="preserve"> the potential for food prices to be destabilizing</w:t>
      </w:r>
      <w:r w:rsidRPr="005D19D8">
        <w:t>,” said Dr. Cullen S. Hendrix, who authored the study and directs the Environment, Food and Conflict Lab at the Korbel School at the University of Denver. “This report lays out for policymakers some of the linkages that make countries vulnerable, why U.S. national security is at risk and what we can do about it.”</w:t>
      </w:r>
    </w:p>
    <w:p w14:paraId="4CE746E5" w14:textId="77777777" w:rsidR="003972A5" w:rsidRDefault="003972A5" w:rsidP="003972A5">
      <w:pPr>
        <w:pStyle w:val="Heading4"/>
      </w:pPr>
      <w:r>
        <w:t>Impact defense doesn’t apply---it’s based on historical examples that had supply cushions---that’s no longer true</w:t>
      </w:r>
    </w:p>
    <w:p w14:paraId="5F979DF9" w14:textId="77777777" w:rsidR="003972A5" w:rsidRPr="0069254C" w:rsidRDefault="003972A5" w:rsidP="003972A5">
      <w:r w:rsidRPr="0069254C">
        <w:rPr>
          <w:rStyle w:val="Style13ptBold"/>
        </w:rPr>
        <w:t>Brown 13</w:t>
      </w:r>
      <w:r>
        <w:t xml:space="preserve"> - United States environmental analyst, founder of the Worldwatch Institute (Lester, New Era of Food Scarcity Echoes Collapsed Civilizations, http://www.treehugger.com/sustainable-agriculture/new-era-food-scarcity-echoes-collapsed-civilizations.html)</w:t>
      </w:r>
    </w:p>
    <w:p w14:paraId="5694510B" w14:textId="77777777" w:rsidR="003972A5" w:rsidRPr="0069254C" w:rsidRDefault="003972A5" w:rsidP="003972A5">
      <w:r w:rsidRPr="0069254C">
        <w:rPr>
          <w:rStyle w:val="StyleUnderline"/>
        </w:rPr>
        <w:t>Ever since agriculture began, carryover stocks of grain have been the most basic indicator of food security</w:t>
      </w:r>
      <w:r>
        <w:t xml:space="preserve">. The goal of farmers everywhere is to produce enough grain not just to make it to the next harvest but to do so with a comfortable margin. </w:t>
      </w:r>
      <w:r w:rsidRPr="0069254C">
        <w:rPr>
          <w:rStyle w:val="StyleUnderline"/>
        </w:rPr>
        <w:t>From 1986, when we lost the idled cropland buffer, through 2001, the annual world carryover stocks of grain averaged a comfortable 107 days of consumption</w:t>
      </w:r>
      <w:r>
        <w:t xml:space="preserve">. This safety cushion was not to last either. </w:t>
      </w:r>
      <w:r w:rsidRPr="0069254C">
        <w:rPr>
          <w:rStyle w:val="StyleUnderline"/>
        </w:rPr>
        <w:t>After 2001, the carryover stocks of grain dropped sharply</w:t>
      </w:r>
      <w:r>
        <w:t xml:space="preserve"> as world consumption exceeded production. From 2002 through 2011, they averaged only 74 days of consumption, a drop of one third. An unprecedented period of world food security has come to an end. </w:t>
      </w:r>
      <w:r w:rsidRPr="0069254C">
        <w:rPr>
          <w:rStyle w:val="StyleUnderline"/>
        </w:rPr>
        <w:t>Within two decades, the world had lost both of its safety cushions</w:t>
      </w:r>
      <w:r>
        <w:t xml:space="preserve">. </w:t>
      </w:r>
      <w:r w:rsidRPr="0069254C">
        <w:rPr>
          <w:rStyle w:val="StyleUnderline"/>
        </w:rPr>
        <w:t>In recent years, world carryover stocks of grain have been only slightly above the 70 days</w:t>
      </w:r>
      <w:r>
        <w:t xml:space="preserve"> that was considered a desirable minimum during the late twentieth century. </w:t>
      </w:r>
      <w:r w:rsidRPr="0069254C">
        <w:rPr>
          <w:rStyle w:val="StyleUnderline"/>
        </w:rPr>
        <w:t>Now stock levels must take into account the effect on harvests of higher temperatures, more extensive drought, and more intense heat waves</w:t>
      </w:r>
      <w:r>
        <w:t xml:space="preserve">. Although there is no easy way to precisely quantify the harvest effects of any of these climate-related threats, it is clear that any of them can shrink harvests, potentially creating chaos in the world grain market. To mitigate this risk, a stock reserve equal to 110 days of consumption would produce a much safer level of food security. </w:t>
      </w:r>
      <w:r w:rsidRPr="0069254C">
        <w:rPr>
          <w:rStyle w:val="StyleUnderline"/>
        </w:rPr>
        <w:t>The world is now living from one year to the next</w:t>
      </w:r>
      <w:r>
        <w:t xml:space="preserve">, </w:t>
      </w:r>
      <w:r w:rsidRPr="0069254C">
        <w:rPr>
          <w:rStyle w:val="Emphasis"/>
        </w:rPr>
        <w:t>hoping always to produce enough to cover</w:t>
      </w:r>
      <w:r>
        <w:t xml:space="preserve"> the growth in </w:t>
      </w:r>
      <w:r w:rsidRPr="0069254C">
        <w:rPr>
          <w:rStyle w:val="Emphasis"/>
        </w:rPr>
        <w:t>demand</w:t>
      </w:r>
      <w:r>
        <w:t xml:space="preserve">. </w:t>
      </w:r>
      <w:r w:rsidRPr="0069254C">
        <w:rPr>
          <w:rStyle w:val="StyleUnderline"/>
        </w:rPr>
        <w:t>Farmers everywhere are making an all-out effort to keep pace with the accelerated growth in demand</w:t>
      </w:r>
      <w:r>
        <w:t xml:space="preserve">, but they are having difficulty doing so. </w:t>
      </w:r>
      <w:r w:rsidRPr="0069254C">
        <w:rPr>
          <w:rStyle w:val="StyleUnderline"/>
        </w:rPr>
        <w:t>Food shortages undermined earlier civilizations</w:t>
      </w:r>
      <w:r>
        <w:t xml:space="preserve">. The Sumerians and Mayans are just two of the many early civilizations that declined apparently because they moved onto an agricultural path that was environmentally unsustainable. For the Sumerians, rising salt levels in the soil as a result of a defect in their otherwise well-engineered irrigation system eventually brought down their food system and thus their civilization. For the Mayans, soil erosion was one of the keys to their downfall, as it was for so many other early civilizations. </w:t>
      </w:r>
      <w:r w:rsidRPr="0069254C">
        <w:rPr>
          <w:rStyle w:val="StyleUnderline"/>
        </w:rPr>
        <w:t>We, too, are on such a path</w:t>
      </w:r>
      <w:r>
        <w:t xml:space="preserve">. While the Sumerians suffered from rising salt levels in the soil, our modern-day agriculture is suffering from rising carbon dioxide levels in the atmosphere. And like the Mayans, we too are mismanaging our land and generating record losses of soil from erosion. While the decline of early civilizations can be traced to one or possibly two environmental trends such as deforestation and soil erosion that undermined their food supply, we are now dealing with several. In addition to some of the most severe soil erosion in human history, we are also facing newer trends such as the depletion of aquifers, the plateauing of grain yields in the more agriculturally advanced countries, and rising temperature. Against this backdrop, it is not surprising that the United Nations reports that food prices are now double what they were in 2002–04. For most Americans, who spend on average 9 percent of their income on food, this is not a big deal. But for consumers who spend 50–70 percent of their income on food, a </w:t>
      </w:r>
      <w:r w:rsidRPr="0069254C">
        <w:rPr>
          <w:rStyle w:val="StyleUnderline"/>
        </w:rPr>
        <w:t>doubling of food prices is a serious matter. There is little latitude for them to offset the price rise simply by spending more</w:t>
      </w:r>
      <w:r>
        <w:t xml:space="preserve">. </w:t>
      </w:r>
      <w:r w:rsidRPr="0069254C">
        <w:rPr>
          <w:rStyle w:val="StyleUnderline"/>
        </w:rPr>
        <w:t>Closely associated with the decline in stocks of grain and the rise in food prices is the spread of hunger</w:t>
      </w:r>
      <w:r>
        <w:t xml:space="preserve">. During the closing decades of the last century, the number of hungry people in the world was falling, dropping to a low of 792 million in 1997. After that it began to rise, climbing toward 1 billion. Unfortunately, if we continue with business as usual, the ranks of the hungry will continue to expand. The bottom line is that </w:t>
      </w:r>
      <w:r w:rsidRPr="0069254C">
        <w:rPr>
          <w:rStyle w:val="StyleUnderline"/>
        </w:rPr>
        <w:t>it is becoming much more difficult for the world’s farmers to keep up with the world’s rapidly growing demand for grain</w:t>
      </w:r>
      <w:r>
        <w:t xml:space="preserve">. </w:t>
      </w:r>
      <w:r w:rsidRPr="0069254C">
        <w:rPr>
          <w:rStyle w:val="StyleUnderline"/>
        </w:rPr>
        <w:t xml:space="preserve">World grain stocks were drawn down a decade ago and we have not been able to rebuild them. If we cannot do so, we can expect that with the next poor harvest, food prices will soar, hunger will intensify, and </w:t>
      </w:r>
      <w:r w:rsidRPr="0069254C">
        <w:rPr>
          <w:rStyle w:val="Emphasis"/>
        </w:rPr>
        <w:t>food unrest will spread</w:t>
      </w:r>
      <w:r>
        <w:t xml:space="preserve">. </w:t>
      </w:r>
      <w:r w:rsidRPr="0069254C">
        <w:rPr>
          <w:rStyle w:val="StyleUnderline"/>
        </w:rPr>
        <w:t>We are entering a time of chronic food scarcity, one that is leading to intense competition for control of land and water resources—in short, a new geopolitics of food</w:t>
      </w:r>
      <w:r>
        <w:t>.</w:t>
      </w:r>
    </w:p>
    <w:p w14:paraId="12F5E8F1" w14:textId="77777777" w:rsidR="003972A5" w:rsidRDefault="003972A5" w:rsidP="003972A5">
      <w:pPr>
        <w:pStyle w:val="Heading4"/>
      </w:pPr>
      <w:r>
        <w:t>Kills billions</w:t>
      </w:r>
    </w:p>
    <w:p w14:paraId="7EF62623" w14:textId="77777777" w:rsidR="003972A5" w:rsidRDefault="003972A5" w:rsidP="003972A5">
      <w:r w:rsidRPr="008E1B1D">
        <w:rPr>
          <w:rStyle w:val="Style13ptBold"/>
        </w:rPr>
        <w:t>Lugar 2k</w:t>
      </w:r>
      <w:r>
        <w:t xml:space="preserve"> Chairman of the Senator Foreign Relations Committee and Member/Former Chair of the Senate Agriculture Committee (Richard, a US Senator from Indiana, is Chairman of the Senate Foreign Relations Committee, and a member and former chairman of the Senate Agriculture Committee. “calls for a new green revolution to combat global warming and reduce world instability,” pg online @ http://www.ourplanet.com/imgversn/143/lugar.html)</w:t>
      </w:r>
    </w:p>
    <w:p w14:paraId="4421FC95" w14:textId="77777777" w:rsidR="003972A5" w:rsidRPr="00655609" w:rsidRDefault="003972A5" w:rsidP="003972A5">
      <w:pPr>
        <w:rPr>
          <w:bCs/>
          <w:u w:val="single"/>
        </w:rPr>
      </w:pPr>
      <w:r w:rsidRPr="00497F46">
        <w:rPr>
          <w:rStyle w:val="StyleUnderline"/>
        </w:rPr>
        <w:t xml:space="preserve">In a world confronted by </w:t>
      </w:r>
      <w:r w:rsidRPr="00497F46">
        <w:rPr>
          <w:rStyle w:val="Emphasis"/>
        </w:rPr>
        <w:t>global terrorism</w:t>
      </w:r>
      <w:r w:rsidRPr="00497F46">
        <w:rPr>
          <w:rStyle w:val="StyleUnderline"/>
        </w:rPr>
        <w:t xml:space="preserve">, </w:t>
      </w:r>
      <w:r w:rsidRPr="00497F46">
        <w:rPr>
          <w:rStyle w:val="Emphasis"/>
        </w:rPr>
        <w:t>turmoil in the Middle East</w:t>
      </w:r>
      <w:r w:rsidRPr="00497F46">
        <w:rPr>
          <w:rStyle w:val="StyleUnderline"/>
        </w:rPr>
        <w:t xml:space="preserve">, burgeoning </w:t>
      </w:r>
      <w:r w:rsidRPr="00497F46">
        <w:rPr>
          <w:rStyle w:val="Emphasis"/>
        </w:rPr>
        <w:t>nuclear threats</w:t>
      </w:r>
      <w:r w:rsidRPr="00497F46">
        <w:rPr>
          <w:rStyle w:val="StyleUnderline"/>
        </w:rPr>
        <w:t xml:space="preserve"> and other crises, it is easy to lose sight of the long-range challenges</w:t>
      </w:r>
      <w:r>
        <w:t xml:space="preserve">. But we do so at our peril. </w:t>
      </w:r>
      <w:r w:rsidRPr="00497F46">
        <w:rPr>
          <w:rStyle w:val="StyleUnderline"/>
        </w:rPr>
        <w:t>One of the most daunting</w:t>
      </w:r>
      <w:r>
        <w:t xml:space="preserve"> of them </w:t>
      </w:r>
      <w:r w:rsidRPr="00497F46">
        <w:rPr>
          <w:rStyle w:val="StyleUnderline"/>
        </w:rPr>
        <w:t>is meeting the world’s need for food</w:t>
      </w:r>
      <w:r>
        <w:t xml:space="preserve"> and energy in this century. </w:t>
      </w:r>
      <w:r w:rsidRPr="00497F46">
        <w:rPr>
          <w:rStyle w:val="StyleUnderline"/>
        </w:rPr>
        <w:t xml:space="preserve">At stake is not only preventing </w:t>
      </w:r>
      <w:r w:rsidRPr="00497F46">
        <w:rPr>
          <w:rStyle w:val="Emphasis"/>
        </w:rPr>
        <w:t>starvation</w:t>
      </w:r>
      <w:r w:rsidRPr="00497F46">
        <w:rPr>
          <w:rStyle w:val="StyleUnderline"/>
        </w:rPr>
        <w:t xml:space="preserve"> and </w:t>
      </w:r>
      <w:r w:rsidRPr="00497F46">
        <w:rPr>
          <w:rStyle w:val="Emphasis"/>
        </w:rPr>
        <w:t>saving the environment</w:t>
      </w:r>
      <w:r w:rsidRPr="00497F46">
        <w:rPr>
          <w:rStyle w:val="StyleUnderline"/>
        </w:rPr>
        <w:t xml:space="preserve">, but also </w:t>
      </w:r>
      <w:r w:rsidRPr="00497F46">
        <w:rPr>
          <w:rStyle w:val="Emphasis"/>
        </w:rPr>
        <w:t>world peace</w:t>
      </w:r>
      <w:r w:rsidRPr="00497F46">
        <w:rPr>
          <w:rStyle w:val="StyleUnderline"/>
        </w:rPr>
        <w:t xml:space="preserve"> and security.</w:t>
      </w:r>
      <w:r>
        <w:t xml:space="preserve"> </w:t>
      </w:r>
      <w:r w:rsidRPr="00497F46">
        <w:rPr>
          <w:rStyle w:val="StyleUnderline"/>
        </w:rPr>
        <w:t xml:space="preserve">History tells us that states may go to war over access to resources, and that poverty and famine have </w:t>
      </w:r>
      <w:r>
        <w:t xml:space="preserve">often </w:t>
      </w:r>
      <w:r w:rsidRPr="00497F46">
        <w:rPr>
          <w:rStyle w:val="StyleUnderline"/>
        </w:rPr>
        <w:t>bred fanaticism and terrorism</w:t>
      </w:r>
      <w:r>
        <w:t xml:space="preserve">. </w:t>
      </w:r>
      <w:r w:rsidRPr="00497F46">
        <w:rPr>
          <w:rStyle w:val="StyleUnderline"/>
        </w:rPr>
        <w:t xml:space="preserve">Working to feed the world will minimize factors that contribute to global instability and the proliferation of weapons of mass destruction. </w:t>
      </w:r>
      <w:r w:rsidRPr="00497F46">
        <w:rPr>
          <w:rStyle w:val="StyleUnderline"/>
          <w:sz w:val="12"/>
        </w:rPr>
        <w:t>¶</w:t>
      </w:r>
      <w:r w:rsidRPr="00497F46">
        <w:rPr>
          <w:sz w:val="12"/>
        </w:rPr>
        <w:t xml:space="preserve"> </w:t>
      </w:r>
      <w:r w:rsidRPr="00497F46">
        <w:rPr>
          <w:rStyle w:val="StyleUnderline"/>
        </w:rPr>
        <w:t>With the world population expected to grow</w:t>
      </w:r>
      <w:r>
        <w:t xml:space="preserve"> from 6 billion people today to 9 billion by mid-century, </w:t>
      </w:r>
      <w:r w:rsidRPr="00497F46">
        <w:rPr>
          <w:rStyle w:val="StyleUnderline"/>
        </w:rPr>
        <w:t>the demand for affordable food will increase well beyond current international production levels</w:t>
      </w:r>
      <w:r>
        <w:t>. People in rapidly developing nations will have the means greatly to improve their standard of living and caloric intake. Inevitably, that means eating more meat. This will raise demand for feed grain at the same time that the growing world population will need vastly more basic food to eat.</w:t>
      </w:r>
      <w:r w:rsidRPr="00497F46">
        <w:rPr>
          <w:sz w:val="12"/>
        </w:rPr>
        <w:t xml:space="preserve">¶ </w:t>
      </w:r>
      <w:r>
        <w:t xml:space="preserve">Complicating a solution to this problem is a dynamic that must be better understood in the West: developing countries often use limited arable land to expand cities to house their growing populations. As good land disappears, people destroy timber resources and even rainforests as they try to create more arable land to feed themselves. </w:t>
      </w:r>
      <w:r w:rsidRPr="00497F46">
        <w:rPr>
          <w:rStyle w:val="StyleUnderline"/>
        </w:rPr>
        <w:t xml:space="preserve">The long-term environmental consequences could be disastrous for the entire globe. </w:t>
      </w:r>
      <w:r w:rsidRPr="00497F46">
        <w:rPr>
          <w:rStyle w:val="StyleUnderline"/>
          <w:sz w:val="12"/>
        </w:rPr>
        <w:t>¶</w:t>
      </w:r>
      <w:r w:rsidRPr="00497F46">
        <w:rPr>
          <w:sz w:val="12"/>
        </w:rPr>
        <w:t xml:space="preserve"> </w:t>
      </w:r>
      <w:r>
        <w:t xml:space="preserve">Productivity revolution </w:t>
      </w:r>
      <w:r w:rsidRPr="00497F46">
        <w:rPr>
          <w:sz w:val="12"/>
        </w:rPr>
        <w:t xml:space="preserve">¶ </w:t>
      </w:r>
      <w:r w:rsidRPr="00497F46">
        <w:rPr>
          <w:rStyle w:val="StyleUnderline"/>
        </w:rPr>
        <w:t>To meet the expected demand for food</w:t>
      </w:r>
      <w:r>
        <w:t xml:space="preserve"> over the next 50 years, </w:t>
      </w:r>
      <w:r w:rsidRPr="00497F46">
        <w:rPr>
          <w:rStyle w:val="StyleUnderline"/>
        </w:rPr>
        <w:t>we in the United States will have to grow roughly three times more food</w:t>
      </w:r>
      <w:r>
        <w:t xml:space="preserve"> on the land we have. That’s a tall order. My farm in Marion County, Indiana, for example, yields on average 8.3 to 8.6 tonnes of corn per hectare – typical for a farm in central Indiana. To triple our production by 2050, we will have to produce an annual average of 25 tonnes per hectare.</w:t>
      </w:r>
      <w:r w:rsidRPr="00497F46">
        <w:rPr>
          <w:sz w:val="12"/>
        </w:rPr>
        <w:t xml:space="preserve">¶ </w:t>
      </w:r>
      <w:r w:rsidRPr="00497F46">
        <w:rPr>
          <w:rStyle w:val="StyleUnderline"/>
        </w:rPr>
        <w:t>Can we possibly boost output that much? Well, it’s been done before</w:t>
      </w:r>
      <w:r>
        <w:t>. Advances in the use of fertilizer and water, improved machinery and better tilling techniques combined to generate a threefold increase in yields since 1935 – on our farm back then, my dad produced 2.8 to 3 tonnes per hectare. Much US agriculture has seen similar increases.</w:t>
      </w:r>
      <w:r w:rsidRPr="00497F46">
        <w:rPr>
          <w:sz w:val="12"/>
        </w:rPr>
        <w:t xml:space="preserve">¶ </w:t>
      </w:r>
      <w:r>
        <w:t>But of course there is no guarantee that we can achieve those results again. Given the urgency of expanding food production to meet world demand, we must invest much more in scientific research and target that money toward projects that promise to have significant national and global impact. For the United States, that will mean a major shift in the way we conduct and fund agricultural science. Fundamental research will generate the innovations that will be necessary to feed the world.</w:t>
      </w:r>
      <w:r w:rsidRPr="00497F46">
        <w:rPr>
          <w:sz w:val="12"/>
        </w:rPr>
        <w:t xml:space="preserve">¶ </w:t>
      </w:r>
      <w:r w:rsidRPr="00497F46">
        <w:rPr>
          <w:rStyle w:val="StyleUnderline"/>
        </w:rPr>
        <w:t>The United States can take a leading position in a productivity revolution. And our success at increasing food production may play a decisive humanitarian role in the survival of billions of people and the health of our planet.</w:t>
      </w:r>
    </w:p>
    <w:p w14:paraId="6245C250" w14:textId="77777777" w:rsidR="003972A5" w:rsidRPr="003972A5" w:rsidRDefault="003972A5" w:rsidP="003972A5"/>
    <w:p w14:paraId="56436ECA" w14:textId="3A241D91" w:rsidR="00CE5472" w:rsidRDefault="00F66019" w:rsidP="00F66019">
      <w:pPr>
        <w:pStyle w:val="Heading2"/>
      </w:pPr>
      <w:r>
        <w:t>-Structural Violence-</w:t>
      </w:r>
    </w:p>
    <w:p w14:paraId="168F181F" w14:textId="77777777" w:rsidR="00F66019" w:rsidRDefault="00F66019" w:rsidP="00F66019">
      <w:pPr>
        <w:pStyle w:val="Heading3"/>
      </w:pPr>
      <w:r>
        <w:t>Bill K2 Hunger</w:t>
      </w:r>
    </w:p>
    <w:p w14:paraId="0A9D2BF1" w14:textId="77777777" w:rsidR="00F66019" w:rsidRDefault="00F66019" w:rsidP="00F66019">
      <w:pPr>
        <w:pStyle w:val="Heading4"/>
      </w:pPr>
      <w:r>
        <w:t>Ag bill solves structural violence- key to preventing poverty and hunger</w:t>
      </w:r>
    </w:p>
    <w:p w14:paraId="4AAB6563" w14:textId="77777777" w:rsidR="00F66019" w:rsidRPr="001B7407" w:rsidRDefault="00F66019" w:rsidP="00F66019">
      <w:r w:rsidRPr="000F54BA">
        <w:rPr>
          <w:rStyle w:val="Style13ptBold"/>
        </w:rPr>
        <w:t>UCS, 4/18</w:t>
      </w:r>
      <w:r>
        <w:t xml:space="preserve">.  [Union of Concerned Scientists, April 18 2018, </w:t>
      </w:r>
      <w:r w:rsidRPr="00092537">
        <w:t>The Farm Bill: An Opportunity to Change Our Food System for the Better</w:t>
      </w:r>
      <w:r>
        <w:t xml:space="preserve">, </w:t>
      </w:r>
      <w:hyperlink r:id="rId210" w:anchor=".W0azrdJKjt8" w:history="1">
        <w:r w:rsidRPr="0057512F">
          <w:rPr>
            <w:rStyle w:val="Hyperlink"/>
          </w:rPr>
          <w:t>https://www.ucsusa.org/food_and_agriculture/solutions/strengthen-healthy-farm-policy/the-farm-bill.html#.W0azrdJKjt8</w:t>
        </w:r>
      </w:hyperlink>
      <w:r>
        <w:t>, EB]</w:t>
      </w:r>
    </w:p>
    <w:p w14:paraId="2C5D6095" w14:textId="77777777" w:rsidR="00F66019" w:rsidRPr="000F54BA" w:rsidRDefault="00F66019" w:rsidP="00F66019">
      <w:pPr>
        <w:rPr>
          <w:sz w:val="8"/>
        </w:rPr>
      </w:pPr>
      <w:r w:rsidRPr="000F54BA">
        <w:rPr>
          <w:sz w:val="8"/>
        </w:rPr>
        <w:t xml:space="preserve">The farm bill is a large, multifaceted piece of legislation, renewed by Congress roughly every five years, that shapes federal food and agricultural policy. The first version of the farm bill passed in 1933, during the Great Depression, and was mostly concerned with helping farmers stay in business when crop prices plummeted. But since then the bill has grown far more complex and comprehensive, with sections addressing everything from international trade in farm products to the nutritional quality of school lunches to the management of our national forests. The most recent farm bill (which passed in 2014 after a long delay and included both good news and bad news) expires in September 2018. Congress needs to pass a new version before then, or many important programs at the US Department of Agriculture (USDA) will be stranded without funding. Why the farm bill matters (to all of us) From farm to fork, our food system should be something we are proud of, one that supports farmers, makes healthy food available for everyone, and protects the environment we all depend upon. The farm bill may sound like something only a policy wonk would care about. </w:t>
      </w:r>
      <w:r w:rsidRPr="001B3353">
        <w:rPr>
          <w:rStyle w:val="StyleUnderline"/>
        </w:rPr>
        <w:t>But with $956 billion in investments, it affects all parts of our food system and touches all of our lives, every day.</w:t>
      </w:r>
      <w:r w:rsidRPr="000F54BA">
        <w:rPr>
          <w:sz w:val="8"/>
        </w:rPr>
        <w:t xml:space="preserve"> Who farmers are, what they grow, how they grow it, who can afford it—the farm bill shapes the answers to these questions and more, with huge implications for our health, our economy, social justice, and the environment. 2018 farm bill priorities The current version of the farm bill presents both opportunities and threats for food system reform. Local FARMS: a win-win for farmers and eaters. On the opportunities side, the Local Food and Regional Market Supply (Local FARMS) Act is one that’s too good to waste. This bipartisan proposal, if incorporated into the farm bill, would expand markets for local farmers and make healthy food more affordable and accessible. </w:t>
      </w:r>
      <w:r w:rsidRPr="001B3353">
        <w:rPr>
          <w:rStyle w:val="StyleUnderline"/>
        </w:rPr>
        <w:t xml:space="preserve">With new investments to connect farmers with consumers and with institutions like schools, </w:t>
      </w:r>
      <w:r w:rsidRPr="000F54BA">
        <w:rPr>
          <w:rStyle w:val="StyleUnderline"/>
          <w:highlight w:val="yellow"/>
        </w:rPr>
        <w:t>this proposal would help families</w:t>
      </w:r>
      <w:r w:rsidRPr="001B3353">
        <w:rPr>
          <w:rStyle w:val="StyleUnderline"/>
        </w:rPr>
        <w:t xml:space="preserve"> across the nation—</w:t>
      </w:r>
      <w:r w:rsidRPr="000F54BA">
        <w:rPr>
          <w:rStyle w:val="StyleUnderline"/>
          <w:highlight w:val="yellow"/>
        </w:rPr>
        <w:t>including seniors, veterans, and those in low-income communities—to put fresh, healthy food on their tables</w:t>
      </w:r>
      <w:r w:rsidRPr="001B3353">
        <w:rPr>
          <w:rStyle w:val="StyleUnderline"/>
        </w:rPr>
        <w:t>.</w:t>
      </w:r>
      <w:r>
        <w:rPr>
          <w:rStyle w:val="StyleUnderline"/>
        </w:rPr>
        <w:t xml:space="preserve"> </w:t>
      </w:r>
      <w:r w:rsidRPr="000F54BA">
        <w:rPr>
          <w:sz w:val="8"/>
        </w:rPr>
        <w:t xml:space="preserve">UCS is working to help ensure that the provisions of the Local FARMS Act make it into the final farm bill. Defending SNAP The chief threat is to the Supplemental Nutrition Assistance Program (SNAP), sometimes called food stamps. </w:t>
      </w:r>
      <w:r w:rsidRPr="001B3353">
        <w:rPr>
          <w:rStyle w:val="StyleUnderline"/>
        </w:rPr>
        <w:t xml:space="preserve">The largest budget item in the farm bill, </w:t>
      </w:r>
      <w:r w:rsidRPr="000F54BA">
        <w:rPr>
          <w:rStyle w:val="StyleUnderline"/>
          <w:highlight w:val="yellow"/>
        </w:rPr>
        <w:t>SNAP plays a critical part in the food system, serving as a safeguard that protects families from the consequences of poverty and hunger in hard times</w:t>
      </w:r>
      <w:r w:rsidRPr="001B3353">
        <w:rPr>
          <w:rStyle w:val="StyleUnderline"/>
        </w:rPr>
        <w:t xml:space="preserve">. There is overwhelming evidence that </w:t>
      </w:r>
      <w:r w:rsidRPr="000F54BA">
        <w:rPr>
          <w:rStyle w:val="StyleUnderline"/>
          <w:highlight w:val="yellow"/>
        </w:rPr>
        <w:t>SNAP works. In 2014, the program lifted an estimated 4.7 million people out of poverty, including 2.1 million children. It’s a smart investment in the nation’s health and well-being</w:t>
      </w:r>
      <w:r>
        <w:rPr>
          <w:rStyle w:val="StyleUnderline"/>
        </w:rPr>
        <w:t xml:space="preserve">.  </w:t>
      </w:r>
      <w:r w:rsidRPr="001B3353">
        <w:rPr>
          <w:rStyle w:val="StyleUnderline"/>
        </w:rPr>
        <w:t>SNAP dollars also help to stimulate the economy during periods of recession, in both rural and urban areas, with every five dollars in new SNAP benefits generating as much as nine dollars in economic activity.</w:t>
      </w:r>
      <w:r w:rsidRPr="000F54BA">
        <w:rPr>
          <w:sz w:val="8"/>
        </w:rPr>
        <w:t xml:space="preserve"> And following economic recovery, the number of people who use SNAP drops as people get back on their feet. Despite these benefits for participants and the nation, some in Congress are pushing changes to SNAP, such as stricter work requirements or mandatory drug testing, that will reduce the program’s effectiveness without providing any substantial benefit. We support making SNAP stronger so it can allow families to have better choices. This means increasing benefits to ensure participants’ needs are met, continuing to support cost-effective nutrition education programs, and allowing a broader range of food retailers to participate in the program. More funding for science We’re working to increase public investment in agricultural research—especially for transformative agroecological research, which according to a 2015 UCS study constitutes a tiny percentage of USDA’s research budget. Such research is vital for making US agriculture more sustainable and resilient, and hundreds of scientists have signed a petition seeking more federal support for it. Conservation tools for farmers The farm bill includes several programs that encourage good stewardship of farmland by helping farmers adopt practices that reduce soil damage, fertilizer runoff, and other undesirable impacts. The 2014 farm bill reduced conservation program funding; we’re hoping to reverse that trend this time around, while simultaneously improving support for agricultural practices that promote healthy soil and clean water. A better safety net In recent years, UCS has documented the importance of healthy soils for farmers and their communities, as well as the negative (and costly) environmental consequences of the federal crop insurance program. In the 2018 farm bill, we’re seeking to address both issues at once, with crop insurance reforms that maintain a safety net while increasing incentives for soil-building practices that boost farmers’ resilience and save taxpayers money in the long run. Investing in new farmers The future success of an equitable food and farm system depends entirely on the success of the next generation of farmers. A recent survey of young farmers showed they are more diverse and more likely to grow healthy foods and practice sustainable methods, but also more in debt, relative to all US farmers. That’s why UCS is advocating for critical programs that provide loans and technical assistance to new farmers and those from historically underserved and socially disadvantaged communities. Farmers are ready for change You may be wondering what farmers think about the farm bill. So were we—so we commissioned a poll of farmers in seven states. The verdict was loud and clear: farmers are eager to move their operations in a healthier, more sustainable direction. And they want federal policy to make that transformation easier, not harder. How you can help As committed and energized as we are about moving the farm bill toward supporting a healthier, fairer, more sustainable food system, we know it’s going to be an uphill fight. The current system didn’t arise in a vacuum; it serves powerful interests committed to maintaining the status quo. Those interests will have no trouble making their voices heard in Congress—so we must make sure our senators and representatives hear us, too.</w:t>
      </w:r>
    </w:p>
    <w:p w14:paraId="154EF0E6" w14:textId="77777777" w:rsidR="00F66019" w:rsidRPr="00575D38" w:rsidRDefault="00F66019" w:rsidP="00F66019">
      <w:pPr>
        <w:pStyle w:val="Heading4"/>
      </w:pPr>
      <w:r w:rsidRPr="00575D38">
        <w:t>SNAP is critical in helping keep the hungry fed</w:t>
      </w:r>
    </w:p>
    <w:p w14:paraId="107C66F2" w14:textId="77777777" w:rsidR="00F66019" w:rsidRPr="00575D38" w:rsidRDefault="00F66019" w:rsidP="00F66019">
      <w:r w:rsidRPr="00575D38">
        <w:rPr>
          <w:rStyle w:val="Style13ptBold"/>
        </w:rPr>
        <w:t xml:space="preserve">Halligan, 18 </w:t>
      </w:r>
      <w:r w:rsidRPr="00575D38">
        <w:t>- Michael J. Halligan is the chief executive officer of God’s Pantry Food Bank, a member of Feeding America [Michael, Lexington Herald Leader, June 26th, Senate farm bill promising, missing key food program, https://www.kentucky.com/opinion/op-ed/article213880049.html, Acc 7/11/18, RR]</w:t>
      </w:r>
    </w:p>
    <w:p w14:paraId="0F861F05" w14:textId="77777777" w:rsidR="00F66019" w:rsidRPr="00575D38" w:rsidRDefault="00F66019" w:rsidP="00F66019">
      <w:pPr>
        <w:rPr>
          <w:sz w:val="16"/>
        </w:rPr>
      </w:pPr>
      <w:r w:rsidRPr="00575D38">
        <w:rPr>
          <w:sz w:val="16"/>
        </w:rPr>
        <w:t xml:space="preserve">On June 21, the U.S. House passed the Agricultural and Nutrition Act of 2018, by a narrow margin of 213 to 211. Earlier this month, the U.S. Senate Agriculture Committee released a separate version of the farm bill, which is due for a vote on the Senate floor this week. Unlike the House farm bill, the Senate bill protects funding and access to the Supplemental Nutrition Assistance Program. SNAP is a critical, highly effective, federally funded, hunger-relief program that helps ensure nutritious foods are available to those less fortunate. It provides 12 meals for every one meal served with food gathered by a food bank. According to the United States Department of Agriculture. in Kentucky, </w:t>
      </w:r>
      <w:r w:rsidRPr="00575D38">
        <w:rPr>
          <w:rStyle w:val="Emphasis"/>
          <w:highlight w:val="yellow"/>
        </w:rPr>
        <w:t>SNAP improves nutrition for more than 666,000 people on average each month</w:t>
      </w:r>
      <w:r w:rsidRPr="00575D38">
        <w:rPr>
          <w:sz w:val="16"/>
        </w:rPr>
        <w:t xml:space="preserve"> while infusing nearly $1 billion into the commonwealth’s economy annually. While we are grateful for the Senate’s approach to preserve and strengthen SNAP, the legislation missed an opportunity to solidify another critical federal program that puts food directly into the hands of people in need. The Emergency Food Assistance Program allows surplus commodities to be used by the USDA for hunger-relief. Administered through the Kentucky Department of Agriculture, TEFAP accounts for about 10 percent of the food God’s Pantry Food Bank distributes each year. Often these grocery products are items that would not otherwise be donated. The Senate bill fails to fund the program at the levels needed for food banks to continue meeting the demands we’re seeing for hunger-relief in the communities we serve. Across Kentucky, one in six people struggle with hunger. God’s Pantry is a member of both the Kentucky Association of Food Banks and of Feeding America, a nationwide network of food banks. </w:t>
      </w:r>
      <w:r w:rsidRPr="00575D38">
        <w:rPr>
          <w:rStyle w:val="StyleUnderline"/>
          <w:highlight w:val="yellow"/>
        </w:rPr>
        <w:t>We work daily, through more than 400 partner agencies and programs to combat hunger</w:t>
      </w:r>
      <w:r w:rsidRPr="00575D38">
        <w:rPr>
          <w:sz w:val="16"/>
        </w:rPr>
        <w:t xml:space="preserve"> in Central and Eastern Kentucky. </w:t>
      </w:r>
      <w:r w:rsidRPr="00575D38">
        <w:rPr>
          <w:rStyle w:val="Emphasis"/>
        </w:rPr>
        <w:t>We see up-close the staggering need in our state: the seniors who have to choose between</w:t>
      </w:r>
      <w:r w:rsidRPr="00575D38">
        <w:rPr>
          <w:sz w:val="16"/>
        </w:rPr>
        <w:t xml:space="preserve"> </w:t>
      </w:r>
      <w:r w:rsidRPr="00575D38">
        <w:rPr>
          <w:rStyle w:val="StyleUnderline"/>
          <w:highlight w:val="yellow"/>
        </w:rPr>
        <w:t>paying for medicine or paying for food, the families who struggle to make ends meet and keep food on the table</w:t>
      </w:r>
      <w:r w:rsidRPr="00575D38">
        <w:rPr>
          <w:sz w:val="16"/>
        </w:rPr>
        <w:t xml:space="preserve">, the military veterans who have served to protect our freedoms but don’t always have enough to eat, the children who rely on school lunches and weekend backpacks to have the nutrition they need to grow and thrive. The Kentucky Association of Food Bank members, along with support from partner agencies, donors and volunteers, are able to distribute 63 million meals to people every year. In the past 12 months, God’s Pantry has gathered and distributed enough food to create nearly 28.5 million meals helping many of the 250,000 at risk in Central and Eastern Kentucky. While underfunded, the Senate farm bill, like the House bill, does establish a new federal Farm to Food Banks program, modeled after initiatives like those spearheaded in Kentucky that directly connect agricultural producers with food banks to supply healthful surplus food straight from the fields and into the hands of hungry people. The state program resulted in 3.6 million pounds of food provided to families last year. We are excited to see what this program can accomplish nationwide. Both the House and Senate bills reauthorize the Commodity Supplemental Food Program, administered through the Kentucky Department of Agriculture, which provides greatly needed products appropriate for seniors who are hungry. The senior hunger-rate in Kentucky, at 10.8 percent, is the sixth-highest in the nation. CSFP helps ensure seniors don’t have to make a difficult choice between having food or other basic needs. We applaud </w:t>
      </w:r>
      <w:r w:rsidRPr="00575D38">
        <w:rPr>
          <w:rStyle w:val="Emphasis"/>
        </w:rPr>
        <w:t>the Senate</w:t>
      </w:r>
      <w:r w:rsidRPr="00575D38">
        <w:rPr>
          <w:sz w:val="16"/>
        </w:rPr>
        <w:t xml:space="preserve"> for </w:t>
      </w:r>
      <w:r w:rsidRPr="00575D38">
        <w:rPr>
          <w:rStyle w:val="Emphasis"/>
        </w:rPr>
        <w:t>[is] keeping</w:t>
      </w:r>
      <w:r w:rsidRPr="00575D38">
        <w:rPr>
          <w:sz w:val="16"/>
        </w:rPr>
        <w:t xml:space="preserve"> all of </w:t>
      </w:r>
      <w:r w:rsidRPr="00575D38">
        <w:rPr>
          <w:rStyle w:val="Emphasis"/>
        </w:rPr>
        <w:t xml:space="preserve">the 41 million Americans facing hunger at the forefront of the farm bill, </w:t>
      </w:r>
      <w:r w:rsidRPr="00575D38">
        <w:rPr>
          <w:rStyle w:val="Emphasis"/>
          <w:highlight w:val="yellow"/>
        </w:rPr>
        <w:t>ensuring critical food assistance</w:t>
      </w:r>
      <w:r w:rsidRPr="00575D38">
        <w:rPr>
          <w:rStyle w:val="Emphasis"/>
        </w:rPr>
        <w:t xml:space="preserve"> programs like SNAP remain strong.</w:t>
      </w:r>
      <w:r w:rsidRPr="00575D38">
        <w:rPr>
          <w:sz w:val="16"/>
        </w:rPr>
        <w:t xml:space="preserve"> We’re grateful that both houses of Congress are taking steps to reauthorize CSFP and TEFAP. We urge support for increased, necessary funding for TEFAP as the Senate bill moves forward. And, we are committed and eager to work with Kentucky’s congressional delegation to advance conference legislation that strengthens federal food-assistance programs and supports agriculture. Working together, we can fight hunger and deliver hope to all those in need.</w:t>
      </w:r>
    </w:p>
    <w:p w14:paraId="2760B2C6" w14:textId="77777777" w:rsidR="00F66019" w:rsidRDefault="00F66019" w:rsidP="00F66019">
      <w:pPr>
        <w:pStyle w:val="Heading4"/>
        <w:rPr>
          <w:rStyle w:val="Style13ptBold"/>
          <w:b/>
        </w:rPr>
      </w:pPr>
      <w:r w:rsidRPr="007C76BF">
        <w:rPr>
          <w:rStyle w:val="Style13ptBold"/>
          <w:b/>
        </w:rPr>
        <w:t xml:space="preserve">SNAP </w:t>
      </w:r>
      <w:r>
        <w:rPr>
          <w:rStyle w:val="Style13ptBold"/>
          <w:b/>
        </w:rPr>
        <w:t>is vital safety net for hunger and poverty- serves 44 million people</w:t>
      </w:r>
    </w:p>
    <w:p w14:paraId="43B712FF" w14:textId="77777777" w:rsidR="00F66019" w:rsidRPr="007C76BF" w:rsidRDefault="00F66019" w:rsidP="00F66019">
      <w:pPr>
        <w:spacing w:after="0" w:line="240" w:lineRule="auto"/>
        <w:rPr>
          <w:rFonts w:ascii="Times New Roman" w:eastAsia="Times New Roman" w:hAnsi="Times New Roman" w:cs="Times New Roman"/>
          <w:sz w:val="24"/>
        </w:rPr>
      </w:pPr>
      <w:r w:rsidRPr="007C76BF">
        <w:rPr>
          <w:rStyle w:val="Style13ptBold"/>
        </w:rPr>
        <w:t xml:space="preserve">Beam, 17 </w:t>
      </w:r>
      <w:r w:rsidRPr="007C76BF">
        <w:t>- Dan graduated from Seton Hall University with a BS in Sports Management and an active member of the Move for Hunger association [Dan. Move for Hunger, June 20th, How the Proposed 2018 Budget Would Affect SNAP Benefits, https://www.moveforhunger.org/proposed-2018-budget-affect-snap-benefits/, Acc 7/11/18, RR]</w:t>
      </w:r>
    </w:p>
    <w:p w14:paraId="61609BE6" w14:textId="77777777" w:rsidR="00F66019" w:rsidRDefault="00F66019" w:rsidP="00F66019">
      <w:pPr>
        <w:rPr>
          <w:sz w:val="16"/>
        </w:rPr>
      </w:pPr>
      <w:r w:rsidRPr="007C76BF">
        <w:rPr>
          <w:sz w:val="16"/>
        </w:rPr>
        <w:t xml:space="preserve">The proposed 2018 Federal Budget includes drastic cuts to funding for several anti-poverty programs. The Supplemental Nutrition Assistance Program (SNAP) is to be cut by $190 billion over the next 10 years . The budget cut will affect millions of Americans, as </w:t>
      </w:r>
      <w:r w:rsidRPr="007C76BF">
        <w:rPr>
          <w:rStyle w:val="Emphasis"/>
        </w:rPr>
        <w:t>SNAP is the largest program in the domestic hunger safety net</w:t>
      </w:r>
      <w:r w:rsidRPr="007C76BF">
        <w:rPr>
          <w:sz w:val="16"/>
        </w:rPr>
        <w:t xml:space="preserve">. SNAP helps low-income individuals and families with nutrition assistance. Recipients receive a monthly stipend to purchase food. Recipients are required to work if able and can only use SNAP funds for food purchases. </w:t>
      </w:r>
      <w:r w:rsidRPr="007C76BF">
        <w:rPr>
          <w:rStyle w:val="Emphasis"/>
        </w:rPr>
        <w:t>In 2016, around 44 million people received SNAP benefits</w:t>
      </w:r>
      <w:r w:rsidRPr="007C76BF">
        <w:rPr>
          <w:sz w:val="16"/>
        </w:rPr>
        <w:t xml:space="preserve">. In 2008, 28 million people received these same benefits. </w:t>
      </w:r>
      <w:r w:rsidRPr="007C76BF">
        <w:rPr>
          <w:rStyle w:val="Emphasis"/>
        </w:rPr>
        <w:t>SNAP is</w:t>
      </w:r>
      <w:r w:rsidRPr="007C76BF">
        <w:rPr>
          <w:sz w:val="16"/>
        </w:rPr>
        <w:t xml:space="preserve"> not only </w:t>
      </w:r>
      <w:r w:rsidRPr="007C76BF">
        <w:rPr>
          <w:rStyle w:val="Emphasis"/>
        </w:rPr>
        <w:t>a stabilizing program that helps Americans survive</w:t>
      </w:r>
      <w:r w:rsidRPr="007C76BF">
        <w:rPr>
          <w:sz w:val="16"/>
        </w:rPr>
        <w:t xml:space="preserve">, it helps improve lives. </w:t>
      </w:r>
      <w:r w:rsidRPr="007C76BF">
        <w:rPr>
          <w:rStyle w:val="Emphasis"/>
        </w:rPr>
        <w:t>In 2015</w:t>
      </w:r>
      <w:r w:rsidRPr="007C76BF">
        <w:rPr>
          <w:sz w:val="16"/>
        </w:rPr>
        <w:t xml:space="preserve"> alone, </w:t>
      </w:r>
      <w:r w:rsidRPr="007C76BF">
        <w:rPr>
          <w:rStyle w:val="Emphasis"/>
        </w:rPr>
        <w:t>SNAP lifted 4.6 million people out of poverty. SNAP is essential to fighting hunger in America.</w:t>
      </w:r>
      <w:r w:rsidRPr="007C76BF">
        <w:rPr>
          <w:sz w:val="16"/>
        </w:rPr>
        <w:t xml:space="preserve"> Most recipients of SNAP have fallen on hard times, like </w:t>
      </w:r>
      <w:hyperlink r:id="rId211" w:history="1">
        <w:r w:rsidRPr="007C76BF">
          <w:rPr>
            <w:rStyle w:val="Hyperlink"/>
            <w:sz w:val="16"/>
          </w:rPr>
          <w:t>Christine</w:t>
        </w:r>
      </w:hyperlink>
      <w:r w:rsidRPr="007C76BF">
        <w:rPr>
          <w:sz w:val="16"/>
        </w:rPr>
        <w:t>. Christine is college educated and has faced poverty for most of her adult life. Her work has mostly been in food service. Jobs have included fast food restaurants, high-end restaurants, and even being a kitchen supervisor in a prison. Christine looks for jobs with the best benefits to support her family. She has faced unpredictable hours, hard labor, and danger in her jobs just to make a living. The salary for these jobs is not enough for the survival of her family. Christine first applied for SNAP when her older child was 2 years old. This was not a proud moment for Christine, but she knew she needed the help. Christine has never used SNAP for more than 18 months at a time, only signing up when the assistance was necessary. Christine describes how people that are food secure cannot understand what food insecurity is really like. People that have food security do not have to make the difficult decisions that Christine and millions of others do. Politicians making decisions on SNAP do not have to face the decision of cutting back on the quantity to buy more nutritious food or buying unhealthy food that can give families the necessary calories. Christine has worries that politicians could not imagine that her problems stretch farther than finding food. Her poverty status is an all-encompassing problem, that is aided slightly by SNAP. Mick Mulvaney, the White House Budget Director, has presented plans to shift the responsibility of funding from the federal government to the states. This shift of funding may yield similar results to state control of the welfare system. State control of welfare has resulted in some positive and some very negative changes. The state of Arizona has put grand restrictions on their welfare system that is more extreme than any other state. Shorter time limits have been enforced and the monthly stipends are not a livable wage at a maximum of $278 per month. Other states have made similar cuts, while other states work to make the welfare system give more appropriate assistance to recipients. This means your location will dictate the benefits you receive, not your need of assistance. People fear the same thing will happen with SNAP being transferred to state control. Mick Mulvaney, the White House Budget Director, has presented plans to shift the responsibility of funding from the federal government to the states. This shift of funding may yield similar results to state control of the welfare system. State control of welfare has resulted in some positive and some very negative changes. The state of Arizona has put grand restrictions on their welfare system that is more extreme than any other state. Shorter time limits have been enforced and the monthly stipends are not a livable wage at a maximum of $278 per month. Other states have made similar cuts, while other states work to make the welfare system give more appropriate assistance to recipients. This means your location will dictate the benefits you receive, not your need of assistance. People fear the same thing will happen with SNAP being transferred to state control. This budget cut will hit areas greatly affected by unemployment, like Southern and Central California. Some towns in these areas have unemployment rates as high as 19%. In addition to the financial cut, the Trump administration wants to change the work requirement waiver. People often believe that SNAP beneficiaries are people who cannot or choose not to work</w:t>
      </w:r>
      <w:r w:rsidRPr="007C76BF">
        <w:rPr>
          <w:rStyle w:val="Emphasis"/>
        </w:rPr>
        <w:t>. A recent United States Department of Agriculture report revealed that 31.8% of SNAP households had at least one wage earner</w:t>
      </w:r>
      <w:r w:rsidRPr="007C76BF">
        <w:rPr>
          <w:sz w:val="16"/>
        </w:rPr>
        <w:t xml:space="preserve">. This is necessary because of the federal work requirement. This requires all able-bodied adults without small children to work at least 20 hours per week. There is little abuse of this program because SNAP alone does not offer a living wage. SNAP needs to be supplemented with work or other government funding to survive. </w:t>
      </w:r>
      <w:r w:rsidRPr="007C76BF">
        <w:rPr>
          <w:rStyle w:val="Emphasis"/>
        </w:rPr>
        <w:t>SNAP does not punish recipients for working</w:t>
      </w:r>
      <w:r w:rsidRPr="007C76BF">
        <w:rPr>
          <w:sz w:val="16"/>
        </w:rPr>
        <w:t xml:space="preserve">, which is a common belief. For </w:t>
      </w:r>
      <w:r w:rsidRPr="007C76BF">
        <w:rPr>
          <w:rStyle w:val="Emphasis"/>
        </w:rPr>
        <w:t xml:space="preserve">every one-dollar wage increase, the SNAP benefit decreases </w:t>
      </w:r>
      <w:r w:rsidRPr="007C76BF">
        <w:rPr>
          <w:sz w:val="16"/>
        </w:rPr>
        <w:t xml:space="preserve">around </w:t>
      </w:r>
      <w:r w:rsidRPr="007C76BF">
        <w:rPr>
          <w:rStyle w:val="Emphasis"/>
        </w:rPr>
        <w:t>30 cents</w:t>
      </w:r>
      <w:r w:rsidRPr="007C76BF">
        <w:rPr>
          <w:sz w:val="16"/>
        </w:rPr>
        <w:t xml:space="preserve">. </w:t>
      </w:r>
      <w:r w:rsidRPr="007C76BF">
        <w:rPr>
          <w:rStyle w:val="Emphasis"/>
        </w:rPr>
        <w:t>This allows</w:t>
      </w:r>
      <w:r w:rsidRPr="007C76BF">
        <w:rPr>
          <w:sz w:val="16"/>
        </w:rPr>
        <w:t xml:space="preserve"> for </w:t>
      </w:r>
      <w:r w:rsidRPr="007C76BF">
        <w:rPr>
          <w:rStyle w:val="Emphasis"/>
        </w:rPr>
        <w:t>recipients to have food security</w:t>
      </w:r>
      <w:r w:rsidRPr="007C76BF">
        <w:rPr>
          <w:sz w:val="16"/>
        </w:rPr>
        <w:t xml:space="preserve"> </w:t>
      </w:r>
      <w:r w:rsidRPr="007C76BF">
        <w:rPr>
          <w:rStyle w:val="Emphasis"/>
        </w:rPr>
        <w:t>while working</w:t>
      </w:r>
      <w:r w:rsidRPr="007C76BF">
        <w:rPr>
          <w:sz w:val="16"/>
        </w:rPr>
        <w:t xml:space="preserve"> to provide </w:t>
      </w:r>
      <w:r w:rsidRPr="007C76BF">
        <w:rPr>
          <w:rStyle w:val="Emphasis"/>
        </w:rPr>
        <w:t xml:space="preserve">for other necessities. </w:t>
      </w:r>
      <w:r w:rsidRPr="007C76BF">
        <w:rPr>
          <w:sz w:val="16"/>
        </w:rPr>
        <w:t>The Trump administration wants stronger requirements to be eligible to receive the benefits, perhaps modeled after what Governor Paul LePage has instituted in Maine. In Maine, the food stamp program shrank by more than 20%. Maine has work, volunteering, and job-training requirements to receive any safety-net program benefits. This puts a strain on people who have no physical disabilities but may have mental disabilities. There are many residents in Maine who have no physical restrictions, but have limitations from illnesses like depression or anxiety. The government decides who is eligible for SNAP and is able to deny anyone they deem as able-bodied. This budget has not passed yet, so the time for action is now. Communicating with your elected officials is the most effective action you can take as a Move For Hunger advocate.</w:t>
      </w:r>
    </w:p>
    <w:p w14:paraId="5249A989" w14:textId="77777777" w:rsidR="00F66019" w:rsidRDefault="00F66019" w:rsidP="00F66019">
      <w:pPr>
        <w:pStyle w:val="Heading4"/>
      </w:pPr>
      <w:r>
        <w:t>SNAP key to fighting hunger</w:t>
      </w:r>
    </w:p>
    <w:p w14:paraId="6EF9C495" w14:textId="77777777" w:rsidR="00F66019" w:rsidRPr="003504AC" w:rsidRDefault="00F66019" w:rsidP="00F66019">
      <w:r>
        <w:rPr>
          <w:rStyle w:val="Style13ptBold"/>
        </w:rPr>
        <w:t xml:space="preserve">Suh 18- </w:t>
      </w:r>
      <w:r w:rsidRPr="003504AC">
        <w:t xml:space="preserve">director of children’s health clinic at the children’s </w:t>
      </w:r>
      <w:r>
        <w:t>hospital</w:t>
      </w:r>
      <w:r>
        <w:tab/>
      </w:r>
      <w:r w:rsidRPr="003504AC">
        <w:t>l of Colorado chair of American academy of pediatrics Colorado food security task force</w:t>
      </w:r>
      <w:r>
        <w:t xml:space="preserve"> “Congress must protect kids’ health in the 2018 Farm Bill” </w:t>
      </w:r>
      <w:hyperlink r:id="rId212" w:history="1">
        <w:r w:rsidRPr="002021D5">
          <w:rPr>
            <w:rStyle w:val="Hyperlink"/>
          </w:rPr>
          <w:t>http://www.burlington-record.com/ci_32006795/congress-must-protect-kids-health-2018-farm-bill</w:t>
        </w:r>
      </w:hyperlink>
      <w:r>
        <w:t xml:space="preserve">   DR</w:t>
      </w:r>
    </w:p>
    <w:p w14:paraId="7EF783D5" w14:textId="77777777" w:rsidR="00F66019" w:rsidRDefault="00F66019" w:rsidP="00F66019">
      <w:r>
        <w:t xml:space="preserve">One in six Colorado kids don’t always know where their next meal will come from. This stress is something no child should have to face, especially in their earliest, most formative years. </w:t>
      </w:r>
      <w:r w:rsidRPr="003504AC">
        <w:rPr>
          <w:rStyle w:val="StyleUnderline"/>
        </w:rPr>
        <w:t>When kids go hungry or get by on poor-quality foods, they are more likely to get sick, be hospitalized more often, and struggle with learning and behavior in school and at home.</w:t>
      </w:r>
      <w:r>
        <w:t xml:space="preserve"> Fortunately, </w:t>
      </w:r>
      <w:r w:rsidRPr="003504AC">
        <w:rPr>
          <w:rStyle w:val="StyleUnderline"/>
        </w:rPr>
        <w:t>we can prevent many costly and often lifelong health problems</w:t>
      </w:r>
      <w:r>
        <w:t xml:space="preserve"> by looking beyond the walls of our clinics and into the community because health starts where we live, learn, eat and play. As pediatricians we know that </w:t>
      </w:r>
      <w:r w:rsidRPr="003504AC">
        <w:rPr>
          <w:rStyle w:val="StyleUnderline"/>
        </w:rPr>
        <w:t>access to adequate nutrition is vital throughout life</w:t>
      </w:r>
      <w:r>
        <w:t xml:space="preserve">. That’s especially true for our youngest Coloradans, where a strong start can help build healthy communities, a robust workforce and a thriving economy for generations to come. Last month, the U.S. House passed sweeping draft farm bill legislation - the Agriculture and Nutrition Act (H.R. 2) - which proposes nearly $20 billion in cuts to the Supplemental Nutrition Assistance Program (SNAP, formerly known as food stamps) benefits over a decade. </w:t>
      </w:r>
      <w:r w:rsidRPr="003504AC">
        <w:rPr>
          <w:rStyle w:val="StyleUnderline"/>
        </w:rPr>
        <w:t>SNAP is the first line of defense against hunger for over 42 million Americans nationally,</w:t>
      </w:r>
      <w:r>
        <w:t xml:space="preserve"> including one in 12 Coloradans, and it is under scrutiny by Congress with this year’s farm bill reauthorization. Colorado representatives Diana DeGette, Jared Polis and Ed Perlmutter cast “no” votes on H.R. 2. Congressmen Scott Tipton, Ken Buck, Doug Lamborn and Mike Coffman voted “yes,” and in doing so, supported pushing more than two million individuals off SNAP rolls, including those in households with children. A key feature of the House bill is a stricter SNAP work requirement - including for certain parents - that would threaten access to food stamps for children in low-income families. Most adults in these families are already working, often in low-wage and unsteady jobs. Furthermore, the House bill’s proposed elimination of so-called categorical eligibility would have trickle-down consequences on a range of state programs, too. It would mean, for example, that hundreds of thousands of kids would have a harder time accessing school breakfast and lunch, jeopardizing their healthy development and ability to learn in the classroom. The partisan food fight over SNAP in the House farm bill threatens the health of millions. At a time when Congress is paying close attention to cutting costs, we should remember that providing children healthy food offers a high return on investment for generations to come. Food is the fuel we all need for our bodies and minds in order to be productive members of society. So while we are disappointed that H.R. 2 passed the House, we are encouraged by the Senate Agriculture Committee’s farm bill, which follows the longstanding bipartisan tradition of previous farm bills by avoiding major cuts to SNAP. The Senate measure passed on a vote of 86-11 at the end of June with support from both senators Cory Gardner and Michael Bennet. The Senate bill not only protects the structure of SNAP that is key to the program’s success, it would also strengthen program integrity, improve opportunities for SNAP beneficiaries to get plugged into the workforce, invest in nutrition initiatives to support healthy eating, modernize systems and technology, and more. Now, the House and Senate must iron out differences between their respective farm bills in the coming months. Final passage of the House’s harmful farm bill would be a step backwards for our state. </w:t>
      </w:r>
      <w:r w:rsidRPr="003504AC">
        <w:rPr>
          <w:rStyle w:val="StyleUnderline"/>
        </w:rPr>
        <w:t>SNAP works, plain and simple, and it is a worthwhile investment in the future of our country</w:t>
      </w:r>
      <w:r>
        <w:t xml:space="preserve">. So, we urge the full Colorado delegation to throw its support behind a final product that closely resembles the Senate measure.  </w:t>
      </w:r>
    </w:p>
    <w:p w14:paraId="78897E62" w14:textId="77777777" w:rsidR="00F66019" w:rsidRDefault="00F66019" w:rsidP="00F66019"/>
    <w:p w14:paraId="4DC2671E" w14:textId="77777777" w:rsidR="00F66019" w:rsidRDefault="00F66019" w:rsidP="00F66019">
      <w:pPr>
        <w:pStyle w:val="Heading4"/>
      </w:pPr>
      <w:r>
        <w:t>SNAP key to prevent hunger among the disabled</w:t>
      </w:r>
    </w:p>
    <w:p w14:paraId="35FACAEE" w14:textId="77777777" w:rsidR="00F66019" w:rsidRPr="001C0CAD" w:rsidRDefault="00F66019" w:rsidP="00F66019">
      <w:r>
        <w:rPr>
          <w:rStyle w:val="Style13ptBold"/>
        </w:rPr>
        <w:t xml:space="preserve">Caferro 18- </w:t>
      </w:r>
      <w:r w:rsidRPr="001C0CAD">
        <w:t>director of the ARC branch in Montana which advocates for the disabled</w:t>
      </w:r>
      <w:r>
        <w:t xml:space="preserve"> “SNAP is most effective anti-hunger program” </w:t>
      </w:r>
      <w:hyperlink r:id="rId213" w:history="1">
        <w:r w:rsidRPr="002021D5">
          <w:rPr>
            <w:rStyle w:val="Hyperlink"/>
          </w:rPr>
          <w:t>https://missoulian.com/opinion/columnists/snap-is-most-effective-anti-hunger-program/article_f74e8f94-9797-506a-98c2-c70e774164c9.html</w:t>
        </w:r>
      </w:hyperlink>
      <w:r>
        <w:t xml:space="preserve">  DR</w:t>
      </w:r>
    </w:p>
    <w:p w14:paraId="7147EEEA" w14:textId="77777777" w:rsidR="00F66019" w:rsidRDefault="00F66019" w:rsidP="00F66019">
      <w:r>
        <w:t xml:space="preserve">Despite claims to the contrary, the House bill would hurt both workers and people unable to work due to disabilities. States already have harsh time limits in place for adults without children who do not work, causing many workers with limited or seasonal employment to lose SNAP benefits. Additionally, </w:t>
      </w:r>
      <w:r w:rsidRPr="00B30B04">
        <w:rPr>
          <w:rStyle w:val="StyleUnderline"/>
        </w:rPr>
        <w:t>it is often a challenge for individuals with disabilities or serious health conditions to prove their health status and qualify for an exemption, which can mean a loss of benefits despite being unable to work</w:t>
      </w:r>
      <w:r>
        <w:t xml:space="preserve">. The House bill would make these policies even worse by requiring participants to prove every month that they either worked, participated in a work program, or qualified for an exemption. What does this mean in practice? It means that caregivers and people with disabilities who can’t navigate a bureaucratic exemption process would be at risk of losing benefits. </w:t>
      </w:r>
      <w:r w:rsidRPr="00B30B04">
        <w:rPr>
          <w:rStyle w:val="StyleUnderline"/>
        </w:rPr>
        <w:t>In Montana, almost one-third of people who rely on SNAP for nutritional assistance live in families with seniors or people with disabilities</w:t>
      </w:r>
      <w:r>
        <w:t xml:space="preserve">. Many of our neighbors with disabilities live on very limited fixed incomes, so the modest assistance provided by SNAP can mean the difference between hunger pains and a healthy meal at the end of the month. </w:t>
      </w:r>
      <w:r w:rsidRPr="00B30B04">
        <w:rPr>
          <w:rStyle w:val="StyleUnderline"/>
        </w:rPr>
        <w:t>Maintaining the stability of SNAP is critical for our nation’s estimated 6 million people with disabilities who participate in the program, including roughly 2 million who don’t receive disability benefits but have health conditions that limit their ability to work.</w:t>
      </w:r>
      <w:r>
        <w:t xml:space="preserve"> Unfortunately, people with disabilities are more likely to be food insecure, which is why we need our representatives in D.C. to preserve and improve SNAP on their behalf, not cut vital food benefits or make benefits harder to access. It’s time to pass a strong Farm Bill for our state, and that means protecting SNAP.</w:t>
      </w:r>
    </w:p>
    <w:p w14:paraId="79F153AD" w14:textId="77777777" w:rsidR="00F66019" w:rsidRPr="00F66019" w:rsidRDefault="00F66019" w:rsidP="00F66019"/>
    <w:p w14:paraId="73FE1E83" w14:textId="77777777" w:rsidR="0095137F" w:rsidRDefault="00CE5472" w:rsidP="00CE5472">
      <w:pPr>
        <w:pStyle w:val="Heading1"/>
      </w:pPr>
      <w:r>
        <w:t>Aff_Farm Bill</w:t>
      </w:r>
    </w:p>
    <w:p w14:paraId="76E56D57" w14:textId="2B670723" w:rsidR="00CE5472" w:rsidRDefault="00C803F9" w:rsidP="00CE5472">
      <w:pPr>
        <w:pStyle w:val="Heading2"/>
      </w:pPr>
      <w:r>
        <w:t>-No Pass-</w:t>
      </w:r>
    </w:p>
    <w:p w14:paraId="0BCE1D73" w14:textId="4302648F" w:rsidR="00DA7BF1" w:rsidRDefault="00DA7BF1" w:rsidP="00CE5472">
      <w:pPr>
        <w:pStyle w:val="Heading3"/>
      </w:pPr>
      <w:r>
        <w:t xml:space="preserve">2AC- </w:t>
      </w:r>
      <w:r w:rsidR="00C803F9">
        <w:t>generic</w:t>
      </w:r>
    </w:p>
    <w:p w14:paraId="4FA8F81E" w14:textId="77777777" w:rsidR="0057264D" w:rsidRDefault="0057264D" w:rsidP="00C803F9">
      <w:pPr>
        <w:pStyle w:val="Heading4"/>
      </w:pPr>
      <w:r>
        <w:t>No deal- conference fails to overcome broad differences over bill and fights on SNAP and conservation</w:t>
      </w:r>
    </w:p>
    <w:p w14:paraId="43C4DF31" w14:textId="77777777" w:rsidR="00C803F9" w:rsidRPr="00C803F9" w:rsidRDefault="00C803F9" w:rsidP="00C803F9">
      <w:r w:rsidRPr="00C803F9">
        <w:rPr>
          <w:rStyle w:val="Style13ptBold"/>
        </w:rPr>
        <w:t>Scott and Hurley 18</w:t>
      </w:r>
      <w:r w:rsidRPr="00C803F9">
        <w:t xml:space="preserve"> - Associate Legislative Directors (Author and Eryn, Naco, 7/9/18, Congress Advances farm bill, </w:t>
      </w:r>
      <w:hyperlink r:id="rId214" w:history="1">
        <w:r w:rsidRPr="00C803F9">
          <w:rPr>
            <w:rStyle w:val="Hyperlink"/>
          </w:rPr>
          <w:t>http://www.naco.org/articles/congress-advances-farm-bill</w:t>
        </w:r>
      </w:hyperlink>
      <w:r w:rsidRPr="00C803F9">
        <w:t>, 7/12/18, DB)</w:t>
      </w:r>
    </w:p>
    <w:p w14:paraId="72B341AD" w14:textId="77777777" w:rsidR="00C803F9" w:rsidRPr="00C803F9" w:rsidRDefault="00C803F9" w:rsidP="00C803F9">
      <w:pPr>
        <w:rPr>
          <w:sz w:val="16"/>
        </w:rPr>
      </w:pPr>
      <w:r w:rsidRPr="00C803F9">
        <w:rPr>
          <w:highlight w:val="yellow"/>
          <w:u w:val="single"/>
        </w:rPr>
        <w:t xml:space="preserve">House and Senate versions of the farm bill are headed to a conference </w:t>
      </w:r>
      <w:r w:rsidRPr="00C803F9">
        <w:rPr>
          <w:rStyle w:val="StyleUnderline"/>
          <w:highlight w:val="yellow"/>
        </w:rPr>
        <w:t>committee where stark differences</w:t>
      </w:r>
      <w:r w:rsidRPr="00C803F9">
        <w:rPr>
          <w:sz w:val="16"/>
        </w:rPr>
        <w:t xml:space="preserve"> will be hashed out </w:t>
      </w:r>
      <w:r w:rsidRPr="00C803F9">
        <w:rPr>
          <w:rStyle w:val="StyleUnderline"/>
          <w:highlight w:val="yellow"/>
        </w:rPr>
        <w:t>over</w:t>
      </w:r>
      <w:r w:rsidRPr="00C803F9">
        <w:rPr>
          <w:sz w:val="16"/>
        </w:rPr>
        <w:t xml:space="preserve"> the handling of the Supplemental Nutrition Assistance Program (</w:t>
      </w:r>
      <w:r w:rsidRPr="00C803F9">
        <w:rPr>
          <w:rStyle w:val="StyleUnderline"/>
          <w:highlight w:val="yellow"/>
        </w:rPr>
        <w:t>SNAP) and cuts to conservation</w:t>
      </w:r>
      <w:r w:rsidRPr="00C803F9">
        <w:rPr>
          <w:sz w:val="16"/>
        </w:rPr>
        <w:t xml:space="preserve"> titles. The House version, the </w:t>
      </w:r>
      <w:r w:rsidRPr="00C803F9">
        <w:rPr>
          <w:u w:val="single"/>
        </w:rPr>
        <w:t xml:space="preserve">Agriculture and Nutrition Act of 2018 (H.R. 2), passed June 21 after weeks of uncertainty. </w:t>
      </w:r>
      <w:r w:rsidRPr="00C803F9">
        <w:rPr>
          <w:sz w:val="16"/>
        </w:rPr>
        <w:t xml:space="preserve">The five-year, $860 billion farm bill reauthorization package squeezed by on a 213-211 vote — the result of unanimous opposition from Democrats over significant changes to SNAP. A week later, </w:t>
      </w:r>
      <w:r w:rsidRPr="00C803F9">
        <w:rPr>
          <w:u w:val="single"/>
        </w:rPr>
        <w:t>the Senate replaced the House version with an amended package, passing a revised $867 billion farm bill package</w:t>
      </w:r>
      <w:r w:rsidRPr="00C803F9">
        <w:rPr>
          <w:sz w:val="16"/>
        </w:rPr>
        <w:t xml:space="preserve"> by a more bipartisan basis 85–11. While the Senate bill generally maintains the structure of current law, the House bill makes significant changes to most farm bill provisions. Specifically, </w:t>
      </w:r>
      <w:r w:rsidRPr="00C803F9">
        <w:rPr>
          <w:rStyle w:val="StyleUnderline"/>
          <w:highlight w:val="yellow"/>
        </w:rPr>
        <w:t>the House bill would eliminate certain conservation programs, including the Conservation Stewardship Program (CSP), and cut the conservation title by $800 million over the next 10 years</w:t>
      </w:r>
      <w:r w:rsidRPr="00C803F9">
        <w:rPr>
          <w:sz w:val="16"/>
        </w:rPr>
        <w:t xml:space="preserve">. Under the rural development title, the House bill would create new authorizations for the secretary of agriculture to address emerging rural health crises and set speed standards for rural broadband loans. </w:t>
      </w:r>
      <w:r w:rsidRPr="00C803F9">
        <w:rPr>
          <w:u w:val="single"/>
        </w:rPr>
        <w:t>The nutrition title of the farm bill, which includes SNAP and accounts for roughly 75 percent of overall spending within the package, is expected to be the biggest hurdle for Senate and House</w:t>
      </w:r>
      <w:r w:rsidRPr="00C803F9">
        <w:rPr>
          <w:sz w:val="16"/>
        </w:rPr>
        <w:t xml:space="preserve"> negotiators to overcome as they look to come to agreement on a final bill. </w:t>
      </w:r>
      <w:r w:rsidRPr="00C803F9">
        <w:rPr>
          <w:u w:val="single"/>
        </w:rPr>
        <w:t>While major reforms to SNAP work requirements and eligibility standards were key</w:t>
      </w:r>
      <w:r w:rsidRPr="00C803F9">
        <w:rPr>
          <w:sz w:val="16"/>
        </w:rPr>
        <w:t xml:space="preserve"> for attracting support from House conservatives, particularly the Freedom Caucus, the Senate farm bill does not include the work requirements for SNAP found in the House bill, nor does it include language found in the House bill that would restrict SNAP eligibility to individuals with incomes no more than 30 percent above the poverty level. The Senate bill does, however, include various measures aimed at reducing fraud within the program while expanding job training pilot programs. Additionally, </w:t>
      </w:r>
      <w:r w:rsidRPr="00C803F9">
        <w:rPr>
          <w:highlight w:val="yellow"/>
          <w:u w:val="single"/>
        </w:rPr>
        <w:t>the Senate measure includes</w:t>
      </w:r>
      <w:r w:rsidRPr="00C803F9">
        <w:rPr>
          <w:u w:val="single"/>
        </w:rPr>
        <w:t xml:space="preserve"> a one year reauthorization of the National </w:t>
      </w:r>
      <w:r w:rsidRPr="00C803F9">
        <w:rPr>
          <w:highlight w:val="yellow"/>
          <w:u w:val="single"/>
        </w:rPr>
        <w:t>Flood Insurance</w:t>
      </w:r>
      <w:r w:rsidRPr="00C803F9">
        <w:rPr>
          <w:u w:val="single"/>
        </w:rPr>
        <w:t xml:space="preserve"> Program, a major priority for counties.</w:t>
      </w:r>
      <w:r w:rsidRPr="00C803F9">
        <w:rPr>
          <w:sz w:val="16"/>
        </w:rPr>
        <w:t xml:space="preserve"> NFIP provides flood insurance to property owners across </w:t>
      </w:r>
      <w:r w:rsidRPr="00C803F9">
        <w:rPr>
          <w:u w:val="single"/>
        </w:rPr>
        <w:t>the United States and sets floodplain management and risk mitigation policies that can have a major impact on counties and local taxpayers</w:t>
      </w:r>
      <w:r w:rsidRPr="00C803F9">
        <w:rPr>
          <w:sz w:val="16"/>
        </w:rPr>
        <w:t xml:space="preserve">. NACo helped draft bill text and amendments throughout </w:t>
      </w:r>
      <w:r w:rsidRPr="00C803F9">
        <w:rPr>
          <w:u w:val="single"/>
        </w:rPr>
        <w:t>both packages</w:t>
      </w:r>
      <w:r w:rsidRPr="00C803F9">
        <w:rPr>
          <w:sz w:val="16"/>
        </w:rPr>
        <w:t xml:space="preserve"> to preserve and </w:t>
      </w:r>
      <w:r w:rsidRPr="00C803F9">
        <w:rPr>
          <w:u w:val="single"/>
        </w:rPr>
        <w:t>promote key county priorities</w:t>
      </w:r>
      <w:r w:rsidRPr="00C803F9">
        <w:rPr>
          <w:sz w:val="16"/>
        </w:rPr>
        <w:t xml:space="preserve">. </w:t>
      </w:r>
      <w:r w:rsidRPr="00C803F9">
        <w:rPr>
          <w:rStyle w:val="StyleUnderline"/>
          <w:highlight w:val="yellow"/>
        </w:rPr>
        <w:t>Under the House bill, counties with regional jails could exclude incarcerated populations for program eligibility under USDA’s definition of “rural.”</w:t>
      </w:r>
      <w:r w:rsidRPr="00C803F9">
        <w:rPr>
          <w:sz w:val="16"/>
        </w:rPr>
        <w:t xml:space="preserve"> Additionally, counties could use USDA broadband loans and grants for middle-mile projects — currently prohibited under current law. In the Senate, NACo worked with Sens. Kirsten Gillibrand (D-N.Y.), Bill Cassidy (R-La.) and Thom Tillis (R-N.C.) to create the Rural Innovation Stronger Economy (RISE) Grant Program, which would help counties strengthen the local economy through job accelerator partnerships with the private sector and institutions of higher education. </w:t>
      </w:r>
      <w:r w:rsidRPr="00C803F9">
        <w:rPr>
          <w:highlight w:val="yellow"/>
          <w:u w:val="single"/>
        </w:rPr>
        <w:t>Another major priority in the Senate package is</w:t>
      </w:r>
      <w:r w:rsidRPr="00C803F9">
        <w:rPr>
          <w:u w:val="single"/>
        </w:rPr>
        <w:t xml:space="preserve"> a provision to reinstate an undersecretary for </w:t>
      </w:r>
      <w:r w:rsidRPr="00C803F9">
        <w:rPr>
          <w:highlight w:val="yellow"/>
          <w:u w:val="single"/>
        </w:rPr>
        <w:t>rural development</w:t>
      </w:r>
      <w:r w:rsidRPr="00C803F9">
        <w:rPr>
          <w:sz w:val="16"/>
        </w:rPr>
        <w:t xml:space="preserve"> — a Senate-confirmed position, charged with overseeing a $216 billion portfolio, that was eliminated in 2017. Additionally, the Senate package also codifies an interagency Council on Rural Community Innovation and Economic Development to help leverage federal resources aimed at rural counties. Both chambers included language that would expand the Strategic Economic and Community Development Program, a major priority for counties, which incentivizes regional collaboration on rural economic development efforts. </w:t>
      </w:r>
      <w:r w:rsidRPr="00C803F9">
        <w:rPr>
          <w:u w:val="single"/>
        </w:rPr>
        <w:t>With the current farm bill set to expire Sept. 30, the Senate and House must move quickly to finalize a package that can be supported by both chambers</w:t>
      </w:r>
      <w:r w:rsidRPr="00C803F9">
        <w:rPr>
          <w:sz w:val="16"/>
        </w:rPr>
        <w:t xml:space="preserve">. With the Senate’s final passage, congressional leadership must now appoint a conference committee to iron out differences between the two packages. </w:t>
      </w:r>
      <w:r w:rsidRPr="00C803F9">
        <w:rPr>
          <w:u w:val="single"/>
        </w:rPr>
        <w:t>Once a final package has been written, both chambers must consider and pass the conferenced bill before expiration of current law.</w:t>
      </w:r>
    </w:p>
    <w:p w14:paraId="374CA424" w14:textId="77777777" w:rsidR="0057264D" w:rsidRDefault="007801E6" w:rsidP="000026F6">
      <w:pPr>
        <w:pStyle w:val="Heading4"/>
      </w:pPr>
      <w:r>
        <w:t xml:space="preserve">Won’t pass </w:t>
      </w:r>
      <w:r w:rsidR="0057264D">
        <w:t xml:space="preserve">and fails to protect economy– partisanship </w:t>
      </w:r>
    </w:p>
    <w:p w14:paraId="038E91C2" w14:textId="1436ACFE" w:rsidR="000026F6" w:rsidRPr="00483999" w:rsidRDefault="000026F6" w:rsidP="000026F6">
      <w:r>
        <w:rPr>
          <w:rStyle w:val="Style13ptBold"/>
        </w:rPr>
        <w:t xml:space="preserve">Robertson 6/28/18 - </w:t>
      </w:r>
      <w:r w:rsidRPr="00483999">
        <w:t>writer for the recorder</w:t>
      </w:r>
      <w:r>
        <w:t xml:space="preserve"> “Farm bill could decimate food assistance in state” </w:t>
      </w:r>
      <w:hyperlink r:id="rId215" w:history="1">
        <w:r w:rsidRPr="004D1DB1">
          <w:rPr>
            <w:rStyle w:val="Hyperlink"/>
          </w:rPr>
          <w:t>http://www.recorder.com/Reaction-to-the-farm-bill-18414969</w:t>
        </w:r>
      </w:hyperlink>
      <w:r>
        <w:t xml:space="preserve">  DR</w:t>
      </w:r>
    </w:p>
    <w:p w14:paraId="0F7A64CB" w14:textId="77777777" w:rsidR="000026F6" w:rsidRDefault="000026F6" w:rsidP="000026F6">
      <w:pPr>
        <w:rPr>
          <w:sz w:val="12"/>
        </w:rPr>
      </w:pPr>
      <w:r w:rsidRPr="00AF54CC">
        <w:rPr>
          <w:sz w:val="12"/>
        </w:rPr>
        <w:t>I</w:t>
      </w:r>
      <w:r w:rsidRPr="00483999">
        <w:rPr>
          <w:rStyle w:val="StyleUnderline"/>
        </w:rPr>
        <w:t>n response to the farm bill passed by the U.S. House recently, area politicians and social welfare organizations are worried the proposed cuts could come at the expense of the state’s most vulnerable communities.</w:t>
      </w:r>
      <w:r w:rsidRPr="00AF54CC">
        <w:rPr>
          <w:sz w:val="12"/>
        </w:rPr>
        <w:t xml:space="preserve"> The </w:t>
      </w:r>
      <w:r w:rsidRPr="00483999">
        <w:rPr>
          <w:rStyle w:val="StyleUnderline"/>
        </w:rPr>
        <w:t>bill would cut more than $20 billion from the Supplemental Nutritional Assistance Program (SNAP), formerly known as food stamps, according to a press release from the office of Congressman James McGovern. The $867 billion bill passed by just two votes, 213-211, and includes a controversial work requirement favored by President Trump.</w:t>
      </w:r>
      <w:r>
        <w:rPr>
          <w:rStyle w:val="StyleUnderline"/>
        </w:rPr>
        <w:t xml:space="preserve"> </w:t>
      </w:r>
      <w:r w:rsidRPr="00AF54CC">
        <w:rPr>
          <w:sz w:val="12"/>
        </w:rPr>
        <w:t xml:space="preserve">If passed by the Senate, the bill could slash nutritional assistance for millions of people, McGovern’s office said, and increase poverty and hunger nationwide. In Massachusetts, one in every nine people receives SNAP benefits, 72 percent of whom earn less than the federal poverty limit, just $24,300 for a household of four. “This is a sad day for struggling Americans trying to put food on their tables,” McGovern said in a statement. “After months of demonizing the poor and trading in disgusting stereotypes, this Republican House finally mustered the votes to pass this partisan Farm Bill.” Local organizations working on issues of food security fear these cuts will come at the expense of vulnerable populations like children, families, disabled, elderly and chronically homeless people. In western Massachusetts there are currently 147,871 people receiving SNAP benefits, according to data from the Food Bank of Western Massachusetts, of a total 829,794 residents in Hampshire, Hampden, Franklin and Berkshire counties. “It’s </w:t>
      </w:r>
      <w:r w:rsidRPr="00483999">
        <w:rPr>
          <w:rStyle w:val="StyleUnderline"/>
        </w:rPr>
        <w:t>clear that what the House passed is a cruel and terrible bill in terms of what it would do by cutting SNAP benefits and tightening up work requirements,” said Laura Sylvester, the legislative and community partnership coordinator for the Food Bank.</w:t>
      </w:r>
      <w:r>
        <w:rPr>
          <w:rStyle w:val="StyleUnderline"/>
        </w:rPr>
        <w:t xml:space="preserve"> </w:t>
      </w:r>
      <w:r w:rsidRPr="00AF54CC">
        <w:rPr>
          <w:sz w:val="12"/>
        </w:rPr>
        <w:t>Sylvester said she is careful to avoid fear-mongering, however, as</w:t>
      </w:r>
      <w:r w:rsidRPr="00483999">
        <w:rPr>
          <w:rStyle w:val="StyleUnderline"/>
        </w:rPr>
        <w:t xml:space="preserve"> the Senate version of the farm bill makes no cuts to SNAP, </w:t>
      </w:r>
      <w:r w:rsidRPr="007801E6">
        <w:rPr>
          <w:rStyle w:val="StyleUnderline"/>
          <w:highlight w:val="yellow"/>
        </w:rPr>
        <w:t xml:space="preserve">a compromise is yet to be negotiated, </w:t>
      </w:r>
      <w:r w:rsidRPr="0057264D">
        <w:rPr>
          <w:rStyle w:val="StyleUnderline"/>
        </w:rPr>
        <w:t>and 60 senators have already agreed to vote in favor of their bill as is.</w:t>
      </w:r>
      <w:r w:rsidRPr="0057264D">
        <w:rPr>
          <w:sz w:val="12"/>
        </w:rPr>
        <w:t xml:space="preserve"> </w:t>
      </w:r>
      <w:r w:rsidRPr="00AF54CC">
        <w:rPr>
          <w:sz w:val="12"/>
          <w:highlight w:val="yellow"/>
        </w:rPr>
        <w:t>“</w:t>
      </w:r>
      <w:r w:rsidRPr="007801E6">
        <w:rPr>
          <w:rStyle w:val="StyleUnderline"/>
          <w:highlight w:val="yellow"/>
        </w:rPr>
        <w:t>They are very different and we think that it will be hard for them to reconcile the two versions,”</w:t>
      </w:r>
      <w:r w:rsidRPr="00483999">
        <w:rPr>
          <w:rStyle w:val="StyleUnderline"/>
        </w:rPr>
        <w:t xml:space="preserve"> Sylvester said. “</w:t>
      </w:r>
      <w:r w:rsidRPr="007801E6">
        <w:rPr>
          <w:rStyle w:val="StyleUnderline"/>
          <w:highlight w:val="yellow"/>
        </w:rPr>
        <w:t>The House Freedom Caucus will never agree to the more moderate Senate version, and the Democrats in the House are not going to allow the House version to go through</w:t>
      </w:r>
      <w:r w:rsidRPr="00483999">
        <w:rPr>
          <w:rStyle w:val="StyleUnderline"/>
        </w:rPr>
        <w:t>.”</w:t>
      </w:r>
      <w:r>
        <w:rPr>
          <w:rStyle w:val="StyleUnderline"/>
        </w:rPr>
        <w:t xml:space="preserve"> </w:t>
      </w:r>
      <w:r w:rsidRPr="00AF54CC">
        <w:rPr>
          <w:sz w:val="12"/>
        </w:rPr>
        <w:t xml:space="preserve">McGovern also noted that it was the House Freedom Caucus, a conservative group of about 30 House members that advocates for limited government, that pushed the bill through the House. </w:t>
      </w:r>
      <w:r w:rsidRPr="00483999">
        <w:rPr>
          <w:rStyle w:val="StyleUnderline"/>
        </w:rPr>
        <w:t>“Republican leaders had to buy off the Freedom Caucus’ support by killing the bipartisan immigration discharge petition earlier today to make passage possible,” McGovern said. “</w:t>
      </w:r>
      <w:r w:rsidRPr="007801E6">
        <w:rPr>
          <w:rStyle w:val="StyleUnderline"/>
          <w:highlight w:val="yellow"/>
        </w:rPr>
        <w:t>This bill does nothing to actually strengthen agriculture programs or help farmers caught in the president’s trade war.”</w:t>
      </w:r>
      <w:r>
        <w:rPr>
          <w:rStyle w:val="StyleUnderline"/>
        </w:rPr>
        <w:t xml:space="preserve"> </w:t>
      </w:r>
      <w:r w:rsidRPr="00AF54CC">
        <w:rPr>
          <w:sz w:val="12"/>
        </w:rPr>
        <w:t xml:space="preserve">The politicization of food assistance programs is frustrating to longtime social welfare workers who already see persistent hunger in the communities they serve. “This is a wealthy country and people should not be hungry,” said Claire Higgins, executive director of the nonprofit Community Action Pioneer Valley. Any reductive changes to SNAP can send significantly more people to Community Action’s food bank seeking assistance, she said, and resources are already strained. “Half of our families don’t get SNAP because they’re working,” Higgins said. “Others that have benefits, it’s because they have small children, are disabled or elderly.” Healthy Incentives Program According to data from the Department of Transitional Assistance, 986 households in Hampshire County participate in the Healthy Incentives Program. The program served 37,500 families, or 69,000 individuals, in the past year throughout the state. Implemented in April 2017, HIP provides monthly incentives of $40-$80 to SNAP recipients, dependent on family size, to match purchases of local fruits and vegetables dollar-for-dollar at farm stands, farmers markets and community supported agriculture programs. “Cutting SNAP would reduce the number of people who are able to use HIP,” said Winton Pitcoff, director of the Massachusetts Food System Collaborative, in a statement. “This would hurt low-income families across Massachusetts who are already at a disproportionate risk for preventable dietary diseases/health problems.” According to Pitcoff, more than 70 percent of SNAP recipients in Massachusetts are employed, and most households receiving benefits include children or seniors. The House bill also would eliminate a degree of “categorical eligibility,” which allows individuals and families earning more than the federal poverty rate to still receive SNAP benefits to offset living in states with higher costs of living. In Massachusetts, individuals and families can receive SNAP benefits if they earn 200 percent over the federal poverty rate, Sylvester explained, but under the House bill that would be knocked down to 130 percent and take benefits away from tens of thousands. “Obviously, that will increase the amount of hunger, and increase the number of people who need food assistance from pantries,” Sylvester said. Sylvester also said cutting SNAP benefits takes away an economic stimulus for the state, as participants receive an estimated $18 million every month in benefits being spent locally on food and produce. Community Action purchases food from the Western Massachusetts Food Bank, Higgins said, and any reductions in funding or increases in need would have far-reaching impacts across the programs. “If that money goes away, there is nobody that will make it up,” Higgins said. “Us all going out on our own and raising what we can raise to put food in the pantries isn’t going to solve the problem.” ‘Playground bullies’ According to McGovern’s office, the proposed cuts would cause 265,000 children to lose access to free school meals, and cut $9.2 billion from programs that support veterans, chronically homeless people and teenagers aging out of the foster care system. In Massachusetts, more than 400,000 students qualify for free and reduced-price meals, according to the Food Research and Action Center in Washington. “Republicans are acting more like playground bullies taking kids’ lunch money rather than responsible legislators,” McGovern said. “Republicans are using these cuts to nationalize an unproven and underfunded state-based workforce bureaucracy experiment.” Sharing stories about how SNAP has helped individuals personally is one of the most effective ways to communicate the urgency to politicians, Sylvester said. “Personal stories are the thing that makes the difference,” Sylvester said. The Senate is expected vote on its final version of the farm bill around the July 4 holiday, Sen. Mitch McConnell told Reuters. “I hope the bipartisan process in the Senate leads to a better bill that strengthens our farm safety net and anti-hunger programs so this attack on our most vulnerable never reaches the president’s desk,” McGovern said. </w:t>
      </w:r>
    </w:p>
    <w:p w14:paraId="0F968CF4" w14:textId="77777777" w:rsidR="00EB38E9" w:rsidRDefault="00EB38E9" w:rsidP="002F54ED">
      <w:pPr>
        <w:pStyle w:val="Heading4"/>
      </w:pPr>
      <w:r>
        <w:t>Polarization thumps negotiations- extension inevitable</w:t>
      </w:r>
    </w:p>
    <w:p w14:paraId="2AA598E0" w14:textId="77777777" w:rsidR="002F54ED" w:rsidRPr="0000715A" w:rsidRDefault="002F54ED" w:rsidP="002F54ED">
      <w:r w:rsidRPr="00EB38E9">
        <w:rPr>
          <w:rStyle w:val="Style13ptBold"/>
        </w:rPr>
        <w:t>Ferguson 18</w:t>
      </w:r>
      <w:r>
        <w:t xml:space="preserve"> – Appropriations and Budget Reporter (Ellyn, Roll Call, 6/19/18, Fight Over Food Stamps Among Big Hurdles Facing Farm Bill, </w:t>
      </w:r>
      <w:hyperlink r:id="rId216" w:history="1">
        <w:r w:rsidRPr="00FA35B9">
          <w:rPr>
            <w:rStyle w:val="Hyperlink"/>
          </w:rPr>
          <w:t>https://www.rollcall.com/news/politics/fight-food-stamps-among-big-hurdles-facing-farm-bill</w:t>
        </w:r>
      </w:hyperlink>
      <w:r>
        <w:t>, 7/16/18, DB)</w:t>
      </w:r>
    </w:p>
    <w:p w14:paraId="2DE694E7" w14:textId="77777777" w:rsidR="002F54ED" w:rsidRPr="00EB38E9" w:rsidRDefault="002F54ED" w:rsidP="002F54ED">
      <w:pPr>
        <w:rPr>
          <w:sz w:val="10"/>
        </w:rPr>
      </w:pPr>
      <w:r w:rsidRPr="00EB38E9">
        <w:rPr>
          <w:sz w:val="10"/>
        </w:rPr>
        <w:t xml:space="preserve">If everything goes according to plan this month, House leaders will round up the necessary Republican votes to pass </w:t>
      </w:r>
      <w:r w:rsidRPr="00FC00AA">
        <w:rPr>
          <w:u w:val="single"/>
        </w:rPr>
        <w:t>the chamber’s 2018 farm bill after an unexpected defeat</w:t>
      </w:r>
      <w:r w:rsidRPr="00EB38E9">
        <w:rPr>
          <w:sz w:val="10"/>
        </w:rPr>
        <w:t xml:space="preserve"> on the floor </w:t>
      </w:r>
      <w:r w:rsidRPr="00FC00AA">
        <w:rPr>
          <w:u w:val="single"/>
        </w:rPr>
        <w:t>put the legislation on hold.</w:t>
      </w:r>
      <w:r w:rsidRPr="00EB38E9">
        <w:rPr>
          <w:sz w:val="10"/>
        </w:rPr>
        <w:t xml:space="preserve"> </w:t>
      </w:r>
      <w:r w:rsidRPr="00EB38E9">
        <w:rPr>
          <w:rStyle w:val="StyleUnderline"/>
          <w:highlight w:val="yellow"/>
        </w:rPr>
        <w:t>The failed May 18 vote marked the second time in five years that a farm bill ran into obstacles in the House</w:t>
      </w:r>
      <w:r w:rsidRPr="00EB38E9">
        <w:rPr>
          <w:sz w:val="10"/>
        </w:rPr>
        <w:t xml:space="preserve">. In the Senate, meanwhile, leaders have indicated they want to pass the bipartisan legislation by the July Fourth recess. </w:t>
      </w:r>
      <w:r w:rsidRPr="00EB38E9">
        <w:rPr>
          <w:rStyle w:val="StyleUnderline"/>
        </w:rPr>
        <w:t>It is too early to tell if the road ahead will be smooth or rocky</w:t>
      </w:r>
      <w:r w:rsidRPr="00FC00AA">
        <w:rPr>
          <w:u w:val="single"/>
        </w:rPr>
        <w:t xml:space="preserve"> for the House and Senate Agriculture chairmen and ranking members in negotiating a final compromise bill</w:t>
      </w:r>
      <w:r w:rsidRPr="00EB38E9">
        <w:rPr>
          <w:sz w:val="10"/>
        </w:rPr>
        <w:t xml:space="preserve">. Lawmakers in the past boasted about it as bipartisan legislation that took care of low-income people in urban centers and beyond with food stamps, and helped rural communities and farmers whose incomes are at the mercy of the ebb and flow of the market. But </w:t>
      </w:r>
      <w:r w:rsidRPr="00D7707A">
        <w:rPr>
          <w:highlight w:val="yellow"/>
          <w:u w:val="single"/>
        </w:rPr>
        <w:t>recent history shows the difficulty for both parties in navigating the political and regional differences to hash out a new bill</w:t>
      </w:r>
      <w:r w:rsidRPr="00EB38E9">
        <w:rPr>
          <w:sz w:val="10"/>
        </w:rPr>
        <w:t xml:space="preserve"> that will cost taxpayers nearly $430 billion over five years, according to the Congressional Budget Office. </w:t>
      </w:r>
      <w:r w:rsidRPr="00D7707A">
        <w:rPr>
          <w:highlight w:val="yellow"/>
          <w:u w:val="single"/>
        </w:rPr>
        <w:t>The current law took three years</w:t>
      </w:r>
      <w:r w:rsidRPr="00FC00AA">
        <w:rPr>
          <w:u w:val="single"/>
        </w:rPr>
        <w:t xml:space="preserve"> of negotiations before going to President Barack </w:t>
      </w:r>
      <w:r w:rsidRPr="00EB38E9">
        <w:rPr>
          <w:sz w:val="10"/>
        </w:rPr>
        <w:t xml:space="preserve">Obama in 2014. There were fights over the Supplemental Nutrition Assistance Program, proposed limits on crop insurance, farm subsidy payments and dairy policy. This year’s House fight over the GOP effort to restructure SNAP, formerly known as food stamps, from a nutrition program into a labor initiative has overshadowed other potential areas of dispute that are likely to emerge, including whether or not big farm operations or extended family members on farms should get government subsidies. What is clear, however, is that </w:t>
      </w:r>
      <w:r w:rsidRPr="00FC00AA">
        <w:rPr>
          <w:u w:val="single"/>
        </w:rPr>
        <w:t>lawmakers have</w:t>
      </w:r>
      <w:r w:rsidRPr="00EB38E9">
        <w:rPr>
          <w:sz w:val="10"/>
        </w:rPr>
        <w:t xml:space="preserve"> two </w:t>
      </w:r>
      <w:r w:rsidRPr="00FC00AA">
        <w:rPr>
          <w:u w:val="single"/>
        </w:rPr>
        <w:t>options</w:t>
      </w:r>
      <w:r w:rsidRPr="00EB38E9">
        <w:rPr>
          <w:sz w:val="10"/>
        </w:rPr>
        <w:t xml:space="preserve"> before Sept. 30, when the current farm bill expires: reach a compromise bill between the two chambers or </w:t>
      </w:r>
      <w:r w:rsidRPr="00FC00AA">
        <w:rPr>
          <w:u w:val="single"/>
        </w:rPr>
        <w:t>extend current law through an expected lame-duck session in late fall or into 2019.</w:t>
      </w:r>
      <w:r w:rsidRPr="00EB38E9">
        <w:rPr>
          <w:sz w:val="10"/>
        </w:rPr>
        <w:t xml:space="preserve"> Both </w:t>
      </w:r>
      <w:r w:rsidRPr="00FC00AA">
        <w:rPr>
          <w:u w:val="single"/>
        </w:rPr>
        <w:t>options carry risks in setting policy and funding levels for farm, conservation, nutrition and other programs.</w:t>
      </w:r>
      <w:r w:rsidRPr="00EB38E9">
        <w:rPr>
          <w:sz w:val="10"/>
        </w:rPr>
        <w:t xml:space="preserve"> The cost of inaction In the absence of a new farm bill, agriculture policy would revert to 1938 and 1949 farm bill laws, ending many current farm programs and setting crop and dairy subsidy levels higher than current levels and far above market prices. The </w:t>
      </w:r>
      <w:r w:rsidRPr="00975DA2">
        <w:rPr>
          <w:u w:val="single"/>
        </w:rPr>
        <w:t>threat of permanent law is viewed as an insurance policy against Congress failing to deliver a bill</w:t>
      </w:r>
      <w:r w:rsidRPr="00EB38E9">
        <w:rPr>
          <w:sz w:val="10"/>
        </w:rPr>
        <w:t xml:space="preserve"> either on time or sometime after Sept. 30. Commodity or farm programs would be affected, with dairy support costs being the first hit after Dec. 31, while the antiquated law would start reshaping crop programs over the coming year. If </w:t>
      </w:r>
      <w:r w:rsidRPr="00975DA2">
        <w:rPr>
          <w:u w:val="single"/>
        </w:rPr>
        <w:t>Congress does nothing at all on the farm bill</w:t>
      </w:r>
      <w:r w:rsidRPr="00EB38E9">
        <w:rPr>
          <w:sz w:val="10"/>
        </w:rPr>
        <w:t xml:space="preserve">, </w:t>
      </w:r>
      <w:r w:rsidRPr="00975DA2">
        <w:rPr>
          <w:u w:val="single"/>
        </w:rPr>
        <w:t>crop insurance</w:t>
      </w:r>
      <w:r w:rsidRPr="00EB38E9">
        <w:rPr>
          <w:sz w:val="10"/>
        </w:rPr>
        <w:t xml:space="preserve">, which is permanently authorized, </w:t>
      </w:r>
      <w:r w:rsidRPr="00975DA2">
        <w:rPr>
          <w:u w:val="single"/>
        </w:rPr>
        <w:t>would continue</w:t>
      </w:r>
      <w:r w:rsidRPr="00EB38E9">
        <w:rPr>
          <w:sz w:val="10"/>
        </w:rPr>
        <w:t xml:space="preserve">. SNAP, which is reauthorized under the farm bill, would continue through appropriations. The food stamp program, which serves more than 40 million people a year, accounts for nearly 80 percent of farm bill spending. However, an extension could be complicated because 39 programs in the farm bill, including ones popular with urban and suburban lawmakers such as organic agriculture and farmers market programs, would lose funding after Sept. 30. If included in an extension, it would take $2.8 billion over five years to save all the expiring programs. Appropriators could decide to save all, several or none of them. During the lengthy effort to produce the 2014 bill, media stories raised the possibility of Congress triggering permanent law and increasing consumer costs on dairy, the first commodity that would be affected. The possibility of outdated laws affecting milk prices even had a name — the dairy cliff. Rep. Frank D. Lucas, who as House Agriculture chairman worked on what became the 2014 farm bill, said appropriators could find money for selected programs if House and Senate leaders make it a priority. In a pinch, Senate Agriculture Chairman Pat Roberts, a Kansas Republican, could turn for help with money to Senate Majority Leader Mitch McConnell, a member of the Agriculture Committee. Lucas, an Oklahoma Republican, said leaders in both chambers might choose an extension of the 2014 law if the House or a House-Senate conference bogs down. If it is necessary to win votes, leaders might ask appropriators for short-term funding for some expiring programs. “When management wants to do something, it doesn’t matter which party, the money appears,” he said. </w:t>
      </w:r>
      <w:r w:rsidRPr="00975DA2">
        <w:rPr>
          <w:u w:val="single"/>
        </w:rPr>
        <w:t xml:space="preserve">Carl Zulauf, an Ohio State University agriculture economist who has tracked farm bills since 1981, said it’s </w:t>
      </w:r>
      <w:r w:rsidRPr="00D7707A">
        <w:rPr>
          <w:highlight w:val="yellow"/>
          <w:u w:val="single"/>
        </w:rPr>
        <w:t>likely there will be an extension of some kind before there is a new bill</w:t>
      </w:r>
      <w:r w:rsidRPr="00EB38E9">
        <w:rPr>
          <w:sz w:val="10"/>
        </w:rPr>
        <w:t xml:space="preserve">. “In terms of an extension versus a new bill by Sept. 30, it’s probably 50-50. I think you will </w:t>
      </w:r>
      <w:r w:rsidRPr="00975DA2">
        <w:rPr>
          <w:u w:val="single"/>
        </w:rPr>
        <w:t>have major differences between the House and Senate beyond SNAP</w:t>
      </w:r>
      <w:r w:rsidRPr="00EB38E9">
        <w:rPr>
          <w:sz w:val="10"/>
        </w:rPr>
        <w:t xml:space="preserve">,” Zulauf said. </w:t>
      </w:r>
      <w:r w:rsidRPr="00975DA2">
        <w:rPr>
          <w:u w:val="single"/>
        </w:rPr>
        <w:t xml:space="preserve">If negotiations stall and the rest of </w:t>
      </w:r>
      <w:r w:rsidRPr="00D7707A">
        <w:rPr>
          <w:highlight w:val="yellow"/>
          <w:u w:val="single"/>
        </w:rPr>
        <w:t>Congress gets caught up in the election year calendar</w:t>
      </w:r>
      <w:r w:rsidRPr="00975DA2">
        <w:rPr>
          <w:u w:val="single"/>
        </w:rPr>
        <w:t>, an extension could last for one year or possibly two years</w:t>
      </w:r>
      <w:r w:rsidRPr="00EB38E9">
        <w:rPr>
          <w:sz w:val="10"/>
        </w:rPr>
        <w:t xml:space="preserve">, Zulauf said. That’s because the task of finishing a farm bill cycle would fall to a new Congress with a new speaker of the House or a Democratic majority. Jonathan Coppess, a professor at the University of Illinois at Urbana-Champaign and a former Democratic staffer for the Senate Agriculture Committee, said he will be watching to see how the coalition of farm, conservation and anti-hunger groups holds up. Their collaboration began with the 1973 farm bill after the food stamp program was included in legislation that also covered farm income support programs. The coalition was battered in 2013 during the House fight over SNAP, Coppess said. The farm bill went down on the floor that year after Democrats thought SNAP revisions went too far, and some conservatives voted against it believing the provisions did not go far enough. In response, then-House Majority Leader Eric Cantor, a Virginia Republican, separated the bill into two parts, an agriculture-only and a SNAP-only bill with $40 billion in proposed cuts to the program over 10 years. The separate House bills each passed on party-line votes. The agriculture-only bill passed in July 2013, and the nutrition-only bill passed in September 2013. A fraying coalition After negotiations with the Senate, the 2014 final bill’s SNAP provisions reduced the scope of the proposed cuts in the House. But on the way to a final bill, negotiations stalled at times over other issues, such as a new dairy program, changes to the cotton program and the end of so-called direct payments based on past crop production that were paid out regardless of economic conditions. Coppess said the rural-urban coalition “is badly frayed” as it enters the 2018 farm bill cycle at a time when the groups “need allies and negotiating partners in these tough discussions.” </w:t>
      </w:r>
      <w:r w:rsidRPr="00975DA2">
        <w:rPr>
          <w:u w:val="single"/>
        </w:rPr>
        <w:t>The 2018 House bill foundered on the floor</w:t>
      </w:r>
      <w:r w:rsidRPr="00EB38E9">
        <w:rPr>
          <w:sz w:val="10"/>
        </w:rPr>
        <w:t xml:space="preserve"> after a mix of moderate Republicans and conservative Freedom Caucus </w:t>
      </w:r>
      <w:r w:rsidRPr="00975DA2">
        <w:rPr>
          <w:u w:val="single"/>
        </w:rPr>
        <w:t>members rejected the promise of a vote on a tough GOP border and immigration measure</w:t>
      </w:r>
      <w:r w:rsidRPr="00EB38E9">
        <w:rPr>
          <w:sz w:val="10"/>
        </w:rPr>
        <w:t xml:space="preserve">, which was to be scheduled after the House finished with the farm legislation. To underscore their displeasure, many caucus members voted against the bill. House Speaker Paul D. Ryan of Wisconsin then changed his vote from “yes” to “no” in order to file a motion to consider a revote in two days. The House extended the deadline to June 22. Now the bill’s future is contingent on the ability of Ryan and Majority Leader Kevin McCarthy of California to strike a binding deal with the conservative Freedom Caucus and supporters of efforts to override leadership and bring several immigration bills to the House floor. If the Freedom Caucus is satisfied on immigration, Ryan and McCarthy believe enough of the group’s members will vote to send the bill to the Senate. The bill emerged from the House Agriculture Committee on a party-line vote, and getting it over to the Senate is a critical first step for House Agriculture Chairman K. Michael Conaway. The Texas Republican would be placing markers on a number of policy issues when he begins to negotiate with his Senate counterpart, Roberts, and ranking member Debbie Stabenow, a Michigan Democrat. House ranking member Collin C. Peterson, a Minnesota Democrat, will also be part of the “Big Four” conference on the bills. Relations between Peterson and Conaway have been strained since April, when committee Democrats raised concerns over SNAP and accused Conaway of shutting them out of the farm bill process. Things seemed to thaw during floor debate on the farm bill when Peterson joined Conaway to successfully oppose an amendment to revamp the sugar price support program. The proposal by House Education and the Workforce Chairwoman Virginia Foxx, a North Carolina Republican, would have eased Agriculture Department policies that limit domestic production and restricted sugar imports from other countries to reduce competition for U.S. sugar growers and keep market prices farmers and processors receive generally stable. Supporters of Foxx’s amendment argued the government policies raise prices for commercial sugar users such as candy-makers, bakeries and food processors and create a hidden tax for consumers. The proposal went down on a 137-278 vote. Conaway opposed the proposal, saying that if it were successful, opponents of programs for corn, soybeans and cotton would be emboldened. For Peterson, whose district is a top sugar beet producer, the amendment represented a threat to his local economy. The contentious SNAP provisions in the House bill are not part of the Senate version. Roberts said many Senate Democrats oppose the House bill’s expanded food stamp work mandates that able-bodied adults ages 18 to 59 must meet to keep food benefits, and its tighter eligibility requirements, changes in monthly benefits calculations and the shift of billions of dollars from food benefits into state bureaucracies. As in the House, Senate Democrats argue that supporters of the SNAP provisions overlook the fact that many able-bodied SNAP recipients do work but use the program to feed themselves and their families because they hold low-paying jobs with erratic hours. They say the monthly requirement to prove compliance with the work and job-training mandates will overwhelm state SNAP offices with paperwork and increase the likelihood of people losing food aid because of administrative snafus. Ryan, with his long-standing interest in anti-poverty programs, sees the farm bill as an opportunity to advance GOP welfare overhaul ideas. He argues the provisions showcase the GOP’s belief in the power of work to help the poor become self-sufficient. The bill would increase the amount of savings SNAP beneficiaries can accrue without endangering their benefits and raise the value of a car a SNAP recipient can own to $12,000, in a nod to the need for reliable transportation to work. </w:t>
      </w:r>
      <w:r w:rsidRPr="0000715A">
        <w:rPr>
          <w:u w:val="single"/>
        </w:rPr>
        <w:t>Where Ryan sees progress, Democrats see money being pumped into bureaucracies that will drown low-income people in red tape</w:t>
      </w:r>
      <w:r w:rsidRPr="00EB38E9">
        <w:rPr>
          <w:sz w:val="10"/>
        </w:rPr>
        <w:t xml:space="preserve">, making it easier for states to keep people in need out of SNAP while pushing some current participants out of the program. Stabenow has made it clear to Roberts that Senate Democrats will not support a farm bill with House SNAP provisions. Roberts spoke of its prospects at a farm bill forum outside Manhattan, Kansas, on May 30. As is, he said, “I can’t introduce it to the Agriculture Committee.” Roberts’ committee approved the bill on June 13, moving it to the Senate floor. And just like in 2013, fights over other issues besides SNAP are possible. Eyeing subsidy cuts Fiscal hawks in the Senate could mine the Trump administration’s fiscal 2019 budget request for possible amendments. The administration called for: — Reducing the average federal share of crop insurance premiums from 62 percent to 48 percent; — Placing a limit on eligibility for payments from commodity crop programs to producers with adjusted gross incomes of $500,000 or less; — Limiting eligibility for the federally subsidized crop insurance program to farmers with adjusted gross incomes of $500,000 or less; — Providing smaller federal underwriting payments to private insurance companies that write and service crop insurance policies. They could even cite the Environmental Working Group, an advocacy group that is critical of the House farm bill and is known for its pioneering databases of subsidy payments. In a recent report, the group found that 27,930 farms received subsidy or disaster payments every year from 1985 through 2016. The group, using USDA data, says the payments total $19 billion. EWG, which opposes the House food stamp provisions, argues that lawmakers should turn their focus to removing language that would expand the number of subsidy recipients and ease payment limits for well-to-do farmers and investors. The organization says the House bill would reward big farms while penalizing the poor who rely on SNAP for food benefits. The group’s report found that the average payment for the 32-year period from 1985 through 2016 was $687,204. The largest recipient, Marsh Farms of Sondheimer, Louisiana, received $11.3 million, and nine others received at least $8 million each, according to the report. </w:t>
      </w:r>
      <w:r w:rsidRPr="002F54ED">
        <w:rPr>
          <w:highlight w:val="yellow"/>
          <w:u w:val="single"/>
        </w:rPr>
        <w:t>Democrats</w:t>
      </w:r>
      <w:r w:rsidRPr="00EB38E9">
        <w:rPr>
          <w:sz w:val="10"/>
        </w:rPr>
        <w:t xml:space="preserve"> may </w:t>
      </w:r>
      <w:r w:rsidRPr="0000715A">
        <w:rPr>
          <w:u w:val="single"/>
        </w:rPr>
        <w:t xml:space="preserve">also </w:t>
      </w:r>
      <w:r w:rsidRPr="002F54ED">
        <w:rPr>
          <w:highlight w:val="yellow"/>
          <w:u w:val="single"/>
        </w:rPr>
        <w:t>object to House bill language</w:t>
      </w:r>
      <w:r w:rsidRPr="0000715A">
        <w:rPr>
          <w:u w:val="single"/>
        </w:rPr>
        <w:t xml:space="preserve"> that would allow the Environmental Protection Agency to approve pesticides</w:t>
      </w:r>
      <w:r w:rsidRPr="00EB38E9">
        <w:rPr>
          <w:sz w:val="10"/>
        </w:rPr>
        <w:t xml:space="preserve"> without reviews that are now required to protect endangered species. Environmental groups call the provision an “unprecedented” attack that could have lasting ramifications for ecosystems across the nation. Other targets include House farm bill provisions that expand the number of people eligible for annual payments of no more than $125,000 per person in farm operations enrolled in the Agriculture Risk Coverage, Price Loss Coverage or marketing loans. Married couples would continue to receive a combined $250,000. Under current law, eligibility for farm program subsidies ends for farmers or farm operations with average adjusted gross incomes of $900,000, whether it is farm or off-farm income. The House bill exempts some forms of federal payments from counting toward the $125,000 cap, excludes some types of corporations, including joint ventures, partnerships or other so-called qualified pass-through entities, from payment limits and adjusted gross income restrictions. It also expands the definition of family members eligible for payments to first cousins, nieces and nephews. </w:t>
      </w:r>
      <w:r w:rsidRPr="0000715A">
        <w:rPr>
          <w:u w:val="single"/>
        </w:rPr>
        <w:t xml:space="preserve">Sen. Charles E. </w:t>
      </w:r>
      <w:r w:rsidRPr="002F54ED">
        <w:rPr>
          <w:highlight w:val="yellow"/>
          <w:u w:val="single"/>
        </w:rPr>
        <w:t>Grassley</w:t>
      </w:r>
      <w:r w:rsidRPr="00EB38E9">
        <w:rPr>
          <w:sz w:val="10"/>
        </w:rPr>
        <w:t xml:space="preserve">, an Iowa Republican and senior Agriculture Committee member, sees those provisions as a hollowing out of what he already considers to be weak payment limits. He </w:t>
      </w:r>
      <w:r w:rsidRPr="002F54ED">
        <w:rPr>
          <w:highlight w:val="yellow"/>
          <w:u w:val="single"/>
        </w:rPr>
        <w:t>has vowed to fight against inclusion of the House provisions in the Senate bill</w:t>
      </w:r>
      <w:r w:rsidRPr="0000715A">
        <w:rPr>
          <w:u w:val="single"/>
        </w:rPr>
        <w:t xml:space="preserve"> and in the final bill.</w:t>
      </w:r>
      <w:r w:rsidRPr="00EB38E9">
        <w:rPr>
          <w:sz w:val="10"/>
        </w:rPr>
        <w:t xml:space="preserve"> Grassley was bitterly disappointed when the final 2014 farm bill did not include the more stringent payment limits that he got in the Senate bill and Rep. Jeff Fortenberry, a Nebraska Republican, got in the House version. In mid-May, Grassley tweeted his frustration over provisions in this year’s House bill and concerns that it increased the likelihood of similar easing of payment limits in the upcoming Senate bill. “Why should I vote for a farm bill out of senate ag comm that doesn’t include my very strict payment limitations?” he wrote. “It’s ridiculous that non farmers can get millions of subsidies. My amendment passed both houses 2014 and was dropped by conferees. I learned lesson.”</w:t>
      </w:r>
    </w:p>
    <w:p w14:paraId="17DEC760" w14:textId="77777777" w:rsidR="002F54ED" w:rsidRPr="00AF54CC" w:rsidRDefault="002F54ED" w:rsidP="000026F6">
      <w:pPr>
        <w:rPr>
          <w:sz w:val="12"/>
        </w:rPr>
      </w:pPr>
    </w:p>
    <w:p w14:paraId="588D962A" w14:textId="77777777" w:rsidR="00540A0B" w:rsidRDefault="00540A0B" w:rsidP="00AF54CC">
      <w:pPr>
        <w:pStyle w:val="Heading3"/>
      </w:pPr>
      <w:r>
        <w:t>2AC- Not TOA</w:t>
      </w:r>
    </w:p>
    <w:p w14:paraId="08EC76E7" w14:textId="77777777" w:rsidR="00540A0B" w:rsidRDefault="00540A0B" w:rsidP="00540A0B">
      <w:pPr>
        <w:pStyle w:val="Heading4"/>
      </w:pPr>
      <w:r>
        <w:t>Farm bill not TOA and can’t overcome conservative agenda-</w:t>
      </w:r>
    </w:p>
    <w:p w14:paraId="79BBC83B" w14:textId="77777777" w:rsidR="00540A0B" w:rsidRDefault="00540A0B" w:rsidP="00540A0B">
      <w:pPr>
        <w:rPr>
          <w:sz w:val="20"/>
          <w:szCs w:val="20"/>
        </w:rPr>
      </w:pPr>
      <w:r w:rsidRPr="00B253A9">
        <w:rPr>
          <w:rStyle w:val="Style13ptBold"/>
        </w:rPr>
        <w:t>Snell and Naylor 5/18/18</w:t>
      </w:r>
      <w:r>
        <w:rPr>
          <w:sz w:val="20"/>
          <w:szCs w:val="20"/>
        </w:rPr>
        <w:t xml:space="preserve"> Kelsey Snell is a congressional reporter for NPR and has a graduate degree in journalism from Northwestern University, Brian Naylor is a correspondent for NPR on The Washington Desk (“House Farm Bill Fails as Conservatives Revolt Over Immigration”, date accessed 7/13/18, </w:t>
      </w:r>
      <w:r w:rsidRPr="00E060E8">
        <w:rPr>
          <w:sz w:val="20"/>
          <w:szCs w:val="20"/>
        </w:rPr>
        <w:t>https://www.npr.org/2018/05/18/612203191/house-farm-bill-in-jeopardy-as-leaders-court-conservatives</w:t>
      </w:r>
      <w:r>
        <w:rPr>
          <w:sz w:val="20"/>
          <w:szCs w:val="20"/>
        </w:rPr>
        <w:t>)</w:t>
      </w:r>
    </w:p>
    <w:p w14:paraId="6F61B085" w14:textId="13899661" w:rsidR="00540A0B" w:rsidRPr="00540A0B" w:rsidRDefault="00540A0B" w:rsidP="00540A0B">
      <w:pPr>
        <w:pStyle w:val="NormalWeb"/>
        <w:shd w:val="clear" w:color="auto" w:fill="FFFFFF"/>
        <w:spacing w:before="0" w:beforeAutospacing="0" w:after="282" w:afterAutospacing="0"/>
        <w:textAlignment w:val="baseline"/>
        <w:rPr>
          <w:rFonts w:asciiTheme="minorHAnsi" w:hAnsiTheme="minorHAnsi" w:cstheme="minorHAnsi"/>
          <w:color w:val="333333"/>
          <w:sz w:val="10"/>
          <w:szCs w:val="20"/>
        </w:rPr>
      </w:pPr>
      <w:r w:rsidRPr="00540A0B">
        <w:rPr>
          <w:rFonts w:asciiTheme="minorHAnsi" w:hAnsiTheme="minorHAnsi" w:cstheme="minorHAnsi"/>
          <w:color w:val="333333"/>
          <w:sz w:val="10"/>
        </w:rPr>
        <w:t xml:space="preserve">The House rejected a $867 billion farm bill on Friday — after spending days negotiating with key conservatives in an attempt to pass the bill without the support of Democrats. The vote was 198-213. </w:t>
      </w:r>
      <w:r w:rsidRPr="00AC31E1">
        <w:rPr>
          <w:rStyle w:val="StyleUnderline"/>
          <w:rFonts w:asciiTheme="minorHAnsi" w:hAnsiTheme="minorHAnsi" w:cstheme="minorHAnsi"/>
          <w:sz w:val="24"/>
        </w:rPr>
        <w:t xml:space="preserve">Every Democrat voted against the measure, as did 30 Republicans. Many of the GOP lawmakers are members of the House Freedom Caucus and voted no after failing to get </w:t>
      </w:r>
      <w:r w:rsidRPr="00540A0B">
        <w:rPr>
          <w:rFonts w:asciiTheme="minorHAnsi" w:hAnsiTheme="minorHAnsi" w:cstheme="minorHAnsi"/>
          <w:color w:val="333333"/>
          <w:sz w:val="10"/>
        </w:rPr>
        <w:t xml:space="preserve">concessions on spending and </w:t>
      </w:r>
      <w:r w:rsidRPr="00AC31E1">
        <w:rPr>
          <w:rStyle w:val="StyleUnderline"/>
          <w:rFonts w:asciiTheme="minorHAnsi" w:hAnsiTheme="minorHAnsi" w:cstheme="minorHAnsi"/>
          <w:sz w:val="24"/>
        </w:rPr>
        <w:t>a future vote on immigration in exchange for their support.</w:t>
      </w:r>
      <w:r>
        <w:rPr>
          <w:rStyle w:val="StyleUnderline"/>
          <w:rFonts w:asciiTheme="minorHAnsi" w:hAnsiTheme="minorHAnsi" w:cstheme="minorHAnsi"/>
          <w:sz w:val="24"/>
        </w:rPr>
        <w:t xml:space="preserve"> </w:t>
      </w:r>
      <w:r w:rsidRPr="00AC31E1">
        <w:rPr>
          <w:rStyle w:val="StyleUnderline"/>
          <w:rFonts w:asciiTheme="minorHAnsi" w:hAnsiTheme="minorHAnsi" w:cstheme="minorHAnsi"/>
          <w:sz w:val="24"/>
        </w:rPr>
        <w:t>Freedom Caucus member Jim Jordan, R-Ohio, told reporters</w:t>
      </w:r>
      <w:r w:rsidRPr="00540A0B">
        <w:rPr>
          <w:rFonts w:asciiTheme="minorHAnsi" w:hAnsiTheme="minorHAnsi" w:cstheme="minorHAnsi"/>
          <w:color w:val="333333"/>
          <w:sz w:val="10"/>
        </w:rPr>
        <w:t xml:space="preserve"> after the vote that voters elected Republicans to rein in illegal immigration and lawmakers have failed to act. </w:t>
      </w:r>
      <w:r w:rsidRPr="00AC31E1">
        <w:rPr>
          <w:rStyle w:val="StyleUnderline"/>
          <w:rFonts w:asciiTheme="minorHAnsi" w:hAnsiTheme="minorHAnsi" w:cstheme="minorHAnsi"/>
          <w:sz w:val="24"/>
        </w:rPr>
        <w:t>"</w:t>
      </w:r>
      <w:r w:rsidRPr="00C50AB1">
        <w:rPr>
          <w:rStyle w:val="StyleUnderline"/>
          <w:rFonts w:asciiTheme="minorHAnsi" w:hAnsiTheme="minorHAnsi" w:cstheme="minorHAnsi"/>
          <w:sz w:val="24"/>
          <w:highlight w:val="yellow"/>
        </w:rPr>
        <w:t>Some members have concerns about the farm bill. but that wasn't my main focus</w:t>
      </w:r>
      <w:r w:rsidRPr="00AC31E1">
        <w:rPr>
          <w:rStyle w:val="StyleUnderline"/>
          <w:rFonts w:asciiTheme="minorHAnsi" w:hAnsiTheme="minorHAnsi" w:cstheme="minorHAnsi"/>
          <w:sz w:val="24"/>
        </w:rPr>
        <w:t>,"</w:t>
      </w:r>
      <w:r w:rsidRPr="00540A0B">
        <w:rPr>
          <w:rFonts w:asciiTheme="minorHAnsi" w:hAnsiTheme="minorHAnsi" w:cstheme="minorHAnsi"/>
          <w:color w:val="333333"/>
          <w:sz w:val="10"/>
        </w:rPr>
        <w:t xml:space="preserve"> Jordan said. "</w:t>
      </w:r>
      <w:r w:rsidRPr="00C50AB1">
        <w:rPr>
          <w:rStyle w:val="StyleUnderline"/>
          <w:rFonts w:asciiTheme="minorHAnsi" w:hAnsiTheme="minorHAnsi" w:cstheme="minorHAnsi"/>
          <w:sz w:val="24"/>
          <w:highlight w:val="yellow"/>
        </w:rPr>
        <w:t>My main focus was making sure we do immigration policy right."</w:t>
      </w:r>
      <w:r>
        <w:rPr>
          <w:rStyle w:val="StyleUnderline"/>
          <w:rFonts w:asciiTheme="minorHAnsi" w:hAnsiTheme="minorHAnsi" w:cstheme="minorHAnsi"/>
          <w:sz w:val="24"/>
        </w:rPr>
        <w:t xml:space="preserve"> </w:t>
      </w:r>
      <w:r w:rsidRPr="00540A0B">
        <w:rPr>
          <w:rFonts w:asciiTheme="minorHAnsi" w:hAnsiTheme="minorHAnsi" w:cstheme="minorHAnsi"/>
          <w:color w:val="333333"/>
          <w:sz w:val="10"/>
        </w:rPr>
        <w:t xml:space="preserve">The failure was an embarrassment for House leaders, who tried to pressure their members to fall in line on the farm legislation. Leaders promised conservatives a chance to vote on a hard-line immigration bill in the coming weeks, but that did not satisfy the influential bloc. </w:t>
      </w:r>
      <w:r w:rsidRPr="00AC31E1">
        <w:rPr>
          <w:rStyle w:val="StyleUnderline"/>
          <w:rFonts w:asciiTheme="minorHAnsi" w:hAnsiTheme="minorHAnsi" w:cstheme="minorHAnsi"/>
          <w:sz w:val="24"/>
        </w:rPr>
        <w:t>Chief Deputy Whip Patrick McHenry, R-N.C., said</w:t>
      </w:r>
      <w:r w:rsidRPr="00540A0B">
        <w:rPr>
          <w:rFonts w:asciiTheme="minorHAnsi" w:hAnsiTheme="minorHAnsi" w:cstheme="minorHAnsi"/>
          <w:color w:val="333333"/>
          <w:sz w:val="10"/>
        </w:rPr>
        <w:t xml:space="preserve"> leaders believed they had the votes for the farm policy, but conservatives chose to wreak havoc anyway. "We had enough members who were willing to vote yes on the farm bill," McHenry said. </w:t>
      </w:r>
      <w:r w:rsidRPr="00AC31E1">
        <w:rPr>
          <w:rStyle w:val="StyleUnderline"/>
          <w:rFonts w:asciiTheme="minorHAnsi" w:hAnsiTheme="minorHAnsi" w:cstheme="minorHAnsi"/>
          <w:sz w:val="24"/>
        </w:rPr>
        <w:t>"[They] had a commitment on when we would vote on immigration but wanted to hijack the process to get an immigration vote</w:t>
      </w:r>
      <w:r w:rsidRPr="00540A0B">
        <w:rPr>
          <w:rFonts w:asciiTheme="minorHAnsi" w:hAnsiTheme="minorHAnsi" w:cstheme="minorHAnsi"/>
          <w:color w:val="333333"/>
          <w:sz w:val="10"/>
        </w:rPr>
        <w:t xml:space="preserve"> before they actually fulfilled their pledge that they made to their constituents on the farm bill." The future of the bill is uncertain. Republican leaders are discussing ways to bring it up again. </w:t>
      </w:r>
      <w:r w:rsidRPr="00C50AB1">
        <w:rPr>
          <w:rStyle w:val="StyleUnderline"/>
          <w:rFonts w:asciiTheme="minorHAnsi" w:hAnsiTheme="minorHAnsi" w:cstheme="minorHAnsi"/>
          <w:sz w:val="24"/>
          <w:highlight w:val="yellow"/>
        </w:rPr>
        <w:t>A revote could hinge on whether GOP leaders agree to a vote on a controversial immigration bill that many Republican moderates oppose</w:t>
      </w:r>
      <w:r w:rsidRPr="00AC31E1">
        <w:rPr>
          <w:rStyle w:val="StyleUnderline"/>
          <w:rFonts w:asciiTheme="minorHAnsi" w:hAnsiTheme="minorHAnsi" w:cstheme="minorHAnsi"/>
          <w:sz w:val="24"/>
        </w:rPr>
        <w:t>.</w:t>
      </w:r>
      <w:r w:rsidRPr="00540A0B">
        <w:rPr>
          <w:rFonts w:asciiTheme="minorHAnsi" w:hAnsiTheme="minorHAnsi" w:cstheme="minorHAnsi"/>
          <w:color w:val="333333"/>
          <w:sz w:val="10"/>
        </w:rPr>
        <w:t xml:space="preserve"> Those members, many running for re-election in competitive districts, are pressing, instead, for a vote on a measure that gives a path to citizenship for children of undocumented workers. </w:t>
      </w:r>
      <w:r w:rsidRPr="00540A0B">
        <w:rPr>
          <w:rFonts w:asciiTheme="minorHAnsi" w:hAnsiTheme="minorHAnsi" w:cstheme="minorHAnsi"/>
          <w:color w:val="333333"/>
          <w:sz w:val="10"/>
          <w:szCs w:val="20"/>
        </w:rPr>
        <w:t>In a statement, White House deputy press secretary Lindsay Walters said President Trump "is disappointed in the result of today's vote, and hopes the House can resolve any remaining issues in order to achieve strong work requirements and support our nation's agricultural community." On Thursday evening, Trump tweeted his support for the farm bill.</w:t>
      </w:r>
    </w:p>
    <w:p w14:paraId="453FFBA7" w14:textId="77777777" w:rsidR="00540A0B" w:rsidRPr="00540A0B" w:rsidRDefault="00540A0B" w:rsidP="00540A0B"/>
    <w:p w14:paraId="229DF777" w14:textId="77777777" w:rsidR="00B2340E" w:rsidRDefault="00B2340E" w:rsidP="00AF54CC">
      <w:pPr>
        <w:pStyle w:val="Heading3"/>
      </w:pPr>
      <w:r>
        <w:t>1AR- Fights</w:t>
      </w:r>
    </w:p>
    <w:p w14:paraId="7107DD00" w14:textId="77777777" w:rsidR="00415A00" w:rsidRDefault="00415A00" w:rsidP="00B2340E">
      <w:pPr>
        <w:pStyle w:val="Heading4"/>
      </w:pPr>
      <w:r>
        <w:t>Committee fails- Republicans want to politicize farm bill</w:t>
      </w:r>
    </w:p>
    <w:p w14:paraId="3B612AC5" w14:textId="77777777" w:rsidR="00B2340E" w:rsidRPr="009F2DB7" w:rsidRDefault="00B2340E" w:rsidP="00B2340E">
      <w:r w:rsidRPr="009F2DB7">
        <w:rPr>
          <w:b/>
        </w:rPr>
        <w:t>Good 18 – Policy Reporter</w:t>
      </w:r>
      <w:r>
        <w:t xml:space="preserve"> (Keith, IFP (Illinois Farm Policy) ,6/29/18, Farm Bill Passes the Senate, </w:t>
      </w:r>
      <w:hyperlink r:id="rId217" w:history="1">
        <w:r w:rsidRPr="003E659B">
          <w:rPr>
            <w:rStyle w:val="Hyperlink"/>
          </w:rPr>
          <w:t>https://farmpolicynews.illinois.edu/2018/06/farm-bill-passes-the-senate/</w:t>
        </w:r>
      </w:hyperlink>
      <w:r>
        <w:t>, 7/14/18, DB)</w:t>
      </w:r>
    </w:p>
    <w:p w14:paraId="19B2968B" w14:textId="77777777" w:rsidR="00B2340E" w:rsidRPr="00B2340E" w:rsidRDefault="00B2340E" w:rsidP="00B2340E">
      <w:pPr>
        <w:rPr>
          <w:sz w:val="8"/>
        </w:rPr>
      </w:pPr>
      <w:r w:rsidRPr="00B2340E">
        <w:rPr>
          <w:sz w:val="8"/>
        </w:rPr>
        <w:t xml:space="preserve">Washington Post writers Caitlin Dewey and Erica Werner reported on Thursday that, “The Senate passed its version of the $428 billion farm bill Thursday, setting up a bitter fight against the House over food stamps, farm subsidies and conservation funding. “The Senate measure passed in an 86-to-11 vote, overwhelming support that reflected a bipartisan desire to rush relief to farmers confronting low prices for their products and an array of other troubles. But </w:t>
      </w:r>
      <w:r w:rsidRPr="008807C3">
        <w:rPr>
          <w:b/>
          <w:highlight w:val="yellow"/>
          <w:u w:val="single"/>
        </w:rPr>
        <w:t>the bill faces challenges</w:t>
      </w:r>
      <w:r w:rsidRPr="008807C3">
        <w:rPr>
          <w:highlight w:val="yellow"/>
          <w:u w:val="single"/>
        </w:rPr>
        <w:t xml:space="preserve"> </w:t>
      </w:r>
      <w:r w:rsidRPr="008807C3">
        <w:rPr>
          <w:b/>
          <w:highlight w:val="yellow"/>
          <w:u w:val="single"/>
        </w:rPr>
        <w:t>when lawmakers meet</w:t>
      </w:r>
      <w:r w:rsidRPr="009827E5">
        <w:rPr>
          <w:u w:val="single"/>
        </w:rPr>
        <w:t xml:space="preserve"> later this summer </w:t>
      </w:r>
      <w:r w:rsidRPr="009827E5">
        <w:rPr>
          <w:b/>
          <w:u w:val="single"/>
        </w:rPr>
        <w:t>to reconcile</w:t>
      </w:r>
      <w:r w:rsidRPr="009827E5">
        <w:rPr>
          <w:u w:val="single"/>
        </w:rPr>
        <w:t xml:space="preserve"> gaping differences between the House and Senate bills</w:t>
      </w:r>
      <w:r w:rsidRPr="00B2340E">
        <w:rPr>
          <w:sz w:val="8"/>
        </w:rPr>
        <w:t xml:space="preserve">. “The House version of the legislation, passed narrowly last week with no Democratic support, imposes strict new work requirements on able-bodied adults seeking food stamps. The Senate version, which needed Democratic votes to pass, does not include major changes to food stamps.” Dewey and Werner explained, </w:t>
      </w:r>
      <w:r w:rsidRPr="009827E5">
        <w:rPr>
          <w:u w:val="single"/>
        </w:rPr>
        <w:t>Key senators have said they would not support a final bill containing work requirements</w:t>
      </w:r>
      <w:r w:rsidRPr="00B2340E">
        <w:rPr>
          <w:sz w:val="8"/>
        </w:rPr>
        <w:t xml:space="preserve">, even though that policy is backed by the White House, because it would jeopardize the bipartisan support the legislation needs to pass. </w:t>
      </w:r>
      <w:r w:rsidRPr="008807C3">
        <w:rPr>
          <w:b/>
          <w:highlight w:val="yellow"/>
          <w:u w:val="single"/>
        </w:rPr>
        <w:t>The Senate farm bill</w:t>
      </w:r>
      <w:r w:rsidRPr="009827E5">
        <w:rPr>
          <w:u w:val="single"/>
        </w:rPr>
        <w:t xml:space="preserve"> </w:t>
      </w:r>
      <w:r w:rsidRPr="00B2340E">
        <w:rPr>
          <w:sz w:val="8"/>
        </w:rPr>
        <w:t>also preserves a major conservation program gutted in the House bill, as well as a separate provision</w:t>
      </w:r>
      <w:r w:rsidRPr="009827E5">
        <w:rPr>
          <w:u w:val="single"/>
        </w:rPr>
        <w:t xml:space="preserve">, </w:t>
      </w:r>
      <w:r w:rsidRPr="008807C3">
        <w:rPr>
          <w:b/>
          <w:highlight w:val="yellow"/>
          <w:u w:val="single"/>
        </w:rPr>
        <w:t>unpopular in the House</w:t>
      </w:r>
      <w:r w:rsidRPr="00B2340E">
        <w:rPr>
          <w:sz w:val="8"/>
        </w:rPr>
        <w:t xml:space="preserve">, that would limit farm-subsidy payments. The Post article added, “With </w:t>
      </w:r>
      <w:r w:rsidRPr="009827E5">
        <w:rPr>
          <w:u w:val="single"/>
        </w:rPr>
        <w:t xml:space="preserve">House </w:t>
      </w:r>
      <w:r w:rsidRPr="008807C3">
        <w:rPr>
          <w:highlight w:val="yellow"/>
          <w:u w:val="single"/>
        </w:rPr>
        <w:t>Republicans insisting they will fight</w:t>
      </w:r>
      <w:r w:rsidRPr="009827E5">
        <w:rPr>
          <w:u w:val="single"/>
        </w:rPr>
        <w:t xml:space="preserve"> for their version of the legislation</w:t>
      </w:r>
      <w:r w:rsidRPr="00B2340E">
        <w:rPr>
          <w:sz w:val="8"/>
        </w:rPr>
        <w:t xml:space="preserve">, the discrepancies have fueled fears </w:t>
      </w:r>
      <w:r w:rsidRPr="008807C3">
        <w:rPr>
          <w:b/>
          <w:highlight w:val="yellow"/>
          <w:u w:val="single"/>
        </w:rPr>
        <w:t>Congress will not be able to pass a new farm bill before the law expires Sept. 30</w:t>
      </w:r>
      <w:r w:rsidRPr="00B2340E">
        <w:rPr>
          <w:sz w:val="8"/>
          <w:highlight w:val="yellow"/>
        </w:rPr>
        <w:t>.</w:t>
      </w:r>
      <w:r w:rsidRPr="00B2340E">
        <w:rPr>
          <w:sz w:val="8"/>
        </w:rPr>
        <w:t xml:space="preserve"> That could cause major disruptions in some programs, unless lawmakers extend the legislation or appropriate separate funds.” The Post writers also pointed out that, “Farm income has dropped in each of the past four years as commodity prices have fallen. Slightly more than half of all farms now lose money each year, according to the Department of Agriculture — a predicament that is expected to worsen as the Federal Reserve raises loan interest rates and trade tensions threaten export markets.” Also after the Senate passed the bill, DTN Ag Policy Editor Chris Clayton reported, “Thursday amounted to a handful of votes with hours of delay in between as leaders of the Senate Agriculture Committee sought to avoid votes on measures that the committee did not support. They staved off a vote, for instance, that would have set a means test for crop insurance premium subsidies. “Outlook for 2018” USDA Chief Economist Robert Johansson, February 2018. The DTN article stated that, “The key difference between the Senate and House versions of the farm bill is how they treat work requirements for people receiving food aid under the Supplemental Nutrition Assistance Program (SNAP). The House tightens those work and job-training requirements, which cost the bill Democratic support and led to more difficulties getting the House bill passed over the last month. “The Senate took up an amendment Thursday similar to the House bill, but voted to table, or effectively stop the provision from being added. The amendment by Sens. John Kennedy, R-La.; Ted Cruz, R-Texas; and Mike Lee, R-Utah, would have eliminated work or job-training waivers used in 35 states and placed work requirements on able-bodied people without dependents, as well as require identification when someone uses a SNAP card at a retail outlet. The amendment failed 30-68 in a bipartisan vote. “In opposing the amendment, Senate Agriculture Committee Chairman Pat Roberts, R-Kan., said the farm bill already has SNAP reforms, and he pointed to SNAP pilot projects already underway in 10 states with plans to expand those to eight more states.” On the Senate floor Thursday, Ag Committee Chairman Pat Roberts (R., Kans.) turned to his GOP colleagues and explained some of the key provisions in the Senate Farm Bill relating to the SNAP program (food stamps). Mr. Clayton also noted that, “A group of amendments was added late to the bill by unanimous consent as a way to move to a final vote. Among them is a provision from Sen. John Thune, R-S.D., that would allow farmers with acreage enrolled in the Agricultural Risk Coverage (ARC) program to change their election to the Price Loss Coverage (PLC) program in 2021. This does not mean farmers would have to wait until then, but if a farmer keeps acreage in ARC or moves acreage to ARC after this farm bill goes into effect, then they would get the choice to switch later on, assuming this language makes it into the final version of the farm bill.” Bloomberg writer Alan Bjerga reported on Thursday that, “The Senate plan boosts funding for pilot programs that study the effectiveness of job training for food-stamp recipients, but doesn’t change work rules nationwide. The House version changes eligibility rules for food stamps.” The Bloomberg article noted that, “The Senate’s farm bill lowers the adjusted gross income threshold at which farmers are no longer eligible for farm subsidies to $700,000 from $900,000. In addition, it would increase funding for U.S. Department of Agriculture trade-promotion initiatives. Funding for trade programs is of heightened concern to farm groups as Trump threatens to impose new tariffs against major U.S. agricultural buyers such as Canada, Mexico and China. “The Senate bill also would boost acreage in the Conservation Reserve Program, the biggest USDA land-idling program, to 25 million acres from 24 million. The House bill raises the cap to 29 million. Under the program, farmers agree to halt production on environmentally sensitive land in exchange for an annual payment.” And the Associated Press reported Thursday that, “After the bill’s passage, House Agriculture Committee Chairman Mike Conaway, R-Texas, congratulated his counterparts in the Senate on a ‘hard-won victory’ and said he looks forward to ‘working together to send a strong new farm bill to the president’s desk.'”</w:t>
      </w:r>
    </w:p>
    <w:p w14:paraId="440781AC" w14:textId="77777777" w:rsidR="00AF54CC" w:rsidRDefault="00AF54CC" w:rsidP="00AF54CC">
      <w:pPr>
        <w:pStyle w:val="Heading4"/>
      </w:pPr>
      <w:r>
        <w:t xml:space="preserve">Bill not close- lacks unity on nutrition and conservation </w:t>
      </w:r>
    </w:p>
    <w:p w14:paraId="6F068184" w14:textId="0EE1C190" w:rsidR="00AF54CC" w:rsidRDefault="00AF54CC" w:rsidP="00AF54CC">
      <w:r w:rsidRPr="00906AFA">
        <w:rPr>
          <w:rStyle w:val="Style13ptBold"/>
        </w:rPr>
        <w:t>Truitt, 7/12</w:t>
      </w:r>
      <w:r>
        <w:t>.  Gary, staff writer for the Hoosier Ag, 2018.  “No Farm Bill Progress This Week.”</w:t>
      </w:r>
      <w:r>
        <w:br/>
      </w:r>
      <w:r w:rsidRPr="00906AFA">
        <w:t>https://www.hoosieragtoday.com/no-farm-bill-progress-week/</w:t>
      </w:r>
      <w:r w:rsidR="00AA5E89">
        <w:t>Zuck</w:t>
      </w:r>
    </w:p>
    <w:p w14:paraId="67A3A394" w14:textId="77777777" w:rsidR="00AF54CC" w:rsidRPr="00906AFA" w:rsidRDefault="00AF54CC" w:rsidP="00AF54CC">
      <w:pPr>
        <w:rPr>
          <w:sz w:val="12"/>
        </w:rPr>
      </w:pPr>
      <w:r w:rsidRPr="00906AFA">
        <w:rPr>
          <w:rStyle w:val="StyleUnderline"/>
        </w:rPr>
        <w:t>Another week</w:t>
      </w:r>
      <w:r w:rsidRPr="00906AFA">
        <w:rPr>
          <w:sz w:val="12"/>
        </w:rPr>
        <w:t xml:space="preserve"> has gone by </w:t>
      </w:r>
      <w:r w:rsidRPr="00906AFA">
        <w:rPr>
          <w:rStyle w:val="StyleUnderline"/>
        </w:rPr>
        <w:t>with no conference committee action on the new farm bill. The two bills have some drastic differences</w:t>
      </w:r>
      <w:r w:rsidRPr="00906AFA">
        <w:rPr>
          <w:sz w:val="12"/>
        </w:rPr>
        <w:t xml:space="preserve"> which will make the conference committee negotiations challenging. Sec of Ag Sonny Perdue remains hopeful a new bill will be ready by the end of September, “I don’t think too many lawmakers will want to face the fall elections with no new Farm Bill in place.” Perdue said farmers are in need of the certainty a new bill would provide, “With the uncertainty over trade, farmers would greatly appreciate the certainty that a new Farm Bill would provide.” The bill has many critics. Environmental and activist groups have been critical of the crop insurance, conservation, and nutrition titles. Perdue has some criticism for the critics, “The other side is communicating every day on how we are trying to harm them and damage them, and you take successful family farms and label them factory farms or corporate farms. In America, we should not punish people who are successful in any industry including agriculture.” He urged farmers to speak up and be advocates for the farm bill and for agriculture. Who will actually make up the conference committee from the House and from the Senate has not been decided yet, but staffers from both chambers have been meeting to work out details. While the changes to the </w:t>
      </w:r>
      <w:r w:rsidRPr="00906AFA">
        <w:rPr>
          <w:rStyle w:val="StyleUnderline"/>
        </w:rPr>
        <w:t xml:space="preserve">nutrition </w:t>
      </w:r>
      <w:r w:rsidRPr="00906AFA">
        <w:rPr>
          <w:sz w:val="12"/>
        </w:rPr>
        <w:t xml:space="preserve">title </w:t>
      </w:r>
      <w:r w:rsidRPr="00906AFA">
        <w:rPr>
          <w:rStyle w:val="StyleUnderline"/>
        </w:rPr>
        <w:t>represent some of the most glaring differences</w:t>
      </w:r>
      <w:r w:rsidRPr="00906AFA">
        <w:rPr>
          <w:sz w:val="12"/>
        </w:rPr>
        <w:t xml:space="preserve"> between the House and Senate versions, </w:t>
      </w:r>
      <w:r w:rsidRPr="00906AFA">
        <w:rPr>
          <w:rStyle w:val="StyleUnderline"/>
        </w:rPr>
        <w:t>there are other areas</w:t>
      </w:r>
      <w:r w:rsidRPr="00906AFA">
        <w:rPr>
          <w:sz w:val="12"/>
        </w:rPr>
        <w:t xml:space="preserve"> where the bills are far apart. The conference committee will also have to play the numbers game to bridge a wide funding gap between the two conservation titles. The </w:t>
      </w:r>
      <w:r w:rsidRPr="00906AFA">
        <w:rPr>
          <w:rStyle w:val="StyleUnderline"/>
        </w:rPr>
        <w:t xml:space="preserve">House </w:t>
      </w:r>
      <w:r w:rsidRPr="00906AFA">
        <w:rPr>
          <w:sz w:val="12"/>
        </w:rPr>
        <w:t xml:space="preserve">bill seeks to make $800 million in </w:t>
      </w:r>
      <w:r w:rsidRPr="00906AFA">
        <w:rPr>
          <w:rStyle w:val="StyleUnderline"/>
        </w:rPr>
        <w:t>cuts to conservation programs</w:t>
      </w:r>
      <w:r w:rsidRPr="00906AFA">
        <w:rPr>
          <w:sz w:val="12"/>
        </w:rPr>
        <w:t xml:space="preserve"> over a decade, according to CBO. Whereas the Senate measure makes no overall cuts to the conservation title, although some programs would see slight reductions as resources are reshuffled around. Conservation is another area where the House and Senate bills </w:t>
      </w:r>
      <w:r w:rsidRPr="00906AFA">
        <w:rPr>
          <w:rStyle w:val="StyleUnderline"/>
        </w:rPr>
        <w:t>differ greatly</w:t>
      </w:r>
      <w:r w:rsidRPr="00906AFA">
        <w:rPr>
          <w:sz w:val="12"/>
        </w:rPr>
        <w:t xml:space="preserve">. Each measure would make tweaks to USDA’s three flagship conservation programs in different ways, but the biggest hurdle will be how to address the House’s plan to eliminate the Conservation Stewardship Program and fold parts of it into the Environmental Quality Incentives Program. </w:t>
      </w:r>
      <w:r w:rsidRPr="00906AFA">
        <w:rPr>
          <w:rStyle w:val="StyleUnderline"/>
        </w:rPr>
        <w:t xml:space="preserve">It will take compromise and </w:t>
      </w:r>
      <w:r w:rsidRPr="00906AFA">
        <w:rPr>
          <w:sz w:val="12"/>
        </w:rPr>
        <w:t xml:space="preserve">bi-partisan </w:t>
      </w:r>
      <w:r w:rsidRPr="00906AFA">
        <w:rPr>
          <w:rStyle w:val="StyleUnderline"/>
        </w:rPr>
        <w:t>cooperation</w:t>
      </w:r>
      <w:r w:rsidRPr="00906AFA">
        <w:rPr>
          <w:sz w:val="12"/>
        </w:rPr>
        <w:t xml:space="preserve"> to put the final bill together</w:t>
      </w:r>
      <w:r w:rsidRPr="00906AFA">
        <w:rPr>
          <w:rStyle w:val="StyleUnderline"/>
        </w:rPr>
        <w:t>. These,</w:t>
      </w:r>
      <w:r w:rsidRPr="00906AFA">
        <w:rPr>
          <w:sz w:val="12"/>
        </w:rPr>
        <w:t xml:space="preserve"> however, </w:t>
      </w:r>
      <w:r w:rsidRPr="00906AFA">
        <w:rPr>
          <w:rStyle w:val="StyleUnderline"/>
        </w:rPr>
        <w:t xml:space="preserve">are </w:t>
      </w:r>
      <w:r w:rsidRPr="00906AFA">
        <w:rPr>
          <w:sz w:val="12"/>
        </w:rPr>
        <w:t xml:space="preserve">two things that are </w:t>
      </w:r>
      <w:r w:rsidRPr="00906AFA">
        <w:rPr>
          <w:rStyle w:val="StyleUnderline"/>
        </w:rPr>
        <w:t>in short supply in Washington</w:t>
      </w:r>
      <w:r w:rsidRPr="00906AFA">
        <w:rPr>
          <w:sz w:val="12"/>
        </w:rPr>
        <w:t xml:space="preserve"> these days.</w:t>
      </w:r>
    </w:p>
    <w:p w14:paraId="165DFEE9" w14:textId="370B4448" w:rsidR="00987403" w:rsidRDefault="00FE2B81" w:rsidP="00987403">
      <w:pPr>
        <w:shd w:val="clear" w:color="auto" w:fill="FFFFFF"/>
        <w:spacing w:before="40" w:after="0" w:line="278" w:lineRule="atLeast"/>
        <w:outlineLvl w:val="3"/>
        <w:rPr>
          <w:rFonts w:eastAsia="Times New Roman"/>
          <w:b/>
          <w:bCs/>
          <w:color w:val="000000"/>
          <w:sz w:val="26"/>
          <w:szCs w:val="26"/>
        </w:rPr>
      </w:pPr>
      <w:r>
        <w:rPr>
          <w:rFonts w:eastAsia="Times New Roman"/>
          <w:b/>
          <w:bCs/>
          <w:color w:val="000000"/>
          <w:sz w:val="26"/>
          <w:szCs w:val="26"/>
        </w:rPr>
        <w:t>SNAP demands prevent compromise</w:t>
      </w:r>
      <w:r w:rsidR="00987403">
        <w:rPr>
          <w:rFonts w:eastAsia="Times New Roman"/>
          <w:b/>
          <w:bCs/>
          <w:color w:val="000000"/>
          <w:sz w:val="26"/>
          <w:szCs w:val="26"/>
        </w:rPr>
        <w:t>-</w:t>
      </w:r>
    </w:p>
    <w:p w14:paraId="3A3B6D7E" w14:textId="033E5DA9" w:rsidR="00987403" w:rsidRPr="00987403" w:rsidRDefault="00987403" w:rsidP="00987403">
      <w:r w:rsidRPr="00987403">
        <w:rPr>
          <w:rStyle w:val="Style13ptBold"/>
        </w:rPr>
        <w:t>Washington Post Editorial Board, 18</w:t>
      </w:r>
      <w:r w:rsidRPr="00987403">
        <w:t xml:space="preserve"> - The board includes: Editorial Page Editor Fred Hiatt [Harvard College BA in history, John Hopkins University school of Advanced International Studies]; Deputy Editorial Page Editor Jackson Diehl [Yale University BA in English]; Deputy Editorial Page Editor Ruth Marcus [Yale College Harvard Law School,  </w:t>
      </w:r>
      <w:hyperlink r:id="rId218" w:tgtFrame="_blank" w:history="1">
        <w:r w:rsidRPr="00987403">
          <w:t>https://www.washingtonpost.com/opinions/congresss-latest-farm-bill-sets-a-new-standard-of-ugliness/2018/07/04/75aed658-7ee4-11e8-bb6b-c1cb691f1402_story.html?utm_term=.fe2b34e946f3</w:t>
        </w:r>
      </w:hyperlink>
      <w:r>
        <w:t>, Acc 7/11/18</w:t>
      </w:r>
      <w:r w:rsidRPr="00987403">
        <w:t>] </w:t>
      </w:r>
    </w:p>
    <w:p w14:paraId="32F9E7EB" w14:textId="5622B031" w:rsidR="00987403" w:rsidRDefault="00987403" w:rsidP="00987403">
      <w:pPr>
        <w:rPr>
          <w:sz w:val="8"/>
        </w:rPr>
      </w:pPr>
      <w:r w:rsidRPr="00987403">
        <w:rPr>
          <w:sz w:val="8"/>
        </w:rPr>
        <w:t>ACCORDING TO the old saw, anyone who wishes to maintain respect for sausages and laws should not see how either are made. </w:t>
      </w:r>
      <w:r w:rsidRPr="00987403">
        <w:rPr>
          <w:rStyle w:val="StyleUnderline"/>
          <w:highlight w:val="yellow"/>
        </w:rPr>
        <w:t>Congress</w:t>
      </w:r>
      <w:r w:rsidRPr="00987403">
        <w:rPr>
          <w:sz w:val="8"/>
        </w:rPr>
        <w:t xml:space="preserve"> has </w:t>
      </w:r>
      <w:r w:rsidRPr="00987403">
        <w:rPr>
          <w:rStyle w:val="StyleUnderline"/>
          <w:highlight w:val="yellow"/>
        </w:rPr>
        <w:t>just finished</w:t>
      </w:r>
      <w:r w:rsidRPr="00987403">
        <w:rPr>
          <w:sz w:val="8"/>
        </w:rPr>
        <w:t xml:space="preserve"> validating that aphorism by engaging in the sorry every-five-years exercise known as </w:t>
      </w:r>
      <w:r w:rsidRPr="00987403">
        <w:rPr>
          <w:rStyle w:val="StyleUnderline"/>
          <w:highlight w:val="yellow"/>
        </w:rPr>
        <w:t>drafting a farm bill</w:t>
      </w:r>
      <w:r w:rsidRPr="00987403">
        <w:rPr>
          <w:sz w:val="8"/>
        </w:rPr>
        <w:t>. This mishmash of subsidies and regulations purports to protect U.S. agriculture, not just from the vagaries of pests, crop diseases and weather but also from the ups and downs of the free market itself. Inevitably, the farm bill showers benefits on well-to-do business owners who don’t need or deserve taxpayer help under the cover of deliberately obscure terms such as “federal milk marketing orders” and “base acreage.” It’s true that farm income has dropped in each of the past four years because of falling commodity prices, but Congress showered agribusiness with taxpayer largesse when incomes reached all-time highs a half-decade ago, too. Clumsy ma¬nipu¬la¬tion by government probably exacerbates market swings. Where is it written that this one sector deserves federally guaranteed profitability? You will hear a lot about the need for food security, but it’s mostly nonsense: A mere 6.3 percent of Americans’ consumer expenditures were on food consumed at home in 2016, according to the Agriculture Department . This was easily the lowest percentage in the world, as it has been for many years. Even in the wildly unlikely event it doubled, we’d still be better off than developed countries such as Sweden and France. If Congress really wanted to help farmers, it would do something to stop President Trump’s trade war, which has provoked retaliatory tariffs by China and others against U.S. farm exports. </w:t>
      </w:r>
      <w:r w:rsidRPr="00987403">
        <w:rPr>
          <w:rStyle w:val="StyleUnderline"/>
          <w:highlight w:val="yellow"/>
        </w:rPr>
        <w:t>This year</w:t>
      </w:r>
      <w:r w:rsidRPr="00987403">
        <w:rPr>
          <w:rStyle w:val="StyleUnderline"/>
        </w:rPr>
        <w:t>’sprocess has introduced a new level of ugliness to this inherently unlovely law.</w:t>
      </w:r>
      <w:r w:rsidRPr="00987403">
        <w:rPr>
          <w:rStyle w:val="StyleUnderline"/>
          <w:highlight w:val="yellow"/>
        </w:rPr>
        <w:t xml:space="preserve">The House version </w:t>
      </w:r>
      <w:r w:rsidRPr="00987403">
        <w:rPr>
          <w:rStyle w:val="StyleUnderline"/>
        </w:rPr>
        <w:t>of the farm bill, passed with Republican votes only, </w:t>
      </w:r>
      <w:r w:rsidRPr="00987403">
        <w:rPr>
          <w:rStyle w:val="StyleUnderline"/>
          <w:highlight w:val="yellow"/>
        </w:rPr>
        <w:t>would add a work requirement to</w:t>
      </w:r>
      <w:r w:rsidRPr="00987403">
        <w:rPr>
          <w:rStyle w:val="StyleUnderline"/>
        </w:rPr>
        <w:t xml:space="preserve"> the government’s largest food aid program for the poor, the Supplemental Nutrition Assistance Program, or </w:t>
      </w:r>
      <w:r w:rsidRPr="00987403">
        <w:rPr>
          <w:rStyle w:val="StyleUnderline"/>
          <w:highlight w:val="yellow"/>
        </w:rPr>
        <w:t>SNAP</w:t>
      </w:r>
      <w:r w:rsidRPr="00987403">
        <w:rPr>
          <w:rStyle w:val="StyleUnderline"/>
          <w:highlight w:val="cyan"/>
        </w:rPr>
        <w:t>.</w:t>
      </w:r>
      <w:r w:rsidRPr="00987403">
        <w:rPr>
          <w:sz w:val="8"/>
        </w:rPr>
        <w:t xml:space="preserve"> Helping poor people buy groceries is the main way the farm bill actually enhances food security; for decades, linking SNAP to farm subsidies in a single bill has been the price of urban lawmakers’ support for rural corporate welfare. Mr. Trump applauded the measure, which would make most adult SNAP recipients (up to 7 million people) spend 20 hours per week either working or participating in a state-run training program as a condition of receiving benefits, which at present average $125 per month to 42.3 million Americans. </w:t>
      </w:r>
      <w:r w:rsidRPr="00987403">
        <w:rPr>
          <w:rStyle w:val="StyleUnderline"/>
          <w:highlight w:val="yellow"/>
        </w:rPr>
        <w:t>Democratic representatives,</w:t>
      </w:r>
      <w:r w:rsidRPr="00987403">
        <w:rPr>
          <w:rStyle w:val="StyleUnderline"/>
        </w:rPr>
        <w:t xml:space="preserve"> mostly from urban America</w:t>
      </w:r>
      <w:r w:rsidRPr="00987403">
        <w:rPr>
          <w:rStyle w:val="StyleUnderline"/>
          <w:highlight w:val="yellow"/>
        </w:rPr>
        <w:t>, and several Republicans</w:t>
      </w:r>
      <w:r w:rsidRPr="00987403">
        <w:rPr>
          <w:rStyle w:val="StyleUnderline"/>
        </w:rPr>
        <w:t>, too</w:t>
      </w:r>
      <w:r w:rsidRPr="00987403">
        <w:rPr>
          <w:rStyle w:val="StyleUnderline"/>
          <w:highlight w:val="yellow"/>
        </w:rPr>
        <w:t>, recoiled</w:t>
      </w:r>
      <w:r w:rsidRPr="00987403">
        <w:rPr>
          <w:sz w:val="8"/>
        </w:rPr>
        <w:t>. Correctly, they cited the bill’s insufficient funding for training programs, as well as the added paperwork and administrative burden. They might also have noted the bill’s juxtaposition of tougher eligibility criteria for the poor with continued sugar price supportsfor agribusinesses in the South and Midwest.A large bipartisan majority of the Senate rejected the work requirement, which may mean that</w:t>
      </w:r>
      <w:r w:rsidRPr="00987403">
        <w:rPr>
          <w:sz w:val="8"/>
          <w:highlight w:val="yellow"/>
        </w:rPr>
        <w:t xml:space="preserve"> </w:t>
      </w:r>
      <w:r w:rsidRPr="00987403">
        <w:rPr>
          <w:rStyle w:val="StyleUnderline"/>
          <w:highlight w:val="yellow"/>
        </w:rPr>
        <w:t>it can’t survive the conference committee.</w:t>
      </w:r>
      <w:r w:rsidRPr="00987403">
        <w:rPr>
          <w:rStyle w:val="StyleUnderline"/>
        </w:rPr>
        <w:t xml:space="preserve"> The mere fact that it has gotten this far, however, tells you something about farm-bill politics in general </w:t>
      </w:r>
      <w:r w:rsidRPr="00987403">
        <w:rPr>
          <w:rStyle w:val="StyleUnderline"/>
          <w:highlight w:val="yellow"/>
        </w:rPr>
        <w:t>and the priorities of the Republican House in particular</w:t>
      </w:r>
      <w:r w:rsidRPr="00987403">
        <w:rPr>
          <w:sz w:val="8"/>
          <w:highlight w:val="yellow"/>
        </w:rPr>
        <w:t>.</w:t>
      </w:r>
    </w:p>
    <w:p w14:paraId="31B0BE09" w14:textId="77777777" w:rsidR="00FA4BD4" w:rsidRDefault="00FA4BD4" w:rsidP="00FA4BD4">
      <w:pPr>
        <w:pStyle w:val="Heading4"/>
        <w:rPr>
          <w:color w:val="000000" w:themeColor="text1"/>
          <w:sz w:val="28"/>
        </w:rPr>
      </w:pPr>
      <w:r>
        <w:rPr>
          <w:color w:val="000000" w:themeColor="text1"/>
          <w:sz w:val="28"/>
        </w:rPr>
        <w:t>Won’t pass- social welfare fights</w:t>
      </w:r>
    </w:p>
    <w:p w14:paraId="1993D4ED" w14:textId="77777777" w:rsidR="00FA4BD4" w:rsidRPr="00FA4BD4" w:rsidRDefault="00FA4BD4" w:rsidP="00FA4BD4">
      <w:r w:rsidRPr="00FA4BD4">
        <w:rPr>
          <w:rStyle w:val="Style13ptBold"/>
        </w:rPr>
        <w:t>Scott 18</w:t>
      </w:r>
      <w:r w:rsidRPr="00FA4BD4">
        <w:t xml:space="preserve">, Dylan, Vox, 05/18/18, Who is the freeloader: the working poor on food  stamps-or corporations that don’t pay them enough?, </w:t>
      </w:r>
      <w:hyperlink r:id="rId219" w:history="1">
        <w:r w:rsidRPr="00FA4BD4">
          <w:t>https://www.vox.com/policy-and-politics/2018/5/18/17368330/food-stamps-work-requirements-farm-bill-sherrod-brown</w:t>
        </w:r>
      </w:hyperlink>
      <w:r w:rsidRPr="00FA4BD4">
        <w:t>, P.P</w:t>
      </w:r>
    </w:p>
    <w:p w14:paraId="5A4D5562" w14:textId="0ACA115D" w:rsidR="00FA4BD4" w:rsidRPr="00FA4BD4" w:rsidRDefault="00FA4BD4" w:rsidP="00FA4BD4">
      <w:pPr>
        <w:pStyle w:val="NormalWeb"/>
        <w:spacing w:before="0" w:after="0"/>
        <w:rPr>
          <w:rFonts w:ascii="inherit" w:hAnsi="inherit" w:cs="Helvetica"/>
          <w:color w:val="000000" w:themeColor="text1"/>
          <w:sz w:val="14"/>
          <w:szCs w:val="27"/>
        </w:rPr>
      </w:pPr>
      <w:r w:rsidRPr="006047DC">
        <w:rPr>
          <w:rFonts w:ascii="inherit" w:hAnsi="inherit" w:cs="Helvetica"/>
          <w:b/>
          <w:color w:val="000000" w:themeColor="text1"/>
          <w:sz w:val="29"/>
          <w:szCs w:val="27"/>
          <w:u w:val="single"/>
        </w:rPr>
        <w:t>Republicans in Congress just failed to pass a bill that would impose</w:t>
      </w:r>
      <w:r>
        <w:rPr>
          <w:rFonts w:ascii="inherit" w:hAnsi="inherit" w:cs="Helvetica"/>
          <w:b/>
          <w:color w:val="000000" w:themeColor="text1"/>
          <w:sz w:val="29"/>
          <w:szCs w:val="27"/>
          <w:u w:val="single"/>
        </w:rPr>
        <w:t xml:space="preserve"> </w:t>
      </w:r>
      <w:hyperlink r:id="rId220" w:history="1">
        <w:r w:rsidRPr="006047DC">
          <w:rPr>
            <w:rStyle w:val="Hyperlink"/>
            <w:rFonts w:ascii="inherit" w:eastAsiaTheme="majorEastAsia" w:hAnsi="inherit" w:cs="Helvetica"/>
            <w:b/>
            <w:bCs/>
            <w:color w:val="000000" w:themeColor="text1"/>
            <w:sz w:val="29"/>
            <w:szCs w:val="27"/>
            <w:u w:val="single"/>
          </w:rPr>
          <w:t>harsher work requirements for federal food stamps as part of the so-called farm bill</w:t>
        </w:r>
      </w:hyperlink>
      <w:r w:rsidRPr="00FA4BD4">
        <w:rPr>
          <w:rFonts w:ascii="inherit" w:hAnsi="inherit" w:cs="Helvetica"/>
          <w:b/>
          <w:color w:val="000000" w:themeColor="text1"/>
          <w:sz w:val="14"/>
          <w:szCs w:val="27"/>
        </w:rPr>
        <w:t xml:space="preserve">, </w:t>
      </w:r>
      <w:r w:rsidRPr="00FA4BD4">
        <w:rPr>
          <w:rFonts w:ascii="inherit" w:hAnsi="inherit" w:cs="Helvetica"/>
          <w:color w:val="000000" w:themeColor="text1"/>
          <w:sz w:val="14"/>
          <w:szCs w:val="27"/>
        </w:rPr>
        <w:t xml:space="preserve">but there’s no sign they’re giving up on the idea anytime soon. Their argument is that, particularly with the Great Recession behind us, poorer Americans could and should be doing more to get into the workforce and off federal assistance. The GOP’s plan raises all sorts of bigger questions, but an alternative plan by </w:t>
      </w:r>
      <w:hyperlink r:id="rId221" w:history="1">
        <w:r w:rsidRPr="00FA4BD4">
          <w:rPr>
            <w:rStyle w:val="Hyperlink"/>
            <w:rFonts w:ascii="inherit" w:eastAsiaTheme="majorEastAsia" w:hAnsi="inherit" w:cs="Helvetica"/>
            <w:bCs/>
            <w:color w:val="000000" w:themeColor="text1"/>
            <w:sz w:val="14"/>
            <w:szCs w:val="27"/>
          </w:rPr>
          <w:t>Sen. Sherrod Brown (D-OH)</w:t>
        </w:r>
      </w:hyperlink>
      <w:r w:rsidRPr="00FA4BD4">
        <w:rPr>
          <w:rFonts w:ascii="inherit" w:hAnsi="inherit" w:cs="Helvetica"/>
          <w:color w:val="000000" w:themeColor="text1"/>
          <w:sz w:val="14"/>
          <w:szCs w:val="27"/>
        </w:rPr>
        <w:t xml:space="preserve"> asks a pretty straightforward one: Is the problem that people aren’t working enough? Or is it that they don’t receive a high enough wage or generous enough benefits from their employer? Brown thinks the latter is the real problem, and wants to charge corporations a “freeloader” fee if their employees depend on government aid like food stamps. His proposal implies that a big overarching problem in America isn’t that poor people aren’t working hard enough; it’s that their wages aren’t high enough, their jobs and hours can be unpredictable, and their employers don’t provide robust enough benefits for them to live without support. </w:t>
      </w:r>
      <w:r w:rsidRPr="00FA4BD4">
        <w:rPr>
          <w:rStyle w:val="StyleUnderline"/>
          <w:color w:val="000000" w:themeColor="text1"/>
          <w:sz w:val="28"/>
          <w:highlight w:val="yellow"/>
        </w:rPr>
        <w:t>The bill has no chance of becoming law</w:t>
      </w:r>
      <w:r w:rsidRPr="006047DC">
        <w:rPr>
          <w:rStyle w:val="StyleUnderline"/>
          <w:color w:val="000000" w:themeColor="text1"/>
          <w:sz w:val="28"/>
        </w:rPr>
        <w:t xml:space="preserve"> anytime soon. But </w:t>
      </w:r>
      <w:r w:rsidRPr="00FA4BD4">
        <w:rPr>
          <w:rStyle w:val="StyleUnderline"/>
          <w:color w:val="000000" w:themeColor="text1"/>
          <w:sz w:val="28"/>
          <w:highlight w:val="yellow"/>
        </w:rPr>
        <w:t>it</w:t>
      </w:r>
      <w:r w:rsidRPr="006047DC">
        <w:rPr>
          <w:rStyle w:val="StyleUnderline"/>
          <w:color w:val="000000" w:themeColor="text1"/>
          <w:sz w:val="28"/>
        </w:rPr>
        <w:t xml:space="preserve"> still </w:t>
      </w:r>
      <w:r w:rsidRPr="00FA4BD4">
        <w:rPr>
          <w:rStyle w:val="StyleUnderline"/>
          <w:color w:val="000000" w:themeColor="text1"/>
          <w:sz w:val="28"/>
          <w:highlight w:val="yellow"/>
        </w:rPr>
        <w:t>underscores the divide between Democrats and Republicans over</w:t>
      </w:r>
      <w:r w:rsidRPr="006047DC">
        <w:rPr>
          <w:rStyle w:val="StyleUnderline"/>
          <w:color w:val="000000" w:themeColor="text1"/>
          <w:sz w:val="28"/>
        </w:rPr>
        <w:t xml:space="preserve"> the real purpose of </w:t>
      </w:r>
      <w:r w:rsidRPr="00FA4BD4">
        <w:rPr>
          <w:rStyle w:val="StyleUnderline"/>
          <w:color w:val="000000" w:themeColor="text1"/>
          <w:sz w:val="28"/>
          <w:highlight w:val="yellow"/>
        </w:rPr>
        <w:t>social welfare</w:t>
      </w:r>
      <w:r w:rsidRPr="006047DC">
        <w:rPr>
          <w:rStyle w:val="StyleUnderline"/>
          <w:color w:val="000000" w:themeColor="text1"/>
          <w:sz w:val="28"/>
        </w:rPr>
        <w:t xml:space="preserve"> programs. Republicans see a workforce that could be doing more; Democrats see a system where the free market hasn’t done enough to lift up people who have the least.</w:t>
      </w:r>
      <w:r>
        <w:rPr>
          <w:rStyle w:val="StyleUnderline"/>
          <w:color w:val="000000" w:themeColor="text1"/>
          <w:sz w:val="28"/>
        </w:rPr>
        <w:t xml:space="preserve"> </w:t>
      </w:r>
      <w:r w:rsidRPr="00FA4BD4">
        <w:rPr>
          <w:rFonts w:ascii="inherit" w:hAnsi="inherit" w:cs="Helvetica"/>
          <w:color w:val="000000" w:themeColor="text1"/>
          <w:sz w:val="14"/>
          <w:szCs w:val="27"/>
        </w:rPr>
        <w:t xml:space="preserve">It’s a crucial argument because right now the GOP, while it holds the reins of power, is undertaking one of the most aggressive crusades for </w:t>
      </w:r>
      <w:hyperlink r:id="rId222" w:history="1">
        <w:r w:rsidRPr="00FA4BD4">
          <w:rPr>
            <w:rStyle w:val="Hyperlink"/>
            <w:rFonts w:ascii="inherit" w:eastAsiaTheme="majorEastAsia" w:hAnsi="inherit" w:cs="Helvetica"/>
            <w:bCs/>
            <w:color w:val="000000" w:themeColor="text1"/>
            <w:sz w:val="14"/>
            <w:szCs w:val="27"/>
          </w:rPr>
          <w:t>work requirements</w:t>
        </w:r>
      </w:hyperlink>
      <w:r w:rsidRPr="00FA4BD4">
        <w:rPr>
          <w:rFonts w:ascii="inherit" w:hAnsi="inherit" w:cs="Helvetica"/>
          <w:color w:val="000000" w:themeColor="text1"/>
          <w:sz w:val="14"/>
          <w:szCs w:val="27"/>
        </w:rPr>
        <w:t xml:space="preserve"> that we’ve ever seen. It raises a larger question of whether we should see government assistance as inherently undesirable. But this Democratic proposal turns on a more narrow issue: Whose fault is it if people can’t afford basic needs and must turn to the government?</w:t>
      </w:r>
    </w:p>
    <w:p w14:paraId="531948A1" w14:textId="77777777" w:rsidR="00FA4BD4" w:rsidRPr="00DA7BF1" w:rsidRDefault="00FA4BD4" w:rsidP="00987403">
      <w:pPr>
        <w:rPr>
          <w:sz w:val="8"/>
        </w:rPr>
      </w:pPr>
    </w:p>
    <w:p w14:paraId="648C0209" w14:textId="77777777" w:rsidR="001E604D" w:rsidRDefault="001E604D" w:rsidP="00CE5472">
      <w:pPr>
        <w:pStyle w:val="Heading3"/>
      </w:pPr>
      <w:r>
        <w:t>1AR- Midterm</w:t>
      </w:r>
    </w:p>
    <w:p w14:paraId="28146C60" w14:textId="77777777" w:rsidR="001E604D" w:rsidRDefault="001E604D" w:rsidP="001E604D">
      <w:pPr>
        <w:pStyle w:val="Heading4"/>
      </w:pPr>
      <w:r>
        <w:t>Midterm thumps and extension inevitable-</w:t>
      </w:r>
    </w:p>
    <w:p w14:paraId="1A203C6E" w14:textId="77777777" w:rsidR="001E604D" w:rsidRDefault="001E604D" w:rsidP="001E604D">
      <w:r w:rsidRPr="002B1049">
        <w:rPr>
          <w:b/>
          <w:sz w:val="24"/>
        </w:rPr>
        <w:t>Groskreutz, 2018</w:t>
      </w:r>
      <w:r>
        <w:t xml:space="preserve">- Broadcaster [Jerry Groskreutz, KDLA, 7/1/18, </w:t>
      </w:r>
      <w:hyperlink r:id="rId223" w:history="1">
        <w:r w:rsidRPr="00F316F1">
          <w:rPr>
            <w:rStyle w:val="Hyperlink"/>
          </w:rPr>
          <w:t>http://kdhlradio.com/u-s-senate-passes-farm-bill/</w:t>
        </w:r>
      </w:hyperlink>
      <w:r>
        <w:t>, July 13, 2018, AY]</w:t>
      </w:r>
    </w:p>
    <w:p w14:paraId="61BB17D5" w14:textId="77777777" w:rsidR="001E604D" w:rsidRDefault="001E604D" w:rsidP="001E604D">
      <w:pPr>
        <w:rPr>
          <w:rStyle w:val="StyleUnderline"/>
        </w:rPr>
      </w:pPr>
      <w:r w:rsidRPr="00487DED">
        <w:t xml:space="preserve">Late last week </w:t>
      </w:r>
      <w:r w:rsidRPr="00487DED">
        <w:rPr>
          <w:rStyle w:val="StyleUnderline"/>
        </w:rPr>
        <w:t>the U.S. Senate passed their version of a new Farm Bill that would cover the next 5 years beginning this fall. About one week ago the U.S. House</w:t>
      </w:r>
      <w:r w:rsidRPr="00487DED">
        <w:t xml:space="preserve"> of Representatives </w:t>
      </w:r>
      <w:r w:rsidRPr="00487DED">
        <w:rPr>
          <w:rStyle w:val="StyleUnderline"/>
        </w:rPr>
        <w:t xml:space="preserve">passed their Farm Bill </w:t>
      </w:r>
      <w:r w:rsidRPr="00487DED">
        <w:t xml:space="preserve">which was very similar to the Senate Farm Bill. In addition </w:t>
      </w:r>
      <w:r w:rsidRPr="00487DED">
        <w:rPr>
          <w:rStyle w:val="StyleUnderline"/>
        </w:rPr>
        <w:t>both are very similar to the current Farm Bill that ends this fall.</w:t>
      </w:r>
      <w:r w:rsidRPr="00487DED">
        <w:t xml:space="preserve"> The Commodity Title in each bill continues the ARC County and PLC</w:t>
      </w:r>
      <w:r>
        <w:t xml:space="preserve"> </w:t>
      </w:r>
      <w:r w:rsidRPr="00487DED">
        <w:t>choices that farmers must make for the 5 year duration of the bill.</w:t>
      </w:r>
      <w:r>
        <w:t xml:space="preserve"> </w:t>
      </w:r>
      <w:r w:rsidRPr="00487DED">
        <w:t>There are some minor differences in the House and Senate Farm Bills like payment limit caps or eligibility</w:t>
      </w:r>
      <w:r>
        <w:t xml:space="preserve"> </w:t>
      </w:r>
      <w:r w:rsidRPr="00487DED">
        <w:t>if a farmer's</w:t>
      </w:r>
      <w:r>
        <w:t xml:space="preserve"> </w:t>
      </w:r>
      <w:r w:rsidRPr="00487DED">
        <w:t>Adjusted Gross Income is very high. Those can easily be worked out in the Conference Committee. However, there is one glaring difference in the Nutrition Title.</w:t>
      </w:r>
      <w:r>
        <w:t xml:space="preserve"> </w:t>
      </w:r>
      <w:r w:rsidRPr="00487DED">
        <w:t>The House Farm Bill</w:t>
      </w:r>
      <w:r>
        <w:t xml:space="preserve"> </w:t>
      </w:r>
      <w:r w:rsidRPr="00487DED">
        <w:t>has 20 hour a week work/training requirement for healthy adults</w:t>
      </w:r>
      <w:r>
        <w:t xml:space="preserve"> </w:t>
      </w:r>
      <w:r w:rsidRPr="00487DED">
        <w:t>that is not in the</w:t>
      </w:r>
      <w:r>
        <w:t xml:space="preserve"> </w:t>
      </w:r>
      <w:r w:rsidRPr="00487DED">
        <w:t>Senate Farm Bill.</w:t>
      </w:r>
      <w:r>
        <w:t xml:space="preserve"> </w:t>
      </w:r>
      <w:r w:rsidRPr="00487DED">
        <w:t xml:space="preserve">I do not know how strong the support is in the House to keep the work/training requirement in the Farm Bill. The real question is if the supporters will still vote for the Farm Bill if that requirement is removed from the Bill in the Conference Committee. I may be surprised, but still think </w:t>
      </w:r>
      <w:r w:rsidRPr="00487DED">
        <w:rPr>
          <w:rStyle w:val="StyleUnderline"/>
        </w:rPr>
        <w:t xml:space="preserve">there is a very good chance </w:t>
      </w:r>
      <w:r w:rsidRPr="00D23F73">
        <w:rPr>
          <w:rStyle w:val="StyleUnderline"/>
          <w:highlight w:val="yellow"/>
        </w:rPr>
        <w:t>a new Farm Bill will not be passed before the elections this fall. That means the current Farm Bill would be extended for one year.</w:t>
      </w:r>
      <w:r w:rsidRPr="00487DED">
        <w:rPr>
          <w:rStyle w:val="StyleUnderline"/>
        </w:rPr>
        <w:t xml:space="preserve"> Remember, </w:t>
      </w:r>
      <w:r w:rsidRPr="00D23F73">
        <w:rPr>
          <w:rStyle w:val="StyleUnderline"/>
          <w:highlight w:val="yellow"/>
        </w:rPr>
        <w:t>that is what occurred 5 years ago. The current Farm Bill was finally passed</w:t>
      </w:r>
      <w:r w:rsidRPr="00487DED">
        <w:rPr>
          <w:rStyle w:val="StyleUnderline"/>
        </w:rPr>
        <w:t xml:space="preserve"> by Congress and signed by President Obama </w:t>
      </w:r>
      <w:r w:rsidRPr="00D23F73">
        <w:rPr>
          <w:rStyle w:val="StyleUnderline"/>
          <w:highlight w:val="yellow"/>
        </w:rPr>
        <w:t>a year late.</w:t>
      </w:r>
    </w:p>
    <w:p w14:paraId="5C970A47" w14:textId="77777777" w:rsidR="001E604D" w:rsidRPr="001E604D" w:rsidRDefault="001E604D" w:rsidP="001E604D"/>
    <w:p w14:paraId="5AA09638" w14:textId="6A370A67" w:rsidR="00CE5472" w:rsidRDefault="0057264D" w:rsidP="00CE5472">
      <w:pPr>
        <w:pStyle w:val="Heading3"/>
      </w:pPr>
      <w:r>
        <w:t>1AR</w:t>
      </w:r>
      <w:r w:rsidR="00CE5472">
        <w:t xml:space="preserve"> – Reauthorization inevitable</w:t>
      </w:r>
    </w:p>
    <w:p w14:paraId="3AC8A5A7" w14:textId="77777777" w:rsidR="0057264D" w:rsidRDefault="0057264D" w:rsidP="0057264D">
      <w:pPr>
        <w:pStyle w:val="Heading4"/>
      </w:pPr>
      <w:r>
        <w:t>No pass and reauthorization inevitable- GOP and Trump won’t budge</w:t>
      </w:r>
    </w:p>
    <w:p w14:paraId="3E87BE2D" w14:textId="77777777" w:rsidR="0057264D" w:rsidRPr="00240B06" w:rsidRDefault="0057264D" w:rsidP="0057264D">
      <w:r w:rsidRPr="00240B06">
        <w:rPr>
          <w:b/>
        </w:rPr>
        <w:t xml:space="preserve">Abbott 18 </w:t>
      </w:r>
      <w:r w:rsidRPr="00240B06">
        <w:t>(Chuck Abbott, Successful Farming, May 21, 2018 Chuck Abbott is Editor of FERN's Ag Insider. With three decades of Washington experience, Abbott covering U.S. food and agriculture policy at the national level</w:t>
      </w:r>
      <w:r>
        <w:t xml:space="preserve"> </w:t>
      </w:r>
      <w:r w:rsidRPr="00240B06">
        <w:t>http://www.agrinet.com/house-rejection-farm-bill-timeline-may-stretch-2019/</w:t>
      </w:r>
      <w:r>
        <w:t>)</w:t>
      </w:r>
    </w:p>
    <w:p w14:paraId="12197CE9" w14:textId="038AAB3A" w:rsidR="00CE5472" w:rsidRPr="003E7389" w:rsidRDefault="0057264D" w:rsidP="00CE5472">
      <w:pPr>
        <w:rPr>
          <w:sz w:val="10"/>
        </w:rPr>
      </w:pPr>
      <w:r w:rsidRPr="00C36B44">
        <w:rPr>
          <w:rStyle w:val="StyleUnderline"/>
          <w:highlight w:val="cyan"/>
        </w:rPr>
        <w:t>In</w:t>
      </w:r>
      <w:r w:rsidRPr="00FC0239">
        <w:rPr>
          <w:rStyle w:val="StyleUnderline"/>
        </w:rPr>
        <w:t xml:space="preserve"> the last </w:t>
      </w:r>
      <w:r w:rsidRPr="00C36B44">
        <w:rPr>
          <w:rStyle w:val="StyleUnderline"/>
          <w:highlight w:val="cyan"/>
        </w:rPr>
        <w:t>farm bill</w:t>
      </w:r>
      <w:r w:rsidRPr="00FC0239">
        <w:rPr>
          <w:rStyle w:val="StyleUnderline"/>
        </w:rPr>
        <w:t xml:space="preserve">, </w:t>
      </w:r>
      <w:r w:rsidRPr="00C36B44">
        <w:rPr>
          <w:rStyle w:val="StyleUnderline"/>
          <w:highlight w:val="cyan"/>
        </w:rPr>
        <w:t>conservative</w:t>
      </w:r>
      <w:r w:rsidRPr="00FC0239">
        <w:rPr>
          <w:rStyle w:val="StyleUnderline"/>
        </w:rPr>
        <w:t xml:space="preserve"> Republicans </w:t>
      </w:r>
      <w:r w:rsidRPr="00C36B44">
        <w:rPr>
          <w:rStyle w:val="StyleUnderline"/>
          <w:highlight w:val="cyan"/>
        </w:rPr>
        <w:t>demanded</w:t>
      </w:r>
      <w:r w:rsidRPr="00FC0239">
        <w:rPr>
          <w:rStyle w:val="StyleUnderline"/>
        </w:rPr>
        <w:t xml:space="preserve"> the </w:t>
      </w:r>
      <w:r w:rsidRPr="00C36B44">
        <w:rPr>
          <w:rStyle w:val="StyleUnderline"/>
          <w:highlight w:val="cyan"/>
        </w:rPr>
        <w:t>big</w:t>
      </w:r>
      <w:r w:rsidRPr="00FC0239">
        <w:rPr>
          <w:rStyle w:val="StyleUnderline"/>
        </w:rPr>
        <w:t xml:space="preserve">gest </w:t>
      </w:r>
      <w:r w:rsidRPr="00C36B44">
        <w:rPr>
          <w:rStyle w:val="StyleUnderline"/>
          <w:highlight w:val="cyan"/>
        </w:rPr>
        <w:t>cuts in food stamps</w:t>
      </w:r>
      <w:r w:rsidRPr="00FC0239">
        <w:rPr>
          <w:rStyle w:val="StyleUnderline"/>
        </w:rPr>
        <w:t xml:space="preserve"> in a generation</w:t>
      </w:r>
      <w:r w:rsidRPr="00CE5472">
        <w:rPr>
          <w:sz w:val="10"/>
        </w:rPr>
        <w:t xml:space="preserve">, </w:t>
      </w:r>
      <w:r w:rsidRPr="00C36B44">
        <w:rPr>
          <w:rStyle w:val="StyleUnderline"/>
          <w:highlight w:val="cyan"/>
        </w:rPr>
        <w:t>leading the House to defeat</w:t>
      </w:r>
      <w:r w:rsidRPr="00FC0239">
        <w:rPr>
          <w:rStyle w:val="StyleUnderline"/>
        </w:rPr>
        <w:t xml:space="preserve"> the bill </w:t>
      </w:r>
      <w:r w:rsidRPr="00C36B44">
        <w:rPr>
          <w:rStyle w:val="StyleUnderline"/>
          <w:highlight w:val="cyan"/>
        </w:rPr>
        <w:t>in</w:t>
      </w:r>
      <w:r w:rsidRPr="00FC0239">
        <w:rPr>
          <w:rStyle w:val="StyleUnderline"/>
        </w:rPr>
        <w:t xml:space="preserve"> June </w:t>
      </w:r>
      <w:r w:rsidRPr="00C36B44">
        <w:rPr>
          <w:rStyle w:val="StyleUnderline"/>
          <w:highlight w:val="cyan"/>
        </w:rPr>
        <w:t>2013</w:t>
      </w:r>
      <w:r w:rsidRPr="00FC0239">
        <w:rPr>
          <w:rStyle w:val="StyleUnderline"/>
        </w:rPr>
        <w:t>.</w:t>
      </w:r>
      <w:r w:rsidRPr="00CE5472">
        <w:rPr>
          <w:sz w:val="10"/>
        </w:rPr>
        <w:t xml:space="preserve"> It then took Congress more than six months to put the pieces together. </w:t>
      </w:r>
      <w:r w:rsidRPr="00C36B44">
        <w:rPr>
          <w:rStyle w:val="StyleUnderline"/>
          <w:highlight w:val="cyan"/>
        </w:rPr>
        <w:t>The same outcome is possible now</w:t>
      </w:r>
      <w:r w:rsidRPr="00CE5472">
        <w:rPr>
          <w:sz w:val="10"/>
        </w:rPr>
        <w:t xml:space="preserve"> </w:t>
      </w:r>
      <w:r w:rsidRPr="00C36B44">
        <w:rPr>
          <w:rStyle w:val="StyleUnderline"/>
          <w:highlight w:val="cyan"/>
        </w:rPr>
        <w:t>after a revolt by Republican</w:t>
      </w:r>
      <w:r w:rsidRPr="00FC0239">
        <w:rPr>
          <w:rStyle w:val="StyleUnderline"/>
        </w:rPr>
        <w:t xml:space="preserve"> conservatives defeated a new farm bill </w:t>
      </w:r>
      <w:r w:rsidRPr="00C36B44">
        <w:rPr>
          <w:rStyle w:val="StyleUnderline"/>
          <w:highlight w:val="cyan"/>
        </w:rPr>
        <w:t>calling for stricter</w:t>
      </w:r>
      <w:r w:rsidRPr="00FC0239">
        <w:rPr>
          <w:rStyle w:val="StyleUnderline"/>
        </w:rPr>
        <w:t xml:space="preserve"> work </w:t>
      </w:r>
      <w:r w:rsidRPr="00C36B44">
        <w:rPr>
          <w:rStyle w:val="StyleUnderline"/>
          <w:highlight w:val="cyan"/>
        </w:rPr>
        <w:t>requirements for food stamp</w:t>
      </w:r>
      <w:r w:rsidRPr="00FC0239">
        <w:rPr>
          <w:rStyle w:val="StyleUnderline"/>
        </w:rPr>
        <w:t xml:space="preserve"> recipients and looser payment limit rules for </w:t>
      </w:r>
      <w:r w:rsidRPr="00CE5472">
        <w:rPr>
          <w:rStyle w:val="StyleUnderline"/>
        </w:rPr>
        <w:t>farmers</w:t>
      </w:r>
      <w:r w:rsidRPr="00CE5472">
        <w:rPr>
          <w:rStyle w:val="Emphasis"/>
        </w:rPr>
        <w:t>. Once again, the delay may stretch into the new year</w:t>
      </w:r>
      <w:r w:rsidRPr="00CE5472">
        <w:rPr>
          <w:sz w:val="10"/>
        </w:rPr>
        <w:t xml:space="preserve">. House Speaker Paul </w:t>
      </w:r>
      <w:r w:rsidRPr="00CE5472">
        <w:rPr>
          <w:rStyle w:val="StyleUnderline"/>
        </w:rPr>
        <w:t>Ryan preserved a last chance to revive the farm bill this week by requesting a new vote on the legislation</w:t>
      </w:r>
      <w:r w:rsidRPr="00CE5472">
        <w:rPr>
          <w:sz w:val="10"/>
        </w:rPr>
        <w:t xml:space="preserve">. To succeed, and to get the farm bill back on track, </w:t>
      </w:r>
      <w:r w:rsidRPr="00CE5472">
        <w:rPr>
          <w:rStyle w:val="StyleUnderline"/>
        </w:rPr>
        <w:t>he will need the support of the conservatives who voted against the bill on Friday</w:t>
      </w:r>
      <w:r w:rsidRPr="00CE5472">
        <w:rPr>
          <w:sz w:val="10"/>
        </w:rPr>
        <w:t xml:space="preserve">. Under House rules, Ryan’s motion to reconsider the 213-198 rejection of the farm bill expires on Tuesday. The debate schedule for this week </w:t>
      </w:r>
      <w:r w:rsidRPr="00CE5472">
        <w:rPr>
          <w:rStyle w:val="StyleUnderline"/>
        </w:rPr>
        <w:t>does not mention a revote on the farm bill but “additional legislative items are possible</w:t>
      </w:r>
      <w:r w:rsidRPr="00CE5472">
        <w:rPr>
          <w:sz w:val="10"/>
        </w:rPr>
        <w:t>.” “</w:t>
      </w:r>
      <w:r w:rsidRPr="00CE5472">
        <w:rPr>
          <w:rStyle w:val="StyleUnderline"/>
        </w:rPr>
        <w:t>What we’ll end up with is an extension</w:t>
      </w:r>
      <w:r w:rsidRPr="00CE5472">
        <w:rPr>
          <w:sz w:val="10"/>
        </w:rPr>
        <w:t xml:space="preserve">” of the 2014 law, said Minnesota Representative Collin Peterson, the senior Democrat on the House Agriculture Committee. “Our side is not going to live with this work requirement stuff … We’re willing to go back to the drawing board and fix it (the farm bill).” But House Agriculture chairman Michael Conaway says SNAP work requirements “absolutely” must be part of the new farm law. Since it was unveiled, the major controversy over the Conaway-drafted farm bill was its requirement for “work capable” adults ages 18 to 59 to work at least 20 hours a week or spend an equal amount of time in job training or workfare. The bill also tightened eligibility rules. Democrats said the combination would push 2 million people off of SNAP, formerly known as food stamps. Meanwhile, on the farm side of the bill, an array of fiscal hawks, good-government advocates, environmentalists, and libertarian think tanks attacked provisions to make cousins, nieces, and nephews eligible for up to $125,000 a year in farm subsidies and to remove payment limits on some forms of corporate farming. Welfare reform, even if limited to SNAP, is regarded as a goal by Ryan to burnish his legacy. </w:t>
      </w:r>
      <w:r w:rsidRPr="00CE5472">
        <w:rPr>
          <w:rStyle w:val="StyleUnderline"/>
        </w:rPr>
        <w:t>President</w:t>
      </w:r>
      <w:r w:rsidRPr="00C36B44">
        <w:rPr>
          <w:rStyle w:val="StyleUnderline"/>
        </w:rPr>
        <w:t xml:space="preserve"> </w:t>
      </w:r>
      <w:r w:rsidRPr="00C36B44">
        <w:rPr>
          <w:rStyle w:val="StyleUnderline"/>
          <w:highlight w:val="cyan"/>
        </w:rPr>
        <w:t>Trump</w:t>
      </w:r>
      <w:r w:rsidRPr="00C36B44">
        <w:rPr>
          <w:rStyle w:val="StyleUnderline"/>
        </w:rPr>
        <w:t xml:space="preserve"> also </w:t>
      </w:r>
      <w:r w:rsidRPr="00C36B44">
        <w:rPr>
          <w:rStyle w:val="StyleUnderline"/>
          <w:highlight w:val="cyan"/>
        </w:rPr>
        <w:t>wants</w:t>
      </w:r>
      <w:r w:rsidRPr="00C36B44">
        <w:rPr>
          <w:rStyle w:val="StyleUnderline"/>
        </w:rPr>
        <w:t xml:space="preserve"> new and </w:t>
      </w:r>
      <w:r w:rsidRPr="00C36B44">
        <w:rPr>
          <w:rStyle w:val="StyleUnderline"/>
          <w:highlight w:val="cyan"/>
        </w:rPr>
        <w:t>strong work requirements for SNAP recipients</w:t>
      </w:r>
      <w:r w:rsidRPr="00C36B44">
        <w:rPr>
          <w:rStyle w:val="StyleUnderline"/>
        </w:rPr>
        <w:t xml:space="preserve">, and </w:t>
      </w:r>
      <w:r w:rsidRPr="00C36B44">
        <w:rPr>
          <w:rStyle w:val="StyleUnderline"/>
          <w:highlight w:val="cyan"/>
        </w:rPr>
        <w:t>the White House says</w:t>
      </w:r>
      <w:r w:rsidRPr="00C36B44">
        <w:rPr>
          <w:rStyle w:val="StyleUnderline"/>
        </w:rPr>
        <w:t xml:space="preserve"> “work </w:t>
      </w:r>
      <w:r w:rsidRPr="00C36B44">
        <w:rPr>
          <w:rStyle w:val="StyleUnderline"/>
          <w:highlight w:val="cyan"/>
        </w:rPr>
        <w:t>reforms like those</w:t>
      </w:r>
      <w:r w:rsidRPr="00C36B44">
        <w:rPr>
          <w:rStyle w:val="StyleUnderline"/>
        </w:rPr>
        <w:t xml:space="preserve"> in HR 2 </w:t>
      </w:r>
      <w:r w:rsidRPr="00C36B44">
        <w:rPr>
          <w:rStyle w:val="StyleUnderline"/>
          <w:highlight w:val="cyan"/>
        </w:rPr>
        <w:t>area critical component of</w:t>
      </w:r>
      <w:r w:rsidRPr="00C36B44">
        <w:rPr>
          <w:rStyle w:val="StyleUnderline"/>
        </w:rPr>
        <w:t xml:space="preserve"> any </w:t>
      </w:r>
      <w:r w:rsidRPr="00C36B44">
        <w:rPr>
          <w:rStyle w:val="StyleUnderline"/>
          <w:highlight w:val="cyan"/>
        </w:rPr>
        <w:t>multiyear farm bill reauthorization</w:t>
      </w:r>
      <w:r w:rsidRPr="00CE5472">
        <w:rPr>
          <w:sz w:val="10"/>
        </w:rPr>
        <w:t xml:space="preserve">.” Congress is scheduled to recess at the end of this week for the Memorial Day holiday and reconvene the week of June 4. When lawmakers return, the calendar and election-year politics will begin to work against a new farm law this year. Labor Day usually marks the start of the campaign season, accompanied by legislative gridlock. The House plans seven weeks, and the Senate eight weeks, of work before the August break. It is difficult for Congress to complete work on major legislation and send it to the president in a couple of months, though </w:t>
      </w:r>
      <w:r w:rsidRPr="009A78FF">
        <w:rPr>
          <w:rStyle w:val="StyleUnderline"/>
          <w:highlight w:val="cyan"/>
        </w:rPr>
        <w:t>Republican</w:t>
      </w:r>
      <w:r>
        <w:rPr>
          <w:rStyle w:val="StyleUnderline"/>
          <w:highlight w:val="cyan"/>
        </w:rPr>
        <w:t>s</w:t>
      </w:r>
      <w:r w:rsidRPr="00CE5472">
        <w:rPr>
          <w:sz w:val="10"/>
        </w:rPr>
        <w:t xml:space="preserve"> acted swiftly on tax cuts and the House passed a healthcare repeal after an initial setback last year. “We may be down, but we are not out,” said Conaway in a statement. “</w:t>
      </w:r>
      <w:r w:rsidRPr="009A78FF">
        <w:rPr>
          <w:rStyle w:val="StyleUnderline"/>
        </w:rPr>
        <w:t xml:space="preserve">We </w:t>
      </w:r>
      <w:r w:rsidRPr="009A78FF">
        <w:rPr>
          <w:rStyle w:val="StyleUnderline"/>
          <w:highlight w:val="cyan"/>
        </w:rPr>
        <w:t>will</w:t>
      </w:r>
      <w:r w:rsidRPr="009A78FF">
        <w:rPr>
          <w:rStyle w:val="StyleUnderline"/>
        </w:rPr>
        <w:t xml:space="preserve"> deliver a strong, new farm bill on time as the president of the United States has called on us to do.” But that may be wishful thinking. “</w:t>
      </w:r>
      <w:r w:rsidRPr="00FC0239">
        <w:rPr>
          <w:rStyle w:val="StyleUnderline"/>
        </w:rPr>
        <w:t xml:space="preserve">In many ways, no bill is the better outcome for many Republicans,” said economist Vince Smith of Montana State University. “Instead, they can just </w:t>
      </w:r>
      <w:r w:rsidRPr="009A78FF">
        <w:rPr>
          <w:rStyle w:val="StyleUnderline"/>
          <w:highlight w:val="cyan"/>
        </w:rPr>
        <w:t>vote for an extension</w:t>
      </w:r>
      <w:r w:rsidRPr="00FC0239">
        <w:rPr>
          <w:rStyle w:val="StyleUnderline"/>
        </w:rPr>
        <w:t xml:space="preserve"> throug</w:t>
      </w:r>
      <w:r w:rsidRPr="00CE5472">
        <w:rPr>
          <w:sz w:val="10"/>
        </w:rPr>
        <w:t xml:space="preserve">h, say, March 31 of next year. </w:t>
      </w:r>
      <w:r w:rsidRPr="009A78FF">
        <w:rPr>
          <w:rStyle w:val="StyleUnderline"/>
          <w:highlight w:val="cyan"/>
        </w:rPr>
        <w:t>That way</w:t>
      </w:r>
      <w:r w:rsidRPr="00C36B44">
        <w:rPr>
          <w:rStyle w:val="StyleUnderline"/>
        </w:rPr>
        <w:t xml:space="preserve">, the House </w:t>
      </w:r>
      <w:r w:rsidRPr="009A78FF">
        <w:rPr>
          <w:rStyle w:val="StyleUnderline"/>
          <w:highlight w:val="cyan"/>
        </w:rPr>
        <w:t>Republicans</w:t>
      </w:r>
      <w:r w:rsidRPr="00C36B44">
        <w:rPr>
          <w:rStyle w:val="StyleUnderline"/>
        </w:rPr>
        <w:t xml:space="preserve"> with urban constituencies </w:t>
      </w:r>
      <w:r w:rsidRPr="009A78FF">
        <w:rPr>
          <w:rStyle w:val="StyleUnderline"/>
          <w:highlight w:val="cyan"/>
        </w:rPr>
        <w:t>can avoid being tarred with a vote to reduce</w:t>
      </w:r>
      <w:r w:rsidRPr="00C36B44">
        <w:rPr>
          <w:rStyle w:val="StyleUnderline"/>
        </w:rPr>
        <w:t xml:space="preserve"> the scope of </w:t>
      </w:r>
      <w:r w:rsidRPr="009A78FF">
        <w:rPr>
          <w:rStyle w:val="StyleUnderline"/>
          <w:highlight w:val="cyan"/>
        </w:rPr>
        <w:t>food stamps</w:t>
      </w:r>
      <w:r w:rsidRPr="00C36B44">
        <w:rPr>
          <w:rStyle w:val="StyleUnderline"/>
        </w:rPr>
        <w:t xml:space="preserve">. </w:t>
      </w:r>
      <w:r w:rsidRPr="00CE5472">
        <w:rPr>
          <w:sz w:val="10"/>
        </w:rPr>
        <w:t xml:space="preserve">But we’ll see. It does seem fairly likely that the Senate would move forward with a bill if the House is stymied.” Senate Agriculture chairman Pat Roberts and Michigan Senator Debbie Stabenow, the Democratic leader on the committee, have said repeatedly they want to write a broadly popular, bipartisan farm bill, and they have ruled out major changes in SNAP. Republicans have a 51-49 margin over Democrats in the Senate, where the threat of a filibuster effectively means 60 votes are needed to pass legislation. In the House, Republicans enjoy 235-193 control over Democrats with seven seats vacant. Roberts and Stabenow are expected to introduce their bill in early June, but they have announced no date for completing their work in private on the bill. Although the panoramic legislation is called the farm bill, SNAP accounts for three-fourths of this spending. The House farm bill satisfied the top priority of farm groups – a strong crop insurance program, which protects farmers against crop losses and falling prices and is subsidized by taxpayers. It also terminated the green-payment Conservation Stewardship Program and relaxed farm payment rules while making generally minor changes to the 2014 law. The National Farmers Union, the second-largest U.S. farm group, opposed the farm bill because it did not strengthen the farm safety net. The largest farm group, the American Farm Bureau Federation, led a block of groups in asking lawmakers to avoid amendments harmful to agriculture. “We call on all members of Congress not to use farmers and ranchers as pawns in a political game,” said Farm Bureau president Zippy Duvall after the House defeat. “The risk management tools of the farm bill are too important, particularly at a time of depressed farm prices.” Thirteen members of the small-government House Freedom Caucus plus three other conservatives provided 16 of the 30 Republican votes against the farm bill on Friday. Nine moderates, including the chairman of the House Appropriations Committee, also voted against it along with a handful of unaligned Republicans. The easiest way for GOP leaders to assure passage of the farm bill would be to reach an agreement with the Freedom Caucus and its allies. “It was all about timing and leverage. The farm bill, unfortunately, was a casualty,” said Representative Scott Perry, a Pennsylvania Republican and Freedom Caucus member. The Freedom Caucus wanted GOP leaders to call a vote on an immigration-control bill. However, Perry said “there are problems with the farm bill” for some Freedom Caucus members. Perry said he objected to the way Republican leaders prevented votes on farm subsidy reforms, such as tighter payment limits or smaller federal premium subsidies for crop insurance. “I personally was unhappy about it.” The House on Thursday passed, 213-211, the Republican-written farm bill that seeks to restructure the Supplemental Nutrition Assistance Program, a month after a stinging defeat when the legislation became embroiled in an unrelated battle over immigration legislation. The vote “was about providing certainty to farmers &amp; ranchers who have been struggling under a 5yr recession &amp; about providing our neighbors in need w/ more than just a hand out, but a hand up,″ House Agriculture Chairman </w:t>
      </w:r>
      <w:hyperlink r:id="rId224" w:tgtFrame="_blank" w:tooltip="Click to view member info in a new window" w:history="1">
        <w:r w:rsidRPr="00CE5472">
          <w:rPr>
            <w:rStyle w:val="Hyperlink"/>
            <w:sz w:val="10"/>
          </w:rPr>
          <w:t>K. Michael Conaway</w:t>
        </w:r>
      </w:hyperlink>
      <w:r w:rsidRPr="00CE5472">
        <w:rPr>
          <w:sz w:val="10"/>
        </w:rPr>
        <w:t xml:space="preserve"> wrote on Twitter after the bill passed. There was no floor debate. The Texas Republican thought he had the votes for the bill heading to the floor but it was unclear at the time how votes on two unrelated immigration bills could affect farm bill support from conservatives. Conaway stood on the floor during the vote and looked around, he said, to make sure all his supporters had voted. He credited five to six weeks of talking to colleagues and shoring up support for the victory. The House voted on the farm bill after the defeat and delay of the two immigration bills. Republicans who voted for the measure Thursday but had voted against it in May include Virginia Rep. </w:t>
      </w:r>
      <w:hyperlink r:id="rId225" w:tgtFrame="_blank" w:tooltip="Click to view member info in a new window" w:history="1">
        <w:r w:rsidRPr="00CE5472">
          <w:rPr>
            <w:rStyle w:val="Hyperlink"/>
            <w:sz w:val="10"/>
          </w:rPr>
          <w:t>Dave Brat</w:t>
        </w:r>
      </w:hyperlink>
      <w:r w:rsidRPr="00CE5472">
        <w:rPr>
          <w:sz w:val="10"/>
        </w:rPr>
        <w:t xml:space="preserve">, North Carolina Reps. </w:t>
      </w:r>
      <w:hyperlink r:id="rId226" w:tgtFrame="_blank" w:tooltip="Click to view member info in a new window" w:history="1">
        <w:r w:rsidRPr="00CE5472">
          <w:rPr>
            <w:rStyle w:val="Hyperlink"/>
            <w:sz w:val="10"/>
          </w:rPr>
          <w:t>Ted Budd</w:t>
        </w:r>
      </w:hyperlink>
      <w:r w:rsidRPr="00CE5472">
        <w:rPr>
          <w:sz w:val="10"/>
        </w:rPr>
        <w:t xml:space="preserve"> and </w:t>
      </w:r>
      <w:hyperlink r:id="rId227" w:tgtFrame="_blank" w:tooltip="Click to view member info in a new window" w:history="1">
        <w:r w:rsidRPr="00CE5472">
          <w:rPr>
            <w:rStyle w:val="Hyperlink"/>
            <w:sz w:val="10"/>
          </w:rPr>
          <w:t>Mark Meadows</w:t>
        </w:r>
      </w:hyperlink>
      <w:r w:rsidRPr="00CE5472">
        <w:rPr>
          <w:sz w:val="10"/>
        </w:rPr>
        <w:t xml:space="preserve">, Ohio Reps. </w:t>
      </w:r>
      <w:hyperlink r:id="rId228" w:tgtFrame="_blank" w:tooltip="Click to view member info in a new window" w:history="1">
        <w:r w:rsidRPr="00CE5472">
          <w:rPr>
            <w:rStyle w:val="Hyperlink"/>
            <w:sz w:val="10"/>
          </w:rPr>
          <w:t>Warren Davidson</w:t>
        </w:r>
      </w:hyperlink>
      <w:r w:rsidRPr="00CE5472">
        <w:rPr>
          <w:sz w:val="10"/>
        </w:rPr>
        <w:t xml:space="preserve"> and </w:t>
      </w:r>
      <w:hyperlink r:id="rId229" w:tgtFrame="_blank" w:tooltip="Click to view member info in a new window" w:history="1">
        <w:r w:rsidRPr="00CE5472">
          <w:rPr>
            <w:rStyle w:val="Hyperlink"/>
            <w:sz w:val="10"/>
          </w:rPr>
          <w:t>Jim Jordan</w:t>
        </w:r>
      </w:hyperlink>
      <w:r w:rsidRPr="00CE5472">
        <w:rPr>
          <w:sz w:val="10"/>
        </w:rPr>
        <w:t xml:space="preserve">, Maryland Rep. </w:t>
      </w:r>
      <w:hyperlink r:id="rId230" w:tgtFrame="_blank" w:tooltip="Click to view member info in a new window" w:history="1">
        <w:r w:rsidRPr="00CE5472">
          <w:rPr>
            <w:rStyle w:val="Hyperlink"/>
            <w:sz w:val="10"/>
          </w:rPr>
          <w:t>Andy Harris</w:t>
        </w:r>
      </w:hyperlink>
      <w:r w:rsidRPr="00CE5472">
        <w:rPr>
          <w:sz w:val="10"/>
        </w:rPr>
        <w:t xml:space="preserve">, California Rep. </w:t>
      </w:r>
      <w:hyperlink r:id="rId231" w:tgtFrame="_blank" w:tooltip="Click to view member info in a new window" w:history="1">
        <w:r w:rsidRPr="00CE5472">
          <w:rPr>
            <w:rStyle w:val="Hyperlink"/>
            <w:sz w:val="10"/>
          </w:rPr>
          <w:t>Darrell Issa</w:t>
        </w:r>
      </w:hyperlink>
      <w:r w:rsidRPr="00CE5472">
        <w:rPr>
          <w:sz w:val="10"/>
        </w:rPr>
        <w:t xml:space="preserve">, and Florida Rep. </w:t>
      </w:r>
      <w:hyperlink r:id="rId232" w:tgtFrame="_blank" w:tooltip="Click to view member info in a new window" w:history="1">
        <w:r w:rsidRPr="00CE5472">
          <w:rPr>
            <w:rStyle w:val="Hyperlink"/>
            <w:sz w:val="10"/>
          </w:rPr>
          <w:t>Bill Posey</w:t>
        </w:r>
      </w:hyperlink>
      <w:r w:rsidRPr="00CE5472">
        <w:rPr>
          <w:sz w:val="10"/>
        </w:rPr>
        <w:t xml:space="preserve">. Pennsylvania Rep. </w:t>
      </w:r>
      <w:hyperlink r:id="rId233" w:tgtFrame="_blank" w:tooltip="Click to view member info in a new window" w:history="1">
        <w:r w:rsidRPr="00CE5472">
          <w:rPr>
            <w:rStyle w:val="Hyperlink"/>
            <w:sz w:val="10"/>
          </w:rPr>
          <w:t>Scott Perry</w:t>
        </w:r>
      </w:hyperlink>
      <w:r w:rsidRPr="00CE5472">
        <w:rPr>
          <w:sz w:val="10"/>
        </w:rPr>
        <w:t xml:space="preserve"> did not vote Thursday. Senate Agriculture Chairman </w:t>
      </w:r>
      <w:hyperlink r:id="rId234" w:tgtFrame="_blank" w:tooltip="Click to view member info in a new window" w:history="1">
        <w:r w:rsidRPr="00CE5472">
          <w:rPr>
            <w:rStyle w:val="Hyperlink"/>
            <w:sz w:val="10"/>
          </w:rPr>
          <w:t>Pat Roberts</w:t>
        </w:r>
      </w:hyperlink>
      <w:r w:rsidRPr="00CE5472">
        <w:rPr>
          <w:sz w:val="10"/>
        </w:rPr>
        <w:t xml:space="preserve"> congratulated Conaway minutes after the House vote. The Kansas Republican and ranking Democrat </w:t>
      </w:r>
      <w:hyperlink r:id="rId235" w:tgtFrame="_blank" w:tooltip="Click to view member info in a new window" w:history="1">
        <w:r w:rsidRPr="00CE5472">
          <w:rPr>
            <w:rStyle w:val="Hyperlink"/>
            <w:sz w:val="10"/>
          </w:rPr>
          <w:t>Debbie Stabenow</w:t>
        </w:r>
      </w:hyperlink>
      <w:r w:rsidRPr="00CE5472">
        <w:rPr>
          <w:sz w:val="10"/>
        </w:rPr>
        <w:t xml:space="preserve"> of Michigan advanced their version of the bill out of committee on a 20-1 vote on June 13. They hope to get the bill on the floor next week. The House and Senate Agriculture committees will be working to have a compromise bill ready to replace the current farm law, which expires Sept. 30. Conaway said staffs from both committees could begin scoping out differences between the House and Senate bills quickly once the Senate passes its version. “I would expect that to happen immediately,” he said. House Agriculture ranking member Collin Peterson continued to oppose the farm bill Thursday along with all Democrats who voted. “The only upside to its passage is that we’re one step closer to conference, where it’s my hope that cooler heads can and will prevail,” the Minnesota Democrat said in a statement. “The Senate’s version isn’t perfect, but it avoids the hardline partisan approach that House Republicans have taken here today, and if it passes, I look forward to working with conferees to produce a conference report both parties can support, which is the only way to get a farm bill enacted.” As in May, the farm bill received no Democratic support because of provisions to reshape SNAP into a program that requires able-bodied adults who are not responsible for children aged 6 or younger to work at least 20 hours a week to keep their benefits. The bill would also tighten eligibility requirements and change the way monthly benefits are calculated. The bill would move money from SNAP to work-related programs. The Senate farm bill steers clear of controversial changes to SNAP, formerly known as the food stamps program. The Congressional Budget Office estimates the House farm bill will cost $430 billion over five years and $868 billion over a 10-year scoring window. The Senate farm bill would cost $428 billion for </w:t>
      </w:r>
      <w:hyperlink r:id="rId236" w:tgtFrame="_blank" w:history="1">
        <w:r w:rsidRPr="00CE5472">
          <w:rPr>
            <w:rStyle w:val="Hyperlink"/>
            <w:sz w:val="10"/>
          </w:rPr>
          <w:t>fiscal years</w:t>
        </w:r>
      </w:hyperlink>
      <w:r w:rsidRPr="00CE5472">
        <w:rPr>
          <w:sz w:val="10"/>
        </w:rPr>
        <w:t xml:space="preserve"> 2019 through 2023 and $867 billion for fiscal years 2019 through 2028, according to a CBO report released Thursday. Before its passage, the House legislation tweaked the main farm programs, the Agriculture Risk Coverage and Price Loss Coverage, which would improve the chances of paying participating farmers if market prices continue a multiyear decline or their revenues drop. The bill also authorizes and sets policies for agricultural research, conservation, nutrition, trade promotion, crop insurance and other programs. In the May vote, the bill fell short on the floor after a mix of moderate Republicans and conservative Freedom Caucus members joined Democrats in voting against it. Several members of the Freedom Caucus members, including its chairman, Meadows, voted against the bill in May to show their dissatisfaction with a deal offered by House leaders to finish the farm bill and then hold votes on immigration and border security legislation by House Judiciary Chairman </w:t>
      </w:r>
      <w:hyperlink r:id="rId237" w:tgtFrame="_blank" w:tooltip="Click to view member info in a new window" w:history="1">
        <w:r w:rsidRPr="00CE5472">
          <w:rPr>
            <w:rStyle w:val="Hyperlink"/>
            <w:sz w:val="10"/>
          </w:rPr>
          <w:t>Robert W. Goodlatte</w:t>
        </w:r>
      </w:hyperlink>
      <w:r w:rsidRPr="00CE5472">
        <w:rPr>
          <w:sz w:val="10"/>
        </w:rPr>
        <w:t xml:space="preserve">. The House rejected the immigration bill Thursday. The immigration bill contained provisions on agricultural guest workers that Conaway says are unworkable. However, he said he expects that new language to be part of an immigrant guest worker bill Speaker </w:t>
      </w:r>
      <w:hyperlink r:id="rId238" w:tgtFrame="_blank" w:tooltip="Click to view member info in a new window" w:history="1">
        <w:r w:rsidRPr="00CE5472">
          <w:rPr>
            <w:rStyle w:val="Hyperlink"/>
            <w:sz w:val="10"/>
          </w:rPr>
          <w:t>Paul D. Ryan</w:t>
        </w:r>
      </w:hyperlink>
      <w:r w:rsidRPr="00CE5472">
        <w:rPr>
          <w:sz w:val="10"/>
        </w:rPr>
        <w:t xml:space="preserve">, has promised to put on the floor in July. Earlier this week, Meadows said he would vote for the farm bill if Conaway and Roberts agree to look at concerns he has about the farm legislation. He did not specify what he meant, but the North Carolina Republican acknowledged that farm subsidies in the bill worry him. However, he said other Freedom Caucus member had different concerns. In the Senate, Roberts said he would be willing to hear the conservatives’ concerns. “I’m open to talking to anybody about the farm bill,” he said Wednesday. “Usually, you talk to any member of Congress or a senator about a farm bill, there’s about an 11-second attention span. He added: “We’re in such a tough patch right now, with income down 50 percent, prices 40 percent, a trade policy nobody understands, and retaliation. So, we’re just in a bad place, and so to provide predictability and certainty to farmers, that’s the key issue. That’s what we’ll try to point out.” </w:t>
      </w:r>
    </w:p>
    <w:p w14:paraId="456CD9DA" w14:textId="77777777" w:rsidR="003E7389" w:rsidRDefault="003E7389" w:rsidP="003E7389">
      <w:pPr>
        <w:pStyle w:val="Heading4"/>
      </w:pPr>
      <w:r>
        <w:t>House prevents deal- extension inevitable</w:t>
      </w:r>
    </w:p>
    <w:p w14:paraId="4046EB36" w14:textId="77777777" w:rsidR="003E7389" w:rsidRPr="00487DED" w:rsidRDefault="003E7389" w:rsidP="003E7389">
      <w:r w:rsidRPr="00487DED">
        <w:rPr>
          <w:b/>
          <w:sz w:val="24"/>
        </w:rPr>
        <w:t>Schlecht, 2018</w:t>
      </w:r>
      <w:r w:rsidRPr="00487DED">
        <w:t xml:space="preserve">- </w:t>
      </w:r>
      <w:r>
        <w:t xml:space="preserve">Business and Agriculture Author [Jenny Schlecht, Bemidji Pioneer, 6/25/18, </w:t>
      </w:r>
      <w:hyperlink r:id="rId239" w:history="1">
        <w:r w:rsidRPr="00F316F1">
          <w:rPr>
            <w:rStyle w:val="Hyperlink"/>
          </w:rPr>
          <w:t>https://www.bemidjipioneer.com/business/agriculture/4464176-why-farm-bill-should-matter-you</w:t>
        </w:r>
      </w:hyperlink>
      <w:r>
        <w:t>, July 13, 2018, AY]</w:t>
      </w:r>
    </w:p>
    <w:p w14:paraId="7BBA4417" w14:textId="77777777" w:rsidR="003E7389" w:rsidRDefault="003E7389" w:rsidP="003E7389">
      <w:r w:rsidRPr="00487DED">
        <w:rPr>
          <w:rStyle w:val="StyleUnderline"/>
        </w:rPr>
        <w:t>The 2014 farm bill expires at the end of September</w:t>
      </w:r>
      <w:r w:rsidRPr="00487DED">
        <w:t>, and both the Senate and the House have been at work on versions of a new bill. The Senate bill largely builds on farm bills that came before and has garnered support from advocates from agriculture, nutrition and conservation groups</w:t>
      </w:r>
      <w:r w:rsidRPr="00487DED">
        <w:rPr>
          <w:rStyle w:val="StyleUnderline"/>
        </w:rPr>
        <w:t xml:space="preserve">. </w:t>
      </w:r>
      <w:r w:rsidRPr="00D23F73">
        <w:rPr>
          <w:rStyle w:val="StyleUnderline"/>
          <w:highlight w:val="yellow"/>
        </w:rPr>
        <w:t>The House version would make large cuts to SNAP</w:t>
      </w:r>
      <w:r w:rsidRPr="00487DED">
        <w:rPr>
          <w:rStyle w:val="StyleUnderline"/>
        </w:rPr>
        <w:t xml:space="preserve"> and some conservation programs, among other changes. While other issues, including immigration, also played a part in its failure, </w:t>
      </w:r>
      <w:r w:rsidRPr="00D23F73">
        <w:rPr>
          <w:rStyle w:val="StyleUnderline"/>
          <w:highlight w:val="yellow"/>
        </w:rPr>
        <w:t>a lack of bipartisan support from a variety of stakeholders helped sink the House version</w:t>
      </w:r>
      <w:r w:rsidRPr="00487DED">
        <w:rPr>
          <w:rStyle w:val="StyleUnderline"/>
        </w:rPr>
        <w:t xml:space="preserve"> in its first floor vote</w:t>
      </w:r>
      <w:r w:rsidRPr="00487DED">
        <w:t>. Vollinger sees the Senate bill as the most likely vehicle to move forward, in part because it has involved the same components that have drawn support in the past. "</w:t>
      </w:r>
      <w:r w:rsidRPr="00487DED">
        <w:rPr>
          <w:rStyle w:val="StyleUnderline"/>
        </w:rPr>
        <w:t>They've managed to come up with the way farm bills typically get done</w:t>
      </w:r>
      <w:r w:rsidRPr="00487DED">
        <w:t xml:space="preserve">," she says. Hoefner, too, prefers the Senate version, in part because the House version would make broad cuts to "working lands" programs like the Conservation Stewardship Program and EQIP, which both have strong buy-in from producers. Despite a seemingly difficult road forward in finding consensus, Schafer isn't worried. "This is normal," he says of the disagreements. </w:t>
      </w:r>
      <w:r w:rsidRPr="00D23F73">
        <w:rPr>
          <w:rStyle w:val="Emphasis"/>
          <w:b w:val="0"/>
          <w:highlight w:val="yellow"/>
        </w:rPr>
        <w:t>Farm bills</w:t>
      </w:r>
      <w:r w:rsidRPr="0071195E">
        <w:rPr>
          <w:rStyle w:val="Emphasis"/>
          <w:b w:val="0"/>
        </w:rPr>
        <w:t xml:space="preserve">, </w:t>
      </w:r>
      <w:r w:rsidRPr="0071195E">
        <w:t>he points out</w:t>
      </w:r>
      <w:r w:rsidRPr="0071195E">
        <w:rPr>
          <w:rStyle w:val="Emphasis"/>
          <w:b w:val="0"/>
        </w:rPr>
        <w:t xml:space="preserve">, often </w:t>
      </w:r>
      <w:r w:rsidRPr="00D23F73">
        <w:rPr>
          <w:rStyle w:val="Emphasis"/>
          <w:b w:val="0"/>
          <w:highlight w:val="yellow"/>
        </w:rPr>
        <w:t>get extended</w:t>
      </w:r>
      <w:r w:rsidRPr="0071195E">
        <w:rPr>
          <w:rStyle w:val="Emphasis"/>
          <w:b w:val="0"/>
        </w:rPr>
        <w:t xml:space="preserve"> as a new one is written </w:t>
      </w:r>
      <w:r w:rsidRPr="00D23F73">
        <w:rPr>
          <w:rStyle w:val="Emphasis"/>
          <w:b w:val="0"/>
          <w:highlight w:val="yellow"/>
        </w:rPr>
        <w:t>and rarely seem to make it to the finish line by the deadline</w:t>
      </w:r>
      <w:r w:rsidRPr="00487DED">
        <w:rPr>
          <w:rStyle w:val="StyleUnderline"/>
        </w:rPr>
        <w:t>. During the process of finishing the 2008 farm bill, when Schafer was leading the USDA, there were arguments over subsidy reform, about getting programs fully funded and "hundreds and hundreds and hundreds of minor skirmishes" over programs</w:t>
      </w:r>
      <w:r w:rsidRPr="00487DED">
        <w:t xml:space="preserve">, he says. </w:t>
      </w:r>
      <w:r w:rsidRPr="00487DED">
        <w:rPr>
          <w:rStyle w:val="StyleUnderline"/>
        </w:rPr>
        <w:t>Part of making a farm bill work includes getting together diverse groups</w:t>
      </w:r>
      <w:r w:rsidRPr="00487DED">
        <w:t xml:space="preserve"> — groups that otherwise might not get along — for their common interests, Schafer says. "If the coalitions start getting fractured, then mechanically, you don't get anything done," he says. "Then we are talking about 'if I get mine, you can't get yours.' Then it becomes me versus you, competitively, instead of 'how can I become a part of this to make the broad thing happen.'" </w:t>
      </w:r>
    </w:p>
    <w:p w14:paraId="3939EBE9" w14:textId="77777777" w:rsidR="00AA02E3" w:rsidRPr="00AA02E3" w:rsidRDefault="00AA02E3" w:rsidP="00AA02E3"/>
    <w:p w14:paraId="2643ED1B" w14:textId="77777777" w:rsidR="00380805" w:rsidRDefault="00380805" w:rsidP="00DA7BF1">
      <w:pPr>
        <w:pStyle w:val="Heading2"/>
      </w:pPr>
      <w:r>
        <w:t>-Uniq &gt; Link</w:t>
      </w:r>
    </w:p>
    <w:p w14:paraId="0D803FDA" w14:textId="77777777" w:rsidR="00380805" w:rsidRDefault="00380805" w:rsidP="00380805">
      <w:pPr>
        <w:pStyle w:val="Heading4"/>
      </w:pPr>
      <w:r>
        <w:t>Either the conference ensures compromise or an extension is inevitable-</w:t>
      </w:r>
    </w:p>
    <w:p w14:paraId="71072750" w14:textId="77777777" w:rsidR="00380805" w:rsidRPr="00660AA9" w:rsidRDefault="00380805" w:rsidP="00380805">
      <w:r>
        <w:rPr>
          <w:rStyle w:val="Style13ptBold"/>
        </w:rPr>
        <w:t xml:space="preserve">Souza 18- </w:t>
      </w:r>
      <w:r w:rsidRPr="00660AA9">
        <w:t>assistant edi</w:t>
      </w:r>
      <w:r>
        <w:t xml:space="preserve">tor at agalert.com “Farm bill moves from Senate into conference” </w:t>
      </w:r>
      <w:hyperlink r:id="rId240" w:history="1">
        <w:r w:rsidRPr="002021D5">
          <w:rPr>
            <w:rStyle w:val="Hyperlink"/>
          </w:rPr>
          <w:t>http://www.agalert.com/story/?id=12001</w:t>
        </w:r>
      </w:hyperlink>
      <w:r>
        <w:t xml:space="preserve"> DR</w:t>
      </w:r>
    </w:p>
    <w:p w14:paraId="3A7C0A38" w14:textId="77777777" w:rsidR="00380805" w:rsidRPr="00380805" w:rsidRDefault="00380805" w:rsidP="00380805">
      <w:pPr>
        <w:rPr>
          <w:sz w:val="12"/>
        </w:rPr>
      </w:pPr>
      <w:r w:rsidRPr="00380805">
        <w:rPr>
          <w:sz w:val="12"/>
        </w:rPr>
        <w:t xml:space="preserve">Federal farm policies and programs that impact California farmers and ranchers are expected to be finalized in the coming weeks, </w:t>
      </w:r>
      <w:r w:rsidRPr="00660AA9">
        <w:rPr>
          <w:rStyle w:val="StyleUnderline"/>
        </w:rPr>
        <w:t>as a House-Senate conference committee negotiates the 2018 Farm Bill</w:t>
      </w:r>
      <w:r w:rsidRPr="00380805">
        <w:rPr>
          <w:sz w:val="12"/>
        </w:rPr>
        <w:t xml:space="preserve">. The House may also vote again on agricultural immigration legislation. The Senate passed its version of the farm bill last week, which will need to be reconciled with the bill passed earlier by the House. </w:t>
      </w:r>
      <w:r w:rsidRPr="00660AA9">
        <w:rPr>
          <w:rStyle w:val="StyleUnderline"/>
        </w:rPr>
        <w:t>The farm bill establishes federal policy on programs affecting conservation, nutrition, commodities, trade, research, rural development and other topics.</w:t>
      </w:r>
      <w:r w:rsidRPr="00380805">
        <w:rPr>
          <w:sz w:val="12"/>
        </w:rPr>
        <w:t xml:space="preserve"> California Farm Bureau Federation President Jamie Johansson said the bill represents "a five-year agreement between farmers and the American people," and that the </w:t>
      </w:r>
      <w:r w:rsidRPr="00660AA9">
        <w:rPr>
          <w:rStyle w:val="StyleUnderline"/>
        </w:rPr>
        <w:t>Senate bill included many top priorities identified by CFBF. "We will encourage our representatives to meld the best elements of the House and Senate bills to create a modern farm bill that serves farmers, ranchers, rural Americans and everyone who depends on the nation's agricultural production," Johansson said</w:t>
      </w:r>
      <w:r w:rsidRPr="00380805">
        <w:rPr>
          <w:sz w:val="12"/>
        </w:rPr>
        <w:t xml:space="preserve">. He said the measure also encourages research into mechanization, which offers a partial remedy for ongoing employee shortages on farms and ranches. "This commitment to research acknowledges the need for long-term solutions for agricultural labor needs, and at the same time creates resources to develop innovative ways to harvest and care for crops," Johansson said. "On the other hand, the bill isn't perfect," he added. "We would like to see an improved risk-management program for dairy farms and changes to eligibility requirements for conservation programs that would allow more California farmers and ranchers to participate. The federal government also needs to adjust its definition of the term 'rural,' so more California communities could qualify for programs to improve facilities in rural regions." Josh Rolph, </w:t>
      </w:r>
      <w:r w:rsidRPr="00660AA9">
        <w:rPr>
          <w:rStyle w:val="StyleUnderline"/>
        </w:rPr>
        <w:t xml:space="preserve">CFBF federal policy manager, said </w:t>
      </w:r>
      <w:r w:rsidRPr="00DC23ED">
        <w:rPr>
          <w:rStyle w:val="StyleUnderline"/>
          <w:highlight w:val="yellow"/>
        </w:rPr>
        <w:t>members of a conference committee will</w:t>
      </w:r>
      <w:r w:rsidRPr="00660AA9">
        <w:rPr>
          <w:rStyle w:val="StyleUnderline"/>
        </w:rPr>
        <w:t xml:space="preserve"> soon be selected to try to </w:t>
      </w:r>
      <w:r w:rsidRPr="00DC23ED">
        <w:rPr>
          <w:rStyle w:val="StyleUnderline"/>
          <w:highlight w:val="yellow"/>
        </w:rPr>
        <w:t>draft a compromise farm bill that both houses of Congress can accept</w:t>
      </w:r>
      <w:r w:rsidRPr="00660AA9">
        <w:rPr>
          <w:rStyle w:val="StyleUnderline"/>
        </w:rPr>
        <w:t xml:space="preserve"> and that President Trump will sign. He said he expects </w:t>
      </w:r>
      <w:r w:rsidRPr="00DC23ED">
        <w:rPr>
          <w:rStyle w:val="StyleUnderline"/>
          <w:highlight w:val="yellow"/>
        </w:rPr>
        <w:t>the conferees to work through July and August to resolve the differences between the two bills. "Conferees will begin hammering out differences</w:t>
      </w:r>
      <w:r w:rsidRPr="00660AA9">
        <w:rPr>
          <w:rStyle w:val="StyleUnderline"/>
        </w:rPr>
        <w:t xml:space="preserve"> in coming weeks,</w:t>
      </w:r>
      <w:r w:rsidRPr="00380805">
        <w:rPr>
          <w:sz w:val="12"/>
        </w:rPr>
        <w:t>" Rolph said. "</w:t>
      </w:r>
      <w:r w:rsidRPr="00380805">
        <w:rPr>
          <w:rStyle w:val="StyleUnderline"/>
          <w:highlight w:val="yellow"/>
        </w:rPr>
        <w:t>If things come to a standstill, they will likely extend the existing farm bill</w:t>
      </w:r>
      <w:r w:rsidRPr="00380805">
        <w:rPr>
          <w:sz w:val="12"/>
        </w:rPr>
        <w:t>." The current farm bill is scheduled to expire at the end of September. One obvious sticking point for the conference committee, Rolph said, will be the Supplemental Nutrition Assistance Program, or SNAP. The House bill would strengthen work requirements for SNAP recipients. President Trump supports the provision, but it was not included in the Senate version of the bill. "</w:t>
      </w:r>
      <w:r w:rsidRPr="00380805">
        <w:rPr>
          <w:rStyle w:val="StyleUnderline"/>
        </w:rPr>
        <w:t>Nutrition is going to be the No. 1 area of contention</w:t>
      </w:r>
      <w:r w:rsidRPr="00380805">
        <w:rPr>
          <w:sz w:val="12"/>
        </w:rPr>
        <w:t>," Rolph said. On the farm-program side of the legislation, one contentious area for conferees is the Conservation Title, he said. "Unlike in the Senate bill where the programs are kept separate, in the House bill, the conservation title bolsters the Environmental Quality Incentives Program by folding the Conservation Stewardship Program into it," he said. "We are in favor of a bolstered EQIP." Both the House and Senate versions of the bill contain programs that would benefit California agriculture, Rolph said. "</w:t>
      </w:r>
      <w:r w:rsidRPr="00380805">
        <w:rPr>
          <w:rStyle w:val="StyleUnderline"/>
        </w:rPr>
        <w:t>We will continue to work closely</w:t>
      </w:r>
      <w:r w:rsidRPr="00380805">
        <w:rPr>
          <w:sz w:val="12"/>
        </w:rPr>
        <w:t xml:space="preserve"> with leadership and those on the conference committee to include programs beneficial to California before the final bill is sent to the president," he said. Also last week, the House failed for a second time to pass immigration legislation. Rolph said a third attempt could come sometime this month, and that the bill would address a visa program for agricultural employees and a mandatory E-Verify electronic eligibility system. Johansson said California needs legislation that "addresses the realities of farming in our state," including a visa program for people who want to enter the United States legally to work on farms and ranches, and that helps current immigrant employees gain proper documentation.</w:t>
      </w:r>
    </w:p>
    <w:p w14:paraId="74F14ADB" w14:textId="77777777" w:rsidR="00380805" w:rsidRPr="00380805" w:rsidRDefault="00380805" w:rsidP="00380805"/>
    <w:p w14:paraId="035293B0" w14:textId="16EBF3B6" w:rsidR="009064C1" w:rsidRDefault="009064C1" w:rsidP="00DA7BF1">
      <w:pPr>
        <w:pStyle w:val="Heading2"/>
      </w:pPr>
      <w:r>
        <w:t>-Link Turn-</w:t>
      </w:r>
    </w:p>
    <w:p w14:paraId="06028664" w14:textId="77777777" w:rsidR="009064C1" w:rsidRDefault="009064C1" w:rsidP="009064C1">
      <w:pPr>
        <w:pStyle w:val="Heading4"/>
      </w:pPr>
      <w:r>
        <w:t>Immigration reform provides political momentum for ag bill</w:t>
      </w:r>
    </w:p>
    <w:p w14:paraId="7B9AA962" w14:textId="77777777" w:rsidR="009064C1" w:rsidRDefault="009064C1" w:rsidP="009064C1">
      <w:pPr>
        <w:rPr>
          <w:b/>
        </w:rPr>
      </w:pPr>
      <w:r w:rsidRPr="00276FE5">
        <w:rPr>
          <w:b/>
        </w:rPr>
        <w:t>Daniels</w:t>
      </w:r>
      <w:r>
        <w:t xml:space="preserve"> </w:t>
      </w:r>
      <w:r w:rsidRPr="00276FE5">
        <w:rPr>
          <w:b/>
        </w:rPr>
        <w:t>2018</w:t>
      </w:r>
      <w:r>
        <w:rPr>
          <w:b/>
        </w:rPr>
        <w:t xml:space="preserve"> - </w:t>
      </w:r>
      <w:r w:rsidRPr="00FE4B68">
        <w:rPr>
          <w:b/>
        </w:rPr>
        <w:t> </w:t>
      </w:r>
      <w:r w:rsidRPr="00FE4B68">
        <w:t>a reporter for CNBC.com</w:t>
      </w:r>
      <w:r w:rsidRPr="00276FE5">
        <w:t xml:space="preserve"> </w:t>
      </w:r>
      <w:r>
        <w:t xml:space="preserve">[Jeff Daniels, Jeff Daniels, 6/10/2018, CNBC, </w:t>
      </w:r>
      <w:r w:rsidRPr="00276FE5">
        <w:t xml:space="preserve">"'Bipartisan' Senate farm bill seen having better shot of passing than failed House plan," CNBC, </w:t>
      </w:r>
      <w:hyperlink r:id="rId241" w:history="1">
        <w:r w:rsidRPr="007B2BA5">
          <w:rPr>
            <w:rStyle w:val="Hyperlink"/>
          </w:rPr>
          <w:t>https://www.cnbc.com/2018/06/10/bipartisan-senate-farm-bill-to-take-center-stage-next-week.html</w:t>
        </w:r>
      </w:hyperlink>
      <w:r>
        <w:t>, Acc 7/13/2018, MBA&lt;AJ&gt;]</w:t>
      </w:r>
    </w:p>
    <w:p w14:paraId="70654BA2" w14:textId="1C68D705" w:rsidR="009064C1" w:rsidRDefault="009064C1" w:rsidP="009064C1">
      <w:pPr>
        <w:rPr>
          <w:rStyle w:val="StyleUnderline"/>
        </w:rPr>
      </w:pPr>
      <w:r w:rsidRPr="009064C1">
        <w:rPr>
          <w:sz w:val="16"/>
        </w:rPr>
        <w:t xml:space="preserve">The Senate Agriculture Committee will take up the 2018 farm bill this week, amid early expectations that "bipartisan" support for the legislation may carry it across the finish line — unlike an effort that failed last month in the House. The new farm bill, officially known as the </w:t>
      </w:r>
      <w:hyperlink r:id="rId242" w:tooltip="https://www.agriculture.senate.gov/download/farm-bill/agriculture-improvement-act-of-2018" w:history="1">
        <w:r w:rsidRPr="009064C1">
          <w:rPr>
            <w:sz w:val="16"/>
          </w:rPr>
          <w:t>Agriculture Improvement Act of 2018</w:t>
        </w:r>
      </w:hyperlink>
      <w:r w:rsidRPr="009064C1">
        <w:rPr>
          <w:sz w:val="16"/>
        </w:rPr>
        <w:t xml:space="preserve">, covers everything from farm subsidies and food stamps to trade and rural development policy. Farmer assistance includes commodity payment programs, as well as subsidized crop insurance. Yet critics say many of those safety net programs for farmers are wasteful, and not always necessary. They also contend the federal subsidies often go to </w:t>
      </w:r>
      <w:hyperlink r:id="rId243" w:tooltip="https://www.heritage.org/agriculture/report/what-you-should-know-about-who-receives-farm-subsidies" w:history="1">
        <w:r w:rsidRPr="009064C1">
          <w:rPr>
            <w:sz w:val="16"/>
          </w:rPr>
          <w:t>large agricultural producers and the wealthy</w:t>
        </w:r>
      </w:hyperlink>
      <w:r w:rsidRPr="009064C1">
        <w:rPr>
          <w:sz w:val="16"/>
        </w:rPr>
        <w:t xml:space="preserve"> and does little for small family farmers. "I'd like to see some reforms when the committee marks up the bill on Wednesday and then on the Senate floor, whenever that is," said Daren Bakst, senior research fellow in agricultural policy at the Heritage Foundation, a conservative think tank based in Washington. "Hopefully there's an open process so some amendments can be considered and voted on." The Senate farm bill — all 1,000-plus pages of it — was released jointly Friday by Kansas Republican Senator Pat Roberts, chairman of the Agriculture Committee, and Democratic Michigan Senator Debbie Stabenow, the ranking member. The Senate legislation comes as the farm economy is under pressure and agriculture is in the cross hairs of a growing trade war with China, Mexico and others. </w:t>
      </w:r>
      <w:r w:rsidRPr="009064C1">
        <w:rPr>
          <w:rStyle w:val="StyleUnderline"/>
          <w:highlight w:val="yellow"/>
        </w:rPr>
        <w:t xml:space="preserve">The </w:t>
      </w:r>
      <w:hyperlink r:id="rId244" w:history="1">
        <w:r w:rsidRPr="009064C1">
          <w:rPr>
            <w:rStyle w:val="StyleUnderline"/>
            <w:highlight w:val="yellow"/>
          </w:rPr>
          <w:t>House failed to pass a farm bill</w:t>
        </w:r>
      </w:hyperlink>
      <w:r w:rsidRPr="009064C1">
        <w:rPr>
          <w:rStyle w:val="StyleUnderline"/>
          <w:highlight w:val="yellow"/>
        </w:rPr>
        <w:t xml:space="preserve"> last month, due to an immigration squabble amongst Republicans</w:t>
      </w:r>
      <w:r w:rsidRPr="009064C1">
        <w:rPr>
          <w:sz w:val="16"/>
        </w:rPr>
        <w:t>. "</w:t>
      </w:r>
      <w:r w:rsidRPr="00AA2447">
        <w:rPr>
          <w:rStyle w:val="StyleUnderline"/>
        </w:rPr>
        <w:t xml:space="preserve">Given the the Senate bill is coming out and going into the markup in a </w:t>
      </w:r>
      <w:r w:rsidRPr="00AA2447">
        <w:rPr>
          <w:rStyle w:val="Emphasis"/>
        </w:rPr>
        <w:t>bipartisan fashion means there's a reason to be very pleased and optimistic</w:t>
      </w:r>
      <w:r w:rsidRPr="009064C1">
        <w:rPr>
          <w:sz w:val="16"/>
        </w:rPr>
        <w:t>," said Andrew Walmsley, congressional relations director for American Farm Bureau Federation, the nation's largest farm organization. "</w:t>
      </w:r>
      <w:r w:rsidRPr="009064C1">
        <w:rPr>
          <w:rStyle w:val="StyleUnderline"/>
          <w:highlight w:val="yellow"/>
        </w:rPr>
        <w:t>We're hoping to break the farm bill free in the House with some type of agreement around immigration."</w:t>
      </w:r>
    </w:p>
    <w:p w14:paraId="0F175032" w14:textId="77777777" w:rsidR="00BE24E8" w:rsidRDefault="00BE24E8" w:rsidP="00BE24E8">
      <w:pPr>
        <w:pStyle w:val="Heading4"/>
      </w:pPr>
      <w:r>
        <w:t>Immigration key to getting house votes-</w:t>
      </w:r>
    </w:p>
    <w:p w14:paraId="0B3A9263" w14:textId="77777777" w:rsidR="00BE24E8" w:rsidRPr="00CB1F0B" w:rsidRDefault="00BE24E8" w:rsidP="00BE24E8">
      <w:r w:rsidRPr="00CB1F0B">
        <w:rPr>
          <w:rStyle w:val="Style13ptBold"/>
        </w:rPr>
        <w:t>Hoosier Ag Today, 6/11</w:t>
      </w:r>
      <w:r>
        <w:t>/18.  “</w:t>
      </w:r>
      <w:r w:rsidRPr="00CB1F0B">
        <w:t>House Farm Bill Still Uncertain</w:t>
      </w:r>
      <w:r>
        <w:t>.”</w:t>
      </w:r>
      <w:r>
        <w:br/>
      </w:r>
      <w:r w:rsidRPr="00CB1F0B">
        <w:t>https://www.hoosieragtoday.com/house-farm-bill-still-uncertain/</w:t>
      </w:r>
    </w:p>
    <w:p w14:paraId="610E99E2" w14:textId="77777777" w:rsidR="00BE24E8" w:rsidRPr="00CB1F0B" w:rsidRDefault="00BE24E8" w:rsidP="00BE24E8">
      <w:pPr>
        <w:rPr>
          <w:sz w:val="12"/>
        </w:rPr>
      </w:pPr>
      <w:r w:rsidRPr="00CB1F0B">
        <w:rPr>
          <w:rStyle w:val="StyleUnderline"/>
        </w:rPr>
        <w:t>Uncertainty remains regarding the House version of the farm bill</w:t>
      </w:r>
      <w:r w:rsidRPr="00CB1F0B">
        <w:rPr>
          <w:sz w:val="12"/>
        </w:rPr>
        <w:t xml:space="preserve"> as the Senate will markup its version in committee this week. </w:t>
      </w:r>
      <w:r w:rsidRPr="00CB1F0B">
        <w:rPr>
          <w:rStyle w:val="StyleUnderline"/>
        </w:rPr>
        <w:t>House Republicans are busy trying to craft an immigration agreement,</w:t>
      </w:r>
      <w:r w:rsidRPr="00CB1F0B">
        <w:rPr>
          <w:sz w:val="12"/>
        </w:rPr>
        <w:t xml:space="preserve"> which a group of legislators are demanding by blocking a vote on the farm bill, and previously helping to vote down the bill. House Agriculture Committee Chairman Mike Conaway expressed optimism last week that an immigration deal would be reached. House Republican leaders had drafted an outline of a plan on immigration Friday but there was no deal. </w:t>
      </w:r>
      <w:r w:rsidRPr="00CB1F0B">
        <w:rPr>
          <w:rStyle w:val="StyleUnderline"/>
        </w:rPr>
        <w:t>The farm bill will not pass the House without support from the Freedom Caucus or Democrats</w:t>
      </w:r>
      <w:r w:rsidRPr="00CB1F0B">
        <w:rPr>
          <w:sz w:val="12"/>
        </w:rPr>
        <w:t>. Meanwhile, the Senate Agriculture Committee is producing a bipartisan bill that does not include the work requirements included in the House version of the bill under the Supplemental Nutrition Assistance Program. Senate leadership expressed hope that the Senate could pass its version of the farm bill this month.</w:t>
      </w:r>
    </w:p>
    <w:p w14:paraId="5D389EC0" w14:textId="77777777" w:rsidR="00BE24E8" w:rsidRPr="005D613D" w:rsidRDefault="00BE24E8" w:rsidP="009064C1">
      <w:pPr>
        <w:rPr>
          <w:u w:val="single"/>
        </w:rPr>
      </w:pPr>
    </w:p>
    <w:p w14:paraId="76D9A1BA" w14:textId="11F881AF" w:rsidR="0095137F" w:rsidRDefault="00CF3658" w:rsidP="00DA7BF1">
      <w:pPr>
        <w:pStyle w:val="Heading2"/>
      </w:pPr>
      <w:r>
        <w:t>-</w:t>
      </w:r>
      <w:r w:rsidR="00DA7BF1">
        <w:t>Internals</w:t>
      </w:r>
      <w:r>
        <w:t>-</w:t>
      </w:r>
    </w:p>
    <w:p w14:paraId="61A0B615" w14:textId="7714A884" w:rsidR="00DA7BF1" w:rsidRDefault="00DA7BF1" w:rsidP="00DA7BF1">
      <w:pPr>
        <w:pStyle w:val="Heading3"/>
      </w:pPr>
      <w:r>
        <w:t>2AC: Ag</w:t>
      </w:r>
      <w:r w:rsidR="005F57E0">
        <w:t xml:space="preserve"> industry</w:t>
      </w:r>
      <w:r>
        <w:t xml:space="preserve"> Screwed </w:t>
      </w:r>
    </w:p>
    <w:p w14:paraId="27C902D0" w14:textId="77777777" w:rsidR="00B75865" w:rsidRDefault="00B75865" w:rsidP="00B75865">
      <w:pPr>
        <w:pStyle w:val="Heading4"/>
      </w:pPr>
      <w:r>
        <w:t>Trump will destroy the US agricultural industry because of his plans of Immigration Crackdown</w:t>
      </w:r>
    </w:p>
    <w:p w14:paraId="657DA6F9" w14:textId="77777777" w:rsidR="00B75865" w:rsidRPr="00CC36E2" w:rsidRDefault="00B75865" w:rsidP="00B75865">
      <w:r w:rsidRPr="00B37BDC">
        <w:rPr>
          <w:rStyle w:val="Style13ptBold"/>
        </w:rPr>
        <w:t>Levin 17</w:t>
      </w:r>
      <w:r>
        <w:t xml:space="preserve"> – Wallstreet Insider and Editor of Vanity Fair (Bess, VF, 2/24/17, EXPERTS WARN TRUMP’S IMMIGRATION CRACKDOWN COULD DESTROY THE U.S. AGRICULTURE INDUSTRY, </w:t>
      </w:r>
      <w:hyperlink r:id="rId245" w:history="1">
        <w:r w:rsidRPr="00C8046D">
          <w:rPr>
            <w:rStyle w:val="Hyperlink"/>
          </w:rPr>
          <w:t>https://www.vanityfair.com/news/2017/02/trumps-immigration-crackdown-could-destroy-the-us-agriculture-industry</w:t>
        </w:r>
      </w:hyperlink>
      <w:r>
        <w:t>, 7/12/18, DB)</w:t>
      </w:r>
    </w:p>
    <w:p w14:paraId="207B8E41" w14:textId="77777777" w:rsidR="00B75865" w:rsidRDefault="00B75865" w:rsidP="00B75865">
      <w:pPr>
        <w:rPr>
          <w:sz w:val="16"/>
        </w:rPr>
      </w:pPr>
      <w:r w:rsidRPr="00CC36E2">
        <w:rPr>
          <w:sz w:val="16"/>
        </w:rPr>
        <w:t xml:space="preserve">President Donald Trump has big, phenomenal plans to make America great again. One pillar of that plan, </w:t>
      </w:r>
      <w:r w:rsidRPr="00CC36E2">
        <w:rPr>
          <w:u w:val="single"/>
        </w:rPr>
        <w:t>Trump claimed</w:t>
      </w:r>
      <w:r w:rsidRPr="00CC36E2">
        <w:rPr>
          <w:sz w:val="16"/>
        </w:rPr>
        <w:t xml:space="preserve"> on the campaign trail, is to bring back jobs. Another is </w:t>
      </w:r>
      <w:r w:rsidRPr="00CC36E2">
        <w:rPr>
          <w:u w:val="single"/>
        </w:rPr>
        <w:t>to punish U.S. companies that move their manufacturing outside the country</w:t>
      </w:r>
      <w:r w:rsidRPr="00CC36E2">
        <w:rPr>
          <w:sz w:val="16"/>
        </w:rPr>
        <w:t xml:space="preserve"> (especially to that wretched place just south of us), and reward those that do their work stateside. And finally, there’s </w:t>
      </w:r>
      <w:r w:rsidRPr="00CC36E2">
        <w:rPr>
          <w:u w:val="single"/>
        </w:rPr>
        <w:t>Trump</w:t>
      </w:r>
      <w:r w:rsidRPr="00CC36E2">
        <w:rPr>
          <w:sz w:val="16"/>
        </w:rPr>
        <w:t xml:space="preserve">’s </w:t>
      </w:r>
      <w:r w:rsidRPr="00CC36E2">
        <w:rPr>
          <w:u w:val="single"/>
        </w:rPr>
        <w:t>promised immigration crackdown</w:t>
      </w:r>
      <w:r w:rsidRPr="00CC36E2">
        <w:rPr>
          <w:sz w:val="16"/>
        </w:rPr>
        <w:t xml:space="preserve">, which became a brutal reality earlier this week, when the Department of Homeland Security issued two memos outlining its </w:t>
      </w:r>
      <w:r w:rsidRPr="00CC36E2">
        <w:rPr>
          <w:u w:val="single"/>
        </w:rPr>
        <w:t>plans to hire thousands of new Border Patrol and ICE agents, broaden the definition of the term “removable alien</w:t>
      </w:r>
      <w:r w:rsidRPr="00CC36E2">
        <w:rPr>
          <w:sz w:val="16"/>
        </w:rPr>
        <w:t xml:space="preserve">,” and generally laying the groundwork for what President Trump recently called a “military operation.” (D.H.S. emphatically denies this is the case.) What will be some of the great, “America first” consequences of these measures? Let us count the ways! According to a study cited by Bloomberg, as much as </w:t>
      </w:r>
      <w:r w:rsidRPr="00CC36E2">
        <w:rPr>
          <w:u w:val="single"/>
        </w:rPr>
        <w:t>70 percent of the U.S. farm workforce doesn’t have valid immigration papers. Once they’re gone, it’ll be pretty tough to find documented Americans willing to do their jobs</w:t>
      </w:r>
      <w:r w:rsidRPr="00CC36E2">
        <w:rPr>
          <w:sz w:val="16"/>
        </w:rPr>
        <w:t xml:space="preserve">. (As Bank of America’s Ethan Harris wisely intuits, “There’s </w:t>
      </w:r>
      <w:r w:rsidRPr="00CC36E2">
        <w:rPr>
          <w:u w:val="single"/>
        </w:rPr>
        <w:t>no way to get people</w:t>
      </w:r>
      <w:r w:rsidRPr="00CC36E2">
        <w:rPr>
          <w:sz w:val="16"/>
        </w:rPr>
        <w:t xml:space="preserve"> out of the city and </w:t>
      </w:r>
      <w:r w:rsidRPr="00CC36E2">
        <w:rPr>
          <w:u w:val="single"/>
        </w:rPr>
        <w:t>into the country to pick crops</w:t>
      </w:r>
      <w:r w:rsidRPr="00CC36E2">
        <w:rPr>
          <w:sz w:val="16"/>
        </w:rPr>
        <w:t xml:space="preserve"> on short notice </w:t>
      </w:r>
      <w:r w:rsidRPr="00CC36E2">
        <w:rPr>
          <w:u w:val="single"/>
        </w:rPr>
        <w:t>without a very dramatic increase in wages</w:t>
      </w:r>
      <w:r w:rsidRPr="00CC36E2">
        <w:rPr>
          <w:sz w:val="16"/>
        </w:rPr>
        <w:t xml:space="preserve">.”) </w:t>
      </w:r>
      <w:r w:rsidRPr="00CC36E2">
        <w:rPr>
          <w:u w:val="single"/>
        </w:rPr>
        <w:t>Wages would likely increase by 40 percent</w:t>
      </w:r>
      <w:r w:rsidRPr="00CC36E2">
        <w:rPr>
          <w:sz w:val="16"/>
        </w:rPr>
        <w:t xml:space="preserve">, which the embattled farm industry, </w:t>
      </w:r>
      <w:r w:rsidRPr="00CC36E2">
        <w:rPr>
          <w:u w:val="single"/>
        </w:rPr>
        <w:t>whose profits are expected to fall for the fourth year in a row</w:t>
      </w:r>
      <w:r w:rsidRPr="00CC36E2">
        <w:rPr>
          <w:sz w:val="16"/>
        </w:rPr>
        <w:t>,</w:t>
      </w:r>
      <w:r w:rsidRPr="00CC36E2">
        <w:rPr>
          <w:u w:val="single"/>
        </w:rPr>
        <w:t xml:space="preserve"> will struggle to afford without passing on huge price increases to consumers</w:t>
      </w:r>
      <w:r w:rsidRPr="00CC36E2">
        <w:rPr>
          <w:sz w:val="16"/>
        </w:rPr>
        <w:t xml:space="preserve">. </w:t>
      </w:r>
      <w:r w:rsidRPr="00CC36E2">
        <w:rPr>
          <w:u w:val="single"/>
        </w:rPr>
        <w:t>If deportations aren’t “accompanied by increases in workers available through legal guest</w:t>
      </w:r>
      <w:r w:rsidRPr="00CC36E2">
        <w:rPr>
          <w:sz w:val="16"/>
        </w:rPr>
        <w:t>-worker programs”—and there’s no suggestion from the administration that they will be—</w:t>
      </w:r>
      <w:r w:rsidRPr="00CC36E2">
        <w:rPr>
          <w:u w:val="single"/>
        </w:rPr>
        <w:t>you’ll see “operations just shut down,</w:t>
      </w:r>
      <w:r w:rsidRPr="00CC36E2">
        <w:rPr>
          <w:sz w:val="16"/>
        </w:rPr>
        <w:t xml:space="preserve">” Norwich Meadows Farm’s Zaid Kurdieh told Bloomberg. And then there’s the best consequence, which Team Trump clearly thought through: </w:t>
      </w:r>
      <w:r w:rsidRPr="00CC36E2">
        <w:rPr>
          <w:u w:val="single"/>
        </w:rPr>
        <w:t>An immigration policy focused on closing the border would shift as much as 61 percent of U.S. fruit production to other countries and send jobs to nearby nations</w:t>
      </w:r>
      <w:r w:rsidRPr="00CC36E2">
        <w:rPr>
          <w:sz w:val="16"/>
        </w:rPr>
        <w:t xml:space="preserve"> such as Mexico, in part because </w:t>
      </w:r>
      <w:r w:rsidRPr="00CC36E2">
        <w:rPr>
          <w:u w:val="single"/>
        </w:rPr>
        <w:t>wage costs would make U.S. foods less competitive</w:t>
      </w:r>
      <w:r w:rsidRPr="00CC36E2">
        <w:rPr>
          <w:sz w:val="16"/>
        </w:rPr>
        <w:t>, according to a 2014 study commissioned by the American Farm Bureau Federation, the largest U.S. farmer group</w:t>
      </w:r>
    </w:p>
    <w:p w14:paraId="3F0D0764" w14:textId="77777777" w:rsidR="00B75865" w:rsidRDefault="00B75865" w:rsidP="00B75865">
      <w:pPr>
        <w:rPr>
          <w:sz w:val="16"/>
        </w:rPr>
      </w:pPr>
    </w:p>
    <w:p w14:paraId="71E14E82" w14:textId="77777777" w:rsidR="00B75865" w:rsidRDefault="00B75865" w:rsidP="00B75865">
      <w:pPr>
        <w:pStyle w:val="Heading4"/>
      </w:pPr>
      <w:r>
        <w:t>Trump Plans on leaving NAFTA which would lead to the downfall of America’s trade deals and agriculture industry</w:t>
      </w:r>
    </w:p>
    <w:p w14:paraId="6B8DC07E" w14:textId="77777777" w:rsidR="00B75865" w:rsidRPr="00BD18AF" w:rsidRDefault="00B75865" w:rsidP="00B75865">
      <w:r w:rsidRPr="00B37BDC">
        <w:rPr>
          <w:rStyle w:val="Style13ptBold"/>
        </w:rPr>
        <w:t>Rove 18</w:t>
      </w:r>
      <w:r>
        <w:t xml:space="preserve"> - At the White House he oversaw the Offices of Strategic Initiatives, Political Affairs, Public Liaison, and Intergovernmental Affairs and was Deputy Chief of Staff for Policy, coordinating the White House policy-making process (Karl, WSJ, 1/17/18, Killing Nafta Would Ruin American Farmer, </w:t>
      </w:r>
      <w:hyperlink r:id="rId246" w:history="1">
        <w:r w:rsidRPr="00C8046D">
          <w:rPr>
            <w:rStyle w:val="Hyperlink"/>
          </w:rPr>
          <w:t>https://www.wsj.com/articles/killing-nafta-would-ruin-american-farmers-1516234107</w:t>
        </w:r>
      </w:hyperlink>
      <w:r>
        <w:t>, 7/12/18, DB)</w:t>
      </w:r>
    </w:p>
    <w:p w14:paraId="381E97F0" w14:textId="77777777" w:rsidR="00B75865" w:rsidRPr="00BD18AF" w:rsidRDefault="00B75865" w:rsidP="00B75865">
      <w:pPr>
        <w:rPr>
          <w:sz w:val="16"/>
        </w:rPr>
      </w:pPr>
      <w:r w:rsidRPr="00BD18AF">
        <w:rPr>
          <w:sz w:val="16"/>
        </w:rPr>
        <w:t xml:space="preserve">In a Wall Street Journal interview last week, President </w:t>
      </w:r>
      <w:r w:rsidRPr="00E7220D">
        <w:rPr>
          <w:u w:val="single"/>
        </w:rPr>
        <w:t>Trump said</w:t>
      </w:r>
      <w:r w:rsidRPr="00BD18AF">
        <w:rPr>
          <w:sz w:val="16"/>
        </w:rPr>
        <w:t xml:space="preserve"> if he were </w:t>
      </w:r>
      <w:r w:rsidRPr="00E7220D">
        <w:rPr>
          <w:u w:val="single"/>
        </w:rPr>
        <w:t>to “terminate” the North American Free Trade Agreement</w:t>
      </w:r>
      <w:r w:rsidRPr="00BD18AF">
        <w:rPr>
          <w:sz w:val="16"/>
        </w:rPr>
        <w:t xml:space="preserve">, it “would be frankly a positive for our country.” This bluster could be a negotiating ploy before the next trilateral Nafta talks, set for Jan. 28 in Montreal. If not, Mr. Trump should stop threatening. </w:t>
      </w:r>
      <w:r w:rsidRPr="00E7220D">
        <w:rPr>
          <w:u w:val="single"/>
        </w:rPr>
        <w:t>Withdrawing from Nafta would immediately kill American jobs</w:t>
      </w:r>
      <w:r w:rsidRPr="00BD18AF">
        <w:rPr>
          <w:sz w:val="16"/>
        </w:rPr>
        <w:t xml:space="preserve">, while handing Democrats the midterm elections on a silver platter. In 1980 </w:t>
      </w:r>
      <w:r w:rsidRPr="00E7220D">
        <w:rPr>
          <w:u w:val="single"/>
        </w:rPr>
        <w:t>President Carter demolished farm counties with his embargo on grain sales to the Soviet Union. This was bad politics and bad policy</w:t>
      </w:r>
      <w:r w:rsidRPr="00BD18AF">
        <w:rPr>
          <w:sz w:val="16"/>
        </w:rPr>
        <w:t xml:space="preserve">, but at least he was trying to punish an adversary. </w:t>
      </w:r>
      <w:r w:rsidRPr="00E7220D">
        <w:rPr>
          <w:u w:val="single"/>
        </w:rPr>
        <w:t xml:space="preserve">If </w:t>
      </w:r>
      <w:r w:rsidRPr="00BD18AF">
        <w:rPr>
          <w:sz w:val="16"/>
        </w:rPr>
        <w:t>Mr.</w:t>
      </w:r>
      <w:r w:rsidRPr="00E7220D">
        <w:rPr>
          <w:u w:val="single"/>
        </w:rPr>
        <w:t xml:space="preserve"> Trump kills Nafta, he’d be damaging red states to undermine allies</w:t>
      </w:r>
      <w:r w:rsidRPr="00BD18AF">
        <w:rPr>
          <w:sz w:val="16"/>
        </w:rPr>
        <w:t xml:space="preserve">. </w:t>
      </w:r>
      <w:r w:rsidRPr="00E7220D">
        <w:rPr>
          <w:u w:val="single"/>
        </w:rPr>
        <w:t>Nafta is especially important to American farmers and ranchers. U.S. agricultural exports to Mexico and Canada</w:t>
      </w:r>
      <w:r w:rsidRPr="00BD18AF">
        <w:rPr>
          <w:sz w:val="16"/>
        </w:rPr>
        <w:t xml:space="preserve"> were $8.9 billion in 1993, before the agreement kicked in. Today, </w:t>
      </w:r>
      <w:r w:rsidRPr="00E7220D">
        <w:rPr>
          <w:u w:val="single"/>
        </w:rPr>
        <w:t>they are $39 billion, accounting for 30% of America’s farm exports.</w:t>
      </w:r>
      <w:r w:rsidRPr="00BD18AF">
        <w:rPr>
          <w:sz w:val="16"/>
        </w:rPr>
        <w:t xml:space="preserve"> These exports are critical in many states with key elections this year. In North Dakota, which Mr. Trump won by 36 points, Republicans want to flip the Senate seat held by Democrat Heidi Heitkamp. But the state’s commerce commissioner, Jay Schuler, says </w:t>
      </w:r>
      <w:r w:rsidRPr="00BD18AF">
        <w:rPr>
          <w:u w:val="single"/>
        </w:rPr>
        <w:t>North Dakota exports 84% of its crops—worth $3.5 billion—to Mexico and Canada</w:t>
      </w:r>
      <w:r w:rsidRPr="00BD18AF">
        <w:rPr>
          <w:sz w:val="16"/>
        </w:rPr>
        <w:t xml:space="preserve">. </w:t>
      </w:r>
      <w:r w:rsidRPr="00BD18AF">
        <w:rPr>
          <w:u w:val="single"/>
        </w:rPr>
        <w:t>Withdrawing from Nafta would subject those products to high foreign tariffs in force before the deal took effect, leaving farm families very unhappy</w:t>
      </w:r>
      <w:r w:rsidRPr="00BD18AF">
        <w:rPr>
          <w:sz w:val="16"/>
        </w:rPr>
        <w:t xml:space="preserve">. Republicans also hope to flip Senate seats in Missouri and Indiana, both of which Mr. Trump carried by 19 points. The GOP is fighting to keep governorships in Iowa and Kansas, which the president won by 9 points and 21 points, respectively. These campaigns will be much more difficult if </w:t>
      </w:r>
      <w:r w:rsidRPr="00BD18AF">
        <w:rPr>
          <w:u w:val="single"/>
        </w:rPr>
        <w:t>farm economies are ruined by Nafta termination</w:t>
      </w:r>
      <w:r w:rsidRPr="00BD18AF">
        <w:rPr>
          <w:sz w:val="16"/>
        </w:rPr>
        <w:t xml:space="preserve">. Missouri is a major producer of </w:t>
      </w:r>
      <w:r w:rsidRPr="00BD18AF">
        <w:rPr>
          <w:u w:val="single"/>
        </w:rPr>
        <w:t>corn, soybeans, beef and turkey</w:t>
      </w:r>
      <w:r w:rsidRPr="00BD18AF">
        <w:rPr>
          <w:sz w:val="16"/>
        </w:rPr>
        <w:t xml:space="preserve">; Indiana of corn and soybeans; Iowa of corn, soybeans and </w:t>
      </w:r>
      <w:r w:rsidRPr="00BD18AF">
        <w:rPr>
          <w:u w:val="single"/>
        </w:rPr>
        <w:t>pork;</w:t>
      </w:r>
      <w:r w:rsidRPr="00BD18AF">
        <w:rPr>
          <w:sz w:val="16"/>
        </w:rPr>
        <w:t xml:space="preserve"> and Kansas of </w:t>
      </w:r>
      <w:r w:rsidRPr="00BD18AF">
        <w:rPr>
          <w:u w:val="single"/>
        </w:rPr>
        <w:t>wheat</w:t>
      </w:r>
      <w:r w:rsidRPr="00BD18AF">
        <w:rPr>
          <w:sz w:val="16"/>
        </w:rPr>
        <w:t>, corn and beef</w:t>
      </w:r>
      <w:r w:rsidRPr="00BD18AF">
        <w:rPr>
          <w:u w:val="single"/>
        </w:rPr>
        <w:t>. Much of this is exported to Mexico. If the U.S. pulled out of Nafta, Mexican tariffs would snap back to 75%</w:t>
      </w:r>
      <w:r w:rsidRPr="00BD18AF">
        <w:rPr>
          <w:sz w:val="16"/>
        </w:rPr>
        <w:t xml:space="preserve"> on American chickens, high-fructose corn syrup and potatoes, 45% on turkey, and 25% on beef. As former North Dakota Gov. Jack Dalrymple, himself a farmer, points out, </w:t>
      </w:r>
      <w:r w:rsidRPr="00BD18AF">
        <w:rPr>
          <w:u w:val="single"/>
        </w:rPr>
        <w:t>it takes a long time to develop foreign customer relationships</w:t>
      </w:r>
      <w:r w:rsidRPr="00BD18AF">
        <w:rPr>
          <w:sz w:val="16"/>
        </w:rPr>
        <w:t xml:space="preserve">. </w:t>
      </w:r>
      <w:r w:rsidRPr="00BD18AF">
        <w:rPr>
          <w:u w:val="single"/>
        </w:rPr>
        <w:t>Once disrupted, those agricultural markets wouldn’t come back quickly</w:t>
      </w:r>
      <w:r w:rsidRPr="00BD18AF">
        <w:rPr>
          <w:sz w:val="16"/>
        </w:rPr>
        <w:t>. People in farming would know who to blame. Then there are the car-making states. In the almost quarter-century since Nafta went into effect</w:t>
      </w:r>
      <w:r w:rsidRPr="00BD18AF">
        <w:rPr>
          <w:u w:val="single"/>
        </w:rPr>
        <w:t>, the U.S. auto industry has built a hemispheric supply chain to help it compete with European and Asian auto makers.</w:t>
      </w:r>
      <w:r>
        <w:rPr>
          <w:u w:val="single"/>
        </w:rPr>
        <w:t xml:space="preserve"> </w:t>
      </w:r>
      <w:r w:rsidRPr="00BD18AF">
        <w:rPr>
          <w:sz w:val="16"/>
        </w:rPr>
        <w:t xml:space="preserve">Indiana, Michigan, Ohio and Tennessee each have important Senate races, and all but Indiana have governor’s contests, too. In each of those states, at least 9% of the workforce is tied to autos, and in Michigan the figure is 20%. Their </w:t>
      </w:r>
      <w:r w:rsidRPr="00BD18AF">
        <w:rPr>
          <w:u w:val="single"/>
        </w:rPr>
        <w:t>exports of cars and auto parts range from $5.9 billion in Tennessee to $26 billion in Michigan.</w:t>
      </w:r>
      <w:r w:rsidRPr="00BD18AF">
        <w:rPr>
          <w:sz w:val="16"/>
        </w:rPr>
        <w:t xml:space="preserve"> If Mr. </w:t>
      </w:r>
      <w:r w:rsidRPr="00BD18AF">
        <w:rPr>
          <w:u w:val="single"/>
        </w:rPr>
        <w:t>Trump</w:t>
      </w:r>
      <w:r w:rsidRPr="00BD18AF">
        <w:rPr>
          <w:sz w:val="16"/>
        </w:rPr>
        <w:t xml:space="preserve"> made good on his Nafta threat, he </w:t>
      </w:r>
      <w:r w:rsidRPr="00BD18AF">
        <w:rPr>
          <w:u w:val="single"/>
        </w:rPr>
        <w:t>would disrupt the auto industry’s supply chain, making American-made cars more expensive at home and less competitive abroad</w:t>
      </w:r>
      <w:r w:rsidRPr="00BD18AF">
        <w:rPr>
          <w:sz w:val="16"/>
        </w:rPr>
        <w:t xml:space="preserve">. Does he really want to blow up these states’ economies—along with those of roughly a dozen other states with auto production (including Missouri, Pennsylvania and West Virginia)? I haven’t even gotten to the crucial elections in border states like Texas and Arizona, which are important way stations for trade with Mexico and whose economies would face major difficulties if Nafta disappears. In discussing Nafta, Mr. Trump keeps getting his numbers wrong. Last week he declared that the U.S. has a $71 billion trade deficit with Mexico and “we lose $17 billion with Canada.” Actually, after counting sales of goods and services, the trade deficit with Mexico in 2016 was just $55.6 billion. With Canada, the U.S. ran a $12.5 billion surplus. Does Mr. Trump ignore the </w:t>
      </w:r>
      <w:r w:rsidRPr="00BD18AF">
        <w:rPr>
          <w:u w:val="single"/>
        </w:rPr>
        <w:t>U.S. advantage in services—everything from insurance to banking to logistics</w:t>
      </w:r>
      <w:r w:rsidRPr="00BD18AF">
        <w:rPr>
          <w:sz w:val="16"/>
        </w:rPr>
        <w:t xml:space="preserve">—because it undermines his anti-Nafta case? Or, despite coming from the service industry himself, does he think service jobs are less worthy than manufacturing ones? Try defending that proposition to employees at Travelers (a big insurance player in Canada) or FedEx and UPS (which provide logistics and shipping there) or Wal-Mart (Mexico’s largest retailer) or MetLife (which insures 78% of Mexican government employees) or Citibank (which owns Mexico’s second-biggest bank). Any trade agreement that is two decades old needs updating. Nafta is no exception, especially given the growth of e-commerce and the digital economy. But bad policy is bad politics. </w:t>
      </w:r>
      <w:r w:rsidRPr="00BD18AF">
        <w:rPr>
          <w:u w:val="single"/>
        </w:rPr>
        <w:t xml:space="preserve">Killing Nafta would damage </w:t>
      </w:r>
      <w:r w:rsidRPr="00BD18AF">
        <w:rPr>
          <w:sz w:val="16"/>
        </w:rPr>
        <w:t xml:space="preserve">Republicans in </w:t>
      </w:r>
      <w:r w:rsidRPr="00BD18AF">
        <w:rPr>
          <w:u w:val="single"/>
        </w:rPr>
        <w:t xml:space="preserve">agricultural, auto and border states </w:t>
      </w:r>
      <w:r w:rsidRPr="00BD18AF">
        <w:rPr>
          <w:sz w:val="16"/>
        </w:rPr>
        <w:t>and help elect more Democrats in 2018, strengthening the party’s impeachment efforts. Mr. President, it isn’t worth it.</w:t>
      </w:r>
    </w:p>
    <w:p w14:paraId="7116B691" w14:textId="77777777" w:rsidR="002044DD" w:rsidRDefault="002044DD" w:rsidP="004311C2">
      <w:pPr>
        <w:pStyle w:val="Heading4"/>
      </w:pPr>
      <w:r>
        <w:t>Multiple factors ensure long-term economic failures for ag-</w:t>
      </w:r>
    </w:p>
    <w:p w14:paraId="3F4C2E98" w14:textId="77777777" w:rsidR="004311C2" w:rsidRPr="00627F64" w:rsidRDefault="004311C2" w:rsidP="004311C2">
      <w:r>
        <w:rPr>
          <w:rStyle w:val="Style13ptBold"/>
        </w:rPr>
        <w:t xml:space="preserve">Norton 18- </w:t>
      </w:r>
      <w:r w:rsidRPr="00627F64">
        <w:t>Writer</w:t>
      </w:r>
      <w:r>
        <w:t xml:space="preserve"> at agweek.com “No holiday week for agriculture markets” </w:t>
      </w:r>
      <w:hyperlink r:id="rId247" w:history="1">
        <w:r w:rsidRPr="004D1DB1">
          <w:rPr>
            <w:rStyle w:val="Hyperlink"/>
          </w:rPr>
          <w:t>http://www.agweek.com/opinion/columns/4469466-no-holiday-week-agriculture-markets</w:t>
        </w:r>
      </w:hyperlink>
      <w:r>
        <w:t xml:space="preserve">   DR</w:t>
      </w:r>
    </w:p>
    <w:p w14:paraId="68A4509D" w14:textId="77777777" w:rsidR="004311C2" w:rsidRDefault="004311C2" w:rsidP="004311C2">
      <w:r>
        <w:t xml:space="preserve">Despite Independence Day in the U.S. closing markets on Wednesday, </w:t>
      </w:r>
      <w:r w:rsidRPr="00865AD4">
        <w:rPr>
          <w:rStyle w:val="StyleUnderline"/>
        </w:rPr>
        <w:t>the impact of the weather, trade outlook, and the government reports on acreage in the U.S. and Canada have given enough fodder to keep agricultural commodity markets on edge.</w:t>
      </w:r>
      <w:r>
        <w:rPr>
          <w:rStyle w:val="StyleUnderline"/>
        </w:rPr>
        <w:t xml:space="preserve"> </w:t>
      </w:r>
      <w:r>
        <w:t xml:space="preserve">First off, </w:t>
      </w:r>
      <w:r w:rsidRPr="00865AD4">
        <w:rPr>
          <w:rStyle w:val="StyleUnderline"/>
        </w:rPr>
        <w:t>weather in the North America is hotter than usual, raising some concerns for crops in the long term outlook</w:t>
      </w:r>
      <w:r>
        <w:t xml:space="preserve">. Plenty of rain has fallen in the past few weeks (except for the U.S. Central Plains that remain in a severe drought), so crops are thriving despite the heat. </w:t>
      </w:r>
      <w:r w:rsidRPr="00865AD4">
        <w:rPr>
          <w:rStyle w:val="StyleUnderline"/>
        </w:rPr>
        <w:t xml:space="preserve">From a trade perspective, things look bearish for U.S. commodities </w:t>
      </w:r>
      <w:r>
        <w:t xml:space="preserve">as the first tariffs on Chinese goods went into place on Friday. While these targeted tariffs have been in the works for months, the actual commencement of the tariffs is confirmation that </w:t>
      </w:r>
      <w:r w:rsidRPr="00865AD4">
        <w:rPr>
          <w:rStyle w:val="StyleUnderline"/>
        </w:rPr>
        <w:t>the U.S. is marching towards a trade war that will likely hit farmers</w:t>
      </w:r>
      <w:r>
        <w:t xml:space="preserve">. President Donald Trump has assured the farming community that protections will be put in place for farmers against weaker demand and lower incomes, but the means to accomplish that goal are not clear. Finally, </w:t>
      </w:r>
      <w:r w:rsidRPr="00865AD4">
        <w:rPr>
          <w:rStyle w:val="StyleUnderline"/>
        </w:rPr>
        <w:t>last week's acreage report was critical for setting the stage for total production outlook. Wheat areas are up, pressuring spring markets. Look for ongoing volatility, with weather and trade policy driving prices into the fall.</w:t>
      </w:r>
      <w:r>
        <w:rPr>
          <w:rStyle w:val="StyleUnderline"/>
        </w:rPr>
        <w:t xml:space="preserve"> </w:t>
      </w:r>
      <w:r w:rsidRPr="00865AD4">
        <w:rPr>
          <w:rStyle w:val="StyleUnderline"/>
        </w:rPr>
        <w:t>Wheat</w:t>
      </w:r>
      <w:r>
        <w:rPr>
          <w:rStyle w:val="StyleUnderline"/>
        </w:rPr>
        <w:t xml:space="preserve"> </w:t>
      </w:r>
      <w:r w:rsidRPr="00865AD4">
        <w:rPr>
          <w:rStyle w:val="StyleUnderline"/>
        </w:rPr>
        <w:t>Spring wheat prices pushed to new lows and have consolidated at that level</w:t>
      </w:r>
      <w:r w:rsidRPr="00865AD4">
        <w:t xml:space="preserve">. Chicago and Kansas City contracts are off recent lows, but major upside is limited. In the U.S., the spring wheat crop ratings held at 77 percent good to excellent. Winter wheat harvest is half done at 51 percent </w:t>
      </w:r>
      <w:r>
        <w:t xml:space="preserve">completion, just above the 49 percent pace for the five-year average. Global outlook for wheat is not great, with weather problems in parts of Europe and the Black Sea region reducing production outlook. Durum Minneapolis durum prices were steady this week. North Dakota crop ratings continue to impress, with 76 percent rated good to excellent and just 2 percent of the crop rated poor to very poor. Canola Canola markets are in a bit of a predicament. Old crop stocks are large, which is generally bearish. Prices have maintained a premium over the falling soybean oil market over the last few months on expectations of good demand and potential drawdowns in stocks in the coming crop year. The newly planted crop is in good shape to date, but there is a growing need for rain as temperatures climb. Market perspective is beginning to shift on a forecast for another good crop building stocks further. Therefore, the trade piece is the critical price driver. On the bulls' side, trade disruptions between the U.S. and China provide a window for canola to fill an oilseed trade gap to the world's second largest economy. But for the bears, the U.S. is Canada's top buyer of canola currently, and there is a growing trade spat in that relationship that could reduce demand. What has hurt in the short term is the fact that canola has kept a premium to soybean oil, resulting in lackluster demand for canola on the global market due to higher costs. Peas and lentils Pulse crops in Saskatchewan are flowering during a hot spell. Rains have built up soil moisture reserves, but more is needed to prevent yield loss. In India, government support prices were increased for pulses, further backing the local farmer and decreasing potential demand for exports. Mustard Last week's report on planted area from Statistics Canada put total mustard seed acreage at 503,800. This was greater than last year's 385,000 acres, and significantly higher than spring intentions. U.S. farmers cut area modestly, but the overall production from the combined countries could exceed last year, especially since weather has been much better than a year ago in the production areas. As a result of the acreage reports and weather outlook, mustard seed price outlook remains somewhat bearish. Barley U.S. barley crop ratings improved from a week ago. The U.S. Department of Agriculture showed 84 percent of the crop rated good to excellent compared to 83 percent a week ago and 52 percent last year. Fifty percent of the crop is headed, which is in line with the five-year average pace. </w:t>
      </w:r>
    </w:p>
    <w:p w14:paraId="0EBDF0BC" w14:textId="77777777" w:rsidR="00B75865" w:rsidRPr="00B75865" w:rsidRDefault="00B75865" w:rsidP="00B75865"/>
    <w:p w14:paraId="26111695" w14:textId="48EDA904" w:rsidR="00DA7BF1" w:rsidRDefault="00DA7BF1" w:rsidP="00DA7BF1">
      <w:pPr>
        <w:pStyle w:val="Heading3"/>
      </w:pPr>
      <w:r>
        <w:t>2AC: Ag not key</w:t>
      </w:r>
      <w:r w:rsidR="000012F7">
        <w:t xml:space="preserve"> to econ</w:t>
      </w:r>
    </w:p>
    <w:p w14:paraId="5E1D71C0" w14:textId="77777777" w:rsidR="00540A0B" w:rsidRPr="00323034" w:rsidRDefault="00540A0B" w:rsidP="00540A0B">
      <w:pPr>
        <w:pStyle w:val="Heading4"/>
      </w:pPr>
      <w:r>
        <w:t>Agriculture not key to economy-makes up 1% of the total US GDP.</w:t>
      </w:r>
    </w:p>
    <w:p w14:paraId="2AA1BDE6" w14:textId="77777777" w:rsidR="00540A0B" w:rsidRDefault="00540A0B" w:rsidP="00540A0B">
      <w:pPr>
        <w:rPr>
          <w:sz w:val="20"/>
          <w:szCs w:val="20"/>
        </w:rPr>
      </w:pPr>
      <w:r w:rsidRPr="00323034">
        <w:rPr>
          <w:rStyle w:val="Style13ptBold"/>
        </w:rPr>
        <w:t>Government Production Office 2006</w:t>
      </w:r>
      <w:r>
        <w:rPr>
          <w:sz w:val="20"/>
          <w:szCs w:val="20"/>
        </w:rPr>
        <w:t xml:space="preserve"> (“The U.S Agricultural Sector”, date accessed 7/13/18 </w:t>
      </w:r>
      <w:hyperlink r:id="rId248" w:history="1">
        <w:r w:rsidRPr="00173D92">
          <w:rPr>
            <w:rStyle w:val="Hyperlink"/>
            <w:sz w:val="20"/>
            <w:szCs w:val="20"/>
          </w:rPr>
          <w:t>https://www.gpo.gov/fdsys/pkg/ERP-2006/pdf/ERP-2006-chapter8.pdf</w:t>
        </w:r>
      </w:hyperlink>
      <w:r>
        <w:rPr>
          <w:sz w:val="20"/>
          <w:szCs w:val="20"/>
        </w:rPr>
        <w:t>) JS</w:t>
      </w:r>
    </w:p>
    <w:p w14:paraId="7C454D36" w14:textId="6C5B780F" w:rsidR="00540A0B" w:rsidRPr="00540A0B" w:rsidRDefault="00540A0B" w:rsidP="00540A0B">
      <w:pPr>
        <w:rPr>
          <w:sz w:val="12"/>
          <w:szCs w:val="20"/>
        </w:rPr>
      </w:pPr>
      <w:r w:rsidRPr="00540A0B">
        <w:rPr>
          <w:sz w:val="12"/>
          <w:szCs w:val="20"/>
        </w:rPr>
        <w:t xml:space="preserve">In the 1930s, farms accounted for a sizable share of U.S. employment and gross domestic product (GDP), but per capita farm income was only one-third the per capita income of the remaining population. Commodity programs were intended to reduce this disparity by sustaining farm household income, particularly in the face of adverse changes in agricultural prices. For instance, in the early 1930s farm household incomes were at the mercy of year-to-year fluctuations in farm prices. Commodity price support programs, which provided price floors (minimum prices) for agricultural producers, effectively insured them against adverse price swings. Proponents of these programs argued that they had macroeconomic benefits because they maintained rural purchasing power in times of general economic weakness. Many of today’s basic Federal farm policies were established in the 1930s, and at the time, they were reasonably matched to this overall economic picture. Since that time, however, the U.S. agricultural industry has evolved dramatically. </w:t>
      </w:r>
      <w:r w:rsidRPr="00540A0B">
        <w:rPr>
          <w:sz w:val="12"/>
        </w:rPr>
        <w:t>As Table 8-1 shows</w:t>
      </w:r>
      <w:r w:rsidRPr="00323034">
        <w:rPr>
          <w:rStyle w:val="StyleUnderline"/>
          <w:sz w:val="24"/>
        </w:rPr>
        <w:t xml:space="preserve">, </w:t>
      </w:r>
      <w:r w:rsidRPr="00540A0B">
        <w:rPr>
          <w:rStyle w:val="StyleUnderline"/>
          <w:sz w:val="24"/>
          <w:highlight w:val="yellow"/>
        </w:rPr>
        <w:t>in the 1930s</w:t>
      </w:r>
      <w:r w:rsidRPr="00323034">
        <w:rPr>
          <w:rStyle w:val="StyleUnderline"/>
          <w:sz w:val="24"/>
        </w:rPr>
        <w:t xml:space="preserve"> </w:t>
      </w:r>
      <w:r w:rsidRPr="00540A0B">
        <w:rPr>
          <w:rStyle w:val="StyleUnderline"/>
          <w:sz w:val="24"/>
          <w:highlight w:val="yellow"/>
        </w:rPr>
        <w:t>farm households</w:t>
      </w:r>
      <w:r w:rsidRPr="00323034">
        <w:rPr>
          <w:rStyle w:val="StyleUnderline"/>
          <w:sz w:val="24"/>
        </w:rPr>
        <w:t xml:space="preserve"> accounted for 25 percent of the U.S. population and </w:t>
      </w:r>
      <w:r w:rsidRPr="00540A0B">
        <w:rPr>
          <w:rStyle w:val="StyleUnderline"/>
          <w:sz w:val="24"/>
          <w:highlight w:val="yellow"/>
        </w:rPr>
        <w:t>generated</w:t>
      </w:r>
      <w:r w:rsidRPr="00323034">
        <w:rPr>
          <w:rStyle w:val="StyleUnderline"/>
          <w:sz w:val="24"/>
        </w:rPr>
        <w:t xml:space="preserve"> approximately </w:t>
      </w:r>
      <w:r w:rsidRPr="00540A0B">
        <w:rPr>
          <w:rStyle w:val="StyleUnderline"/>
          <w:sz w:val="24"/>
          <w:highlight w:val="yellow"/>
        </w:rPr>
        <w:t>8 percent of GDP. Today they account for</w:t>
      </w:r>
      <w:r w:rsidRPr="00323034">
        <w:rPr>
          <w:rStyle w:val="StyleUnderline"/>
          <w:sz w:val="24"/>
        </w:rPr>
        <w:t xml:space="preserve"> only 1 percent of the population</w:t>
      </w:r>
      <w:r w:rsidRPr="00540A0B">
        <w:rPr>
          <w:sz w:val="12"/>
        </w:rPr>
        <w:t xml:space="preserve"> (25 times lower than in 1930, as a percentage of total population) </w:t>
      </w:r>
      <w:r w:rsidRPr="00323034">
        <w:rPr>
          <w:rStyle w:val="StyleUnderline"/>
          <w:sz w:val="24"/>
        </w:rPr>
        <w:t xml:space="preserve">and generate approximately </w:t>
      </w:r>
      <w:r w:rsidRPr="00540A0B">
        <w:rPr>
          <w:rStyle w:val="StyleUnderline"/>
          <w:sz w:val="24"/>
          <w:highlight w:val="yellow"/>
        </w:rPr>
        <w:t>1 percent of GDP</w:t>
      </w:r>
      <w:r w:rsidRPr="00540A0B">
        <w:rPr>
          <w:sz w:val="12"/>
        </w:rPr>
        <w:t>. Over the same period, the rural share of the population has fallen far less (approximately two times lower than in 1930, as a percentage of total population</w:t>
      </w:r>
      <w:r w:rsidRPr="00323034">
        <w:rPr>
          <w:rStyle w:val="StyleUnderline"/>
          <w:sz w:val="24"/>
        </w:rPr>
        <w:t>), suggesting that rural areas are less dependent on farming’s contribution to the rural economy</w:t>
      </w:r>
      <w:r w:rsidRPr="00540A0B">
        <w:rPr>
          <w:sz w:val="12"/>
        </w:rPr>
        <w:t>. Our agricultural sector is still vital to our country, but</w:t>
      </w:r>
      <w:r w:rsidRPr="00323034">
        <w:rPr>
          <w:rStyle w:val="StyleUnderline"/>
          <w:sz w:val="24"/>
        </w:rPr>
        <w:t xml:space="preserve"> due to both growth in other sectors of the economy and rapid gains in agricultural productivity that have lowered the prices of agricultural products, </w:t>
      </w:r>
      <w:r w:rsidRPr="00540A0B">
        <w:rPr>
          <w:rStyle w:val="StyleUnderline"/>
          <w:sz w:val="24"/>
          <w:highlight w:val="yellow"/>
        </w:rPr>
        <w:t>it has become a smaller share of the U.S. economy</w:t>
      </w:r>
      <w:r w:rsidRPr="00323034">
        <w:rPr>
          <w:rStyle w:val="StyleUnderline"/>
          <w:sz w:val="24"/>
        </w:rPr>
        <w:t>.</w:t>
      </w:r>
      <w:r>
        <w:rPr>
          <w:rStyle w:val="StyleUnderline"/>
          <w:sz w:val="24"/>
        </w:rPr>
        <w:t xml:space="preserve"> </w:t>
      </w:r>
      <w:r w:rsidRPr="00540A0B">
        <w:rPr>
          <w:sz w:val="12"/>
          <w:szCs w:val="20"/>
        </w:rPr>
        <w:t>Astonishing progress in agricultural productivity growth likely explains much of the structural change in U.S. agriculture (Chart 8-1). Growth in agricultural total factor productivity averaged 2.1 percent annually between 1950 and 2002. In comparison, productivity growth in private nonfarm business over the same period averaged 1.2 percent annually. Technological progress and growth in farm productivity permit a smaller labor force to supply the agricultural needs of the country at ever lower cost. As a result, agriculture’s contribution to total U.S. GDP has declined over time even though physical production has been rising (Chart 8-2).</w:t>
      </w:r>
    </w:p>
    <w:p w14:paraId="2B6E7E1C" w14:textId="77777777" w:rsidR="00F4072C" w:rsidRDefault="00F4072C" w:rsidP="00F4072C">
      <w:pPr>
        <w:pStyle w:val="Heading4"/>
        <w:rPr>
          <w:shd w:val="clear" w:color="auto" w:fill="FFFFFF"/>
        </w:rPr>
      </w:pPr>
      <w:r>
        <w:rPr>
          <w:shd w:val="clear" w:color="auto" w:fill="FFFFFF"/>
        </w:rPr>
        <w:t>And ag has declining importance in US econ-</w:t>
      </w:r>
    </w:p>
    <w:p w14:paraId="64F4957B" w14:textId="77777777" w:rsidR="00F4072C" w:rsidRPr="00F4072C" w:rsidRDefault="00F4072C" w:rsidP="00F4072C">
      <w:pPr>
        <w:rPr>
          <w:rStyle w:val="Style13ptBold"/>
        </w:rPr>
      </w:pPr>
      <w:r w:rsidRPr="00F4072C">
        <w:rPr>
          <w:rStyle w:val="Style13ptBold"/>
        </w:rPr>
        <w:t>USDA ’18.</w:t>
      </w:r>
    </w:p>
    <w:p w14:paraId="1DE37534" w14:textId="20AFEC5F" w:rsidR="00F4072C" w:rsidRPr="008427FC" w:rsidRDefault="00F4072C" w:rsidP="00F4072C">
      <w:r>
        <w:t xml:space="preserve"> [USDA Economic research, May 28, 2018,” </w:t>
      </w:r>
      <w:r w:rsidRPr="008427FC">
        <w:t>Agriculture added over $1 trillion to U.S. GDP in 2016</w:t>
      </w:r>
      <w:r>
        <w:t xml:space="preserve">”, </w:t>
      </w:r>
      <w:r w:rsidRPr="008427FC">
        <w:t>https://www.wlj.net/top_headlines/agriculture-added-over-trillion-to-u-s-gdp-in/article_33a79ed6-5ead-11e8-8ecb-93d3f42dc378.html</w:t>
      </w:r>
      <w:r>
        <w:t xml:space="preserve"> , EB]</w:t>
      </w:r>
    </w:p>
    <w:p w14:paraId="3A140CC7" w14:textId="77777777" w:rsidR="00F4072C" w:rsidRPr="008427FC" w:rsidRDefault="00F4072C" w:rsidP="00F4072C">
      <w:pPr>
        <w:rPr>
          <w:sz w:val="16"/>
        </w:rPr>
      </w:pPr>
      <w:r w:rsidRPr="008427FC">
        <w:rPr>
          <w:color w:val="333333"/>
          <w:sz w:val="16"/>
          <w:shd w:val="clear" w:color="auto" w:fill="FFFFFF"/>
        </w:rPr>
        <w:t xml:space="preserve">Agriculture, food, and related industries contributed $1.05 trillion to U.S. gross domestic product (GDP) </w:t>
      </w:r>
      <w:r w:rsidRPr="008427FC">
        <w:rPr>
          <w:rStyle w:val="StyleUnderline"/>
        </w:rPr>
        <w:t xml:space="preserve">in 2016, a 5.7-percent share. </w:t>
      </w:r>
      <w:r w:rsidRPr="008427FC">
        <w:rPr>
          <w:rStyle w:val="StyleUnderline"/>
          <w:highlight w:val="yellow"/>
        </w:rPr>
        <w:t>The output of America’s farms contributed $136.7 billion of this sum—about 1 percent of GDP.</w:t>
      </w:r>
      <w:r w:rsidRPr="008427FC">
        <w:rPr>
          <w:color w:val="333333"/>
          <w:sz w:val="16"/>
          <w:shd w:val="clear" w:color="auto" w:fill="FFFFFF"/>
        </w:rPr>
        <w:t xml:space="preserve"> The overall contribution of the agriculture sector to GDP is larger than this because sectors related to agriculture—forestry, fishing, and related activities; food, beverages, and tobacco products; textiles, apparel, and leather products; food and beverage stores; and food service, eating and drinking places—rely on agricultural inputs in order to contribute added value to the economy. </w:t>
      </w:r>
      <w:r w:rsidRPr="008427FC">
        <w:rPr>
          <w:rStyle w:val="StyleUnderline"/>
        </w:rPr>
        <w:t xml:space="preserve">The value </w:t>
      </w:r>
      <w:r w:rsidRPr="00B0461B">
        <w:rPr>
          <w:rStyle w:val="StyleUnderline"/>
        </w:rPr>
        <w:t xml:space="preserve">added by America’s farms has </w:t>
      </w:r>
      <w:r w:rsidRPr="00B0461B">
        <w:rPr>
          <w:rStyle w:val="StyleUnderline"/>
          <w:highlight w:val="yellow"/>
        </w:rPr>
        <w:t>decreased</w:t>
      </w:r>
      <w:r w:rsidRPr="00B0461B">
        <w:rPr>
          <w:rStyle w:val="StyleUnderline"/>
        </w:rPr>
        <w:t xml:space="preserve"> in each of the last three years, </w:t>
      </w:r>
      <w:r w:rsidRPr="00B0461B">
        <w:rPr>
          <w:rStyle w:val="StyleUnderline"/>
          <w:highlight w:val="yellow"/>
        </w:rPr>
        <w:t>from a high of $187 billion in 2013</w:t>
      </w:r>
      <w:r w:rsidRPr="008427FC">
        <w:rPr>
          <w:rStyle w:val="StyleUnderline"/>
        </w:rPr>
        <w:t>. The decline in value added is primarily driven by lower commodity prices for major crops like corn and soy, which were near record highs in 2013.</w:t>
      </w:r>
      <w:r w:rsidRPr="008427FC">
        <w:rPr>
          <w:color w:val="333333"/>
          <w:sz w:val="16"/>
          <w:shd w:val="clear" w:color="auto" w:fill="FFFFFF"/>
        </w:rPr>
        <w:t xml:space="preserve"> All other agriculture-related industries included grew in 2016 relative to a year earlier. The largest growth occurred in the food service, eating and drinking places industries, </w:t>
      </w:r>
      <w:r w:rsidRPr="008427FC">
        <w:rPr>
          <w:rStyle w:val="StyleUnderline"/>
        </w:rPr>
        <w:t>with 6 percent more value added in 2016 than in the previous year</w:t>
      </w:r>
      <w:r w:rsidRPr="008427FC">
        <w:rPr>
          <w:color w:val="333333"/>
          <w:sz w:val="16"/>
          <w:shd w:val="clear" w:color="auto" w:fill="FFFFFF"/>
        </w:rPr>
        <w:t>. — </w:t>
      </w:r>
      <w:r w:rsidRPr="008427FC">
        <w:rPr>
          <w:rStyle w:val="Strong"/>
          <w:color w:val="333333"/>
          <w:sz w:val="16"/>
          <w:shd w:val="clear" w:color="auto" w:fill="FFFFFF"/>
        </w:rPr>
        <w:t>USDA, Economic Research Service</w:t>
      </w:r>
    </w:p>
    <w:p w14:paraId="44828462" w14:textId="77777777" w:rsidR="00540A0B" w:rsidRPr="00540A0B" w:rsidRDefault="00540A0B" w:rsidP="00540A0B"/>
    <w:p w14:paraId="16DF01B6" w14:textId="77777777" w:rsidR="00713400" w:rsidRPr="00713400" w:rsidRDefault="00713400" w:rsidP="00713400"/>
    <w:sectPr w:rsidR="00713400" w:rsidRPr="007134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w:altName w:val="Sylfaen"/>
    <w:charset w:val="00"/>
    <w:family w:val="auto"/>
    <w:pitch w:val="variable"/>
    <w:sig w:usb0="E50002FF" w:usb1="500079DB" w:usb2="00000010" w:usb3="00000000" w:csb0="00000001" w:csb1="00000000"/>
  </w:font>
  <w:font w:name="Helvetica">
    <w:altName w:val="Arial"/>
    <w:panose1 w:val="020B0604020202020204"/>
    <w:charset w:val="00"/>
    <w:family w:val="auto"/>
    <w:pitch w:val="variable"/>
    <w:sig w:usb0="E00002FF" w:usb1="5000785B" w:usb2="00000000" w:usb3="00000000" w:csb0="0000019F" w:csb1="00000000"/>
  </w:font>
  <w:font w:name="Times">
    <w:altName w:val="Sylfaen"/>
    <w:panose1 w:val="02020603050405020304"/>
    <w:charset w:val="00"/>
    <w:family w:val="roman"/>
    <w:pitch w:val="variable"/>
    <w:sig w:usb0="E0002EFF" w:usb1="C000785B" w:usb2="00000009" w:usb3="00000000" w:csb0="000001FF" w:csb1="00000000"/>
  </w:font>
  <w:font w:name="Graphik Web">
    <w:altName w:val="Cambria"/>
    <w:panose1 w:val="00000000000000000000"/>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461305BC"/>
    <w:multiLevelType w:val="hybridMultilevel"/>
    <w:tmpl w:val="473C421E"/>
    <w:lvl w:ilvl="0" w:tplc="E0AA80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RibbonPointer" w:val="358009632"/>
    <w:docVar w:name="VerbatimMac" w:val="True"/>
    <w:docVar w:name="VerbatimVersion" w:val="5.0"/>
  </w:docVars>
  <w:rsids>
    <w:rsidRoot w:val="0095137F"/>
    <w:rsid w:val="000012F7"/>
    <w:rsid w:val="000026F6"/>
    <w:rsid w:val="000029E3"/>
    <w:rsid w:val="000029E8"/>
    <w:rsid w:val="00004225"/>
    <w:rsid w:val="000066CA"/>
    <w:rsid w:val="00007264"/>
    <w:rsid w:val="000076A9"/>
    <w:rsid w:val="00014FAD"/>
    <w:rsid w:val="00015D2A"/>
    <w:rsid w:val="00017E81"/>
    <w:rsid w:val="0002490B"/>
    <w:rsid w:val="00026465"/>
    <w:rsid w:val="00030204"/>
    <w:rsid w:val="000312A0"/>
    <w:rsid w:val="00035337"/>
    <w:rsid w:val="000513AF"/>
    <w:rsid w:val="00052FB1"/>
    <w:rsid w:val="00054276"/>
    <w:rsid w:val="000547B1"/>
    <w:rsid w:val="0006091E"/>
    <w:rsid w:val="000638C1"/>
    <w:rsid w:val="0006396D"/>
    <w:rsid w:val="00065FEE"/>
    <w:rsid w:val="00072718"/>
    <w:rsid w:val="00073365"/>
    <w:rsid w:val="0007381E"/>
    <w:rsid w:val="0008785F"/>
    <w:rsid w:val="00090CBE"/>
    <w:rsid w:val="000A2D8A"/>
    <w:rsid w:val="000A46EF"/>
    <w:rsid w:val="000B5838"/>
    <w:rsid w:val="000B766D"/>
    <w:rsid w:val="000D26A6"/>
    <w:rsid w:val="000D2B90"/>
    <w:rsid w:val="000D6ED8"/>
    <w:rsid w:val="000D717B"/>
    <w:rsid w:val="000E2361"/>
    <w:rsid w:val="000F2799"/>
    <w:rsid w:val="000F54BA"/>
    <w:rsid w:val="00100B28"/>
    <w:rsid w:val="00117316"/>
    <w:rsid w:val="001209B4"/>
    <w:rsid w:val="0015616C"/>
    <w:rsid w:val="001703F6"/>
    <w:rsid w:val="001761FC"/>
    <w:rsid w:val="00182655"/>
    <w:rsid w:val="001840F2"/>
    <w:rsid w:val="00185134"/>
    <w:rsid w:val="001856C6"/>
    <w:rsid w:val="00191B5F"/>
    <w:rsid w:val="00192487"/>
    <w:rsid w:val="00194227"/>
    <w:rsid w:val="0019668D"/>
    <w:rsid w:val="001974E0"/>
    <w:rsid w:val="001A25FD"/>
    <w:rsid w:val="001A5371"/>
    <w:rsid w:val="001A72C7"/>
    <w:rsid w:val="001B66D3"/>
    <w:rsid w:val="001B73E3"/>
    <w:rsid w:val="001C316D"/>
    <w:rsid w:val="001C38E0"/>
    <w:rsid w:val="001D1A0D"/>
    <w:rsid w:val="001D36BF"/>
    <w:rsid w:val="001D4C28"/>
    <w:rsid w:val="001E0B1F"/>
    <w:rsid w:val="001E1E0B"/>
    <w:rsid w:val="001E604D"/>
    <w:rsid w:val="001E6B6F"/>
    <w:rsid w:val="001F1173"/>
    <w:rsid w:val="002005A8"/>
    <w:rsid w:val="00203DD8"/>
    <w:rsid w:val="002044DD"/>
    <w:rsid w:val="00204E1D"/>
    <w:rsid w:val="002059BD"/>
    <w:rsid w:val="00210FAF"/>
    <w:rsid w:val="00211047"/>
    <w:rsid w:val="002168F2"/>
    <w:rsid w:val="0022589F"/>
    <w:rsid w:val="002343FE"/>
    <w:rsid w:val="002370DD"/>
    <w:rsid w:val="002502CF"/>
    <w:rsid w:val="00267EBB"/>
    <w:rsid w:val="0027023B"/>
    <w:rsid w:val="002728B8"/>
    <w:rsid w:val="00274EDB"/>
    <w:rsid w:val="0027729E"/>
    <w:rsid w:val="00284ED6"/>
    <w:rsid w:val="00290C5A"/>
    <w:rsid w:val="0029647A"/>
    <w:rsid w:val="00296504"/>
    <w:rsid w:val="0029679C"/>
    <w:rsid w:val="002B5511"/>
    <w:rsid w:val="002B7ACF"/>
    <w:rsid w:val="002C44A7"/>
    <w:rsid w:val="002E0643"/>
    <w:rsid w:val="002E392E"/>
    <w:rsid w:val="002E6BBC"/>
    <w:rsid w:val="002F1BA9"/>
    <w:rsid w:val="002F54ED"/>
    <w:rsid w:val="002F6E74"/>
    <w:rsid w:val="003106B3"/>
    <w:rsid w:val="0031385D"/>
    <w:rsid w:val="00315FEE"/>
    <w:rsid w:val="003223B2"/>
    <w:rsid w:val="00322A67"/>
    <w:rsid w:val="00326722"/>
    <w:rsid w:val="00330E13"/>
    <w:rsid w:val="00335A23"/>
    <w:rsid w:val="00340707"/>
    <w:rsid w:val="00351841"/>
    <w:rsid w:val="003522F3"/>
    <w:rsid w:val="003624A6"/>
    <w:rsid w:val="00364ADF"/>
    <w:rsid w:val="003670D9"/>
    <w:rsid w:val="00370B41"/>
    <w:rsid w:val="00371B27"/>
    <w:rsid w:val="003725FE"/>
    <w:rsid w:val="003726C3"/>
    <w:rsid w:val="00373E08"/>
    <w:rsid w:val="00375D2E"/>
    <w:rsid w:val="00380805"/>
    <w:rsid w:val="00380BFA"/>
    <w:rsid w:val="00383071"/>
    <w:rsid w:val="00383B19"/>
    <w:rsid w:val="003933F9"/>
    <w:rsid w:val="00395864"/>
    <w:rsid w:val="00396557"/>
    <w:rsid w:val="003972A5"/>
    <w:rsid w:val="00397316"/>
    <w:rsid w:val="003A248F"/>
    <w:rsid w:val="003A4D9C"/>
    <w:rsid w:val="003B1668"/>
    <w:rsid w:val="003C5F4C"/>
    <w:rsid w:val="003D5EA8"/>
    <w:rsid w:val="003E305E"/>
    <w:rsid w:val="003E34DB"/>
    <w:rsid w:val="003E5302"/>
    <w:rsid w:val="003E5BF1"/>
    <w:rsid w:val="003E7389"/>
    <w:rsid w:val="003F2452"/>
    <w:rsid w:val="003F41EA"/>
    <w:rsid w:val="003F5FE1"/>
    <w:rsid w:val="003F7DF0"/>
    <w:rsid w:val="00402BBF"/>
    <w:rsid w:val="004039AF"/>
    <w:rsid w:val="00407AFF"/>
    <w:rsid w:val="0041155D"/>
    <w:rsid w:val="00415A00"/>
    <w:rsid w:val="004170BF"/>
    <w:rsid w:val="004270E3"/>
    <w:rsid w:val="004311C2"/>
    <w:rsid w:val="004316DD"/>
    <w:rsid w:val="004348DC"/>
    <w:rsid w:val="00434921"/>
    <w:rsid w:val="00442018"/>
    <w:rsid w:val="00447B10"/>
    <w:rsid w:val="00452EE4"/>
    <w:rsid w:val="004536D6"/>
    <w:rsid w:val="00457224"/>
    <w:rsid w:val="0048047E"/>
    <w:rsid w:val="00482AF9"/>
    <w:rsid w:val="00486401"/>
    <w:rsid w:val="00487870"/>
    <w:rsid w:val="00495F27"/>
    <w:rsid w:val="004A3363"/>
    <w:rsid w:val="004B37B4"/>
    <w:rsid w:val="004C0314"/>
    <w:rsid w:val="004C0D3D"/>
    <w:rsid w:val="004C213E"/>
    <w:rsid w:val="004C376C"/>
    <w:rsid w:val="004C657F"/>
    <w:rsid w:val="004D17D8"/>
    <w:rsid w:val="004E355B"/>
    <w:rsid w:val="004E3D8B"/>
    <w:rsid w:val="00500148"/>
    <w:rsid w:val="005028E5"/>
    <w:rsid w:val="00503735"/>
    <w:rsid w:val="00507D1B"/>
    <w:rsid w:val="00515B08"/>
    <w:rsid w:val="005224F2"/>
    <w:rsid w:val="00536D8B"/>
    <w:rsid w:val="005379C3"/>
    <w:rsid w:val="00540A0B"/>
    <w:rsid w:val="005519C2"/>
    <w:rsid w:val="005523E0"/>
    <w:rsid w:val="0055320F"/>
    <w:rsid w:val="0055699B"/>
    <w:rsid w:val="00563D3D"/>
    <w:rsid w:val="005659AA"/>
    <w:rsid w:val="005676E8"/>
    <w:rsid w:val="0057264D"/>
    <w:rsid w:val="00575D38"/>
    <w:rsid w:val="00581048"/>
    <w:rsid w:val="00581203"/>
    <w:rsid w:val="0058349C"/>
    <w:rsid w:val="00585FBE"/>
    <w:rsid w:val="005870E8"/>
    <w:rsid w:val="005A4D4E"/>
    <w:rsid w:val="005A7237"/>
    <w:rsid w:val="005B21FA"/>
    <w:rsid w:val="005B3244"/>
    <w:rsid w:val="005B6EE8"/>
    <w:rsid w:val="005B7731"/>
    <w:rsid w:val="005C4515"/>
    <w:rsid w:val="005C5602"/>
    <w:rsid w:val="005C6FDF"/>
    <w:rsid w:val="005C74A6"/>
    <w:rsid w:val="005D3B4D"/>
    <w:rsid w:val="005D613D"/>
    <w:rsid w:val="005D615C"/>
    <w:rsid w:val="005D63D4"/>
    <w:rsid w:val="005E1860"/>
    <w:rsid w:val="005F063B"/>
    <w:rsid w:val="005F192D"/>
    <w:rsid w:val="005F24C8"/>
    <w:rsid w:val="005F26AF"/>
    <w:rsid w:val="005F549A"/>
    <w:rsid w:val="005F57E0"/>
    <w:rsid w:val="0060038F"/>
    <w:rsid w:val="0061383D"/>
    <w:rsid w:val="00614D69"/>
    <w:rsid w:val="00617030"/>
    <w:rsid w:val="00621301"/>
    <w:rsid w:val="0062173F"/>
    <w:rsid w:val="006235FB"/>
    <w:rsid w:val="00626A15"/>
    <w:rsid w:val="00631BA3"/>
    <w:rsid w:val="00642F86"/>
    <w:rsid w:val="006438CB"/>
    <w:rsid w:val="006529B9"/>
    <w:rsid w:val="0065348A"/>
    <w:rsid w:val="00654695"/>
    <w:rsid w:val="0065500A"/>
    <w:rsid w:val="00655217"/>
    <w:rsid w:val="00655355"/>
    <w:rsid w:val="0065727C"/>
    <w:rsid w:val="00674433"/>
    <w:rsid w:val="00674A78"/>
    <w:rsid w:val="00691B8F"/>
    <w:rsid w:val="0069668E"/>
    <w:rsid w:val="00696A16"/>
    <w:rsid w:val="006A4840"/>
    <w:rsid w:val="006A7E1D"/>
    <w:rsid w:val="006C3A56"/>
    <w:rsid w:val="006D13F4"/>
    <w:rsid w:val="006D6AED"/>
    <w:rsid w:val="006E6D0B"/>
    <w:rsid w:val="006F126E"/>
    <w:rsid w:val="006F3834"/>
    <w:rsid w:val="006F5693"/>
    <w:rsid w:val="00713400"/>
    <w:rsid w:val="00717B01"/>
    <w:rsid w:val="007227D9"/>
    <w:rsid w:val="007234A8"/>
    <w:rsid w:val="0072491F"/>
    <w:rsid w:val="007374A1"/>
    <w:rsid w:val="00751F97"/>
    <w:rsid w:val="00752712"/>
    <w:rsid w:val="00753A84"/>
    <w:rsid w:val="007611F5"/>
    <w:rsid w:val="007619E4"/>
    <w:rsid w:val="00761E75"/>
    <w:rsid w:val="0076495E"/>
    <w:rsid w:val="00765FC8"/>
    <w:rsid w:val="007801E6"/>
    <w:rsid w:val="00793F46"/>
    <w:rsid w:val="007A1325"/>
    <w:rsid w:val="007A1A18"/>
    <w:rsid w:val="007B53D8"/>
    <w:rsid w:val="007C19A4"/>
    <w:rsid w:val="007C22C5"/>
    <w:rsid w:val="007C57E1"/>
    <w:rsid w:val="007C5811"/>
    <w:rsid w:val="007C76BF"/>
    <w:rsid w:val="007D2804"/>
    <w:rsid w:val="007D2DF5"/>
    <w:rsid w:val="007D451A"/>
    <w:rsid w:val="007D5E3E"/>
    <w:rsid w:val="007D7596"/>
    <w:rsid w:val="007E242C"/>
    <w:rsid w:val="007E6631"/>
    <w:rsid w:val="007F2E17"/>
    <w:rsid w:val="007F786D"/>
    <w:rsid w:val="00803A12"/>
    <w:rsid w:val="00805A2A"/>
    <w:rsid w:val="008117DC"/>
    <w:rsid w:val="008266F9"/>
    <w:rsid w:val="00826A9B"/>
    <w:rsid w:val="008322E3"/>
    <w:rsid w:val="00834842"/>
    <w:rsid w:val="00840E7B"/>
    <w:rsid w:val="0085298A"/>
    <w:rsid w:val="00853D40"/>
    <w:rsid w:val="008564FC"/>
    <w:rsid w:val="00861643"/>
    <w:rsid w:val="00864E76"/>
    <w:rsid w:val="00872581"/>
    <w:rsid w:val="0087459D"/>
    <w:rsid w:val="0087680F"/>
    <w:rsid w:val="00876D81"/>
    <w:rsid w:val="00881D86"/>
    <w:rsid w:val="00883306"/>
    <w:rsid w:val="00890E4C"/>
    <w:rsid w:val="00890E74"/>
    <w:rsid w:val="0089418F"/>
    <w:rsid w:val="00897C29"/>
    <w:rsid w:val="008A1A9C"/>
    <w:rsid w:val="008A4633"/>
    <w:rsid w:val="008A5929"/>
    <w:rsid w:val="008B032E"/>
    <w:rsid w:val="008C0FA2"/>
    <w:rsid w:val="008C2342"/>
    <w:rsid w:val="008C77B6"/>
    <w:rsid w:val="008D1B91"/>
    <w:rsid w:val="008D724A"/>
    <w:rsid w:val="008E7A3E"/>
    <w:rsid w:val="008F41FD"/>
    <w:rsid w:val="008F4479"/>
    <w:rsid w:val="008F4BA0"/>
    <w:rsid w:val="008F5687"/>
    <w:rsid w:val="00901726"/>
    <w:rsid w:val="00902D2B"/>
    <w:rsid w:val="009064C1"/>
    <w:rsid w:val="00920E6A"/>
    <w:rsid w:val="00931816"/>
    <w:rsid w:val="00932C71"/>
    <w:rsid w:val="0094709C"/>
    <w:rsid w:val="009509D5"/>
    <w:rsid w:val="0095137F"/>
    <w:rsid w:val="009538F5"/>
    <w:rsid w:val="00957187"/>
    <w:rsid w:val="009603E1"/>
    <w:rsid w:val="00961C9D"/>
    <w:rsid w:val="00963065"/>
    <w:rsid w:val="0097151F"/>
    <w:rsid w:val="00973777"/>
    <w:rsid w:val="00976E78"/>
    <w:rsid w:val="009775C0"/>
    <w:rsid w:val="00987403"/>
    <w:rsid w:val="00990634"/>
    <w:rsid w:val="00991733"/>
    <w:rsid w:val="00992078"/>
    <w:rsid w:val="009A1467"/>
    <w:rsid w:val="009A582D"/>
    <w:rsid w:val="009A6464"/>
    <w:rsid w:val="009B4A39"/>
    <w:rsid w:val="009B69F5"/>
    <w:rsid w:val="009C5FF7"/>
    <w:rsid w:val="009C6292"/>
    <w:rsid w:val="009D0E00"/>
    <w:rsid w:val="009D15DB"/>
    <w:rsid w:val="009D4EA8"/>
    <w:rsid w:val="009D5C38"/>
    <w:rsid w:val="009D6BDA"/>
    <w:rsid w:val="009E6C74"/>
    <w:rsid w:val="009F1CBB"/>
    <w:rsid w:val="009F3305"/>
    <w:rsid w:val="009F6FB2"/>
    <w:rsid w:val="00A071C0"/>
    <w:rsid w:val="00A22670"/>
    <w:rsid w:val="00A24B35"/>
    <w:rsid w:val="00A271BA"/>
    <w:rsid w:val="00A27F86"/>
    <w:rsid w:val="00A431C6"/>
    <w:rsid w:val="00A5284D"/>
    <w:rsid w:val="00A54315"/>
    <w:rsid w:val="00A60FBC"/>
    <w:rsid w:val="00A65C0B"/>
    <w:rsid w:val="00A81FD2"/>
    <w:rsid w:val="00A8441A"/>
    <w:rsid w:val="00A8674A"/>
    <w:rsid w:val="00AA02E3"/>
    <w:rsid w:val="00AA5E89"/>
    <w:rsid w:val="00AA6F6E"/>
    <w:rsid w:val="00AB2E3F"/>
    <w:rsid w:val="00AB48D3"/>
    <w:rsid w:val="00AD061A"/>
    <w:rsid w:val="00AE2124"/>
    <w:rsid w:val="00AE24BC"/>
    <w:rsid w:val="00AE3E3F"/>
    <w:rsid w:val="00AF14D5"/>
    <w:rsid w:val="00AF4760"/>
    <w:rsid w:val="00AF54CC"/>
    <w:rsid w:val="00AF55D4"/>
    <w:rsid w:val="00B01FEF"/>
    <w:rsid w:val="00B05C2D"/>
    <w:rsid w:val="00B12933"/>
    <w:rsid w:val="00B12B88"/>
    <w:rsid w:val="00B13BC8"/>
    <w:rsid w:val="00B2340E"/>
    <w:rsid w:val="00B24662"/>
    <w:rsid w:val="00B3569C"/>
    <w:rsid w:val="00B37BDC"/>
    <w:rsid w:val="00B40FF8"/>
    <w:rsid w:val="00B43676"/>
    <w:rsid w:val="00B506EA"/>
    <w:rsid w:val="00B60125"/>
    <w:rsid w:val="00B6656B"/>
    <w:rsid w:val="00B71625"/>
    <w:rsid w:val="00B75865"/>
    <w:rsid w:val="00B75C54"/>
    <w:rsid w:val="00B92611"/>
    <w:rsid w:val="00B92A93"/>
    <w:rsid w:val="00B94D29"/>
    <w:rsid w:val="00B968E0"/>
    <w:rsid w:val="00BA17A8"/>
    <w:rsid w:val="00BA3C33"/>
    <w:rsid w:val="00BB0878"/>
    <w:rsid w:val="00BB1879"/>
    <w:rsid w:val="00BC0ABE"/>
    <w:rsid w:val="00BC30DB"/>
    <w:rsid w:val="00BC64FF"/>
    <w:rsid w:val="00BC7C37"/>
    <w:rsid w:val="00BD2244"/>
    <w:rsid w:val="00BE24E8"/>
    <w:rsid w:val="00BE6472"/>
    <w:rsid w:val="00BF29B8"/>
    <w:rsid w:val="00BF46EA"/>
    <w:rsid w:val="00BF6648"/>
    <w:rsid w:val="00C07D05"/>
    <w:rsid w:val="00C10856"/>
    <w:rsid w:val="00C13637"/>
    <w:rsid w:val="00C203FA"/>
    <w:rsid w:val="00C3164F"/>
    <w:rsid w:val="00C31B5E"/>
    <w:rsid w:val="00C34D3E"/>
    <w:rsid w:val="00C35B37"/>
    <w:rsid w:val="00C3747A"/>
    <w:rsid w:val="00C45B7B"/>
    <w:rsid w:val="00C5280A"/>
    <w:rsid w:val="00C52F42"/>
    <w:rsid w:val="00C54BBB"/>
    <w:rsid w:val="00C56DCC"/>
    <w:rsid w:val="00C57075"/>
    <w:rsid w:val="00C72AFE"/>
    <w:rsid w:val="00C803F9"/>
    <w:rsid w:val="00C81619"/>
    <w:rsid w:val="00C81735"/>
    <w:rsid w:val="00CA013C"/>
    <w:rsid w:val="00CA6D6D"/>
    <w:rsid w:val="00CB7C13"/>
    <w:rsid w:val="00CC7A4E"/>
    <w:rsid w:val="00CD1359"/>
    <w:rsid w:val="00CD4C83"/>
    <w:rsid w:val="00CE5472"/>
    <w:rsid w:val="00CF3658"/>
    <w:rsid w:val="00D01EDC"/>
    <w:rsid w:val="00D078AA"/>
    <w:rsid w:val="00D10058"/>
    <w:rsid w:val="00D11978"/>
    <w:rsid w:val="00D15E30"/>
    <w:rsid w:val="00D16129"/>
    <w:rsid w:val="00D2095E"/>
    <w:rsid w:val="00D25DBD"/>
    <w:rsid w:val="00D26929"/>
    <w:rsid w:val="00D30CBD"/>
    <w:rsid w:val="00D30D9E"/>
    <w:rsid w:val="00D32224"/>
    <w:rsid w:val="00D32542"/>
    <w:rsid w:val="00D33908"/>
    <w:rsid w:val="00D354F2"/>
    <w:rsid w:val="00D36C30"/>
    <w:rsid w:val="00D43A8C"/>
    <w:rsid w:val="00D515EA"/>
    <w:rsid w:val="00D53072"/>
    <w:rsid w:val="00D61A4E"/>
    <w:rsid w:val="00D634EA"/>
    <w:rsid w:val="00D767CD"/>
    <w:rsid w:val="00D7717B"/>
    <w:rsid w:val="00D77956"/>
    <w:rsid w:val="00D80F0C"/>
    <w:rsid w:val="00D8152B"/>
    <w:rsid w:val="00D92077"/>
    <w:rsid w:val="00D951E2"/>
    <w:rsid w:val="00D9565A"/>
    <w:rsid w:val="00DA7BF1"/>
    <w:rsid w:val="00DB2337"/>
    <w:rsid w:val="00DB5F87"/>
    <w:rsid w:val="00DC0376"/>
    <w:rsid w:val="00DC099B"/>
    <w:rsid w:val="00DC45DC"/>
    <w:rsid w:val="00DD4CD4"/>
    <w:rsid w:val="00DD65A2"/>
    <w:rsid w:val="00DD6770"/>
    <w:rsid w:val="00DE0749"/>
    <w:rsid w:val="00DE1CE2"/>
    <w:rsid w:val="00DE6D5A"/>
    <w:rsid w:val="00DF1210"/>
    <w:rsid w:val="00DF31E9"/>
    <w:rsid w:val="00DF5C23"/>
    <w:rsid w:val="00E01DAD"/>
    <w:rsid w:val="00E021DC"/>
    <w:rsid w:val="00E03F91"/>
    <w:rsid w:val="00E064F2"/>
    <w:rsid w:val="00E0717B"/>
    <w:rsid w:val="00E10D7B"/>
    <w:rsid w:val="00E20D65"/>
    <w:rsid w:val="00E24A7B"/>
    <w:rsid w:val="00E30591"/>
    <w:rsid w:val="00E353A2"/>
    <w:rsid w:val="00E36881"/>
    <w:rsid w:val="00E40491"/>
    <w:rsid w:val="00E42E4C"/>
    <w:rsid w:val="00E47013"/>
    <w:rsid w:val="00E541F9"/>
    <w:rsid w:val="00E54216"/>
    <w:rsid w:val="00E57B79"/>
    <w:rsid w:val="00E63419"/>
    <w:rsid w:val="00E64496"/>
    <w:rsid w:val="00E743AC"/>
    <w:rsid w:val="00E8322E"/>
    <w:rsid w:val="00E903E0"/>
    <w:rsid w:val="00EA1115"/>
    <w:rsid w:val="00EA12DA"/>
    <w:rsid w:val="00EA39EB"/>
    <w:rsid w:val="00EA58CE"/>
    <w:rsid w:val="00EB33FF"/>
    <w:rsid w:val="00EB38E9"/>
    <w:rsid w:val="00EC2759"/>
    <w:rsid w:val="00EC7106"/>
    <w:rsid w:val="00ED0120"/>
    <w:rsid w:val="00ED4E12"/>
    <w:rsid w:val="00EE051B"/>
    <w:rsid w:val="00EE54B4"/>
    <w:rsid w:val="00EF2B5C"/>
    <w:rsid w:val="00EF3986"/>
    <w:rsid w:val="00EF7794"/>
    <w:rsid w:val="00F02046"/>
    <w:rsid w:val="00F053D8"/>
    <w:rsid w:val="00F07888"/>
    <w:rsid w:val="00F1313D"/>
    <w:rsid w:val="00F138A0"/>
    <w:rsid w:val="00F201E7"/>
    <w:rsid w:val="00F21C79"/>
    <w:rsid w:val="00F238C9"/>
    <w:rsid w:val="00F23CA5"/>
    <w:rsid w:val="00F277AA"/>
    <w:rsid w:val="00F31955"/>
    <w:rsid w:val="00F34C06"/>
    <w:rsid w:val="00F35DE1"/>
    <w:rsid w:val="00F4072C"/>
    <w:rsid w:val="00F43EA3"/>
    <w:rsid w:val="00F50C55"/>
    <w:rsid w:val="00F57FFB"/>
    <w:rsid w:val="00F601E6"/>
    <w:rsid w:val="00F63398"/>
    <w:rsid w:val="00F6412B"/>
    <w:rsid w:val="00F66019"/>
    <w:rsid w:val="00F7171E"/>
    <w:rsid w:val="00F73954"/>
    <w:rsid w:val="00F94060"/>
    <w:rsid w:val="00FA4BD4"/>
    <w:rsid w:val="00FA56F6"/>
    <w:rsid w:val="00FA7A93"/>
    <w:rsid w:val="00FB329D"/>
    <w:rsid w:val="00FB6509"/>
    <w:rsid w:val="00FC0BDE"/>
    <w:rsid w:val="00FC1DEE"/>
    <w:rsid w:val="00FC27E3"/>
    <w:rsid w:val="00FC2B25"/>
    <w:rsid w:val="00FC74C7"/>
    <w:rsid w:val="00FD451D"/>
    <w:rsid w:val="00FD5B22"/>
    <w:rsid w:val="00FE2B81"/>
    <w:rsid w:val="00FF12DA"/>
    <w:rsid w:val="00FF1F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856F3C"/>
  <w14:defaultImageDpi w14:val="300"/>
  <w15:docId w15:val="{1D5F84B8-984F-4C28-87F3-1A3721ED8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0A46EF"/>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0A46E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A46E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A46E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0A46E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A46E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A46EF"/>
  </w:style>
  <w:style w:type="character" w:customStyle="1" w:styleId="Heading1Char">
    <w:name w:val="Heading 1 Char"/>
    <w:aliases w:val="Pocket Char"/>
    <w:basedOn w:val="DefaultParagraphFont"/>
    <w:link w:val="Heading1"/>
    <w:rsid w:val="000A46E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A46E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A46EF"/>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0A46EF"/>
    <w:rPr>
      <w:rFonts w:ascii="Calibri" w:eastAsiaTheme="majorEastAsia" w:hAnsi="Calibri"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0A46EF"/>
    <w:rPr>
      <w:b/>
      <w:bCs/>
      <w:sz w:val="26"/>
      <w:u w:val="none"/>
    </w:rPr>
  </w:style>
  <w:style w:type="character" w:customStyle="1" w:styleId="StyleUnderline">
    <w:name w:val="Style Underline"/>
    <w:aliases w:val="Intense Emphasis,Underline,Style Bold Underline,Intense Emphasis3,ci,Intense Emphasis111,Intense Emphasis1111,Heading 3 Char Char Char1,Citation Char Char Char,cites Char Ch,Char Char Char1, Char Char Char, Char Char Char1,Char Char2,c"/>
    <w:basedOn w:val="DefaultParagraphFont"/>
    <w:uiPriority w:val="6"/>
    <w:qFormat/>
    <w:rsid w:val="000A46EF"/>
    <w:rPr>
      <w:b/>
      <w:sz w:val="22"/>
      <w:u w:val="sing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s"/>
    <w:basedOn w:val="DefaultParagraphFont"/>
    <w:link w:val="textbold"/>
    <w:uiPriority w:val="7"/>
    <w:qFormat/>
    <w:rsid w:val="000A46EF"/>
    <w:rPr>
      <w:rFonts w:ascii="Calibri" w:hAnsi="Calibri" w:cs="Calibri"/>
      <w:b/>
      <w:i w:val="0"/>
      <w:iCs/>
      <w:sz w:val="24"/>
      <w:u w:val="single"/>
      <w:bdr w:val="none" w:sz="0" w:space="0" w:color="auto"/>
    </w:rPr>
  </w:style>
  <w:style w:type="character" w:styleId="FollowedHyperlink">
    <w:name w:val="FollowedHyperlink"/>
    <w:basedOn w:val="DefaultParagraphFont"/>
    <w:uiPriority w:val="99"/>
    <w:semiHidden/>
    <w:unhideWhenUsed/>
    <w:rsid w:val="000A46EF"/>
    <w:rPr>
      <w:color w:val="auto"/>
      <w:u w:val="none"/>
    </w:rPr>
  </w:style>
  <w:style w:type="character" w:styleId="Hyperlink">
    <w:name w:val="Hyperlink"/>
    <w:aliases w:val="heading 1 (block title),Card Text,Important,Read,Internet Link,Analytic Text,Internet link,Char Char1,Block Char1,Char Char Char Char Char Char Char Char Char1,Char1 Char1,Char Char Char Char Char Char Char Char2,Text 7 Char1,AHeading 1 Char1"/>
    <w:basedOn w:val="DefaultParagraphFont"/>
    <w:uiPriority w:val="99"/>
    <w:unhideWhenUsed/>
    <w:rsid w:val="000A46EF"/>
    <w:rPr>
      <w:color w:val="auto"/>
      <w:u w:val="none"/>
    </w:rPr>
  </w:style>
  <w:style w:type="paragraph" w:styleId="DocumentMap">
    <w:name w:val="Document Map"/>
    <w:basedOn w:val="Normal"/>
    <w:link w:val="DocumentMapChar"/>
    <w:uiPriority w:val="99"/>
    <w:semiHidden/>
    <w:unhideWhenUsed/>
    <w:rsid w:val="00FA4BD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A4BD4"/>
    <w:rPr>
      <w:rFonts w:ascii="Lucida Grande" w:hAnsi="Lucida Grande" w:cs="Lucida Grande"/>
    </w:rPr>
  </w:style>
  <w:style w:type="paragraph" w:styleId="NormalWeb">
    <w:name w:val="Normal (Web)"/>
    <w:basedOn w:val="Normal"/>
    <w:uiPriority w:val="99"/>
    <w:unhideWhenUsed/>
    <w:rsid w:val="0095137F"/>
    <w:pPr>
      <w:spacing w:before="100" w:beforeAutospacing="1" w:after="100" w:afterAutospacing="1" w:line="240" w:lineRule="auto"/>
    </w:pPr>
    <w:rPr>
      <w:rFonts w:ascii="Times New Roman" w:eastAsia="Times New Roman" w:hAnsi="Times New Roman" w:cs="Times New Roman"/>
      <w:sz w:val="24"/>
    </w:rPr>
  </w:style>
  <w:style w:type="paragraph" w:customStyle="1" w:styleId="textbold">
    <w:name w:val="text bold"/>
    <w:basedOn w:val="Normal"/>
    <w:link w:val="Emphasis"/>
    <w:uiPriority w:val="7"/>
    <w:qFormat/>
    <w:rsid w:val="00CE5472"/>
    <w:pPr>
      <w:framePr w:wrap="around" w:vAnchor="text" w:hAnchor="text" w:y="1"/>
      <w:pBdr>
        <w:top w:val="single" w:sz="12" w:space="0" w:color="auto"/>
        <w:left w:val="single" w:sz="12" w:space="0" w:color="auto"/>
        <w:bottom w:val="single" w:sz="12" w:space="0" w:color="auto"/>
        <w:right w:val="single" w:sz="12" w:space="0" w:color="auto"/>
      </w:pBdr>
      <w:spacing w:after="0" w:line="256" w:lineRule="auto"/>
      <w:ind w:left="720"/>
      <w:jc w:val="both"/>
    </w:pPr>
    <w:rPr>
      <w:rFonts w:eastAsiaTheme="minorEastAsia"/>
      <w:b/>
      <w:iCs/>
      <w:sz w:val="24"/>
      <w:szCs w:val="24"/>
      <w:u w:val="single"/>
    </w:rPr>
  </w:style>
  <w:style w:type="paragraph" w:customStyle="1" w:styleId="Analytics">
    <w:name w:val="Analytics"/>
    <w:basedOn w:val="Heading4"/>
    <w:link w:val="AnalyticsChar"/>
    <w:uiPriority w:val="4"/>
    <w:qFormat/>
    <w:rsid w:val="0029679C"/>
    <w:rPr>
      <w:rFonts w:ascii="Times New Roman" w:hAnsi="Times New Roman"/>
      <w:bCs/>
      <w:iCs w:val="0"/>
      <w:color w:val="262626" w:themeColor="text1" w:themeTint="D9"/>
    </w:rPr>
  </w:style>
  <w:style w:type="character" w:customStyle="1" w:styleId="AnalyticsChar">
    <w:name w:val="Analytics Char"/>
    <w:basedOn w:val="Heading4Char"/>
    <w:link w:val="Analytics"/>
    <w:uiPriority w:val="4"/>
    <w:rsid w:val="0029679C"/>
    <w:rPr>
      <w:rFonts w:ascii="Times New Roman" w:eastAsiaTheme="majorEastAsia" w:hAnsi="Times New Roman" w:cstheme="majorBidi"/>
      <w:b/>
      <w:bCs/>
      <w:iCs w:val="0"/>
      <w:color w:val="262626" w:themeColor="text1" w:themeTint="D9"/>
      <w:sz w:val="26"/>
      <w:szCs w:val="22"/>
    </w:rPr>
  </w:style>
  <w:style w:type="character" w:customStyle="1" w:styleId="nfakpe">
    <w:name w:val="nfakpe"/>
    <w:basedOn w:val="DefaultParagraphFont"/>
    <w:rsid w:val="00F6412B"/>
  </w:style>
  <w:style w:type="character" w:customStyle="1" w:styleId="cite">
    <w:name w:val="cite"/>
    <w:basedOn w:val="DefaultParagraphFont"/>
    <w:rsid w:val="00F6412B"/>
    <w:rPr>
      <w:rFonts w:ascii="Times New Roman" w:hAnsi="Times New Roman"/>
      <w:b/>
      <w:sz w:val="20"/>
    </w:rPr>
  </w:style>
  <w:style w:type="paragraph" w:styleId="NoSpacing">
    <w:name w:val="No Spacing"/>
    <w:uiPriority w:val="1"/>
    <w:qFormat/>
    <w:rsid w:val="005C6FDF"/>
    <w:rPr>
      <w:rFonts w:ascii="Calibri" w:hAnsi="Calibri"/>
      <w:sz w:val="22"/>
    </w:rPr>
  </w:style>
  <w:style w:type="character" w:styleId="Strong">
    <w:name w:val="Strong"/>
    <w:basedOn w:val="DefaultParagraphFont"/>
    <w:uiPriority w:val="22"/>
    <w:qFormat/>
    <w:rsid w:val="00F4072C"/>
    <w:rPr>
      <w:b/>
      <w:bCs/>
    </w:rPr>
  </w:style>
  <w:style w:type="paragraph" w:styleId="BalloonText">
    <w:name w:val="Balloon Text"/>
    <w:basedOn w:val="Normal"/>
    <w:link w:val="BalloonTextChar"/>
    <w:uiPriority w:val="99"/>
    <w:semiHidden/>
    <w:unhideWhenUsed/>
    <w:rsid w:val="00FC0BDE"/>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C0BDE"/>
    <w:rPr>
      <w:rFonts w:ascii="Lucida Grande" w:hAnsi="Lucida Grande" w:cs="Lucida Grande"/>
      <w:sz w:val="18"/>
      <w:szCs w:val="18"/>
    </w:rPr>
  </w:style>
  <w:style w:type="character" w:customStyle="1" w:styleId="metadatabylineauthor">
    <w:name w:val="metadata__byline__author"/>
    <w:basedOn w:val="DefaultParagraphFont"/>
    <w:rsid w:val="009D0E00"/>
  </w:style>
  <w:style w:type="character" w:customStyle="1" w:styleId="hit">
    <w:name w:val="hit"/>
    <w:basedOn w:val="DefaultParagraphFont"/>
    <w:rsid w:val="008322E3"/>
  </w:style>
  <w:style w:type="paragraph" w:customStyle="1" w:styleId="Emphasis1">
    <w:name w:val="Emphasis1"/>
    <w:basedOn w:val="Normal"/>
    <w:uiPriority w:val="7"/>
    <w:qFormat/>
    <w:rsid w:val="00DE6D5A"/>
    <w:pPr>
      <w:pBdr>
        <w:top w:val="single" w:sz="4" w:space="1" w:color="auto"/>
        <w:left w:val="single" w:sz="4" w:space="4" w:color="auto"/>
        <w:bottom w:val="single" w:sz="4" w:space="1" w:color="auto"/>
        <w:right w:val="single" w:sz="4" w:space="4" w:color="auto"/>
      </w:pBdr>
      <w:ind w:left="720"/>
      <w:jc w:val="both"/>
    </w:pPr>
    <w:rPr>
      <w:b/>
      <w:iCs/>
      <w:sz w:val="24"/>
      <w:u w:val="single"/>
    </w:rPr>
  </w:style>
  <w:style w:type="character" w:customStyle="1" w:styleId="TitleChar">
    <w:name w:val="Title Char"/>
    <w:aliases w:val="Bold Underlined Char,UNDERLINE Char,Cites and Cards Char,title Char,Block Heading Char"/>
    <w:basedOn w:val="DefaultParagraphFont"/>
    <w:link w:val="Title"/>
    <w:uiPriority w:val="6"/>
    <w:qFormat/>
    <w:rsid w:val="003972A5"/>
    <w:rPr>
      <w:bCs/>
      <w:sz w:val="20"/>
      <w:u w:val="single"/>
    </w:rPr>
  </w:style>
  <w:style w:type="paragraph" w:styleId="Title">
    <w:name w:val="Title"/>
    <w:aliases w:val="Bold Underlined,UNDERLINE,Cites and Cards,title,Block Heading"/>
    <w:basedOn w:val="Normal"/>
    <w:next w:val="Normal"/>
    <w:link w:val="TitleChar"/>
    <w:uiPriority w:val="6"/>
    <w:qFormat/>
    <w:rsid w:val="003972A5"/>
    <w:pPr>
      <w:pBdr>
        <w:bottom w:val="single" w:sz="8" w:space="4" w:color="4F81BD"/>
      </w:pBdr>
      <w:spacing w:after="300"/>
      <w:contextualSpacing/>
    </w:pPr>
    <w:rPr>
      <w:rFonts w:asciiTheme="minorHAnsi" w:hAnsiTheme="minorHAnsi"/>
      <w:bCs/>
      <w:sz w:val="20"/>
      <w:u w:val="single"/>
    </w:rPr>
  </w:style>
  <w:style w:type="character" w:customStyle="1" w:styleId="TitleChar1">
    <w:name w:val="Title Char1"/>
    <w:basedOn w:val="DefaultParagraphFont"/>
    <w:uiPriority w:val="10"/>
    <w:rsid w:val="003972A5"/>
    <w:rPr>
      <w:rFonts w:asciiTheme="majorHAnsi" w:eastAsiaTheme="majorEastAsia" w:hAnsiTheme="majorHAnsi" w:cstheme="majorBidi"/>
      <w:color w:val="17365D" w:themeColor="text2" w:themeShade="BF"/>
      <w:spacing w:val="5"/>
      <w:kern w:val="28"/>
      <w:sz w:val="52"/>
      <w:szCs w:val="52"/>
    </w:rPr>
  </w:style>
  <w:style w:type="character" w:styleId="UnresolvedMention">
    <w:name w:val="Unresolved Mention"/>
    <w:basedOn w:val="DefaultParagraphFont"/>
    <w:uiPriority w:val="99"/>
    <w:semiHidden/>
    <w:unhideWhenUsed/>
    <w:rsid w:val="00C5280A"/>
    <w:rPr>
      <w:color w:val="605E5C"/>
      <w:shd w:val="clear" w:color="auto" w:fill="E1DFDD"/>
    </w:rPr>
  </w:style>
  <w:style w:type="character" w:customStyle="1" w:styleId="link">
    <w:name w:val="link"/>
    <w:basedOn w:val="DefaultParagraphFont"/>
    <w:rsid w:val="00C5280A"/>
  </w:style>
  <w:style w:type="character" w:customStyle="1" w:styleId="m5770661097945934819gmail-style13ptbold">
    <w:name w:val="m_5770661097945934819gmail-style13ptbold"/>
    <w:basedOn w:val="DefaultParagraphFont"/>
    <w:rsid w:val="00C5280A"/>
  </w:style>
  <w:style w:type="character" w:customStyle="1" w:styleId="aqj">
    <w:name w:val="aqj"/>
    <w:basedOn w:val="DefaultParagraphFont"/>
    <w:rsid w:val="00C5280A"/>
  </w:style>
  <w:style w:type="character" w:customStyle="1" w:styleId="m5770661097945934819gmail-styleunderline">
    <w:name w:val="m_5770661097945934819gmail-styleunderline"/>
    <w:basedOn w:val="DefaultParagraphFont"/>
    <w:rsid w:val="00C5280A"/>
  </w:style>
  <w:style w:type="paragraph" w:styleId="ListParagraph">
    <w:name w:val="List Paragraph"/>
    <w:basedOn w:val="Normal"/>
    <w:uiPriority w:val="99"/>
    <w:unhideWhenUsed/>
    <w:qFormat/>
    <w:rsid w:val="00C528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nytimes.com/2018/06/27/us/politics/fast-check-donald-trump-democrats-open-borders.html" TargetMode="External"/><Relationship Id="rId21" Type="http://schemas.openxmlformats.org/officeDocument/2006/relationships/hyperlink" Target="http://www.globalharvestinitiative.org/wp-content/uploads/2017/10/GHI_2017-GAP-Report_FINAL.pdf" TargetMode="External"/><Relationship Id="rId42" Type="http://schemas.openxmlformats.org/officeDocument/2006/relationships/hyperlink" Target="https://www.cnn.com/profiles/veronica-stracqualursi" TargetMode="External"/><Relationship Id="rId63" Type="http://schemas.openxmlformats.org/officeDocument/2006/relationships/hyperlink" Target="http://www.dailylocal.com/article/DL/20180630/NEWS/180639992/)MBA" TargetMode="External"/><Relationship Id="rId84" Type="http://schemas.openxmlformats.org/officeDocument/2006/relationships/hyperlink" Target="https://thinkprogress.org/trump-hits-a-nerve-talking-about-high-skill-immigrant-visas-3312b7f65d7e/" TargetMode="External"/><Relationship Id="rId138" Type="http://schemas.openxmlformats.org/officeDocument/2006/relationships/hyperlink" Target="https://www.huffingtonpost.com/entry/trump-isnt-fighting-human-trafficking-hes-facilitating_us_590a339ee4b03b105b44bec9" TargetMode="External"/><Relationship Id="rId159" Type="http://schemas.openxmlformats.org/officeDocument/2006/relationships/hyperlink" Target="https://www.cnbc.com/2018/06/10/bipartisan-senate-farm-bill-to-take-center-stage-next-week.html" TargetMode="External"/><Relationship Id="rId170" Type="http://schemas.openxmlformats.org/officeDocument/2006/relationships/hyperlink" Target="https://www.rollcall.com/news/national-ag-day-celebrating-the-backbone-of-americas-rural-economy-commentary" TargetMode="External"/><Relationship Id="rId191" Type="http://schemas.openxmlformats.org/officeDocument/2006/relationships/hyperlink" Target="https://journals.lww.com/nutritiontodayonline/Fulltext/2017/11000/Protecting_Americans__Food_Security_and_Health__.4.aspx" TargetMode="External"/><Relationship Id="rId205" Type="http://schemas.openxmlformats.org/officeDocument/2006/relationships/hyperlink" Target="http://www.fns.usda.gov/" TargetMode="External"/><Relationship Id="rId226" Type="http://schemas.openxmlformats.org/officeDocument/2006/relationships/hyperlink" Target="https://www.rollcall.com/members?99221&amp;utm_source=memberLink?utm_source=memberLink" TargetMode="External"/><Relationship Id="rId247" Type="http://schemas.openxmlformats.org/officeDocument/2006/relationships/hyperlink" Target="http://www.agweek.com/opinion/columns/4469466-no-holiday-week-agriculture-markets" TargetMode="External"/><Relationship Id="rId107" Type="http://schemas.openxmlformats.org/officeDocument/2006/relationships/hyperlink" Target="https://www.uscis.gov/working-united-states/temporary-workers/h-1b-specialty-occupations-and-fashion-models/employ-american-workers-act-eawa-and-h-1b-petitions" TargetMode="External"/><Relationship Id="rId11" Type="http://schemas.openxmlformats.org/officeDocument/2006/relationships/hyperlink" Target="https://fas.org/sgp/crs/misc/RS22131.pdf" TargetMode="External"/><Relationship Id="rId32" Type="http://schemas.openxmlformats.org/officeDocument/2006/relationships/hyperlink" Target="https://nifa.usda.gov/funding-opportunity/organic-agriculture-research-and-extension-initiative" TargetMode="External"/><Relationship Id="rId53" Type="http://schemas.openxmlformats.org/officeDocument/2006/relationships/hyperlink" Target="https://www.politico.com/story/2018/06/29/democrats-2020-abolish-ice-687175" TargetMode="External"/><Relationship Id="rId74" Type="http://schemas.openxmlformats.org/officeDocument/2006/relationships/hyperlink" Target="http://www.sciencemag.org/news/2015/01/us-house-approves-flat-funding-dhs-science-amid-fight-over-immigration-policy" TargetMode="External"/><Relationship Id="rId128" Type="http://schemas.openxmlformats.org/officeDocument/2006/relationships/hyperlink" Target="http://www.cnn.com/2015/09/14/politics/migrant-crisis-refugees-poll-cnn-orc/index.html" TargetMode="External"/><Relationship Id="rId149" Type="http://schemas.openxmlformats.org/officeDocument/2006/relationships/hyperlink" Target="https://fas.org/sgp/crs/misc/R40152.pdf" TargetMode="External"/><Relationship Id="rId5" Type="http://schemas.openxmlformats.org/officeDocument/2006/relationships/webSettings" Target="webSettings.xml"/><Relationship Id="rId95" Type="http://schemas.openxmlformats.org/officeDocument/2006/relationships/hyperlink" Target="https://www.cbsnews.com/news/are-u-s-jobs-vulnerable-to-workers-with-h-1b-visas/" TargetMode="External"/><Relationship Id="rId160" Type="http://schemas.openxmlformats.org/officeDocument/2006/relationships/hyperlink" Target="https://www.cnbc.com/mitch-mcconnell/" TargetMode="External"/><Relationship Id="rId181" Type="http://schemas.openxmlformats.org/officeDocument/2006/relationships/hyperlink" Target="https://journals.lww.com/nutritiontodayonline/Fulltext/2017/11000/Protecting_Americans__Food_Security_and_Health__.4.aspx" TargetMode="External"/><Relationship Id="rId216" Type="http://schemas.openxmlformats.org/officeDocument/2006/relationships/hyperlink" Target="https://www.rollcall.com/news/politics/fight-food-stamps-among-big-hurdles-facing-farm-bill" TargetMode="External"/><Relationship Id="rId237" Type="http://schemas.openxmlformats.org/officeDocument/2006/relationships/hyperlink" Target="https://www.rollcall.com/members?500&amp;utm_source=memberLink?utm_source=memberLink" TargetMode="External"/><Relationship Id="rId22" Type="http://schemas.openxmlformats.org/officeDocument/2006/relationships/hyperlink" Target="http://www.globalharvestinitiative.org/gap-report-gap-index/2017-gap-report/" TargetMode="External"/><Relationship Id="rId43" Type="http://schemas.openxmlformats.org/officeDocument/2006/relationships/hyperlink" Target="https://www.cnn.com/profiles/veronica-stracqualursi" TargetMode="External"/><Relationship Id="rId64" Type="http://schemas.openxmlformats.org/officeDocument/2006/relationships/hyperlink" Target="https://www.wsj.com/articles/trump-revives-attack-on-diversity-visa-chain-migration-in-speech-1519410081" TargetMode="External"/><Relationship Id="rId118" Type="http://schemas.openxmlformats.org/officeDocument/2006/relationships/hyperlink" Target="https://www.nationalreview.com/2016/05/immigration-open-borders-republicans/" TargetMode="External"/><Relationship Id="rId139" Type="http://schemas.openxmlformats.org/officeDocument/2006/relationships/hyperlink" Target="https://www.usatoday.com/story/news/politics/2018/06/26/congress-divided-supreme-court-ruling-immigrant-travel-ban/734842002/" TargetMode="External"/><Relationship Id="rId85" Type="http://schemas.openxmlformats.org/officeDocument/2006/relationships/hyperlink" Target="https://thinkprogress.org/trumps-crackdown-on-h1-b-visas-goes-far-beyond-tech-workers-3951395915c6/" TargetMode="External"/><Relationship Id="rId150" Type="http://schemas.openxmlformats.org/officeDocument/2006/relationships/hyperlink" Target="https://www.fas.usda.gov/programs/market-access-program-map" TargetMode="External"/><Relationship Id="rId171" Type="http://schemas.openxmlformats.org/officeDocument/2006/relationships/hyperlink" Target="http://www.boonevilledemocrat.com/opinion/20180629/working-toward-fair-equitable-farm-bill" TargetMode="External"/><Relationship Id="rId192" Type="http://schemas.openxmlformats.org/officeDocument/2006/relationships/hyperlink" Target="https://journals.lww.com/nutritiontodayonline/Fulltext/2017/11000/Protecting_Americans__Food_Security_and_Health__.4.aspx" TargetMode="External"/><Relationship Id="rId206" Type="http://schemas.openxmlformats.org/officeDocument/2006/relationships/hyperlink" Target="http://www.fns.usda.gov/" TargetMode="External"/><Relationship Id="rId227" Type="http://schemas.openxmlformats.org/officeDocument/2006/relationships/hyperlink" Target="https://www.rollcall.com/members?44624&amp;utm_source=memberLink?utm_source=memberLink" TargetMode="External"/><Relationship Id="rId248" Type="http://schemas.openxmlformats.org/officeDocument/2006/relationships/hyperlink" Target="https://www.gpo.gov/fdsys/pkg/ERP-2006/pdf/ERP-2006-chapter8.pdf" TargetMode="External"/><Relationship Id="rId12" Type="http://schemas.openxmlformats.org/officeDocument/2006/relationships/hyperlink" Target="https://www.ers.usda.gov/amber-waves/2016/november/us-agricultural-rd-in-an-era-of-falling-public-funding/" TargetMode="External"/><Relationship Id="rId17" Type="http://schemas.openxmlformats.org/officeDocument/2006/relationships/hyperlink" Target="https://www.agronomy.org/files/science-policy/testimony/fy12budget-request.pdf" TargetMode="External"/><Relationship Id="rId33" Type="http://schemas.openxmlformats.org/officeDocument/2006/relationships/hyperlink" Target="https://nifa.usda.gov/funding-opportunity/organic-agriculture-research-and-extension-initiative" TargetMode="External"/><Relationship Id="rId38" Type="http://schemas.openxmlformats.org/officeDocument/2006/relationships/hyperlink" Target="https://cd.politicopro.com/member/51236" TargetMode="External"/><Relationship Id="rId59" Type="http://schemas.openxmlformats.org/officeDocument/2006/relationships/hyperlink" Target="https://search-proquest-com.proxy.lib.umich.edu/docview/2001498847/D97DD3668F4B4C84PQ/17?accountid=14667" TargetMode="External"/><Relationship Id="rId103" Type="http://schemas.openxmlformats.org/officeDocument/2006/relationships/hyperlink" Target="http://bigstory.ap.org/article/37dc7aef0ce44077930b7436be7bfd0d/trumps-wife-modeled-us-prior-getting-work-visa" TargetMode="External"/><Relationship Id="rId108" Type="http://schemas.openxmlformats.org/officeDocument/2006/relationships/hyperlink" Target="https://www.whitehouse.gov/the-press-office/2017/04/17/background-briefing-buy-american-hire-american-executive-order" TargetMode="External"/><Relationship Id="rId124" Type="http://schemas.openxmlformats.org/officeDocument/2006/relationships/image" Target="media/image2.jpeg"/><Relationship Id="rId129" Type="http://schemas.openxmlformats.org/officeDocument/2006/relationships/hyperlink" Target="http://humanevents.com/2014/09/12/politics-let-student-visa-abusers-go-unchecked/" TargetMode="External"/><Relationship Id="rId54" Type="http://schemas.openxmlformats.org/officeDocument/2006/relationships/hyperlink" Target="https://www.politico.com/story/2018/07/12/migrant-children-family-separation-714979" TargetMode="External"/><Relationship Id="rId70" Type="http://schemas.openxmlformats.org/officeDocument/2006/relationships/hyperlink" Target="http://www.latimes.com/politics/la-na-pol-immigration-senate-20180213-story.html" TargetMode="External"/><Relationship Id="rId75" Type="http://schemas.openxmlformats.org/officeDocument/2006/relationships/hyperlink" Target="https://www.bloomberg.com/news/articles/2018-01-24/gop-lawmaker-seeks-to-more-than-double-high-skilled-worker-visas" TargetMode="External"/><Relationship Id="rId91" Type="http://schemas.openxmlformats.org/officeDocument/2006/relationships/hyperlink" Target="http://www.mcclatchydc.com/news/politics-government/white-house/article193665104.html" TargetMode="External"/><Relationship Id="rId96" Type="http://schemas.openxmlformats.org/officeDocument/2006/relationships/hyperlink" Target="http://www.businessinsider.com/trump-signs-order-targeting-h-1b-visa-program-2017-4" TargetMode="External"/><Relationship Id="rId140" Type="http://schemas.openxmlformats.org/officeDocument/2006/relationships/hyperlink" Target="https://www.cnbc.com/2018/06/26/supreme-courts-travel-ban-decision-prompts-responses-from-politicians.html" TargetMode="External"/><Relationship Id="rId145" Type="http://schemas.openxmlformats.org/officeDocument/2006/relationships/hyperlink" Target="https://www.fsa.usda.gov/programs-and-services/disaster-assistance-program/index" TargetMode="External"/><Relationship Id="rId161" Type="http://schemas.openxmlformats.org/officeDocument/2006/relationships/hyperlink" Target="https://www.fns.usda.gov/pd/supplemental-nutrition-assistance-program-snap" TargetMode="External"/><Relationship Id="rId166" Type="http://schemas.openxmlformats.org/officeDocument/2006/relationships/hyperlink" Target="https://theconversation.com/rural-america-matters-to-all-americans-69756" TargetMode="External"/><Relationship Id="rId182" Type="http://schemas.openxmlformats.org/officeDocument/2006/relationships/hyperlink" Target="https://journals.lww.com/nutritiontodayonline/Fulltext/2017/11000/Protecting_Americans__Food_Security_and_Health__.4.aspx" TargetMode="External"/><Relationship Id="rId187" Type="http://schemas.openxmlformats.org/officeDocument/2006/relationships/hyperlink" Target="https://journals.lww.com/nutritiontodayonline/Fulltext/2017/11000/Protecting_Americans__Food_Security_and_Health__.4.aspx" TargetMode="External"/><Relationship Id="rId217" Type="http://schemas.openxmlformats.org/officeDocument/2006/relationships/hyperlink" Target="https://farmpolicynews.illinois.edu/2018/06/farm-bill-passes-the-senate/" TargetMode="External"/><Relationship Id="rId1" Type="http://schemas.openxmlformats.org/officeDocument/2006/relationships/customXml" Target="../customXml/item1.xml"/><Relationship Id="rId6" Type="http://schemas.openxmlformats.org/officeDocument/2006/relationships/hyperlink" Target="http://www.sandiegouniontribune.com/news/columnists/michael-smolens/sd-me-smolens-immigration-20180627-story.html/)MBA" TargetMode="External"/><Relationship Id="rId212" Type="http://schemas.openxmlformats.org/officeDocument/2006/relationships/hyperlink" Target="http://www.burlington-record.com/ci_32006795/congress-must-protect-kids-health-2018-farm-bill" TargetMode="External"/><Relationship Id="rId233" Type="http://schemas.openxmlformats.org/officeDocument/2006/relationships/hyperlink" Target="https://www.rollcall.com/members?44287&amp;utm_source=memberLink?utm_source=memberLink" TargetMode="External"/><Relationship Id="rId238" Type="http://schemas.openxmlformats.org/officeDocument/2006/relationships/hyperlink" Target="https://www.rollcall.com/members?523&amp;utm_source=memberLink?utm_source=memberLink" TargetMode="External"/><Relationship Id="rId23" Type="http://schemas.openxmlformats.org/officeDocument/2006/relationships/hyperlink" Target="http://www.thelugarcenter.org/assets/htmldocuments/Principles%20for%20Public%20Investment%203.29.pdf" TargetMode="External"/><Relationship Id="rId28" Type="http://schemas.openxmlformats.org/officeDocument/2006/relationships/hyperlink" Target="http://www.nytimes.com/2013/07/12/us/politics/house-bill-would-split-farm-and-food-stamp-programs.html" TargetMode="External"/><Relationship Id="rId49" Type="http://schemas.openxmlformats.org/officeDocument/2006/relationships/hyperlink" Target="https://www.vox.com/policy-and-politics/2017/10/18/16458164/democrats-daca-border-security-schumer-pelosi" TargetMode="External"/><Relationship Id="rId114" Type="http://schemas.openxmlformats.org/officeDocument/2006/relationships/hyperlink" Target="https://www.nationalreview.com/2018/06/family-separation-controversy-democrats-open-borders/" TargetMode="External"/><Relationship Id="rId119" Type="http://schemas.openxmlformats.org/officeDocument/2006/relationships/hyperlink" Target="http://www.nationalreview.com/article/421934/h-1b-visa-program-gives-american-workers-raw-deal-ian-tuttle" TargetMode="External"/><Relationship Id="rId44" Type="http://schemas.openxmlformats.org/officeDocument/2006/relationships/hyperlink" Target="https://www.cnn.com/2018/06/22/politics/trump-immigration-midterms/index.html" TargetMode="External"/><Relationship Id="rId60" Type="http://schemas.openxmlformats.org/officeDocument/2006/relationships/hyperlink" Target="https://www.usatoday.com/story/news/politics/2018/06/11/ag-sessions-unveils-strict-asylum-policy-limits-domestic-violence/691978002/" TargetMode="External"/><Relationship Id="rId65" Type="http://schemas.openxmlformats.org/officeDocument/2006/relationships/hyperlink" Target="https://www.theguardian.com/us-news/2017/nov/01/what-is-the-green-card-law-trump-wants-to-scrap-after-the-new-york-attack" TargetMode="External"/><Relationship Id="rId81" Type="http://schemas.openxmlformats.org/officeDocument/2006/relationships/hyperlink" Target="https://thinkprogress.org/trumps-crackdown-on-h1-b-visas-goes-far-beyond-tech-workers-3951395915c6/" TargetMode="External"/><Relationship Id="rId86" Type="http://schemas.openxmlformats.org/officeDocument/2006/relationships/hyperlink" Target="https://thinkprogress.org/h1b-legal-immigration-trump-d73d87447379/" TargetMode="External"/><Relationship Id="rId130" Type="http://schemas.openxmlformats.org/officeDocument/2006/relationships/hyperlink" Target="http://watchdog.org/168942/terror-expired-student-visas/" TargetMode="External"/><Relationship Id="rId135" Type="http://schemas.openxmlformats.org/officeDocument/2006/relationships/hyperlink" Target="http://www.msnbc.com/msnbc/gop-governors-cant-stop-turning-syrian-refugees-political-pawns" TargetMode="External"/><Relationship Id="rId151" Type="http://schemas.openxmlformats.org/officeDocument/2006/relationships/hyperlink" Target="https://www.fas.usda.gov/programs/export-credit-guarantee-program-gsm-102" TargetMode="External"/><Relationship Id="rId156" Type="http://schemas.openxmlformats.org/officeDocument/2006/relationships/hyperlink" Target="https://www.fns.usda.gov/pressrelease/2013/fns-000413" TargetMode="External"/><Relationship Id="rId177" Type="http://schemas.openxmlformats.org/officeDocument/2006/relationships/hyperlink" Target="https://journals.lww.com/nutritiontodayonline/Fulltext/2017/11000/Protecting_Americans__Food_Security_and_Health__.4.aspx" TargetMode="External"/><Relationship Id="rId198" Type="http://schemas.openxmlformats.org/officeDocument/2006/relationships/hyperlink" Target="https://www.cnpp.usda.gov/usdafoodplanscostoffood.htm" TargetMode="External"/><Relationship Id="rId172" Type="http://schemas.openxmlformats.org/officeDocument/2006/relationships/hyperlink" Target="https://journals.lww.com/nutritiontodayonline/Fulltext/2017/11000/Protecting_Americans__Food_Security_and_Health__.4.aspx" TargetMode="External"/><Relationship Id="rId193" Type="http://schemas.openxmlformats.org/officeDocument/2006/relationships/hyperlink" Target="https://journals.lww.com/nutritiontodayonline/Fulltext/2017/11000/Protecting_Americans__Food_Security_and_Health__.4.aspx" TargetMode="External"/><Relationship Id="rId202" Type="http://schemas.openxmlformats.org/officeDocument/2006/relationships/hyperlink" Target="https://www.fns.usda.gov/school-meals/healthy-hunger-free-kids-act" TargetMode="External"/><Relationship Id="rId207" Type="http://schemas.openxmlformats.org/officeDocument/2006/relationships/hyperlink" Target="https://www.fns.usda.gov/sites/default/files/Measuring2013Sum.pdf" TargetMode="External"/><Relationship Id="rId223" Type="http://schemas.openxmlformats.org/officeDocument/2006/relationships/hyperlink" Target="http://kdhlradio.com/u-s-senate-passes-farm-bill/" TargetMode="External"/><Relationship Id="rId228" Type="http://schemas.openxmlformats.org/officeDocument/2006/relationships/hyperlink" Target="https://www.rollcall.com/members?96374&amp;utm_source=memberLink?utm_source=memberLink" TargetMode="External"/><Relationship Id="rId244" Type="http://schemas.openxmlformats.org/officeDocument/2006/relationships/hyperlink" Target="https://www.cnbc.com/2018/05/18/house-farm-bill-vote-immigration-spat-sinks-legislation.html" TargetMode="External"/><Relationship Id="rId249" Type="http://schemas.openxmlformats.org/officeDocument/2006/relationships/fontTable" Target="fontTable.xml"/><Relationship Id="rId13" Type="http://schemas.openxmlformats.org/officeDocument/2006/relationships/hyperlink" Target="https://fas.org/sgp/crs/misc/R40819.pdf" TargetMode="External"/><Relationship Id="rId18" Type="http://schemas.openxmlformats.org/officeDocument/2006/relationships/hyperlink" Target="https://agriknowledge.org/downloads/j098zb09z" TargetMode="External"/><Relationship Id="rId39" Type="http://schemas.openxmlformats.org/officeDocument/2006/relationships/hyperlink" Target="https://subscriber.politicopro.com/agriculture/article/2018/07/to-get-farm-bill-done-house-and-senate-must-sort-out-different-conservation-efforts-666905" TargetMode="External"/><Relationship Id="rId109" Type="http://schemas.openxmlformats.org/officeDocument/2006/relationships/hyperlink" Target="https://www.nytimes.com/2016/08/17/us/politics/donald-trump-wants-to-cut-visa-program-he-used-for-his-own-models.html" TargetMode="External"/><Relationship Id="rId34" Type="http://schemas.openxmlformats.org/officeDocument/2006/relationships/hyperlink" Target="https://www.politico.com/story/2018/06/22/farm-bill-focus-turns-to-senate-and-compromise-664485" TargetMode="External"/><Relationship Id="rId50" Type="http://schemas.openxmlformats.org/officeDocument/2006/relationships/hyperlink" Target="https://www.cnn.com/2018/02/13/politics/daca-immigration-state-of-play/index.html" TargetMode="External"/><Relationship Id="rId55" Type="http://schemas.openxmlformats.org/officeDocument/2006/relationships/hyperlink" Target="https://www.nbcnews.com/politics/politics-news/some-democrats-want-go-war-over-abolishing-ice-so-does-n888606" TargetMode="External"/><Relationship Id="rId76" Type="http://schemas.openxmlformats.org/officeDocument/2006/relationships/hyperlink" Target="https://www.bloomberg.com/news/terminal/OLHDOB6K50XU" TargetMode="External"/><Relationship Id="rId97" Type="http://schemas.openxmlformats.org/officeDocument/2006/relationships/hyperlink" Target="https://www.uscis.gov/news/alerts/uscis-will-temporarily-suspend-premium-processing-fiscal-year-2019-h-1b-cap-petitions" TargetMode="External"/><Relationship Id="rId104" Type="http://schemas.openxmlformats.org/officeDocument/2006/relationships/hyperlink" Target="https://www.whitehouse.gov/the-press-office/2017/04/17/background-briefing-buy-american-hire-american-executive-order" TargetMode="External"/><Relationship Id="rId120" Type="http://schemas.openxmlformats.org/officeDocument/2006/relationships/hyperlink" Target="http://www.nationalreview.com/article/428778/omnibus-bill-immigration-sellout" TargetMode="External"/><Relationship Id="rId125" Type="http://schemas.openxmlformats.org/officeDocument/2006/relationships/hyperlink" Target="https://www.rollcall.com/news/home/refugees-democrats-white-house-message" TargetMode="External"/><Relationship Id="rId141" Type="http://schemas.openxmlformats.org/officeDocument/2006/relationships/hyperlink" Target="http://www.qcilaw.com/news/2018/6/4/is-there-a-threat-to-the-number-of-available-u-visas-under-trump-administration" TargetMode="External"/><Relationship Id="rId146" Type="http://schemas.openxmlformats.org/officeDocument/2006/relationships/hyperlink" Target="https://www.rma.usda.gov/news/currentissues/farmbill/" TargetMode="External"/><Relationship Id="rId167" Type="http://schemas.openxmlformats.org/officeDocument/2006/relationships/hyperlink" Target="https://www.wday.com/news/4469706-farmers-relying-farm-bill-timeline-tariffs-take-toll" TargetMode="External"/><Relationship Id="rId188" Type="http://schemas.openxmlformats.org/officeDocument/2006/relationships/hyperlink" Target="https://journals.lww.com/nutritiontodayonline/Fulltext/2017/11000/Protecting_Americans__Food_Security_and_Health__.4.aspx" TargetMode="External"/><Relationship Id="rId7" Type="http://schemas.openxmlformats.org/officeDocument/2006/relationships/hyperlink" Target="http://www.sandiegouniontribune.com/news/columnists/michael-smolens/sd-me-smolens-immigration-20180627-story.html/)MBA" TargetMode="External"/><Relationship Id="rId71" Type="http://schemas.openxmlformats.org/officeDocument/2006/relationships/hyperlink" Target="https://www.wsj.com/articles/trump-revives-attack-on-diversity-visa-chain-migration-in-speech-1519410081" TargetMode="External"/><Relationship Id="rId92" Type="http://schemas.openxmlformats.org/officeDocument/2006/relationships/hyperlink" Target="https://www.cbsnews.com/news/trump-says-he-wants-skilled-immigrants-but-raises-new-obstacles/" TargetMode="External"/><Relationship Id="rId162" Type="http://schemas.openxmlformats.org/officeDocument/2006/relationships/hyperlink" Target="https://www.cbpp.org/research/food-assistance/snap-boosts-retailers-and-local-economies" TargetMode="External"/><Relationship Id="rId183" Type="http://schemas.openxmlformats.org/officeDocument/2006/relationships/hyperlink" Target="https://journals.lww.com/nutritiontodayonline/Fulltext/2017/11000/Protecting_Americans__Food_Security_and_Health__.4.aspx" TargetMode="External"/><Relationship Id="rId213" Type="http://schemas.openxmlformats.org/officeDocument/2006/relationships/hyperlink" Target="https://missoulian.com/opinion/columnists/snap-is-most-effective-anti-hunger-program/article_f74e8f94-9797-506a-98c2-c70e774164c9.html" TargetMode="External"/><Relationship Id="rId218" Type="http://schemas.openxmlformats.org/officeDocument/2006/relationships/hyperlink" Target="https://www.washingtonpost.com/opinions/congresss-latest-farm-bill-sets-a-new-standard-of-ugliness/2018/07/04/75aed658-7ee4-11e8-bb6b-c1cb691f1402_story.html?utm_term=.fe2b34e946f3" TargetMode="External"/><Relationship Id="rId234" Type="http://schemas.openxmlformats.org/officeDocument/2006/relationships/hyperlink" Target="https://www.rollcall.com/members?195&amp;utm_source=memberLink?utm_source=memberLink" TargetMode="External"/><Relationship Id="rId239" Type="http://schemas.openxmlformats.org/officeDocument/2006/relationships/hyperlink" Target="https://www.bemidjipioneer.com/business/agriculture/4464176-why-farm-bill-should-matter-you" TargetMode="External"/><Relationship Id="rId2" Type="http://schemas.openxmlformats.org/officeDocument/2006/relationships/numbering" Target="numbering.xml"/><Relationship Id="rId29" Type="http://schemas.openxmlformats.org/officeDocument/2006/relationships/hyperlink" Target="http://sustainableagriculture.net/wp-content/uploads/2017/10/Farm-Bill-Research-Policy-Letter-and-Attachment-with-Signing-Organizations-10-20-2017.pdf" TargetMode="External"/><Relationship Id="rId250" Type="http://schemas.openxmlformats.org/officeDocument/2006/relationships/theme" Target="theme/theme1.xml"/><Relationship Id="rId24" Type="http://schemas.openxmlformats.org/officeDocument/2006/relationships/hyperlink" Target="https://www.ers.usda.gov/amber-waves/2016/november/us-agricultural-rd-in-an-era-of-falling-public-funding/" TargetMode="External"/><Relationship Id="rId40" Type="http://schemas.openxmlformats.org/officeDocument/2006/relationships/hyperlink" Target="https://www.politico.com/newsletters/morning-agriculture/2018/07/09/its-farm-bill-conference-time-273438" TargetMode="External"/><Relationship Id="rId45" Type="http://schemas.openxmlformats.org/officeDocument/2006/relationships/hyperlink" Target="https://www.cnn.com/2018/06/25/politics/republican-immigration-bill-congress/index.html" TargetMode="External"/><Relationship Id="rId66" Type="http://schemas.openxmlformats.org/officeDocument/2006/relationships/hyperlink" Target="https://www.fosterglobal.com/diversity-visa-lottery-inside-the-program-that-admitted-a-terror-suspect/" TargetMode="External"/><Relationship Id="rId87" Type="http://schemas.openxmlformats.org/officeDocument/2006/relationships/hyperlink" Target="https://www.uscis.gov/tools/glossary/country-limit" TargetMode="External"/><Relationship Id="rId110" Type="http://schemas.openxmlformats.org/officeDocument/2006/relationships/hyperlink" Target="http://www.nber.org/papers/w23153" TargetMode="External"/><Relationship Id="rId115" Type="http://schemas.openxmlformats.org/officeDocument/2006/relationships/hyperlink" Target="https://www.newyorker.com/news/our-columnists/trumps-opponents-arent-arguing-for-open-bordersbut-maybe-they-should" TargetMode="External"/><Relationship Id="rId131" Type="http://schemas.openxmlformats.org/officeDocument/2006/relationships/hyperlink" Target="http://ballotpedia.org/Chuck_Grassley" TargetMode="External"/><Relationship Id="rId136" Type="http://schemas.openxmlformats.org/officeDocument/2006/relationships/hyperlink" Target="https://www.csmonitor.com/USA/Foreign-Policy/2015/1117/Can-White-House-stop-the-refugee-program-from-becoming-a-political-football" TargetMode="External"/><Relationship Id="rId157" Type="http://schemas.openxmlformats.org/officeDocument/2006/relationships/hyperlink" Target="https://www.edf.org/blog/2018/05/18/2018-farm-bill-spotlight-heres-what-you-need-know" TargetMode="External"/><Relationship Id="rId178" Type="http://schemas.openxmlformats.org/officeDocument/2006/relationships/hyperlink" Target="https://journals.lww.com/nutritiontodayonline/Fulltext/2017/11000/Protecting_Americans__Food_Security_and_Health__.4.aspx" TargetMode="External"/><Relationship Id="rId61" Type="http://schemas.openxmlformats.org/officeDocument/2006/relationships/hyperlink" Target="https://www.vox.com/policy-and-politics/2018/6/19/17474720/trump-immigration-border-stephen-miller" TargetMode="External"/><Relationship Id="rId82" Type="http://schemas.openxmlformats.org/officeDocument/2006/relationships/hyperlink" Target="https://thinkprogress.org/trump-cotton-perdue-immigration-bill-bc81c0659866/" TargetMode="External"/><Relationship Id="rId152" Type="http://schemas.openxmlformats.org/officeDocument/2006/relationships/hyperlink" Target="https://www.ers.usda.gov/data-products/ag-and-food-statistics-charting-the-essentials/food-prices-and-spending/" TargetMode="External"/><Relationship Id="rId173" Type="http://schemas.openxmlformats.org/officeDocument/2006/relationships/hyperlink" Target="https://journals.lww.com/nutritiontodayonline/Fulltext/2017/11000/Protecting_Americans__Food_Security_and_Health__.4.aspx" TargetMode="External"/><Relationship Id="rId194" Type="http://schemas.openxmlformats.org/officeDocument/2006/relationships/hyperlink" Target="https://journals.lww.com/nutritiontodayonline/Fulltext/2017/11000/Protecting_Americans__Food_Security_and_Health__.4.aspx" TargetMode="External"/><Relationship Id="rId199" Type="http://schemas.openxmlformats.org/officeDocument/2006/relationships/hyperlink" Target="https://www.choosemyplate.gov/supertracker-tools/supertracker.html" TargetMode="External"/><Relationship Id="rId203" Type="http://schemas.openxmlformats.org/officeDocument/2006/relationships/hyperlink" Target="https://www.fns.usda.gov/pressrelease/2013/013413" TargetMode="External"/><Relationship Id="rId208" Type="http://schemas.openxmlformats.org/officeDocument/2006/relationships/hyperlink" Target="https://www.fns.usda.gov/sites/default/files/Measuring2013.pdf" TargetMode="External"/><Relationship Id="rId229" Type="http://schemas.openxmlformats.org/officeDocument/2006/relationships/hyperlink" Target="https://www.rollcall.com/members?24812&amp;utm_source=memberLink?utm_source=memberLink" TargetMode="External"/><Relationship Id="rId19" Type="http://schemas.openxmlformats.org/officeDocument/2006/relationships/hyperlink" Target="http://supportagresearch.org/wp-content/uploads/2017/10/SoAR_Retaking_the_Field_Vol_3.pdf" TargetMode="External"/><Relationship Id="rId224" Type="http://schemas.openxmlformats.org/officeDocument/2006/relationships/hyperlink" Target="https://www.rollcall.com/members?17363&amp;utm_source=memberLink?utm_source=memberLink" TargetMode="External"/><Relationship Id="rId240" Type="http://schemas.openxmlformats.org/officeDocument/2006/relationships/hyperlink" Target="http://www.agalert.com/story/?id=12001" TargetMode="External"/><Relationship Id="rId245" Type="http://schemas.openxmlformats.org/officeDocument/2006/relationships/hyperlink" Target="https://www.vanityfair.com/news/2017/02/trumps-immigration-crackdown-could-destroy-the-us-agriculture-industry" TargetMode="External"/><Relationship Id="rId14" Type="http://schemas.openxmlformats.org/officeDocument/2006/relationships/hyperlink" Target="https://www.ers.usda.gov/amber-waves/2016/november/us-agricultural-rd-in-an-era-of-falling-public-funding/" TargetMode="External"/><Relationship Id="rId30" Type="http://schemas.openxmlformats.org/officeDocument/2006/relationships/hyperlink" Target="https://nifa.usda.gov/funding-opportunity/beginning-farmer-and-rancher-development-program-bfrdp" TargetMode="External"/><Relationship Id="rId35" Type="http://schemas.openxmlformats.org/officeDocument/2006/relationships/hyperlink" Target="https://www.politico.com/newsletters/morning-agriculture/2018/07/09/its-farm-bill-conference-time-273438" TargetMode="External"/><Relationship Id="rId56" Type="http://schemas.openxmlformats.org/officeDocument/2006/relationships/hyperlink" Target="https://www.nbcnews.com/politics/politics-news/white-house-goes-war-harris-warren-over-ice-n888471" TargetMode="External"/><Relationship Id="rId77" Type="http://schemas.openxmlformats.org/officeDocument/2006/relationships/hyperlink" Target="https://www.bloomberg.com/news/articles/2013-05-21/hatch-schumer-said-to-reach-accord-on-high-tech-visas" TargetMode="External"/><Relationship Id="rId100" Type="http://schemas.openxmlformats.org/officeDocument/2006/relationships/hyperlink" Target="https://www.nytimes.com/2017/04/03/us/tech-visa-applications-h1b.html" TargetMode="External"/><Relationship Id="rId105" Type="http://schemas.openxmlformats.org/officeDocument/2006/relationships/hyperlink" Target="http://www.economist.com/news/united-states/21716630-not-good-argument-against-them-h-1b-visas-do-mainly-go-indian-outsourcing" TargetMode="External"/><Relationship Id="rId126" Type="http://schemas.openxmlformats.org/officeDocument/2006/relationships/hyperlink" Target="http://www.pewresearch.org/fact-tank/2018/05/24/republicans-turn-more-negative-toward-refugees-as-number-admitted-to-u-s-plummets/" TargetMode="External"/><Relationship Id="rId147" Type="http://schemas.openxmlformats.org/officeDocument/2006/relationships/hyperlink" Target="https://www.ers.usda.gov/topics/farm-economy/farm-commodity-policy/crop-commodity-program-provisions-title-i.aspx" TargetMode="External"/><Relationship Id="rId168" Type="http://schemas.openxmlformats.org/officeDocument/2006/relationships/hyperlink" Target="https://www.cbpp.org/research/food-assistance/snap-boosts-retailers-and-local-economies" TargetMode="External"/><Relationship Id="rId8" Type="http://schemas.openxmlformats.org/officeDocument/2006/relationships/hyperlink" Target="http://www.sandiegouniontribune.com/news/columnists/michael-smolens/sd-me-smolens-immigration-20180627-story.html/)MBA" TargetMode="External"/><Relationship Id="rId51" Type="http://schemas.openxmlformats.org/officeDocument/2006/relationships/hyperlink" Target="https://www.cnn.com/2017/06/29/politics/kates-law-sanctuary-cities-house-bill-immigration/index.html" TargetMode="External"/><Relationship Id="rId72" Type="http://schemas.openxmlformats.org/officeDocument/2006/relationships/hyperlink" Target="https://www.usatoday.com/story/news/nation/2013/11/08/congress-considers-restrictions-family-visas/3473769/" TargetMode="External"/><Relationship Id="rId93" Type="http://schemas.openxmlformats.org/officeDocument/2006/relationships/hyperlink" Target="https://www.cbsnews.com/news/white-house-lays-groundwork-for-merit-based-immigration-system/" TargetMode="External"/><Relationship Id="rId98" Type="http://schemas.openxmlformats.org/officeDocument/2006/relationships/hyperlink" Target="https://www.uscis.gov/i-907" TargetMode="External"/><Relationship Id="rId121" Type="http://schemas.openxmlformats.org/officeDocument/2006/relationships/hyperlink" Target="https://www.politico.com/story/2017/09/27/trump-refugees-congress-243234" TargetMode="External"/><Relationship Id="rId142" Type="http://schemas.openxmlformats.org/officeDocument/2006/relationships/hyperlink" Target="https://theconversation.com/what-the-2018-farm-bill-means-for-urban-suburban-and-rural-america-89605" TargetMode="External"/><Relationship Id="rId163" Type="http://schemas.openxmlformats.org/officeDocument/2006/relationships/hyperlink" Target="https://www.cnbc.com/donald-trump/" TargetMode="External"/><Relationship Id="rId184" Type="http://schemas.openxmlformats.org/officeDocument/2006/relationships/hyperlink" Target="https://journals.lww.com/nutritiontodayonline/Fulltext/2017/11000/Protecting_Americans__Food_Security_and_Health__.4.aspx" TargetMode="External"/><Relationship Id="rId189" Type="http://schemas.openxmlformats.org/officeDocument/2006/relationships/hyperlink" Target="https://journals.lww.com/nutritiontodayonline/Fulltext/2017/11000/Protecting_Americans__Food_Security_and_Health__.4.aspx" TargetMode="External"/><Relationship Id="rId219" Type="http://schemas.openxmlformats.org/officeDocument/2006/relationships/hyperlink" Target="https://www.vox.com/policy-and-politics/2018/5/18/17368330/food-stamps-work-requirements-farm-bill-sherrod-brown" TargetMode="External"/><Relationship Id="rId3" Type="http://schemas.openxmlformats.org/officeDocument/2006/relationships/styles" Target="styles.xml"/><Relationship Id="rId214" Type="http://schemas.openxmlformats.org/officeDocument/2006/relationships/hyperlink" Target="http://www.naco.org/articles/congress-advances-farm-bill" TargetMode="External"/><Relationship Id="rId230" Type="http://schemas.openxmlformats.org/officeDocument/2006/relationships/hyperlink" Target="https://www.rollcall.com/members?27884&amp;utm_source=memberLink?utm_source=memberLink" TargetMode="External"/><Relationship Id="rId235" Type="http://schemas.openxmlformats.org/officeDocument/2006/relationships/hyperlink" Target="https://www.rollcall.com/members?247&amp;utm_source=memberLink?utm_source=memberLink" TargetMode="External"/><Relationship Id="rId25" Type="http://schemas.openxmlformats.org/officeDocument/2006/relationships/hyperlink" Target="https://edition.cnn.com/2018/06/28/politics/farm-bill-senate/" TargetMode="External"/><Relationship Id="rId46" Type="http://schemas.openxmlformats.org/officeDocument/2006/relationships/hyperlink" Target="http://www.mncorn.org/2018/07/03/senate-house-versions-passed-new-optimism-2018-farm-bill/" TargetMode="External"/><Relationship Id="rId67" Type="http://schemas.openxmlformats.org/officeDocument/2006/relationships/hyperlink" Target="https://www.fosterglobal.com/diversity-visa-lottery-inside-the-program-that-admitted-a-terror-suspect/" TargetMode="External"/><Relationship Id="rId116" Type="http://schemas.openxmlformats.org/officeDocument/2006/relationships/hyperlink" Target="https://www.washingtonpost.com/powerpost/republicans-press-ahead-with-narrow-fix-to-migrant-crisis-created-by-trump/2018/06/25/bba910e2-7890-11e8-aeee-4d04c8ac6158_story.html?utm_term=.9a71975a2cbb" TargetMode="External"/><Relationship Id="rId137" Type="http://schemas.openxmlformats.org/officeDocument/2006/relationships/hyperlink" Target="https://digitalcommons.pepperdine.edu/cgi/viewcontent.cgi?article=1144&amp;context=ppr" TargetMode="External"/><Relationship Id="rId158" Type="http://schemas.openxmlformats.org/officeDocument/2006/relationships/hyperlink" Target="http://www.nationalhogfarmer.com/business/us-ag-exports-play-key-role-us-economy" TargetMode="External"/><Relationship Id="rId20" Type="http://schemas.openxmlformats.org/officeDocument/2006/relationships/hyperlink" Target="https://nifa.usda.gov/collaboration-cgiar" TargetMode="External"/><Relationship Id="rId41" Type="http://schemas.openxmlformats.org/officeDocument/2006/relationships/hyperlink" Target="https://www.washingtonpost.com/powerpost/failed-immigration-bills-leave-house-gop-at-square-one-after-weeks-of-negotiations/2018/06/28/e3807fe8-7a4c-11e8-80be-6d32e182a3bc_story.html?utm_term=.7bcc01c7bce3" TargetMode="External"/><Relationship Id="rId62" Type="http://schemas.openxmlformats.org/officeDocument/2006/relationships/hyperlink" Target="https://www.bloomberg.com/news/articles/2018-01-25/immigration-didn-t-have-to-tear-america-apart" TargetMode="External"/><Relationship Id="rId83" Type="http://schemas.openxmlformats.org/officeDocument/2006/relationships/hyperlink" Target="https://www.congress.gov/bill/115th-congress/senate-bill/354/text?q=%7B%22search%22%3A%5B%22raise+act%22%5D%7D&amp;r=8" TargetMode="External"/><Relationship Id="rId88" Type="http://schemas.openxmlformats.org/officeDocument/2006/relationships/hyperlink" Target="https://qz.com/1176576/h1b-visa-under-trump-is-already-harder-to-get/" TargetMode="External"/><Relationship Id="rId111" Type="http://schemas.openxmlformats.org/officeDocument/2006/relationships/hyperlink" Target="https://www.forbes.com/sites/kenrapoza/2017/03/05/india-it-outsourcing-h1b-immigrant-visa/" TargetMode="External"/><Relationship Id="rId132" Type="http://schemas.openxmlformats.org/officeDocument/2006/relationships/hyperlink" Target="http://www.grassley.senate.gov/sites/default/files/judiciary/upload/Immigration%2C%2009-09-14%2C%20bill%20text%2C%20student%20visa%20integrity%20act.pdf" TargetMode="External"/><Relationship Id="rId153" Type="http://schemas.openxmlformats.org/officeDocument/2006/relationships/hyperlink" Target="https://www.fns.usda.gov/snap/supplemental-nutrition-assistance-program-snap" TargetMode="External"/><Relationship Id="rId174" Type="http://schemas.openxmlformats.org/officeDocument/2006/relationships/hyperlink" Target="https://journals.lww.com/nutritiontodayonline/Fulltext/2017/11000/Protecting_Americans__Food_Security_and_Health__.4.aspx" TargetMode="External"/><Relationship Id="rId179" Type="http://schemas.openxmlformats.org/officeDocument/2006/relationships/hyperlink" Target="https://journals.lww.com/nutritiontodayonline/Fulltext/2017/11000/Protecting_Americans__Food_Security_and_Health__.4.aspx" TargetMode="External"/><Relationship Id="rId195" Type="http://schemas.openxmlformats.org/officeDocument/2006/relationships/hyperlink" Target="https://journals.lww.com/nutritiontodayonline/Fulltext/2017/11000/Protecting_Americans__Food_Security_and_Health__.4.aspx" TargetMode="External"/><Relationship Id="rId209" Type="http://schemas.openxmlformats.org/officeDocument/2006/relationships/hyperlink" Target="https://www.usaid.gov/what-we-do/agriculture-and-food-security/us-government-global-food-security-strategy" TargetMode="External"/><Relationship Id="rId190" Type="http://schemas.openxmlformats.org/officeDocument/2006/relationships/hyperlink" Target="https://journals.lww.com/nutritiontodayonline/Fulltext/2017/11000/Protecting_Americans__Food_Security_and_Health__.4.aspx" TargetMode="External"/><Relationship Id="rId204" Type="http://schemas.openxmlformats.org/officeDocument/2006/relationships/hyperlink" Target="https://www.fns.usda.gov/pressrelease/2013/fns-000813" TargetMode="External"/><Relationship Id="rId220" Type="http://schemas.openxmlformats.org/officeDocument/2006/relationships/hyperlink" Target="https://www.vox.com/2018/5/9/17335738/trump-farm-bill-supplemental-nutrition-assistance-veto-threat" TargetMode="External"/><Relationship Id="rId225" Type="http://schemas.openxmlformats.org/officeDocument/2006/relationships/hyperlink" Target="https://www.rollcall.com/members?53910&amp;utm_source=memberLink?utm_source=memberLink" TargetMode="External"/><Relationship Id="rId241" Type="http://schemas.openxmlformats.org/officeDocument/2006/relationships/hyperlink" Target="https://www.cnbc.com/2018/06/10/bipartisan-senate-farm-bill-to-take-center-stage-next-week.html" TargetMode="External"/><Relationship Id="rId246" Type="http://schemas.openxmlformats.org/officeDocument/2006/relationships/hyperlink" Target="https://www.wsj.com/articles/killing-nafta-would-ruin-american-farmers-1516234107" TargetMode="External"/><Relationship Id="rId15" Type="http://schemas.openxmlformats.org/officeDocument/2006/relationships/hyperlink" Target="https://agriknowledge.org/downloads/j098zb09z" TargetMode="External"/><Relationship Id="rId36" Type="http://schemas.openxmlformats.org/officeDocument/2006/relationships/hyperlink" Target="https://cd.politicopro.com/member/51328" TargetMode="External"/><Relationship Id="rId57" Type="http://schemas.openxmlformats.org/officeDocument/2006/relationships/hyperlink" Target="https://search-proquest-com.proxy.lib.umich.edu/docview/2042739051/citation/CCABB662CD4A4A7CPQ/1?accountid=14667" TargetMode="External"/><Relationship Id="rId106" Type="http://schemas.openxmlformats.org/officeDocument/2006/relationships/hyperlink" Target="http://www.cbsnews.com/videos/60-minutes-examines-h-1b-visas-outsourcing-american-jobs/" TargetMode="External"/><Relationship Id="rId127" Type="http://schemas.openxmlformats.org/officeDocument/2006/relationships/hyperlink" Target="https://www.cnn.com/2015/09/14/politics/cnn-poll-migrant-crisis/index.html" TargetMode="External"/><Relationship Id="rId10" Type="http://schemas.openxmlformats.org/officeDocument/2006/relationships/hyperlink" Target="https://www.agri-pulse.com/articles/9353-opinion-ffar-is-a-new-model-for-food-and-ag-research" TargetMode="External"/><Relationship Id="rId31" Type="http://schemas.openxmlformats.org/officeDocument/2006/relationships/hyperlink" Target="https://nifa.usda.gov/funding-opportunity/beginning-farmer-and-rancher-development-program-bfrdp" TargetMode="External"/><Relationship Id="rId52" Type="http://schemas.openxmlformats.org/officeDocument/2006/relationships/hyperlink" Target="https://www.politico.com/story/2018/07/12/house-republicans-abolish-ice-vote-democrats-position-715420" TargetMode="External"/><Relationship Id="rId73" Type="http://schemas.openxmlformats.org/officeDocument/2006/relationships/hyperlink" Target="https://www.usatoday.com/story/news/nation/2013/11/08/congress-considers-restrictions-family-visas/3473769/" TargetMode="External"/><Relationship Id="rId78" Type="http://schemas.openxmlformats.org/officeDocument/2006/relationships/hyperlink" Target="https://www.bloomberg.com/politics/articles/2018-01-18/tech-industry-urges-u-s-to-keep-work-permits-for-h-1b-spouses" TargetMode="External"/><Relationship Id="rId94" Type="http://schemas.openxmlformats.org/officeDocument/2006/relationships/hyperlink" Target="https://www.cbsnews.com/news/trump-hosts-bipartisan-meeting-on-immigration-at-white-house-live-stream/" TargetMode="External"/><Relationship Id="rId99" Type="http://schemas.openxmlformats.org/officeDocument/2006/relationships/hyperlink" Target="https://www.uscis.gov/working-united-states/temporary-workers/h-1b-specialty-occupations-dod-cooperative-research-and-development-project-workers-and-fashion-models" TargetMode="External"/><Relationship Id="rId101" Type="http://schemas.openxmlformats.org/officeDocument/2006/relationships/hyperlink" Target="https://www.wsj.com/articles/h-1b-visa-applications-drop-1492472611" TargetMode="External"/><Relationship Id="rId122" Type="http://schemas.openxmlformats.org/officeDocument/2006/relationships/hyperlink" Target="http://www.latimes.com/politics/washington/la-na-trailguide-updates-outpouring-of-criticism-to-trump-s-1485634034-htmlstory.html" TargetMode="External"/><Relationship Id="rId143" Type="http://schemas.openxmlformats.org/officeDocument/2006/relationships/hyperlink" Target="https://theconversation.com/gop-tax-plan-doubles-down-on-policies-that-are-crushing-the-middle-class-89047" TargetMode="External"/><Relationship Id="rId148" Type="http://schemas.openxmlformats.org/officeDocument/2006/relationships/hyperlink" Target="https://www.ers.usda.gov/faqs/" TargetMode="External"/><Relationship Id="rId164" Type="http://schemas.openxmlformats.org/officeDocument/2006/relationships/hyperlink" Target="https://www.whitehouse.gov/presidential-actions/executive-order-reducing-poverty-america-promoting-opportunity-economic-mobility/" TargetMode="External"/><Relationship Id="rId169" Type="http://schemas.openxmlformats.org/officeDocument/2006/relationships/hyperlink" Target="https://www.idfa.org/news-views/headline-news/article/2017/11/16/what-s-feeding-the-us-economy-food-and-ag-production-study-shows" TargetMode="External"/><Relationship Id="rId185" Type="http://schemas.openxmlformats.org/officeDocument/2006/relationships/hyperlink" Target="https://journals.lww.com/nutritiontodayonline/Fulltext/2017/11000/Protecting_Americans__Food_Security_and_Health__.4.aspx" TargetMode="External"/><Relationship Id="rId4" Type="http://schemas.openxmlformats.org/officeDocument/2006/relationships/settings" Target="settings.xml"/><Relationship Id="rId9" Type="http://schemas.openxmlformats.org/officeDocument/2006/relationships/hyperlink" Target="https://www.csis.org/analysis/2018-farm-bill-agricultural-research-and-implications-global-food-security" TargetMode="External"/><Relationship Id="rId180" Type="http://schemas.openxmlformats.org/officeDocument/2006/relationships/hyperlink" Target="javascript:void(0)" TargetMode="External"/><Relationship Id="rId210" Type="http://schemas.openxmlformats.org/officeDocument/2006/relationships/hyperlink" Target="https://www.ucsusa.org/food_and_agriculture/solutions/strengthen-healthy-farm-policy/the-farm-bill.html" TargetMode="External"/><Relationship Id="rId215" Type="http://schemas.openxmlformats.org/officeDocument/2006/relationships/hyperlink" Target="http://www.recorder.com/Reaction-to-the-farm-bill-18414969" TargetMode="External"/><Relationship Id="rId236" Type="http://schemas.openxmlformats.org/officeDocument/2006/relationships/hyperlink" Target="https://www.rollcall.com/decoder?utm_source=decoderLink&amp;term=fiscal-year" TargetMode="External"/><Relationship Id="rId26" Type="http://schemas.openxmlformats.org/officeDocument/2006/relationships/hyperlink" Target="https://www.nationalgrocers.org/blog/blog-detail/nga-blog/2018/07/10/farm-bill-in-the-homestretch" TargetMode="External"/><Relationship Id="rId231" Type="http://schemas.openxmlformats.org/officeDocument/2006/relationships/hyperlink" Target="https://www.rollcall.com/members?3088&amp;utm_source=memberLink?utm_source=memberLink" TargetMode="External"/><Relationship Id="rId47" Type="http://schemas.openxmlformats.org/officeDocument/2006/relationships/hyperlink" Target="http://www.sandiegouniontribune.com/news/columnists/michael-smolens/sd-me-smolens-immigration-20180627-story.html/)MBA" TargetMode="External"/><Relationship Id="rId68" Type="http://schemas.openxmlformats.org/officeDocument/2006/relationships/hyperlink" Target="https://www.eb5investors.com/magazine/article/eb5-whats-all-the-fuss-about" TargetMode="External"/><Relationship Id="rId89" Type="http://schemas.openxmlformats.org/officeDocument/2006/relationships/hyperlink" Target="https://www.whitehouse.gov/presidential-actions/presidential-executive-order-buy-american-hire-american/" TargetMode="External"/><Relationship Id="rId112" Type="http://schemas.openxmlformats.org/officeDocument/2006/relationships/hyperlink" Target="http://www.businessinsider.com/tech-moves-to-canada-after-trump-brexit-2017-4" TargetMode="External"/><Relationship Id="rId133" Type="http://schemas.openxmlformats.org/officeDocument/2006/relationships/hyperlink" Target="http://ballotpedia.org/Dianne_Feinstein" TargetMode="External"/><Relationship Id="rId154" Type="http://schemas.openxmlformats.org/officeDocument/2006/relationships/hyperlink" Target="https://fns-prod.azureedge.net/sites/default/files/pd/SNAPsummary.pdf" TargetMode="External"/><Relationship Id="rId175" Type="http://schemas.openxmlformats.org/officeDocument/2006/relationships/hyperlink" Target="https://journals.lww.com/nutritiontodayonline/Fulltext/2017/11000/Protecting_Americans__Food_Security_and_Health__.4.aspx" TargetMode="External"/><Relationship Id="rId196" Type="http://schemas.openxmlformats.org/officeDocument/2006/relationships/hyperlink" Target="https://www.fns.usda.gov/pressrelease/2013/fns-001113" TargetMode="External"/><Relationship Id="rId200" Type="http://schemas.openxmlformats.org/officeDocument/2006/relationships/hyperlink" Target="https://www.fns.usda.gov/pressrelease/2013/fns-000413" TargetMode="External"/><Relationship Id="rId16" Type="http://schemas.openxmlformats.org/officeDocument/2006/relationships/hyperlink" Target="https://www.ers.usda.gov/amber-waves/2016/november/us-agricultural-rd-in-an-era-of-falling-public-funding/" TargetMode="External"/><Relationship Id="rId221" Type="http://schemas.openxmlformats.org/officeDocument/2006/relationships/hyperlink" Target="https://www.vox.com/policy-and-politics/2018/1/26/16883454/sherrod-brown-2018-ohio-senate-race-jim-renacci-explained" TargetMode="External"/><Relationship Id="rId242" Type="http://schemas.openxmlformats.org/officeDocument/2006/relationships/hyperlink" Target="https://www.agriculture.senate.gov/download/farm-bill/agriculture-improvement-act-of-2018" TargetMode="External"/><Relationship Id="rId37" Type="http://schemas.openxmlformats.org/officeDocument/2006/relationships/hyperlink" Target="https://cd.politicopro.com/member/51225" TargetMode="External"/><Relationship Id="rId58" Type="http://schemas.openxmlformats.org/officeDocument/2006/relationships/hyperlink" Target="https://search-proquest-com.proxy.lib.umich.edu/docview/2047392867/fulltext/6269F6D87CD04769PQ/1?accountid=14667" TargetMode="External"/><Relationship Id="rId79" Type="http://schemas.openxmlformats.org/officeDocument/2006/relationships/hyperlink" Target="https://thinkprogress.org/h1b-green-card-trump-crackdown/" TargetMode="External"/><Relationship Id="rId102" Type="http://schemas.openxmlformats.org/officeDocument/2006/relationships/hyperlink" Target="https://www.nytimes.com/2016/08/17/us/politics/donald-trump-wants-to-cut-visa-program-he-used-for-his-own-models.html" TargetMode="External"/><Relationship Id="rId123" Type="http://schemas.openxmlformats.org/officeDocument/2006/relationships/image" Target="media/image1.jpeg"/><Relationship Id="rId144" Type="http://schemas.openxmlformats.org/officeDocument/2006/relationships/hyperlink" Target="https://www.fsa.usda.gov/programs-and-services/farm-loan-programs/" TargetMode="External"/><Relationship Id="rId90" Type="http://schemas.openxmlformats.org/officeDocument/2006/relationships/hyperlink" Target="https://www.wsj.com/articles/house-lawmakers-unite-on-outsourcing-bill-in-rare-show-of-bipartisanship-1514379600" TargetMode="External"/><Relationship Id="rId165" Type="http://schemas.openxmlformats.org/officeDocument/2006/relationships/hyperlink" Target="https://www.fb.org/viewpoints/farmers-and-ranchers-looking-for-a-break-in-the-storm" TargetMode="External"/><Relationship Id="rId186" Type="http://schemas.openxmlformats.org/officeDocument/2006/relationships/hyperlink" Target="javascript:void(0)" TargetMode="External"/><Relationship Id="rId211" Type="http://schemas.openxmlformats.org/officeDocument/2006/relationships/hyperlink" Target="https://www.vox.com/first-person/2017/6/9/15759052/food-stamps-snap-trump-budget" TargetMode="External"/><Relationship Id="rId232" Type="http://schemas.openxmlformats.org/officeDocument/2006/relationships/hyperlink" Target="https://www.rollcall.com/members?29243&amp;utm_source=memberLink?utm_source=memberLink" TargetMode="External"/><Relationship Id="rId27" Type="http://schemas.openxmlformats.org/officeDocument/2006/relationships/hyperlink" Target="https://www.washingtonpost.com/business/economy/senate-passes-sweeping-farm-bill-setting-up-fight-with-house/2018/06/28/0007d532-7aff-11e8-80be-6d32e182a3bc_story.html?utm_term=.fc5f766877e7" TargetMode="External"/><Relationship Id="rId48" Type="http://schemas.openxmlformats.org/officeDocument/2006/relationships/hyperlink" Target="http://www.dailymail.co.uk/news/article-5865609/Trump-claims-Democrats-want-open-borders-means-crime.html" TargetMode="External"/><Relationship Id="rId69" Type="http://schemas.openxmlformats.org/officeDocument/2006/relationships/hyperlink" Target="https://www.eb5investors.com/magazine/article/eb5-whats-all-the-fuss-about" TargetMode="External"/><Relationship Id="rId113" Type="http://schemas.openxmlformats.org/officeDocument/2006/relationships/hyperlink" Target="https://www.healthleadersmedia.com/nursing/another-bill-aims-increase-international-nurse-supply" TargetMode="External"/><Relationship Id="rId134" Type="http://schemas.openxmlformats.org/officeDocument/2006/relationships/hyperlink" Target="http://ballotpedia.org/Chuck_Schumer" TargetMode="External"/><Relationship Id="rId80" Type="http://schemas.openxmlformats.org/officeDocument/2006/relationships/hyperlink" Target="http://www.miamiherald.com/news/politics-government/article192336924.html" TargetMode="External"/><Relationship Id="rId155" Type="http://schemas.openxmlformats.org/officeDocument/2006/relationships/hyperlink" Target="https://www.fns.usda.gov/sfmnp/overview" TargetMode="External"/><Relationship Id="rId176" Type="http://schemas.openxmlformats.org/officeDocument/2006/relationships/hyperlink" Target="https://journals.lww.com/nutritiontodayonline/Fulltext/2017/11000/Protecting_Americans__Food_Security_and_Health__.4.aspx" TargetMode="External"/><Relationship Id="rId197" Type="http://schemas.openxmlformats.org/officeDocument/2006/relationships/hyperlink" Target="https://www.choosemyplate.gov/healthy-eating-tips/ten-tips.html" TargetMode="External"/><Relationship Id="rId201" Type="http://schemas.openxmlformats.org/officeDocument/2006/relationships/hyperlink" Target="https://www.fns.usda.gov/pressrelease/2013/fns-000513" TargetMode="External"/><Relationship Id="rId222" Type="http://schemas.openxmlformats.org/officeDocument/2006/relationships/hyperlink" Target="https://www.vox.com/policy-and-politics/2018/1/11/16877916/medicaid-work-requirements-trump-guidance" TargetMode="External"/><Relationship Id="rId243" Type="http://schemas.openxmlformats.org/officeDocument/2006/relationships/hyperlink" Target="https://www.heritage.org/agriculture/report/what-you-should-know-about-who-receives-farm-subsidi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2E1156-6529-43CF-99B7-C35BDB39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37</Pages>
  <Words>93129</Words>
  <Characters>530837</Characters>
  <Application>Microsoft Office Word</Application>
  <DocSecurity>0</DocSecurity>
  <Lines>4423</Lines>
  <Paragraphs>1245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622721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Blue Valley</dc:creator>
  <cp:keywords>5.0</cp:keywords>
  <dc:description/>
  <cp:lastModifiedBy>Will Katz</cp:lastModifiedBy>
  <cp:revision>4</cp:revision>
  <cp:lastPrinted>2018-07-16T20:04:00Z</cp:lastPrinted>
  <dcterms:created xsi:type="dcterms:W3CDTF">2018-07-17T14:38:00Z</dcterms:created>
  <dcterms:modified xsi:type="dcterms:W3CDTF">2018-07-17T14:44:00Z</dcterms:modified>
  <cp:category/>
</cp:coreProperties>
</file>