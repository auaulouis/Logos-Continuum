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75F" w:rsidRPr="00A3215B" w:rsidRDefault="0081275F" w:rsidP="00800491">
      <w:pPr>
        <w:pStyle w:val="Heading1"/>
        <w:rPr>
          <w:rFonts w:asciiTheme="minorHAnsi" w:hAnsiTheme="minorHAnsi"/>
        </w:rPr>
      </w:pPr>
      <w:r w:rsidRPr="00A3215B">
        <w:rPr>
          <w:rFonts w:asciiTheme="minorHAnsi" w:hAnsiTheme="minorHAnsi"/>
        </w:rPr>
        <w:t>Notes</w:t>
      </w:r>
    </w:p>
    <w:p w:rsidR="0081275F" w:rsidRPr="00A3215B" w:rsidRDefault="0081275F" w:rsidP="0081275F">
      <w:pPr>
        <w:rPr>
          <w:rFonts w:asciiTheme="minorHAnsi" w:hAnsiTheme="minorHAnsi"/>
        </w:rPr>
      </w:pPr>
    </w:p>
    <w:p w:rsidR="001619CB" w:rsidRPr="00A3215B" w:rsidRDefault="001619CB" w:rsidP="00266B8D">
      <w:pPr>
        <w:rPr>
          <w:rFonts w:asciiTheme="minorHAnsi" w:hAnsiTheme="minorHAnsi"/>
        </w:rPr>
      </w:pPr>
    </w:p>
    <w:p w:rsidR="00266B8D" w:rsidRDefault="006D504F" w:rsidP="006D504F">
      <w:pPr>
        <w:pStyle w:val="Heading3"/>
      </w:pPr>
      <w:r>
        <w:lastRenderedPageBreak/>
        <w:t>Notes</w:t>
      </w:r>
    </w:p>
    <w:p w:rsidR="006D504F" w:rsidRDefault="006D504F" w:rsidP="006D504F"/>
    <w:p w:rsidR="006D504F" w:rsidRDefault="006D504F" w:rsidP="006D504F">
      <w:pPr>
        <w:pStyle w:val="Heading4"/>
      </w:pPr>
      <w:r>
        <w:t xml:space="preserve">The 1ac is obviously too long to read in its entirety.  Technological leadership is the stronger of the two advantages and likely </w:t>
      </w:r>
      <w:r w:rsidR="003E7ADF">
        <w:t>more strategic</w:t>
      </w:r>
      <w:r>
        <w:t xml:space="preserve"> versus the better negative arguments (auctions </w:t>
      </w:r>
      <w:proofErr w:type="spellStart"/>
      <w:r>
        <w:t>cp</w:t>
      </w:r>
      <w:proofErr w:type="spellEnd"/>
      <w:r>
        <w:t xml:space="preserve">, EB reallocation </w:t>
      </w:r>
      <w:proofErr w:type="spellStart"/>
      <w:r>
        <w:t>cp</w:t>
      </w:r>
      <w:proofErr w:type="spellEnd"/>
      <w:r>
        <w:t xml:space="preserve">, brain drain, </w:t>
      </w:r>
      <w:proofErr w:type="spellStart"/>
      <w:r>
        <w:t>etc</w:t>
      </w:r>
      <w:proofErr w:type="spellEnd"/>
      <w:r>
        <w:t>).</w:t>
      </w:r>
    </w:p>
    <w:p w:rsidR="00C3440C" w:rsidRDefault="00C3440C" w:rsidP="00C3440C"/>
    <w:p w:rsidR="00C3440C" w:rsidRPr="00C3440C" w:rsidRDefault="00C3440C" w:rsidP="0015557F">
      <w:pPr>
        <w:pStyle w:val="Heading4"/>
      </w:pPr>
      <w:r>
        <w:t xml:space="preserve">Environment style impacts are generally </w:t>
      </w:r>
      <w:proofErr w:type="spellStart"/>
      <w:r>
        <w:t>unstrategic</w:t>
      </w:r>
      <w:proofErr w:type="spellEnd"/>
      <w:r>
        <w:t xml:space="preserve"> with an economic growth advantage because the ev</w:t>
      </w:r>
      <w:r w:rsidR="003476A3">
        <w:t>idence for</w:t>
      </w:r>
      <w:r>
        <w:t xml:space="preserve"> </w:t>
      </w:r>
      <w:r w:rsidR="0015557F">
        <w:t>“</w:t>
      </w:r>
      <w:r>
        <w:t>growth is net bad for the environment / climate</w:t>
      </w:r>
      <w:r w:rsidR="0015557F">
        <w:t>”</w:t>
      </w:r>
      <w:r>
        <w:t xml:space="preserve"> is excellent.  It was done in this instance because the </w:t>
      </w:r>
      <w:proofErr w:type="spellStart"/>
      <w:r>
        <w:t>Shkliarevsky</w:t>
      </w:r>
      <w:proofErr w:type="spellEnd"/>
      <w:r>
        <w:t xml:space="preserve"> evidence (impact in fast growth</w:t>
      </w:r>
      <w:r w:rsidR="009F2761">
        <w:t xml:space="preserve"> </w:t>
      </w:r>
      <w:proofErr w:type="spellStart"/>
      <w:r w:rsidR="009F2761">
        <w:t>adv</w:t>
      </w:r>
      <w:proofErr w:type="spellEnd"/>
      <w:r>
        <w:t xml:space="preserve">) was better than expected and more importantly I wanted something that was distinct from the more traditional conflict, economic leadership, hegemony impacts to avoid overlap with the </w:t>
      </w:r>
      <w:r w:rsidR="00AE3B05">
        <w:t xml:space="preserve">current </w:t>
      </w:r>
      <w:r>
        <w:t>technological leadership adv.</w:t>
      </w:r>
      <w:r w:rsidR="003A69BA">
        <w:t xml:space="preserve">  The impact for the fast growth</w:t>
      </w:r>
      <w:r w:rsidR="00945352">
        <w:t xml:space="preserve"> advantage will probably change after wave 1 of research.</w:t>
      </w:r>
    </w:p>
    <w:p w:rsidR="00096257" w:rsidRDefault="00096257" w:rsidP="00096257">
      <w:pPr>
        <w:rPr>
          <w:rFonts w:asciiTheme="minorHAnsi" w:hAnsiTheme="minorHAnsi"/>
        </w:rPr>
      </w:pPr>
    </w:p>
    <w:p w:rsidR="00DA47F4" w:rsidRDefault="00DA47F4" w:rsidP="00262802">
      <w:pPr>
        <w:pStyle w:val="Heading4"/>
      </w:pPr>
      <w:r>
        <w:t>Depending on the difference(s) between the counterplan and the plan, the evidence you may need to answer it could be in the “Solvency” or “Counterplans” sections.  For example, an important answer to both the “</w:t>
      </w:r>
      <w:r w:rsidR="00262802">
        <w:t xml:space="preserve">Just </w:t>
      </w:r>
      <w:r>
        <w:t>Remove Per-Country Cap CP” and the “EB Reallocation CP”</w:t>
      </w:r>
      <w:r w:rsidR="00262802">
        <w:t xml:space="preserve"> is that the total number of EB</w:t>
      </w:r>
      <w:r>
        <w:t xml:space="preserve"> visas must be increased --- the best evidence for that </w:t>
      </w:r>
      <w:r w:rsidR="00756AFE">
        <w:t>(</w:t>
      </w:r>
      <w:r>
        <w:t>outside of the 1ac</w:t>
      </w:r>
      <w:r w:rsidR="00756AFE">
        <w:t>)</w:t>
      </w:r>
      <w:r>
        <w:t xml:space="preserve"> is in the “Solvency” section</w:t>
      </w:r>
      <w:r w:rsidR="00262802">
        <w:t>.</w:t>
      </w:r>
    </w:p>
    <w:p w:rsidR="00262802" w:rsidRPr="00262802" w:rsidRDefault="00262802" w:rsidP="00262802"/>
    <w:p w:rsidR="003E2D68" w:rsidRDefault="003E2D68" w:rsidP="00203A81">
      <w:pPr>
        <w:pStyle w:val="Heading4"/>
      </w:pPr>
      <w:r>
        <w:t xml:space="preserve">For the negative you can/should </w:t>
      </w:r>
      <w:r w:rsidR="000F16F6">
        <w:t xml:space="preserve">also </w:t>
      </w:r>
      <w:r>
        <w:t xml:space="preserve">utilize the auctions </w:t>
      </w:r>
      <w:proofErr w:type="spellStart"/>
      <w:r>
        <w:t>cp</w:t>
      </w:r>
      <w:proofErr w:type="spellEnd"/>
      <w:r>
        <w:t xml:space="preserve">, </w:t>
      </w:r>
      <w:proofErr w:type="gramStart"/>
      <w:r>
        <w:t>midterms</w:t>
      </w:r>
      <w:proofErr w:type="gramEnd"/>
      <w:r>
        <w:t xml:space="preserve"> </w:t>
      </w:r>
      <w:proofErr w:type="spellStart"/>
      <w:r>
        <w:t>disad</w:t>
      </w:r>
      <w:proofErr w:type="spellEnd"/>
      <w:r>
        <w:t xml:space="preserve">, and brain drain </w:t>
      </w:r>
      <w:proofErr w:type="spellStart"/>
      <w:r>
        <w:t>disad</w:t>
      </w:r>
      <w:proofErr w:type="spellEnd"/>
      <w:r w:rsidR="009F2761">
        <w:t xml:space="preserve"> in addition to the evidence contained in this file.</w:t>
      </w:r>
    </w:p>
    <w:p w:rsidR="00203A81" w:rsidRPr="00203A81" w:rsidRDefault="00203A81" w:rsidP="00203A81"/>
    <w:p w:rsidR="00692192" w:rsidRPr="00A3215B" w:rsidRDefault="00692192" w:rsidP="00692192">
      <w:pPr>
        <w:pStyle w:val="Heading4"/>
        <w:rPr>
          <w:rFonts w:asciiTheme="minorHAnsi" w:hAnsiTheme="minorHAnsi"/>
        </w:rPr>
      </w:pPr>
      <w:r w:rsidRPr="00A3215B">
        <w:rPr>
          <w:rFonts w:asciiTheme="minorHAnsi" w:hAnsiTheme="minorHAnsi"/>
        </w:rPr>
        <w:t>Thanks to CMR</w:t>
      </w:r>
      <w:r>
        <w:rPr>
          <w:rFonts w:asciiTheme="minorHAnsi" w:hAnsiTheme="minorHAnsi"/>
        </w:rPr>
        <w:t xml:space="preserve">, DML, </w:t>
      </w:r>
      <w:r w:rsidRPr="00A3215B">
        <w:rPr>
          <w:rFonts w:asciiTheme="minorHAnsi" w:hAnsiTheme="minorHAnsi"/>
        </w:rPr>
        <w:t>Ashton</w:t>
      </w:r>
      <w:r w:rsidR="00B93AA6">
        <w:rPr>
          <w:rFonts w:asciiTheme="minorHAnsi" w:hAnsiTheme="minorHAnsi"/>
        </w:rPr>
        <w:t xml:space="preserve">, </w:t>
      </w:r>
      <w:proofErr w:type="spellStart"/>
      <w:r w:rsidRPr="00A3215B">
        <w:rPr>
          <w:rFonts w:asciiTheme="minorHAnsi" w:hAnsiTheme="minorHAnsi"/>
        </w:rPr>
        <w:t>KHirn</w:t>
      </w:r>
      <w:proofErr w:type="spellEnd"/>
      <w:r w:rsidR="00B93AA6">
        <w:rPr>
          <w:rFonts w:asciiTheme="minorHAnsi" w:hAnsiTheme="minorHAnsi"/>
        </w:rPr>
        <w:t xml:space="preserve"> and JWS</w:t>
      </w:r>
      <w:r w:rsidR="005C063C">
        <w:rPr>
          <w:rFonts w:asciiTheme="minorHAnsi" w:hAnsiTheme="minorHAnsi"/>
        </w:rPr>
        <w:t xml:space="preserve"> </w:t>
      </w:r>
      <w:r w:rsidRPr="00A3215B">
        <w:rPr>
          <w:rFonts w:asciiTheme="minorHAnsi" w:hAnsiTheme="minorHAnsi"/>
        </w:rPr>
        <w:t>for contributing evidence to the file.</w:t>
      </w:r>
    </w:p>
    <w:p w:rsidR="00B215E3" w:rsidRPr="00A3215B" w:rsidRDefault="00B215E3" w:rsidP="00B215E3">
      <w:pPr>
        <w:rPr>
          <w:rFonts w:asciiTheme="minorHAnsi" w:hAnsiTheme="minorHAnsi"/>
        </w:rPr>
      </w:pPr>
    </w:p>
    <w:p w:rsidR="00096257" w:rsidRPr="00A3215B" w:rsidRDefault="00096257" w:rsidP="00B215E3">
      <w:pPr>
        <w:rPr>
          <w:rFonts w:asciiTheme="minorHAnsi" w:hAnsiTheme="minorHAnsi"/>
        </w:rPr>
      </w:pPr>
    </w:p>
    <w:p w:rsidR="00096257" w:rsidRPr="00A3215B" w:rsidRDefault="00096257" w:rsidP="00096257">
      <w:pPr>
        <w:pStyle w:val="Heading3"/>
        <w:rPr>
          <w:rFonts w:asciiTheme="minorHAnsi" w:hAnsiTheme="minorHAnsi"/>
        </w:rPr>
      </w:pPr>
      <w:r w:rsidRPr="00A3215B">
        <w:rPr>
          <w:rFonts w:asciiTheme="minorHAnsi" w:hAnsiTheme="minorHAnsi"/>
        </w:rPr>
        <w:t>Background Info on Green Card Process</w:t>
      </w:r>
    </w:p>
    <w:p w:rsidR="00096257" w:rsidRPr="00A3215B" w:rsidRDefault="00096257" w:rsidP="00096257">
      <w:pPr>
        <w:rPr>
          <w:rFonts w:asciiTheme="minorHAnsi" w:hAnsiTheme="minorHAnsi"/>
        </w:rPr>
      </w:pPr>
    </w:p>
    <w:p w:rsidR="00096257" w:rsidRPr="00A3215B" w:rsidRDefault="00096257" w:rsidP="00096257">
      <w:pPr>
        <w:rPr>
          <w:rFonts w:asciiTheme="minorHAnsi" w:hAnsiTheme="minorHAnsi"/>
        </w:rPr>
      </w:pPr>
      <w:r w:rsidRPr="00A3215B">
        <w:rPr>
          <w:rStyle w:val="Style13ptBold"/>
          <w:rFonts w:asciiTheme="minorHAnsi" w:hAnsiTheme="minorHAnsi"/>
        </w:rPr>
        <w:t>Bier, 17</w:t>
      </w:r>
      <w:r w:rsidRPr="00A3215B">
        <w:rPr>
          <w:rFonts w:asciiTheme="minorHAnsi" w:hAnsiTheme="minorHAnsi"/>
        </w:rPr>
        <w:t xml:space="preserve"> --- immigration policy analyst at the Cato Institute’s Center for Global Liberty and Prosperity (10/30/17, David, “How Time Can Move Backward </w:t>
      </w:r>
      <w:proofErr w:type="gramStart"/>
      <w:r w:rsidRPr="00A3215B">
        <w:rPr>
          <w:rFonts w:asciiTheme="minorHAnsi" w:hAnsiTheme="minorHAnsi"/>
        </w:rPr>
        <w:t>For</w:t>
      </w:r>
      <w:proofErr w:type="gramEnd"/>
      <w:r w:rsidRPr="00A3215B">
        <w:rPr>
          <w:rFonts w:asciiTheme="minorHAnsi" w:hAnsiTheme="minorHAnsi"/>
        </w:rPr>
        <w:t xml:space="preserve"> Immigrants Waiting for Green Cards,” </w:t>
      </w:r>
      <w:hyperlink r:id="rId6" w:history="1">
        <w:r w:rsidRPr="00A3215B">
          <w:rPr>
            <w:rStyle w:val="Hyperlink"/>
            <w:rFonts w:asciiTheme="minorHAnsi" w:hAnsiTheme="minorHAnsi"/>
          </w:rPr>
          <w:t>https://www.cato.org/blog/how-time-can-move-backward-immigrants-waiting-green-cards-4</w:t>
        </w:r>
      </w:hyperlink>
      <w:r w:rsidRPr="00A3215B">
        <w:rPr>
          <w:rFonts w:asciiTheme="minorHAnsi" w:hAnsiTheme="minorHAnsi"/>
        </w:rPr>
        <w:t>, accessed on 6/4/18, JMP)</w:t>
      </w:r>
    </w:p>
    <w:p w:rsidR="00096257" w:rsidRPr="00A3215B" w:rsidRDefault="00096257" w:rsidP="00096257">
      <w:pPr>
        <w:rPr>
          <w:rFonts w:asciiTheme="minorHAnsi" w:hAnsiTheme="minorHAnsi"/>
        </w:rPr>
      </w:pPr>
      <w:r w:rsidRPr="00A3215B">
        <w:rPr>
          <w:rFonts w:asciiTheme="minorHAnsi" w:hAnsiTheme="minorHAnsi"/>
        </w:rPr>
        <w:t>Many Americans want immigrants to “get in line.” But they cannot do so on their own. They need to get a sponsor, either a U.S. citizen family member or a U.S. employer, to petition the government to grant them permanent residency (a “green card”). Even if immigrants do obtain sponsors, there isn’t just one line to get into. Rather, immigrants have separate lines based on the type of sponsorship and their country of origin, and these lines all move at different speeds. Even two immigrants working in essentially the same position whose employer petitions for them on the same day can end up receiving their green cards decades apart if they were born different places.</w:t>
      </w:r>
    </w:p>
    <w:p w:rsidR="00096257" w:rsidRPr="00A3215B" w:rsidRDefault="00096257" w:rsidP="00096257">
      <w:pPr>
        <w:rPr>
          <w:rFonts w:asciiTheme="minorHAnsi" w:hAnsiTheme="minorHAnsi"/>
        </w:rPr>
      </w:pPr>
      <w:r w:rsidRPr="00A3215B">
        <w:rPr>
          <w:rFonts w:asciiTheme="minorHAnsi" w:hAnsiTheme="minorHAnsi"/>
        </w:rPr>
        <w:t>How America still discriminates based on nationality</w:t>
      </w:r>
    </w:p>
    <w:p w:rsidR="00096257" w:rsidRPr="00A3215B" w:rsidRDefault="00096257" w:rsidP="00096257">
      <w:pPr>
        <w:rPr>
          <w:rFonts w:asciiTheme="minorHAnsi" w:hAnsiTheme="minorHAnsi"/>
        </w:rPr>
      </w:pPr>
      <w:r w:rsidRPr="00A3215B">
        <w:rPr>
          <w:rFonts w:asciiTheme="minorHAnsi" w:hAnsiTheme="minorHAnsi"/>
        </w:rPr>
        <w:t>This bizarre fact is a consequence of the racist history of U.S. immigration law. In 1921, Congress created the first quota on legal immigration (the “worldwide limit</w:t>
      </w:r>
      <w:proofErr w:type="gramStart"/>
      <w:r w:rsidRPr="00A3215B">
        <w:rPr>
          <w:rFonts w:asciiTheme="minorHAnsi" w:hAnsiTheme="minorHAnsi"/>
        </w:rPr>
        <w:t>” )</w:t>
      </w:r>
      <w:proofErr w:type="gramEnd"/>
      <w:r w:rsidRPr="00A3215B">
        <w:rPr>
          <w:rFonts w:asciiTheme="minorHAnsi" w:hAnsiTheme="minorHAnsi"/>
        </w:rPr>
        <w:t>. Three years later, it created limits for individual nationalities (the “per-country limits”). The per-country limits give each nationality a share of the worldwide limit. If nationals of a certain country use up their share of the green cards, they have to wait, and immigrants from other countries get to skip ahead of them in line. (And no, Congress made sure that immigrants can’t evade the per-country quotas by getting citizenship somewhere else. Birthplace is all that matters.)</w:t>
      </w:r>
    </w:p>
    <w:p w:rsidR="00096257" w:rsidRPr="00A3215B" w:rsidRDefault="00096257" w:rsidP="00096257">
      <w:pPr>
        <w:rPr>
          <w:rFonts w:asciiTheme="minorHAnsi" w:hAnsiTheme="minorHAnsi"/>
        </w:rPr>
      </w:pPr>
      <w:r w:rsidRPr="00A3215B">
        <w:rPr>
          <w:rFonts w:asciiTheme="minorHAnsi" w:hAnsiTheme="minorHAnsi"/>
        </w:rPr>
        <w:t>Initially, the per-country limits openly discriminated against “undesirable” immigrants, defined as Asians, Africans, and Eastern Europeans (mostly Jews). But in 1965, Congress made the per-country limits uniform across countries. Today, no country can receive more than 7 percent of the worldwide limit in any green card category. But this reform just shifted the discrimination toward nationalities with the highest demand for green cards. The goal here was not any less racist. The debates over the law abounded with “liberals” reassuring conservatives that America wouldn’t be flooded with Asians.</w:t>
      </w:r>
    </w:p>
    <w:p w:rsidR="00096257" w:rsidRPr="00A3215B" w:rsidRDefault="00096257" w:rsidP="00096257">
      <w:pPr>
        <w:rPr>
          <w:rFonts w:asciiTheme="minorHAnsi" w:hAnsiTheme="minorHAnsi"/>
        </w:rPr>
      </w:pPr>
      <w:r w:rsidRPr="00A3215B">
        <w:rPr>
          <w:rFonts w:asciiTheme="minorHAnsi" w:hAnsiTheme="minorHAnsi"/>
        </w:rPr>
        <w:t>In order to apply for a green card, green cards must be available under both the worldwide limit and the per-country limit for the relevant category. After their sponsors petition for them to receive a green card, immigrants wait in line to apply for the green card themselves. The State Department releases a green card bulletin every month to inform immigrants of which ones can apply that month. Immigrants whose sponsor petitioned for them before a certain date—called the “priority date”—can apply. Everyone else must continue to wait.</w:t>
      </w:r>
    </w:p>
    <w:p w:rsidR="00096257" w:rsidRPr="00A3215B" w:rsidRDefault="00096257" w:rsidP="00096257">
      <w:pPr>
        <w:rPr>
          <w:rFonts w:asciiTheme="minorHAnsi" w:hAnsiTheme="minorHAnsi"/>
        </w:rPr>
      </w:pPr>
      <w:r w:rsidRPr="00A3215B">
        <w:rPr>
          <w:rFonts w:asciiTheme="minorHAnsi" w:hAnsiTheme="minorHAnsi"/>
        </w:rPr>
        <w:t>Right now, for example, Filipinos can apply for a green card this month if their U.S. citizen siblings petitioned for them before June 8, 1994—23 years ago. But here’s the critical point: this “priority date” tells Filipinos nothing about how long they will have to wait if their sibling petitioned for them today. If a lot fewer U.S. citizens applied for Filipino siblings after June 8, 1994, they might be able to receive their green cards a decade or more sooner than those receiving them today. However, if the number of petitions increased, then the wait could be even longer—maybe decades longer.</w:t>
      </w:r>
    </w:p>
    <w:p w:rsidR="00096257" w:rsidRPr="00A3215B" w:rsidRDefault="00096257" w:rsidP="00096257">
      <w:pPr>
        <w:rPr>
          <w:rFonts w:asciiTheme="minorHAnsi" w:hAnsiTheme="minorHAnsi"/>
        </w:rPr>
      </w:pPr>
      <w:r w:rsidRPr="00A3215B">
        <w:rPr>
          <w:rFonts w:asciiTheme="minorHAnsi" w:hAnsiTheme="minorHAnsi"/>
        </w:rPr>
        <w:t>For example, the priority date for Filipino siblings of U.S. citizens in June 1994—when those who are today receiving their green cards started the process—was June 1977. In other words, Filipino siblings filing green card applications in June 1994 had waited from 1977 to 1994. The U.S. citizen who filed an immigrant petition on June 8, 1994 may have looked at the green card bulletin and thought his Filipino sibling would have to wait “only” 17 years. In fact, he had to wait 23.</w:t>
      </w:r>
    </w:p>
    <w:p w:rsidR="00096257" w:rsidRPr="00A3215B" w:rsidRDefault="00096257" w:rsidP="00096257">
      <w:pPr>
        <w:rPr>
          <w:rFonts w:asciiTheme="minorHAnsi" w:hAnsiTheme="minorHAnsi"/>
        </w:rPr>
      </w:pPr>
      <w:r w:rsidRPr="00A3215B">
        <w:rPr>
          <w:rFonts w:asciiTheme="minorHAnsi" w:hAnsiTheme="minorHAnsi"/>
        </w:rPr>
        <w:t>How green card time moves backwards</w:t>
      </w:r>
    </w:p>
    <w:p w:rsidR="00096257" w:rsidRPr="00A3215B" w:rsidRDefault="00096257" w:rsidP="00096257">
      <w:pPr>
        <w:rPr>
          <w:rFonts w:asciiTheme="minorHAnsi" w:hAnsiTheme="minorHAnsi"/>
        </w:rPr>
      </w:pPr>
      <w:r w:rsidRPr="00A3215B">
        <w:rPr>
          <w:rFonts w:asciiTheme="minorHAnsi" w:hAnsiTheme="minorHAnsi"/>
        </w:rPr>
        <w:t>To know when an immigrant entering the process today will receive a visa, the government would need to know the number of petitions filed in each year under each green card category, the nationality of the beneficiary of each petition, and the nationalities of any spouses and children of the petition beneficiary.</w:t>
      </w:r>
    </w:p>
    <w:p w:rsidR="00096257" w:rsidRPr="00A3215B" w:rsidRDefault="00096257" w:rsidP="00096257">
      <w:pPr>
        <w:rPr>
          <w:rFonts w:asciiTheme="minorHAnsi" w:hAnsiTheme="minorHAnsi"/>
        </w:rPr>
      </w:pPr>
      <w:r w:rsidRPr="00A3215B">
        <w:rPr>
          <w:rFonts w:asciiTheme="minorHAnsi" w:hAnsiTheme="minorHAnsi"/>
        </w:rPr>
        <w:t xml:space="preserve">A precise estimate is impossible because some applicants abandon their petitions, apply sometime after their priority date comes up, have additional children, get married, become ineligible, etc. But one would think that the government would attempt to track the basic information carefully, so it could give at least a decent estimate of the future wait times. But being the government, it naturally doesn’t, so whenever the State Department moves up the “priority date,” it essentially guesses how many people more will apply. If the State Department guesses wrong, it realizes its mistake and moves the priority date back in time. In other words, green card waiting time doesn’t move linearly like real time does. It stops, starts, and even runs in reverse. The government calls movement backward a “retrogression.” </w:t>
      </w:r>
    </w:p>
    <w:p w:rsidR="00096257" w:rsidRPr="00A3215B" w:rsidRDefault="00096257" w:rsidP="00096257">
      <w:pPr>
        <w:rPr>
          <w:rFonts w:asciiTheme="minorHAnsi" w:hAnsiTheme="minorHAnsi"/>
        </w:rPr>
      </w:pPr>
      <w:r w:rsidRPr="00A3215B">
        <w:rPr>
          <w:rFonts w:asciiTheme="minorHAnsi" w:hAnsiTheme="minorHAnsi"/>
        </w:rPr>
        <w:t>Figure 1 below highlights how priority dates move in the green card backlog for Indian college graduates sponsored by U.S. employers under the employment-based third preference category. When priority dates move ahead in time, the orange line goes up. When they move back in time, it goes down. When the priority date is the same as the current date for multiple months, it goes in a straight line at about a 45-degree angle, progressing steadily upward with each month. As Figure 1 shows, from October 2002 through December 2004, priority dates were current.</w:t>
      </w:r>
    </w:p>
    <w:p w:rsidR="00096257" w:rsidRPr="00A3215B" w:rsidRDefault="00096257" w:rsidP="00096257">
      <w:pPr>
        <w:rPr>
          <w:rFonts w:asciiTheme="minorHAnsi" w:hAnsiTheme="minorHAnsi"/>
        </w:rPr>
      </w:pPr>
      <w:r w:rsidRPr="00A3215B">
        <w:rPr>
          <w:rFonts w:asciiTheme="minorHAnsi" w:hAnsiTheme="minorHAnsi"/>
        </w:rPr>
        <w:t>Immigrants who were the beneficiary of a green card in December 2004 would have thought, if they had looked only at the priority date, that they would receive their visa almost immediately. In fact, they had to wait more than a decade—until September 2015 to apply. Then, when they finally did apply, the priority immediately retrogressed again. When this happens, the government sets their applications aside until the date becomes current again. Since December 2004, there have been seven significant retrogressions and several other smaller ones.</w:t>
      </w:r>
    </w:p>
    <w:p w:rsidR="00096257" w:rsidRPr="00A3215B" w:rsidRDefault="00096257" w:rsidP="00096257">
      <w:pPr>
        <w:rPr>
          <w:rFonts w:asciiTheme="minorHAnsi" w:hAnsiTheme="minorHAnsi"/>
          <w:b/>
        </w:rPr>
      </w:pPr>
      <w:r w:rsidRPr="00A3215B">
        <w:rPr>
          <w:rFonts w:asciiTheme="minorHAnsi" w:hAnsiTheme="minorHAnsi"/>
          <w:b/>
        </w:rPr>
        <w:t>[</w:t>
      </w:r>
      <w:proofErr w:type="gramStart"/>
      <w:r w:rsidRPr="00A3215B">
        <w:rPr>
          <w:rFonts w:asciiTheme="minorHAnsi" w:hAnsiTheme="minorHAnsi"/>
          <w:b/>
        </w:rPr>
        <w:t>graph</w:t>
      </w:r>
      <w:proofErr w:type="gramEnd"/>
      <w:r w:rsidRPr="00A3215B">
        <w:rPr>
          <w:rFonts w:asciiTheme="minorHAnsi" w:hAnsiTheme="minorHAnsi"/>
          <w:b/>
        </w:rPr>
        <w:t xml:space="preserve"> eliminated]</w:t>
      </w:r>
    </w:p>
    <w:p w:rsidR="00096257" w:rsidRPr="00A3215B" w:rsidRDefault="00096257" w:rsidP="00096257">
      <w:pPr>
        <w:rPr>
          <w:rFonts w:asciiTheme="minorHAnsi" w:hAnsiTheme="minorHAnsi"/>
        </w:rPr>
      </w:pPr>
      <w:r w:rsidRPr="00A3215B">
        <w:rPr>
          <w:rFonts w:asciiTheme="minorHAnsi" w:hAnsiTheme="minorHAnsi"/>
        </w:rPr>
        <w:t>The big retrogression in 2005—when the priority date moved back to 1998—isn’t quite as meaningful as it appears. The State Department moved the dates back that far just to prevent anyone from applying. It’s not that the wait really grew quite that much. (If you want to know why the big jump happened, skip to this endnote</w:t>
      </w:r>
      <w:proofErr w:type="gramStart"/>
      <w:r w:rsidRPr="00A3215B">
        <w:rPr>
          <w:rFonts w:asciiTheme="minorHAnsi" w:hAnsiTheme="minorHAnsi"/>
        </w:rPr>
        <w:t>.[</w:t>
      </w:r>
      <w:proofErr w:type="gramEnd"/>
      <w:r w:rsidRPr="00A3215B">
        <w:rPr>
          <w:rFonts w:asciiTheme="minorHAnsi" w:hAnsiTheme="minorHAnsi"/>
        </w:rPr>
        <w:t>1]) In any case, starting from March 2006—right after the big dip where Figure 1 shows “1-Jan-01”—green card time moved about half as fast as actual time. Priority dates have advanced five years and ten months, while actual time moved forward 11 years in eight months. Figure 2 shows the wait for Indian immigrants to apply more than doubled from 5 years to 11 years, while waits for all other immigrants (excluding China, Philippines, and Mexico) have disappeared.</w:t>
      </w:r>
    </w:p>
    <w:p w:rsidR="00096257" w:rsidRPr="00A3215B" w:rsidRDefault="00096257" w:rsidP="00096257">
      <w:pPr>
        <w:rPr>
          <w:rFonts w:asciiTheme="minorHAnsi" w:hAnsiTheme="minorHAnsi"/>
          <w:b/>
        </w:rPr>
      </w:pPr>
      <w:r w:rsidRPr="00A3215B">
        <w:rPr>
          <w:rFonts w:asciiTheme="minorHAnsi" w:hAnsiTheme="minorHAnsi"/>
          <w:b/>
        </w:rPr>
        <w:t>[</w:t>
      </w:r>
      <w:proofErr w:type="gramStart"/>
      <w:r w:rsidRPr="00A3215B">
        <w:rPr>
          <w:rFonts w:asciiTheme="minorHAnsi" w:hAnsiTheme="minorHAnsi"/>
          <w:b/>
        </w:rPr>
        <w:t>graph</w:t>
      </w:r>
      <w:proofErr w:type="gramEnd"/>
      <w:r w:rsidRPr="00A3215B">
        <w:rPr>
          <w:rFonts w:asciiTheme="minorHAnsi" w:hAnsiTheme="minorHAnsi"/>
          <w:b/>
        </w:rPr>
        <w:t xml:space="preserve"> eliminated]</w:t>
      </w:r>
    </w:p>
    <w:p w:rsidR="00096257" w:rsidRPr="00A3215B" w:rsidRDefault="00096257" w:rsidP="00096257">
      <w:pPr>
        <w:rPr>
          <w:rFonts w:asciiTheme="minorHAnsi" w:hAnsiTheme="minorHAnsi"/>
        </w:rPr>
      </w:pPr>
      <w:r w:rsidRPr="00A3215B">
        <w:rPr>
          <w:rFonts w:asciiTheme="minorHAnsi" w:hAnsiTheme="minorHAnsi"/>
        </w:rPr>
        <w:t>Wait times are actually longer than Figure 2 shows. Figure 2 only shows the wait to apply, not to receive an approval. As I mentioned before, when the State Department moves the dates forward, and more applicants apply than there are slots available, their applications are held in abeyance until numbers are available again. This post-application waiting period still happens today. In fact, nearly 140,000 immigrants are waiting at this stage in the employment-based categories, and more than a third of them are Indians. It will take several years to clear just these cases from the backlog.</w:t>
      </w:r>
    </w:p>
    <w:p w:rsidR="00096257" w:rsidRPr="00A3215B" w:rsidRDefault="00096257" w:rsidP="00096257">
      <w:pPr>
        <w:rPr>
          <w:rFonts w:asciiTheme="minorHAnsi" w:hAnsiTheme="minorHAnsi"/>
        </w:rPr>
      </w:pPr>
      <w:r w:rsidRPr="00A3215B">
        <w:rPr>
          <w:rFonts w:asciiTheme="minorHAnsi" w:hAnsiTheme="minorHAnsi"/>
        </w:rPr>
        <w:t>So how long will Indian immigrant workers have to wait going forward? Again, no one really knows for certain. In 2012, Stuart Anderson of the National Foundation for American Policy estimated 70 years. In 2014, the government estimated that 234,000 high skilled workers were waiting to apply for green cards. The family of the workers, however, use up a little more than half of the green card quotas, so there are probably now roughly half a million green card holders in line.</w:t>
      </w:r>
    </w:p>
    <w:p w:rsidR="00096257" w:rsidRPr="00A3215B" w:rsidRDefault="00096257" w:rsidP="00096257">
      <w:pPr>
        <w:rPr>
          <w:rFonts w:asciiTheme="minorHAnsi" w:hAnsiTheme="minorHAnsi"/>
        </w:rPr>
      </w:pPr>
      <w:r w:rsidRPr="00A3215B">
        <w:rPr>
          <w:rFonts w:asciiTheme="minorHAnsi" w:hAnsiTheme="minorHAnsi"/>
        </w:rPr>
        <w:t>For the two employment-based categories with the longest waits, Indians can only receive 5,600 green cards (out of 80,000). We would need to know what share of those in line are Indian and what share are waiting in which of the employment-based categories to provide a good estimate of the wait for immigrants applying today. This information isn’t available. But if even half of these workers are Indians in the EB-3 category—which seems very likely given how much longer Indians in this category have already been waiting than other nationalities—then their wait would be about a century.</w:t>
      </w:r>
    </w:p>
    <w:p w:rsidR="00096257" w:rsidRPr="00A3215B" w:rsidRDefault="00096257" w:rsidP="00096257">
      <w:pPr>
        <w:rPr>
          <w:rFonts w:asciiTheme="minorHAnsi" w:hAnsiTheme="minorHAnsi"/>
        </w:rPr>
      </w:pPr>
      <w:r w:rsidRPr="00A3215B">
        <w:rPr>
          <w:rFonts w:asciiTheme="minorHAnsi" w:hAnsiTheme="minorHAnsi"/>
        </w:rPr>
        <w:t>In other words, it’s possible that almost all of the Indian workers applying today will die before they receive permanent residency, while other immigrant workers will receive their green cards almost right away. This is the system that Congress refuses to reform.</w:t>
      </w:r>
    </w:p>
    <w:p w:rsidR="00096257" w:rsidRPr="00A3215B" w:rsidRDefault="00096257" w:rsidP="00096257">
      <w:pPr>
        <w:rPr>
          <w:rFonts w:asciiTheme="minorHAnsi" w:hAnsiTheme="minorHAnsi"/>
        </w:rPr>
      </w:pPr>
      <w:r w:rsidRPr="00A3215B">
        <w:rPr>
          <w:rFonts w:asciiTheme="minorHAnsi" w:hAnsiTheme="minorHAnsi"/>
        </w:rPr>
        <w:t>[1] Two factors apparently combined to slam the brakes on Indian workers—and everyone else in the EB-3 green card category—in 2005. First, Congress passed a law at the start of FY 2001 that eliminated the backlog temporarily in 2003 and 2004. The law waived the per-country limits in situations where the worldwide limit for the category otherwise would not be filled, and it temporarily increased the number of green cards by recapturing visas that went unused in 1999 and 2000 (unused visas are a crazy topic for another post).</w:t>
      </w:r>
    </w:p>
    <w:p w:rsidR="00096257" w:rsidRPr="00A3215B" w:rsidRDefault="00096257" w:rsidP="00096257">
      <w:pPr>
        <w:rPr>
          <w:rFonts w:asciiTheme="minorHAnsi" w:hAnsiTheme="minorHAnsi"/>
        </w:rPr>
      </w:pPr>
      <w:r w:rsidRPr="00A3215B">
        <w:rPr>
          <w:rFonts w:asciiTheme="minorHAnsi" w:hAnsiTheme="minorHAnsi"/>
        </w:rPr>
        <w:t>At the very same time, Congress created a new agency—U.S. Citizenship and Immigration Services (USCIS)—to adjudicate green card applications from temporary workers in the United States, and it was developing new procedures to adjudicate applications. Even though the State Department kept telling immigrants that they could apply, USCIS wasn’t processing them quickly enough. This led to a growing backlog in green card applications. Once USCIS instituted measures to catch up, the State Department realized that it let far too many applicants apply and slammed on the brakes. These applications are then held in abeyance.</w:t>
      </w:r>
    </w:p>
    <w:p w:rsidR="00096257" w:rsidRPr="00A3215B" w:rsidRDefault="00096257" w:rsidP="00096257">
      <w:pPr>
        <w:rPr>
          <w:rFonts w:asciiTheme="minorHAnsi" w:hAnsiTheme="minorHAnsi"/>
        </w:rPr>
      </w:pPr>
    </w:p>
    <w:p w:rsidR="00096257" w:rsidRPr="00A3215B" w:rsidRDefault="00096257" w:rsidP="00096257">
      <w:pPr>
        <w:rPr>
          <w:rFonts w:asciiTheme="minorHAnsi" w:hAnsiTheme="minorHAnsi"/>
        </w:rPr>
      </w:pPr>
    </w:p>
    <w:p w:rsidR="00800491" w:rsidRPr="00A3215B" w:rsidRDefault="00C82CCE" w:rsidP="00800491">
      <w:pPr>
        <w:pStyle w:val="Heading1"/>
        <w:rPr>
          <w:rFonts w:asciiTheme="minorHAnsi" w:hAnsiTheme="minorHAnsi"/>
        </w:rPr>
      </w:pPr>
      <w:r w:rsidRPr="00A3215B">
        <w:rPr>
          <w:rFonts w:asciiTheme="minorHAnsi" w:hAnsiTheme="minorHAnsi"/>
        </w:rPr>
        <w:t>Skilled Immigration</w:t>
      </w:r>
      <w:r w:rsidR="00800491" w:rsidRPr="00A3215B">
        <w:rPr>
          <w:rFonts w:asciiTheme="minorHAnsi" w:hAnsiTheme="minorHAnsi"/>
        </w:rPr>
        <w:t xml:space="preserve"> </w:t>
      </w:r>
      <w:proofErr w:type="spellStart"/>
      <w:r w:rsidR="00800491" w:rsidRPr="00A3215B">
        <w:rPr>
          <w:rFonts w:asciiTheme="minorHAnsi" w:hAnsiTheme="minorHAnsi"/>
        </w:rPr>
        <w:t>Aff</w:t>
      </w:r>
      <w:proofErr w:type="spellEnd"/>
    </w:p>
    <w:p w:rsidR="002E3229" w:rsidRPr="00A3215B" w:rsidRDefault="002E3229" w:rsidP="002E3229">
      <w:pPr>
        <w:rPr>
          <w:rFonts w:asciiTheme="minorHAnsi" w:hAnsiTheme="minorHAnsi"/>
        </w:rPr>
      </w:pPr>
    </w:p>
    <w:p w:rsidR="00723B59" w:rsidRPr="00A3215B" w:rsidRDefault="00723B59" w:rsidP="00723B59">
      <w:pPr>
        <w:pStyle w:val="Heading3"/>
        <w:rPr>
          <w:rFonts w:asciiTheme="minorHAnsi" w:hAnsiTheme="minorHAnsi"/>
        </w:rPr>
      </w:pPr>
      <w:r w:rsidRPr="00A3215B">
        <w:rPr>
          <w:rFonts w:asciiTheme="minorHAnsi" w:hAnsiTheme="minorHAnsi"/>
        </w:rPr>
        <w:t xml:space="preserve">1ac Fast Growth </w:t>
      </w:r>
    </w:p>
    <w:p w:rsidR="000C7AB7" w:rsidRPr="00A3215B" w:rsidRDefault="000C7AB7" w:rsidP="00723B59">
      <w:pPr>
        <w:rPr>
          <w:rFonts w:asciiTheme="minorHAnsi" w:hAnsiTheme="minorHAnsi"/>
        </w:rPr>
      </w:pPr>
    </w:p>
    <w:p w:rsidR="005B5400" w:rsidRPr="00A3215B" w:rsidRDefault="005B5400" w:rsidP="005B5400">
      <w:pPr>
        <w:pStyle w:val="Heading4"/>
        <w:rPr>
          <w:rFonts w:asciiTheme="minorHAnsi" w:hAnsiTheme="minorHAnsi"/>
        </w:rPr>
      </w:pPr>
      <w:r w:rsidRPr="00A3215B">
        <w:rPr>
          <w:rFonts w:asciiTheme="minorHAnsi" w:hAnsiTheme="minorHAnsi"/>
        </w:rPr>
        <w:t xml:space="preserve">The U.S. is not admitting </w:t>
      </w:r>
      <w:r w:rsidR="00121038" w:rsidRPr="00A3215B">
        <w:rPr>
          <w:rFonts w:asciiTheme="minorHAnsi" w:hAnsiTheme="minorHAnsi"/>
        </w:rPr>
        <w:t>enough</w:t>
      </w:r>
      <w:r w:rsidRPr="00A3215B">
        <w:rPr>
          <w:rFonts w:asciiTheme="minorHAnsi" w:hAnsiTheme="minorHAnsi"/>
        </w:rPr>
        <w:t xml:space="preserve"> permanent skilled immigrants --- this threatens </w:t>
      </w:r>
      <w:r w:rsidRPr="00A3215B">
        <w:rPr>
          <w:rFonts w:asciiTheme="minorHAnsi" w:hAnsiTheme="minorHAnsi"/>
          <w:u w:val="single"/>
        </w:rPr>
        <w:t>nearly every sector</w:t>
      </w:r>
      <w:r w:rsidRPr="00A3215B">
        <w:rPr>
          <w:rFonts w:asciiTheme="minorHAnsi" w:hAnsiTheme="minorHAnsi"/>
        </w:rPr>
        <w:t xml:space="preserve"> of the economy --- domestic STEM education can’t effectively meet demand</w:t>
      </w:r>
    </w:p>
    <w:p w:rsidR="005B5400" w:rsidRPr="00A3215B" w:rsidRDefault="005B5400" w:rsidP="005B5400">
      <w:pPr>
        <w:rPr>
          <w:rFonts w:asciiTheme="minorHAnsi" w:hAnsiTheme="minorHAnsi"/>
        </w:rPr>
      </w:pPr>
      <w:r w:rsidRPr="00A3215B">
        <w:rPr>
          <w:rStyle w:val="Style13ptBold"/>
          <w:rFonts w:asciiTheme="minorHAnsi" w:hAnsiTheme="minorHAnsi"/>
        </w:rPr>
        <w:t>Kennedy, 6/6/18</w:t>
      </w:r>
      <w:r w:rsidRPr="00A3215B">
        <w:rPr>
          <w:rFonts w:asciiTheme="minorHAnsi" w:hAnsiTheme="minorHAnsi"/>
        </w:rPr>
        <w:t xml:space="preserve"> --- senior vice president for operations and government affairs, Pittsburgh Technology Council (Brian, “Viewpoint: The need for a common sense immigration strategy,” </w:t>
      </w:r>
      <w:hyperlink r:id="rId7" w:history="1">
        <w:r w:rsidRPr="00A3215B">
          <w:rPr>
            <w:rStyle w:val="Hyperlink"/>
            <w:rFonts w:asciiTheme="minorHAnsi" w:hAnsiTheme="minorHAnsi"/>
          </w:rPr>
          <w:t>https://www.bizjournals.com/pittsburgh/news/2018/06/06/viewpoint-the-need-for-a-common-sense-immigration.html</w:t>
        </w:r>
      </w:hyperlink>
      <w:r w:rsidRPr="00A3215B">
        <w:rPr>
          <w:rFonts w:asciiTheme="minorHAnsi" w:hAnsiTheme="minorHAnsi"/>
        </w:rPr>
        <w:t>, accessed on 6/7/18, SS+JMP)</w:t>
      </w:r>
    </w:p>
    <w:p w:rsidR="005B5400" w:rsidRPr="00A3215B" w:rsidRDefault="005B5400" w:rsidP="001E5DEA">
      <w:pPr>
        <w:rPr>
          <w:rFonts w:asciiTheme="minorHAnsi" w:hAnsiTheme="minorHAnsi"/>
        </w:rPr>
      </w:pPr>
      <w:r w:rsidRPr="00A3215B">
        <w:rPr>
          <w:rFonts w:asciiTheme="minorHAnsi" w:hAnsiTheme="minorHAnsi"/>
        </w:rPr>
        <w:t>I am not a software engineer, but my job depends on one. I am also not an immigrant, but my family’s livelihood depends on their success. The belief that technology workers and skilled immigrant professionals are essential only to firms like Facebook and Twitter couldn’t be further from the truth.</w:t>
      </w:r>
    </w:p>
    <w:p w:rsidR="005B5400" w:rsidRPr="00A3215B" w:rsidRDefault="005B5400" w:rsidP="005B5400">
      <w:pPr>
        <w:rPr>
          <w:rFonts w:asciiTheme="minorHAnsi" w:hAnsiTheme="minorHAnsi"/>
        </w:rPr>
      </w:pPr>
      <w:r w:rsidRPr="00A3215B">
        <w:rPr>
          <w:rStyle w:val="StyleUnderline"/>
          <w:rFonts w:asciiTheme="minorHAnsi" w:hAnsiTheme="minorHAnsi"/>
        </w:rPr>
        <w:t>In Pittsburgh, technology has become deeply rooted in our region’s core industry sectors, including manufacturing, life sciences and financial services institutions.</w:t>
      </w:r>
      <w:r w:rsidRPr="00A3215B">
        <w:rPr>
          <w:rFonts w:asciiTheme="minorHAnsi" w:hAnsiTheme="minorHAnsi"/>
        </w:rPr>
        <w:t xml:space="preserve"> Indeed, those organizations have actually become our largest employers of skilled technology professionals. Technology teams in those organizations play a critical role in driving the employment of thousands of nontechnical employees across their organizations. </w:t>
      </w:r>
    </w:p>
    <w:p w:rsidR="005B5400" w:rsidRPr="00A3215B" w:rsidRDefault="005B5400" w:rsidP="005B5400">
      <w:pPr>
        <w:rPr>
          <w:rStyle w:val="StyleUnderline"/>
          <w:rFonts w:asciiTheme="minorHAnsi" w:hAnsiTheme="minorHAnsi"/>
        </w:rPr>
      </w:pPr>
      <w:r w:rsidRPr="00A3215B">
        <w:rPr>
          <w:rStyle w:val="StyleUnderline"/>
          <w:rFonts w:asciiTheme="minorHAnsi" w:hAnsiTheme="minorHAnsi"/>
        </w:rPr>
        <w:t>Pittsburgh also possesses a vibrant array of emerging startup businesses, powered by amazing entrepreneurs (often immigrants) and fueled by some of the nation’s top venture capital firms.</w:t>
      </w:r>
    </w:p>
    <w:p w:rsidR="005B5400" w:rsidRPr="00A3215B" w:rsidRDefault="005B5400" w:rsidP="005B5400">
      <w:pPr>
        <w:rPr>
          <w:rStyle w:val="StyleUnderline"/>
          <w:rFonts w:asciiTheme="minorHAnsi" w:hAnsiTheme="minorHAnsi"/>
        </w:rPr>
      </w:pPr>
      <w:r w:rsidRPr="00A3215B">
        <w:rPr>
          <w:rStyle w:val="StyleUnderline"/>
          <w:rFonts w:asciiTheme="minorHAnsi" w:hAnsiTheme="minorHAnsi"/>
        </w:rPr>
        <w:t>As they strive to grow and succeed, these businesses are locked in an intense “war for talent” with strong competition for software developers and other skilled technology workers.</w:t>
      </w:r>
    </w:p>
    <w:p w:rsidR="005B5400" w:rsidRPr="00A3215B" w:rsidRDefault="005B5400" w:rsidP="005B5400">
      <w:pPr>
        <w:rPr>
          <w:rFonts w:asciiTheme="minorHAnsi" w:hAnsiTheme="minorHAnsi"/>
        </w:rPr>
      </w:pPr>
      <w:r w:rsidRPr="00A3215B">
        <w:rPr>
          <w:rFonts w:asciiTheme="minorHAnsi" w:hAnsiTheme="minorHAnsi"/>
        </w:rPr>
        <w:t xml:space="preserve">Collectively, </w:t>
      </w:r>
      <w:r w:rsidRPr="00A3215B">
        <w:rPr>
          <w:rStyle w:val="StyleUnderline"/>
          <w:rFonts w:asciiTheme="minorHAnsi" w:hAnsiTheme="minorHAnsi"/>
        </w:rPr>
        <w:t>the industry is working to encourage innovative STEM programs</w:t>
      </w:r>
      <w:r w:rsidRPr="00A3215B">
        <w:rPr>
          <w:rFonts w:asciiTheme="minorHAnsi" w:hAnsiTheme="minorHAnsi"/>
        </w:rPr>
        <w:t xml:space="preserve"> for our nation’s youth. The Pittsburgh Technology Council, for its part, recently hosted more than 300 teachers and high school students as part of its annual STEM Summit.</w:t>
      </w:r>
    </w:p>
    <w:p w:rsidR="005B5400" w:rsidRPr="00A3215B" w:rsidRDefault="005B5400" w:rsidP="005B5400">
      <w:pPr>
        <w:rPr>
          <w:rStyle w:val="Emphasis"/>
          <w:rFonts w:asciiTheme="minorHAnsi" w:hAnsiTheme="minorHAnsi"/>
        </w:rPr>
      </w:pPr>
      <w:r w:rsidRPr="00A3215B">
        <w:rPr>
          <w:rFonts w:asciiTheme="minorHAnsi" w:hAnsiTheme="minorHAnsi"/>
        </w:rPr>
        <w:t xml:space="preserve">With that said, </w:t>
      </w:r>
      <w:r w:rsidRPr="008B252D">
        <w:rPr>
          <w:rStyle w:val="StyleUnderline"/>
        </w:rPr>
        <w:t>we aren’t producing technology professionals quickly enough to meet the demand. This is why we need a common sense immigration strategy that allows American companies to attract the world’s brightest employees to the U.S.</w:t>
      </w:r>
    </w:p>
    <w:p w:rsidR="005B5400" w:rsidRPr="008B252D" w:rsidRDefault="005B5400" w:rsidP="005B5400">
      <w:pPr>
        <w:rPr>
          <w:rStyle w:val="Emphasis"/>
        </w:rPr>
      </w:pPr>
      <w:r w:rsidRPr="008B252D">
        <w:rPr>
          <w:rStyle w:val="Emphasis"/>
        </w:rPr>
        <w:t>For years, we have warned about the risks of educating the world’s brightest minds at American universities only to force those individuals to leave the U.S. to power the economies of other nations.</w:t>
      </w:r>
    </w:p>
    <w:p w:rsidR="005B5400" w:rsidRPr="00A3215B" w:rsidRDefault="005B5400" w:rsidP="005B5400">
      <w:pPr>
        <w:rPr>
          <w:rStyle w:val="StyleUnderline"/>
          <w:rFonts w:asciiTheme="minorHAnsi" w:hAnsiTheme="minorHAnsi"/>
        </w:rPr>
      </w:pP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Style w:val="StyleUnderline"/>
          <w:rFonts w:asciiTheme="minorHAnsi" w:hAnsiTheme="minorHAnsi"/>
        </w:rPr>
        <w:t>Wadhwa</w:t>
      </w:r>
      <w:proofErr w:type="spellEnd"/>
      <w:r w:rsidRPr="00A3215B">
        <w:rPr>
          <w:rStyle w:val="StyleUnderline"/>
          <w:rFonts w:asciiTheme="minorHAnsi" w:hAnsiTheme="minorHAnsi"/>
        </w:rPr>
        <w:t>, a distinguished fellow at Carnegie Mellon</w:t>
      </w:r>
      <w:r w:rsidRPr="00A3215B">
        <w:rPr>
          <w:rFonts w:asciiTheme="minorHAnsi" w:hAnsiTheme="minorHAnsi"/>
        </w:rPr>
        <w:t xml:space="preserve"> University, recently published an article in Nature that showcases the magnitude of the risk. Citing data from </w:t>
      </w:r>
      <w:proofErr w:type="spellStart"/>
      <w:r w:rsidRPr="00A3215B">
        <w:rPr>
          <w:rFonts w:asciiTheme="minorHAnsi" w:hAnsiTheme="minorHAnsi"/>
        </w:rPr>
        <w:t>Crunchbase</w:t>
      </w:r>
      <w:proofErr w:type="spellEnd"/>
      <w:r w:rsidRPr="00A3215B">
        <w:rPr>
          <w:rFonts w:asciiTheme="minorHAnsi" w:hAnsiTheme="minorHAnsi"/>
        </w:rPr>
        <w:t xml:space="preserve">, </w:t>
      </w:r>
      <w:proofErr w:type="spellStart"/>
      <w:r w:rsidRPr="00A3215B">
        <w:rPr>
          <w:rFonts w:asciiTheme="minorHAnsi" w:hAnsiTheme="minorHAnsi"/>
        </w:rPr>
        <w:t>Wadwha</w:t>
      </w:r>
      <w:proofErr w:type="spellEnd"/>
      <w:r w:rsidRPr="00A3215B">
        <w:rPr>
          <w:rFonts w:asciiTheme="minorHAnsi" w:hAnsiTheme="minorHAnsi"/>
        </w:rPr>
        <w:t xml:space="preserve"> </w:t>
      </w:r>
      <w:r w:rsidRPr="00A3215B">
        <w:rPr>
          <w:rStyle w:val="StyleUnderline"/>
          <w:rFonts w:asciiTheme="minorHAnsi" w:hAnsiTheme="minorHAnsi"/>
        </w:rPr>
        <w:t xml:space="preserve">noted that nearly 100 percent of the world’s unicorns (startups valued at $1 billion or more) had been based in the U.S. in the year 2000. By 2017, </w:t>
      </w:r>
      <w:proofErr w:type="spellStart"/>
      <w:r w:rsidRPr="00A3215B">
        <w:rPr>
          <w:rStyle w:val="StyleUnderline"/>
          <w:rFonts w:asciiTheme="minorHAnsi" w:hAnsiTheme="minorHAnsi"/>
        </w:rPr>
        <w:t>Wadhwa</w:t>
      </w:r>
      <w:proofErr w:type="spellEnd"/>
      <w:r w:rsidRPr="00A3215B">
        <w:rPr>
          <w:rStyle w:val="StyleUnderline"/>
          <w:rFonts w:asciiTheme="minorHAnsi" w:hAnsiTheme="minorHAnsi"/>
        </w:rPr>
        <w:t xml:space="preserve"> points out that nearly 50 percent of unicorn firms were based outside of the U.S. </w:t>
      </w:r>
    </w:p>
    <w:p w:rsidR="005B5400" w:rsidRPr="00A3215B" w:rsidRDefault="005B5400" w:rsidP="001E5DEA">
      <w:pPr>
        <w:rPr>
          <w:rFonts w:asciiTheme="minorHAnsi" w:hAnsiTheme="minorHAnsi"/>
        </w:rPr>
      </w:pPr>
      <w:r w:rsidRPr="00A3215B">
        <w:rPr>
          <w:rFonts w:asciiTheme="minorHAnsi" w:hAnsiTheme="minorHAnsi"/>
        </w:rPr>
        <w:t xml:space="preserve">Blocking the world’s most innovative people from building companies domestically is costing us dearly. </w:t>
      </w:r>
    </w:p>
    <w:p w:rsidR="005B5400" w:rsidRPr="00A3215B" w:rsidRDefault="005B5400" w:rsidP="005B5400">
      <w:pPr>
        <w:rPr>
          <w:rStyle w:val="Emphasis"/>
          <w:rFonts w:asciiTheme="minorHAnsi" w:hAnsiTheme="minorHAnsi"/>
        </w:rPr>
      </w:pPr>
      <w:r w:rsidRPr="00A3215B">
        <w:rPr>
          <w:rStyle w:val="Emphasis"/>
          <w:rFonts w:asciiTheme="minorHAnsi" w:hAnsiTheme="minorHAnsi"/>
          <w:sz w:val="28"/>
        </w:rPr>
        <w:t>America’s failed immigration policy is threatening nearly every segment of our economy. When companies can’t recruit the critical talent they need to succeed, everyone suffers.</w:t>
      </w:r>
      <w:r w:rsidRPr="00A3215B">
        <w:rPr>
          <w:rStyle w:val="Emphasis"/>
          <w:rFonts w:asciiTheme="minorHAnsi" w:hAnsiTheme="minorHAnsi"/>
        </w:rPr>
        <w:t xml:space="preserve"> </w:t>
      </w:r>
    </w:p>
    <w:p w:rsidR="005021B4" w:rsidRDefault="005021B4" w:rsidP="00723B59">
      <w:pPr>
        <w:rPr>
          <w:rFonts w:asciiTheme="minorHAnsi" w:hAnsiTheme="minorHAnsi"/>
        </w:rPr>
      </w:pPr>
    </w:p>
    <w:p w:rsidR="005942A0" w:rsidRDefault="005942A0" w:rsidP="005942A0">
      <w:pPr>
        <w:pStyle w:val="Heading4"/>
      </w:pPr>
      <w:r>
        <w:t>Slow growth is coming --- aging populations are become less productive and labor force growth and wages remain low</w:t>
      </w:r>
    </w:p>
    <w:p w:rsidR="005942A0" w:rsidRPr="00A3215B" w:rsidRDefault="005942A0" w:rsidP="005942A0">
      <w:pPr>
        <w:rPr>
          <w:rFonts w:asciiTheme="minorHAnsi" w:hAnsiTheme="minorHAnsi"/>
        </w:rPr>
      </w:pPr>
      <w:proofErr w:type="spellStart"/>
      <w:r w:rsidRPr="00A3215B">
        <w:rPr>
          <w:rStyle w:val="Style13ptBold"/>
          <w:rFonts w:asciiTheme="minorHAnsi" w:hAnsiTheme="minorHAnsi"/>
        </w:rPr>
        <w:t>Yueh</w:t>
      </w:r>
      <w:proofErr w:type="spellEnd"/>
      <w:r w:rsidRPr="00A3215B">
        <w:rPr>
          <w:rStyle w:val="Style13ptBold"/>
          <w:rFonts w:asciiTheme="minorHAnsi" w:hAnsiTheme="minorHAnsi"/>
        </w:rPr>
        <w:t>, 6/6/18</w:t>
      </w:r>
      <w:r w:rsidRPr="00A3215B">
        <w:rPr>
          <w:rFonts w:asciiTheme="minorHAnsi" w:hAnsiTheme="minorHAnsi"/>
        </w:rPr>
        <w:t xml:space="preserve"> --- Adjunct Professor of Economics at London Business School (Linda, “Opinion: How the U.S. can avoid a slow-growth future; It’s not just a matter of adding new technology but how well it gets embedded into the job,” </w:t>
      </w:r>
      <w:hyperlink r:id="rId8" w:history="1">
        <w:r w:rsidRPr="00A3215B">
          <w:rPr>
            <w:rStyle w:val="Hyperlink"/>
            <w:rFonts w:asciiTheme="minorHAnsi" w:hAnsiTheme="minorHAnsi"/>
          </w:rPr>
          <w:t>https://www.marketwatch.com/story/how-the-us-can-avoid-a-slow-growth-future-2018-06-05</w:t>
        </w:r>
      </w:hyperlink>
      <w:r w:rsidRPr="00A3215B">
        <w:rPr>
          <w:rFonts w:asciiTheme="minorHAnsi" w:hAnsiTheme="minorHAnsi"/>
        </w:rPr>
        <w:t>, accessed on 6/9/18, JMP)</w:t>
      </w:r>
    </w:p>
    <w:p w:rsidR="005942A0" w:rsidRPr="00A3215B" w:rsidRDefault="005942A0" w:rsidP="005942A0">
      <w:pPr>
        <w:rPr>
          <w:rFonts w:asciiTheme="minorHAnsi" w:hAnsiTheme="minorHAnsi"/>
        </w:rPr>
      </w:pPr>
      <w:r w:rsidRPr="00A3215B">
        <w:rPr>
          <w:rStyle w:val="StyleUnderline"/>
          <w:rFonts w:asciiTheme="minorHAnsi" w:hAnsiTheme="minorHAnsi"/>
        </w:rPr>
        <w:t>Recent productivity data have led to growing concerns over a slow-growth future. The technologies of today don’t seem to be greatly raising economic growth, and productivity growth has markedly slowed.</w:t>
      </w:r>
      <w:r w:rsidRPr="00A3215B">
        <w:rPr>
          <w:rFonts w:asciiTheme="minorHAnsi" w:hAnsiTheme="minorHAnsi"/>
        </w:rPr>
        <w:t xml:space="preserve"> </w:t>
      </w:r>
      <w:r w:rsidRPr="00A3215B">
        <w:rPr>
          <w:rStyle w:val="Emphasis"/>
          <w:rFonts w:asciiTheme="minorHAnsi" w:hAnsiTheme="minorHAnsi"/>
        </w:rPr>
        <w:t>Economic growth rates across major economies are weaker now than before the 2008 global financial crisis</w:t>
      </w:r>
      <w:r w:rsidRPr="00A3215B">
        <w:rPr>
          <w:rStyle w:val="StyleUnderline"/>
          <w:rFonts w:asciiTheme="minorHAnsi" w:hAnsiTheme="minorHAnsi"/>
        </w:rPr>
        <w:t>, and not just as a result of the crash.</w:t>
      </w:r>
    </w:p>
    <w:p w:rsidR="005942A0" w:rsidRPr="00A3215B" w:rsidRDefault="005942A0" w:rsidP="005942A0">
      <w:pPr>
        <w:rPr>
          <w:rFonts w:asciiTheme="minorHAnsi" w:hAnsiTheme="minorHAnsi"/>
        </w:rPr>
      </w:pPr>
      <w:r w:rsidRPr="00A3215B">
        <w:rPr>
          <w:rFonts w:asciiTheme="minorHAnsi" w:hAnsiTheme="minorHAnsi"/>
        </w:rPr>
        <w:t>If companies are more nuanced about how they invest in technology and how they embed it into their operations, then a slow-growth future can be avoided.</w:t>
      </w:r>
    </w:p>
    <w:p w:rsidR="005942A0" w:rsidRPr="00A3215B" w:rsidRDefault="005942A0" w:rsidP="005942A0">
      <w:pPr>
        <w:rPr>
          <w:rStyle w:val="StyleUnderline"/>
          <w:rFonts w:asciiTheme="minorHAnsi" w:hAnsiTheme="minorHAnsi"/>
        </w:rPr>
      </w:pP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like the </w:t>
      </w:r>
      <w:proofErr w:type="spellStart"/>
      <w:r w:rsidRPr="00A3215B">
        <w:rPr>
          <w:rStyle w:val="StyleUnderline"/>
          <w:rFonts w:asciiTheme="minorHAnsi" w:hAnsiTheme="minorHAnsi"/>
        </w:rPr>
        <w:t>eurozone</w:t>
      </w:r>
      <w:proofErr w:type="spellEnd"/>
      <w:r w:rsidRPr="00A3215B">
        <w:rPr>
          <w:rStyle w:val="StyleUnderline"/>
          <w:rFonts w:asciiTheme="minorHAnsi" w:hAnsiTheme="minorHAnsi"/>
        </w:rPr>
        <w:t xml:space="preserve">, Japan and the U.K., has been experiencing a slowdown in productivity growth since the mid-2000s. This has led to warnings that </w:t>
      </w:r>
      <w:r w:rsidRPr="00A3215B">
        <w:rPr>
          <w:rStyle w:val="Emphasis"/>
          <w:rFonts w:asciiTheme="minorHAnsi" w:hAnsiTheme="minorHAnsi"/>
        </w:rPr>
        <w:t>growth in these advanced economies has permanently slowed, in part because their aging populations will be less productive</w:t>
      </w:r>
      <w:r w:rsidRPr="00A3215B">
        <w:rPr>
          <w:rStyle w:val="StyleUnderline"/>
          <w:rFonts w:asciiTheme="minorHAnsi" w:hAnsiTheme="minorHAnsi"/>
        </w:rPr>
        <w:t>.</w:t>
      </w:r>
    </w:p>
    <w:p w:rsidR="005942A0" w:rsidRPr="00A3215B" w:rsidRDefault="005942A0" w:rsidP="005942A0">
      <w:pPr>
        <w:rPr>
          <w:rFonts w:asciiTheme="minorHAnsi" w:hAnsiTheme="minorHAnsi"/>
        </w:rPr>
      </w:pPr>
      <w:r w:rsidRPr="00A3215B">
        <w:rPr>
          <w:rFonts w:asciiTheme="minorHAnsi" w:hAnsiTheme="minorHAnsi"/>
        </w:rPr>
        <w:t>Could these economies be facing what former U.S. Treasury Secretary Larry Summers describes as “secular stagnation”? This was a term first used by Alvin Hansen in the 1930s to describe slow growth due in part to aging societies, among other issues. Some of Japan’s economic stagnation is thought to be related to its demographics since its population is the oldest and fastest-aging in the world.</w:t>
      </w:r>
    </w:p>
    <w:p w:rsidR="005942A0" w:rsidRPr="00A3215B" w:rsidRDefault="005942A0" w:rsidP="005942A0">
      <w:pPr>
        <w:rPr>
          <w:rFonts w:asciiTheme="minorHAnsi" w:hAnsiTheme="minorHAnsi"/>
        </w:rPr>
      </w:pPr>
      <w:r w:rsidRPr="00A3215B">
        <w:rPr>
          <w:rStyle w:val="Emphasis"/>
          <w:rFonts w:asciiTheme="minorHAnsi" w:hAnsiTheme="minorHAnsi"/>
        </w:rPr>
        <w:t>Economic growth occurs when workers and capital are added to the economy, along with technology</w:t>
      </w:r>
      <w:r w:rsidRPr="00A3215B">
        <w:rPr>
          <w:rStyle w:val="StyleUnderline"/>
          <w:rFonts w:asciiTheme="minorHAnsi" w:hAnsiTheme="minorHAnsi"/>
        </w:rPr>
        <w:t>, a well-known result from growth models first developed by the Nobel Prize-winning economist</w:t>
      </w:r>
      <w:r w:rsidRPr="00A3215B">
        <w:rPr>
          <w:rFonts w:asciiTheme="minorHAnsi" w:hAnsiTheme="minorHAnsi"/>
        </w:rPr>
        <w:t xml:space="preserve"> Robert </w:t>
      </w:r>
      <w:r w:rsidRPr="00A3215B">
        <w:rPr>
          <w:rStyle w:val="StyleUnderline"/>
          <w:rFonts w:asciiTheme="minorHAnsi" w:hAnsiTheme="minorHAnsi"/>
        </w:rPr>
        <w:t>Solow</w:t>
      </w:r>
      <w:r w:rsidRPr="00A3215B">
        <w:rPr>
          <w:rFonts w:asciiTheme="minorHAnsi" w:hAnsiTheme="minorHAnsi"/>
        </w:rPr>
        <w:t xml:space="preserve">. </w:t>
      </w:r>
      <w:r w:rsidRPr="008D32BE">
        <w:rPr>
          <w:rStyle w:val="Emphasis"/>
        </w:rPr>
        <w:t>But an aging population means fewer workers. Fewer workers require fewer office buildings and machinery, which depresses investment and therefore the economic outlook.</w:t>
      </w:r>
      <w:r w:rsidRPr="00A3215B">
        <w:rPr>
          <w:rFonts w:asciiTheme="minorHAnsi" w:hAnsiTheme="minorHAnsi"/>
        </w:rPr>
        <w:t xml:space="preserve"> </w:t>
      </w:r>
    </w:p>
    <w:p w:rsidR="005942A0" w:rsidRPr="00A3215B" w:rsidRDefault="005942A0" w:rsidP="005942A0">
      <w:pPr>
        <w:rPr>
          <w:rFonts w:asciiTheme="minorHAnsi" w:hAnsiTheme="minorHAnsi"/>
        </w:rPr>
      </w:pPr>
      <w:r w:rsidRPr="00A3215B">
        <w:rPr>
          <w:rFonts w:asciiTheme="minorHAnsi" w:hAnsiTheme="minorHAnsi"/>
        </w:rPr>
        <w:t xml:space="preserve">Another wrinkle is that </w:t>
      </w:r>
      <w:r w:rsidRPr="00A3215B">
        <w:rPr>
          <w:rStyle w:val="Emphasis"/>
          <w:rFonts w:asciiTheme="minorHAnsi" w:hAnsiTheme="minorHAnsi"/>
        </w:rPr>
        <w:t>the U.S. has been suffering from stagnant median wage growth for decades</w:t>
      </w:r>
      <w:r w:rsidRPr="00A3215B">
        <w:rPr>
          <w:rFonts w:asciiTheme="minorHAnsi" w:hAnsiTheme="minorHAnsi"/>
        </w:rPr>
        <w:t xml:space="preserve">. </w:t>
      </w:r>
      <w:r w:rsidRPr="00A3215B">
        <w:rPr>
          <w:rStyle w:val="StyleUnderline"/>
          <w:rFonts w:asciiTheme="minorHAnsi" w:hAnsiTheme="minorHAnsi"/>
        </w:rPr>
        <w:t>Low pay means that some companies hire workers instead of installing more units of capital, which further depresses investment. That means that two factors that drive growth are subdued.</w:t>
      </w:r>
    </w:p>
    <w:p w:rsidR="005942A0" w:rsidRPr="00A3215B" w:rsidRDefault="005942A0" w:rsidP="005942A0">
      <w:pPr>
        <w:rPr>
          <w:rFonts w:asciiTheme="minorHAnsi" w:hAnsiTheme="minorHAnsi"/>
        </w:rPr>
      </w:pPr>
      <w:r w:rsidRPr="00A3215B">
        <w:rPr>
          <w:rStyle w:val="StyleUnderline"/>
          <w:rFonts w:asciiTheme="minorHAnsi" w:hAnsiTheme="minorHAnsi"/>
        </w:rPr>
        <w:t xml:space="preserve">That point of where demographics hits growth seems to be approaching: </w:t>
      </w:r>
      <w:r w:rsidRPr="00A3215B">
        <w:rPr>
          <w:rStyle w:val="Emphasis"/>
          <w:rFonts w:asciiTheme="minorHAnsi" w:hAnsiTheme="minorHAnsi"/>
        </w:rPr>
        <w:t>U.S. labor-force growth has slowed to just 0.2% a year, down from 2.1% from the 1960s to 1980s</w:t>
      </w:r>
      <w:r w:rsidRPr="00A3215B">
        <w:rPr>
          <w:rStyle w:val="StyleUnderline"/>
          <w:rFonts w:asciiTheme="minorHAnsi" w:hAnsiTheme="minorHAnsi"/>
        </w:rPr>
        <w:t>.</w:t>
      </w:r>
      <w:r w:rsidRPr="00A3215B">
        <w:rPr>
          <w:rFonts w:asciiTheme="minorHAnsi" w:hAnsiTheme="minorHAnsi"/>
        </w:rPr>
        <w:t xml:space="preserve"> A slower growth rate is associated with lower interest rates, and this is seen in the yields of Treasury bonds along the yield curve. In other words, the expectation in bond markets is that the new neutral interest rate, or where the current rate rises will end up, will be lower than the previous average rate of 5%.</w:t>
      </w:r>
    </w:p>
    <w:p w:rsidR="005942A0" w:rsidRPr="00A3215B" w:rsidRDefault="005942A0" w:rsidP="005942A0">
      <w:pPr>
        <w:rPr>
          <w:rFonts w:asciiTheme="minorHAnsi" w:hAnsiTheme="minorHAnsi"/>
        </w:rPr>
      </w:pPr>
      <w:r w:rsidRPr="00A3215B">
        <w:rPr>
          <w:rFonts w:asciiTheme="minorHAnsi" w:hAnsiTheme="minorHAnsi"/>
        </w:rPr>
        <w:t>The Organization for Economic Cooperation and Development (OECD), the think tank for rich countries, has looked at this issue and finds that weak output growth is a drag on productivity. That brings us full circle in that output per worker or machine can’t increase strongly if overall economic growth remains subdued.</w:t>
      </w:r>
    </w:p>
    <w:p w:rsidR="005942A0" w:rsidRPr="00A3215B" w:rsidRDefault="005942A0" w:rsidP="005942A0">
      <w:pPr>
        <w:rPr>
          <w:rFonts w:asciiTheme="minorHAnsi" w:hAnsiTheme="minorHAnsi"/>
        </w:rPr>
      </w:pPr>
      <w:r w:rsidRPr="00A3215B">
        <w:rPr>
          <w:rFonts w:asciiTheme="minorHAnsi" w:hAnsiTheme="minorHAnsi"/>
        </w:rPr>
        <w:t xml:space="preserve">So how much is invested, including in raising the skills of existing workers, matters a great deal to boost growth. It also means that </w:t>
      </w:r>
      <w:r w:rsidRPr="00A3215B">
        <w:rPr>
          <w:rStyle w:val="StyleUnderline"/>
          <w:rFonts w:asciiTheme="minorHAnsi" w:hAnsiTheme="minorHAnsi"/>
        </w:rPr>
        <w:t>the new path of economic growth, whether it is fast or slow, is within the control of the government and firms as well as workers who can invest in their own human capital to be better equipped to use technology. It is not just the inevitable outcome of an aging society.</w:t>
      </w:r>
    </w:p>
    <w:p w:rsidR="005942A0" w:rsidRPr="00A3215B" w:rsidRDefault="005942A0" w:rsidP="005942A0">
      <w:pPr>
        <w:rPr>
          <w:rFonts w:asciiTheme="minorHAnsi" w:hAnsiTheme="minorHAnsi"/>
        </w:rPr>
      </w:pPr>
      <w:r w:rsidRPr="00A3215B">
        <w:rPr>
          <w:rFonts w:asciiTheme="minorHAnsi" w:hAnsiTheme="minorHAnsi"/>
        </w:rPr>
        <w:t xml:space="preserve">But one challenge is that </w:t>
      </w:r>
      <w:r w:rsidRPr="00A3215B">
        <w:rPr>
          <w:rStyle w:val="StyleUnderline"/>
          <w:rFonts w:asciiTheme="minorHAnsi" w:hAnsiTheme="minorHAnsi"/>
        </w:rPr>
        <w:t>recent technological improvements, centered on information and communication technologies and the internet, do not seem to have raised productivity across the economy as expected. Solow’s 1987 observation that “you can see the computer age everywhere but in the productivity statistics” is known as the Solow paradox.</w:t>
      </w:r>
      <w:r w:rsidRPr="00A3215B">
        <w:rPr>
          <w:rFonts w:asciiTheme="minorHAnsi" w:hAnsiTheme="minorHAnsi"/>
        </w:rPr>
        <w:t xml:space="preserve"> He revisited this question decades later, but concluded that we still do not know whether computers have boosted productivity as the role of computing is still evolving.</w:t>
      </w:r>
    </w:p>
    <w:p w:rsidR="005942A0" w:rsidRPr="00A3215B" w:rsidRDefault="005942A0" w:rsidP="005942A0">
      <w:pPr>
        <w:rPr>
          <w:rFonts w:asciiTheme="minorHAnsi" w:hAnsiTheme="minorHAnsi"/>
        </w:rPr>
      </w:pPr>
      <w:r w:rsidRPr="00A3215B">
        <w:rPr>
          <w:rFonts w:asciiTheme="minorHAnsi" w:hAnsiTheme="minorHAnsi"/>
        </w:rPr>
        <w:t xml:space="preserve">Where there have been periods of faster productivity growth, such as in the late 1990s, it seemed to be due to technology being better embedded into business practices. Embedded technology improves the productivity of workers, which increases capital accumulation by slowing down the diminishing returns to capital. Diminishing returns happen when a worker is given more than, say, one computer; that worker won’t produce as much with the second computer as compared with the first one unless he has the programming skills to run an algorithm that allows computing to be done without the worker using it all the time. </w:t>
      </w:r>
    </w:p>
    <w:p w:rsidR="005942A0" w:rsidRPr="00A3215B" w:rsidRDefault="005942A0" w:rsidP="005942A0">
      <w:pPr>
        <w:rPr>
          <w:rFonts w:asciiTheme="minorHAnsi" w:hAnsiTheme="minorHAnsi"/>
        </w:rPr>
      </w:pPr>
      <w:r w:rsidRPr="00A3215B">
        <w:rPr>
          <w:rFonts w:asciiTheme="minorHAnsi" w:hAnsiTheme="minorHAnsi"/>
        </w:rPr>
        <w:t>If the digital age is to increase productivity and lead to a stronger phase of economic growth, it will require investment in not just R&amp;D, but also peoples’ skills and firms’ practices to embed those technologies into how businesses operate. An example is law firms that are starting to use AI to conduct some aspects of due diligence, which frees up the time of junior associates to undertake other legal work.</w:t>
      </w:r>
    </w:p>
    <w:p w:rsidR="005942A0" w:rsidRPr="00A3215B" w:rsidRDefault="005942A0" w:rsidP="005942A0">
      <w:pPr>
        <w:rPr>
          <w:rFonts w:asciiTheme="minorHAnsi" w:hAnsiTheme="minorHAnsi"/>
        </w:rPr>
      </w:pPr>
      <w:r w:rsidRPr="00A3215B">
        <w:rPr>
          <w:rStyle w:val="StyleUnderline"/>
          <w:rFonts w:asciiTheme="minorHAnsi" w:hAnsiTheme="minorHAnsi"/>
        </w:rPr>
        <w:t>Although the Solow paradox is still with us, there are signs that technology is becoming better embedded, such as artificial intelligence that can do computing without a constant human presence.</w:t>
      </w:r>
      <w:r w:rsidRPr="00A3215B">
        <w:rPr>
          <w:rFonts w:asciiTheme="minorHAnsi" w:hAnsiTheme="minorHAnsi"/>
        </w:rPr>
        <w:t xml:space="preserve"> But to ensure that happens requires investment in more nuanced ways — notably in how to embed tech into the workplace. This will vary from firm to firm, but investing in this area, as well as in the well-understood areas of R&amp;D/innovation, will likely generate returns.</w:t>
      </w:r>
    </w:p>
    <w:p w:rsidR="005942A0" w:rsidRPr="00A3215B" w:rsidRDefault="005942A0" w:rsidP="005942A0">
      <w:pPr>
        <w:rPr>
          <w:rFonts w:asciiTheme="minorHAnsi" w:hAnsiTheme="minorHAnsi"/>
        </w:rPr>
      </w:pPr>
      <w:r w:rsidRPr="00A3215B">
        <w:rPr>
          <w:rFonts w:asciiTheme="minorHAnsi" w:hAnsiTheme="minorHAnsi"/>
        </w:rPr>
        <w:t>It could even lead to a virtuous circle of growth. Seeing higher output per worker could induce more investment by firms as the returns to capital are higher. And more investment in turn raises economic growth rates, and that could help us avoid a slow growth future.</w:t>
      </w:r>
    </w:p>
    <w:p w:rsidR="005942A0" w:rsidRPr="00A3215B" w:rsidRDefault="005942A0" w:rsidP="005942A0">
      <w:pPr>
        <w:rPr>
          <w:rStyle w:val="StyleUnderline"/>
          <w:rFonts w:asciiTheme="minorHAnsi" w:hAnsiTheme="minorHAnsi"/>
        </w:rPr>
      </w:pPr>
      <w:r w:rsidRPr="00A3215B">
        <w:rPr>
          <w:rFonts w:asciiTheme="minorHAnsi" w:hAnsiTheme="minorHAnsi"/>
        </w:rPr>
        <w:t xml:space="preserve">So, reassuringly, </w:t>
      </w:r>
      <w:r w:rsidRPr="00A3215B">
        <w:rPr>
          <w:rStyle w:val="StyleUnderline"/>
          <w:rFonts w:asciiTheme="minorHAnsi" w:hAnsiTheme="minorHAnsi"/>
        </w:rPr>
        <w:t xml:space="preserve">demography is not destiny. It is within our control to invest in ways that better embed technologies, which in turn would help us to avoid a slow growth future. </w:t>
      </w:r>
    </w:p>
    <w:p w:rsidR="00CD2E61" w:rsidRPr="00A3215B" w:rsidRDefault="00CD2E61" w:rsidP="00723B59">
      <w:pPr>
        <w:rPr>
          <w:rFonts w:asciiTheme="minorHAnsi" w:hAnsiTheme="minorHAnsi"/>
        </w:rPr>
      </w:pPr>
    </w:p>
    <w:p w:rsidR="00C32856" w:rsidRPr="00A3215B" w:rsidRDefault="00C32856" w:rsidP="00C32856">
      <w:pPr>
        <w:pStyle w:val="Heading4"/>
        <w:rPr>
          <w:rFonts w:asciiTheme="minorHAnsi" w:hAnsiTheme="minorHAnsi"/>
        </w:rPr>
      </w:pPr>
      <w:r w:rsidRPr="00A3215B">
        <w:rPr>
          <w:rFonts w:asciiTheme="minorHAnsi" w:hAnsiTheme="minorHAnsi"/>
        </w:rPr>
        <w:t xml:space="preserve">Boosting skilled immigration is the best way to achieve </w:t>
      </w:r>
      <w:r w:rsidRPr="00A3215B">
        <w:rPr>
          <w:rFonts w:asciiTheme="minorHAnsi" w:hAnsiTheme="minorHAnsi"/>
          <w:u w:val="single"/>
        </w:rPr>
        <w:t>consistent 3 percent growth</w:t>
      </w:r>
      <w:r w:rsidRPr="00A3215B">
        <w:rPr>
          <w:rFonts w:asciiTheme="minorHAnsi" w:hAnsiTheme="minorHAnsi"/>
        </w:rPr>
        <w:t xml:space="preserve"> --- injects more workers into the economy </w:t>
      </w:r>
    </w:p>
    <w:p w:rsidR="00C32856" w:rsidRPr="00A3215B" w:rsidRDefault="00C32856" w:rsidP="00C32856">
      <w:pPr>
        <w:rPr>
          <w:rFonts w:asciiTheme="minorHAnsi" w:hAnsiTheme="minorHAnsi"/>
        </w:rPr>
      </w:pPr>
      <w:r w:rsidRPr="00A3215B">
        <w:rPr>
          <w:rStyle w:val="Style13ptBold"/>
          <w:rFonts w:asciiTheme="minorHAnsi" w:hAnsiTheme="minorHAnsi"/>
        </w:rPr>
        <w:t>Thompson, 18</w:t>
      </w:r>
      <w:r w:rsidRPr="00A3215B">
        <w:rPr>
          <w:rFonts w:asciiTheme="minorHAnsi" w:hAnsiTheme="minorHAnsi"/>
        </w:rPr>
        <w:t xml:space="preserve"> --- senior editor at The Atlantic, writes about economics, labor markets, and the media (2/27/18, Derek, “One Simple Way Trump Can Get the Economic Growth He Wants; He isn’t going to like it: It’s more immigration,” </w:t>
      </w:r>
      <w:hyperlink r:id="rId9" w:history="1">
        <w:r w:rsidRPr="00A3215B">
          <w:rPr>
            <w:rStyle w:val="Hyperlink"/>
            <w:rFonts w:asciiTheme="minorHAnsi" w:hAnsiTheme="minorHAnsi"/>
          </w:rPr>
          <w:t>https://www.theatlantic.com/business/archive/2018/02/trump-growth-immigration/554186/</w:t>
        </w:r>
      </w:hyperlink>
      <w:r w:rsidRPr="00A3215B">
        <w:rPr>
          <w:rFonts w:asciiTheme="minorHAnsi" w:hAnsiTheme="minorHAnsi"/>
        </w:rPr>
        <w:t>, accessed on 6/10/18, JMP)</w:t>
      </w:r>
    </w:p>
    <w:p w:rsidR="00C32856" w:rsidRPr="00A3215B" w:rsidRDefault="00C32856" w:rsidP="00C32856">
      <w:pPr>
        <w:rPr>
          <w:rStyle w:val="StyleUnderline"/>
          <w:rFonts w:asciiTheme="minorHAnsi" w:hAnsiTheme="minorHAnsi"/>
        </w:rPr>
      </w:pPr>
      <w:r w:rsidRPr="00A3215B">
        <w:rPr>
          <w:rFonts w:asciiTheme="minorHAnsi" w:hAnsiTheme="minorHAnsi"/>
        </w:rPr>
        <w:t xml:space="preserve">The </w:t>
      </w:r>
      <w:r w:rsidRPr="00A3215B">
        <w:rPr>
          <w:rStyle w:val="StyleUnderline"/>
          <w:rFonts w:asciiTheme="minorHAnsi" w:hAnsiTheme="minorHAnsi"/>
        </w:rPr>
        <w:t>Trump</w:t>
      </w:r>
      <w:r w:rsidRPr="00A3215B">
        <w:rPr>
          <w:rFonts w:asciiTheme="minorHAnsi" w:hAnsiTheme="minorHAnsi"/>
        </w:rPr>
        <w:t xml:space="preserve"> administration</w:t>
      </w:r>
      <w:r w:rsidRPr="00A3215B">
        <w:rPr>
          <w:rStyle w:val="StyleUnderline"/>
          <w:rFonts w:asciiTheme="minorHAnsi" w:hAnsiTheme="minorHAnsi"/>
        </w:rPr>
        <w:t>’s latest budget</w:t>
      </w:r>
      <w:r w:rsidRPr="00A3215B">
        <w:rPr>
          <w:rFonts w:asciiTheme="minorHAnsi" w:hAnsiTheme="minorHAnsi"/>
        </w:rPr>
        <w:t xml:space="preserve">, which was released in mid-February, </w:t>
      </w:r>
      <w:r w:rsidRPr="00A3215B">
        <w:rPr>
          <w:rStyle w:val="StyleUnderline"/>
          <w:rFonts w:asciiTheme="minorHAnsi" w:hAnsiTheme="minorHAnsi"/>
        </w:rPr>
        <w:t>projects 3 percent annual GDP growth for much of the next decade. Most economists consider that forecast to be somewhere between wildly optimistic and historically absurd.</w:t>
      </w:r>
    </w:p>
    <w:p w:rsidR="00C32856" w:rsidRPr="00A3215B" w:rsidRDefault="00C32856" w:rsidP="00C32856">
      <w:pPr>
        <w:rPr>
          <w:rFonts w:asciiTheme="minorHAnsi" w:hAnsiTheme="minorHAnsi"/>
        </w:rPr>
      </w:pPr>
      <w:r w:rsidRPr="00A3215B">
        <w:rPr>
          <w:rFonts w:asciiTheme="minorHAnsi" w:hAnsiTheme="minorHAnsi"/>
        </w:rPr>
        <w:t xml:space="preserve">Why? Because </w:t>
      </w:r>
      <w:r w:rsidRPr="00A3215B">
        <w:rPr>
          <w:rStyle w:val="Emphasis"/>
          <w:rFonts w:asciiTheme="minorHAnsi" w:hAnsiTheme="minorHAnsi"/>
        </w:rPr>
        <w:t>consistent 3 percent growth</w:t>
      </w:r>
      <w:r w:rsidRPr="00A3215B">
        <w:rPr>
          <w:rFonts w:asciiTheme="minorHAnsi" w:hAnsiTheme="minorHAnsi"/>
        </w:rPr>
        <w:t xml:space="preserve">, </w:t>
      </w:r>
      <w:r w:rsidRPr="00A3215B">
        <w:rPr>
          <w:rStyle w:val="StyleUnderline"/>
          <w:rFonts w:asciiTheme="minorHAnsi" w:hAnsiTheme="minorHAnsi"/>
        </w:rPr>
        <w:t>while the norm for countries like China and India, is exquisitely rare among developed economies</w:t>
      </w:r>
      <w:r w:rsidRPr="00A3215B">
        <w:rPr>
          <w:rFonts w:asciiTheme="minorHAnsi" w:hAnsiTheme="minorHAnsi"/>
        </w:rPr>
        <w:t xml:space="preserve">. The average annual growth of America’s GDP since the Great Recession has been about 2 percent. </w:t>
      </w:r>
      <w:r w:rsidRPr="00A3215B">
        <w:rPr>
          <w:rStyle w:val="StyleUnderline"/>
          <w:rFonts w:asciiTheme="minorHAnsi" w:hAnsiTheme="minorHAnsi"/>
        </w:rPr>
        <w:t xml:space="preserve">Achieving Trump’s dream of growth would </w:t>
      </w:r>
      <w:r w:rsidRPr="00A3215B">
        <w:rPr>
          <w:rStyle w:val="Emphasis"/>
          <w:rFonts w:asciiTheme="minorHAnsi" w:hAnsiTheme="minorHAnsi"/>
        </w:rPr>
        <w:t>require some heroic supercharging of the economy</w:t>
      </w:r>
      <w:r w:rsidRPr="00A3215B">
        <w:rPr>
          <w:rStyle w:val="StyleUnderline"/>
          <w:rFonts w:asciiTheme="minorHAnsi" w:hAnsiTheme="minorHAnsi"/>
        </w:rPr>
        <w:t>.</w:t>
      </w:r>
    </w:p>
    <w:p w:rsidR="00C32856" w:rsidRPr="00A3215B" w:rsidRDefault="00C32856" w:rsidP="00C32856">
      <w:pPr>
        <w:rPr>
          <w:rStyle w:val="StyleUnderline"/>
          <w:rFonts w:asciiTheme="minorHAnsi" w:hAnsiTheme="minorHAnsi"/>
        </w:rPr>
      </w:pPr>
      <w:r w:rsidRPr="00A3215B">
        <w:rPr>
          <w:rStyle w:val="StyleUnderline"/>
          <w:rFonts w:asciiTheme="minorHAnsi" w:hAnsiTheme="minorHAnsi"/>
        </w:rPr>
        <w:t>There are several ways that economic growth can take off in a country like the U.S.</w:t>
      </w:r>
      <w:r w:rsidRPr="00A3215B">
        <w:rPr>
          <w:rFonts w:asciiTheme="minorHAnsi" w:hAnsiTheme="minorHAnsi"/>
        </w:rPr>
        <w:t xml:space="preserve"> First, </w:t>
      </w:r>
      <w:r w:rsidRPr="00A3215B">
        <w:rPr>
          <w:rStyle w:val="StyleUnderline"/>
          <w:rFonts w:asciiTheme="minorHAnsi" w:hAnsiTheme="minorHAnsi"/>
        </w:rPr>
        <w:t>the federal government has a wide arsenal of policies to combat recessions. When the economy slips into a funk, the feds can cut taxes and increase spending, thus running a large short-term deficit to combat slow growth. The Federal</w:t>
      </w:r>
      <w:r w:rsidRPr="00A3215B">
        <w:rPr>
          <w:rFonts w:asciiTheme="minorHAnsi" w:hAnsiTheme="minorHAnsi"/>
        </w:rPr>
        <w:t xml:space="preserve"> Reserve </w:t>
      </w:r>
      <w:r w:rsidRPr="00A3215B">
        <w:rPr>
          <w:rStyle w:val="StyleUnderline"/>
          <w:rFonts w:asciiTheme="minorHAnsi" w:hAnsiTheme="minorHAnsi"/>
        </w:rPr>
        <w:t>can slash interest rates to encourage corporations to borrow and spend more money than they otherwise would.</w:t>
      </w:r>
    </w:p>
    <w:p w:rsidR="00C32856" w:rsidRPr="00A3215B" w:rsidRDefault="00C32856" w:rsidP="00C32856">
      <w:pPr>
        <w:rPr>
          <w:rFonts w:asciiTheme="minorHAnsi" w:hAnsiTheme="minorHAnsi"/>
        </w:rPr>
      </w:pPr>
      <w:r w:rsidRPr="00A3215B">
        <w:rPr>
          <w:rStyle w:val="StyleUnderline"/>
          <w:rFonts w:asciiTheme="minorHAnsi" w:hAnsiTheme="minorHAnsi"/>
        </w:rPr>
        <w:t>The most obvious problem with deploying any recession-busting policies now is, well, the U.S. isn’t in a recession.</w:t>
      </w:r>
      <w:r w:rsidRPr="00A3215B">
        <w:rPr>
          <w:rFonts w:asciiTheme="minorHAnsi" w:hAnsiTheme="minorHAnsi"/>
        </w:rPr>
        <w:t xml:space="preserve"> Quite the opposite: </w:t>
      </w:r>
      <w:r w:rsidRPr="00A3215B">
        <w:rPr>
          <w:rStyle w:val="StyleUnderline"/>
          <w:rFonts w:asciiTheme="minorHAnsi" w:hAnsiTheme="minorHAnsi"/>
        </w:rPr>
        <w:t>The economy is nearly at full employment.</w:t>
      </w:r>
      <w:r w:rsidRPr="00A3215B">
        <w:rPr>
          <w:rFonts w:asciiTheme="minorHAnsi" w:hAnsiTheme="minorHAnsi"/>
        </w:rPr>
        <w:t xml:space="preserve"> Interest rates are already low and most economists expect them to do nothing but rise in the next few years, which should discourage investment and growth. </w:t>
      </w:r>
      <w:r w:rsidRPr="00A3215B">
        <w:rPr>
          <w:rStyle w:val="StyleUnderline"/>
          <w:rFonts w:asciiTheme="minorHAnsi" w:hAnsiTheme="minorHAnsi"/>
        </w:rPr>
        <w:t xml:space="preserve">The Republican tax cut, combined with increased spending, will increase the deficit for the next few years—a rarity this deep into a recovery. </w:t>
      </w:r>
      <w:r w:rsidRPr="00A3215B">
        <w:rPr>
          <w:rStyle w:val="Emphasis"/>
          <w:rFonts w:asciiTheme="minorHAnsi" w:hAnsiTheme="minorHAnsi"/>
        </w:rPr>
        <w:t>It’s conceivable that those deficits might provide a bit of a boost. But sustained 3 percent growth isn’t likely.</w:t>
      </w:r>
    </w:p>
    <w:p w:rsidR="00C32856" w:rsidRPr="00A3215B" w:rsidRDefault="00C32856" w:rsidP="00C32856">
      <w:pPr>
        <w:rPr>
          <w:rFonts w:asciiTheme="minorHAnsi" w:hAnsiTheme="minorHAnsi"/>
        </w:rPr>
      </w:pPr>
      <w:r w:rsidRPr="00A3215B">
        <w:rPr>
          <w:rFonts w:asciiTheme="minorHAnsi" w:hAnsiTheme="minorHAnsi"/>
        </w:rPr>
        <w:t xml:space="preserve">So, </w:t>
      </w:r>
      <w:r w:rsidRPr="00A3215B">
        <w:rPr>
          <w:rStyle w:val="StyleUnderline"/>
          <w:rFonts w:asciiTheme="minorHAnsi" w:hAnsiTheme="minorHAnsi"/>
        </w:rPr>
        <w:t>how can a growing economy accelerate?</w:t>
      </w:r>
      <w:r w:rsidRPr="00A3215B">
        <w:rPr>
          <w:rFonts w:asciiTheme="minorHAnsi" w:hAnsiTheme="minorHAnsi"/>
        </w:rPr>
        <w:t xml:space="preserve"> Imagine a factory owner who wants to expand his shoe-manufacturing capacity. The owner can invest in shoelace machines and employee training to increase the per-worker productivity of the factory. He could also simply hire more workers. Just like that hypothetical factory owner, </w:t>
      </w:r>
      <w:r w:rsidRPr="00A3215B">
        <w:rPr>
          <w:rStyle w:val="Emphasis"/>
          <w:rFonts w:asciiTheme="minorHAnsi" w:hAnsiTheme="minorHAnsi"/>
        </w:rPr>
        <w:t>the economy’s growth fundamentally comes from just two things—productivity growth and labor-force growth</w:t>
      </w:r>
      <w:r w:rsidRPr="00A3215B">
        <w:rPr>
          <w:rFonts w:asciiTheme="minorHAnsi" w:hAnsiTheme="minorHAnsi"/>
        </w:rPr>
        <w:t>.</w:t>
      </w:r>
    </w:p>
    <w:p w:rsidR="00C32856" w:rsidRPr="00A3215B" w:rsidRDefault="00C32856" w:rsidP="00C32856">
      <w:pPr>
        <w:rPr>
          <w:rFonts w:asciiTheme="minorHAnsi" w:hAnsiTheme="minorHAnsi"/>
        </w:rPr>
      </w:pPr>
      <w:r w:rsidRPr="00A3215B">
        <w:rPr>
          <w:rStyle w:val="StyleUnderline"/>
          <w:rFonts w:asciiTheme="minorHAnsi" w:hAnsiTheme="minorHAnsi"/>
        </w:rPr>
        <w:t>The trouble with rapid productivity growth is that it’s a bit like permanent happiness—much easier to obsess over than to achieve.</w:t>
      </w:r>
      <w:r w:rsidRPr="00A3215B">
        <w:rPr>
          <w:rFonts w:asciiTheme="minorHAnsi" w:hAnsiTheme="minorHAnsi"/>
        </w:rPr>
        <w:t xml:space="preserve"> Indeed, economists obsess over productivity quite a bit, but they often disagree about what increases it, and, as some of them sheepishly admit, they’re not even all that great at measuring it. So far this century, productivity growth in the U.S. has been consistently low—even negative—since the end of the dot-com bubble. </w:t>
      </w:r>
      <w:r w:rsidRPr="00A3215B">
        <w:rPr>
          <w:rStyle w:val="Emphasis"/>
          <w:rFonts w:asciiTheme="minorHAnsi" w:hAnsiTheme="minorHAnsi"/>
        </w:rPr>
        <w:t>Several studies suggest that as rich countries like the U.S. get older, their productivity-growth rates naturally decline.</w:t>
      </w:r>
      <w:r w:rsidRPr="00A3215B">
        <w:rPr>
          <w:rFonts w:asciiTheme="minorHAnsi" w:hAnsiTheme="minorHAnsi"/>
        </w:rPr>
        <w:t xml:space="preserve"> (Since there’s a lot about productivity that puzzles economists, they aren’t entirely sure why this happens, either.) </w:t>
      </w:r>
      <w:r w:rsidRPr="00A3215B">
        <w:rPr>
          <w:rStyle w:val="StyleUnderline"/>
          <w:rFonts w:asciiTheme="minorHAnsi" w:hAnsiTheme="minorHAnsi"/>
        </w:rPr>
        <w:t>Designing a budget projection around a sudden surge in productivity is a bit like betting one’s life savings on the discovery of alien life on the moon. Not utterly hopeless. But certainly not advisable.</w:t>
      </w:r>
    </w:p>
    <w:p w:rsidR="00C32856" w:rsidRPr="00A3215B" w:rsidRDefault="00C32856" w:rsidP="00C32856">
      <w:pPr>
        <w:rPr>
          <w:rFonts w:asciiTheme="minorHAnsi" w:hAnsiTheme="minorHAnsi"/>
        </w:rPr>
      </w:pPr>
      <w:r w:rsidRPr="00A3215B">
        <w:rPr>
          <w:rFonts w:asciiTheme="minorHAnsi" w:hAnsiTheme="minorHAnsi"/>
        </w:rPr>
        <w:t xml:space="preserve">So, </w:t>
      </w:r>
      <w:r w:rsidRPr="00A3215B">
        <w:rPr>
          <w:rStyle w:val="StyleUnderline"/>
          <w:rFonts w:asciiTheme="minorHAnsi" w:hAnsiTheme="minorHAnsi"/>
        </w:rPr>
        <w:t xml:space="preserve">what’s the trick to raising GDP if productivity levels are subdued? </w:t>
      </w:r>
      <w:r w:rsidRPr="00A3215B">
        <w:rPr>
          <w:rStyle w:val="Emphasis"/>
          <w:rFonts w:asciiTheme="minorHAnsi" w:hAnsiTheme="minorHAnsi"/>
        </w:rPr>
        <w:t>More workers.</w:t>
      </w:r>
    </w:p>
    <w:p w:rsidR="00C32856" w:rsidRPr="00A3215B" w:rsidRDefault="00C32856" w:rsidP="00C32856">
      <w:pPr>
        <w:rPr>
          <w:rFonts w:asciiTheme="minorHAnsi" w:hAnsiTheme="minorHAnsi"/>
        </w:rPr>
      </w:pPr>
      <w:r w:rsidRPr="00A3215B">
        <w:rPr>
          <w:rFonts w:asciiTheme="minorHAnsi" w:hAnsiTheme="minorHAnsi"/>
        </w:rPr>
        <w:t xml:space="preserve">In the second half of the 20th century, economic growth in the U.S. rode a labor-force boom, after the Greatest Generation gave birth to the Boomers, then the largest generation in history. But in the last decade, that demographic wind has turned against the U.S.—and most advanced economies. </w:t>
      </w:r>
      <w:r w:rsidRPr="00A3215B">
        <w:rPr>
          <w:rStyle w:val="StyleUnderline"/>
          <w:rFonts w:asciiTheme="minorHAnsi" w:hAnsiTheme="minorHAnsi"/>
        </w:rPr>
        <w:t xml:space="preserve">As the Obama White House said in its 2013 economic report, </w:t>
      </w:r>
      <w:r w:rsidRPr="00A3215B">
        <w:rPr>
          <w:rStyle w:val="Emphasis"/>
          <w:rFonts w:asciiTheme="minorHAnsi" w:hAnsiTheme="minorHAnsi"/>
        </w:rPr>
        <w:t>“real GDP</w:t>
      </w:r>
      <w:r w:rsidRPr="00A3215B">
        <w:rPr>
          <w:rFonts w:asciiTheme="minorHAnsi" w:hAnsiTheme="minorHAnsi"/>
        </w:rPr>
        <w:t xml:space="preserve"> in the United States </w:t>
      </w:r>
      <w:r w:rsidRPr="00A3215B">
        <w:rPr>
          <w:rStyle w:val="Emphasis"/>
          <w:rFonts w:asciiTheme="minorHAnsi" w:hAnsiTheme="minorHAnsi"/>
        </w:rPr>
        <w:t>is likely to be permanently slower than it was in earlier eras because of a slowdown in labor force growth.”</w:t>
      </w:r>
      <w:r w:rsidRPr="00A3215B">
        <w:rPr>
          <w:rStyle w:val="StyleUnderline"/>
          <w:rFonts w:asciiTheme="minorHAnsi" w:hAnsiTheme="minorHAnsi"/>
        </w:rPr>
        <w:t xml:space="preserve"> It’s not just that population growth is slowing down. What’s more, the share of Americans between 25 and 54 who are working—a statistic known as the “prime age labor participation rate”—has been generally declining since the late 1990s.</w:t>
      </w:r>
    </w:p>
    <w:p w:rsidR="00C32856" w:rsidRPr="00A3215B" w:rsidRDefault="00C32856" w:rsidP="00C32856">
      <w:pPr>
        <w:rPr>
          <w:rFonts w:asciiTheme="minorHAnsi" w:hAnsiTheme="minorHAnsi"/>
        </w:rPr>
      </w:pPr>
      <w:r w:rsidRPr="00A3215B">
        <w:rPr>
          <w:rStyle w:val="StyleUnderline"/>
          <w:rFonts w:asciiTheme="minorHAnsi" w:hAnsiTheme="minorHAnsi"/>
        </w:rPr>
        <w:t>There are two simple ways to add more people to the U.S. population: more babies and more immigrants. The trouble with increasing fertility is that no advanced economy seems to have figured out how to do it.</w:t>
      </w:r>
      <w:r w:rsidRPr="00A3215B">
        <w:rPr>
          <w:rFonts w:asciiTheme="minorHAnsi" w:hAnsiTheme="minorHAnsi"/>
        </w:rPr>
        <w:t xml:space="preserve"> The U.S. is in the middle of a protracted lull in baby-making—but so is Scandinavia, and Western Europe, and Japan, and Russia. Low birth rates may simply be a consequence of gender equality and overall prosperity: As a nation’s share of educated women grows, its fertility rate tends to decline, perhaps because working women don’t have the time, money, or interest in raising the sort of large families that were so common (and necessary) in agrarian economies.</w:t>
      </w:r>
    </w:p>
    <w:p w:rsidR="00C32856" w:rsidRPr="00A3215B" w:rsidRDefault="00C32856" w:rsidP="00C32856">
      <w:pPr>
        <w:rPr>
          <w:rFonts w:asciiTheme="minorHAnsi" w:hAnsiTheme="minorHAnsi"/>
        </w:rPr>
      </w:pPr>
      <w:r w:rsidRPr="00A3215B">
        <w:rPr>
          <w:rFonts w:asciiTheme="minorHAnsi" w:hAnsiTheme="minorHAnsi"/>
        </w:rPr>
        <w:t xml:space="preserve">Productivity growth is unpredictable, and fertility growth is elusive. What’s left? Well, there’s immigration. </w:t>
      </w:r>
      <w:r w:rsidRPr="00A3215B">
        <w:rPr>
          <w:rStyle w:val="StyleUnderline"/>
          <w:rFonts w:asciiTheme="minorHAnsi" w:hAnsiTheme="minorHAnsi"/>
        </w:rPr>
        <w:t>Achieving higher growth without another baby boom or accelerating productivity isn’t difficult—if the country simply let in more immigrants each year, GDP growth would almost surely accelerate. More able-bodied workers means more work; more work means more production</w:t>
      </w:r>
      <w:r w:rsidRPr="00A3215B">
        <w:rPr>
          <w:rFonts w:asciiTheme="minorHAnsi" w:hAnsiTheme="minorHAnsi"/>
        </w:rPr>
        <w:t>; and product is, after all, the final noun in GDP.</w:t>
      </w:r>
    </w:p>
    <w:p w:rsidR="00C32856" w:rsidRPr="00A3215B" w:rsidRDefault="00C32856" w:rsidP="00C32856">
      <w:pPr>
        <w:rPr>
          <w:rFonts w:asciiTheme="minorHAnsi" w:hAnsiTheme="minorHAnsi"/>
        </w:rPr>
      </w:pPr>
      <w:r w:rsidRPr="00A3215B">
        <w:rPr>
          <w:rFonts w:asciiTheme="minorHAnsi" w:hAnsiTheme="minorHAnsi"/>
        </w:rPr>
        <w:t xml:space="preserve">But </w:t>
      </w:r>
      <w:r w:rsidRPr="00A3215B">
        <w:rPr>
          <w:rStyle w:val="StyleUnderline"/>
          <w:rFonts w:asciiTheme="minorHAnsi" w:hAnsiTheme="minorHAnsi"/>
        </w:rPr>
        <w:t>Republicans are</w:t>
      </w:r>
      <w:r w:rsidRPr="00A3215B">
        <w:rPr>
          <w:rFonts w:asciiTheme="minorHAnsi" w:hAnsiTheme="minorHAnsi"/>
        </w:rPr>
        <w:t xml:space="preserve">, quite publicly, </w:t>
      </w:r>
      <w:r w:rsidRPr="00A3215B">
        <w:rPr>
          <w:rStyle w:val="StyleUnderline"/>
          <w:rFonts w:asciiTheme="minorHAnsi" w:hAnsiTheme="minorHAnsi"/>
        </w:rPr>
        <w:t>pursuing the opposite strategy</w:t>
      </w:r>
      <w:r w:rsidRPr="00A3215B">
        <w:rPr>
          <w:rFonts w:asciiTheme="minorHAnsi" w:hAnsiTheme="minorHAnsi"/>
        </w:rPr>
        <w:t xml:space="preserve">. The immigration legislation from Senators Tom Cotton of Arkansas and David Perdue of Georgia proposes a 50 percent cut to the nation’s immigration levels. The </w:t>
      </w:r>
      <w:r w:rsidRPr="00A3215B">
        <w:rPr>
          <w:rStyle w:val="StyleUnderline"/>
          <w:rFonts w:asciiTheme="minorHAnsi" w:hAnsiTheme="minorHAnsi"/>
        </w:rPr>
        <w:t>Trump</w:t>
      </w:r>
      <w:r w:rsidRPr="00A3215B">
        <w:rPr>
          <w:rFonts w:asciiTheme="minorHAnsi" w:hAnsiTheme="minorHAnsi"/>
        </w:rPr>
        <w:t xml:space="preserve"> administration, which </w:t>
      </w:r>
      <w:r w:rsidRPr="00A3215B">
        <w:rPr>
          <w:rStyle w:val="StyleUnderline"/>
          <w:rFonts w:asciiTheme="minorHAnsi" w:hAnsiTheme="minorHAnsi"/>
        </w:rPr>
        <w:t>has endorsed the plan</w:t>
      </w:r>
      <w:r w:rsidRPr="00A3215B">
        <w:rPr>
          <w:rFonts w:asciiTheme="minorHAnsi" w:hAnsiTheme="minorHAnsi"/>
        </w:rPr>
        <w:t>, said it wants to reduce legal immigration to the United States by half within the decade.</w:t>
      </w:r>
    </w:p>
    <w:p w:rsidR="00C32856" w:rsidRPr="00A3215B" w:rsidRDefault="00C32856" w:rsidP="00C32856">
      <w:pPr>
        <w:rPr>
          <w:rFonts w:asciiTheme="minorHAnsi" w:hAnsiTheme="minorHAnsi"/>
        </w:rPr>
      </w:pPr>
      <w:r w:rsidRPr="00A3215B">
        <w:rPr>
          <w:rFonts w:asciiTheme="minorHAnsi" w:hAnsiTheme="minorHAnsi"/>
        </w:rPr>
        <w:t xml:space="preserve">This puts the Trump administration’s economic policies in conflict with its economic projections. </w:t>
      </w:r>
      <w:r w:rsidRPr="00A3215B">
        <w:rPr>
          <w:rStyle w:val="Emphasis"/>
          <w:rFonts w:asciiTheme="minorHAnsi" w:hAnsiTheme="minorHAnsi"/>
        </w:rPr>
        <w:t>Other countries looking to jump-start economic growth in a period of low fertility are liberalizing their immigration policies.</w:t>
      </w:r>
      <w:r w:rsidRPr="00A3215B">
        <w:rPr>
          <w:rFonts w:asciiTheme="minorHAnsi" w:hAnsiTheme="minorHAnsi"/>
        </w:rPr>
        <w:t xml:space="preserve"> Japan, which is further along the aging curve than the U.S., has revamped its immigration laws this century, doubling its share of foreign-born workers (from an admittedly measly 1 percent in the late 1990s to about 2 percent today). </w:t>
      </w:r>
      <w:r w:rsidRPr="00A3215B">
        <w:rPr>
          <w:rStyle w:val="StyleUnderline"/>
          <w:rFonts w:asciiTheme="minorHAnsi" w:hAnsiTheme="minorHAnsi"/>
        </w:rPr>
        <w:t>Along with strong monetary stimulus, that doubling of the foreign-born population has contributed to stronger growth than Japan would have had otherwise.</w:t>
      </w:r>
      <w:r w:rsidRPr="00A3215B">
        <w:rPr>
          <w:rFonts w:asciiTheme="minorHAnsi" w:hAnsiTheme="minorHAnsi"/>
        </w:rPr>
        <w:t xml:space="preserve"> As I’ve written, </w:t>
      </w:r>
      <w:r w:rsidRPr="00A3215B">
        <w:rPr>
          <w:rStyle w:val="StyleUnderline"/>
          <w:rFonts w:asciiTheme="minorHAnsi" w:hAnsiTheme="minorHAnsi"/>
        </w:rPr>
        <w:t>the economic case for</w:t>
      </w:r>
      <w:r w:rsidRPr="00A3215B">
        <w:rPr>
          <w:rFonts w:asciiTheme="minorHAnsi" w:hAnsiTheme="minorHAnsi"/>
        </w:rPr>
        <w:t xml:space="preserve"> maintaining and even </w:t>
      </w:r>
      <w:r w:rsidRPr="00A3215B">
        <w:rPr>
          <w:rStyle w:val="StyleUnderline"/>
          <w:rFonts w:asciiTheme="minorHAnsi" w:hAnsiTheme="minorHAnsi"/>
        </w:rPr>
        <w:t>increasing immigration levels in the U.S. is extremely strong</w:t>
      </w:r>
      <w:r w:rsidRPr="00A3215B">
        <w:rPr>
          <w:rFonts w:asciiTheme="minorHAnsi" w:hAnsiTheme="minorHAnsi"/>
        </w:rPr>
        <w:t>.</w:t>
      </w:r>
    </w:p>
    <w:p w:rsidR="00C32856" w:rsidRPr="00A3215B" w:rsidRDefault="00C32856" w:rsidP="00C32856">
      <w:pPr>
        <w:rPr>
          <w:rFonts w:asciiTheme="minorHAnsi" w:hAnsiTheme="minorHAnsi"/>
        </w:rPr>
      </w:pPr>
      <w:r w:rsidRPr="00A3215B">
        <w:rPr>
          <w:rStyle w:val="StyleUnderline"/>
          <w:rFonts w:asciiTheme="minorHAnsi" w:hAnsiTheme="minorHAnsi"/>
        </w:rPr>
        <w:t>The White House is discouraging talented people from immigrating during a period of low productivity and falling fertility while predicting a growth miracle.</w:t>
      </w:r>
      <w:r w:rsidRPr="00A3215B">
        <w:rPr>
          <w:rFonts w:asciiTheme="minorHAnsi" w:hAnsiTheme="minorHAnsi"/>
        </w:rPr>
        <w:t xml:space="preserve"> All budgets are fantasies. But there is a greater sin here than fantastical forecasting. And that is using magical growth projections to cover up for a small-minded immigration policy.</w:t>
      </w:r>
    </w:p>
    <w:p w:rsidR="00C32856" w:rsidRPr="00A3215B" w:rsidRDefault="00C32856" w:rsidP="00723B59">
      <w:pPr>
        <w:rPr>
          <w:rFonts w:asciiTheme="minorHAnsi" w:hAnsiTheme="minorHAnsi"/>
        </w:rPr>
      </w:pPr>
    </w:p>
    <w:p w:rsidR="00C03F70" w:rsidRPr="00A3215B" w:rsidRDefault="00C03F70" w:rsidP="00C03F70">
      <w:pPr>
        <w:pStyle w:val="Heading4"/>
        <w:rPr>
          <w:rFonts w:asciiTheme="minorHAnsi" w:hAnsiTheme="minorHAnsi"/>
        </w:rPr>
      </w:pPr>
      <w:r w:rsidRPr="00A3215B">
        <w:rPr>
          <w:rFonts w:asciiTheme="minorHAnsi" w:hAnsiTheme="minorHAnsi"/>
        </w:rPr>
        <w:t xml:space="preserve">Expanding </w:t>
      </w:r>
      <w:r w:rsidR="00780AD3" w:rsidRPr="00A3215B">
        <w:rPr>
          <w:rFonts w:asciiTheme="minorHAnsi" w:hAnsiTheme="minorHAnsi"/>
        </w:rPr>
        <w:t xml:space="preserve">high-skilled immigration </w:t>
      </w:r>
      <w:r w:rsidR="00DF40E0" w:rsidRPr="00A3215B">
        <w:rPr>
          <w:rFonts w:asciiTheme="minorHAnsi" w:hAnsiTheme="minorHAnsi"/>
        </w:rPr>
        <w:t xml:space="preserve">boosts </w:t>
      </w:r>
      <w:r w:rsidR="00DF40E0" w:rsidRPr="00A3215B">
        <w:rPr>
          <w:rFonts w:asciiTheme="minorHAnsi" w:hAnsiTheme="minorHAnsi"/>
          <w:u w:val="single"/>
        </w:rPr>
        <w:t>total factor productivity</w:t>
      </w:r>
      <w:r w:rsidR="00DF40E0" w:rsidRPr="00A3215B">
        <w:rPr>
          <w:rFonts w:asciiTheme="minorHAnsi" w:hAnsiTheme="minorHAnsi"/>
        </w:rPr>
        <w:t xml:space="preserve"> --- allowing the U.S. to </w:t>
      </w:r>
      <w:r w:rsidR="000C7AB7" w:rsidRPr="00A3215B">
        <w:rPr>
          <w:rFonts w:asciiTheme="minorHAnsi" w:hAnsiTheme="minorHAnsi"/>
        </w:rPr>
        <w:t>maintain</w:t>
      </w:r>
      <w:r w:rsidRPr="00A3215B">
        <w:rPr>
          <w:rFonts w:asciiTheme="minorHAnsi" w:hAnsiTheme="minorHAnsi"/>
        </w:rPr>
        <w:t xml:space="preserve"> </w:t>
      </w:r>
      <w:r w:rsidRPr="00A3215B">
        <w:rPr>
          <w:rFonts w:asciiTheme="minorHAnsi" w:hAnsiTheme="minorHAnsi"/>
          <w:u w:val="single"/>
        </w:rPr>
        <w:t>3 percent growth</w:t>
      </w:r>
      <w:r w:rsidRPr="00A3215B">
        <w:rPr>
          <w:rFonts w:asciiTheme="minorHAnsi" w:hAnsiTheme="minorHAnsi"/>
        </w:rPr>
        <w:t xml:space="preserve"> </w:t>
      </w:r>
    </w:p>
    <w:p w:rsidR="00C03F70" w:rsidRPr="00A3215B" w:rsidRDefault="00C03F70" w:rsidP="00C03F70">
      <w:pPr>
        <w:rPr>
          <w:rFonts w:asciiTheme="minorHAnsi" w:hAnsiTheme="minorHAnsi"/>
        </w:rPr>
      </w:pPr>
      <w:r w:rsidRPr="00A3215B">
        <w:rPr>
          <w:rStyle w:val="Style13ptBold"/>
          <w:rFonts w:asciiTheme="minorHAnsi" w:hAnsiTheme="minorHAnsi"/>
        </w:rPr>
        <w:t>Griswold, 17</w:t>
      </w:r>
      <w:r w:rsidRPr="00A3215B">
        <w:rPr>
          <w:rFonts w:asciiTheme="minorHAnsi" w:hAnsiTheme="minorHAnsi"/>
        </w:rPr>
        <w:t xml:space="preserve"> --- senior research fellow and co-director of the Program on the American Economy and Globalization at the </w:t>
      </w:r>
      <w:proofErr w:type="spellStart"/>
      <w:r w:rsidRPr="00A3215B">
        <w:rPr>
          <w:rFonts w:asciiTheme="minorHAnsi" w:hAnsiTheme="minorHAnsi"/>
        </w:rPr>
        <w:t>Mercatus</w:t>
      </w:r>
      <w:proofErr w:type="spellEnd"/>
      <w:r w:rsidRPr="00A3215B">
        <w:rPr>
          <w:rFonts w:asciiTheme="minorHAnsi" w:hAnsiTheme="minorHAnsi"/>
        </w:rPr>
        <w:t xml:space="preserve"> Center at George Mason University (October, Daniel, “Reforming the US Immigration System to Promote Growth,” </w:t>
      </w:r>
      <w:hyperlink r:id="rId10" w:history="1">
        <w:r w:rsidRPr="00A3215B">
          <w:rPr>
            <w:rStyle w:val="Hyperlink"/>
            <w:rFonts w:asciiTheme="minorHAnsi" w:hAnsiTheme="minorHAnsi"/>
          </w:rPr>
          <w:t>https://www.mercatus.org/system/files/griswold-immigration-reform-mercatus-research-v1.pdf</w:t>
        </w:r>
      </w:hyperlink>
      <w:r w:rsidRPr="00A3215B">
        <w:rPr>
          <w:rFonts w:asciiTheme="minorHAnsi" w:hAnsiTheme="minorHAnsi"/>
        </w:rPr>
        <w:t>, accessed on 5/9/18, JMP)</w:t>
      </w:r>
    </w:p>
    <w:p w:rsidR="00C03F70" w:rsidRPr="00A3215B" w:rsidRDefault="00C03F70" w:rsidP="00C03F70">
      <w:pPr>
        <w:rPr>
          <w:rFonts w:asciiTheme="minorHAnsi" w:hAnsiTheme="minorHAnsi"/>
        </w:rPr>
      </w:pPr>
      <w:r w:rsidRPr="00A3215B">
        <w:rPr>
          <w:rFonts w:asciiTheme="minorHAnsi" w:hAnsiTheme="minorHAnsi"/>
        </w:rPr>
        <w:t>AMERICA NEEDS IMMIGRANTS TO GROW AND PROSPER</w:t>
      </w:r>
    </w:p>
    <w:p w:rsidR="00C03F70" w:rsidRPr="00A3215B" w:rsidRDefault="00C03F70" w:rsidP="00C03F70">
      <w:pPr>
        <w:rPr>
          <w:rFonts w:asciiTheme="minorHAnsi" w:hAnsiTheme="minorHAnsi"/>
        </w:rPr>
      </w:pPr>
      <w:r w:rsidRPr="00A3215B">
        <w:rPr>
          <w:rFonts w:asciiTheme="minorHAnsi" w:hAnsiTheme="minorHAnsi"/>
        </w:rPr>
        <w:t xml:space="preserve">Central to its economic agenda, the Trump administration seeks to boost the annual growth rate of real US gross domestic product from 2.1 percent (the average rate since 2010) to 3.0 percent or more. The fiscal targets contained in the administration’s fiscal year 2018 budget, released in May 2017, depend on the economy reaching 3.0 percent growth by 2020. </w:t>
      </w:r>
      <w:r w:rsidRPr="00A3215B">
        <w:rPr>
          <w:rStyle w:val="StyleUnderline"/>
          <w:rFonts w:asciiTheme="minorHAnsi" w:hAnsiTheme="minorHAnsi"/>
        </w:rPr>
        <w:t>Ramping up the underlying trend of US growth by a full percentage point or more will be more practicable if the administration’s economic policies include reforming and liberalizing the nation’s immigration system.</w:t>
      </w:r>
    </w:p>
    <w:p w:rsidR="00C03F70" w:rsidRPr="00A3215B" w:rsidRDefault="00C03F70" w:rsidP="00C03F70">
      <w:pPr>
        <w:rPr>
          <w:rFonts w:asciiTheme="minorHAnsi" w:hAnsiTheme="minorHAnsi"/>
        </w:rPr>
      </w:pPr>
      <w:r w:rsidRPr="00A3215B">
        <w:rPr>
          <w:rStyle w:val="StyleUnderline"/>
          <w:rFonts w:asciiTheme="minorHAnsi" w:hAnsiTheme="minorHAnsi"/>
        </w:rPr>
        <w:t>The ability of a nation’s economy to grow is determined by its capital stock, the growth of its labor supply, and how efficiently labor and capital work together—what economists call “total factor productivity.” Immigration directly promotes the second and third while stimulating further investment.</w:t>
      </w:r>
      <w:r w:rsidRPr="00A3215B">
        <w:rPr>
          <w:rFonts w:asciiTheme="minorHAnsi" w:hAnsiTheme="minorHAnsi"/>
        </w:rPr>
        <w:t xml:space="preserve"> Specifically, </w:t>
      </w:r>
      <w:r w:rsidRPr="00A3215B">
        <w:rPr>
          <w:rStyle w:val="StyleUnderline"/>
          <w:rFonts w:asciiTheme="minorHAnsi" w:hAnsiTheme="minorHAnsi"/>
        </w:rPr>
        <w:t xml:space="preserve">immigration increases the total number of workers in the labor force while at the same time </w:t>
      </w:r>
      <w:r w:rsidRPr="00A3215B">
        <w:rPr>
          <w:rStyle w:val="Emphasis"/>
          <w:rFonts w:asciiTheme="minorHAnsi" w:hAnsiTheme="minorHAnsi"/>
        </w:rPr>
        <w:t>increasing the average productivity of workers across the economy</w:t>
      </w:r>
      <w:r w:rsidRPr="00A3215B">
        <w:rPr>
          <w:rFonts w:asciiTheme="minorHAnsi" w:hAnsiTheme="minorHAnsi"/>
        </w:rPr>
        <w:t xml:space="preserve">, immigrant and native born alike. </w:t>
      </w:r>
      <w:r w:rsidRPr="00A3215B">
        <w:rPr>
          <w:rStyle w:val="Emphasis"/>
          <w:rFonts w:asciiTheme="minorHAnsi" w:hAnsiTheme="minorHAnsi"/>
        </w:rPr>
        <w:t>Without a modernization of the US immigration system, achieving 3.0 percent growth will be even more challenging.</w:t>
      </w:r>
    </w:p>
    <w:p w:rsidR="00C03F70" w:rsidRPr="00A3215B" w:rsidRDefault="00C03F70" w:rsidP="00C03F70">
      <w:pPr>
        <w:rPr>
          <w:rFonts w:asciiTheme="minorHAnsi" w:hAnsiTheme="minorHAnsi"/>
        </w:rPr>
      </w:pPr>
      <w:r w:rsidRPr="00A3215B">
        <w:rPr>
          <w:rFonts w:asciiTheme="minorHAnsi" w:hAnsiTheme="minorHAnsi"/>
        </w:rPr>
        <w:t>Immigration Offsets America’s Demographic Decline</w:t>
      </w:r>
    </w:p>
    <w:p w:rsidR="00C03F70" w:rsidRPr="00A3215B" w:rsidRDefault="00C03F70" w:rsidP="00C03F70">
      <w:pPr>
        <w:rPr>
          <w:rFonts w:asciiTheme="minorHAnsi" w:hAnsiTheme="minorHAnsi"/>
        </w:rPr>
      </w:pPr>
      <w:r w:rsidRPr="00A3215B">
        <w:rPr>
          <w:rFonts w:asciiTheme="minorHAnsi" w:hAnsiTheme="minorHAnsi"/>
        </w:rPr>
        <w:t xml:space="preserve">Immigration affects the economy most directly through growth of the labor supply. </w:t>
      </w:r>
      <w:r w:rsidRPr="00A3215B">
        <w:rPr>
          <w:rStyle w:val="StyleUnderline"/>
          <w:rFonts w:asciiTheme="minorHAnsi" w:hAnsiTheme="minorHAnsi"/>
        </w:rPr>
        <w:t>America</w:t>
      </w:r>
      <w:r w:rsidRPr="00A3215B">
        <w:rPr>
          <w:rFonts w:asciiTheme="minorHAnsi" w:hAnsiTheme="minorHAnsi"/>
        </w:rPr>
        <w:t xml:space="preserve"> in 2017 </w:t>
      </w:r>
      <w:r w:rsidRPr="00A3215B">
        <w:rPr>
          <w:rStyle w:val="StyleUnderline"/>
          <w:rFonts w:asciiTheme="minorHAnsi" w:hAnsiTheme="minorHAnsi"/>
        </w:rPr>
        <w:t>is undergoing an unprecedented period of demographic transition</w:t>
      </w:r>
      <w:r w:rsidRPr="00A3215B">
        <w:rPr>
          <w:rFonts w:asciiTheme="minorHAnsi" w:hAnsiTheme="minorHAnsi"/>
        </w:rPr>
        <w:t xml:space="preserve">. The birth rate among native-born women has fallen below the replacement level. Starting around the year 2010, the huge cohort of baby boomers began to retire from the workforce. </w:t>
      </w:r>
      <w:r w:rsidRPr="00A3215B">
        <w:rPr>
          <w:rStyle w:val="StyleUnderline"/>
          <w:rFonts w:asciiTheme="minorHAnsi" w:hAnsiTheme="minorHAnsi"/>
        </w:rPr>
        <w:t>The growth of the civilian labor force has been falling steadily</w:t>
      </w:r>
      <w:r w:rsidRPr="00A3215B">
        <w:rPr>
          <w:rFonts w:asciiTheme="minorHAnsi" w:hAnsiTheme="minorHAnsi"/>
        </w:rPr>
        <w:t>,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Whatever growth the United States experiences in the workforce in the next two decades will be because of immigrants and the children of immigrants.</w:t>
      </w:r>
    </w:p>
    <w:p w:rsidR="00C03F70" w:rsidRPr="00A3215B" w:rsidRDefault="00C03F70" w:rsidP="00C03F70">
      <w:pPr>
        <w:rPr>
          <w:rFonts w:asciiTheme="minorHAnsi" w:hAnsiTheme="minorHAnsi"/>
        </w:rPr>
      </w:pPr>
      <w:r w:rsidRPr="00A3215B">
        <w:rPr>
          <w:rStyle w:val="StyleUnderline"/>
          <w:rFonts w:asciiTheme="minorHAnsi" w:hAnsiTheme="minorHAnsi"/>
        </w:rPr>
        <w:t>Immigrants</w:t>
      </w:r>
      <w:r w:rsidRPr="00A3215B">
        <w:rPr>
          <w:rFonts w:asciiTheme="minorHAnsi" w:hAnsiTheme="minorHAnsi"/>
        </w:rPr>
        <w:t xml:space="preserve"> admitted to the United States each year </w:t>
      </w:r>
      <w:r w:rsidRPr="00A3215B">
        <w:rPr>
          <w:rStyle w:val="StyleUnderline"/>
          <w:rFonts w:asciiTheme="minorHAnsi" w:hAnsiTheme="minorHAnsi"/>
        </w:rPr>
        <w:t>tend to be younger than native-born Americans and are more inclined to participate in the labor force</w:t>
      </w:r>
      <w:r w:rsidRPr="00A3215B">
        <w:rPr>
          <w:rFonts w:asciiTheme="minorHAnsi" w:hAnsiTheme="minorHAnsi"/>
        </w:rPr>
        <w:t xml:space="preserv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w:t>
      </w:r>
    </w:p>
    <w:p w:rsidR="00C03F70" w:rsidRPr="00A3215B" w:rsidRDefault="00C03F70" w:rsidP="00C03F70">
      <w:pPr>
        <w:rPr>
          <w:rFonts w:asciiTheme="minorHAnsi" w:hAnsiTheme="minorHAnsi"/>
        </w:rPr>
      </w:pPr>
      <w:r w:rsidRPr="00A3215B">
        <w:rPr>
          <w:rFonts w:asciiTheme="minorHAnsi" w:hAnsiTheme="minorHAnsi"/>
        </w:rPr>
        <w:t>Immigrants are not only younger than their native-born counterparts but also more inclined to participate in the labor force. 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w:t>
      </w:r>
      <w:r w:rsidRPr="00A3215B">
        <w:rPr>
          <w:rFonts w:asciiTheme="minorHAnsi" w:hAnsiTheme="minorHAnsi"/>
        </w:rPr>
        <w:softHyphen/>
        <w:t xml:space="preserve">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
    <w:p w:rsidR="00C03F70" w:rsidRPr="00A3215B" w:rsidRDefault="00C03F70" w:rsidP="00C03F70">
      <w:pPr>
        <w:rPr>
          <w:rFonts w:asciiTheme="minorHAnsi" w:hAnsiTheme="minorHAnsi"/>
        </w:rPr>
      </w:pPr>
      <w:r w:rsidRPr="00A3215B">
        <w:rPr>
          <w:rStyle w:val="StyleUnderline"/>
          <w:rFonts w:asciiTheme="minorHAnsi" w:hAnsiTheme="minorHAnsi"/>
        </w:rPr>
        <w:t>Without a growing workforce, US companies will find it increasingly dif</w:t>
      </w:r>
      <w:r w:rsidRPr="00A3215B">
        <w:rPr>
          <w:rStyle w:val="StyleUnderline"/>
          <w:rFonts w:asciiTheme="minorHAnsi" w:hAnsiTheme="minorHAnsi"/>
        </w:rPr>
        <w:softHyphen/>
        <w:t>ficult to hire the workers they need to meet domestic and global demand. Man</w:t>
      </w:r>
      <w:r w:rsidRPr="00A3215B">
        <w:rPr>
          <w:rStyle w:val="StyleUnderline"/>
          <w:rFonts w:asciiTheme="minorHAnsi" w:hAnsiTheme="minorHAnsi"/>
        </w:rPr>
        <w:softHyphen/>
        <w:t>ufacturing, agriculture, construction, and high technology are among the sec</w:t>
      </w:r>
      <w:r w:rsidRPr="00A3215B">
        <w:rPr>
          <w:rStyle w:val="StyleUnderline"/>
          <w:rFonts w:asciiTheme="minorHAnsi" w:hAnsiTheme="minorHAnsi"/>
        </w:rPr>
        <w:softHyphen/>
        <w:t>tors that are expected to suffer the most acute shortages of workers.</w:t>
      </w:r>
      <w:r w:rsidRPr="00A3215B">
        <w:rPr>
          <w:rFonts w:asciiTheme="minorHAnsi" w:hAnsiTheme="minorHAnsi"/>
        </w:rPr>
        <w:t xml:space="preserve"> </w:t>
      </w:r>
      <w:r w:rsidRPr="00A3215B">
        <w:rPr>
          <w:rStyle w:val="Emphasis"/>
          <w:rFonts w:asciiTheme="minorHAnsi" w:hAnsiTheme="minorHAnsi"/>
        </w:rPr>
        <w:t>A declining workforce would slow US growth potential and reduce the relative size of the US economy and US influence in the world.</w:t>
      </w:r>
      <w:r w:rsidRPr="00A3215B">
        <w:rPr>
          <w:rFonts w:asciiTheme="minorHAnsi" w:hAnsiTheme="minorHAnsi"/>
        </w:rPr>
        <w:t xml:space="preserve"> </w:t>
      </w:r>
    </w:p>
    <w:p w:rsidR="00C03F70" w:rsidRPr="00A3215B" w:rsidRDefault="00C03F70" w:rsidP="00C03F70">
      <w:pPr>
        <w:rPr>
          <w:rFonts w:asciiTheme="minorHAnsi" w:hAnsiTheme="minorHAnsi"/>
        </w:rPr>
      </w:pPr>
      <w:r w:rsidRPr="00A3215B">
        <w:rPr>
          <w:rStyle w:val="StyleUnderline"/>
          <w:rFonts w:asciiTheme="minorHAnsi" w:hAnsiTheme="minorHAnsi"/>
        </w:rPr>
        <w:t>The continuing slowdown in the growth of the US workforce will also impose a growing strain on federal retirement programs.</w:t>
      </w:r>
      <w:r w:rsidRPr="00A3215B">
        <w:rPr>
          <w:rFonts w:asciiTheme="minorHAnsi" w:hAnsiTheme="minorHAnsi"/>
        </w:rPr>
        <w:t xml:space="preserve">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
    <w:p w:rsidR="00C03F70" w:rsidRPr="00A3215B" w:rsidRDefault="00C03F70" w:rsidP="00C03F70">
      <w:pPr>
        <w:rPr>
          <w:rFonts w:asciiTheme="minorHAnsi" w:hAnsiTheme="minorHAnsi"/>
        </w:rPr>
      </w:pPr>
      <w:r w:rsidRPr="00A3215B">
        <w:rPr>
          <w:rFonts w:asciiTheme="minorHAnsi" w:hAnsiTheme="minorHAnsi"/>
        </w:rPr>
        <w:t xml:space="preserve">The smaller the future Old Age Dependency Ratio, the less strain there will be on federal retirement programs. </w:t>
      </w:r>
      <w:r w:rsidRPr="00A3215B">
        <w:rPr>
          <w:rStyle w:val="StyleUnderline"/>
          <w:rFonts w:asciiTheme="minorHAnsi" w:hAnsiTheme="minorHAnsi"/>
        </w:rPr>
        <w:t>A steady or increased inflow of immi</w:t>
      </w:r>
      <w:r w:rsidRPr="00A3215B">
        <w:rPr>
          <w:rStyle w:val="StyleUnderline"/>
          <w:rFonts w:asciiTheme="minorHAnsi" w:hAnsiTheme="minorHAnsi"/>
        </w:rPr>
        <w:softHyphen/>
        <w:t>grant workers helps to spread the cost of funding old-age pension payments across a larger pool of workers, reducing the need to raise payroll taxes, cut benefits, or both.</w:t>
      </w:r>
      <w:r w:rsidRPr="00A3215B">
        <w:rPr>
          <w:rFonts w:asciiTheme="minorHAnsi" w:hAnsiTheme="minorHAnsi"/>
        </w:rPr>
        <w:t xml:space="preserve"> </w:t>
      </w:r>
    </w:p>
    <w:p w:rsidR="00C03F70" w:rsidRPr="00A3215B" w:rsidRDefault="00C03F70" w:rsidP="00C03F70">
      <w:pPr>
        <w:rPr>
          <w:rFonts w:asciiTheme="minorHAnsi" w:hAnsiTheme="minorHAnsi"/>
        </w:rPr>
      </w:pPr>
      <w:r w:rsidRPr="00A3215B">
        <w:rPr>
          <w:rFonts w:asciiTheme="minorHAnsi" w:hAnsiTheme="minorHAnsi"/>
        </w:rPr>
        <w:t xml:space="preserve">More Immigrants, More Output, More Jobs </w:t>
      </w:r>
    </w:p>
    <w:p w:rsidR="00C03F70" w:rsidRPr="00A3215B" w:rsidRDefault="00C03F70" w:rsidP="00C03F70">
      <w:pPr>
        <w:rPr>
          <w:rFonts w:asciiTheme="minorHAnsi" w:hAnsiTheme="minorHAnsi"/>
        </w:rPr>
      </w:pPr>
      <w:r w:rsidRPr="00A3215B">
        <w:rPr>
          <w:rFonts w:asciiTheme="minorHAnsi" w:hAnsiTheme="minorHAnsi"/>
        </w:rPr>
        <w:t xml:space="preserve">Immigration reform would allow the US economy to grow faster by increasing the number of workers in the labor force and the total number of hours worked per year. </w:t>
      </w:r>
      <w:r w:rsidRPr="00A3215B">
        <w:rPr>
          <w:rStyle w:val="StyleUnderline"/>
          <w:rFonts w:asciiTheme="minorHAnsi" w:hAnsiTheme="minorHAnsi"/>
        </w:rPr>
        <w:t>Because immigrants are more likely to be of working age than native-born Americans and are more likely to seek work, immigration can help to slow or even reverse the recent trend of declining labor force participation.</w:t>
      </w:r>
      <w:r w:rsidRPr="00A3215B">
        <w:rPr>
          <w:rFonts w:asciiTheme="minorHAnsi" w:hAnsiTheme="minorHAnsi"/>
        </w:rPr>
        <w:t xml:space="preserve"> </w:t>
      </w:r>
    </w:p>
    <w:p w:rsidR="00C03F70" w:rsidRPr="00A3215B" w:rsidRDefault="00C03F70" w:rsidP="00C03F70">
      <w:pPr>
        <w:rPr>
          <w:rFonts w:asciiTheme="minorHAnsi" w:hAnsiTheme="minorHAnsi"/>
        </w:rPr>
      </w:pPr>
      <w:r w:rsidRPr="00A3215B">
        <w:rPr>
          <w:rStyle w:val="Emphasis"/>
          <w:rFonts w:asciiTheme="minorHAnsi" w:hAnsiTheme="minorHAnsi"/>
        </w:rPr>
        <w:t>An increase in the workforce driven by immigration does not lead to a gen</w:t>
      </w:r>
      <w:r w:rsidRPr="00A3215B">
        <w:rPr>
          <w:rStyle w:val="Emphasis"/>
          <w:rFonts w:asciiTheme="minorHAnsi" w:hAnsiTheme="minorHAnsi"/>
        </w:rPr>
        <w:softHyphen/>
        <w:t>eral displacement of existing native-born workers.</w:t>
      </w:r>
      <w:r w:rsidRPr="00A3215B">
        <w:rPr>
          <w:rFonts w:asciiTheme="minorHAnsi" w:hAnsiTheme="minorHAnsi"/>
        </w:rPr>
        <w:t xml:space="preserve"> </w:t>
      </w:r>
      <w:r w:rsidRPr="00A3215B">
        <w:rPr>
          <w:rStyle w:val="StyleUnderline"/>
          <w:rFonts w:asciiTheme="minorHAnsi" w:hAnsiTheme="minorHAnsi"/>
        </w:rPr>
        <w:t>Although the US labor force has more than doubled in the past 50 years, there has been no upward trend in the unemployment rate because the economic activity enabled by the growth in workers has also stimulated demand for workers.</w:t>
      </w:r>
      <w:r w:rsidRPr="00A3215B">
        <w:rPr>
          <w:rFonts w:asciiTheme="minorHAnsi" w:hAnsiTheme="minorHAnsi"/>
        </w:rPr>
        <w:t xml:space="preserve">10 </w:t>
      </w:r>
      <w:r w:rsidRPr="00A3215B">
        <w:rPr>
          <w:rStyle w:val="StyleUnderline"/>
          <w:rFonts w:asciiTheme="minorHAnsi" w:hAnsiTheme="minorHAnsi"/>
        </w:rPr>
        <w:t>As the workforce grows, so too does demand for all the goods and services that American households pur</w:t>
      </w:r>
      <w:r w:rsidRPr="00A3215B">
        <w:rPr>
          <w:rStyle w:val="StyleUnderline"/>
          <w:rFonts w:asciiTheme="minorHAnsi" w:hAnsiTheme="minorHAnsi"/>
        </w:rPr>
        <w:softHyphen/>
        <w:t xml:space="preserve">chase, from groceries and cars to education and housing. </w:t>
      </w:r>
      <w:r w:rsidRPr="00A3215B">
        <w:rPr>
          <w:rStyle w:val="Emphasis"/>
          <w:rFonts w:asciiTheme="minorHAnsi" w:hAnsiTheme="minorHAnsi"/>
        </w:rPr>
        <w:t>This increased demand in turn stimulates more production, leading to more employment and the main</w:t>
      </w:r>
      <w:r w:rsidRPr="00A3215B">
        <w:rPr>
          <w:rStyle w:val="Emphasis"/>
          <w:rFonts w:asciiTheme="minorHAnsi" w:hAnsiTheme="minorHAnsi"/>
        </w:rPr>
        <w:softHyphen/>
        <w:t>tenance of full employment.</w:t>
      </w:r>
      <w:r w:rsidRPr="00A3215B">
        <w:rPr>
          <w:rStyle w:val="StyleUnderline"/>
          <w:rFonts w:asciiTheme="minorHAnsi" w:hAnsiTheme="minorHAnsi"/>
        </w:rPr>
        <w:t xml:space="preserve"> </w:t>
      </w:r>
    </w:p>
    <w:p w:rsidR="00C03F70" w:rsidRPr="00A3215B" w:rsidRDefault="00C03F70" w:rsidP="00C03F70">
      <w:pPr>
        <w:rPr>
          <w:rFonts w:asciiTheme="minorHAnsi" w:hAnsiTheme="minorHAnsi"/>
        </w:rPr>
      </w:pPr>
      <w:r w:rsidRPr="00A3215B">
        <w:rPr>
          <w:rStyle w:val="StyleUnderline"/>
          <w:rFonts w:asciiTheme="minorHAnsi" w:hAnsiTheme="minorHAnsi"/>
        </w:rPr>
        <w:t>A growing workforce also stimulates investment by increasing the returns on capital. While immigration can put downward pressure on wages in certain indus</w:t>
      </w:r>
      <w:r w:rsidRPr="00A3215B">
        <w:rPr>
          <w:rStyle w:val="StyleUnderline"/>
          <w:rFonts w:asciiTheme="minorHAnsi" w:hAnsiTheme="minorHAnsi"/>
        </w:rPr>
        <w:softHyphen/>
        <w:t xml:space="preserve">tries in the short run, the availability of more workers at competitive wages creates incentives for greater investment. And </w:t>
      </w:r>
      <w:r w:rsidRPr="00A3215B">
        <w:rPr>
          <w:rStyle w:val="Emphasis"/>
          <w:rFonts w:asciiTheme="minorHAnsi" w:hAnsiTheme="minorHAnsi"/>
        </w:rPr>
        <w:t>rising investment stimulates more demand for labor, increases productivity, and creates upward pressure on wages</w:t>
      </w:r>
      <w:r w:rsidRPr="00A3215B">
        <w:rPr>
          <w:rStyle w:val="StyleUnderline"/>
          <w:rFonts w:asciiTheme="minorHAnsi" w:hAnsiTheme="minorHAnsi"/>
        </w:rPr>
        <w:t>.</w:t>
      </w:r>
      <w:r w:rsidRPr="00A3215B">
        <w:rPr>
          <w:rFonts w:asciiTheme="minorHAnsi" w:hAnsiTheme="minorHAnsi"/>
        </w:rPr>
        <w:t xml:space="preserve"> </w:t>
      </w:r>
      <w:r w:rsidRPr="00A3215B">
        <w:rPr>
          <w:rStyle w:val="StyleUnderline"/>
          <w:rFonts w:asciiTheme="minorHAnsi" w:hAnsiTheme="minorHAnsi"/>
        </w:rPr>
        <w:t>The increased investment spurred by immigration means that</w:t>
      </w:r>
      <w:r w:rsidRPr="00A3215B">
        <w:rPr>
          <w:rFonts w:asciiTheme="minorHAnsi" w:hAnsiTheme="minorHAnsi"/>
        </w:rPr>
        <w:t>, over time</w:t>
      </w:r>
      <w:r w:rsidRPr="00A3215B">
        <w:rPr>
          <w:rStyle w:val="StyleUnderline"/>
          <w:rFonts w:asciiTheme="minorHAnsi" w:hAnsiTheme="minorHAnsi"/>
        </w:rPr>
        <w:t xml:space="preserve">, the capital-to-labor ratio grows the same amount even if the number of </w:t>
      </w:r>
      <w:proofErr w:type="gramStart"/>
      <w:r w:rsidRPr="00A3215B">
        <w:rPr>
          <w:rStyle w:val="StyleUnderline"/>
          <w:rFonts w:asciiTheme="minorHAnsi" w:hAnsiTheme="minorHAnsi"/>
        </w:rPr>
        <w:t>immigrants</w:t>
      </w:r>
      <w:proofErr w:type="gramEnd"/>
      <w:r w:rsidRPr="00A3215B">
        <w:rPr>
          <w:rStyle w:val="StyleUnderline"/>
          <w:rFonts w:asciiTheme="minorHAnsi" w:hAnsiTheme="minorHAnsi"/>
        </w:rPr>
        <w:t xml:space="preserve"> increases.</w:t>
      </w:r>
      <w:r w:rsidRPr="00A3215B">
        <w:rPr>
          <w:rFonts w:asciiTheme="minorHAnsi" w:hAnsiTheme="minorHAnsi"/>
        </w:rPr>
        <w:t>11</w:t>
      </w:r>
    </w:p>
    <w:p w:rsidR="00C03F70" w:rsidRPr="00A3215B" w:rsidRDefault="00C03F70" w:rsidP="00C03F70">
      <w:pPr>
        <w:rPr>
          <w:rFonts w:asciiTheme="minorHAnsi" w:hAnsiTheme="minorHAnsi"/>
        </w:rPr>
      </w:pPr>
      <w:r w:rsidRPr="00A3215B">
        <w:rPr>
          <w:rFonts w:asciiTheme="minorHAnsi" w:hAnsiTheme="minorHAnsi"/>
        </w:rPr>
        <w:t xml:space="preserve">Immigrants Complement US Workers, Increasing Gains from Specialization </w:t>
      </w:r>
    </w:p>
    <w:p w:rsidR="00C03F70" w:rsidRPr="00A3215B" w:rsidRDefault="00C03F70" w:rsidP="00C03F70">
      <w:pPr>
        <w:rPr>
          <w:rFonts w:asciiTheme="minorHAnsi" w:hAnsiTheme="minorHAnsi"/>
        </w:rPr>
      </w:pPr>
      <w:r w:rsidRPr="00A3215B">
        <w:rPr>
          <w:rFonts w:asciiTheme="minorHAnsi" w:hAnsiTheme="minorHAnsi"/>
        </w:rPr>
        <w:t xml:space="preserve">Immigrants do more than increase the size of the labor force. Because </w:t>
      </w:r>
      <w:r w:rsidRPr="00A3215B">
        <w:rPr>
          <w:rStyle w:val="StyleUnderline"/>
          <w:rFonts w:asciiTheme="minorHAnsi" w:hAnsiTheme="minorHAnsi"/>
        </w:rPr>
        <w:t>immi</w:t>
      </w:r>
      <w:r w:rsidRPr="00A3215B">
        <w:rPr>
          <w:rStyle w:val="StyleUnderline"/>
          <w:rFonts w:asciiTheme="minorHAnsi" w:hAnsiTheme="minorHAnsi"/>
        </w:rPr>
        <w:softHyphen/>
        <w:t>grants tend to have different skills than the typical native, they boost the growth of the US economy by filling niches in the labor market. Immigrants tend to be overrepresented at the higher and lower ends of the skill spectrum, while native-born Americans tend to be clustered in the middle skill levels. Immigrants make up 17 percent of the US workforce, but they account for more than one-third of workers in the United States with a PhD in</w:t>
      </w:r>
      <w:r w:rsidRPr="00A3215B">
        <w:rPr>
          <w:rFonts w:asciiTheme="minorHAnsi" w:hAnsiTheme="minorHAnsi"/>
        </w:rPr>
        <w:t xml:space="preserve"> the fields of science, technology, engi</w:t>
      </w:r>
      <w:r w:rsidRPr="00A3215B">
        <w:rPr>
          <w:rFonts w:asciiTheme="minorHAnsi" w:hAnsiTheme="minorHAnsi"/>
        </w:rPr>
        <w:softHyphen/>
        <w:t>neering, and math (</w:t>
      </w:r>
      <w:r w:rsidRPr="00A3215B">
        <w:rPr>
          <w:rStyle w:val="StyleUnderline"/>
          <w:rFonts w:asciiTheme="minorHAnsi" w:hAnsiTheme="minorHAnsi"/>
        </w:rPr>
        <w:t>STEM</w:t>
      </w:r>
      <w:r w:rsidRPr="00A3215B">
        <w:rPr>
          <w:rFonts w:asciiTheme="minorHAnsi" w:hAnsiTheme="minorHAnsi"/>
        </w:rPr>
        <w:t xml:space="preserve">). On the other end of the skills spectrum, immigrants represent 40 percent of those in the workforce without a high school diploma.12 </w:t>
      </w:r>
    </w:p>
    <w:p w:rsidR="00C03F70" w:rsidRPr="00A3215B" w:rsidRDefault="00C03F70" w:rsidP="00C03F70">
      <w:pPr>
        <w:rPr>
          <w:rFonts w:asciiTheme="minorHAnsi" w:hAnsiTheme="minorHAnsi"/>
        </w:rPr>
      </w:pPr>
      <w:r w:rsidRPr="00A3215B">
        <w:rPr>
          <w:rStyle w:val="StyleUnderline"/>
          <w:rFonts w:asciiTheme="minorHAnsi" w:hAnsiTheme="minorHAnsi"/>
        </w:rPr>
        <w:t>The complementary nature of immigration means that immigrants do not compete directly with the vast majority of Americans for employment.</w:t>
      </w:r>
      <w:r w:rsidRPr="00A3215B">
        <w:rPr>
          <w:rFonts w:asciiTheme="minorHAnsi" w:hAnsiTheme="minorHAnsi"/>
        </w:rPr>
        <w:t xml:space="preserve"> In fact, </w:t>
      </w:r>
      <w:r w:rsidRPr="00A3215B">
        <w:rPr>
          <w:rStyle w:val="Emphasis"/>
          <w:rFonts w:asciiTheme="minorHAnsi" w:hAnsiTheme="minorHAnsi"/>
        </w:rPr>
        <w:t>by providing skills that are in relatively short supply, immigrants enable US workers to be more productive</w:t>
      </w:r>
      <w:r w:rsidRPr="00A3215B">
        <w:rPr>
          <w:rFonts w:asciiTheme="minorHAnsi" w:hAnsiTheme="minorHAnsi"/>
        </w:rPr>
        <w:t xml:space="preserve">. </w:t>
      </w:r>
      <w:r w:rsidRPr="00A3215B">
        <w:rPr>
          <w:rStyle w:val="StyleUnderline"/>
          <w:rFonts w:asciiTheme="minorHAnsi" w:hAnsiTheme="minorHAnsi"/>
        </w:rPr>
        <w:t>In the technology area, immigrants make up a disproportionate share of scientists, college professors, and technical work</w:t>
      </w:r>
      <w:r w:rsidRPr="00A3215B">
        <w:rPr>
          <w:rStyle w:val="StyleUnderline"/>
          <w:rFonts w:asciiTheme="minorHAnsi" w:hAnsiTheme="minorHAnsi"/>
        </w:rPr>
        <w:softHyphen/>
        <w:t>ers. Native-born Americans are not earning qualifying degrees in numbers suf</w:t>
      </w:r>
      <w:r w:rsidRPr="00A3215B">
        <w:rPr>
          <w:rStyle w:val="StyleUnderline"/>
          <w:rFonts w:asciiTheme="minorHAnsi" w:hAnsiTheme="minorHAnsi"/>
        </w:rPr>
        <w:softHyphen/>
        <w:t>ficient to fill the available positions in US industry.</w:t>
      </w:r>
      <w:r w:rsidRPr="00A3215B">
        <w:rPr>
          <w:rFonts w:asciiTheme="minorHAnsi" w:hAnsiTheme="minorHAnsi"/>
        </w:rPr>
        <w:t xml:space="preserve"> By filling those positions, high-skilled immigrants add to the “agglomeration effect” by creating a critical mass of workers in a particular region and industry where ideas can be shared more easily.13 Silicon Valley is the most notable example. </w:t>
      </w:r>
    </w:p>
    <w:p w:rsidR="00C03F70" w:rsidRPr="00A3215B" w:rsidRDefault="00C03F70" w:rsidP="00C03F70">
      <w:pPr>
        <w:rPr>
          <w:rFonts w:asciiTheme="minorHAnsi" w:hAnsiTheme="minorHAnsi"/>
        </w:rPr>
      </w:pPr>
      <w:r w:rsidRPr="00A3215B">
        <w:rPr>
          <w:rStyle w:val="StyleUnderline"/>
          <w:rFonts w:asciiTheme="minorHAnsi" w:hAnsiTheme="minorHAnsi"/>
        </w:rPr>
        <w:t>Because of differences in English proficiency, immigrants tend to concen</w:t>
      </w:r>
      <w:r w:rsidRPr="00A3215B">
        <w:rPr>
          <w:rStyle w:val="StyleUnderline"/>
          <w:rFonts w:asciiTheme="minorHAnsi" w:hAnsiTheme="minorHAnsi"/>
        </w:rPr>
        <w:softHyphen/>
        <w:t>trate in more technical occupations such as the job of computer specialist. This creates more opportunities for native-born workers, who are more concentrated among managers, sales personnel, and other occupations requiring more interac</w:t>
      </w:r>
      <w:r w:rsidRPr="00A3215B">
        <w:rPr>
          <w:rStyle w:val="StyleUnderline"/>
          <w:rFonts w:asciiTheme="minorHAnsi" w:hAnsiTheme="minorHAnsi"/>
        </w:rPr>
        <w:softHyphen/>
        <w:t>tion with customers and subordinates.</w:t>
      </w:r>
      <w:r w:rsidRPr="00A3215B">
        <w:rPr>
          <w:rFonts w:asciiTheme="minorHAnsi" w:hAnsiTheme="minorHAnsi"/>
        </w:rPr>
        <w:t xml:space="preserve">14 </w:t>
      </w:r>
    </w:p>
    <w:p w:rsidR="00C03F70" w:rsidRPr="00A3215B" w:rsidRDefault="00C03F70" w:rsidP="00C03F70">
      <w:pPr>
        <w:rPr>
          <w:rFonts w:asciiTheme="minorHAnsi" w:hAnsiTheme="minorHAnsi"/>
        </w:rPr>
      </w:pPr>
      <w:r w:rsidRPr="00A3215B">
        <w:rPr>
          <w:rFonts w:asciiTheme="minorHAnsi" w:hAnsiTheme="minorHAnsi"/>
        </w:rPr>
        <w:t>On the lower rungs of the skills ladder, immigrants fill jobs that fewer and fewer Americans are interested in, and they fill those positions at wage rates that allow their industries to remain competitive in the US market. Such jobs require only short-term, on-the-job training and include health service workers, personal service workers, farm laborers, cleaning service and food service workers, con</w:t>
      </w:r>
      <w:r w:rsidRPr="00A3215B">
        <w:rPr>
          <w:rFonts w:asciiTheme="minorHAnsi" w:hAnsiTheme="minorHAnsi"/>
        </w:rPr>
        <w:softHyphen/>
        <w:t xml:space="preserve">struction workers, textile machine operators, carpenters, and nonfarm laborers.15 Low-skilled immigrants also fill positions in the growing health and home care service sectors, such as home health aides, nursing aides, orderlies, attendants, personal and home care aides, medical assistants, and maids and housekeepers.16 </w:t>
      </w:r>
    </w:p>
    <w:p w:rsidR="00C03F70" w:rsidRPr="00A3215B" w:rsidRDefault="00C03F70" w:rsidP="00C03F70">
      <w:pPr>
        <w:rPr>
          <w:rFonts w:asciiTheme="minorHAnsi" w:hAnsiTheme="minorHAnsi"/>
        </w:rPr>
      </w:pPr>
      <w:r w:rsidRPr="00A3215B">
        <w:rPr>
          <w:rFonts w:asciiTheme="minorHAnsi" w:hAnsiTheme="minorHAnsi"/>
        </w:rPr>
        <w:t>Such jobs were filled in decades past by adult Americans without a high school diploma, but the number of native-born Americans in that category has been steadily shrinking. From 2000 to 2016, the number of native-born Ameri</w:t>
      </w:r>
      <w:r w:rsidRPr="00A3215B">
        <w:rPr>
          <w:rFonts w:asciiTheme="minorHAnsi" w:hAnsiTheme="minorHAnsi"/>
        </w:rPr>
        <w:softHyphen/>
        <w:t xml:space="preserve">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w:t>
      </w:r>
    </w:p>
    <w:p w:rsidR="00C03F70" w:rsidRPr="00A3215B" w:rsidRDefault="00C03F70" w:rsidP="00C03F70">
      <w:pPr>
        <w:rPr>
          <w:rFonts w:asciiTheme="minorHAnsi" w:hAnsiTheme="minorHAnsi"/>
        </w:rPr>
      </w:pPr>
      <w:r w:rsidRPr="00A3215B">
        <w:rPr>
          <w:rFonts w:asciiTheme="minorHAnsi" w:hAnsiTheme="minorHAnsi"/>
        </w:rPr>
        <w:t>Contrary to popular belief, a large majority of native-born workers do not compete for jobs with low-skilled immigrants. Studies show that immigration may have a modest negative effect on wages earned by the small and shrinking pool of adult Americans without a high school diploma</w:t>
      </w:r>
      <w:proofErr w:type="gramStart"/>
      <w:r w:rsidRPr="00A3215B">
        <w:rPr>
          <w:rFonts w:asciiTheme="minorHAnsi" w:hAnsiTheme="minorHAnsi"/>
        </w:rPr>
        <w:t>,18</w:t>
      </w:r>
      <w:proofErr w:type="gramEnd"/>
      <w:r w:rsidRPr="00A3215B">
        <w:rPr>
          <w:rFonts w:asciiTheme="minorHAnsi" w:hAnsiTheme="minorHAnsi"/>
        </w:rPr>
        <w:t xml:space="preserve"> but the impact on the wages of the other 92 percent of native-born Americans in the labor force is neutral to positive. </w:t>
      </w:r>
      <w:r w:rsidRPr="00A3215B">
        <w:rPr>
          <w:rStyle w:val="StyleUnderline"/>
          <w:rFonts w:asciiTheme="minorHAnsi" w:hAnsiTheme="minorHAnsi"/>
        </w:rPr>
        <w:t>On the high-skilled end of the spectrum, the impact of immi</w:t>
      </w:r>
      <w:r w:rsidRPr="00A3215B">
        <w:rPr>
          <w:rStyle w:val="StyleUnderline"/>
          <w:rFonts w:asciiTheme="minorHAnsi" w:hAnsiTheme="minorHAnsi"/>
        </w:rPr>
        <w:softHyphen/>
        <w:t>gration on the wages of the native born is muted by the complementary nature of the immigrants’ skills.</w:t>
      </w:r>
      <w:r w:rsidRPr="00A3215B">
        <w:rPr>
          <w:rFonts w:asciiTheme="minorHAnsi" w:hAnsiTheme="minorHAnsi"/>
        </w:rPr>
        <w:t xml:space="preserve"> Matthew J. </w:t>
      </w:r>
      <w:r w:rsidRPr="00A3215B">
        <w:rPr>
          <w:rStyle w:val="StyleUnderline"/>
          <w:rFonts w:asciiTheme="minorHAnsi" w:hAnsiTheme="minorHAnsi"/>
        </w:rPr>
        <w:t>Slaughter, a former member of the president’s Council of Economic Advisers, noted</w:t>
      </w:r>
      <w:r w:rsidRPr="00A3215B">
        <w:rPr>
          <w:rFonts w:asciiTheme="minorHAnsi" w:hAnsiTheme="minorHAnsi"/>
        </w:rPr>
        <w:t xml:space="preserve"> in a survey of immigration and productivity growth, </w:t>
      </w:r>
      <w:r w:rsidRPr="00A3215B">
        <w:rPr>
          <w:rStyle w:val="Emphasis"/>
          <w:rFonts w:asciiTheme="minorHAnsi" w:hAnsiTheme="minorHAnsi"/>
        </w:rPr>
        <w:t>“Skilled immigrants tend to complement, not substitute for, native-born workers in US companies. Companies that hire more skilled immigrants tend to hire more native-born workers as well.”</w:t>
      </w:r>
      <w:r w:rsidRPr="00A3215B">
        <w:rPr>
          <w:rFonts w:asciiTheme="minorHAnsi" w:hAnsiTheme="minorHAnsi"/>
        </w:rPr>
        <w:t xml:space="preserve">19 </w:t>
      </w:r>
    </w:p>
    <w:p w:rsidR="00C03F70" w:rsidRPr="00A3215B" w:rsidRDefault="00C03F70" w:rsidP="00C03F70">
      <w:pPr>
        <w:rPr>
          <w:rFonts w:asciiTheme="minorHAnsi" w:hAnsiTheme="minorHAnsi"/>
        </w:rPr>
      </w:pPr>
      <w:r w:rsidRPr="00A3215B">
        <w:rPr>
          <w:rStyle w:val="StyleUnderline"/>
          <w:rFonts w:asciiTheme="minorHAnsi" w:hAnsiTheme="minorHAnsi"/>
        </w:rPr>
        <w:t>A rising share of immigrants in the labor market also encourages Ameri</w:t>
      </w:r>
      <w:r w:rsidRPr="00A3215B">
        <w:rPr>
          <w:rStyle w:val="StyleUnderline"/>
          <w:rFonts w:asciiTheme="minorHAnsi" w:hAnsiTheme="minorHAnsi"/>
        </w:rPr>
        <w:softHyphen/>
        <w:t>cans to upgrade their skills with more education and to shift into areas of employment where language skills are more important and tend to be rewarded. As immigrants enter the workforce, Americans tend to stay in school longer to upgrade their skills and their potential earning power.</w:t>
      </w:r>
      <w:r w:rsidRPr="00A3215B">
        <w:rPr>
          <w:rFonts w:asciiTheme="minorHAnsi" w:hAnsiTheme="minorHAnsi"/>
        </w:rPr>
        <w:t xml:space="preserve"> A 2012 study found that an increase in the presence of immigrants in the workforce increased the prob</w:t>
      </w:r>
      <w:r w:rsidRPr="00A3215B">
        <w:rPr>
          <w:rFonts w:asciiTheme="minorHAnsi" w:hAnsiTheme="minorHAnsi"/>
        </w:rPr>
        <w:softHyphen/>
        <w:t>ability that native-born Americans will stay in school and complete their high school education.20 Other research suggests that in states with a heavier concentration of less educated immigrants, native-born workers are more likely to shift to more com</w:t>
      </w:r>
      <w:r w:rsidRPr="00A3215B">
        <w:rPr>
          <w:rFonts w:asciiTheme="minorHAnsi" w:hAnsiTheme="minorHAnsi"/>
        </w:rPr>
        <w:softHyphen/>
        <w:t>munication-intensive occupations, where their language skills give them an advantage and where wages are typically higher than in manual jobs. This has the collective effect of raising the productivity of Americans in the workforce.21</w:t>
      </w:r>
    </w:p>
    <w:p w:rsidR="00C03F70" w:rsidRPr="00A3215B" w:rsidRDefault="00C03F70" w:rsidP="00C03F70">
      <w:pPr>
        <w:rPr>
          <w:rFonts w:asciiTheme="minorHAnsi" w:hAnsiTheme="minorHAnsi"/>
        </w:rPr>
      </w:pPr>
      <w:r w:rsidRPr="00A3215B">
        <w:rPr>
          <w:rFonts w:asciiTheme="minorHAnsi" w:hAnsiTheme="minorHAnsi"/>
        </w:rPr>
        <w:t>Lower-skilled immigrants also boost productivity and output by supplying services that allow higher-skilled Americans to raise their productivity. The 2016 report from the National Academies of Sciences, Engineering, and Medi</w:t>
      </w:r>
      <w:r w:rsidRPr="00A3215B">
        <w:rPr>
          <w:rFonts w:asciiTheme="minorHAnsi" w:hAnsiTheme="minorHAnsi"/>
        </w:rPr>
        <w:softHyphen/>
        <w:t>cine (NASEM) noted that low-skilled immigrants reduce the price US households pay for immigrant-intensive services such as childcare, eating out, house cleaning and repair, landscaping and gardening, taxi rides, and construction. The affordability of such services allows native-born workers in higher-salaried jobs, especially women, to increase their paid work hours.22</w:t>
      </w:r>
    </w:p>
    <w:p w:rsidR="00C03F70" w:rsidRPr="00A3215B" w:rsidRDefault="00C03F70" w:rsidP="00C03F70">
      <w:pPr>
        <w:rPr>
          <w:rFonts w:asciiTheme="minorHAnsi" w:hAnsiTheme="minorHAnsi"/>
        </w:rPr>
      </w:pPr>
      <w:r w:rsidRPr="00A3215B">
        <w:rPr>
          <w:rStyle w:val="Emphasis"/>
          <w:rFonts w:asciiTheme="minorHAnsi" w:hAnsiTheme="minorHAnsi"/>
        </w:rPr>
        <w:t>Immigrants promote faster US economic growth because they are generally more flexible about when and where they will work.</w:t>
      </w:r>
      <w:r w:rsidRPr="00A3215B">
        <w:rPr>
          <w:rFonts w:asciiTheme="minorHAnsi" w:hAnsiTheme="minorHAnsi"/>
        </w:rPr>
        <w:t xml:space="preserve"> Immigrants have proven to be more geographically mobile. They are less likely to be rooted in one geographic location and are therefore more will</w:t>
      </w:r>
      <w:r w:rsidRPr="00A3215B">
        <w:rPr>
          <w:rFonts w:asciiTheme="minorHAnsi" w:hAnsiTheme="minorHAnsi"/>
        </w:rPr>
        <w:softHyphen/>
        <w:t xml:space="preserve">ing than natives to move to places where demand for their labor is higher than the supply.23 </w:t>
      </w:r>
      <w:proofErr w:type="gramStart"/>
      <w:r w:rsidRPr="00A3215B">
        <w:rPr>
          <w:rFonts w:asciiTheme="minorHAnsi" w:hAnsiTheme="minorHAnsi"/>
        </w:rPr>
        <w:t>That</w:t>
      </w:r>
      <w:proofErr w:type="gramEnd"/>
      <w:r w:rsidRPr="00A3215B">
        <w:rPr>
          <w:rFonts w:asciiTheme="minorHAnsi" w:hAnsiTheme="minorHAnsi"/>
        </w:rPr>
        <w:t xml:space="preserve"> can mean moving to urban centers of high-tech activity or to rural areas in need of specific kinds of labor, from agriculture to health</w:t>
      </w:r>
      <w:r w:rsidRPr="00A3215B">
        <w:rPr>
          <w:rFonts w:asciiTheme="minorHAnsi" w:hAnsiTheme="minorHAnsi"/>
        </w:rPr>
        <w:softHyphen/>
        <w:t xml:space="preserve">care. They are also more willing to work unusual hours, at nights and on weekends, which provides more labor for the economy in a way that is less likely to compete directly with US-born workers.24 </w:t>
      </w:r>
      <w:r w:rsidRPr="00A3215B">
        <w:rPr>
          <w:rStyle w:val="StyleUnderline"/>
          <w:rFonts w:asciiTheme="minorHAnsi" w:hAnsiTheme="minorHAnsi"/>
        </w:rPr>
        <w:t>Greater mobility serves the overall economy by reducing regional differences in employment and by allowing work to be spread out across time and space.</w:t>
      </w:r>
    </w:p>
    <w:p w:rsidR="00C03F70" w:rsidRPr="00A3215B" w:rsidRDefault="00C03F70" w:rsidP="00C03F70">
      <w:pPr>
        <w:rPr>
          <w:rFonts w:asciiTheme="minorHAnsi" w:hAnsiTheme="minorHAnsi"/>
        </w:rPr>
      </w:pPr>
      <w:r w:rsidRPr="00A3215B">
        <w:rPr>
          <w:rFonts w:asciiTheme="minorHAnsi" w:hAnsiTheme="minorHAnsi"/>
        </w:rPr>
        <w:t>In summary, immigrants do not ordinarily compete with Americans for a limited number of jobs; instead, they work with and for native-born workers in a cooperative way that lifts the general productivity and prosperity of the United States.</w:t>
      </w:r>
    </w:p>
    <w:p w:rsidR="00C03F70" w:rsidRPr="00A3215B" w:rsidRDefault="00C03F70" w:rsidP="00C03F70">
      <w:pPr>
        <w:rPr>
          <w:rFonts w:asciiTheme="minorHAnsi" w:hAnsiTheme="minorHAnsi"/>
        </w:rPr>
      </w:pPr>
      <w:r w:rsidRPr="00A3215B">
        <w:rPr>
          <w:rFonts w:asciiTheme="minorHAnsi" w:hAnsiTheme="minorHAnsi"/>
        </w:rPr>
        <w:t>Immigrants Spur Innovation, Patents, and Startups</w:t>
      </w:r>
    </w:p>
    <w:p w:rsidR="00C03F70" w:rsidRPr="00A3215B" w:rsidRDefault="00C03F70" w:rsidP="00C03F70">
      <w:pPr>
        <w:rPr>
          <w:rFonts w:asciiTheme="minorHAnsi" w:hAnsiTheme="minorHAnsi"/>
        </w:rPr>
      </w:pPr>
      <w:r w:rsidRPr="00A3215B">
        <w:rPr>
          <w:rFonts w:asciiTheme="minorHAnsi" w:hAnsiTheme="minorHAnsi"/>
        </w:rPr>
        <w:t xml:space="preserve">Immigrants create wealth in America by spurring innovation and founding new companies. </w:t>
      </w:r>
      <w:r w:rsidRPr="00A3215B">
        <w:rPr>
          <w:rStyle w:val="StyleUnderline"/>
          <w:rFonts w:asciiTheme="minorHAnsi" w:hAnsiTheme="minorHAnsi"/>
        </w:rPr>
        <w:t>Highly skilled immigrants are more likely to file patent applications than their native-born counterparts and are more likely to start new businesses, fueling entrepreneurial activity, providing new products and services, and creating employment opportunities for native-born workers, while raising overall productivity.</w:t>
      </w:r>
      <w:r w:rsidRPr="00A3215B">
        <w:rPr>
          <w:rFonts w:asciiTheme="minorHAnsi" w:hAnsiTheme="minorHAnsi"/>
        </w:rPr>
        <w:t xml:space="preserve"> </w:t>
      </w:r>
      <w:r w:rsidRPr="00A3215B">
        <w:rPr>
          <w:rStyle w:val="Emphasis"/>
          <w:rFonts w:asciiTheme="minorHAnsi" w:hAnsiTheme="minorHAnsi"/>
        </w:rPr>
        <w:t>The patenting and innovation spurred by immigrants allow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to shift beyond its production possibility frontier, which raises the speed limit for the economy’s long-run growth potential.</w:t>
      </w:r>
    </w:p>
    <w:p w:rsidR="00C03F70" w:rsidRPr="00A3215B" w:rsidRDefault="00C03F70" w:rsidP="00C03F70">
      <w:pPr>
        <w:rPr>
          <w:rFonts w:asciiTheme="minorHAnsi" w:hAnsiTheme="minorHAnsi"/>
        </w:rPr>
      </w:pPr>
      <w:r w:rsidRPr="00A3215B">
        <w:rPr>
          <w:rFonts w:asciiTheme="minorHAnsi" w:hAnsiTheme="minorHAnsi"/>
        </w:rPr>
        <w:t xml:space="preserve">The 2016 NASEM report found that “immigrants are more innovative than natives; more specifically, </w:t>
      </w:r>
      <w:r w:rsidRPr="00A3215B">
        <w:rPr>
          <w:rStyle w:val="StyleUnderline"/>
          <w:rFonts w:asciiTheme="minorHAnsi" w:hAnsiTheme="minorHAnsi"/>
        </w:rPr>
        <w:t>high-skilled immigrants raise patenting per capita, which is likely to boost productivity and per capita economic growth.”</w:t>
      </w:r>
      <w:r w:rsidRPr="00A3215B">
        <w:rPr>
          <w:rFonts w:asciiTheme="minorHAnsi" w:hAnsiTheme="minorHAnsi"/>
        </w:rPr>
        <w:t xml:space="preserve"> While immigrants account for 13 percent of the US population, they are responsible for one-third of all patent filings in the United States.25</w:t>
      </w:r>
    </w:p>
    <w:p w:rsidR="00C03F70" w:rsidRPr="00A3215B" w:rsidRDefault="00C03F70" w:rsidP="00C03F70">
      <w:pPr>
        <w:rPr>
          <w:rFonts w:asciiTheme="minorHAnsi" w:hAnsiTheme="minorHAnsi"/>
        </w:rPr>
      </w:pPr>
      <w:r w:rsidRPr="00A3215B">
        <w:rPr>
          <w:rFonts w:asciiTheme="minorHAnsi" w:hAnsiTheme="minorHAnsi"/>
        </w:rPr>
        <w:t>The United States has been the world’s greatest beneficiary so far from the international mobility of skilled labor. The United States has attracted the largest net inflow of global inventors who have filed international patents. Based on data from the World Intellectual Property Organization from 2001 to 2010, a recent study determined that “the United States has received an enormous net surplus of inventors from abroad, while China and India have been major source countries.”26 Again, the prime example is Silicon Valley in California. The same study found that “more than half of the high-skilled technology workers and entrepreneurs in Silicon Valley are foreign-born.”27</w:t>
      </w:r>
    </w:p>
    <w:p w:rsidR="00C03F70" w:rsidRPr="00A3215B" w:rsidRDefault="00C03F70" w:rsidP="00C03F70">
      <w:pPr>
        <w:rPr>
          <w:rFonts w:asciiTheme="minorHAnsi" w:hAnsiTheme="minorHAnsi"/>
        </w:rPr>
      </w:pPr>
      <w:r w:rsidRPr="00A3215B">
        <w:rPr>
          <w:rStyle w:val="StyleUnderline"/>
          <w:rFonts w:asciiTheme="minorHAnsi" w:hAnsiTheme="minorHAnsi"/>
        </w:rPr>
        <w:t>Immigrants are also more likely to found new enterprises, from ethnic restaurants to billion-dollar technology companies.</w:t>
      </w:r>
      <w:r w:rsidRPr="00A3215B">
        <w:rPr>
          <w:rFonts w:asciiTheme="minorHAnsi" w:hAnsiTheme="minorHAnsi"/>
        </w:rPr>
        <w:t xml:space="preserve">28 </w:t>
      </w:r>
      <w:proofErr w:type="gramStart"/>
      <w:r w:rsidRPr="00A3215B">
        <w:rPr>
          <w:rFonts w:asciiTheme="minorHAnsi" w:hAnsiTheme="minorHAnsi"/>
        </w:rPr>
        <w:t>Some</w:t>
      </w:r>
      <w:proofErr w:type="gramEnd"/>
      <w:r w:rsidRPr="00A3215B">
        <w:rPr>
          <w:rFonts w:asciiTheme="minorHAnsi" w:hAnsiTheme="minorHAnsi"/>
        </w:rPr>
        <w:t xml:space="preserve"> of the most famous and successful US companies today were founded or cofounded by first- or second- generation immigrants. </w:t>
      </w:r>
      <w:r w:rsidRPr="00A3215B">
        <w:rPr>
          <w:rStyle w:val="StyleUnderline"/>
          <w:rFonts w:asciiTheme="minorHAnsi" w:hAnsiTheme="minorHAnsi"/>
        </w:rPr>
        <w:t xml:space="preserve">According to a June 2017 report from the Massachusetts Technology Leadership Council, </w:t>
      </w:r>
      <w:r w:rsidRPr="00A3215B">
        <w:rPr>
          <w:rStyle w:val="Emphasis"/>
          <w:rFonts w:asciiTheme="minorHAnsi" w:hAnsiTheme="minorHAnsi"/>
        </w:rPr>
        <w:t>40 percent of America’s Fortune 500 companies were founded by immigrants or the children of immigrants</w:t>
      </w:r>
      <w:r w:rsidRPr="00A3215B">
        <w:rPr>
          <w:rStyle w:val="StyleUnderline"/>
          <w:rFonts w:asciiTheme="minorHAnsi" w:hAnsiTheme="minorHAnsi"/>
        </w:rPr>
        <w:t>. A 2016 study by the National Foundation for American Policy found that more than half of the startup companies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today that are valued at more than $1 billion, so-called “unicorns,” were started by immigrants.</w:t>
      </w:r>
      <w:r w:rsidRPr="00A3215B">
        <w:rPr>
          <w:rFonts w:asciiTheme="minorHAnsi" w:hAnsiTheme="minorHAnsi"/>
        </w:rPr>
        <w:t xml:space="preserve"> The 44 unicorn companies founded by immigrants each employed an average of 760 workers.29</w:t>
      </w:r>
    </w:p>
    <w:p w:rsidR="00C03F70" w:rsidRPr="00A3215B" w:rsidRDefault="00C03F70" w:rsidP="00C03F70">
      <w:pPr>
        <w:rPr>
          <w:rFonts w:asciiTheme="minorHAnsi" w:hAnsiTheme="minorHAnsi"/>
        </w:rPr>
      </w:pPr>
      <w:r w:rsidRPr="00A3215B">
        <w:rPr>
          <w:rFonts w:asciiTheme="minorHAnsi" w:hAnsiTheme="minorHAnsi"/>
        </w:rPr>
        <w:t>As one study of global talent flows concluded, “The weight of the evidence points to high-skilled immigrants boosting innovation and productivity—mainly through increased quantity of skilled individuals pursuing innovative work.”30</w:t>
      </w:r>
    </w:p>
    <w:p w:rsidR="00C03F70" w:rsidRPr="00A3215B" w:rsidRDefault="00C03F70" w:rsidP="00C03F70">
      <w:pPr>
        <w:rPr>
          <w:rFonts w:asciiTheme="minorHAnsi" w:hAnsiTheme="minorHAnsi"/>
        </w:rPr>
      </w:pPr>
      <w:r w:rsidRPr="00A3215B">
        <w:rPr>
          <w:rFonts w:asciiTheme="minorHAnsi" w:hAnsiTheme="minorHAnsi"/>
        </w:rPr>
        <w:t>“Immigration Surplus” Raises Income of Americans</w:t>
      </w:r>
    </w:p>
    <w:p w:rsidR="00C03F70" w:rsidRPr="00A3215B" w:rsidRDefault="00C03F70" w:rsidP="00C03F70">
      <w:pPr>
        <w:rPr>
          <w:rFonts w:asciiTheme="minorHAnsi" w:hAnsiTheme="minorHAnsi"/>
        </w:rPr>
      </w:pPr>
      <w:r w:rsidRPr="00A3215B">
        <w:rPr>
          <w:rStyle w:val="StyleUnderline"/>
          <w:rFonts w:asciiTheme="minorHAnsi" w:hAnsiTheme="minorHAnsi"/>
        </w:rPr>
        <w:t>Immigrants fuel economic growth, wealth creation, and higher average incomes in the countries where they settle.</w:t>
      </w:r>
      <w:r w:rsidRPr="00A3215B">
        <w:rPr>
          <w:rFonts w:asciiTheme="minorHAnsi" w:hAnsiTheme="minorHAnsi"/>
        </w:rPr>
        <w:t xml:space="preserve"> The primary beneficiaries are the immigrants themselves, but native-born individuals are also net beneficiaries. </w:t>
      </w:r>
      <w:r w:rsidRPr="00A3215B">
        <w:rPr>
          <w:rStyle w:val="StyleUnderline"/>
          <w:rFonts w:asciiTheme="minorHAnsi" w:hAnsiTheme="minorHAnsi"/>
        </w:rPr>
        <w:t>The economies of scale of a larger domestic economy, the economic diversity and complementarities, and the ideas, innovation, and entrepreneurship that immigrants bring create a net gain in wealth for their native counterparts.</w:t>
      </w:r>
    </w:p>
    <w:p w:rsidR="00C03F70" w:rsidRPr="00A3215B" w:rsidRDefault="00C03F70" w:rsidP="00C03F70">
      <w:pPr>
        <w:rPr>
          <w:rFonts w:asciiTheme="minorHAnsi" w:hAnsiTheme="minorHAnsi"/>
        </w:rPr>
      </w:pPr>
      <w:r w:rsidRPr="00A3215B">
        <w:rPr>
          <w:rStyle w:val="StyleUnderline"/>
          <w:rFonts w:asciiTheme="minorHAnsi" w:hAnsiTheme="minorHAnsi"/>
        </w:rPr>
        <w:t>Economists call this the “immigration surplus.” It is the net gain available to natives when the economic costs from immigration are subtracted from the benefits.</w:t>
      </w:r>
      <w:r w:rsidRPr="00A3215B">
        <w:rPr>
          <w:rFonts w:asciiTheme="minorHAnsi" w:hAnsiTheme="minorHAnsi"/>
        </w:rPr>
        <w:t xml:space="preserve"> The number is typically small compared to America’s huge economy, but while estimates vary, they are invariably positive. Under conventional assumptions, the annual immigration surplus from the current stock of US immigrants is estimated to be in the range of 0.1 to 0.4 percent of US gross domestic product.31 </w:t>
      </w:r>
      <w:proofErr w:type="gramStart"/>
      <w:r w:rsidRPr="00A3215B">
        <w:rPr>
          <w:rFonts w:asciiTheme="minorHAnsi" w:hAnsiTheme="minorHAnsi"/>
        </w:rPr>
        <w:t>That</w:t>
      </w:r>
      <w:proofErr w:type="gramEnd"/>
      <w:r w:rsidRPr="00A3215B">
        <w:rPr>
          <w:rFonts w:asciiTheme="minorHAnsi" w:hAnsiTheme="minorHAnsi"/>
        </w:rPr>
        <w:t xml:space="preserve"> translates into $19 billion to $74 billion in today’s economy in the total net benefits accrued to native-born Americans from current levels of immigration.</w:t>
      </w:r>
    </w:p>
    <w:p w:rsidR="00C03F70" w:rsidRPr="00A3215B" w:rsidRDefault="00C03F70" w:rsidP="00C03F70">
      <w:pPr>
        <w:rPr>
          <w:rFonts w:asciiTheme="minorHAnsi" w:hAnsiTheme="minorHAnsi"/>
        </w:rPr>
      </w:pPr>
      <w:r w:rsidRPr="00A3215B">
        <w:rPr>
          <w:rFonts w:asciiTheme="minorHAnsi" w:hAnsiTheme="minorHAnsi"/>
        </w:rPr>
        <w:t xml:space="preserve">In a comprehensive 2016 study of the economic impact of immigration on the economies of wealthier nations such as the United States, the International Monetary Fund (IMF) concluded, “Immigration significantly increases GDP per capita in advanced economies.” Specifically, </w:t>
      </w:r>
      <w:r w:rsidRPr="00A3215B">
        <w:rPr>
          <w:rStyle w:val="StyleUnderline"/>
          <w:rFonts w:asciiTheme="minorHAnsi" w:hAnsiTheme="minorHAnsi"/>
        </w:rPr>
        <w:t xml:space="preserve">the IMF study estimated that a one-percentage- point increase in the share of migrants in the adult population can </w:t>
      </w:r>
      <w:r w:rsidRPr="00A3215B">
        <w:rPr>
          <w:rStyle w:val="Emphasis"/>
          <w:rFonts w:asciiTheme="minorHAnsi" w:hAnsiTheme="minorHAnsi"/>
        </w:rPr>
        <w:t>raise GDP per capita by up to 2 percent</w:t>
      </w:r>
      <w:r w:rsidRPr="00A3215B">
        <w:rPr>
          <w:rStyle w:val="StyleUnderline"/>
          <w:rFonts w:asciiTheme="minorHAnsi" w:hAnsiTheme="minorHAnsi"/>
        </w:rPr>
        <w:t xml:space="preserve"> in the long run, mainly through increased labor productivity.</w:t>
      </w:r>
      <w:r w:rsidRPr="00A3215B">
        <w:rPr>
          <w:rFonts w:asciiTheme="minorHAnsi" w:hAnsiTheme="minorHAnsi"/>
        </w:rPr>
        <w:t>32</w:t>
      </w:r>
    </w:p>
    <w:p w:rsidR="00C03F70" w:rsidRPr="00A3215B" w:rsidRDefault="00C03F70" w:rsidP="00C03F70">
      <w:pPr>
        <w:rPr>
          <w:rFonts w:asciiTheme="minorHAnsi" w:hAnsiTheme="minorHAnsi"/>
        </w:rPr>
      </w:pPr>
      <w:r w:rsidRPr="00A3215B">
        <w:rPr>
          <w:rStyle w:val="StyleUnderline"/>
          <w:rFonts w:asciiTheme="minorHAnsi" w:hAnsiTheme="minorHAnsi"/>
        </w:rPr>
        <w:t>The IMF study</w:t>
      </w:r>
      <w:r w:rsidRPr="00A3215B">
        <w:rPr>
          <w:rFonts w:asciiTheme="minorHAnsi" w:hAnsiTheme="minorHAnsi"/>
        </w:rPr>
        <w:t xml:space="preserve"> found that immigration had no measurable impact on income distribution in advanced economies. It </w:t>
      </w:r>
      <w:r w:rsidRPr="00A3215B">
        <w:rPr>
          <w:rStyle w:val="StyleUnderline"/>
          <w:rFonts w:asciiTheme="minorHAnsi" w:hAnsiTheme="minorHAnsi"/>
        </w:rPr>
        <w:t>found that high-skilled immigration did have a larger benefit for the top 10 percent of earners, but the bottom 90 percent also benefited</w:t>
      </w:r>
      <w:r w:rsidRPr="00A3215B">
        <w:rPr>
          <w:rFonts w:asciiTheme="minorHAnsi" w:hAnsiTheme="minorHAnsi"/>
        </w:rPr>
        <w:t>. Low- and medium-skilled immigration “equally increases income per capita for the bottom 90 percent and the top 10 percent.”33</w:t>
      </w:r>
    </w:p>
    <w:p w:rsidR="00C03F70" w:rsidRPr="00A3215B" w:rsidRDefault="00C03F70" w:rsidP="00C03F70">
      <w:pPr>
        <w:rPr>
          <w:rFonts w:asciiTheme="minorHAnsi" w:hAnsiTheme="minorHAnsi"/>
        </w:rPr>
      </w:pPr>
      <w:r w:rsidRPr="00A3215B">
        <w:rPr>
          <w:rFonts w:asciiTheme="minorHAnsi" w:hAnsiTheme="minorHAnsi"/>
        </w:rPr>
        <w:t xml:space="preserve">Immigration also exerts a positive influence on US government finances. In general, </w:t>
      </w:r>
      <w:r w:rsidRPr="00A3215B">
        <w:rPr>
          <w:rStyle w:val="StyleUnderline"/>
          <w:rFonts w:asciiTheme="minorHAnsi" w:hAnsiTheme="minorHAnsi"/>
        </w:rPr>
        <w:t xml:space="preserve">immigrants tend to produce a fiscal surplus for the federal government, especially for its retirement programs, while imposing more immediate net costs on state and local governments, in particular because of education and </w:t>
      </w:r>
      <w:proofErr w:type="spellStart"/>
      <w:r w:rsidRPr="00A3215B">
        <w:rPr>
          <w:rStyle w:val="StyleUnderline"/>
          <w:rFonts w:asciiTheme="minorHAnsi" w:hAnsiTheme="minorHAnsi"/>
        </w:rPr>
        <w:t>incomesupport</w:t>
      </w:r>
      <w:proofErr w:type="spellEnd"/>
      <w:r w:rsidRPr="00A3215B">
        <w:rPr>
          <w:rStyle w:val="StyleUnderline"/>
          <w:rFonts w:asciiTheme="minorHAnsi" w:hAnsiTheme="minorHAnsi"/>
        </w:rPr>
        <w:t xml:space="preserve"> programs.</w:t>
      </w:r>
      <w:r w:rsidRPr="00A3215B">
        <w:rPr>
          <w:rFonts w:asciiTheme="minorHAnsi" w:hAnsiTheme="minorHAnsi"/>
        </w:rPr>
        <w:t xml:space="preserve"> </w:t>
      </w:r>
      <w:r w:rsidRPr="00A3215B">
        <w:rPr>
          <w:rStyle w:val="Emphasis"/>
          <w:rFonts w:asciiTheme="minorHAnsi" w:hAnsiTheme="minorHAnsi"/>
        </w:rPr>
        <w:t>High-skilled immigrants produce large fiscal surpluses for the government</w:t>
      </w:r>
      <w:r w:rsidRPr="00A3215B">
        <w:rPr>
          <w:rFonts w:asciiTheme="minorHAnsi" w:hAnsiTheme="minorHAnsi"/>
        </w:rPr>
        <w:t>, while low-skilled immigrants tend to have a negative impact.</w:t>
      </w:r>
    </w:p>
    <w:p w:rsidR="00C03F70" w:rsidRPr="00A3215B" w:rsidRDefault="00C03F70" w:rsidP="00C03F70">
      <w:pPr>
        <w:rPr>
          <w:rFonts w:asciiTheme="minorHAnsi" w:hAnsiTheme="minorHAnsi"/>
        </w:rPr>
      </w:pPr>
      <w:r w:rsidRPr="00A3215B">
        <w:rPr>
          <w:rFonts w:asciiTheme="minorHAnsi" w:hAnsiTheme="minorHAnsi"/>
        </w:rPr>
        <w:t>The NASEM report concluded that an immigrant who arrives in the United States at age 25 with a four-year college education will, over his or her lifetime, contribute a net surplus of $504,000 to the finances of governments at all levels (net present value, 2012 dollars). An immigrant with an advanced degree will contribute almost twice that net amount, $972,000, in his or her lifetime. An immigrant with less than a high school education, in contrast, will impose a net cost of $109,000 over his or her lifetime.34 The IMF study notes that such direct, static analysis may underestimate the full fiscal impact of immigration. A more “dynamic scoring” approach would take into account the spillover impact of immigration on productivity and GDP growth for the entire economy, an effect that further boosts tax revenue.35</w:t>
      </w:r>
    </w:p>
    <w:p w:rsidR="00C03F70" w:rsidRPr="00A3215B" w:rsidRDefault="00C03F70" w:rsidP="00C03F70">
      <w:pPr>
        <w:rPr>
          <w:rFonts w:asciiTheme="minorHAnsi" w:hAnsiTheme="minorHAnsi"/>
        </w:rPr>
      </w:pPr>
      <w:r w:rsidRPr="00A3215B">
        <w:rPr>
          <w:rFonts w:asciiTheme="minorHAnsi" w:hAnsiTheme="minorHAnsi"/>
        </w:rPr>
        <w:t xml:space="preserve">In its landmark 2016 study of the economic and fiscal consequences of immigration, </w:t>
      </w:r>
      <w:r w:rsidRPr="00A3215B">
        <w:rPr>
          <w:rStyle w:val="StyleUnderline"/>
          <w:rFonts w:asciiTheme="minorHAnsi" w:hAnsiTheme="minorHAnsi"/>
        </w:rPr>
        <w:t>NASEM concluded that immigration unambiguously contributes to US economic growth:</w:t>
      </w:r>
    </w:p>
    <w:p w:rsidR="00C03F70" w:rsidRPr="00A3215B" w:rsidRDefault="00C03F70" w:rsidP="00C03F70">
      <w:pPr>
        <w:rPr>
          <w:rFonts w:asciiTheme="minorHAnsi" w:hAnsiTheme="minorHAnsi"/>
        </w:rPr>
      </w:pPr>
      <w:r w:rsidRPr="00A3215B">
        <w:rPr>
          <w:rFonts w:asciiTheme="minorHAnsi" w:hAnsiTheme="minorHAnsi"/>
        </w:rPr>
        <w:t xml:space="preserve">Most obviously, </w:t>
      </w:r>
      <w:r w:rsidRPr="00A3215B">
        <w:rPr>
          <w:rStyle w:val="StyleUnderline"/>
          <w:rFonts w:asciiTheme="minorHAnsi" w:hAnsiTheme="minorHAnsi"/>
        </w:rPr>
        <w:t>immigration supplies workers, which increases GDP and has helped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avoid the fate of stagnant economies created by purely demographic forces—in particular, an aging</w:t>
      </w:r>
      <w:r w:rsidRPr="00A3215B">
        <w:rPr>
          <w:rFonts w:asciiTheme="minorHAnsi" w:hAnsiTheme="minorHAnsi"/>
        </w:rPr>
        <w:t xml:space="preserve"> (and, in the case of Japan, a shrinking) </w:t>
      </w:r>
      <w:r w:rsidRPr="00A3215B">
        <w:rPr>
          <w:rStyle w:val="StyleUnderline"/>
          <w:rFonts w:asciiTheme="minorHAnsi" w:hAnsiTheme="minorHAnsi"/>
        </w:rPr>
        <w:t>workforce</w:t>
      </w:r>
      <w:r w:rsidRPr="00A3215B">
        <w:rPr>
          <w:rFonts w:asciiTheme="minorHAnsi" w:hAnsiTheme="minorHAnsi"/>
        </w:rPr>
        <w:t xml:space="preserve">. Perhaps even more important than the contribution to labor supply is </w:t>
      </w:r>
      <w:r w:rsidRPr="00A3215B">
        <w:rPr>
          <w:rStyle w:val="StyleUnderline"/>
          <w:rFonts w:asciiTheme="minorHAnsi" w:hAnsiTheme="minorHAnsi"/>
        </w:rPr>
        <w:t>the infusion by high-skilled immigration of human capital</w:t>
      </w:r>
      <w:r w:rsidRPr="00A3215B">
        <w:rPr>
          <w:rFonts w:asciiTheme="minorHAnsi" w:hAnsiTheme="minorHAnsi"/>
        </w:rPr>
        <w:t xml:space="preserve"> that </w:t>
      </w:r>
      <w:r w:rsidRPr="00A3215B">
        <w:rPr>
          <w:rStyle w:val="StyleUnderline"/>
          <w:rFonts w:asciiTheme="minorHAnsi" w:hAnsiTheme="minorHAnsi"/>
        </w:rPr>
        <w:t>has boosted the nation’s capacity for innovation and technological change</w:t>
      </w:r>
      <w:r w:rsidRPr="00A3215B">
        <w:rPr>
          <w:rFonts w:asciiTheme="minorHAnsi" w:hAnsiTheme="minorHAnsi"/>
        </w:rPr>
        <w:t xml:space="preserve">. </w:t>
      </w:r>
      <w:r w:rsidRPr="00A3215B">
        <w:rPr>
          <w:rStyle w:val="Emphasis"/>
          <w:rFonts w:asciiTheme="minorHAnsi" w:hAnsiTheme="minorHAnsi"/>
        </w:rPr>
        <w:t>The contribution of immigrants to human and physical capital formation, entrepreneurship, and innovation are essential to long-run sustained economic growth.</w:t>
      </w:r>
      <w:r w:rsidRPr="00A3215B">
        <w:rPr>
          <w:rFonts w:asciiTheme="minorHAnsi" w:hAnsiTheme="minorHAnsi"/>
        </w:rPr>
        <w:t xml:space="preserve"> Innovation carried out by immigrants also has the potential to increase the productivity of natives, very likely raising economic growth per capita. In short, </w:t>
      </w:r>
      <w:r w:rsidRPr="00A3215B">
        <w:rPr>
          <w:rStyle w:val="Emphasis"/>
          <w:rFonts w:asciiTheme="minorHAnsi" w:hAnsiTheme="minorHAnsi"/>
        </w:rPr>
        <w:t>the prospects for long-run economic growth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would be considerably dimmed without the contributions of high-skilled immigrants</w:t>
      </w:r>
      <w:r w:rsidRPr="00A3215B">
        <w:rPr>
          <w:rFonts w:asciiTheme="minorHAnsi" w:hAnsiTheme="minorHAnsi"/>
        </w:rPr>
        <w:t>.36</w:t>
      </w:r>
    </w:p>
    <w:p w:rsidR="00C03F70" w:rsidRPr="00A3215B" w:rsidRDefault="00C03F70" w:rsidP="00C03F70">
      <w:pPr>
        <w:rPr>
          <w:rFonts w:asciiTheme="minorHAnsi" w:hAnsiTheme="minorHAnsi"/>
        </w:rPr>
      </w:pPr>
      <w:r w:rsidRPr="00A3215B">
        <w:rPr>
          <w:rFonts w:asciiTheme="minorHAnsi" w:hAnsiTheme="minorHAnsi"/>
        </w:rPr>
        <w:t>Considering the economic and fiscal impacts of immigration, this evidence argues for a revised system that maintains or expands the current number of immigrants allowed while shifting the emphasis to employment-related skills rather than family relationships.</w:t>
      </w:r>
    </w:p>
    <w:p w:rsidR="00C03F70" w:rsidRPr="00A3215B" w:rsidRDefault="00C03F70" w:rsidP="00723B59">
      <w:pPr>
        <w:rPr>
          <w:rFonts w:asciiTheme="minorHAnsi" w:hAnsiTheme="minorHAnsi"/>
        </w:rPr>
      </w:pPr>
    </w:p>
    <w:p w:rsidR="000D6A7D" w:rsidRPr="00A3215B" w:rsidRDefault="000D6A7D" w:rsidP="000D6A7D">
      <w:pPr>
        <w:pStyle w:val="Heading4"/>
        <w:rPr>
          <w:rFonts w:asciiTheme="minorHAnsi" w:hAnsiTheme="minorHAnsi"/>
        </w:rPr>
      </w:pPr>
      <w:r w:rsidRPr="00A3215B">
        <w:rPr>
          <w:rFonts w:asciiTheme="minorHAnsi" w:hAnsiTheme="minorHAnsi"/>
        </w:rPr>
        <w:t xml:space="preserve">Faster, consistent growth is the only way to </w:t>
      </w:r>
      <w:r w:rsidR="00944A74" w:rsidRPr="00A3215B">
        <w:rPr>
          <w:rFonts w:asciiTheme="minorHAnsi" w:hAnsiTheme="minorHAnsi"/>
        </w:rPr>
        <w:t>outpace</w:t>
      </w:r>
      <w:r w:rsidRPr="00A3215B">
        <w:rPr>
          <w:rFonts w:asciiTheme="minorHAnsi" w:hAnsiTheme="minorHAnsi"/>
        </w:rPr>
        <w:t xml:space="preserve"> otherwise </w:t>
      </w:r>
      <w:r w:rsidRPr="00A3215B">
        <w:rPr>
          <w:rFonts w:asciiTheme="minorHAnsi" w:hAnsiTheme="minorHAnsi"/>
          <w:u w:val="single"/>
        </w:rPr>
        <w:t xml:space="preserve">inevitable </w:t>
      </w:r>
      <w:r w:rsidR="00944A74" w:rsidRPr="00A3215B">
        <w:rPr>
          <w:rFonts w:asciiTheme="minorHAnsi" w:hAnsiTheme="minorHAnsi"/>
          <w:u w:val="single"/>
        </w:rPr>
        <w:t xml:space="preserve">environmental </w:t>
      </w:r>
      <w:r w:rsidRPr="00A3215B">
        <w:rPr>
          <w:rFonts w:asciiTheme="minorHAnsi" w:hAnsiTheme="minorHAnsi"/>
          <w:u w:val="single"/>
        </w:rPr>
        <w:t>limits</w:t>
      </w:r>
      <w:r w:rsidRPr="00A3215B">
        <w:rPr>
          <w:rFonts w:asciiTheme="minorHAnsi" w:hAnsiTheme="minorHAnsi"/>
        </w:rPr>
        <w:t xml:space="preserve"> that will cause extinction  </w:t>
      </w:r>
    </w:p>
    <w:p w:rsidR="000D6A7D" w:rsidRPr="00A3215B" w:rsidRDefault="000D6A7D" w:rsidP="000D6A7D">
      <w:pPr>
        <w:rPr>
          <w:rFonts w:asciiTheme="minorHAnsi" w:eastAsia="Times New Roman" w:hAnsiTheme="minorHAnsi" w:cs="Times New Roman"/>
        </w:rPr>
      </w:pPr>
      <w:proofErr w:type="spellStart"/>
      <w:r w:rsidRPr="00A3215B">
        <w:rPr>
          <w:rStyle w:val="Style13ptBold"/>
          <w:rFonts w:asciiTheme="minorHAnsi" w:hAnsiTheme="minorHAnsi"/>
        </w:rPr>
        <w:t>Shkliarevsky</w:t>
      </w:r>
      <w:proofErr w:type="spellEnd"/>
      <w:r w:rsidRPr="00A3215B">
        <w:rPr>
          <w:rStyle w:val="Style13ptBold"/>
          <w:rFonts w:asciiTheme="minorHAnsi" w:hAnsiTheme="minorHAnsi"/>
        </w:rPr>
        <w:t xml:space="preserve"> 18</w:t>
      </w:r>
      <w:r w:rsidRPr="00A3215B">
        <w:rPr>
          <w:rFonts w:asciiTheme="minorHAnsi" w:eastAsia="Times New Roman" w:hAnsiTheme="minorHAnsi" w:cs="Times New Roman"/>
        </w:rPr>
        <w:t xml:space="preserve"> </w:t>
      </w:r>
      <w:r w:rsidR="005B2F3D" w:rsidRPr="00A3215B">
        <w:rPr>
          <w:rFonts w:asciiTheme="minorHAnsi" w:eastAsia="Times New Roman" w:hAnsiTheme="minorHAnsi" w:cs="Times New Roman"/>
        </w:rPr>
        <w:t xml:space="preserve">--- professor of history at Bard College </w:t>
      </w:r>
      <w:r w:rsidRPr="00A3215B">
        <w:rPr>
          <w:rFonts w:asciiTheme="minorHAnsi" w:eastAsia="Times New Roman" w:hAnsiTheme="minorHAnsi" w:cs="Times New Roman"/>
        </w:rPr>
        <w:t xml:space="preserve">[Gennady, professor of history at Bard College where he has taught since 1985, January 5, 2018, “Tax Cuts and the Problem of Economic Growth,” International Policy Digest, </w:t>
      </w:r>
      <w:hyperlink r:id="rId11" w:history="1">
        <w:r w:rsidRPr="00A3215B">
          <w:rPr>
            <w:rFonts w:asciiTheme="minorHAnsi" w:eastAsia="Times New Roman" w:hAnsiTheme="minorHAnsi" w:cs="Times New Roman"/>
          </w:rPr>
          <w:t>https://intpolicydigest.org/2018/01/05/tax-cuts-and-the-problem-of-economic-growth</w:t>
        </w:r>
      </w:hyperlink>
      <w:r w:rsidRPr="00A3215B">
        <w:rPr>
          <w:rFonts w:asciiTheme="minorHAnsi" w:eastAsia="Times New Roman" w:hAnsiTheme="minorHAnsi" w:cs="Times New Roman"/>
        </w:rPr>
        <w:t>]</w:t>
      </w:r>
    </w:p>
    <w:p w:rsidR="000D6A7D" w:rsidRPr="00A3215B" w:rsidRDefault="000D6A7D" w:rsidP="000D6A7D">
      <w:pPr>
        <w:rPr>
          <w:rFonts w:asciiTheme="minorHAnsi" w:eastAsia="Times New Roman" w:hAnsiTheme="minorHAnsi" w:cs="Times New Roman"/>
          <w:sz w:val="16"/>
        </w:rPr>
      </w:pPr>
      <w:r w:rsidRPr="00A3215B">
        <w:rPr>
          <w:rFonts w:asciiTheme="minorHAnsi" w:eastAsia="Times New Roman" w:hAnsiTheme="minorHAnsi" w:cs="Times New Roman"/>
          <w:sz w:val="16"/>
        </w:rPr>
        <w:t xml:space="preserve">Does this problem have a solution? </w:t>
      </w:r>
      <w:r w:rsidRPr="00A3215B">
        <w:rPr>
          <w:rFonts w:asciiTheme="minorHAnsi" w:eastAsia="Times New Roman" w:hAnsiTheme="minorHAnsi" w:cs="Times New Roman"/>
          <w:u w:val="single"/>
        </w:rPr>
        <w:t xml:space="preserve">Is it possible for humanity to break out of the current vicious circle and achieve a </w:t>
      </w:r>
      <w:r w:rsidRPr="00A3215B">
        <w:rPr>
          <w:rFonts w:asciiTheme="minorHAnsi" w:eastAsia="Times New Roman" w:hAnsiTheme="minorHAnsi" w:cs="Times New Roman"/>
          <w:b/>
          <w:iCs/>
          <w:u w:val="single"/>
          <w:bdr w:val="single" w:sz="8" w:space="0" w:color="auto"/>
        </w:rPr>
        <w:t>constant</w:t>
      </w:r>
      <w:r w:rsidRPr="00A3215B">
        <w:rPr>
          <w:rFonts w:asciiTheme="minorHAnsi" w:eastAsia="Times New Roman" w:hAnsiTheme="minorHAnsi" w:cs="Times New Roman"/>
          <w:u w:val="single"/>
        </w:rPr>
        <w:t xml:space="preserve">, </w:t>
      </w:r>
      <w:r w:rsidRPr="00A3215B">
        <w:rPr>
          <w:rFonts w:asciiTheme="minorHAnsi" w:eastAsia="Times New Roman" w:hAnsiTheme="minorHAnsi" w:cs="Times New Roman"/>
          <w:b/>
          <w:iCs/>
          <w:u w:val="single"/>
          <w:bdr w:val="single" w:sz="8" w:space="0" w:color="auto"/>
        </w:rPr>
        <w:t>stable</w:t>
      </w:r>
      <w:r w:rsidRPr="00A3215B">
        <w:rPr>
          <w:rFonts w:asciiTheme="minorHAnsi" w:eastAsia="Times New Roman" w:hAnsiTheme="minorHAnsi" w:cs="Times New Roman"/>
          <w:u w:val="single"/>
        </w:rPr>
        <w:t xml:space="preserve">, </w:t>
      </w:r>
      <w:r w:rsidRPr="00A3215B">
        <w:rPr>
          <w:rFonts w:asciiTheme="minorHAnsi" w:eastAsia="Times New Roman" w:hAnsiTheme="minorHAnsi" w:cs="Times New Roman"/>
          <w:b/>
          <w:iCs/>
          <w:u w:val="single"/>
          <w:bdr w:val="single" w:sz="8" w:space="0" w:color="auto"/>
        </w:rPr>
        <w:t>sustained</w:t>
      </w:r>
      <w:r w:rsidRPr="00A3215B">
        <w:rPr>
          <w:rFonts w:asciiTheme="minorHAnsi" w:eastAsia="Times New Roman" w:hAnsiTheme="minorHAnsi" w:cs="Times New Roman"/>
          <w:u w:val="single"/>
        </w:rPr>
        <w:t xml:space="preserve">, or even </w:t>
      </w:r>
      <w:r w:rsidRPr="00A3215B">
        <w:rPr>
          <w:rFonts w:asciiTheme="minorHAnsi" w:eastAsia="Times New Roman" w:hAnsiTheme="minorHAnsi" w:cs="Times New Roman"/>
          <w:b/>
          <w:iCs/>
          <w:u w:val="single"/>
          <w:bdr w:val="single" w:sz="8" w:space="0" w:color="auto"/>
        </w:rPr>
        <w:t>exponentially increasing economic progress?</w:t>
      </w:r>
      <w:r w:rsidRPr="00A3215B">
        <w:rPr>
          <w:rStyle w:val="StyleUnderline"/>
          <w:rFonts w:asciiTheme="minorHAnsi" w:hAnsiTheme="minorHAnsi"/>
        </w:rPr>
        <w:t xml:space="preserve"> </w:t>
      </w:r>
      <w:r w:rsidRPr="00A3215B">
        <w:rPr>
          <w:rFonts w:asciiTheme="minorHAnsi" w:eastAsia="Times New Roman" w:hAnsiTheme="minorHAnsi" w:cs="Times New Roman"/>
          <w:u w:val="single"/>
        </w:rPr>
        <w:t>Production and consumption are the two most important categories in our economy and economic thinking. They constrain each other and this mutual constraint acts as a limitation on the rate of our economic growth.</w:t>
      </w:r>
      <w:r w:rsidRPr="00A3215B">
        <w:rPr>
          <w:rFonts w:asciiTheme="minorHAnsi" w:eastAsia="Times New Roman" w:hAnsiTheme="minorHAnsi" w:cs="Times New Roman"/>
          <w:sz w:val="16"/>
        </w:rPr>
        <w:t xml:space="preserve"> The typical effect of the expansion of production is the increase in supply. Supply growth results in declining prices. The decline in prices signals that the market is saturated and production must slow down. When production slows down, supply diminishes and prices begin to grow, which triggers a new expansion of production. When production expands, our wealth grows and economy appreciates. Consumption generally depreciates products and thus our wealth declines and our economy depreciates. Thus, </w:t>
      </w:r>
      <w:r w:rsidRPr="00A3215B">
        <w:rPr>
          <w:rFonts w:asciiTheme="minorHAnsi" w:eastAsia="Times New Roman" w:hAnsiTheme="minorHAnsi" w:cs="Times New Roman"/>
          <w:u w:val="single"/>
        </w:rPr>
        <w:t xml:space="preserve">production and consumption constrain each other and this constraint limits the rate of our economic growth. </w:t>
      </w:r>
      <w:r w:rsidRPr="00A3215B">
        <w:rPr>
          <w:rFonts w:asciiTheme="minorHAnsi" w:eastAsia="Times New Roman" w:hAnsiTheme="minorHAnsi" w:cs="Times New Roman"/>
          <w:sz w:val="16"/>
        </w:rPr>
        <w:t xml:space="preserve">In order </w:t>
      </w:r>
      <w:r w:rsidRPr="00A3215B">
        <w:rPr>
          <w:rFonts w:asciiTheme="minorHAnsi" w:eastAsia="Times New Roman" w:hAnsiTheme="minorHAnsi" w:cs="Times New Roman"/>
          <w:u w:val="single"/>
        </w:rPr>
        <w:t xml:space="preserve">to solve this problem and achieve constant growth, we need to </w:t>
      </w:r>
      <w:r w:rsidRPr="00A3215B">
        <w:rPr>
          <w:rFonts w:asciiTheme="minorHAnsi" w:eastAsia="Times New Roman" w:hAnsiTheme="minorHAnsi" w:cs="Times New Roman"/>
          <w:b/>
          <w:iCs/>
          <w:u w:val="single"/>
          <w:bdr w:val="single" w:sz="8" w:space="0" w:color="auto"/>
        </w:rPr>
        <w:t>constantly rejuvenate our economy</w:t>
      </w:r>
      <w:r w:rsidRPr="00A3215B">
        <w:rPr>
          <w:rFonts w:asciiTheme="minorHAnsi" w:eastAsia="Times New Roman" w:hAnsiTheme="minorHAnsi" w:cs="Times New Roman"/>
          <w:u w:val="single"/>
        </w:rPr>
        <w:t xml:space="preserve">, we need to ensure a </w:t>
      </w:r>
      <w:r w:rsidRPr="00A3215B">
        <w:rPr>
          <w:rFonts w:asciiTheme="minorHAnsi" w:eastAsia="Times New Roman" w:hAnsiTheme="minorHAnsi" w:cs="Times New Roman"/>
          <w:b/>
          <w:iCs/>
          <w:u w:val="single"/>
          <w:bdr w:val="single" w:sz="8" w:space="0" w:color="auto"/>
        </w:rPr>
        <w:t>sustained supply of new products</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to the market and, moreover, we need to make sure that these products are </w:t>
      </w:r>
      <w:r w:rsidRPr="00A3215B">
        <w:rPr>
          <w:rFonts w:asciiTheme="minorHAnsi" w:eastAsia="Times New Roman" w:hAnsiTheme="minorHAnsi" w:cs="Times New Roman"/>
          <w:b/>
          <w:iCs/>
          <w:u w:val="single"/>
          <w:bdr w:val="single" w:sz="8" w:space="0" w:color="auto"/>
        </w:rPr>
        <w:t>needed</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The main economic problem we face today is precisely in </w:t>
      </w:r>
      <w:r w:rsidRPr="00A3215B">
        <w:rPr>
          <w:rFonts w:asciiTheme="minorHAnsi" w:eastAsia="Times New Roman" w:hAnsiTheme="minorHAnsi" w:cs="Times New Roman"/>
          <w:b/>
          <w:iCs/>
          <w:u w:val="single"/>
          <w:bdr w:val="single" w:sz="8" w:space="0" w:color="auto"/>
        </w:rPr>
        <w:t>bringing novelties</w:t>
      </w:r>
      <w:r w:rsidRPr="00A3215B">
        <w:rPr>
          <w:rFonts w:asciiTheme="minorHAnsi" w:eastAsia="Times New Roman" w:hAnsiTheme="minorHAnsi" w:cs="Times New Roman"/>
          <w:sz w:val="16"/>
        </w:rPr>
        <w:t xml:space="preserve"> to the marketplace. Many business people, economists, pundits and politicians have stressed that </w:t>
      </w:r>
      <w:r w:rsidRPr="00A3215B">
        <w:rPr>
          <w:rFonts w:asciiTheme="minorHAnsi" w:eastAsia="Times New Roman" w:hAnsiTheme="minorHAnsi" w:cs="Times New Roman"/>
          <w:u w:val="single"/>
        </w:rPr>
        <w:t xml:space="preserve">we will have to </w:t>
      </w:r>
      <w:r w:rsidRPr="00A3215B">
        <w:rPr>
          <w:rFonts w:asciiTheme="minorHAnsi" w:eastAsia="Times New Roman" w:hAnsiTheme="minorHAnsi" w:cs="Times New Roman"/>
          <w:b/>
          <w:iCs/>
          <w:u w:val="single"/>
          <w:bdr w:val="single" w:sz="8" w:space="0" w:color="auto"/>
        </w:rPr>
        <w:t>innovate</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our way out of the current economic predicament. Therefore, </w:t>
      </w:r>
      <w:r w:rsidRPr="00A3215B">
        <w:rPr>
          <w:rFonts w:asciiTheme="minorHAnsi" w:eastAsia="Times New Roman" w:hAnsiTheme="minorHAnsi" w:cs="Times New Roman"/>
          <w:b/>
          <w:iCs/>
          <w:u w:val="single"/>
          <w:bdr w:val="single" w:sz="8" w:space="0" w:color="auto"/>
        </w:rPr>
        <w:t>creativity and creation</w:t>
      </w:r>
      <w:r w:rsidRPr="00A3215B">
        <w:rPr>
          <w:rFonts w:asciiTheme="minorHAnsi" w:eastAsia="Times New Roman" w:hAnsiTheme="minorHAnsi" w:cs="Times New Roman"/>
          <w:u w:val="single"/>
        </w:rPr>
        <w:t xml:space="preserve"> are the key to solving the problem of growth</w:t>
      </w:r>
      <w:r w:rsidRPr="00A3215B">
        <w:rPr>
          <w:rFonts w:asciiTheme="minorHAnsi" w:eastAsia="Times New Roman" w:hAnsiTheme="minorHAnsi" w:cs="Times New Roman"/>
          <w:sz w:val="16"/>
        </w:rPr>
        <w:t xml:space="preserve">. However, creativity, or what we call entrepreneurship when we talk about economy, is not a science. We cannot use it in any predictable way. It is a very uncertain and contingent factor that is fraught with many unknowns and surprises. Therefore, the problem of economic growth is reformulated into the problem of how to make innovation constant, predictable, and steady, rather than sporadic and contingent. In other words, how can we control our creativity? As has already been pointed out, consumption acts as a constraint on production. Production appreciates and consumption depreciates. The tendency of consumption to depreciate our economy is the reason for the existence of limits to rates of economic growth. As one can see, production and consumption are two most essential economic functions. They are mutually dependent, complementary and cannot exist without each other. The problem for achieving constant and sustained growth is that their vectors point in different directions: one toward appreciation and the other toward depreciation. However, do they have to be opposed to each other? There are two kinds of consumption that we know. One kind of consumption is consumption of final products. Indeed, this kind of consumption always depreciates products. You drive your new car out of the parking lot and it immediately loses value. But this form of consumption is not the only one we know. There is also a form of consumption that appreciates products, for example, consumption of raw materials or semi-finished products. Another interesting case of consumption that appreciates is the consumption of technological devices and machines. Indeed, physical use of such devices and machines depreciates them. However, they also represent certain technological knowledge. Knowledge consumption involves our mind. Mental consumption inevitably involves mediation and, therefore, construction that takes place in our mind. In other words, in order to consume something our mind has to create forms of mediation that allow us to consume this something, or, in other words, we have to produce it in our mind. Our sense organs transmit to our brain electrical signals that the brain interprets. We produce reality and production necessarily involves appreciation. Thus mental consumption involves necessarily the creation of new knowledge and hence appreciation. The above argument bears one important conclusion that consumption does not necessarily involve depreciation. Consumption can also, like production, be associated with appreciation, particularly consumption that involves mental activity that is associated with production of knowledge, or creation. </w:t>
      </w:r>
      <w:r w:rsidRPr="00A3215B">
        <w:rPr>
          <w:rFonts w:asciiTheme="minorHAnsi" w:eastAsia="Times New Roman" w:hAnsiTheme="minorHAnsi" w:cs="Times New Roman"/>
          <w:u w:val="single"/>
        </w:rPr>
        <w:t xml:space="preserve">We live in the era of </w:t>
      </w:r>
      <w:r w:rsidRPr="00A3215B">
        <w:rPr>
          <w:rFonts w:asciiTheme="minorHAnsi" w:eastAsia="Times New Roman" w:hAnsiTheme="minorHAnsi" w:cs="Times New Roman"/>
          <w:b/>
          <w:iCs/>
          <w:u w:val="single"/>
          <w:bdr w:val="single" w:sz="8" w:space="0" w:color="auto"/>
        </w:rPr>
        <w:t>knowledge society</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when </w:t>
      </w:r>
      <w:r w:rsidRPr="00A3215B">
        <w:rPr>
          <w:rFonts w:asciiTheme="minorHAnsi" w:eastAsia="Times New Roman" w:hAnsiTheme="minorHAnsi" w:cs="Times New Roman"/>
          <w:b/>
          <w:iCs/>
          <w:u w:val="single"/>
          <w:bdr w:val="single" w:sz="8" w:space="0" w:color="auto"/>
        </w:rPr>
        <w:t>knowledge is the main means of production</w:t>
      </w:r>
      <w:r w:rsidRPr="00A3215B">
        <w:rPr>
          <w:rFonts w:asciiTheme="minorHAnsi" w:eastAsia="Times New Roman" w:hAnsiTheme="minorHAnsi" w:cs="Times New Roman"/>
          <w:u w:val="single"/>
        </w:rPr>
        <w:t xml:space="preserve"> and the </w:t>
      </w:r>
      <w:r w:rsidRPr="00A3215B">
        <w:rPr>
          <w:rFonts w:asciiTheme="minorHAnsi" w:eastAsia="Times New Roman" w:hAnsiTheme="minorHAnsi" w:cs="Times New Roman"/>
          <w:b/>
          <w:iCs/>
          <w:u w:val="single"/>
          <w:bdr w:val="single" w:sz="8" w:space="0" w:color="auto"/>
        </w:rPr>
        <w:t>principal product</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The share of knowledge production by comparison with the production of consumer goods is constantly </w:t>
      </w:r>
      <w:r w:rsidRPr="00A3215B">
        <w:rPr>
          <w:rFonts w:asciiTheme="minorHAnsi" w:eastAsia="Times New Roman" w:hAnsiTheme="minorHAnsi" w:cs="Times New Roman"/>
          <w:b/>
          <w:iCs/>
          <w:u w:val="single"/>
          <w:bdr w:val="single" w:sz="8" w:space="0" w:color="auto"/>
        </w:rPr>
        <w:t>growing</w:t>
      </w:r>
      <w:r w:rsidRPr="00A3215B">
        <w:rPr>
          <w:rFonts w:asciiTheme="minorHAnsi" w:eastAsia="Times New Roman" w:hAnsiTheme="minorHAnsi" w:cs="Times New Roman"/>
          <w:u w:val="single"/>
        </w:rPr>
        <w:t xml:space="preserve"> and already begins to </w:t>
      </w:r>
      <w:r w:rsidRPr="00A3215B">
        <w:rPr>
          <w:rFonts w:asciiTheme="minorHAnsi" w:eastAsia="Times New Roman" w:hAnsiTheme="minorHAnsi" w:cs="Times New Roman"/>
          <w:b/>
          <w:iCs/>
          <w:u w:val="single"/>
          <w:bdr w:val="single" w:sz="8" w:space="0" w:color="auto"/>
        </w:rPr>
        <w:t>outstrip</w:t>
      </w:r>
      <w:r w:rsidRPr="00A3215B">
        <w:rPr>
          <w:rFonts w:asciiTheme="minorHAnsi" w:eastAsia="Times New Roman" w:hAnsiTheme="minorHAnsi" w:cs="Times New Roman"/>
          <w:u w:val="single"/>
        </w:rPr>
        <w:t xml:space="preserve"> the latter</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Since consumption of knowledge, just like its production, is associated with appreciation, the transition to knowledge society suggests that in the modern economy </w:t>
      </w:r>
      <w:r w:rsidRPr="00A3215B">
        <w:rPr>
          <w:rFonts w:asciiTheme="minorHAnsi" w:eastAsia="Times New Roman" w:hAnsiTheme="minorHAnsi" w:cs="Times New Roman"/>
          <w:b/>
          <w:iCs/>
          <w:u w:val="single"/>
          <w:bdr w:val="single" w:sz="8" w:space="0" w:color="auto"/>
        </w:rPr>
        <w:t>both consumption and production will lead to appreciation and increase in wealth</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They do not stand opposed to each other and their balance does not slow down the economy but is the </w:t>
      </w:r>
      <w:r w:rsidRPr="00A3215B">
        <w:rPr>
          <w:rFonts w:asciiTheme="minorHAnsi" w:eastAsia="Times New Roman" w:hAnsiTheme="minorHAnsi" w:cs="Times New Roman"/>
          <w:b/>
          <w:iCs/>
          <w:u w:val="single"/>
          <w:bdr w:val="single" w:sz="8" w:space="0" w:color="auto"/>
        </w:rPr>
        <w:t>source of its appreciation and constant growth</w:t>
      </w:r>
      <w:r w:rsidRPr="00A3215B">
        <w:rPr>
          <w:rFonts w:asciiTheme="minorHAnsi" w:eastAsia="Times New Roman" w:hAnsiTheme="minorHAnsi" w:cs="Times New Roman"/>
          <w:sz w:val="16"/>
        </w:rPr>
        <w:t xml:space="preserve">. Balance in this case means that when production grows, so does consumption and both contribute to appreciation of the economy and economic growth. </w:t>
      </w:r>
      <w:r w:rsidRPr="00A3215B">
        <w:rPr>
          <w:rFonts w:asciiTheme="minorHAnsi" w:eastAsia="Times New Roman" w:hAnsiTheme="minorHAnsi" w:cs="Times New Roman"/>
          <w:u w:val="single"/>
        </w:rPr>
        <w:t xml:space="preserve">The constraint on the rates of growth disappears and the pace of economic growth can </w:t>
      </w:r>
      <w:r w:rsidRPr="00A3215B">
        <w:rPr>
          <w:rFonts w:asciiTheme="minorHAnsi" w:eastAsia="Times New Roman" w:hAnsiTheme="minorHAnsi" w:cs="Times New Roman"/>
          <w:b/>
          <w:iCs/>
          <w:u w:val="single"/>
          <w:bdr w:val="single" w:sz="8" w:space="0" w:color="auto"/>
        </w:rPr>
        <w:t>accelerate</w:t>
      </w:r>
      <w:r w:rsidRPr="00A3215B">
        <w:rPr>
          <w:rFonts w:asciiTheme="minorHAnsi" w:eastAsia="Times New Roman" w:hAnsiTheme="minorHAnsi" w:cs="Times New Roman"/>
          <w:sz w:val="16"/>
        </w:rPr>
        <w:t xml:space="preserve">. The combined effect of growth that comes from production and consumption is double from what it is in our current economy. In other words, </w:t>
      </w:r>
      <w:r w:rsidRPr="00A3215B">
        <w:rPr>
          <w:rFonts w:asciiTheme="minorHAnsi" w:eastAsia="Times New Roman" w:hAnsiTheme="minorHAnsi" w:cs="Times New Roman"/>
          <w:u w:val="single"/>
        </w:rPr>
        <w:t xml:space="preserve">economic growth becomes </w:t>
      </w:r>
      <w:r w:rsidRPr="00A3215B">
        <w:rPr>
          <w:rFonts w:asciiTheme="minorHAnsi" w:eastAsia="Times New Roman" w:hAnsiTheme="minorHAnsi" w:cs="Times New Roman"/>
          <w:b/>
          <w:iCs/>
          <w:u w:val="single"/>
          <w:bdr w:val="single" w:sz="8" w:space="0" w:color="auto"/>
        </w:rPr>
        <w:t>exponential and limitless</w:t>
      </w:r>
      <w:r w:rsidRPr="00A3215B">
        <w:rPr>
          <w:rFonts w:asciiTheme="minorHAnsi" w:eastAsia="Times New Roman" w:hAnsiTheme="minorHAnsi" w:cs="Times New Roman"/>
          <w:u w:val="single"/>
        </w:rPr>
        <w:t xml:space="preserve">: as production increases, so does consumption, and more consumption leads to greater appreciation and greater wealth. This infinite and exponential economic growth is not only possible, but is, in fact, </w:t>
      </w:r>
      <w:r w:rsidRPr="00A3215B">
        <w:rPr>
          <w:rFonts w:asciiTheme="minorHAnsi" w:eastAsia="Times New Roman" w:hAnsiTheme="minorHAnsi" w:cs="Times New Roman"/>
          <w:b/>
          <w:iCs/>
          <w:u w:val="single"/>
          <w:bdr w:val="single" w:sz="8" w:space="0" w:color="auto"/>
        </w:rPr>
        <w:t>essential</w:t>
      </w:r>
      <w:r w:rsidRPr="00A3215B">
        <w:rPr>
          <w:rFonts w:asciiTheme="minorHAnsi" w:eastAsia="Times New Roman" w:hAnsiTheme="minorHAnsi" w:cs="Times New Roman"/>
          <w:u w:val="single"/>
        </w:rPr>
        <w:t>.</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Without such growth our civilization simply </w:t>
      </w:r>
      <w:r w:rsidRPr="00A3215B">
        <w:rPr>
          <w:rFonts w:asciiTheme="minorHAnsi" w:eastAsia="Times New Roman" w:hAnsiTheme="minorHAnsi" w:cs="Times New Roman"/>
          <w:b/>
          <w:iCs/>
          <w:u w:val="single"/>
          <w:bdr w:val="single" w:sz="8" w:space="0" w:color="auto"/>
        </w:rPr>
        <w:t>cannot exist</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Our civilization is</w:t>
      </w:r>
      <w:r w:rsidRPr="00A3215B">
        <w:rPr>
          <w:rFonts w:asciiTheme="minorHAnsi" w:eastAsia="Times New Roman" w:hAnsiTheme="minorHAnsi" w:cs="Times New Roman"/>
          <w:sz w:val="16"/>
        </w:rPr>
        <w:t xml:space="preserve"> essentially </w:t>
      </w:r>
      <w:r w:rsidRPr="00A3215B">
        <w:rPr>
          <w:rFonts w:asciiTheme="minorHAnsi" w:eastAsia="Times New Roman" w:hAnsiTheme="minorHAnsi" w:cs="Times New Roman"/>
          <w:u w:val="single"/>
        </w:rPr>
        <w:t xml:space="preserve">a dissipative system that constantly generates </w:t>
      </w:r>
      <w:r w:rsidRPr="00A3215B">
        <w:rPr>
          <w:rFonts w:asciiTheme="minorHAnsi" w:eastAsia="Times New Roman" w:hAnsiTheme="minorHAnsi" w:cs="Times New Roman"/>
          <w:b/>
          <w:iCs/>
          <w:u w:val="single"/>
          <w:bdr w:val="single" w:sz="8" w:space="0" w:color="auto"/>
        </w:rPr>
        <w:t>entropy</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As soon as this system ceases to create new levels and forms of organization, it begins to </w:t>
      </w:r>
      <w:r w:rsidRPr="00A3215B">
        <w:rPr>
          <w:rFonts w:asciiTheme="minorHAnsi" w:eastAsia="Times New Roman" w:hAnsiTheme="minorHAnsi" w:cs="Times New Roman"/>
          <w:b/>
          <w:iCs/>
          <w:u w:val="single"/>
          <w:bdr w:val="single" w:sz="8" w:space="0" w:color="auto"/>
        </w:rPr>
        <w:t>deplete available resources</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The only way it can sustain itself indefinitely is by constantly redefining itself in ways that allow us to capture </w:t>
      </w:r>
      <w:r w:rsidRPr="00A3215B">
        <w:rPr>
          <w:rFonts w:asciiTheme="minorHAnsi" w:eastAsia="Times New Roman" w:hAnsiTheme="minorHAnsi" w:cs="Times New Roman"/>
          <w:b/>
          <w:iCs/>
          <w:u w:val="single"/>
          <w:bdr w:val="single" w:sz="8" w:space="0" w:color="auto"/>
        </w:rPr>
        <w:t>new</w:t>
      </w:r>
      <w:r w:rsidRPr="00A3215B">
        <w:rPr>
          <w:rFonts w:asciiTheme="minorHAnsi" w:eastAsia="Times New Roman" w:hAnsiTheme="minorHAnsi" w:cs="Times New Roman"/>
          <w:u w:val="single"/>
        </w:rPr>
        <w:t xml:space="preserve"> flows of energy and resources; and where there are new flows of energy and resources, </w:t>
      </w:r>
      <w:r w:rsidRPr="00A3215B">
        <w:rPr>
          <w:rFonts w:asciiTheme="minorHAnsi" w:eastAsia="Times New Roman" w:hAnsiTheme="minorHAnsi" w:cs="Times New Roman"/>
          <w:b/>
          <w:iCs/>
          <w:u w:val="single"/>
          <w:bdr w:val="single" w:sz="8" w:space="0" w:color="auto"/>
        </w:rPr>
        <w:t>work can be performed</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It is our destiny to play this catch-up game, and the only way we can play it indefinitely is by constantly creating new levels and forms of organization of reality so as to </w:t>
      </w:r>
      <w:r w:rsidRPr="00A3215B">
        <w:rPr>
          <w:rFonts w:asciiTheme="minorHAnsi" w:eastAsia="Times New Roman" w:hAnsiTheme="minorHAnsi" w:cs="Times New Roman"/>
          <w:b/>
          <w:iCs/>
          <w:u w:val="single"/>
          <w:bdr w:val="single" w:sz="8" w:space="0" w:color="auto"/>
        </w:rPr>
        <w:t>maintain the overall entropy level at zero</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There is </w:t>
      </w:r>
      <w:r w:rsidRPr="00A3215B">
        <w:rPr>
          <w:rFonts w:asciiTheme="minorHAnsi" w:eastAsia="Times New Roman" w:hAnsiTheme="minorHAnsi" w:cs="Times New Roman"/>
          <w:b/>
          <w:iCs/>
          <w:u w:val="single"/>
          <w:bdr w:val="single" w:sz="8" w:space="0" w:color="auto"/>
        </w:rPr>
        <w:t>no way</w:t>
      </w:r>
      <w:r w:rsidRPr="00A3215B">
        <w:rPr>
          <w:rFonts w:asciiTheme="minorHAnsi" w:eastAsia="Times New Roman" w:hAnsiTheme="minorHAnsi" w:cs="Times New Roman"/>
          <w:u w:val="single"/>
        </w:rPr>
        <w:t xml:space="preserve"> for our civilization to go back to less powerful levels of organization of social production, as advocated by the adepts of de-growth, or even to maintain the same level of production organization</w:t>
      </w:r>
      <w:r w:rsidRPr="00A3215B">
        <w:rPr>
          <w:rFonts w:asciiTheme="minorHAnsi" w:eastAsia="Times New Roman" w:hAnsiTheme="minorHAnsi" w:cs="Times New Roman"/>
          <w:sz w:val="16"/>
        </w:rPr>
        <w:t xml:space="preserve"> (steady-state economy). </w:t>
      </w:r>
      <w:r w:rsidRPr="00A3215B">
        <w:rPr>
          <w:rFonts w:asciiTheme="minorHAnsi" w:eastAsia="Times New Roman" w:hAnsiTheme="minorHAnsi" w:cs="Times New Roman"/>
          <w:b/>
          <w:iCs/>
          <w:u w:val="single"/>
          <w:bdr w:val="single" w:sz="8" w:space="0" w:color="auto"/>
        </w:rPr>
        <w:t>Limits to growth or de-growth</w:t>
      </w:r>
      <w:r w:rsidRPr="00A3215B">
        <w:rPr>
          <w:rFonts w:asciiTheme="minorHAnsi" w:eastAsia="Times New Roman" w:hAnsiTheme="minorHAnsi" w:cs="Times New Roman"/>
          <w:u w:val="single"/>
        </w:rPr>
        <w:t xml:space="preserve"> are </w:t>
      </w:r>
      <w:r w:rsidRPr="00A3215B">
        <w:rPr>
          <w:rFonts w:asciiTheme="minorHAnsi" w:eastAsia="Times New Roman" w:hAnsiTheme="minorHAnsi" w:cs="Times New Roman"/>
          <w:b/>
          <w:iCs/>
          <w:u w:val="single"/>
          <w:bdr w:val="single" w:sz="8" w:space="0" w:color="auto"/>
        </w:rPr>
        <w:t>not ultimately realistic possibilities</w:t>
      </w:r>
      <w:r w:rsidRPr="00A3215B">
        <w:rPr>
          <w:rFonts w:asciiTheme="minorHAnsi" w:eastAsia="Times New Roman" w:hAnsiTheme="minorHAnsi" w:cs="Times New Roman"/>
          <w:sz w:val="16"/>
        </w:rPr>
        <w:t xml:space="preserve">. </w:t>
      </w:r>
      <w:r w:rsidRPr="00A3215B">
        <w:rPr>
          <w:rFonts w:asciiTheme="minorHAnsi" w:eastAsia="Times New Roman" w:hAnsiTheme="minorHAnsi" w:cs="Times New Roman"/>
          <w:u w:val="single"/>
        </w:rPr>
        <w:t xml:space="preserve">Our civilization can only move forward. If we decide to terminate the progress of our civilization, we will embark on the path that leads only to its eventual </w:t>
      </w:r>
      <w:r w:rsidRPr="00A3215B">
        <w:rPr>
          <w:rFonts w:asciiTheme="minorHAnsi" w:eastAsia="Times New Roman" w:hAnsiTheme="minorHAnsi" w:cs="Times New Roman"/>
          <w:b/>
          <w:iCs/>
          <w:u w:val="single"/>
          <w:bdr w:val="single" w:sz="8" w:space="0" w:color="auto"/>
        </w:rPr>
        <w:t>disintegration and disappearance</w:t>
      </w:r>
      <w:r w:rsidRPr="00A3215B">
        <w:rPr>
          <w:rFonts w:asciiTheme="minorHAnsi" w:eastAsia="Times New Roman" w:hAnsiTheme="minorHAnsi" w:cs="Times New Roman"/>
          <w:sz w:val="16"/>
        </w:rPr>
        <w:t>—an option that even supporters of limits to growth or de-growth do not want to entertain.</w:t>
      </w:r>
    </w:p>
    <w:p w:rsidR="000D6A7D" w:rsidRPr="00A3215B" w:rsidRDefault="000D6A7D" w:rsidP="000D6A7D">
      <w:pPr>
        <w:rPr>
          <w:rFonts w:asciiTheme="minorHAnsi" w:hAnsiTheme="minorHAnsi"/>
        </w:rPr>
      </w:pPr>
    </w:p>
    <w:p w:rsidR="001E5DEA" w:rsidRPr="00A3215B" w:rsidRDefault="001E5DEA" w:rsidP="00723B59">
      <w:pPr>
        <w:rPr>
          <w:rFonts w:asciiTheme="minorHAnsi" w:hAnsiTheme="minorHAnsi"/>
        </w:rPr>
      </w:pPr>
    </w:p>
    <w:p w:rsidR="0030338B" w:rsidRPr="00A3215B" w:rsidRDefault="0030338B" w:rsidP="0030338B">
      <w:pPr>
        <w:pStyle w:val="Heading3"/>
        <w:rPr>
          <w:rFonts w:asciiTheme="minorHAnsi" w:hAnsiTheme="minorHAnsi"/>
        </w:rPr>
      </w:pPr>
      <w:r w:rsidRPr="00A3215B">
        <w:rPr>
          <w:rFonts w:asciiTheme="minorHAnsi" w:hAnsiTheme="minorHAnsi"/>
        </w:rPr>
        <w:t xml:space="preserve">1ac </w:t>
      </w:r>
      <w:r w:rsidR="00B640AB" w:rsidRPr="00A3215B">
        <w:rPr>
          <w:rFonts w:asciiTheme="minorHAnsi" w:hAnsiTheme="minorHAnsi"/>
        </w:rPr>
        <w:t xml:space="preserve">Technological </w:t>
      </w:r>
      <w:r w:rsidRPr="00A3215B">
        <w:rPr>
          <w:rFonts w:asciiTheme="minorHAnsi" w:hAnsiTheme="minorHAnsi"/>
        </w:rPr>
        <w:t xml:space="preserve">Leadership </w:t>
      </w:r>
    </w:p>
    <w:p w:rsidR="0030338B" w:rsidRPr="00A3215B" w:rsidRDefault="0030338B" w:rsidP="0030338B">
      <w:pPr>
        <w:rPr>
          <w:rFonts w:asciiTheme="minorHAnsi" w:hAnsiTheme="minorHAnsi"/>
        </w:rPr>
      </w:pPr>
    </w:p>
    <w:p w:rsidR="004C3EE2" w:rsidRPr="00A3215B" w:rsidRDefault="004C3EE2" w:rsidP="004C3EE2">
      <w:pPr>
        <w:pStyle w:val="Heading4"/>
        <w:rPr>
          <w:rFonts w:asciiTheme="minorHAnsi" w:hAnsiTheme="minorHAnsi"/>
        </w:rPr>
      </w:pPr>
      <w:r w:rsidRPr="00A3215B">
        <w:rPr>
          <w:rFonts w:asciiTheme="minorHAnsi" w:hAnsiTheme="minorHAnsi"/>
        </w:rPr>
        <w:t xml:space="preserve">U.S. immigration policies are creating a </w:t>
      </w:r>
      <w:r w:rsidRPr="00A3215B">
        <w:rPr>
          <w:rFonts w:asciiTheme="minorHAnsi" w:hAnsiTheme="minorHAnsi"/>
          <w:u w:val="single"/>
        </w:rPr>
        <w:t>reverse brain drain</w:t>
      </w:r>
      <w:r w:rsidRPr="00A3215B">
        <w:rPr>
          <w:rFonts w:asciiTheme="minorHAnsi" w:hAnsiTheme="minorHAnsi"/>
        </w:rPr>
        <w:t xml:space="preserve"> that will fuel China’s technological development --- it’s not too late for the U.S. to regain momentum</w:t>
      </w:r>
    </w:p>
    <w:p w:rsidR="004C3EE2" w:rsidRPr="00A3215B" w:rsidRDefault="004C3EE2" w:rsidP="004C3EE2">
      <w:pPr>
        <w:rPr>
          <w:rFonts w:asciiTheme="minorHAnsi" w:hAnsiTheme="minorHAnsi"/>
        </w:rPr>
      </w:pPr>
      <w:r w:rsidRPr="00A3215B">
        <w:rPr>
          <w:rStyle w:val="Style13ptBold"/>
          <w:rFonts w:asciiTheme="minorHAnsi" w:hAnsiTheme="minorHAnsi"/>
        </w:rPr>
        <w:t>Sheng, 4/9/18</w:t>
      </w:r>
      <w:r w:rsidRPr="00A3215B">
        <w:rPr>
          <w:rFonts w:asciiTheme="minorHAnsi" w:hAnsiTheme="minorHAnsi"/>
        </w:rPr>
        <w:t xml:space="preserve"> --- writer, editor and content strategist specializing in business, finance and wealth (Ellen, “Silicon Valley is fighting a brain-drain war with Trump that it may lose,” </w:t>
      </w:r>
      <w:hyperlink r:id="rId12" w:history="1">
        <w:r w:rsidRPr="00A3215B">
          <w:rPr>
            <w:rStyle w:val="Hyperlink"/>
            <w:rFonts w:asciiTheme="minorHAnsi" w:hAnsiTheme="minorHAnsi"/>
          </w:rPr>
          <w:t>https://www.cnbc.com/2018/04/09/trumps-war-on-immigration-causing-silicon-valley-brain-drain.html</w:t>
        </w:r>
      </w:hyperlink>
      <w:r w:rsidRPr="00A3215B">
        <w:rPr>
          <w:rFonts w:asciiTheme="minorHAnsi" w:hAnsiTheme="minorHAnsi"/>
        </w:rPr>
        <w:t>, accessed on 5/29/18, JMP)</w:t>
      </w:r>
    </w:p>
    <w:p w:rsidR="004C3EE2" w:rsidRPr="00A3215B" w:rsidRDefault="004C3EE2" w:rsidP="004C3EE2">
      <w:pPr>
        <w:rPr>
          <w:rStyle w:val="StyleUnderline"/>
          <w:rFonts w:asciiTheme="minorHAnsi" w:hAnsiTheme="minorHAnsi"/>
        </w:rPr>
      </w:pPr>
      <w:r w:rsidRPr="00A3215B">
        <w:rPr>
          <w:rStyle w:val="StyleUnderline"/>
          <w:rFonts w:asciiTheme="minorHAnsi" w:hAnsiTheme="minorHAnsi"/>
        </w:rPr>
        <w:t>After six years at LinkedIn</w:t>
      </w:r>
      <w:r w:rsidRPr="00A3215B">
        <w:rPr>
          <w:rFonts w:asciiTheme="minorHAnsi" w:hAnsiTheme="minorHAnsi"/>
        </w:rPr>
        <w:t xml:space="preserve">, </w:t>
      </w:r>
      <w:proofErr w:type="spellStart"/>
      <w:r w:rsidRPr="00A3215B">
        <w:rPr>
          <w:rFonts w:asciiTheme="minorHAnsi" w:hAnsiTheme="minorHAnsi"/>
        </w:rPr>
        <w:t>Vikram</w:t>
      </w:r>
      <w:proofErr w:type="spellEnd"/>
      <w:r w:rsidRPr="00A3215B">
        <w:rPr>
          <w:rFonts w:asciiTheme="minorHAnsi" w:hAnsiTheme="minorHAnsi"/>
        </w:rPr>
        <w:t xml:space="preserve"> </w:t>
      </w:r>
      <w:proofErr w:type="spellStart"/>
      <w:r w:rsidRPr="00A3215B">
        <w:rPr>
          <w:rStyle w:val="StyleUnderline"/>
          <w:rFonts w:asciiTheme="minorHAnsi" w:hAnsiTheme="minorHAnsi"/>
        </w:rPr>
        <w:t>Rangnekar</w:t>
      </w:r>
      <w:proofErr w:type="spellEnd"/>
      <w:r w:rsidRPr="00A3215B">
        <w:rPr>
          <w:rStyle w:val="StyleUnderline"/>
          <w:rFonts w:asciiTheme="minorHAnsi" w:hAnsiTheme="minorHAnsi"/>
        </w:rPr>
        <w:t xml:space="preserve"> wanted to go back to his entrepreneurial roots. There was just one big obstacle.</w:t>
      </w:r>
    </w:p>
    <w:p w:rsidR="004C3EE2" w:rsidRPr="00A3215B" w:rsidRDefault="004C3EE2" w:rsidP="004C3EE2">
      <w:pPr>
        <w:rPr>
          <w:rStyle w:val="StyleUnderline"/>
          <w:rFonts w:asciiTheme="minorHAnsi" w:hAnsiTheme="minorHAnsi"/>
        </w:rPr>
      </w:pPr>
      <w:proofErr w:type="spellStart"/>
      <w:r w:rsidRPr="00A3215B">
        <w:rPr>
          <w:rFonts w:asciiTheme="minorHAnsi" w:hAnsiTheme="minorHAnsi"/>
        </w:rPr>
        <w:t>R</w:t>
      </w:r>
      <w:r w:rsidRPr="00A3215B">
        <w:rPr>
          <w:rStyle w:val="StyleUnderline"/>
          <w:rFonts w:asciiTheme="minorHAnsi" w:hAnsiTheme="minorHAnsi"/>
        </w:rPr>
        <w:t>angnekar</w:t>
      </w:r>
      <w:proofErr w:type="spellEnd"/>
      <w:r w:rsidRPr="00A3215B">
        <w:rPr>
          <w:rFonts w:asciiTheme="minorHAnsi" w:hAnsiTheme="minorHAnsi"/>
        </w:rPr>
        <w:t xml:space="preserve">, a cloud computing developer and former Techcrunch50 winner, </w:t>
      </w:r>
      <w:r w:rsidRPr="00A3215B">
        <w:rPr>
          <w:rStyle w:val="StyleUnderline"/>
          <w:rFonts w:asciiTheme="minorHAnsi" w:hAnsiTheme="minorHAnsi"/>
        </w:rPr>
        <w:t xml:space="preserve">was working in Silicon Valley on an H-1B visa. Since H-1B visas are tied to jobs, his options were limited: Get a job at another company or try to get a visa on his own and start a company. Both came with one huge drawback: Any change to his job would reset the clock on his green card application. </w:t>
      </w:r>
      <w:r w:rsidRPr="00A3215B">
        <w:rPr>
          <w:rStyle w:val="Emphasis"/>
          <w:rFonts w:asciiTheme="minorHAnsi" w:hAnsiTheme="minorHAnsi"/>
        </w:rPr>
        <w:t>Green cards are allotted by country; the backlog for citizens from populous countries such as India or China is now more than 10 years.</w:t>
      </w:r>
    </w:p>
    <w:p w:rsidR="004C3EE2" w:rsidRPr="00A3215B" w:rsidRDefault="004C3EE2" w:rsidP="004C3EE2">
      <w:pPr>
        <w:rPr>
          <w:rFonts w:asciiTheme="minorHAnsi" w:hAnsiTheme="minorHAnsi"/>
        </w:rPr>
      </w:pPr>
      <w:r w:rsidRPr="00A3215B">
        <w:rPr>
          <w:rFonts w:asciiTheme="minorHAnsi" w:hAnsiTheme="minorHAnsi"/>
        </w:rPr>
        <w:t>"We decided the indefinite wait was not for us, and we started thinking about our next play," he said.</w:t>
      </w:r>
    </w:p>
    <w:p w:rsidR="004C3EE2" w:rsidRPr="00A3215B" w:rsidRDefault="004C3EE2" w:rsidP="004C3EE2">
      <w:pPr>
        <w:rPr>
          <w:rFonts w:asciiTheme="minorHAnsi" w:hAnsiTheme="minorHAnsi"/>
        </w:rPr>
      </w:pPr>
      <w:r w:rsidRPr="00A3215B">
        <w:rPr>
          <w:rStyle w:val="StyleUnderline"/>
          <w:rFonts w:asciiTheme="minorHAnsi" w:hAnsiTheme="minorHAnsi"/>
        </w:rPr>
        <w:t>That next play turned out to be Toronto. "The permanent-resident process (Canada's green card equivalent) is easy, and</w:t>
      </w:r>
      <w:r w:rsidRPr="00A3215B">
        <w:rPr>
          <w:rFonts w:asciiTheme="minorHAnsi" w:hAnsiTheme="minorHAnsi"/>
        </w:rPr>
        <w:t xml:space="preserve"> if you have all the points, it </w:t>
      </w:r>
      <w:r w:rsidRPr="00A3215B">
        <w:rPr>
          <w:rStyle w:val="StyleUnderline"/>
          <w:rFonts w:asciiTheme="minorHAnsi" w:hAnsiTheme="minorHAnsi"/>
        </w:rPr>
        <w:t>takes less than six months</w:t>
      </w:r>
      <w:r w:rsidRPr="00A3215B">
        <w:rPr>
          <w:rFonts w:asciiTheme="minorHAnsi" w:hAnsiTheme="minorHAnsi"/>
        </w:rPr>
        <w:t>. The government is working hard to help and improve the start-up scene," he said.</w:t>
      </w:r>
    </w:p>
    <w:p w:rsidR="004C3EE2" w:rsidRPr="00A3215B" w:rsidRDefault="004C3EE2" w:rsidP="004C3EE2">
      <w:pPr>
        <w:rPr>
          <w:rFonts w:asciiTheme="minorHAnsi" w:hAnsiTheme="minorHAnsi"/>
        </w:rPr>
      </w:pPr>
      <w:r w:rsidRPr="00A3215B">
        <w:rPr>
          <w:rFonts w:asciiTheme="minorHAnsi" w:hAnsiTheme="minorHAnsi"/>
        </w:rPr>
        <w:t>Now happily settled in Toronto with his family, he started a site, movnorth.com, to help others like him. "People who have been in the U.S. for 10 to 15 years and still restricted by a work visa are thinking, where can we invest time and have something more permanent?'"</w:t>
      </w:r>
    </w:p>
    <w:p w:rsidR="004C3EE2" w:rsidRPr="00A3215B" w:rsidRDefault="004C3EE2" w:rsidP="004C3EE2">
      <w:pPr>
        <w:rPr>
          <w:rFonts w:asciiTheme="minorHAnsi" w:hAnsiTheme="minorHAnsi"/>
        </w:rPr>
      </w:pPr>
      <w:r w:rsidRPr="00A3215B">
        <w:rPr>
          <w:rFonts w:asciiTheme="minorHAnsi" w:hAnsiTheme="minorHAnsi"/>
        </w:rPr>
        <w:t>Alternatives to U.S. citizenship</w:t>
      </w:r>
    </w:p>
    <w:p w:rsidR="004C3EE2" w:rsidRPr="00A3215B" w:rsidRDefault="004C3EE2" w:rsidP="004C3EE2">
      <w:pPr>
        <w:rPr>
          <w:rFonts w:asciiTheme="minorHAnsi" w:hAnsiTheme="minorHAnsi"/>
        </w:rPr>
      </w:pPr>
      <w:proofErr w:type="spellStart"/>
      <w:r w:rsidRPr="00A3215B">
        <w:rPr>
          <w:rStyle w:val="StyleUnderline"/>
          <w:rFonts w:asciiTheme="minorHAnsi" w:hAnsiTheme="minorHAnsi"/>
        </w:rPr>
        <w:t>Rangnekar</w:t>
      </w:r>
      <w:proofErr w:type="spellEnd"/>
      <w:r w:rsidRPr="00A3215B">
        <w:rPr>
          <w:rStyle w:val="StyleUnderline"/>
          <w:rFonts w:asciiTheme="minorHAnsi" w:hAnsiTheme="minorHAnsi"/>
        </w:rPr>
        <w:t xml:space="preserve"> is one of a growing number of highly educated foreign entrepreneurs</w:t>
      </w:r>
      <w:r w:rsidRPr="00A3215B">
        <w:rPr>
          <w:rFonts w:asciiTheme="minorHAnsi" w:hAnsiTheme="minorHAnsi"/>
        </w:rPr>
        <w:t xml:space="preserve"> in the United States </w:t>
      </w:r>
      <w:r w:rsidRPr="00A3215B">
        <w:rPr>
          <w:rStyle w:val="StyleUnderline"/>
          <w:rFonts w:asciiTheme="minorHAnsi" w:hAnsiTheme="minorHAnsi"/>
        </w:rPr>
        <w:t xml:space="preserve">who have </w:t>
      </w:r>
      <w:r w:rsidRPr="00A3215B">
        <w:rPr>
          <w:rStyle w:val="Emphasis"/>
          <w:rFonts w:asciiTheme="minorHAnsi" w:hAnsiTheme="minorHAnsi"/>
        </w:rPr>
        <w:t>started looking at alternatives to the obstacle-strewn path to U.S. citizenship</w:t>
      </w:r>
      <w:r w:rsidRPr="00A3215B">
        <w:rPr>
          <w:rFonts w:asciiTheme="minorHAnsi" w:hAnsiTheme="minorHAnsi"/>
        </w:rPr>
        <w:t xml:space="preserve">. </w:t>
      </w:r>
      <w:r w:rsidRPr="00A3215B">
        <w:rPr>
          <w:rStyle w:val="StyleUnderline"/>
          <w:rFonts w:asciiTheme="minorHAnsi" w:hAnsiTheme="minorHAnsi"/>
        </w:rPr>
        <w:t>Hardships for foreign entrepreneurs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have increased as of late</w:t>
      </w:r>
      <w:r w:rsidRPr="00A3215B">
        <w:rPr>
          <w:rFonts w:asciiTheme="minorHAnsi" w:hAnsiTheme="minorHAnsi"/>
        </w:rPr>
        <w:t>, thanks to the heightened vetting of H-1B visas, Trump's Muslim ban and an increasingly hostile stance toward immigration.</w:t>
      </w:r>
    </w:p>
    <w:p w:rsidR="004C3EE2" w:rsidRPr="00A3215B" w:rsidRDefault="004C3EE2" w:rsidP="004C3EE2">
      <w:pPr>
        <w:rPr>
          <w:rFonts w:asciiTheme="minorHAnsi" w:hAnsiTheme="minorHAnsi"/>
        </w:rPr>
      </w:pPr>
      <w:r w:rsidRPr="00A3215B">
        <w:rPr>
          <w:rFonts w:asciiTheme="minorHAnsi" w:hAnsiTheme="minorHAnsi"/>
        </w:rPr>
        <w:t>Trump, through a number of executive orders and memos from various U.S. agencies has started narrowing visa requirements. In February the U.S Citizenship and Immigration Services agency put out a new policy memo requiring "detailed documentation" about H-1B workers employed at third-party work sites to demonstrate that employees are actually filling specialty roles for which they were hired. The move is designed to cut down on "benching" — a practice in which employers hire entry-level software engineers from overseas, pay them the minimum required wage or less and shuffle them to subsidiaries.</w:t>
      </w:r>
    </w:p>
    <w:p w:rsidR="004C3EE2" w:rsidRPr="00A3215B" w:rsidRDefault="004C3EE2" w:rsidP="004C3EE2">
      <w:pPr>
        <w:rPr>
          <w:rFonts w:asciiTheme="minorHAnsi" w:hAnsiTheme="minorHAnsi"/>
        </w:rPr>
      </w:pPr>
      <w:r w:rsidRPr="00A3215B">
        <w:rPr>
          <w:rFonts w:asciiTheme="minorHAnsi" w:hAnsiTheme="minorHAnsi"/>
        </w:rPr>
        <w:t xml:space="preserve">Although it is important to close some of the loopholes in the H-1B visa program, these actions could also have unintended consequences. Often lost in the political rhetoric is the fact that immigration is a critical issue for the U.S. economy and our nation's competitive position. The National Foundation for American Policy found that immigrants have started more than half of the country's billion-dollar start-up companies. Some of the more prominent examples include SpaceX and Tesla founder Elon Musk, from South Africa, and Google co-founder Sergey </w:t>
      </w:r>
      <w:proofErr w:type="spellStart"/>
      <w:r w:rsidRPr="00A3215B">
        <w:rPr>
          <w:rFonts w:asciiTheme="minorHAnsi" w:hAnsiTheme="minorHAnsi"/>
        </w:rPr>
        <w:t>Brin</w:t>
      </w:r>
      <w:proofErr w:type="spellEnd"/>
      <w:r w:rsidRPr="00A3215B">
        <w:rPr>
          <w:rFonts w:asciiTheme="minorHAnsi" w:hAnsiTheme="minorHAnsi"/>
        </w:rPr>
        <w:t>, an immigrant from the former Soviet Union.</w:t>
      </w:r>
    </w:p>
    <w:p w:rsidR="004C3EE2" w:rsidRPr="00A3215B" w:rsidRDefault="004C3EE2" w:rsidP="004C3EE2">
      <w:pPr>
        <w:rPr>
          <w:rFonts w:asciiTheme="minorHAnsi" w:hAnsiTheme="minorHAnsi"/>
        </w:rPr>
      </w:pPr>
      <w:r w:rsidRPr="00A3215B">
        <w:rPr>
          <w:rFonts w:asciiTheme="minorHAnsi" w:hAnsiTheme="minorHAnsi"/>
        </w:rPr>
        <w:t>The H-1B visa is the primary avenue for skilled immigrants to enter the United States. While it's well known that companies in Silicon Valley rely on H-1B visas, it is also used heavily by companies in New York, Texas and Washington, D.C. A recent Pew Research Center report revealed that between 2010 and 2016, almost a third of visas went to businesses in the New York City area. Increased restrictions and rejections of H-1B visas have companies worried.</w:t>
      </w:r>
    </w:p>
    <w:p w:rsidR="004C3EE2" w:rsidRPr="00A3215B" w:rsidRDefault="004C3EE2" w:rsidP="004C3EE2">
      <w:pPr>
        <w:rPr>
          <w:rFonts w:asciiTheme="minorHAnsi" w:hAnsiTheme="minorHAnsi"/>
        </w:rPr>
      </w:pPr>
      <w:r w:rsidRPr="00A3215B">
        <w:rPr>
          <w:rFonts w:asciiTheme="minorHAnsi" w:hAnsiTheme="minorHAnsi"/>
        </w:rPr>
        <w:t>Recent reports suggest that restrictions on foreign-born workers could have outsized impact on the tech industry. A recent report from the Silicon Valley Competitiveness and Innovation Project found that the country's largest tech companies rely more on foreign-born workers than domestic ones. In Silicon Valley at least 57 percent of workers in science, tech, engineering and mathematics with a bachelor's degree or higher were born outside the United States, the report said. According to data from the U.S. Department of Labor, IBM applied for 12,381 H-1B visas last year, Microsoft 5,029 visas and Google 4,897.</w:t>
      </w:r>
    </w:p>
    <w:p w:rsidR="004C3EE2" w:rsidRPr="00A3215B" w:rsidRDefault="004C3EE2" w:rsidP="004C3EE2">
      <w:pPr>
        <w:rPr>
          <w:rFonts w:asciiTheme="minorHAnsi" w:hAnsiTheme="minorHAnsi"/>
        </w:rPr>
      </w:pPr>
      <w:r w:rsidRPr="00A3215B">
        <w:rPr>
          <w:rFonts w:asciiTheme="minorHAnsi" w:hAnsiTheme="minorHAnsi"/>
        </w:rPr>
        <w:t>Brain drain begins</w:t>
      </w:r>
    </w:p>
    <w:p w:rsidR="004C3EE2" w:rsidRPr="00A3215B" w:rsidRDefault="004C3EE2" w:rsidP="004C3EE2">
      <w:pPr>
        <w:rPr>
          <w:rFonts w:asciiTheme="minorHAnsi" w:hAnsiTheme="minorHAnsi"/>
        </w:rPr>
      </w:pPr>
      <w:r w:rsidRPr="00A3215B">
        <w:rPr>
          <w:rStyle w:val="StyleUnderline"/>
          <w:rFonts w:asciiTheme="minorHAnsi" w:hAnsiTheme="minorHAnsi"/>
        </w:rPr>
        <w:t>For decades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States </w:t>
      </w:r>
      <w:r w:rsidRPr="00A3215B">
        <w:rPr>
          <w:rStyle w:val="StyleUnderline"/>
          <w:rFonts w:asciiTheme="minorHAnsi" w:hAnsiTheme="minorHAnsi"/>
        </w:rPr>
        <w:t>has attracted some of the best and brightest. Now some are starting to see the reverse happen</w:t>
      </w:r>
      <w:r w:rsidRPr="00A3215B">
        <w:rPr>
          <w:rFonts w:asciiTheme="minorHAnsi" w:hAnsiTheme="minorHAnsi"/>
        </w:rPr>
        <w:t xml:space="preserve">. </w:t>
      </w: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Style w:val="StyleUnderline"/>
          <w:rFonts w:asciiTheme="minorHAnsi" w:hAnsiTheme="minorHAnsi"/>
        </w:rPr>
        <w:t>Wadhwa</w:t>
      </w:r>
      <w:proofErr w:type="spellEnd"/>
      <w:r w:rsidRPr="00A3215B">
        <w:rPr>
          <w:rStyle w:val="StyleUnderline"/>
          <w:rFonts w:asciiTheme="minorHAnsi" w:hAnsiTheme="minorHAnsi"/>
        </w:rPr>
        <w:t>, a distinguished fellow and adjunct professor at Carnegie Mellon</w:t>
      </w:r>
      <w:r w:rsidRPr="00A3215B">
        <w:rPr>
          <w:rFonts w:asciiTheme="minorHAnsi" w:hAnsiTheme="minorHAnsi"/>
        </w:rPr>
        <w:t xml:space="preserve"> University's College of Engineering and author of The Immigrant Exodus: Why America Is Losing the Global Race to Capture Entrepreneurial Talent, </w:t>
      </w:r>
      <w:r w:rsidRPr="00A3215B">
        <w:rPr>
          <w:rStyle w:val="StyleUnderline"/>
          <w:rFonts w:asciiTheme="minorHAnsi" w:hAnsiTheme="minorHAnsi"/>
        </w:rPr>
        <w:t>said that in his current class</w:t>
      </w:r>
      <w:r w:rsidRPr="00A3215B">
        <w:rPr>
          <w:rFonts w:asciiTheme="minorHAnsi" w:hAnsiTheme="minorHAnsi"/>
        </w:rPr>
        <w:t xml:space="preserve"> at Carnegie Mellon, </w:t>
      </w:r>
      <w:r w:rsidRPr="00A3215B">
        <w:rPr>
          <w:rStyle w:val="StyleUnderline"/>
          <w:rFonts w:asciiTheme="minorHAnsi" w:hAnsiTheme="minorHAnsi"/>
        </w:rPr>
        <w:t>not one of the foreign students is looking to stay</w:t>
      </w:r>
      <w:r w:rsidRPr="00A3215B">
        <w:rPr>
          <w:rFonts w:asciiTheme="minorHAnsi" w:hAnsiTheme="minorHAnsi"/>
        </w:rPr>
        <w:t xml:space="preserve">. </w:t>
      </w:r>
      <w:r w:rsidRPr="00A3215B">
        <w:rPr>
          <w:rStyle w:val="Emphasis"/>
          <w:rFonts w:asciiTheme="minorHAnsi" w:hAnsiTheme="minorHAnsi"/>
        </w:rPr>
        <w:t>Foreign students from India, China and elsewhere who used to stay are now returning to their home countries to start businesses.</w:t>
      </w:r>
      <w:r w:rsidRPr="00A3215B">
        <w:rPr>
          <w:rFonts w:asciiTheme="minorHAnsi" w:hAnsiTheme="minorHAnsi"/>
        </w:rPr>
        <w:t xml:space="preserve"> This is alarming because </w:t>
      </w:r>
      <w:r w:rsidRPr="00A3215B">
        <w:rPr>
          <w:rStyle w:val="Emphasis"/>
          <w:rFonts w:asciiTheme="minorHAnsi" w:hAnsiTheme="minorHAnsi"/>
        </w:rPr>
        <w:t>it will adversely impact U.S. innovation</w:t>
      </w:r>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said.</w:t>
      </w:r>
    </w:p>
    <w:p w:rsidR="004C3EE2" w:rsidRPr="00A3215B" w:rsidRDefault="004C3EE2" w:rsidP="004C3EE2">
      <w:pPr>
        <w:rPr>
          <w:rFonts w:asciiTheme="minorHAnsi" w:hAnsiTheme="minorHAnsi"/>
        </w:rPr>
      </w:pPr>
      <w:r w:rsidRPr="00A3215B">
        <w:rPr>
          <w:rStyle w:val="StyleUnderline"/>
          <w:rFonts w:asciiTheme="minorHAnsi" w:hAnsiTheme="minorHAnsi"/>
        </w:rPr>
        <w:t xml:space="preserve">"In the next five to 10 years, </w:t>
      </w:r>
      <w:r w:rsidRPr="00A3215B">
        <w:rPr>
          <w:rStyle w:val="Emphasis"/>
          <w:rFonts w:asciiTheme="minorHAnsi" w:hAnsiTheme="minorHAnsi"/>
        </w:rPr>
        <w:t>we're going to be competing with China and India and Singapore and many other countries all over the world for talent like never before,"</w:t>
      </w:r>
      <w:r w:rsidRPr="00A3215B">
        <w:rPr>
          <w:rFonts w:asciiTheme="minorHAnsi" w:hAnsiTheme="minorHAnsi"/>
        </w:rPr>
        <w:t xml:space="preserve"> he said.</w:t>
      </w:r>
    </w:p>
    <w:p w:rsidR="004C3EE2" w:rsidRPr="00A3215B" w:rsidRDefault="004C3EE2" w:rsidP="004C3EE2">
      <w:pPr>
        <w:rPr>
          <w:rFonts w:asciiTheme="minorHAnsi" w:hAnsiTheme="minorHAnsi"/>
        </w:rPr>
      </w:pPr>
      <w:r w:rsidRPr="00A3215B">
        <w:rPr>
          <w:rFonts w:asciiTheme="minorHAnsi" w:hAnsiTheme="minorHAnsi"/>
        </w:rPr>
        <w:t xml:space="preserve">The U.S. has seen its share of tech "unicorns" drop dramatically in recent years, according to data from CB Insights. </w:t>
      </w:r>
      <w:r w:rsidRPr="00A3215B">
        <w:rPr>
          <w:rStyle w:val="StyleUnderline"/>
          <w:rFonts w:asciiTheme="minorHAnsi" w:hAnsiTheme="minorHAnsi"/>
        </w:rPr>
        <w:t>Of the 214 unicorn start-ups globally, 41 percent are based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compared to 75 percent in 2013</w:t>
      </w:r>
      <w:r w:rsidRPr="00A3215B">
        <w:rPr>
          <w:rFonts w:asciiTheme="minorHAnsi" w:hAnsiTheme="minorHAnsi"/>
        </w:rPr>
        <w:t xml:space="preserve">. Meanwhile, </w:t>
      </w:r>
      <w:r w:rsidRPr="00A3215B">
        <w:rPr>
          <w:rStyle w:val="StyleUnderline"/>
          <w:rFonts w:asciiTheme="minorHAnsi" w:hAnsiTheme="minorHAnsi"/>
        </w:rPr>
        <w:t>the proliferation of tech unicorns from outside has been increasing, especially from China. China is now home to 36 percent of tech unicorns compared to 12 percent in 2014</w:t>
      </w:r>
      <w:r w:rsidRPr="00A3215B">
        <w:rPr>
          <w:rFonts w:asciiTheme="minorHAnsi" w:hAnsiTheme="minorHAnsi"/>
        </w:rPr>
        <w:t>.</w:t>
      </w:r>
    </w:p>
    <w:p w:rsidR="004C3EE2" w:rsidRPr="00A3215B" w:rsidRDefault="004C3EE2" w:rsidP="004C3EE2">
      <w:pPr>
        <w:rPr>
          <w:rFonts w:asciiTheme="minorHAnsi" w:hAnsiTheme="minorHAnsi"/>
        </w:rPr>
      </w:pPr>
      <w:r w:rsidRPr="00A3215B">
        <w:rPr>
          <w:rStyle w:val="Emphasis"/>
          <w:rFonts w:asciiTheme="minorHAnsi" w:hAnsiTheme="minorHAnsi"/>
        </w:rPr>
        <w:t>If we keep going on the path we are on, China will have more tech unicorns than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China is catching up</w:t>
      </w:r>
      <w:r w:rsidRPr="00A3215B">
        <w:rPr>
          <w:rFonts w:asciiTheme="minorHAnsi" w:hAnsiTheme="minorHAnsi"/>
        </w:rPr>
        <w:t xml:space="preserve"> to the United States </w:t>
      </w:r>
      <w:r w:rsidRPr="00A3215B">
        <w:rPr>
          <w:rStyle w:val="Emphasis"/>
          <w:rFonts w:asciiTheme="minorHAnsi" w:hAnsiTheme="minorHAnsi"/>
        </w:rPr>
        <w:t>in advanced technology on everything from artificial intelligence and gene editing to quantum computing</w:t>
      </w:r>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said, adding that </w:t>
      </w:r>
      <w:r w:rsidRPr="00A3215B">
        <w:rPr>
          <w:rStyle w:val="Emphasis"/>
          <w:rFonts w:asciiTheme="minorHAnsi" w:hAnsiTheme="minorHAnsi"/>
        </w:rPr>
        <w:t>once that happens, "China will be neck-to-neck with Silicon Valley, and then they're going to eat our lunch."</w:t>
      </w:r>
    </w:p>
    <w:p w:rsidR="004C3EE2" w:rsidRPr="00A3215B" w:rsidRDefault="004C3EE2" w:rsidP="004C3EE2">
      <w:pPr>
        <w:rPr>
          <w:rFonts w:asciiTheme="minorHAnsi" w:hAnsiTheme="minorHAnsi"/>
        </w:rPr>
      </w:pPr>
      <w:r w:rsidRPr="00A3215B">
        <w:rPr>
          <w:rFonts w:asciiTheme="minorHAnsi" w:hAnsiTheme="minorHAnsi"/>
        </w:rPr>
        <w:t>Toughened immigration policies</w:t>
      </w:r>
    </w:p>
    <w:p w:rsidR="004C3EE2" w:rsidRPr="00A3215B" w:rsidRDefault="004C3EE2" w:rsidP="004C3EE2">
      <w:pPr>
        <w:rPr>
          <w:rFonts w:asciiTheme="minorHAnsi" w:hAnsiTheme="minorHAnsi"/>
        </w:rPr>
      </w:pPr>
      <w:r w:rsidRPr="00A3215B">
        <w:rPr>
          <w:rFonts w:asciiTheme="minorHAnsi" w:hAnsiTheme="minorHAnsi"/>
        </w:rPr>
        <w:t xml:space="preserve">To be sure, U.S. immigration has been difficult for quite some time, but now Trump's executive orders and </w:t>
      </w:r>
      <w:proofErr w:type="spellStart"/>
      <w:r w:rsidRPr="00A3215B">
        <w:rPr>
          <w:rFonts w:asciiTheme="minorHAnsi" w:hAnsiTheme="minorHAnsi"/>
        </w:rPr>
        <w:t>antiimmigration</w:t>
      </w:r>
      <w:proofErr w:type="spellEnd"/>
      <w:r w:rsidRPr="00A3215B">
        <w:rPr>
          <w:rFonts w:asciiTheme="minorHAnsi" w:hAnsiTheme="minorHAnsi"/>
        </w:rPr>
        <w:t xml:space="preserve"> rhetoric has further accelerated the trend.</w:t>
      </w:r>
    </w:p>
    <w:p w:rsidR="004C3EE2" w:rsidRPr="00A3215B" w:rsidRDefault="004C3EE2" w:rsidP="004C3EE2">
      <w:pPr>
        <w:rPr>
          <w:rFonts w:asciiTheme="minorHAnsi" w:hAnsiTheme="minorHAnsi"/>
        </w:rPr>
      </w:pPr>
      <w:proofErr w:type="spellStart"/>
      <w:r w:rsidRPr="00A3215B">
        <w:rPr>
          <w:rFonts w:asciiTheme="minorHAnsi" w:hAnsiTheme="minorHAnsi"/>
        </w:rPr>
        <w:t>Tahmina</w:t>
      </w:r>
      <w:proofErr w:type="spellEnd"/>
      <w:r w:rsidRPr="00A3215B">
        <w:rPr>
          <w:rFonts w:asciiTheme="minorHAnsi" w:hAnsiTheme="minorHAnsi"/>
        </w:rPr>
        <w:t xml:space="preserve"> Watson, Seattle-based immigration attorney and author of The Startup Visa: Key to Job Growth &amp; Economic Prosperity in America, said she's started to see extreme scrutiny of H-1B visa applications. Routine applications that were once commonly accepted are now sent back requiring more documentation. H-1B visa extensions are facing more scrutiny. Watson is also seeing a sudden spike in H-1B visa denials.</w:t>
      </w:r>
    </w:p>
    <w:p w:rsidR="004C3EE2" w:rsidRPr="00A3215B" w:rsidRDefault="004C3EE2" w:rsidP="004C3EE2">
      <w:pPr>
        <w:rPr>
          <w:rFonts w:asciiTheme="minorHAnsi" w:hAnsiTheme="minorHAnsi"/>
        </w:rPr>
      </w:pPr>
      <w:r w:rsidRPr="00A3215B">
        <w:rPr>
          <w:rFonts w:asciiTheme="minorHAnsi" w:hAnsiTheme="minorHAnsi"/>
        </w:rPr>
        <w:t xml:space="preserve">While some of the scrutiny is an attempt to close loopholes in the H-1B program, the result is that talented, legitimate applicants are being turned away. </w:t>
      </w:r>
      <w:proofErr w:type="spellStart"/>
      <w:r w:rsidRPr="00A3215B">
        <w:rPr>
          <w:rFonts w:asciiTheme="minorHAnsi" w:hAnsiTheme="minorHAnsi"/>
        </w:rPr>
        <w:t>Antiimmigration</w:t>
      </w:r>
      <w:proofErr w:type="spellEnd"/>
      <w:r w:rsidRPr="00A3215B">
        <w:rPr>
          <w:rFonts w:asciiTheme="minorHAnsi" w:hAnsiTheme="minorHAnsi"/>
        </w:rPr>
        <w:t xml:space="preserve"> policies will likely hurt American workers, Watson said, noting that for every H-1B worker, five jobs are created. Another visa that would have been a boost to Silicon Valley's start-up scene has also been quashed. The international entrepreneur rule, or start-up visa, would have allowed qualified foreign entrepreneurs to stay in the United States to build businesses. It was set to go into effect last year but has been delayed and looks to be on the chopping block.</w:t>
      </w:r>
    </w:p>
    <w:p w:rsidR="004C3EE2" w:rsidRPr="00A3215B" w:rsidRDefault="004C3EE2" w:rsidP="004C3EE2">
      <w:pPr>
        <w:rPr>
          <w:rFonts w:asciiTheme="minorHAnsi" w:hAnsiTheme="minorHAnsi"/>
        </w:rPr>
      </w:pPr>
      <w:r w:rsidRPr="00A3215B">
        <w:rPr>
          <w:rFonts w:asciiTheme="minorHAnsi" w:hAnsiTheme="minorHAnsi"/>
        </w:rPr>
        <w:t>"The shortsightedness will be felt in upcoming months and years. To make America great again, scrutinizing business visas is not the way to go," she said.</w:t>
      </w:r>
    </w:p>
    <w:p w:rsidR="004C3EE2" w:rsidRPr="00A3215B" w:rsidRDefault="004C3EE2" w:rsidP="004C3EE2">
      <w:pPr>
        <w:rPr>
          <w:rFonts w:asciiTheme="minorHAnsi" w:hAnsiTheme="minorHAnsi"/>
        </w:rPr>
      </w:pPr>
      <w:r w:rsidRPr="00A3215B">
        <w:rPr>
          <w:rFonts w:asciiTheme="minorHAnsi" w:hAnsiTheme="minorHAnsi"/>
        </w:rPr>
        <w:t>Filling the void</w:t>
      </w:r>
    </w:p>
    <w:p w:rsidR="004C3EE2" w:rsidRPr="00A3215B" w:rsidRDefault="004C3EE2" w:rsidP="004C3EE2">
      <w:pPr>
        <w:rPr>
          <w:rFonts w:asciiTheme="minorHAnsi" w:hAnsiTheme="minorHAnsi"/>
        </w:rPr>
      </w:pPr>
      <w:r w:rsidRPr="00A3215B">
        <w:rPr>
          <w:rStyle w:val="StyleUnderline"/>
          <w:rFonts w:asciiTheme="minorHAnsi" w:hAnsiTheme="minorHAnsi"/>
        </w:rPr>
        <w:t>As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closes its borders, other countries are courting the </w:t>
      </w:r>
      <w:proofErr w:type="gramStart"/>
      <w:r w:rsidRPr="00A3215B">
        <w:rPr>
          <w:rStyle w:val="StyleUnderline"/>
          <w:rFonts w:asciiTheme="minorHAnsi" w:hAnsiTheme="minorHAnsi"/>
        </w:rPr>
        <w:t>world's</w:t>
      </w:r>
      <w:proofErr w:type="gramEnd"/>
      <w:r w:rsidRPr="00A3215B">
        <w:rPr>
          <w:rStyle w:val="StyleUnderline"/>
          <w:rFonts w:asciiTheme="minorHAnsi" w:hAnsiTheme="minorHAnsi"/>
        </w:rPr>
        <w:t xml:space="preserve"> best and brightest to come and start businesses</w:t>
      </w:r>
      <w:r w:rsidRPr="00A3215B">
        <w:rPr>
          <w:rFonts w:asciiTheme="minorHAnsi" w:hAnsiTheme="minorHAnsi"/>
        </w:rPr>
        <w:t>. France introduced a new tech visa program last year, and French president Emmanuel Macron has said he aims to make France a "Startup Nation." Canada launched a program to fast-track visas and short-term work permits for highly skilled foreign workers. When the U.S. Citizenship and Immigration Services department said in June they would stop premium processing of H-1B visas for up to six months, Canada stepped up and said it would fast-track applications. India's commerce ministry and various government arms have created innovation labs and incubators in efforts to develop the country's start-up scene, while China has vowed to invest vigorously in artificial intelligence to create a $150 billion industry by 2030.</w:t>
      </w:r>
    </w:p>
    <w:p w:rsidR="004C3EE2" w:rsidRPr="00A3215B" w:rsidRDefault="004C3EE2" w:rsidP="004C3EE2">
      <w:pPr>
        <w:rPr>
          <w:rFonts w:asciiTheme="minorHAnsi" w:hAnsiTheme="minorHAnsi"/>
        </w:rPr>
      </w:pPr>
      <w:r w:rsidRPr="00A3215B">
        <w:rPr>
          <w:rFonts w:asciiTheme="minorHAnsi" w:hAnsiTheme="minorHAnsi"/>
        </w:rPr>
        <w:t xml:space="preserve">"In the wake of our administration's policies, it's becoming easier for others to fill the void," said David Brown, a serial entrepreneur and founder of </w:t>
      </w:r>
      <w:proofErr w:type="spellStart"/>
      <w:r w:rsidRPr="00A3215B">
        <w:rPr>
          <w:rFonts w:asciiTheme="minorHAnsi" w:hAnsiTheme="minorHAnsi"/>
        </w:rPr>
        <w:t>Techstars</w:t>
      </w:r>
      <w:proofErr w:type="spellEnd"/>
      <w:r w:rsidRPr="00A3215B">
        <w:rPr>
          <w:rFonts w:asciiTheme="minorHAnsi" w:hAnsiTheme="minorHAnsi"/>
        </w:rPr>
        <w:t xml:space="preserve">, which helps start-ups through accelerator programs and investment. Brown said that </w:t>
      </w:r>
      <w:proofErr w:type="spellStart"/>
      <w:r w:rsidRPr="00A3215B">
        <w:rPr>
          <w:rFonts w:asciiTheme="minorHAnsi" w:hAnsiTheme="minorHAnsi"/>
        </w:rPr>
        <w:t>Techstar's</w:t>
      </w:r>
      <w:proofErr w:type="spellEnd"/>
      <w:r w:rsidRPr="00A3215B">
        <w:rPr>
          <w:rFonts w:asciiTheme="minorHAnsi" w:hAnsiTheme="minorHAnsi"/>
        </w:rPr>
        <w:t xml:space="preserve"> Toronto program is reaping the benefit of entrepreneurs who are leaving the United States for Canada.</w:t>
      </w:r>
    </w:p>
    <w:p w:rsidR="004C3EE2" w:rsidRPr="00A3215B" w:rsidRDefault="004C3EE2" w:rsidP="004C3EE2">
      <w:pPr>
        <w:rPr>
          <w:rFonts w:asciiTheme="minorHAnsi" w:hAnsiTheme="minorHAnsi"/>
        </w:rPr>
      </w:pPr>
      <w:r w:rsidRPr="00A3215B">
        <w:rPr>
          <w:rStyle w:val="StyleUnderline"/>
          <w:rFonts w:asciiTheme="minorHAnsi" w:hAnsiTheme="minorHAnsi"/>
        </w:rPr>
        <w:t>Whether the current tide of people leaving becomes a wave has yet to be determined.</w:t>
      </w:r>
      <w:r w:rsidRPr="00A3215B">
        <w:rPr>
          <w:rFonts w:asciiTheme="minorHAnsi" w:hAnsiTheme="minorHAnsi"/>
        </w:rPr>
        <w:t xml:space="preserve"> But meanwhile, </w:t>
      </w:r>
      <w:r w:rsidRPr="00A3215B">
        <w:rPr>
          <w:rStyle w:val="StyleUnderline"/>
          <w:rFonts w:asciiTheme="minorHAnsi" w:hAnsiTheme="minorHAnsi"/>
        </w:rPr>
        <w:t>"the rhetoric has got people really stressed. They just want to do work and spend time with their families, not deal with political pressure,"</w:t>
      </w:r>
      <w:r w:rsidRPr="00A3215B">
        <w:rPr>
          <w:rFonts w:asciiTheme="minorHAnsi" w:hAnsiTheme="minorHAnsi"/>
        </w:rPr>
        <w:t xml:space="preserve"> said </w:t>
      </w:r>
      <w:proofErr w:type="spellStart"/>
      <w:r w:rsidRPr="00A3215B">
        <w:rPr>
          <w:rFonts w:asciiTheme="minorHAnsi" w:hAnsiTheme="minorHAnsi"/>
        </w:rPr>
        <w:t>Rangnekar</w:t>
      </w:r>
      <w:proofErr w:type="spellEnd"/>
      <w:r w:rsidRPr="00A3215B">
        <w:rPr>
          <w:rFonts w:asciiTheme="minorHAnsi" w:hAnsiTheme="minorHAnsi"/>
        </w:rPr>
        <w:t>.</w:t>
      </w:r>
    </w:p>
    <w:p w:rsidR="004C3EE2" w:rsidRPr="00A3215B" w:rsidRDefault="004C3EE2" w:rsidP="004C3EE2">
      <w:pPr>
        <w:rPr>
          <w:rFonts w:asciiTheme="minorHAnsi" w:hAnsiTheme="minorHAnsi"/>
        </w:rPr>
      </w:pPr>
      <w:r w:rsidRPr="00A3215B">
        <w:rPr>
          <w:rFonts w:asciiTheme="minorHAnsi" w:hAnsiTheme="minorHAnsi"/>
        </w:rPr>
        <w:t xml:space="preserve">"The U.S. is still a great place to be. </w:t>
      </w:r>
      <w:r w:rsidRPr="00A3215B">
        <w:rPr>
          <w:rStyle w:val="Emphasis"/>
          <w:rFonts w:asciiTheme="minorHAnsi" w:hAnsiTheme="minorHAnsi"/>
        </w:rPr>
        <w:t>It's not too late. Silicon Valley is still the most amazing place in the world; people still want to be here if they have a choice. The problem is, we give them no choice,"</w:t>
      </w:r>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said.</w:t>
      </w:r>
    </w:p>
    <w:p w:rsidR="003A031D" w:rsidRDefault="003A031D" w:rsidP="003A031D">
      <w:pPr>
        <w:rPr>
          <w:rFonts w:asciiTheme="minorHAnsi" w:hAnsiTheme="minorHAnsi"/>
        </w:rPr>
      </w:pPr>
    </w:p>
    <w:p w:rsidR="008E2A06" w:rsidRPr="00A3215B" w:rsidRDefault="008E2A06" w:rsidP="008E2A06">
      <w:pPr>
        <w:pStyle w:val="Heading4"/>
      </w:pPr>
      <w:r>
        <w:t xml:space="preserve">The </w:t>
      </w:r>
      <w:r w:rsidRPr="00843E74">
        <w:rPr>
          <w:u w:val="single"/>
        </w:rPr>
        <w:t>perception of uncertainty</w:t>
      </w:r>
      <w:r>
        <w:t xml:space="preserve"> in the green card process deters skilled immigrants</w:t>
      </w:r>
    </w:p>
    <w:p w:rsidR="008E2A06" w:rsidRPr="00A3215B" w:rsidRDefault="008E2A06" w:rsidP="008E2A06">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American attorney and technology executive, serving as the current president and chief legal officer of Microsoft (10/6/17, Brad, “The per-country limits on employment-based green cards are neither fair nor good for our country,” </w:t>
      </w:r>
      <w:hyperlink r:id="rId13" w:history="1">
        <w:r w:rsidRPr="00A3215B">
          <w:rPr>
            <w:rStyle w:val="Hyperlink"/>
            <w:rFonts w:asciiTheme="minorHAnsi" w:hAnsiTheme="minorHAnsi"/>
          </w:rPr>
          <w:t>https://blogs.microsoft.com/on-the-issues/2017/10/06/per-country-limits-employment-based-green-cards-neither-fair-good-country/</w:t>
        </w:r>
      </w:hyperlink>
      <w:r w:rsidRPr="00A3215B">
        <w:rPr>
          <w:rFonts w:asciiTheme="minorHAnsi" w:hAnsiTheme="minorHAnsi"/>
        </w:rPr>
        <w:t>, accessed on 6/4/18, JMP)</w:t>
      </w:r>
    </w:p>
    <w:p w:rsidR="008E2A06" w:rsidRPr="00A3215B" w:rsidRDefault="008E2A06" w:rsidP="008E2A06">
      <w:pPr>
        <w:rPr>
          <w:rFonts w:asciiTheme="minorHAnsi" w:hAnsiTheme="minorHAnsi"/>
        </w:rPr>
      </w:pPr>
      <w:r w:rsidRPr="00A3215B">
        <w:rPr>
          <w:rFonts w:asciiTheme="minorHAnsi" w:hAnsiTheme="minorHAnsi"/>
        </w:rPr>
        <w:t xml:space="preserve">A vigorous and important debate is currently underway about various aspects of the U.S. immigration system. While many ideas are consistently part of these ongoing discussions, </w:t>
      </w:r>
      <w:r w:rsidRPr="00A3215B">
        <w:rPr>
          <w:rStyle w:val="StyleUnderline"/>
          <w:rFonts w:asciiTheme="minorHAnsi" w:hAnsiTheme="minorHAnsi"/>
        </w:rPr>
        <w:t>one area has not received enough attention: the extraordinary backlog in high-skilled green cards</w:t>
      </w:r>
      <w:r w:rsidRPr="00A3215B">
        <w:rPr>
          <w:rFonts w:asciiTheme="minorHAnsi" w:hAnsiTheme="minorHAnsi"/>
        </w:rPr>
        <w:t>.</w:t>
      </w:r>
    </w:p>
    <w:p w:rsidR="008E2A06" w:rsidRPr="00A3215B" w:rsidRDefault="008E2A06" w:rsidP="008E2A06">
      <w:pPr>
        <w:rPr>
          <w:rFonts w:asciiTheme="minorHAnsi" w:hAnsiTheme="minorHAnsi"/>
        </w:rPr>
      </w:pPr>
      <w:r w:rsidRPr="00A3215B">
        <w:rPr>
          <w:rFonts w:asciiTheme="minorHAnsi" w:hAnsiTheme="minorHAnsi"/>
        </w:rPr>
        <w:t xml:space="preserve">The U.S. is fortunate to have talented, high-skilled immigrants from around the world who are contributing their substantial skills to our nation’s companies, paying taxes, investing in our economy and contributing to local communities. But </w:t>
      </w:r>
      <w:r w:rsidRPr="00A3215B">
        <w:rPr>
          <w:rStyle w:val="StyleUnderline"/>
          <w:rFonts w:asciiTheme="minorHAnsi" w:hAnsiTheme="minorHAnsi"/>
        </w:rPr>
        <w:t>despite sponsorship by their U.S. employers, some individuals face frustrating bureaucratic hurdles in the green card process, including lengthy backlogs of over a decade and uncertain futures</w:t>
      </w:r>
      <w:r w:rsidRPr="00A3215B">
        <w:rPr>
          <w:rFonts w:asciiTheme="minorHAnsi" w:hAnsiTheme="minorHAnsi"/>
        </w:rPr>
        <w:t xml:space="preserve">. </w:t>
      </w:r>
      <w:r w:rsidRPr="00A3215B">
        <w:rPr>
          <w:rStyle w:val="StyleUnderline"/>
          <w:rFonts w:asciiTheme="minorHAnsi" w:hAnsiTheme="minorHAnsi"/>
        </w:rPr>
        <w:t>This backlog is the result of a woefully outdated employment-based green card system put in place back in 1990</w:t>
      </w:r>
      <w:r w:rsidRPr="00A3215B">
        <w:rPr>
          <w:rFonts w:asciiTheme="minorHAnsi" w:hAnsiTheme="minorHAnsi"/>
        </w:rPr>
        <w:t xml:space="preserve"> – the year that “Ice </w:t>
      </w:r>
      <w:proofErr w:type="spellStart"/>
      <w:r w:rsidRPr="00A3215B">
        <w:rPr>
          <w:rFonts w:asciiTheme="minorHAnsi" w:hAnsiTheme="minorHAnsi"/>
        </w:rPr>
        <w:t>Ice</w:t>
      </w:r>
      <w:proofErr w:type="spellEnd"/>
      <w:r w:rsidRPr="00A3215B">
        <w:rPr>
          <w:rFonts w:asciiTheme="minorHAnsi" w:hAnsiTheme="minorHAnsi"/>
        </w:rPr>
        <w:t xml:space="preserve"> Baby” topped the Billboard Music Charts.</w:t>
      </w:r>
    </w:p>
    <w:p w:rsidR="008E2A06" w:rsidRPr="00A3215B" w:rsidRDefault="008E2A06" w:rsidP="008E2A06">
      <w:pPr>
        <w:rPr>
          <w:rStyle w:val="StyleUnderline"/>
          <w:rFonts w:asciiTheme="minorHAnsi" w:hAnsiTheme="minorHAnsi"/>
        </w:rPr>
      </w:pPr>
      <w:r w:rsidRPr="00A3215B">
        <w:rPr>
          <w:rFonts w:asciiTheme="minorHAnsi" w:hAnsiTheme="minorHAnsi"/>
        </w:rPr>
        <w:t xml:space="preserve">Clearly, </w:t>
      </w:r>
      <w:r w:rsidRPr="00A3215B">
        <w:rPr>
          <w:rStyle w:val="StyleUnderline"/>
          <w:rFonts w:asciiTheme="minorHAnsi" w:hAnsiTheme="minorHAnsi"/>
        </w:rPr>
        <w:t>the world has changed. Unfortunately, our green card system has not.</w:t>
      </w:r>
    </w:p>
    <w:p w:rsidR="008E2A06" w:rsidRPr="00A3215B" w:rsidRDefault="008E2A06" w:rsidP="008E2A06">
      <w:pPr>
        <w:rPr>
          <w:rFonts w:asciiTheme="minorHAnsi" w:hAnsiTheme="minorHAnsi"/>
        </w:rPr>
      </w:pPr>
      <w:r w:rsidRPr="00A3215B">
        <w:rPr>
          <w:rStyle w:val="StyleUnderline"/>
          <w:rFonts w:asciiTheme="minorHAnsi" w:hAnsiTheme="minorHAnsi"/>
        </w:rPr>
        <w:t>One would be hard-pressed to find any aspect of our immigration system less grounded in common sense than the so-called “per-country limits” applied to green cards.</w:t>
      </w:r>
      <w:r w:rsidRPr="00A3215B">
        <w:rPr>
          <w:rFonts w:asciiTheme="minorHAnsi" w:hAnsiTheme="minorHAnsi"/>
        </w:rPr>
        <w:t xml:space="preserve"> The rule is simple even if devoid of logic. It prohibits immigrants from any single country from receiving more than 7 percent of the total number of green cards each year. This limit means that immigrants from large countries like India and China, with populations of well over 1 billion people, have the same maximum number of green card allotments each year—only 9,800—as Liechtenstein, whose total population is less than 40,000 people.</w:t>
      </w:r>
    </w:p>
    <w:p w:rsidR="008E2A06" w:rsidRPr="00A3215B" w:rsidRDefault="008E2A06" w:rsidP="008E2A06">
      <w:pPr>
        <w:rPr>
          <w:rFonts w:asciiTheme="minorHAnsi" w:hAnsiTheme="minorHAnsi"/>
        </w:rPr>
      </w:pPr>
      <w:r w:rsidRPr="00A3215B">
        <w:rPr>
          <w:rStyle w:val="StyleUnderline"/>
          <w:rFonts w:asciiTheme="minorHAnsi" w:hAnsiTheme="minorHAnsi"/>
        </w:rPr>
        <w:t>Because of per-country limits, the burden of today’s employment-based green card backlog unfairly falls only on immigrants from India, China and the Philippines. For most employees from India, it is expected to take well over a decade to make it through their country-specific backlog</w:t>
      </w:r>
      <w:r w:rsidRPr="00A3215B">
        <w:rPr>
          <w:rFonts w:asciiTheme="minorHAnsi" w:hAnsiTheme="minorHAnsi"/>
        </w:rPr>
        <w:t>, even after their jobs and skills have been certified by the U.S. Department of Labor to merit green cards. Meanwhile, as of this month, there is no backlog this long for any other country.</w:t>
      </w:r>
    </w:p>
    <w:p w:rsidR="008E2A06" w:rsidRPr="00A3215B" w:rsidRDefault="008E2A06" w:rsidP="008E2A06">
      <w:pPr>
        <w:rPr>
          <w:rFonts w:asciiTheme="minorHAnsi" w:hAnsiTheme="minorHAnsi"/>
        </w:rPr>
      </w:pPr>
      <w:r w:rsidRPr="00A3215B">
        <w:rPr>
          <w:rStyle w:val="StyleUnderline"/>
          <w:rFonts w:asciiTheme="minorHAnsi" w:hAnsiTheme="minorHAnsi"/>
        </w:rPr>
        <w:t>This isn’t fair, and it isn’t smart — not if we want the U.S. to be able to continue attracting top talent.</w:t>
      </w:r>
      <w:r w:rsidRPr="00A3215B">
        <w:rPr>
          <w:rFonts w:asciiTheme="minorHAnsi" w:hAnsiTheme="minorHAnsi"/>
        </w:rPr>
        <w:t xml:space="preserve"> </w:t>
      </w:r>
      <w:r w:rsidRPr="00A3215B">
        <w:rPr>
          <w:rStyle w:val="StyleUnderline"/>
          <w:rFonts w:asciiTheme="minorHAnsi" w:hAnsiTheme="minorHAnsi"/>
        </w:rPr>
        <w:t>The length of a person’s green card process</w:t>
      </w:r>
      <w:r w:rsidRPr="00A3215B">
        <w:rPr>
          <w:rFonts w:asciiTheme="minorHAnsi" w:hAnsiTheme="minorHAnsi"/>
        </w:rPr>
        <w:t xml:space="preserve"> might reasonably be based on a number of legitimate factors, but it </w:t>
      </w:r>
      <w:r w:rsidRPr="00A3215B">
        <w:rPr>
          <w:rStyle w:val="StyleUnderline"/>
          <w:rFonts w:asciiTheme="minorHAnsi" w:hAnsiTheme="minorHAnsi"/>
        </w:rPr>
        <w:t>shouldn’t be differentiated solely on the size of the population of a person’s country of birth</w:t>
      </w:r>
      <w:r w:rsidRPr="00A3215B">
        <w:rPr>
          <w:rFonts w:asciiTheme="minorHAnsi" w:hAnsiTheme="minorHAnsi"/>
        </w:rPr>
        <w:t>.</w:t>
      </w:r>
    </w:p>
    <w:p w:rsidR="008E2A06" w:rsidRPr="00A3215B" w:rsidRDefault="008E2A06" w:rsidP="008E2A06">
      <w:pPr>
        <w:rPr>
          <w:rStyle w:val="StyleUnderline"/>
          <w:rFonts w:asciiTheme="minorHAnsi" w:hAnsiTheme="minorHAnsi"/>
        </w:rPr>
      </w:pPr>
      <w:r w:rsidRPr="00A3215B">
        <w:rPr>
          <w:rFonts w:asciiTheme="minorHAnsi" w:hAnsiTheme="minorHAnsi"/>
        </w:rPr>
        <w:t xml:space="preserve">These backlogs have a real impact on our employees and their families. </w:t>
      </w:r>
      <w:r w:rsidRPr="00A3215B">
        <w:rPr>
          <w:rStyle w:val="Emphasis"/>
          <w:rFonts w:asciiTheme="minorHAnsi" w:hAnsiTheme="minorHAnsi"/>
        </w:rPr>
        <w:t>Employees worry about limitations to career changes and job growth that could impact their green card process.</w:t>
      </w:r>
      <w:r w:rsidRPr="00A3215B">
        <w:rPr>
          <w:rFonts w:asciiTheme="minorHAnsi" w:hAnsiTheme="minorHAnsi"/>
        </w:rPr>
        <w:t xml:space="preserve">  Their spouses are often unable to work.  </w:t>
      </w:r>
      <w:r w:rsidRPr="00A3215B">
        <w:rPr>
          <w:rStyle w:val="StyleUnderline"/>
          <w:rFonts w:asciiTheme="minorHAnsi" w:hAnsiTheme="minorHAnsi"/>
        </w:rPr>
        <w:t xml:space="preserve">Despite having grown up in the U.S. and attended our schools, their dependent children may be left out if they reach adulthood before their application makes it through the backlog. </w:t>
      </w:r>
      <w:r w:rsidRPr="00DC3F97">
        <w:rPr>
          <w:rStyle w:val="Emphasis"/>
          <w:rFonts w:asciiTheme="minorHAnsi" w:hAnsiTheme="minorHAnsi"/>
          <w:sz w:val="32"/>
        </w:rPr>
        <w:t>This kind of uncertainty is not the way to attract the best talent in the world to U.S. companies.</w:t>
      </w:r>
    </w:p>
    <w:p w:rsidR="008E2A06" w:rsidRPr="00A3215B" w:rsidRDefault="008E2A06" w:rsidP="008E2A06">
      <w:pPr>
        <w:rPr>
          <w:rFonts w:asciiTheme="minorHAnsi" w:hAnsiTheme="minorHAnsi"/>
        </w:rPr>
      </w:pPr>
      <w:r w:rsidRPr="00A3215B">
        <w:rPr>
          <w:rStyle w:val="StyleUnderline"/>
          <w:rFonts w:asciiTheme="minorHAnsi" w:hAnsiTheme="minorHAnsi"/>
        </w:rPr>
        <w:t>The solution is a modern green card system that allows high-skilled immigrants to stay and continue growing our country’s businesses and our economy. Beyond fixing the overall shortage of green cards, we should eliminate these per-country limits.</w:t>
      </w:r>
      <w:r w:rsidRPr="00A3215B">
        <w:rPr>
          <w:rFonts w:asciiTheme="minorHAnsi" w:hAnsiTheme="minorHAnsi"/>
        </w:rPr>
        <w:t xml:space="preserve"> Solutions to this problem have been proposed, like H.R. 392, the “Fairness for High-Skilled Immigrants Act,” led by Rep. Kevin Yoder, R-Kansas, which has the overwhelming bipartisan support of 271 co-sponsors. Sen. Mike Lee, R-</w:t>
      </w:r>
      <w:proofErr w:type="spellStart"/>
      <w:r w:rsidRPr="00A3215B">
        <w:rPr>
          <w:rFonts w:asciiTheme="minorHAnsi" w:hAnsiTheme="minorHAnsi"/>
        </w:rPr>
        <w:t>Utah</w:t>
      </w:r>
      <w:proofErr w:type="gramStart"/>
      <w:r w:rsidRPr="00A3215B">
        <w:rPr>
          <w:rFonts w:asciiTheme="minorHAnsi" w:hAnsiTheme="minorHAnsi"/>
        </w:rPr>
        <w:t>,introduced</w:t>
      </w:r>
      <w:proofErr w:type="spellEnd"/>
      <w:proofErr w:type="gramEnd"/>
      <w:r w:rsidRPr="00A3215B">
        <w:rPr>
          <w:rFonts w:asciiTheme="minorHAnsi" w:hAnsiTheme="minorHAnsi"/>
        </w:rPr>
        <w:t xml:space="preserve"> an identical measure in the Senate, S. 281, and Sen. Orrin Hatch, R-Utah, has previously included the elimination of per-country limits in the “Immigration Innovation Act,” accompanied by reasonable increases in green card numbers to help address the backlog. We enthusiastically support these types of legislative fixes.</w:t>
      </w:r>
    </w:p>
    <w:p w:rsidR="008E2A06" w:rsidRPr="00A3215B" w:rsidRDefault="008E2A06" w:rsidP="008E2A06">
      <w:pPr>
        <w:rPr>
          <w:rFonts w:asciiTheme="minorHAnsi" w:hAnsiTheme="minorHAnsi"/>
        </w:rPr>
      </w:pPr>
      <w:r w:rsidRPr="00A3215B">
        <w:rPr>
          <w:rStyle w:val="StyleUnderline"/>
          <w:rFonts w:asciiTheme="minorHAnsi" w:hAnsiTheme="minorHAnsi"/>
        </w:rPr>
        <w:t>It will be difficult for America to remain a leader in global innovation if we cannot put in place a more modern and common-sense based approach to green cards.</w:t>
      </w:r>
      <w:r w:rsidRPr="00A3215B">
        <w:rPr>
          <w:rFonts w:asciiTheme="minorHAnsi" w:hAnsiTheme="minorHAnsi"/>
        </w:rPr>
        <w:t xml:space="preserve"> We are committed to working with the administration and Congress to address lasting reform of our immigration system through meaningful bipartisan solutions that will help strengthen our economy, ensure protections for American workers and give the world’s top talent a reason to continue making a bet on this great nation.</w:t>
      </w:r>
    </w:p>
    <w:p w:rsidR="004F1C2F" w:rsidRPr="00A3215B" w:rsidRDefault="004F1C2F" w:rsidP="004F1C2F">
      <w:pPr>
        <w:rPr>
          <w:rFonts w:asciiTheme="minorHAnsi" w:hAnsiTheme="minorHAnsi"/>
        </w:rPr>
      </w:pPr>
    </w:p>
    <w:p w:rsidR="00B640AB" w:rsidRPr="00A3215B" w:rsidRDefault="00B640AB" w:rsidP="00B640AB">
      <w:pPr>
        <w:pStyle w:val="Heading4"/>
        <w:rPr>
          <w:rFonts w:asciiTheme="minorHAnsi" w:hAnsiTheme="minorHAnsi"/>
        </w:rPr>
      </w:pPr>
      <w:r w:rsidRPr="00A3215B">
        <w:rPr>
          <w:rFonts w:asciiTheme="minorHAnsi" w:hAnsiTheme="minorHAnsi"/>
        </w:rPr>
        <w:t xml:space="preserve">China is </w:t>
      </w:r>
      <w:r w:rsidR="00203999" w:rsidRPr="00A3215B">
        <w:rPr>
          <w:rFonts w:asciiTheme="minorHAnsi" w:hAnsiTheme="minorHAnsi"/>
        </w:rPr>
        <w:t xml:space="preserve">already making headway </w:t>
      </w:r>
      <w:r w:rsidR="006D62DD" w:rsidRPr="00A3215B">
        <w:rPr>
          <w:rFonts w:asciiTheme="minorHAnsi" w:hAnsiTheme="minorHAnsi"/>
        </w:rPr>
        <w:t xml:space="preserve">and can eventually overtake the U.S. </w:t>
      </w:r>
      <w:r w:rsidRPr="00A3215B">
        <w:rPr>
          <w:rFonts w:asciiTheme="minorHAnsi" w:hAnsiTheme="minorHAnsi"/>
        </w:rPr>
        <w:t>--- retaining high-skilled immigrants is key to reverse the tide</w:t>
      </w:r>
    </w:p>
    <w:p w:rsidR="00B640AB" w:rsidRPr="00A3215B" w:rsidRDefault="00B640AB" w:rsidP="00B640AB">
      <w:pPr>
        <w:rPr>
          <w:rFonts w:asciiTheme="minorHAnsi" w:hAnsiTheme="minorHAnsi"/>
        </w:rPr>
      </w:pPr>
      <w:r w:rsidRPr="00A3215B">
        <w:rPr>
          <w:rStyle w:val="Style13ptBold"/>
          <w:rFonts w:asciiTheme="minorHAnsi" w:hAnsiTheme="minorHAnsi"/>
        </w:rPr>
        <w:t>Kennedy, 5/29/18</w:t>
      </w:r>
      <w:r w:rsidRPr="00A3215B">
        <w:rPr>
          <w:rFonts w:asciiTheme="minorHAnsi" w:hAnsiTheme="minorHAnsi"/>
        </w:rPr>
        <w:t xml:space="preserve"> --- senior lecturer at the Crawford School of Public Policy at the Australian National University (5/29/18, Andrew, “OPINION: America Is Playing Defense vs China on Tech Innovation,” </w:t>
      </w:r>
      <w:hyperlink r:id="rId14" w:history="1">
        <w:r w:rsidRPr="00A3215B">
          <w:rPr>
            <w:rStyle w:val="Hyperlink"/>
            <w:rFonts w:asciiTheme="minorHAnsi" w:hAnsiTheme="minorHAnsi"/>
          </w:rPr>
          <w:t>https://international.thenewslens.com/article/96664</w:t>
        </w:r>
      </w:hyperlink>
      <w:r w:rsidRPr="00A3215B">
        <w:rPr>
          <w:rFonts w:asciiTheme="minorHAnsi" w:hAnsiTheme="minorHAnsi"/>
        </w:rPr>
        <w:t>, accessed on 5/30/18, JMP)</w:t>
      </w:r>
    </w:p>
    <w:p w:rsidR="00B640AB" w:rsidRPr="00A3215B" w:rsidRDefault="00B640AB" w:rsidP="00B640AB">
      <w:pPr>
        <w:rPr>
          <w:rFonts w:asciiTheme="minorHAnsi" w:hAnsiTheme="minorHAnsi"/>
        </w:rPr>
      </w:pPr>
      <w:r w:rsidRPr="00A3215B">
        <w:rPr>
          <w:rStyle w:val="StyleUnderline"/>
          <w:rFonts w:asciiTheme="minorHAnsi" w:hAnsiTheme="minorHAnsi"/>
        </w:rPr>
        <w:t>The high-tech rivalry between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and China is getting ugly</w:t>
      </w:r>
      <w:r w:rsidRPr="00A3215B">
        <w:rPr>
          <w:rFonts w:asciiTheme="minorHAnsi" w:hAnsiTheme="minorHAnsi"/>
        </w:rPr>
        <w:t>. So far in 2018, the Trump administration has blocked high-tech acquisitions by Chinese firms, complained about Chinese technology licensing practices at the World Trade Organization and threatened tariffs on Chinese high-tech imports.</w:t>
      </w:r>
    </w:p>
    <w:p w:rsidR="00B640AB" w:rsidRPr="00A3215B" w:rsidRDefault="00B640AB" w:rsidP="00B640AB">
      <w:pPr>
        <w:rPr>
          <w:rFonts w:asciiTheme="minorHAnsi" w:hAnsiTheme="minorHAnsi"/>
        </w:rPr>
      </w:pPr>
      <w:r w:rsidRPr="00A3215B">
        <w:rPr>
          <w:rFonts w:asciiTheme="minorHAnsi" w:hAnsiTheme="minorHAnsi"/>
        </w:rPr>
        <w:t>The administration has also banned U.S. companies from selling parts to Chinese phone maker ZTE, though the president has promised to revisit this decision. For its part, China has brandished its own tariffs while also making promises to protect foreign intellectual property and further open the Chinese economy. Bilateral talks remain underway.</w:t>
      </w:r>
    </w:p>
    <w:p w:rsidR="00B640AB" w:rsidRPr="00A3215B" w:rsidRDefault="00B640AB" w:rsidP="00B640AB">
      <w:pPr>
        <w:rPr>
          <w:rFonts w:asciiTheme="minorHAnsi" w:hAnsiTheme="minorHAnsi"/>
        </w:rPr>
      </w:pPr>
      <w:r w:rsidRPr="00A3215B">
        <w:rPr>
          <w:rStyle w:val="StyleUnderline"/>
          <w:rFonts w:asciiTheme="minorHAnsi" w:hAnsiTheme="minorHAnsi"/>
        </w:rPr>
        <w:t xml:space="preserve">Trump would like the world to believe the U.S. government has finally taken the offensive against China. But it has not: </w:t>
      </w:r>
      <w:r w:rsidRPr="00A3215B">
        <w:rPr>
          <w:rStyle w:val="Emphasis"/>
          <w:rFonts w:asciiTheme="minorHAnsi" w:hAnsiTheme="minorHAnsi"/>
        </w:rPr>
        <w:t>China’s government is the one playing offense in the realm of high-tech innovation</w:t>
      </w:r>
      <w:r w:rsidRPr="00A3215B">
        <w:rPr>
          <w:rStyle w:val="StyleUnderline"/>
          <w:rFonts w:asciiTheme="minorHAnsi" w:hAnsiTheme="minorHAnsi"/>
        </w:rPr>
        <w:t>. With plenty of encouragement from Beijing, China has emerged as the world’s second-largest investor in research and development</w:t>
      </w:r>
      <w:r w:rsidRPr="00A3215B">
        <w:rPr>
          <w:rFonts w:asciiTheme="minorHAnsi" w:hAnsiTheme="minorHAnsi"/>
        </w:rPr>
        <w:t xml:space="preserve"> (R&amp;D). It spent US$279 billion on R&amp;D last year, with most of this investment coming from business.</w:t>
      </w:r>
    </w:p>
    <w:p w:rsidR="00B640AB" w:rsidRPr="00A3215B" w:rsidRDefault="00B640AB" w:rsidP="00B640AB">
      <w:pPr>
        <w:rPr>
          <w:rStyle w:val="StyleUnderline"/>
          <w:rFonts w:asciiTheme="minorHAnsi" w:hAnsiTheme="minorHAnsi"/>
        </w:rPr>
      </w:pPr>
      <w:r w:rsidRPr="00A3215B">
        <w:rPr>
          <w:rStyle w:val="StyleUnderline"/>
          <w:rFonts w:asciiTheme="minorHAnsi" w:hAnsiTheme="minorHAnsi"/>
        </w:rPr>
        <w:t>China is now poised to overtake the United States as the world’s top R&amp;D spender</w:t>
      </w:r>
      <w:r w:rsidRPr="00A3215B">
        <w:rPr>
          <w:rFonts w:asciiTheme="minorHAnsi" w:hAnsiTheme="minorHAnsi"/>
        </w:rPr>
        <w:t xml:space="preserve"> within the next decade. </w:t>
      </w:r>
      <w:r w:rsidRPr="00A3215B">
        <w:rPr>
          <w:rStyle w:val="Emphasis"/>
          <w:rFonts w:asciiTheme="minorHAnsi" w:hAnsiTheme="minorHAnsi"/>
        </w:rPr>
        <w:t>China</w:t>
      </w:r>
      <w:r w:rsidRPr="00A3215B">
        <w:rPr>
          <w:rFonts w:asciiTheme="minorHAnsi" w:hAnsiTheme="minorHAnsi"/>
        </w:rPr>
        <w:t xml:space="preserve"> also </w:t>
      </w:r>
      <w:r w:rsidRPr="00A3215B">
        <w:rPr>
          <w:rStyle w:val="Emphasis"/>
          <w:rFonts w:asciiTheme="minorHAnsi" w:hAnsiTheme="minorHAnsi"/>
        </w:rPr>
        <w:t>makes great efforts to lure back high-tech talent from overseas</w:t>
      </w:r>
      <w:r w:rsidRPr="00A3215B">
        <w:rPr>
          <w:rFonts w:asciiTheme="minorHAnsi" w:hAnsiTheme="minorHAnsi"/>
        </w:rPr>
        <w:t xml:space="preserve">. </w:t>
      </w:r>
      <w:r w:rsidRPr="00A3215B">
        <w:rPr>
          <w:rStyle w:val="StyleUnderline"/>
          <w:rFonts w:asciiTheme="minorHAnsi" w:hAnsiTheme="minorHAnsi"/>
        </w:rPr>
        <w:t>In recent years, the number of Chinese students returning to China from abroad has been around 80 percent of those going overseas – up from 31 percent in 2007.</w:t>
      </w:r>
    </w:p>
    <w:p w:rsidR="00B640AB" w:rsidRPr="00A3215B" w:rsidRDefault="00B640AB" w:rsidP="00B640AB">
      <w:pPr>
        <w:rPr>
          <w:rFonts w:asciiTheme="minorHAnsi" w:hAnsiTheme="minorHAnsi"/>
        </w:rPr>
      </w:pPr>
      <w:r w:rsidRPr="00A3215B">
        <w:rPr>
          <w:rFonts w:asciiTheme="minorHAnsi" w:hAnsiTheme="minorHAnsi"/>
        </w:rPr>
        <w:t xml:space="preserve">As a result of all this activity, </w:t>
      </w:r>
      <w:r w:rsidRPr="00A3215B">
        <w:rPr>
          <w:rStyle w:val="Emphasis"/>
          <w:rFonts w:asciiTheme="minorHAnsi" w:hAnsiTheme="minorHAnsi"/>
        </w:rPr>
        <w:t>China is putting points on the board</w:t>
      </w:r>
      <w:r w:rsidRPr="00A3215B">
        <w:rPr>
          <w:rFonts w:asciiTheme="minorHAnsi" w:hAnsiTheme="minorHAnsi"/>
        </w:rPr>
        <w:t>. China’s score in the prestigious ‘Nature Index’, which tracks article publication in the leading science journals, jumped from 24 percent to 40 percent of the U.S. total from 2012 to 2016. In the corporate world, 376 Chinese firms were among the world’s top 2,500 R&amp;D spenders in 2017.</w:t>
      </w:r>
    </w:p>
    <w:p w:rsidR="00B640AB" w:rsidRPr="00A3215B" w:rsidRDefault="00B640AB" w:rsidP="00B640AB">
      <w:pPr>
        <w:rPr>
          <w:rFonts w:asciiTheme="minorHAnsi" w:hAnsiTheme="minorHAnsi"/>
        </w:rPr>
      </w:pPr>
      <w:r w:rsidRPr="00A3215B">
        <w:rPr>
          <w:rFonts w:asciiTheme="minorHAnsi" w:hAnsiTheme="minorHAnsi"/>
        </w:rPr>
        <w:t xml:space="preserve">While China’s state-owned enterprises tend to be highly inefficient, other Chinese firms have emerged as leaders in areas from electric vehicles to e-commerce. </w:t>
      </w:r>
      <w:r w:rsidRPr="00A3215B">
        <w:rPr>
          <w:rStyle w:val="Emphasis"/>
          <w:rFonts w:asciiTheme="minorHAnsi" w:hAnsiTheme="minorHAnsi"/>
        </w:rPr>
        <w:t>China still has a long way to go</w:t>
      </w:r>
      <w:r w:rsidRPr="00A3215B">
        <w:rPr>
          <w:rFonts w:asciiTheme="minorHAnsi" w:hAnsiTheme="minorHAnsi"/>
        </w:rPr>
        <w:t xml:space="preserve">, to be sure, and Chinese President Xi Jinping’s efforts to exercise greater control over businesses and society more generally are a step backwards in this regard. </w:t>
      </w:r>
      <w:r w:rsidRPr="00A3215B">
        <w:rPr>
          <w:rStyle w:val="Emphasis"/>
          <w:rFonts w:asciiTheme="minorHAnsi" w:hAnsiTheme="minorHAnsi"/>
        </w:rPr>
        <w:t>But China’s overall progress to date is striking.</w:t>
      </w:r>
    </w:p>
    <w:p w:rsidR="00B640AB" w:rsidRPr="00A3215B" w:rsidRDefault="00B640AB" w:rsidP="00B640AB">
      <w:pPr>
        <w:rPr>
          <w:rFonts w:asciiTheme="minorHAnsi" w:hAnsiTheme="minorHAnsi"/>
        </w:rPr>
      </w:pPr>
      <w:r w:rsidRPr="00A3215B">
        <w:rPr>
          <w:rFonts w:asciiTheme="minorHAnsi" w:hAnsiTheme="minorHAnsi"/>
        </w:rPr>
        <w:t xml:space="preserve">In contrast, </w:t>
      </w:r>
      <w:r w:rsidRPr="00A3215B">
        <w:rPr>
          <w:rStyle w:val="StyleUnderline"/>
          <w:rFonts w:asciiTheme="minorHAnsi" w:hAnsiTheme="minorHAnsi"/>
        </w:rPr>
        <w:t>the U.S. government is playing defense</w:t>
      </w:r>
      <w:r w:rsidRPr="00A3215B">
        <w:rPr>
          <w:rFonts w:asciiTheme="minorHAnsi" w:hAnsiTheme="minorHAnsi"/>
        </w:rPr>
        <w:t xml:space="preserve">. </w:t>
      </w:r>
      <w:r w:rsidRPr="00A3215B">
        <w:rPr>
          <w:rStyle w:val="StyleUnderline"/>
          <w:rFonts w:asciiTheme="minorHAnsi" w:hAnsiTheme="minorHAnsi"/>
        </w:rPr>
        <w:t>The measures</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has taken</w:t>
      </w:r>
      <w:r w:rsidRPr="00A3215B">
        <w:rPr>
          <w:rFonts w:asciiTheme="minorHAnsi" w:hAnsiTheme="minorHAnsi"/>
        </w:rPr>
        <w:t xml:space="preserve"> this year essentially </w:t>
      </w:r>
      <w:r w:rsidRPr="00A3215B">
        <w:rPr>
          <w:rStyle w:val="StyleUnderline"/>
          <w:rFonts w:asciiTheme="minorHAnsi" w:hAnsiTheme="minorHAnsi"/>
        </w:rPr>
        <w:t xml:space="preserve">represent an effort to prevent the U.S. technological lead over China from shrinking. </w:t>
      </w:r>
      <w:r w:rsidRPr="00A3215B">
        <w:rPr>
          <w:rStyle w:val="Emphasis"/>
          <w:rFonts w:asciiTheme="minorHAnsi" w:hAnsiTheme="minorHAnsi"/>
        </w:rPr>
        <w:t>This is a losing strategy.</w:t>
      </w:r>
      <w:r w:rsidRPr="00A3215B">
        <w:rPr>
          <w:rFonts w:asciiTheme="minorHAnsi" w:hAnsiTheme="minorHAnsi"/>
        </w:rPr>
        <w:t xml:space="preserve"> </w:t>
      </w: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and China are not playing a basketball game with one minute left on the clock</w:t>
      </w:r>
      <w:r w:rsidRPr="00A3215B">
        <w:rPr>
          <w:rFonts w:asciiTheme="minorHAnsi" w:hAnsiTheme="minorHAnsi"/>
        </w:rPr>
        <w:t xml:space="preserve">. Instead, </w:t>
      </w:r>
      <w:r w:rsidRPr="00A3215B">
        <w:rPr>
          <w:rStyle w:val="Emphasis"/>
          <w:rFonts w:asciiTheme="minorHAnsi" w:hAnsiTheme="minorHAnsi"/>
        </w:rPr>
        <w:t>they are competing – and collaborating – in a relationship that will go on indefinitely.</w:t>
      </w:r>
      <w:r w:rsidRPr="00A3215B">
        <w:rPr>
          <w:rFonts w:asciiTheme="minorHAnsi" w:hAnsiTheme="minorHAnsi"/>
        </w:rPr>
        <w:t xml:space="preserve"> </w:t>
      </w:r>
      <w:r w:rsidRPr="00A3215B">
        <w:rPr>
          <w:rStyle w:val="Emphasis"/>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cannot simply try to protect technologies it has already invented; it must work harder over the next several decades to extend its status as the world’s technological leader.</w:t>
      </w:r>
    </w:p>
    <w:p w:rsidR="00B640AB" w:rsidRPr="00A3215B" w:rsidRDefault="00B640AB" w:rsidP="00B640AB">
      <w:pPr>
        <w:rPr>
          <w:rFonts w:asciiTheme="minorHAnsi" w:hAnsiTheme="minorHAnsi"/>
        </w:rPr>
      </w:pPr>
      <w:r w:rsidRPr="00A3215B">
        <w:rPr>
          <w:rFonts w:asciiTheme="minorHAnsi" w:hAnsiTheme="minorHAnsi"/>
        </w:rPr>
        <w:t xml:space="preserve">U.S. political leaders should be much more focused on this latter challenge than they are. In a clear statement of its priorities, the Trump administration has sought to slash federal science and technology spending despite a history of bipartisan support for such expenditures. As a result, </w:t>
      </w:r>
      <w:r w:rsidRPr="00A3215B">
        <w:rPr>
          <w:rStyle w:val="StyleUnderline"/>
          <w:rFonts w:asciiTheme="minorHAnsi" w:hAnsiTheme="minorHAnsi"/>
        </w:rPr>
        <w:t>the president was a fuming bystander as the U.S. Congress chose to invest record sums in science and technology</w:t>
      </w:r>
      <w:r w:rsidRPr="00A3215B">
        <w:rPr>
          <w:rFonts w:asciiTheme="minorHAnsi" w:hAnsiTheme="minorHAnsi"/>
        </w:rPr>
        <w:t xml:space="preserve"> in the 2018 budget deal.</w:t>
      </w:r>
    </w:p>
    <w:p w:rsidR="00B640AB" w:rsidRPr="00A3215B" w:rsidRDefault="00B640AB" w:rsidP="00B640AB">
      <w:pPr>
        <w:rPr>
          <w:rFonts w:asciiTheme="minorHAnsi" w:hAnsiTheme="minorHAnsi"/>
        </w:rPr>
      </w:pPr>
      <w:r w:rsidRPr="00A3215B">
        <w:rPr>
          <w:rStyle w:val="StyleUnderline"/>
          <w:rFonts w:asciiTheme="minorHAnsi" w:hAnsiTheme="minorHAnsi"/>
        </w:rPr>
        <w:t>There is much more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could and should do</w:t>
      </w:r>
      <w:r w:rsidRPr="00A3215B">
        <w:rPr>
          <w:rFonts w:asciiTheme="minorHAnsi" w:hAnsiTheme="minorHAnsi"/>
        </w:rPr>
        <w:t xml:space="preserve">. Perhaps </w:t>
      </w:r>
      <w:r w:rsidRPr="00A3215B">
        <w:rPr>
          <w:rStyle w:val="Emphasis"/>
          <w:rFonts w:asciiTheme="minorHAnsi" w:hAnsiTheme="minorHAnsi"/>
        </w:rPr>
        <w:t>most important, it could easily compete more effectively for the world’s top brainpower</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claims to support merit-based immigration</w:t>
      </w:r>
      <w:r w:rsidRPr="00A3215B">
        <w:rPr>
          <w:rFonts w:asciiTheme="minorHAnsi" w:hAnsiTheme="minorHAnsi"/>
        </w:rPr>
        <w:t xml:space="preserve">, as do many Congressional leaders. If so, </w:t>
      </w:r>
      <w:r w:rsidRPr="00A3215B">
        <w:rPr>
          <w:rStyle w:val="StyleUnderline"/>
          <w:rFonts w:asciiTheme="minorHAnsi" w:hAnsiTheme="minorHAnsi"/>
        </w:rPr>
        <w:t>it is time to make this a priority</w:t>
      </w:r>
      <w:r w:rsidRPr="00A3215B">
        <w:rPr>
          <w:rFonts w:asciiTheme="minorHAnsi" w:hAnsiTheme="minorHAnsi"/>
        </w:rPr>
        <w:t>.</w:t>
      </w:r>
    </w:p>
    <w:p w:rsidR="00B640AB" w:rsidRPr="00A3215B" w:rsidRDefault="00B640AB" w:rsidP="00B640AB">
      <w:pPr>
        <w:rPr>
          <w:rFonts w:asciiTheme="minorHAnsi" w:hAnsiTheme="minorHAnsi"/>
        </w:rPr>
      </w:pPr>
      <w:r w:rsidRPr="00A3215B">
        <w:rPr>
          <w:rStyle w:val="Emphasis"/>
          <w:rFonts w:asciiTheme="minorHAnsi" w:hAnsiTheme="minorHAnsi"/>
          <w:sz w:val="28"/>
        </w:rPr>
        <w:t>The</w:t>
      </w:r>
      <w:r w:rsidRPr="00A3215B">
        <w:rPr>
          <w:rFonts w:asciiTheme="minorHAnsi" w:hAnsiTheme="minorHAnsi"/>
        </w:rPr>
        <w:t xml:space="preserve"> </w:t>
      </w:r>
      <w:r w:rsidRPr="00A3215B">
        <w:rPr>
          <w:rStyle w:val="Emphasis"/>
          <w:rFonts w:asciiTheme="minorHAnsi" w:hAnsiTheme="minorHAnsi"/>
          <w:sz w:val="28"/>
        </w:rPr>
        <w:t>U</w:t>
      </w:r>
      <w:r w:rsidRPr="00A3215B">
        <w:rPr>
          <w:rFonts w:asciiTheme="minorHAnsi" w:hAnsiTheme="minorHAnsi"/>
        </w:rPr>
        <w:t xml:space="preserve">nited </w:t>
      </w:r>
      <w:r w:rsidRPr="00A3215B">
        <w:rPr>
          <w:rStyle w:val="Emphasis"/>
          <w:rFonts w:asciiTheme="minorHAnsi" w:hAnsiTheme="minorHAnsi"/>
          <w:sz w:val="28"/>
        </w:rPr>
        <w:t>S</w:t>
      </w:r>
      <w:r w:rsidRPr="00A3215B">
        <w:rPr>
          <w:rFonts w:asciiTheme="minorHAnsi" w:hAnsiTheme="minorHAnsi"/>
        </w:rPr>
        <w:t xml:space="preserve">tates </w:t>
      </w:r>
      <w:r w:rsidRPr="00A3215B">
        <w:rPr>
          <w:rStyle w:val="Emphasis"/>
          <w:rFonts w:asciiTheme="minorHAnsi" w:hAnsiTheme="minorHAnsi"/>
          <w:sz w:val="28"/>
        </w:rPr>
        <w:t>educates more foreign students than any other country in the world</w:t>
      </w:r>
      <w:r w:rsidRPr="00A3215B">
        <w:rPr>
          <w:rFonts w:asciiTheme="minorHAnsi" w:hAnsiTheme="minorHAnsi"/>
        </w:rPr>
        <w:t xml:space="preserve">, offers foreign graduates some opportunity for temporary employment, </w:t>
      </w:r>
      <w:r w:rsidRPr="00A3215B">
        <w:rPr>
          <w:rStyle w:val="Emphasis"/>
          <w:rFonts w:asciiTheme="minorHAnsi" w:hAnsiTheme="minorHAnsi"/>
          <w:sz w:val="28"/>
        </w:rPr>
        <w:t>but then imposes per country caps that make it hard for those from China and India to receive permanent residency – effectively encouraging them to go home</w:t>
      </w:r>
      <w:r w:rsidRPr="00A3215B">
        <w:rPr>
          <w:rFonts w:asciiTheme="minorHAnsi" w:hAnsiTheme="minorHAnsi"/>
        </w:rPr>
        <w:t>.</w:t>
      </w:r>
    </w:p>
    <w:p w:rsidR="00B640AB" w:rsidRPr="00A3215B" w:rsidRDefault="00B640AB" w:rsidP="00B640AB">
      <w:pPr>
        <w:rPr>
          <w:rFonts w:asciiTheme="minorHAnsi" w:hAnsiTheme="minorHAnsi"/>
        </w:rPr>
      </w:pPr>
      <w:r w:rsidRPr="00A3215B">
        <w:rPr>
          <w:rFonts w:asciiTheme="minorHAnsi" w:hAnsiTheme="minorHAnsi"/>
        </w:rPr>
        <w:t>Supporting high-tech start-ups is particularly important. Fortunately, the United States now has a start-up visa program to welcome promising foreign entrepreneurs who wish to found companies in the country: the international entrepreneur rule. Yet the Trump administration only implemented the rule because a federal judge ordered it to do so – and the administration is now preparing to rescind it. Even worse, the Trump administration’s repeal of net neutrality will make it harder for many start-ups to compete with more established firms. Congress can still overturn this decision, but whether it will do so remains unclear.</w:t>
      </w:r>
    </w:p>
    <w:p w:rsidR="00B640AB" w:rsidRPr="00A3215B" w:rsidRDefault="00B640AB" w:rsidP="00B640AB">
      <w:pPr>
        <w:rPr>
          <w:rStyle w:val="StyleUnderline"/>
          <w:rFonts w:asciiTheme="minorHAnsi" w:hAnsiTheme="minorHAnsi"/>
        </w:rPr>
      </w:pPr>
      <w:r w:rsidRPr="00A3215B">
        <w:rPr>
          <w:rFonts w:asciiTheme="minorHAnsi" w:hAnsiTheme="minorHAnsi"/>
        </w:rPr>
        <w:t xml:space="preserve">There is nothing wrong with </w:t>
      </w:r>
      <w:r w:rsidRPr="00A3215B">
        <w:rPr>
          <w:rStyle w:val="StyleUnderline"/>
          <w:rFonts w:asciiTheme="minorHAnsi" w:hAnsiTheme="minorHAnsi"/>
        </w:rPr>
        <w:t>playing defense</w:t>
      </w:r>
      <w:r w:rsidRPr="00A3215B">
        <w:rPr>
          <w:rFonts w:asciiTheme="minorHAnsi" w:hAnsiTheme="minorHAnsi"/>
        </w:rPr>
        <w:t xml:space="preserve">. But </w:t>
      </w:r>
      <w:r w:rsidRPr="00A3215B">
        <w:rPr>
          <w:rStyle w:val="StyleUnderline"/>
          <w:rFonts w:asciiTheme="minorHAnsi" w:hAnsiTheme="minorHAnsi"/>
        </w:rPr>
        <w:t>it’s only half the game, and China is discovering more and more ways to put points on the board in any case. If U.S. leaders truly wish to make America ‘great’, they need to make offense a priority as well.</w:t>
      </w:r>
    </w:p>
    <w:p w:rsidR="00B640AB" w:rsidRPr="00A3215B" w:rsidRDefault="00B640AB" w:rsidP="004F1C2F">
      <w:pPr>
        <w:rPr>
          <w:rFonts w:asciiTheme="minorHAnsi" w:hAnsiTheme="minorHAnsi"/>
        </w:rPr>
      </w:pPr>
    </w:p>
    <w:p w:rsidR="00AC11B2" w:rsidRPr="00A3215B" w:rsidRDefault="000E67D1" w:rsidP="00AC11B2">
      <w:pPr>
        <w:pStyle w:val="Heading4"/>
        <w:rPr>
          <w:rFonts w:asciiTheme="minorHAnsi" w:hAnsiTheme="minorHAnsi"/>
        </w:rPr>
      </w:pPr>
      <w:r w:rsidRPr="00A3215B">
        <w:rPr>
          <w:rFonts w:asciiTheme="minorHAnsi" w:hAnsiTheme="minorHAnsi"/>
        </w:rPr>
        <w:t>We will isolate 2</w:t>
      </w:r>
      <w:r w:rsidR="00AC11B2" w:rsidRPr="00A3215B">
        <w:rPr>
          <w:rFonts w:asciiTheme="minorHAnsi" w:hAnsiTheme="minorHAnsi"/>
        </w:rPr>
        <w:t xml:space="preserve"> impacts – First is </w:t>
      </w:r>
      <w:r w:rsidR="00A60600" w:rsidRPr="00A3215B">
        <w:rPr>
          <w:rFonts w:asciiTheme="minorHAnsi" w:hAnsiTheme="minorHAnsi"/>
        </w:rPr>
        <w:t>U.S. Deterrence</w:t>
      </w:r>
    </w:p>
    <w:p w:rsidR="00AC11B2" w:rsidRDefault="00AC11B2" w:rsidP="00AC11B2">
      <w:pPr>
        <w:rPr>
          <w:rFonts w:asciiTheme="minorHAnsi" w:hAnsiTheme="minorHAnsi"/>
        </w:rPr>
      </w:pPr>
    </w:p>
    <w:p w:rsidR="00347ECD" w:rsidRPr="00A3215B" w:rsidRDefault="00347ECD" w:rsidP="00347ECD">
      <w:pPr>
        <w:pStyle w:val="Heading4"/>
        <w:rPr>
          <w:rFonts w:asciiTheme="minorHAnsi" w:hAnsiTheme="minorHAnsi"/>
        </w:rPr>
      </w:pPr>
      <w:r w:rsidRPr="00A3215B">
        <w:rPr>
          <w:rFonts w:asciiTheme="minorHAnsi" w:hAnsiTheme="minorHAnsi"/>
        </w:rPr>
        <w:t xml:space="preserve">Increasing </w:t>
      </w:r>
      <w:r w:rsidRPr="00A3215B">
        <w:rPr>
          <w:rFonts w:asciiTheme="minorHAnsi" w:hAnsiTheme="minorHAnsi"/>
          <w:u w:val="single"/>
        </w:rPr>
        <w:t>green cards</w:t>
      </w:r>
      <w:r w:rsidR="00FA2C3D" w:rsidRPr="00A3215B">
        <w:rPr>
          <w:rFonts w:asciiTheme="minorHAnsi" w:hAnsiTheme="minorHAnsi"/>
        </w:rPr>
        <w:t xml:space="preserve"> for skilled immigration is essential to boost U.S. growth and </w:t>
      </w:r>
      <w:r w:rsidR="001B5ED7" w:rsidRPr="00A3215B">
        <w:rPr>
          <w:rFonts w:asciiTheme="minorHAnsi" w:hAnsiTheme="minorHAnsi"/>
        </w:rPr>
        <w:t xml:space="preserve">sustain its </w:t>
      </w:r>
      <w:r w:rsidR="008D5B2F" w:rsidRPr="00A3215B">
        <w:rPr>
          <w:rFonts w:asciiTheme="minorHAnsi" w:hAnsiTheme="minorHAnsi"/>
          <w:u w:val="single"/>
        </w:rPr>
        <w:t xml:space="preserve">national defense </w:t>
      </w:r>
      <w:r w:rsidRPr="00A3215B">
        <w:rPr>
          <w:rFonts w:asciiTheme="minorHAnsi" w:hAnsiTheme="minorHAnsi"/>
        </w:rPr>
        <w:t>--- changing domestic education policies isn’t sufficient</w:t>
      </w:r>
    </w:p>
    <w:p w:rsidR="00347ECD" w:rsidRPr="00A3215B" w:rsidRDefault="00347ECD" w:rsidP="00347ECD">
      <w:pPr>
        <w:rPr>
          <w:rFonts w:asciiTheme="minorHAnsi" w:hAnsiTheme="minorHAnsi"/>
        </w:rPr>
      </w:pPr>
      <w:proofErr w:type="spellStart"/>
      <w:r w:rsidRPr="00A3215B">
        <w:rPr>
          <w:rStyle w:val="Style13ptBold"/>
          <w:rFonts w:asciiTheme="minorHAnsi" w:hAnsiTheme="minorHAnsi"/>
        </w:rPr>
        <w:t>Conard</w:t>
      </w:r>
      <w:proofErr w:type="spellEnd"/>
      <w:r w:rsidRPr="00A3215B">
        <w:rPr>
          <w:rStyle w:val="Style13ptBold"/>
          <w:rFonts w:asciiTheme="minorHAnsi" w:hAnsiTheme="minorHAnsi"/>
        </w:rPr>
        <w:t xml:space="preserve">, 17 </w:t>
      </w:r>
      <w:r w:rsidRPr="00A3215B">
        <w:rPr>
          <w:rFonts w:asciiTheme="minorHAnsi" w:hAnsiTheme="minorHAnsi"/>
        </w:rPr>
        <w:t xml:space="preserve">--- master of business administration degree from Harvard Business School, adjunct fellow at the American Enterprise Institute, where he works on US economic policy (8/16/17, Edward, “America’s got talent, but not nearly enough; Trump is right to back skills-based immigration. But fewer green cards would defeat the purpose,” </w:t>
      </w:r>
      <w:hyperlink r:id="rId15" w:history="1">
        <w:r w:rsidRPr="00A3215B">
          <w:rPr>
            <w:rStyle w:val="Hyperlink"/>
            <w:rFonts w:asciiTheme="minorHAnsi" w:hAnsiTheme="minorHAnsi"/>
          </w:rPr>
          <w:t>https://www.aei.org/publication/americas-got-talent-but-not-nearly-enough/</w:t>
        </w:r>
      </w:hyperlink>
      <w:r w:rsidRPr="00A3215B">
        <w:rPr>
          <w:rFonts w:asciiTheme="minorHAnsi" w:hAnsiTheme="minorHAnsi"/>
        </w:rPr>
        <w:t>, accessed on 4/25/18, JMP)</w:t>
      </w:r>
    </w:p>
    <w:p w:rsidR="00347ECD" w:rsidRPr="00A3215B" w:rsidRDefault="00347ECD" w:rsidP="00347ECD">
      <w:pPr>
        <w:rPr>
          <w:rFonts w:asciiTheme="minorHAnsi" w:hAnsiTheme="minorHAnsi"/>
        </w:rPr>
      </w:pPr>
      <w:r w:rsidRPr="00A3215B">
        <w:rPr>
          <w:rFonts w:asciiTheme="minorHAnsi" w:hAnsiTheme="minorHAnsi"/>
        </w:rPr>
        <w:t xml:space="preserve">President Trump has proposed cutting the number of green cards issued each year from one million to 500,000 and issuing them based on skill levels. This approach gets it half right. </w:t>
      </w:r>
      <w:r w:rsidRPr="00A3215B">
        <w:rPr>
          <w:rStyle w:val="StyleUnderline"/>
          <w:rFonts w:asciiTheme="minorHAnsi" w:hAnsiTheme="minorHAnsi"/>
        </w:rPr>
        <w:t>Increasing skills-based immigration would be good for the economy. But if America issues green cards based on skills, cutting the number would squander the best opportunity for economic growth.</w:t>
      </w:r>
    </w:p>
    <w:p w:rsidR="00347ECD" w:rsidRPr="00A3215B" w:rsidRDefault="00347ECD" w:rsidP="00347ECD">
      <w:pPr>
        <w:rPr>
          <w:rFonts w:asciiTheme="minorHAnsi" w:hAnsiTheme="minorHAnsi"/>
        </w:rPr>
      </w:pPr>
      <w:r w:rsidRPr="00A3215B">
        <w:rPr>
          <w:rStyle w:val="Emphasis"/>
          <w:rFonts w:asciiTheme="minorHAnsi" w:hAnsiTheme="minorHAnsi"/>
        </w:rPr>
        <w:t>Without substantial immigration, the U.S. simply can’t produce enough growth to pay for retiring baby boomers without inflicting considerable damage on the economy—and, by extension, on national security.</w:t>
      </w:r>
      <w:r w:rsidRPr="00A3215B">
        <w:rPr>
          <w:rFonts w:asciiTheme="minorHAnsi" w:hAnsiTheme="minorHAnsi"/>
        </w:rPr>
        <w:t xml:space="preserve"> The Congressional Budget Office expects federal spending as a percentage of gross domestic product to increase by nine points as baby boomers retire over the next 30 years. Together with state and local spending, </w:t>
      </w:r>
      <w:r w:rsidRPr="00A3215B">
        <w:rPr>
          <w:rStyle w:val="StyleUnderline"/>
          <w:rFonts w:asciiTheme="minorHAnsi" w:hAnsiTheme="minorHAnsi"/>
        </w:rPr>
        <w:t>total government spending is projected to rise to 45% of GDP</w:t>
      </w:r>
      <w:r w:rsidRPr="00A3215B">
        <w:rPr>
          <w:rFonts w:asciiTheme="minorHAnsi" w:hAnsiTheme="minorHAnsi"/>
        </w:rPr>
        <w:t xml:space="preserve">. </w:t>
      </w:r>
      <w:r w:rsidRPr="00A3215B">
        <w:rPr>
          <w:rStyle w:val="StyleUnderline"/>
          <w:rFonts w:asciiTheme="minorHAnsi" w:hAnsiTheme="minorHAnsi"/>
        </w:rPr>
        <w:t xml:space="preserve">A spending level that high, especially one largely driven by entitlement spending, will </w:t>
      </w:r>
      <w:r w:rsidRPr="00A3215B">
        <w:rPr>
          <w:rStyle w:val="Emphasis"/>
          <w:rFonts w:asciiTheme="minorHAnsi" w:hAnsiTheme="minorHAnsi"/>
        </w:rPr>
        <w:t>slow growth significantly</w:t>
      </w:r>
      <w:r w:rsidRPr="00A3215B">
        <w:rPr>
          <w:rStyle w:val="StyleUnderline"/>
          <w:rFonts w:asciiTheme="minorHAnsi" w:hAnsiTheme="minorHAnsi"/>
        </w:rPr>
        <w:t>.</w:t>
      </w:r>
      <w:r w:rsidRPr="00A3215B">
        <w:rPr>
          <w:rFonts w:asciiTheme="minorHAnsi" w:hAnsiTheme="minorHAnsi"/>
        </w:rPr>
        <w:t xml:space="preserve"> The notion that the younger electorate can outvote baby boomers to reduce their benefits si</w:t>
      </w:r>
      <w:r w:rsidR="008D5B2F" w:rsidRPr="00A3215B">
        <w:rPr>
          <w:rFonts w:asciiTheme="minorHAnsi" w:hAnsiTheme="minorHAnsi"/>
        </w:rPr>
        <w:t>gnificantly is highly doubtful.</w:t>
      </w:r>
    </w:p>
    <w:p w:rsidR="00347ECD" w:rsidRPr="00A3215B" w:rsidRDefault="00347ECD" w:rsidP="00347ECD">
      <w:pPr>
        <w:rPr>
          <w:rStyle w:val="StyleUnderline"/>
          <w:rFonts w:asciiTheme="minorHAnsi" w:hAnsiTheme="minorHAnsi"/>
        </w:rPr>
      </w:pPr>
      <w:r w:rsidRPr="00A3215B">
        <w:rPr>
          <w:rStyle w:val="StyleUnderline"/>
          <w:rFonts w:asciiTheme="minorHAnsi" w:hAnsiTheme="minorHAnsi"/>
        </w:rPr>
        <w:t xml:space="preserve">With the Chinese economy expected to surpass America’s in size within 10 to 15 years, the U.S. needs to do more than pay for retiring baby boomers. </w:t>
      </w:r>
      <w:r w:rsidRPr="00A3215B">
        <w:rPr>
          <w:rStyle w:val="Emphasis"/>
          <w:rFonts w:asciiTheme="minorHAnsi" w:hAnsiTheme="minorHAnsi"/>
        </w:rPr>
        <w:t>It needs to grow quickly enough to maintain a strong national defense. Boosting growth with high-skilled immigration is the only viable alternative.</w:t>
      </w:r>
    </w:p>
    <w:p w:rsidR="00347ECD" w:rsidRPr="00A3215B" w:rsidRDefault="00347ECD" w:rsidP="00347ECD">
      <w:pPr>
        <w:rPr>
          <w:rStyle w:val="StyleUnderline"/>
          <w:rFonts w:asciiTheme="minorHAnsi" w:hAnsiTheme="minorHAnsi"/>
        </w:rPr>
      </w:pPr>
      <w:r w:rsidRPr="00A3215B">
        <w:rPr>
          <w:rStyle w:val="StyleUnderline"/>
          <w:rFonts w:asciiTheme="minorHAnsi" w:hAnsiTheme="minorHAnsi"/>
        </w:rPr>
        <w:t xml:space="preserve">If </w:t>
      </w:r>
      <w:r w:rsidRPr="00A3215B">
        <w:rPr>
          <w:rStyle w:val="Emphasis"/>
          <w:rFonts w:asciiTheme="minorHAnsi" w:hAnsiTheme="minorHAnsi"/>
        </w:rPr>
        <w:t>innovation is the primary driver of growth</w:t>
      </w:r>
      <w:r w:rsidRPr="00A3215B">
        <w:rPr>
          <w:rStyle w:val="StyleUnderline"/>
          <w:rFonts w:asciiTheme="minorHAnsi" w:hAnsiTheme="minorHAnsi"/>
        </w:rPr>
        <w:t xml:space="preserve">, and the most productive workers are the primary drivers of innovation, doubling the number of workers who currently represent the top 5% of America’s talent could </w:t>
      </w:r>
      <w:r w:rsidRPr="00A3215B">
        <w:rPr>
          <w:rStyle w:val="Emphasis"/>
          <w:rFonts w:asciiTheme="minorHAnsi" w:hAnsiTheme="minorHAnsi"/>
        </w:rPr>
        <w:t>double the U.S. growth rate</w:t>
      </w:r>
      <w:r w:rsidRPr="00A3215B">
        <w:rPr>
          <w:rStyle w:val="StyleUnderline"/>
          <w:rFonts w:asciiTheme="minorHAnsi" w:hAnsiTheme="minorHAnsi"/>
        </w:rPr>
        <w:t>.</w:t>
      </w:r>
      <w:r w:rsidRPr="00A3215B">
        <w:rPr>
          <w:rFonts w:asciiTheme="minorHAnsi" w:hAnsiTheme="minorHAnsi"/>
        </w:rPr>
        <w:t xml:space="preserve"> America has 125 million full-time workers, so </w:t>
      </w:r>
      <w:r w:rsidRPr="00A3215B">
        <w:rPr>
          <w:rStyle w:val="StyleUnderline"/>
          <w:rFonts w:asciiTheme="minorHAnsi" w:hAnsiTheme="minorHAnsi"/>
        </w:rPr>
        <w:t xml:space="preserve">the top 5% is just over six million. The U.S. currently issues a million green cards a year. </w:t>
      </w:r>
      <w:r w:rsidRPr="00A3215B">
        <w:rPr>
          <w:rStyle w:val="Emphasis"/>
          <w:rFonts w:asciiTheme="minorHAnsi" w:hAnsiTheme="minorHAnsi"/>
        </w:rPr>
        <w:t>By targeting the most talented would-be immigrants, the U.S. could double its high-productivity pool in short order.</w:t>
      </w:r>
    </w:p>
    <w:p w:rsidR="00347ECD" w:rsidRPr="00A3215B" w:rsidRDefault="00347ECD" w:rsidP="00347ECD">
      <w:pPr>
        <w:rPr>
          <w:rFonts w:asciiTheme="minorHAnsi" w:hAnsiTheme="minorHAnsi"/>
        </w:rPr>
      </w:pPr>
      <w:r w:rsidRPr="00A3215B">
        <w:rPr>
          <w:rFonts w:asciiTheme="minorHAnsi" w:hAnsiTheme="minorHAnsi"/>
        </w:rPr>
        <w:t xml:space="preserve">To minimize competition with the domestic workforce, the U.S. could recruit and employ the rest of the world’s best engineers. </w:t>
      </w:r>
      <w:r w:rsidRPr="00A3215B">
        <w:rPr>
          <w:rStyle w:val="StyleUnderline"/>
          <w:rFonts w:asciiTheme="minorHAnsi" w:hAnsiTheme="minorHAnsi"/>
        </w:rPr>
        <w:t>The highest-scoring American students have increasingly moved away from STEM fields</w:t>
      </w:r>
      <w:r w:rsidRPr="00A3215B">
        <w:rPr>
          <w:rFonts w:asciiTheme="minorHAnsi" w:hAnsiTheme="minorHAnsi"/>
        </w:rPr>
        <w:t>—science, technology, engineering and math—</w:t>
      </w:r>
      <w:r w:rsidRPr="00A3215B">
        <w:rPr>
          <w:rStyle w:val="StyleUnderline"/>
          <w:rFonts w:asciiTheme="minorHAnsi" w:hAnsiTheme="minorHAnsi"/>
        </w:rPr>
        <w:t xml:space="preserve">toward business and law. America’s success relative to Europe and Japan—both of which produce a greater share of STEM graduates—indicates that innovation requires a combination of STEM and commerce to succeed. The rest of the world is racing to educate more business majors but </w:t>
      </w:r>
      <w:r w:rsidRPr="00A3215B">
        <w:rPr>
          <w:rStyle w:val="Emphasis"/>
          <w:rFonts w:asciiTheme="minorHAnsi" w:hAnsiTheme="minorHAnsi"/>
        </w:rPr>
        <w:t>continues to graduate a disproportionate number of engineers</w:t>
      </w:r>
      <w:r w:rsidRPr="00A3215B">
        <w:rPr>
          <w:rStyle w:val="StyleUnderline"/>
          <w:rFonts w:asciiTheme="minorHAnsi" w:hAnsiTheme="minorHAnsi"/>
        </w:rPr>
        <w:t>.</w:t>
      </w:r>
    </w:p>
    <w:p w:rsidR="00347ECD" w:rsidRPr="00A3215B" w:rsidRDefault="00347ECD" w:rsidP="00347ECD">
      <w:pPr>
        <w:rPr>
          <w:rFonts w:asciiTheme="minorHAnsi" w:hAnsiTheme="minorHAnsi"/>
        </w:rPr>
      </w:pPr>
      <w:r w:rsidRPr="00A3215B">
        <w:rPr>
          <w:rStyle w:val="StyleUnderline"/>
          <w:rFonts w:asciiTheme="minorHAnsi" w:hAnsiTheme="minorHAnsi"/>
        </w:rPr>
        <w:t>American companies already employ many of those engineers, who work remotely using tools like Skype. When companies employ these workers offshore, Americans don’t enjoy the benefit of the income-tax revenues they’d pay—for the top 20% of U.S. taxpayers, $50,000 a year more than the government services they consume. America needs that revenue.</w:t>
      </w:r>
      <w:r w:rsidRPr="00A3215B">
        <w:rPr>
          <w:rFonts w:asciiTheme="minorHAnsi" w:hAnsiTheme="minorHAnsi"/>
        </w:rPr>
        <w:t xml:space="preserve"> Nor does the rest of America’s workforce get the opportunity to teach their children, wait on their tables, or treat their medical needs. </w:t>
      </w:r>
      <w:r w:rsidRPr="00A3215B">
        <w:rPr>
          <w:rStyle w:val="StyleUnderline"/>
          <w:rFonts w:asciiTheme="minorHAnsi" w:hAnsiTheme="minorHAnsi"/>
        </w:rPr>
        <w:t>Growth can raise wages across all skill levels.</w:t>
      </w:r>
    </w:p>
    <w:p w:rsidR="00347ECD" w:rsidRPr="00A3215B" w:rsidRDefault="00347ECD" w:rsidP="00347ECD">
      <w:pPr>
        <w:rPr>
          <w:rFonts w:asciiTheme="minorHAnsi" w:hAnsiTheme="minorHAnsi"/>
        </w:rPr>
      </w:pPr>
      <w:r w:rsidRPr="00A3215B">
        <w:rPr>
          <w:rStyle w:val="Emphasis"/>
          <w:rFonts w:asciiTheme="minorHAnsi" w:hAnsiTheme="minorHAnsi"/>
        </w:rPr>
        <w:t>It’s an error to suggest that a greater share of Americans could do these ultra-high-skilled jobs. Competition demands the highest-IQ problem solvers.</w:t>
      </w:r>
      <w:r w:rsidRPr="00A3215B">
        <w:rPr>
          <w:rStyle w:val="StyleUnderline"/>
          <w:rFonts w:asciiTheme="minorHAnsi" w:hAnsiTheme="minorHAnsi"/>
        </w:rPr>
        <w:t xml:space="preserve"> Companies who need problem solvers like that can’t settle for less.</w:t>
      </w:r>
      <w:r w:rsidRPr="00A3215B">
        <w:rPr>
          <w:rFonts w:asciiTheme="minorHAnsi" w:hAnsiTheme="minorHAnsi"/>
        </w:rPr>
        <w:t xml:space="preserve"> They will continue to recruit these workers wherever they find them.</w:t>
      </w:r>
    </w:p>
    <w:p w:rsidR="00347ECD" w:rsidRPr="00A3215B" w:rsidRDefault="00347ECD" w:rsidP="00347ECD">
      <w:pPr>
        <w:rPr>
          <w:rFonts w:asciiTheme="minorHAnsi" w:hAnsiTheme="minorHAnsi"/>
        </w:rPr>
      </w:pPr>
      <w:r w:rsidRPr="00A3215B">
        <w:rPr>
          <w:rStyle w:val="StyleUnderline"/>
          <w:rFonts w:asciiTheme="minorHAnsi" w:hAnsiTheme="minorHAnsi"/>
        </w:rPr>
        <w:t>Can America’s education system produce the necessary increase in ultra-high-skilled workers? Decades of effort have produced no significant increase in academic scores. A large share of high-scoring American students avoid the difficulty of STEM careers despite rising wages.</w:t>
      </w:r>
      <w:r w:rsidRPr="00A3215B">
        <w:rPr>
          <w:rFonts w:asciiTheme="minorHAnsi" w:hAnsiTheme="minorHAnsi"/>
        </w:rPr>
        <w:t xml:space="preserve"> And </w:t>
      </w:r>
      <w:r w:rsidRPr="00A3215B">
        <w:rPr>
          <w:rStyle w:val="Emphasis"/>
          <w:rFonts w:asciiTheme="minorHAnsi" w:hAnsiTheme="minorHAnsi"/>
        </w:rPr>
        <w:t>any educational improvement is likely to come gradually and suffuse into the workforce slowly. America needs growth now.</w:t>
      </w:r>
    </w:p>
    <w:p w:rsidR="00347ECD" w:rsidRPr="00A3215B" w:rsidRDefault="00347ECD" w:rsidP="00AC11B2">
      <w:pPr>
        <w:rPr>
          <w:rFonts w:asciiTheme="minorHAnsi" w:hAnsiTheme="minorHAnsi"/>
        </w:rPr>
      </w:pPr>
    </w:p>
    <w:p w:rsidR="006853EC" w:rsidRPr="00A3215B" w:rsidRDefault="006853EC" w:rsidP="006853EC">
      <w:pPr>
        <w:pStyle w:val="Heading4"/>
        <w:rPr>
          <w:rFonts w:asciiTheme="minorHAnsi" w:hAnsiTheme="minorHAnsi"/>
        </w:rPr>
      </w:pPr>
      <w:r w:rsidRPr="00A3215B">
        <w:rPr>
          <w:rFonts w:asciiTheme="minorHAnsi" w:hAnsiTheme="minorHAnsi"/>
        </w:rPr>
        <w:t xml:space="preserve">High skilled immigration and innovation are also key to </w:t>
      </w:r>
      <w:r w:rsidRPr="00A3215B">
        <w:rPr>
          <w:rFonts w:asciiTheme="minorHAnsi" w:hAnsiTheme="minorHAnsi"/>
          <w:u w:val="single"/>
        </w:rPr>
        <w:t>soft power</w:t>
      </w:r>
      <w:r w:rsidRPr="00A3215B">
        <w:rPr>
          <w:rFonts w:asciiTheme="minorHAnsi" w:hAnsiTheme="minorHAnsi"/>
        </w:rPr>
        <w:t xml:space="preserve"> necessary for leadership</w:t>
      </w:r>
    </w:p>
    <w:p w:rsidR="00D532B7" w:rsidRPr="00A3215B" w:rsidRDefault="00D532B7" w:rsidP="00D532B7">
      <w:pPr>
        <w:rPr>
          <w:rFonts w:asciiTheme="minorHAnsi" w:hAnsiTheme="minorHAnsi"/>
        </w:rPr>
      </w:pPr>
      <w:r w:rsidRPr="00A3215B">
        <w:rPr>
          <w:rStyle w:val="Style13ptBold"/>
          <w:rFonts w:asciiTheme="minorHAnsi" w:hAnsiTheme="minorHAnsi"/>
        </w:rPr>
        <w:t xml:space="preserve">Li &amp; </w:t>
      </w:r>
      <w:proofErr w:type="spellStart"/>
      <w:r w:rsidRPr="00A3215B">
        <w:rPr>
          <w:rStyle w:val="Style13ptBold"/>
          <w:rFonts w:asciiTheme="minorHAnsi" w:hAnsiTheme="minorHAnsi"/>
        </w:rPr>
        <w:t>Zhangxi</w:t>
      </w:r>
      <w:proofErr w:type="spellEnd"/>
      <w:r w:rsidRPr="00A3215B">
        <w:rPr>
          <w:rStyle w:val="Style13ptBold"/>
          <w:rFonts w:asciiTheme="minorHAnsi" w:hAnsiTheme="minorHAnsi"/>
        </w:rPr>
        <w:t>, 4/28/18</w:t>
      </w:r>
      <w:r w:rsidRPr="00A3215B">
        <w:rPr>
          <w:rFonts w:asciiTheme="minorHAnsi" w:hAnsiTheme="minorHAnsi"/>
        </w:rPr>
        <w:t xml:space="preserve"> --- *Director of Department of International Strategy at the Institute of World Economics and Politics (IWEP), Chinese Academy of Social Sciences (CASS), AND **post-doctoral researcher at IWEP, CASS (</w:t>
      </w:r>
      <w:proofErr w:type="spellStart"/>
      <w:r w:rsidRPr="00A3215B">
        <w:rPr>
          <w:rFonts w:asciiTheme="minorHAnsi" w:hAnsiTheme="minorHAnsi"/>
        </w:rPr>
        <w:t>Xue</w:t>
      </w:r>
      <w:proofErr w:type="spellEnd"/>
      <w:r w:rsidRPr="00A3215B">
        <w:rPr>
          <w:rFonts w:asciiTheme="minorHAnsi" w:hAnsiTheme="minorHAnsi"/>
        </w:rPr>
        <w:t xml:space="preserve"> &amp; Cheng, “Will China Replace the US Global Role? China has neither the will nor the capacity to replace the United States as world leader,” </w:t>
      </w:r>
      <w:hyperlink r:id="rId16" w:history="1">
        <w:r w:rsidRPr="00A3215B">
          <w:rPr>
            <w:rStyle w:val="Hyperlink"/>
            <w:rFonts w:asciiTheme="minorHAnsi" w:hAnsiTheme="minorHAnsi"/>
          </w:rPr>
          <w:t>https://thediplomat.com/2018/04/will-china-replace-the-us-global-role/</w:t>
        </w:r>
      </w:hyperlink>
      <w:r w:rsidRPr="00A3215B">
        <w:rPr>
          <w:rFonts w:asciiTheme="minorHAnsi" w:hAnsiTheme="minorHAnsi"/>
        </w:rPr>
        <w:t>, accessed on 5/31/18, JMP)</w:t>
      </w:r>
    </w:p>
    <w:p w:rsidR="00D532B7" w:rsidRPr="00A3215B" w:rsidRDefault="00D532B7" w:rsidP="00D532B7">
      <w:pPr>
        <w:rPr>
          <w:rFonts w:asciiTheme="minorHAnsi" w:hAnsiTheme="minorHAnsi"/>
        </w:rPr>
      </w:pPr>
      <w:r w:rsidRPr="00A3215B">
        <w:rPr>
          <w:rFonts w:asciiTheme="minorHAnsi" w:hAnsiTheme="minorHAnsi"/>
        </w:rPr>
        <w:t>Our previous article suggested that China may be committed to building a world order governed by the ancient Chinese concept of li (</w:t>
      </w:r>
      <w:r w:rsidRPr="00A3215B">
        <w:rPr>
          <w:rFonts w:ascii="MS Gothic" w:hAnsi="MS Gothic" w:cs="MS Gothic"/>
        </w:rPr>
        <w:t>礼</w:t>
      </w:r>
      <w:r w:rsidRPr="00A3215B">
        <w:rPr>
          <w:rFonts w:asciiTheme="minorHAnsi" w:hAnsiTheme="minorHAnsi"/>
        </w:rPr>
        <w:t>). Such an order regards propriety as the key means to conducting relationships; is based on a concentric zone structure; and is open. While this order is compatible with the current international system, the majority of the members will be China’s neighboring countries, as well as a small number of countries from other continents.</w:t>
      </w:r>
    </w:p>
    <w:p w:rsidR="00D532B7" w:rsidRPr="00A3215B" w:rsidRDefault="00D532B7" w:rsidP="00D532B7">
      <w:pPr>
        <w:rPr>
          <w:rFonts w:asciiTheme="minorHAnsi" w:hAnsiTheme="minorHAnsi"/>
        </w:rPr>
      </w:pPr>
      <w:r w:rsidRPr="00A3215B">
        <w:rPr>
          <w:rFonts w:asciiTheme="minorHAnsi" w:hAnsiTheme="minorHAnsi"/>
        </w:rPr>
        <w:t xml:space="preserve">By the time this order is fully established, </w:t>
      </w:r>
      <w:r w:rsidRPr="00A3215B">
        <w:rPr>
          <w:rStyle w:val="StyleUnderline"/>
          <w:rFonts w:asciiTheme="minorHAnsi" w:hAnsiTheme="minorHAnsi"/>
        </w:rPr>
        <w:t>will China</w:t>
      </w:r>
      <w:r w:rsidRPr="00A3215B">
        <w:rPr>
          <w:rFonts w:asciiTheme="minorHAnsi" w:hAnsiTheme="minorHAnsi"/>
        </w:rPr>
        <w:t xml:space="preserve"> have </w:t>
      </w:r>
      <w:r w:rsidRPr="00A3215B">
        <w:rPr>
          <w:rStyle w:val="StyleUnderline"/>
          <w:rFonts w:asciiTheme="minorHAnsi" w:hAnsiTheme="minorHAnsi"/>
        </w:rPr>
        <w:t>replace</w:t>
      </w:r>
      <w:r w:rsidRPr="00A3215B">
        <w:rPr>
          <w:rFonts w:asciiTheme="minorHAnsi" w:hAnsiTheme="minorHAnsi"/>
        </w:rPr>
        <w:t xml:space="preserve">d </w:t>
      </w:r>
      <w:r w:rsidRPr="00A3215B">
        <w:rPr>
          <w:rStyle w:val="StyleUnderline"/>
          <w:rFonts w:asciiTheme="minorHAnsi" w:hAnsiTheme="minorHAnsi"/>
        </w:rPr>
        <w:t>the global leadership role currently held by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This depends on two factors. First, does China have such a desire? Second, does China have such a capacity?</w:t>
      </w:r>
    </w:p>
    <w:p w:rsidR="00D532B7" w:rsidRPr="00A3215B" w:rsidRDefault="00D532B7" w:rsidP="00D532B7">
      <w:pPr>
        <w:rPr>
          <w:rFonts w:asciiTheme="minorHAnsi" w:hAnsiTheme="minorHAnsi"/>
        </w:rPr>
      </w:pPr>
      <w:r w:rsidRPr="00A3215B">
        <w:rPr>
          <w:rStyle w:val="StyleUnderline"/>
          <w:rFonts w:asciiTheme="minorHAnsi" w:hAnsiTheme="minorHAnsi"/>
        </w:rPr>
        <w:t>Chinese leaders</w:t>
      </w:r>
      <w:r w:rsidRPr="00A3215B">
        <w:rPr>
          <w:rFonts w:asciiTheme="minorHAnsi" w:hAnsiTheme="minorHAnsi"/>
        </w:rPr>
        <w:t xml:space="preserve"> including Deng Xiaoping, Jiang Zemin, Hu Jintao, and Xi Jinping </w:t>
      </w:r>
      <w:r w:rsidRPr="00A3215B">
        <w:rPr>
          <w:rStyle w:val="StyleUnderline"/>
          <w:rFonts w:asciiTheme="minorHAnsi" w:hAnsiTheme="minorHAnsi"/>
        </w:rPr>
        <w:t>have all clearly stated that “China will never seek hegemony.”</w:t>
      </w:r>
      <w:r w:rsidRPr="00A3215B">
        <w:rPr>
          <w:rFonts w:asciiTheme="minorHAnsi" w:hAnsiTheme="minorHAnsi"/>
        </w:rPr>
        <w:t xml:space="preserve"> Xi also further mentioned that China “is not willing to become the so-called ‘world police’, nor to replace anyone.” This can be taken to mean that China does not have the desire to replace the United States’ global role. </w:t>
      </w:r>
      <w:r w:rsidRPr="00A3215B">
        <w:rPr>
          <w:rStyle w:val="StyleUnderline"/>
          <w:rFonts w:asciiTheme="minorHAnsi" w:hAnsiTheme="minorHAnsi"/>
        </w:rPr>
        <w:t>Some</w:t>
      </w:r>
      <w:r w:rsidRPr="00A3215B">
        <w:rPr>
          <w:rFonts w:asciiTheme="minorHAnsi" w:hAnsiTheme="minorHAnsi"/>
        </w:rPr>
        <w:t xml:space="preserve"> may </w:t>
      </w:r>
      <w:r w:rsidRPr="00A3215B">
        <w:rPr>
          <w:rStyle w:val="StyleUnderline"/>
          <w:rFonts w:asciiTheme="minorHAnsi" w:hAnsiTheme="minorHAnsi"/>
        </w:rPr>
        <w:t>argue</w:t>
      </w:r>
      <w:r w:rsidRPr="00A3215B">
        <w:rPr>
          <w:rFonts w:asciiTheme="minorHAnsi" w:hAnsiTheme="minorHAnsi"/>
        </w:rPr>
        <w:t xml:space="preserve">, however, </w:t>
      </w:r>
      <w:r w:rsidRPr="00A3215B">
        <w:rPr>
          <w:rStyle w:val="StyleUnderline"/>
          <w:rFonts w:asciiTheme="minorHAnsi" w:hAnsiTheme="minorHAnsi"/>
        </w:rPr>
        <w:t>that a country’s desires are volatile, and that capacity matters more – meaning that China will change its desires when its capacity rises.</w:t>
      </w:r>
      <w:r w:rsidRPr="00A3215B">
        <w:rPr>
          <w:rFonts w:asciiTheme="minorHAnsi" w:hAnsiTheme="minorHAnsi"/>
        </w:rPr>
        <w:t xml:space="preserve"> Is China’s capacity likely to exceed that of the United States, then?</w:t>
      </w:r>
    </w:p>
    <w:p w:rsidR="00D532B7" w:rsidRPr="00A3215B" w:rsidRDefault="00D532B7" w:rsidP="00D532B7">
      <w:pPr>
        <w:rPr>
          <w:rFonts w:asciiTheme="minorHAnsi" w:hAnsiTheme="minorHAnsi"/>
        </w:rPr>
      </w:pPr>
      <w:r w:rsidRPr="00A3215B">
        <w:rPr>
          <w:rFonts w:asciiTheme="minorHAnsi" w:hAnsiTheme="minorHAnsi"/>
        </w:rPr>
        <w:t xml:space="preserve">One country’s capacity could be divided into “hard power” and “soft power.” Hard power, particularly economic capacity and military strength, is the foundation of the United States’ global leading role after World War II. But </w:t>
      </w:r>
      <w:r w:rsidRPr="00A3215B">
        <w:rPr>
          <w:rStyle w:val="StyleUnderline"/>
          <w:rFonts w:asciiTheme="minorHAnsi" w:hAnsiTheme="minorHAnsi"/>
        </w:rPr>
        <w:t>a combination of hard and soft power is the necessary and sufficient condition for a global leader’s rise</w:t>
      </w:r>
      <w:r w:rsidRPr="00A3215B">
        <w:rPr>
          <w:rFonts w:asciiTheme="minorHAnsi" w:hAnsiTheme="minorHAnsi"/>
        </w:rPr>
        <w:t xml:space="preserve">. </w:t>
      </w:r>
      <w:r w:rsidRPr="00A3215B">
        <w:rPr>
          <w:rStyle w:val="StyleUnderline"/>
          <w:rFonts w:asciiTheme="minorHAnsi" w:hAnsiTheme="minorHAnsi"/>
        </w:rPr>
        <w:t>The soft power of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is mainly embodied in the construction and leadership of the postwar international system, its cultural attributes, </w:t>
      </w:r>
      <w:r w:rsidRPr="00A3215B">
        <w:rPr>
          <w:rStyle w:val="Emphasis"/>
          <w:rFonts w:asciiTheme="minorHAnsi" w:hAnsiTheme="minorHAnsi"/>
        </w:rPr>
        <w:t>the development of science and technology and higher education, and the relatively loose immigration policy</w:t>
      </w:r>
      <w:r w:rsidRPr="00A3215B">
        <w:rPr>
          <w:rStyle w:val="StyleUnderline"/>
          <w:rFonts w:asciiTheme="minorHAnsi" w:hAnsiTheme="minorHAnsi"/>
        </w:rPr>
        <w:t>.</w:t>
      </w:r>
    </w:p>
    <w:p w:rsidR="00D532B7" w:rsidRPr="00A3215B" w:rsidRDefault="00D532B7" w:rsidP="00D532B7">
      <w:pPr>
        <w:rPr>
          <w:rFonts w:asciiTheme="minorHAnsi" w:hAnsiTheme="minorHAnsi"/>
        </w:rPr>
      </w:pPr>
      <w:r w:rsidRPr="00A3215B">
        <w:rPr>
          <w:rFonts w:asciiTheme="minorHAnsi" w:hAnsiTheme="minorHAnsi"/>
        </w:rPr>
        <w:t>At the end of WWII, the United States accounted for 60 percent of the global GDP and its industrial production capacity was half of that of the world. Its oil and steel production accounted for 70 percent and 64 percent of the world total, respectively, and the United States held 73.4 percent of the gold reserves of the entire capitalist world at the time. With this hard power as the base, in addition to the United States’ advanced production capacity and technological development, U.S. military strength at the end of the WWII surpassed that of the other victorious Allied powers. Thanks to these advantages, the United States has continuously been the world’s largest economy since WWII, and built a global alliance system and a network of global military bases at the same time.</w:t>
      </w:r>
    </w:p>
    <w:p w:rsidR="00D532B7" w:rsidRPr="00A3215B" w:rsidRDefault="00D532B7" w:rsidP="00D532B7">
      <w:pPr>
        <w:rPr>
          <w:rFonts w:asciiTheme="minorHAnsi" w:hAnsiTheme="minorHAnsi"/>
        </w:rPr>
      </w:pPr>
      <w:r w:rsidRPr="00A3215B">
        <w:rPr>
          <w:rFonts w:asciiTheme="minorHAnsi" w:hAnsiTheme="minorHAnsi"/>
        </w:rPr>
        <w:t>Unlike Great Britain, France, and other countries that exerted international influence through colonies, 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w:t>
      </w:r>
    </w:p>
    <w:p w:rsidR="00D532B7" w:rsidRPr="00A3215B" w:rsidRDefault="00D532B7" w:rsidP="00D532B7">
      <w:pPr>
        <w:rPr>
          <w:rFonts w:asciiTheme="minorHAnsi" w:hAnsiTheme="minorHAnsi"/>
        </w:rPr>
      </w:pPr>
      <w:r w:rsidRPr="00A3215B">
        <w:rPr>
          <w:rFonts w:asciiTheme="minorHAnsi" w:hAnsiTheme="minorHAnsi"/>
        </w:rPr>
        <w:t xml:space="preserve">The United States already ranked first in the world in terms of industrial output in 1894. However, it was not until after World War II that it surpassed European countries in terms of technology and higher education. Given the rapid development of the United States in the humanities and social sciences, as well as the influx of European intellectuals during WWII, </w:t>
      </w: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by this stage, had </w:t>
      </w:r>
      <w:r w:rsidRPr="00A3215B">
        <w:rPr>
          <w:rStyle w:val="StyleUnderline"/>
          <w:rFonts w:asciiTheme="minorHAnsi" w:hAnsiTheme="minorHAnsi"/>
        </w:rPr>
        <w:t>replaced the European countries as the global center for scientific research and higher education, thereby attracted talents from all over the world</w:t>
      </w:r>
      <w:r w:rsidRPr="00A3215B">
        <w:rPr>
          <w:rFonts w:asciiTheme="minorHAnsi" w:hAnsiTheme="minorHAnsi"/>
        </w:rPr>
        <w:t>.</w:t>
      </w:r>
    </w:p>
    <w:p w:rsidR="00D532B7" w:rsidRPr="00A3215B" w:rsidRDefault="00D532B7" w:rsidP="00D532B7">
      <w:pPr>
        <w:rPr>
          <w:rFonts w:asciiTheme="minorHAnsi" w:hAnsiTheme="minorHAnsi"/>
        </w:rPr>
      </w:pP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relatively loose immigration policy</w:t>
      </w:r>
      <w:r w:rsidRPr="00A3215B">
        <w:rPr>
          <w:rFonts w:asciiTheme="minorHAnsi" w:hAnsiTheme="minorHAnsi"/>
        </w:rPr>
        <w:t xml:space="preserve"> also </w:t>
      </w:r>
      <w:r w:rsidRPr="00A3215B">
        <w:rPr>
          <w:rStyle w:val="StyleUnderline"/>
          <w:rFonts w:asciiTheme="minorHAnsi" w:hAnsiTheme="minorHAnsi"/>
        </w:rPr>
        <w:t>promoted this trend</w:t>
      </w:r>
      <w:r w:rsidRPr="00A3215B">
        <w:rPr>
          <w:rFonts w:asciiTheme="minorHAnsi" w:hAnsiTheme="minorHAnsi"/>
        </w:rPr>
        <w:t xml:space="preserve">. </w:t>
      </w:r>
      <w:r w:rsidRPr="00A3215B">
        <w:rPr>
          <w:rStyle w:val="Emphasis"/>
          <w:rFonts w:asciiTheme="minorHAnsi" w:hAnsiTheme="minorHAnsi"/>
        </w:rPr>
        <w:t>As a result of gathering global talents,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gained an unrivalled capacity for innovation and became a universal home for capable peoples from different countries and civilizations</w:t>
      </w:r>
      <w:r w:rsidRPr="00A3215B">
        <w:rPr>
          <w:rFonts w:asciiTheme="minorHAnsi" w:hAnsiTheme="minorHAnsi"/>
        </w:rPr>
        <w:t xml:space="preserve">. After WWII, the United States consequently contributed more than 50 percent of the Nobel Prize winners. </w:t>
      </w:r>
      <w:r w:rsidRPr="00A3215B">
        <w:rPr>
          <w:rStyle w:val="Emphasis"/>
          <w:rFonts w:asciiTheme="minorHAnsi" w:hAnsiTheme="minorHAnsi"/>
        </w:rPr>
        <w:t>This talent influx</w:t>
      </w:r>
      <w:r w:rsidRPr="00A3215B">
        <w:rPr>
          <w:rFonts w:asciiTheme="minorHAnsi" w:hAnsiTheme="minorHAnsi"/>
        </w:rPr>
        <w:t xml:space="preserve"> also </w:t>
      </w:r>
      <w:r w:rsidRPr="00A3215B">
        <w:rPr>
          <w:rStyle w:val="Emphasis"/>
          <w:rFonts w:asciiTheme="minorHAnsi" w:hAnsiTheme="minorHAnsi"/>
        </w:rPr>
        <w:t>boosted the U.S. global leadership role</w:t>
      </w:r>
      <w:r w:rsidRPr="00A3215B">
        <w:rPr>
          <w:rFonts w:asciiTheme="minorHAnsi" w:hAnsiTheme="minorHAnsi"/>
        </w:rPr>
        <w:t>. The United States will keep its advantage in attracting high quality immigra</w:t>
      </w:r>
      <w:r w:rsidR="007F6F0E" w:rsidRPr="00A3215B">
        <w:rPr>
          <w:rFonts w:asciiTheme="minorHAnsi" w:hAnsiTheme="minorHAnsi"/>
        </w:rPr>
        <w:t>nts in the foreseeable future.</w:t>
      </w:r>
    </w:p>
    <w:p w:rsidR="00F55E59" w:rsidRDefault="00F55E59" w:rsidP="00920F9B">
      <w:pPr>
        <w:rPr>
          <w:rFonts w:asciiTheme="minorHAnsi" w:hAnsiTheme="minorHAnsi"/>
        </w:rPr>
      </w:pPr>
    </w:p>
    <w:p w:rsidR="006853EC" w:rsidRPr="00A3215B" w:rsidRDefault="00DF6C6D" w:rsidP="006853EC">
      <w:pPr>
        <w:pStyle w:val="Heading4"/>
        <w:rPr>
          <w:rFonts w:asciiTheme="minorHAnsi" w:hAnsiTheme="minorHAnsi"/>
        </w:rPr>
      </w:pPr>
      <w:r w:rsidRPr="00A3215B">
        <w:rPr>
          <w:rFonts w:asciiTheme="minorHAnsi" w:hAnsiTheme="minorHAnsi"/>
        </w:rPr>
        <w:t xml:space="preserve">Independently, </w:t>
      </w:r>
      <w:r w:rsidR="006853EC" w:rsidRPr="00A3215B">
        <w:rPr>
          <w:rFonts w:asciiTheme="minorHAnsi" w:hAnsiTheme="minorHAnsi"/>
        </w:rPr>
        <w:t xml:space="preserve">China is moving aggressively to achieve global </w:t>
      </w:r>
      <w:r w:rsidR="006853EC" w:rsidRPr="00A3215B">
        <w:rPr>
          <w:rFonts w:asciiTheme="minorHAnsi" w:hAnsiTheme="minorHAnsi"/>
          <w:u w:val="single"/>
        </w:rPr>
        <w:t>A.I. dominance</w:t>
      </w:r>
      <w:r w:rsidR="006853EC" w:rsidRPr="00A3215B">
        <w:rPr>
          <w:rFonts w:asciiTheme="minorHAnsi" w:hAnsiTheme="minorHAnsi"/>
        </w:rPr>
        <w:t xml:space="preserve"> --- Immigration policies will hamstring U.S. efforts to sustain its leadership</w:t>
      </w:r>
    </w:p>
    <w:p w:rsidR="006853EC" w:rsidRPr="00A3215B" w:rsidRDefault="006853EC" w:rsidP="006853EC">
      <w:pPr>
        <w:rPr>
          <w:rFonts w:asciiTheme="minorHAnsi" w:hAnsiTheme="minorHAnsi"/>
        </w:rPr>
      </w:pPr>
      <w:proofErr w:type="spellStart"/>
      <w:r w:rsidRPr="00A3215B">
        <w:rPr>
          <w:rStyle w:val="Style13ptBold"/>
          <w:rFonts w:asciiTheme="minorHAnsi" w:hAnsiTheme="minorHAnsi"/>
        </w:rPr>
        <w:t>Barhat</w:t>
      </w:r>
      <w:proofErr w:type="spellEnd"/>
      <w:r w:rsidRPr="00A3215B">
        <w:rPr>
          <w:rStyle w:val="Style13ptBold"/>
          <w:rFonts w:asciiTheme="minorHAnsi" w:hAnsiTheme="minorHAnsi"/>
        </w:rPr>
        <w:t>, 5/4/18</w:t>
      </w:r>
      <w:r w:rsidRPr="00A3215B">
        <w:rPr>
          <w:rFonts w:asciiTheme="minorHAnsi" w:hAnsiTheme="minorHAnsi"/>
        </w:rPr>
        <w:t xml:space="preserve"> --- Toronto-based financial writer specializing in investing, personal finance and other areas of the financial services industry (</w:t>
      </w:r>
      <w:proofErr w:type="spellStart"/>
      <w:r w:rsidRPr="00A3215B">
        <w:rPr>
          <w:rFonts w:asciiTheme="minorHAnsi" w:hAnsiTheme="minorHAnsi"/>
        </w:rPr>
        <w:t>Vikram</w:t>
      </w:r>
      <w:proofErr w:type="spellEnd"/>
      <w:r w:rsidRPr="00A3215B">
        <w:rPr>
          <w:rFonts w:asciiTheme="minorHAnsi" w:hAnsiTheme="minorHAnsi"/>
        </w:rPr>
        <w:t xml:space="preserve">, “China is determined to steal A.I. crown from US and nothing, not even a trade war, will stop it,” </w:t>
      </w:r>
      <w:hyperlink r:id="rId17" w:history="1">
        <w:r w:rsidRPr="00A3215B">
          <w:rPr>
            <w:rStyle w:val="Hyperlink"/>
            <w:rFonts w:asciiTheme="minorHAnsi" w:hAnsiTheme="minorHAnsi"/>
          </w:rPr>
          <w:t>https://www.cnbc.com/2018/05/04/china-aims-to-steal-us-a-i-crown-and-not-even-trade-war-will-stop-it.html</w:t>
        </w:r>
      </w:hyperlink>
      <w:r w:rsidRPr="00A3215B">
        <w:rPr>
          <w:rFonts w:asciiTheme="minorHAnsi" w:hAnsiTheme="minorHAnsi"/>
        </w:rPr>
        <w:t>, accessed on 5/31/18, JMP)</w:t>
      </w:r>
    </w:p>
    <w:p w:rsidR="006853EC" w:rsidRPr="00A3215B" w:rsidRDefault="006853EC" w:rsidP="006853EC">
      <w:pPr>
        <w:rPr>
          <w:rFonts w:asciiTheme="minorHAnsi" w:hAnsiTheme="minorHAnsi"/>
        </w:rPr>
      </w:pPr>
      <w:r w:rsidRPr="00A3215B">
        <w:rPr>
          <w:rFonts w:asciiTheme="minorHAnsi" w:hAnsiTheme="minorHAnsi"/>
        </w:rPr>
        <w:t xml:space="preserve">As U.S. and Chinese officials engage in highly anticipated trade talks, officials from China have asserted that it will not discuss two of the biggest trade demands from the United States. One is about the U.S. trade deficit; the other is </w:t>
      </w:r>
      <w:r w:rsidRPr="00A3215B">
        <w:rPr>
          <w:rStyle w:val="Emphasis"/>
          <w:rFonts w:asciiTheme="minorHAnsi" w:hAnsiTheme="minorHAnsi"/>
        </w:rPr>
        <w:t>an issue that could become the greatest technology war in history: China's push into artificial intelligence</w:t>
      </w:r>
      <w:r w:rsidRPr="00A3215B">
        <w:rPr>
          <w:rFonts w:asciiTheme="minorHAnsi" w:hAnsiTheme="minorHAnsi"/>
        </w:rPr>
        <w:t>.</w:t>
      </w:r>
    </w:p>
    <w:p w:rsidR="006853EC" w:rsidRPr="00A3215B" w:rsidRDefault="006853EC" w:rsidP="006853EC">
      <w:pPr>
        <w:rPr>
          <w:rFonts w:asciiTheme="minorHAnsi" w:hAnsiTheme="minorHAnsi"/>
        </w:rPr>
      </w:pPr>
      <w:r w:rsidRPr="00A3215B">
        <w:rPr>
          <w:rFonts w:asciiTheme="minorHAnsi" w:hAnsiTheme="minorHAnsi"/>
        </w:rPr>
        <w:t xml:space="preserve">The United States has good reason to be concerned about China's hard stance. While the ongoing trade war is grabbing all the headlines, </w:t>
      </w:r>
      <w:r w:rsidRPr="00A3215B">
        <w:rPr>
          <w:rStyle w:val="StyleUnderline"/>
          <w:rFonts w:asciiTheme="minorHAnsi" w:hAnsiTheme="minorHAnsi"/>
        </w:rPr>
        <w:t>it's the tussle for dominance in the A.I. space that could shape the economic fortunes of the two world powers</w:t>
      </w:r>
      <w:r w:rsidRPr="00A3215B">
        <w:rPr>
          <w:rFonts w:asciiTheme="minorHAnsi" w:hAnsiTheme="minorHAnsi"/>
        </w:rPr>
        <w:t xml:space="preserve">. </w:t>
      </w:r>
      <w:r w:rsidRPr="00A3215B">
        <w:rPr>
          <w:rStyle w:val="StyleUnderline"/>
          <w:rFonts w:asciiTheme="minorHAnsi" w:hAnsiTheme="minorHAnsi"/>
        </w:rPr>
        <w:t>Overshadowed by the dazzling A.I. advances made by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so far, China has been silently but resolutely building an ecosystem that is feeding and fueling its ambition to become a world leader in A.I. by 2030.</w:t>
      </w:r>
    </w:p>
    <w:p w:rsidR="006853EC" w:rsidRPr="00A3215B" w:rsidRDefault="006853EC" w:rsidP="006853EC">
      <w:pPr>
        <w:rPr>
          <w:rFonts w:asciiTheme="minorHAnsi" w:hAnsiTheme="minorHAnsi"/>
        </w:rPr>
      </w:pPr>
      <w:r w:rsidRPr="00A3215B">
        <w:rPr>
          <w:rFonts w:asciiTheme="minorHAnsi" w:hAnsiTheme="minorHAnsi"/>
        </w:rPr>
        <w:t xml:space="preserve">Home to tech behemoths like Google, Microsoft, IBM and Apple, the United States is where the bulk of A.I. innovation has taken place. However, </w:t>
      </w:r>
      <w:r w:rsidRPr="00A3215B">
        <w:rPr>
          <w:rStyle w:val="Emphasis"/>
          <w:rFonts w:asciiTheme="minorHAnsi" w:hAnsiTheme="minorHAnsi"/>
        </w:rPr>
        <w:t>there are growing indications that China, with its own army of tech heavy hitters</w:t>
      </w:r>
      <w:r w:rsidRPr="00A3215B">
        <w:rPr>
          <w:rFonts w:asciiTheme="minorHAnsi" w:hAnsiTheme="minorHAnsi"/>
        </w:rPr>
        <w:t xml:space="preserve"> such as Alibaba, </w:t>
      </w:r>
      <w:proofErr w:type="spellStart"/>
      <w:r w:rsidRPr="00A3215B">
        <w:rPr>
          <w:rFonts w:asciiTheme="minorHAnsi" w:hAnsiTheme="minorHAnsi"/>
        </w:rPr>
        <w:t>Tencent</w:t>
      </w:r>
      <w:proofErr w:type="spellEnd"/>
      <w:r w:rsidRPr="00A3215B">
        <w:rPr>
          <w:rFonts w:asciiTheme="minorHAnsi" w:hAnsiTheme="minorHAnsi"/>
        </w:rPr>
        <w:t xml:space="preserve">, and Baidu, </w:t>
      </w:r>
      <w:r w:rsidRPr="00A3215B">
        <w:rPr>
          <w:rStyle w:val="Emphasis"/>
          <w:rFonts w:asciiTheme="minorHAnsi" w:hAnsiTheme="minorHAnsi"/>
        </w:rPr>
        <w:t>is moving rapidly to close the gap</w:t>
      </w:r>
      <w:r w:rsidRPr="00A3215B">
        <w:rPr>
          <w:rFonts w:asciiTheme="minorHAnsi" w:hAnsiTheme="minorHAnsi"/>
        </w:rPr>
        <w:t xml:space="preserve">. For one, </w:t>
      </w:r>
      <w:r w:rsidRPr="00A3215B">
        <w:rPr>
          <w:rStyle w:val="StyleUnderline"/>
          <w:rFonts w:asciiTheme="minorHAnsi" w:hAnsiTheme="minorHAnsi"/>
        </w:rPr>
        <w:t>the Asian economic giant has all the ingredients it needs to upstage Silicon Valley: generous government coffers, large population, a thriving research community and a society eager for technological change</w:t>
      </w:r>
      <w:r w:rsidRPr="00A3215B">
        <w:rPr>
          <w:rFonts w:asciiTheme="minorHAnsi" w:hAnsiTheme="minorHAnsi"/>
        </w:rPr>
        <w:t>. Its investment in A.I., chips and electrics cars combined has been estimated at $300 billion.</w:t>
      </w:r>
    </w:p>
    <w:p w:rsidR="006853EC" w:rsidRPr="00A3215B" w:rsidRDefault="006853EC" w:rsidP="006853EC">
      <w:pPr>
        <w:rPr>
          <w:rFonts w:asciiTheme="minorHAnsi" w:hAnsiTheme="minorHAnsi"/>
        </w:rPr>
      </w:pPr>
      <w:r w:rsidRPr="00A3215B">
        <w:rPr>
          <w:rFonts w:asciiTheme="minorHAnsi" w:hAnsiTheme="minorHAnsi"/>
        </w:rPr>
        <w:t xml:space="preserve">In line with its 2030 vision, the government of Tianjin, a city a couple of hours from Beijing, plans to build a $5 billion fund to support the A.I. development. Money being no object, China is also building a giant $2.1 billion technology park to facilitate A.I. innovation. In a red-hot market for tech, China's A.I. start-ups can raise funds with relative ease. Investors poured $4.5 billion into more than 200 Chinese A.I. companies between 2012 and 2017, according to a white paper produced by Kai-Fu Lee, a former Google and Microsoft executive who now leads a venture-capital firm, </w:t>
      </w:r>
      <w:proofErr w:type="spellStart"/>
      <w:r w:rsidRPr="00A3215B">
        <w:rPr>
          <w:rFonts w:asciiTheme="minorHAnsi" w:hAnsiTheme="minorHAnsi"/>
        </w:rPr>
        <w:t>Sinovation</w:t>
      </w:r>
      <w:proofErr w:type="spellEnd"/>
      <w:r w:rsidRPr="00A3215B">
        <w:rPr>
          <w:rFonts w:asciiTheme="minorHAnsi" w:hAnsiTheme="minorHAnsi"/>
        </w:rPr>
        <w:t xml:space="preserve"> Ventures.</w:t>
      </w:r>
    </w:p>
    <w:p w:rsidR="006853EC" w:rsidRPr="00A3215B" w:rsidRDefault="006853EC" w:rsidP="006853EC">
      <w:pPr>
        <w:rPr>
          <w:rFonts w:asciiTheme="minorHAnsi" w:hAnsiTheme="minorHAnsi"/>
        </w:rPr>
      </w:pPr>
      <w:r w:rsidRPr="00A3215B">
        <w:rPr>
          <w:rFonts w:asciiTheme="minorHAnsi" w:hAnsiTheme="minorHAnsi"/>
        </w:rPr>
        <w:t xml:space="preserve">China's goal is to foster a $1 trillion A.I. industry by 2030. Last month Chinese A.I. start-up </w:t>
      </w:r>
      <w:proofErr w:type="spellStart"/>
      <w:r w:rsidRPr="00A3215B">
        <w:rPr>
          <w:rFonts w:asciiTheme="minorHAnsi" w:hAnsiTheme="minorHAnsi"/>
        </w:rPr>
        <w:t>SenseTime</w:t>
      </w:r>
      <w:proofErr w:type="spellEnd"/>
      <w:r w:rsidRPr="00A3215B">
        <w:rPr>
          <w:rFonts w:asciiTheme="minorHAnsi" w:hAnsiTheme="minorHAnsi"/>
        </w:rPr>
        <w:t xml:space="preserve"> raised $600 million in a deal led by Alibaba, reported as the largest-ever in the A.I. space. The deal gave </w:t>
      </w:r>
      <w:proofErr w:type="spellStart"/>
      <w:r w:rsidRPr="00A3215B">
        <w:rPr>
          <w:rFonts w:asciiTheme="minorHAnsi" w:hAnsiTheme="minorHAnsi"/>
        </w:rPr>
        <w:t>SenseTime</w:t>
      </w:r>
      <w:proofErr w:type="spellEnd"/>
      <w:r w:rsidRPr="00A3215B">
        <w:rPr>
          <w:rFonts w:asciiTheme="minorHAnsi" w:hAnsiTheme="minorHAnsi"/>
        </w:rPr>
        <w:t xml:space="preserve"> an implied valuation in some reports of more than $3 billion, or even as high as $4.5 billion.</w:t>
      </w:r>
    </w:p>
    <w:p w:rsidR="006853EC" w:rsidRPr="00A3215B" w:rsidRDefault="006853EC" w:rsidP="006853EC">
      <w:pPr>
        <w:rPr>
          <w:rFonts w:asciiTheme="minorHAnsi" w:hAnsiTheme="minorHAnsi"/>
        </w:rPr>
      </w:pPr>
      <w:r w:rsidRPr="00A3215B">
        <w:rPr>
          <w:rFonts w:asciiTheme="minorHAnsi" w:hAnsiTheme="minorHAnsi"/>
        </w:rPr>
        <w:t>"</w:t>
      </w:r>
      <w:proofErr w:type="spellStart"/>
      <w:r w:rsidRPr="00A3215B">
        <w:rPr>
          <w:rFonts w:asciiTheme="minorHAnsi" w:hAnsiTheme="minorHAnsi"/>
        </w:rPr>
        <w:t>SenseTime</w:t>
      </w:r>
      <w:proofErr w:type="spellEnd"/>
      <w:r w:rsidRPr="00A3215B">
        <w:rPr>
          <w:rFonts w:asciiTheme="minorHAnsi" w:hAnsiTheme="minorHAnsi"/>
        </w:rPr>
        <w:t xml:space="preserve"> is the perfect case study in the difference between Chinese and Western technological development," wrote Nicholas Colas, co-founder of </w:t>
      </w:r>
      <w:proofErr w:type="spellStart"/>
      <w:r w:rsidRPr="00A3215B">
        <w:rPr>
          <w:rFonts w:asciiTheme="minorHAnsi" w:hAnsiTheme="minorHAnsi"/>
        </w:rPr>
        <w:t>DataTrek</w:t>
      </w:r>
      <w:proofErr w:type="spellEnd"/>
      <w:r w:rsidRPr="00A3215B">
        <w:rPr>
          <w:rFonts w:asciiTheme="minorHAnsi" w:hAnsiTheme="minorHAnsi"/>
        </w:rPr>
        <w:t xml:space="preserve"> Research, in a recent report. "Artificial intelligence, and especially the A.I. that powers visual analytics, is a critical technology for a raft of new products. The Western companies have their own advantages, to be sure. But the Chinese model of government sponsorship and private capital is coming on very strong. </w:t>
      </w:r>
      <w:proofErr w:type="spellStart"/>
      <w:r w:rsidRPr="00A3215B">
        <w:rPr>
          <w:rFonts w:asciiTheme="minorHAnsi" w:hAnsiTheme="minorHAnsi"/>
        </w:rPr>
        <w:t>SenseTime</w:t>
      </w:r>
      <w:proofErr w:type="spellEnd"/>
      <w:r w:rsidRPr="00A3215B">
        <w:rPr>
          <w:rFonts w:asciiTheme="minorHAnsi" w:hAnsiTheme="minorHAnsi"/>
        </w:rPr>
        <w:t xml:space="preserve"> may be the hit investment of the moment coming out of this approach, but it certainly won't be the last."</w:t>
      </w:r>
    </w:p>
    <w:p w:rsidR="006853EC" w:rsidRPr="00A3215B" w:rsidRDefault="006853EC" w:rsidP="006853EC">
      <w:pPr>
        <w:rPr>
          <w:rFonts w:asciiTheme="minorHAnsi" w:hAnsiTheme="minorHAnsi"/>
        </w:rPr>
      </w:pPr>
      <w:r w:rsidRPr="00A3215B">
        <w:rPr>
          <w:rFonts w:asciiTheme="minorHAnsi" w:hAnsiTheme="minorHAnsi"/>
        </w:rPr>
        <w:t>US research sector could struggle</w:t>
      </w:r>
    </w:p>
    <w:p w:rsidR="006853EC" w:rsidRPr="00A3215B" w:rsidRDefault="006853EC" w:rsidP="006853EC">
      <w:pPr>
        <w:rPr>
          <w:rFonts w:asciiTheme="minorHAnsi" w:hAnsiTheme="minorHAnsi"/>
        </w:rPr>
      </w:pPr>
      <w:r w:rsidRPr="00A3215B">
        <w:rPr>
          <w:rFonts w:asciiTheme="minorHAnsi" w:hAnsiTheme="minorHAnsi"/>
        </w:rPr>
        <w:t xml:space="preserve">By contrast, the U.S. research sector could be struggling for funding and policy support under the Trump administration. The American Association for the Advancement of Science said the White House planned to slash science and technology research funding by 15 percent in 2018. Worse, </w:t>
      </w:r>
      <w:r w:rsidRPr="00A3215B">
        <w:rPr>
          <w:rStyle w:val="Emphasis"/>
          <w:rFonts w:asciiTheme="minorHAnsi" w:hAnsiTheme="minorHAnsi"/>
          <w:sz w:val="28"/>
        </w:rPr>
        <w:t>with the recent immigration clampdown, the</w:t>
      </w:r>
      <w:r w:rsidRPr="00A3215B">
        <w:rPr>
          <w:rFonts w:asciiTheme="minorHAnsi" w:hAnsiTheme="minorHAnsi"/>
        </w:rPr>
        <w:t xml:space="preserve"> </w:t>
      </w:r>
      <w:r w:rsidRPr="00A3215B">
        <w:rPr>
          <w:rStyle w:val="Emphasis"/>
          <w:rFonts w:asciiTheme="minorHAnsi" w:hAnsiTheme="minorHAnsi"/>
          <w:sz w:val="28"/>
        </w:rPr>
        <w:t>U</w:t>
      </w:r>
      <w:r w:rsidRPr="00A3215B">
        <w:rPr>
          <w:rFonts w:asciiTheme="minorHAnsi" w:hAnsiTheme="minorHAnsi"/>
        </w:rPr>
        <w:t xml:space="preserve">nited </w:t>
      </w:r>
      <w:r w:rsidRPr="00A3215B">
        <w:rPr>
          <w:rStyle w:val="Emphasis"/>
          <w:rFonts w:asciiTheme="minorHAnsi" w:hAnsiTheme="minorHAnsi"/>
          <w:sz w:val="28"/>
        </w:rPr>
        <w:t>S</w:t>
      </w:r>
      <w:r w:rsidRPr="00A3215B">
        <w:rPr>
          <w:rFonts w:asciiTheme="minorHAnsi" w:hAnsiTheme="minorHAnsi"/>
        </w:rPr>
        <w:t xml:space="preserve">tates </w:t>
      </w:r>
      <w:r w:rsidRPr="00A3215B">
        <w:rPr>
          <w:rStyle w:val="Emphasis"/>
          <w:rFonts w:asciiTheme="minorHAnsi" w:hAnsiTheme="minorHAnsi"/>
          <w:sz w:val="28"/>
        </w:rPr>
        <w:t>may soon be struggling to attract and retain highly skilled tech experts from around the world that it needs to keep Silicon Valley at the cutting edge of A.I. research and innovation</w:t>
      </w:r>
      <w:r w:rsidRPr="00A3215B">
        <w:rPr>
          <w:rFonts w:asciiTheme="minorHAnsi" w:hAnsiTheme="minorHAnsi"/>
        </w:rPr>
        <w:t>.</w:t>
      </w:r>
    </w:p>
    <w:p w:rsidR="006853EC" w:rsidRPr="00A3215B" w:rsidRDefault="006853EC" w:rsidP="006853EC">
      <w:pPr>
        <w:rPr>
          <w:rFonts w:asciiTheme="minorHAnsi" w:hAnsiTheme="minorHAnsi"/>
        </w:rPr>
      </w:pPr>
      <w:r w:rsidRPr="00A3215B">
        <w:rPr>
          <w:rFonts w:asciiTheme="minorHAnsi" w:hAnsiTheme="minorHAnsi"/>
        </w:rPr>
        <w:t xml:space="preserve">There are indications </w:t>
      </w:r>
      <w:r w:rsidRPr="00A3215B">
        <w:rPr>
          <w:rStyle w:val="StyleUnderline"/>
          <w:rFonts w:asciiTheme="minorHAnsi" w:hAnsiTheme="minorHAnsi"/>
        </w:rPr>
        <w:t>America's grasp of A.I. primacy may already be slipping</w:t>
      </w:r>
      <w:r w:rsidRPr="00A3215B">
        <w:rPr>
          <w:rFonts w:asciiTheme="minorHAnsi" w:hAnsiTheme="minorHAnsi"/>
        </w:rPr>
        <w:t>. According to the White House's National Artificial Intelligence Research and Development Strategic Plan in A.I. research, China had already surpassed the United States, at least in terms of journal articles that mention "deep learning" or "deep neural network," as far back as 2016.</w:t>
      </w:r>
    </w:p>
    <w:p w:rsidR="006853EC" w:rsidRPr="00A3215B" w:rsidRDefault="006853EC" w:rsidP="006853EC">
      <w:pPr>
        <w:rPr>
          <w:rFonts w:asciiTheme="minorHAnsi" w:hAnsiTheme="minorHAnsi"/>
        </w:rPr>
      </w:pPr>
      <w:r w:rsidRPr="00A3215B">
        <w:rPr>
          <w:rFonts w:asciiTheme="minorHAnsi" w:hAnsiTheme="minorHAnsi"/>
        </w:rPr>
        <w:t xml:space="preserve">"Sadly, when it comes to science and innovation, the U.S. is moving in reverse by cutting funding for research, denying climate change and cutting investments in education," said </w:t>
      </w: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a distinguished fellow and adjunct professor at Carnegie Mellon University's College of Engineering and author of The Driver in the Driverless Car: How Our Technology Choices Will Create the Future.</w:t>
      </w:r>
    </w:p>
    <w:p w:rsidR="006853EC" w:rsidRPr="00A3215B" w:rsidRDefault="006853EC" w:rsidP="006853EC">
      <w:pPr>
        <w:rPr>
          <w:rFonts w:asciiTheme="minorHAnsi" w:hAnsiTheme="minorHAnsi"/>
        </w:rPr>
      </w:pPr>
      <w:r w:rsidRPr="00A3215B">
        <w:rPr>
          <w:rFonts w:asciiTheme="minorHAnsi" w:hAnsiTheme="minorHAnsi"/>
        </w:rPr>
        <w:t xml:space="preserve">U.S. leaders do not appear to be aware of A.I. developments, said Joshua </w:t>
      </w:r>
      <w:proofErr w:type="spellStart"/>
      <w:r w:rsidRPr="00A3215B">
        <w:rPr>
          <w:rFonts w:asciiTheme="minorHAnsi" w:hAnsiTheme="minorHAnsi"/>
        </w:rPr>
        <w:t>Gans</w:t>
      </w:r>
      <w:proofErr w:type="spellEnd"/>
      <w:r w:rsidRPr="00A3215B">
        <w:rPr>
          <w:rFonts w:asciiTheme="minorHAnsi" w:hAnsiTheme="minorHAnsi"/>
        </w:rPr>
        <w:t>, business professor at the University of Toronto and co-author of Prediction Machines: The Simple Economics of Artificial Intelligence. "President Obama discussed it [AI] on numerous occasions," he said. "[Research funding cuts] is obviously bad news in terms of its ability to nurture scientific leadership. It is shortsighted and will harm the U.S. in the medium-long term."</w:t>
      </w:r>
    </w:p>
    <w:p w:rsidR="006853EC" w:rsidRPr="00A3215B" w:rsidRDefault="006853EC" w:rsidP="006853EC">
      <w:pPr>
        <w:rPr>
          <w:rFonts w:asciiTheme="minorHAnsi" w:hAnsiTheme="minorHAnsi"/>
        </w:rPr>
      </w:pPr>
      <w:r w:rsidRPr="00A3215B">
        <w:rPr>
          <w:rFonts w:asciiTheme="minorHAnsi" w:hAnsiTheme="minorHAnsi"/>
        </w:rPr>
        <w:t>China's timeline for global A.I. supremacy by 2030 may appear a tad overambitious, but opinions are divided as to whether it's achievable.</w:t>
      </w:r>
    </w:p>
    <w:p w:rsidR="006853EC" w:rsidRPr="00A3215B" w:rsidRDefault="006853EC" w:rsidP="006853EC">
      <w:pPr>
        <w:rPr>
          <w:rFonts w:asciiTheme="minorHAnsi" w:hAnsiTheme="minorHAnsi"/>
        </w:rPr>
      </w:pPr>
      <w:proofErr w:type="spellStart"/>
      <w:r w:rsidRPr="00A3215B">
        <w:rPr>
          <w:rStyle w:val="StyleUnderline"/>
          <w:rFonts w:asciiTheme="minorHAnsi" w:hAnsiTheme="minorHAnsi"/>
        </w:rPr>
        <w:t>Wadhwa</w:t>
      </w:r>
      <w:proofErr w:type="spellEnd"/>
      <w:r w:rsidRPr="00A3215B">
        <w:rPr>
          <w:rFonts w:asciiTheme="minorHAnsi" w:hAnsiTheme="minorHAnsi"/>
        </w:rPr>
        <w:t xml:space="preserve">, for one, </w:t>
      </w:r>
      <w:r w:rsidRPr="00A3215B">
        <w:rPr>
          <w:rStyle w:val="StyleUnderline"/>
          <w:rFonts w:asciiTheme="minorHAnsi" w:hAnsiTheme="minorHAnsi"/>
        </w:rPr>
        <w:t>feels China has many obstacles. "Governments can't make innovation by throwing money at it — this only leads to more corruption and bureaucracy,"</w:t>
      </w:r>
      <w:r w:rsidRPr="00A3215B">
        <w:rPr>
          <w:rFonts w:asciiTheme="minorHAnsi" w:hAnsiTheme="minorHAnsi"/>
        </w:rPr>
        <w:t xml:space="preserve"> he said. </w:t>
      </w:r>
      <w:r w:rsidRPr="00A3215B">
        <w:rPr>
          <w:rStyle w:val="Emphasis"/>
          <w:rFonts w:asciiTheme="minorHAnsi" w:hAnsiTheme="minorHAnsi"/>
        </w:rPr>
        <w:t>"Innovation comes from people who have diverse ideas, take risks and challenge authority."</w:t>
      </w:r>
    </w:p>
    <w:p w:rsidR="006853EC" w:rsidRPr="00A3215B" w:rsidRDefault="006853EC" w:rsidP="006853EC">
      <w:pPr>
        <w:rPr>
          <w:rFonts w:asciiTheme="minorHAnsi" w:hAnsiTheme="minorHAnsi"/>
        </w:rPr>
      </w:pPr>
      <w:proofErr w:type="spellStart"/>
      <w:r w:rsidRPr="00A3215B">
        <w:rPr>
          <w:rFonts w:asciiTheme="minorHAnsi" w:hAnsiTheme="minorHAnsi"/>
        </w:rPr>
        <w:t>Wadhwa's</w:t>
      </w:r>
      <w:proofErr w:type="spellEnd"/>
      <w:r w:rsidRPr="00A3215B">
        <w:rPr>
          <w:rFonts w:asciiTheme="minorHAnsi" w:hAnsiTheme="minorHAnsi"/>
        </w:rPr>
        <w:t xml:space="preserve"> reservation contrasts with the conviction of William </w:t>
      </w:r>
      <w:proofErr w:type="spellStart"/>
      <w:r w:rsidRPr="00A3215B">
        <w:rPr>
          <w:rFonts w:asciiTheme="minorHAnsi" w:hAnsiTheme="minorHAnsi"/>
        </w:rPr>
        <w:t>Weightman</w:t>
      </w:r>
      <w:proofErr w:type="spellEnd"/>
      <w:r w:rsidRPr="00A3215B">
        <w:rPr>
          <w:rFonts w:asciiTheme="minorHAnsi" w:hAnsiTheme="minorHAnsi"/>
        </w:rPr>
        <w:t xml:space="preserve">, a Fulbright Fellow researching intellectual property law in China. "While 12 years seems like a short amount of time to achieve such an ambitious target, it's not outside China's scope," said </w:t>
      </w:r>
      <w:proofErr w:type="spellStart"/>
      <w:r w:rsidRPr="00A3215B">
        <w:rPr>
          <w:rFonts w:asciiTheme="minorHAnsi" w:hAnsiTheme="minorHAnsi"/>
        </w:rPr>
        <w:t>Weightman</w:t>
      </w:r>
      <w:proofErr w:type="spellEnd"/>
      <w:r w:rsidRPr="00A3215B">
        <w:rPr>
          <w:rFonts w:asciiTheme="minorHAnsi" w:hAnsiTheme="minorHAnsi"/>
        </w:rPr>
        <w:t>. "The world should not underestimate China's ability to mobilize a vast amount of resources to accomplish its goals."</w:t>
      </w:r>
    </w:p>
    <w:p w:rsidR="006853EC" w:rsidRPr="00A3215B" w:rsidRDefault="006853EC" w:rsidP="006853EC">
      <w:pPr>
        <w:rPr>
          <w:rFonts w:asciiTheme="minorHAnsi" w:hAnsiTheme="minorHAnsi"/>
        </w:rPr>
      </w:pPr>
      <w:r w:rsidRPr="00A3215B">
        <w:rPr>
          <w:rFonts w:asciiTheme="minorHAnsi" w:hAnsiTheme="minorHAnsi"/>
        </w:rPr>
        <w:t xml:space="preserve">He used the example of the first high-speed rail line connecting Beijing and Tianjin, which was completed just in time for the 2008 Beijing Olympics. "Between the vast amount of state resources and the determination of the central leadership, China has a solid foundation on which to build an innovative A.I. sector," </w:t>
      </w:r>
      <w:proofErr w:type="spellStart"/>
      <w:r w:rsidRPr="00A3215B">
        <w:rPr>
          <w:rFonts w:asciiTheme="minorHAnsi" w:hAnsiTheme="minorHAnsi"/>
        </w:rPr>
        <w:t>Weightman</w:t>
      </w:r>
      <w:proofErr w:type="spellEnd"/>
      <w:r w:rsidRPr="00A3215B">
        <w:rPr>
          <w:rFonts w:asciiTheme="minorHAnsi" w:hAnsiTheme="minorHAnsi"/>
        </w:rPr>
        <w:t xml:space="preserve"> said.</w:t>
      </w:r>
    </w:p>
    <w:p w:rsidR="006853EC" w:rsidRPr="00A3215B" w:rsidRDefault="006853EC" w:rsidP="006853EC">
      <w:pPr>
        <w:rPr>
          <w:rFonts w:asciiTheme="minorHAnsi" w:hAnsiTheme="minorHAnsi"/>
        </w:rPr>
      </w:pPr>
      <w:r w:rsidRPr="00A3215B">
        <w:rPr>
          <w:rFonts w:asciiTheme="minorHAnsi" w:hAnsiTheme="minorHAnsi"/>
        </w:rPr>
        <w:t>China's potential advantages are many</w:t>
      </w:r>
    </w:p>
    <w:p w:rsidR="006853EC" w:rsidRPr="00A3215B" w:rsidRDefault="006853EC" w:rsidP="006853EC">
      <w:pPr>
        <w:rPr>
          <w:rFonts w:asciiTheme="minorHAnsi" w:hAnsiTheme="minorHAnsi"/>
        </w:rPr>
      </w:pPr>
      <w:r w:rsidRPr="00A3215B">
        <w:rPr>
          <w:rFonts w:asciiTheme="minorHAnsi" w:hAnsiTheme="minorHAnsi"/>
        </w:rPr>
        <w:t>China's demographics give it an unmatched advantage. The Asian giant has large consumer data (which fuels A.I.), scant regulation restricting the use of it, a supportive government both in terms of policy and funding, a population not overly concerned about privacy and a vigorous tech start-up culture that now boasts one-third of the world's unicorns — start-ups valued at $1 billion or more.</w:t>
      </w:r>
    </w:p>
    <w:p w:rsidR="006853EC" w:rsidRPr="00A3215B" w:rsidRDefault="006853EC" w:rsidP="006853EC">
      <w:pPr>
        <w:rPr>
          <w:rFonts w:asciiTheme="minorHAnsi" w:hAnsiTheme="minorHAnsi"/>
        </w:rPr>
      </w:pPr>
      <w:proofErr w:type="spellStart"/>
      <w:r w:rsidRPr="00A3215B">
        <w:rPr>
          <w:rFonts w:asciiTheme="minorHAnsi" w:hAnsiTheme="minorHAnsi"/>
        </w:rPr>
        <w:t>Wadhwa</w:t>
      </w:r>
      <w:proofErr w:type="spellEnd"/>
      <w:r w:rsidRPr="00A3215B">
        <w:rPr>
          <w:rFonts w:asciiTheme="minorHAnsi" w:hAnsiTheme="minorHAnsi"/>
        </w:rPr>
        <w:t xml:space="preserve"> conceded China clearly had an advantage in data, the key to training today's A.I., but said its importance may be overstated. "There will be a new generation of technologies that don't require as much data," he said. "New A.I. techniques which [will] work much differently than </w:t>
      </w:r>
      <w:proofErr w:type="gramStart"/>
      <w:r w:rsidRPr="00A3215B">
        <w:rPr>
          <w:rFonts w:asciiTheme="minorHAnsi" w:hAnsiTheme="minorHAnsi"/>
        </w:rPr>
        <w:t>today's</w:t>
      </w:r>
      <w:proofErr w:type="gramEnd"/>
      <w:r w:rsidRPr="00A3215B">
        <w:rPr>
          <w:rFonts w:asciiTheme="minorHAnsi" w:hAnsiTheme="minorHAnsi"/>
        </w:rPr>
        <w:t>."</w:t>
      </w:r>
    </w:p>
    <w:p w:rsidR="006853EC" w:rsidRPr="00A3215B" w:rsidRDefault="006853EC" w:rsidP="006853EC">
      <w:pPr>
        <w:rPr>
          <w:rStyle w:val="Emphasis"/>
          <w:rFonts w:asciiTheme="minorHAnsi" w:hAnsiTheme="minorHAnsi"/>
        </w:rPr>
      </w:pPr>
      <w:r w:rsidRPr="00A3215B">
        <w:rPr>
          <w:rStyle w:val="StyleUnderline"/>
          <w:rFonts w:asciiTheme="minorHAnsi" w:hAnsiTheme="minorHAnsi"/>
        </w:rPr>
        <w:t>It may</w:t>
      </w:r>
      <w:r w:rsidRPr="00A3215B">
        <w:rPr>
          <w:rFonts w:asciiTheme="minorHAnsi" w:hAnsiTheme="minorHAnsi"/>
        </w:rPr>
        <w:t xml:space="preserve"> also </w:t>
      </w:r>
      <w:r w:rsidRPr="00A3215B">
        <w:rPr>
          <w:rStyle w:val="StyleUnderline"/>
          <w:rFonts w:asciiTheme="minorHAnsi" w:hAnsiTheme="minorHAnsi"/>
        </w:rPr>
        <w:t xml:space="preserve">turn out that </w:t>
      </w:r>
      <w:r w:rsidRPr="00A3215B">
        <w:rPr>
          <w:rStyle w:val="Emphasis"/>
          <w:rFonts w:asciiTheme="minorHAnsi" w:hAnsiTheme="minorHAnsi"/>
        </w:rPr>
        <w:t>other things are more important than data, like a culture of innovation and scientific research</w:t>
      </w:r>
      <w:r w:rsidRPr="00A3215B">
        <w:rPr>
          <w:rFonts w:asciiTheme="minorHAnsi" w:hAnsiTheme="minorHAnsi"/>
        </w:rPr>
        <w:t xml:space="preserve">. And </w:t>
      </w:r>
      <w:r w:rsidRPr="00A3215B">
        <w:rPr>
          <w:rStyle w:val="StyleUnderline"/>
          <w:rFonts w:asciiTheme="minorHAnsi" w:hAnsiTheme="minorHAnsi"/>
        </w:rPr>
        <w:t xml:space="preserve">while there is uncertainty around government support for scientific research, </w:t>
      </w:r>
      <w:r w:rsidRPr="00A3215B">
        <w:rPr>
          <w:rStyle w:val="Emphasis"/>
          <w:rFonts w:asciiTheme="minorHAnsi" w:hAnsiTheme="minorHAnsi"/>
        </w:rPr>
        <w:t>"the U.S. still has the most vibrant innovative economy,"</w:t>
      </w:r>
      <w:r w:rsidRPr="00A3215B">
        <w:rPr>
          <w:rFonts w:asciiTheme="minorHAnsi" w:hAnsiTheme="minorHAnsi"/>
        </w:rPr>
        <w:t xml:space="preserve"> </w:t>
      </w:r>
      <w:proofErr w:type="spellStart"/>
      <w:r w:rsidRPr="00A3215B">
        <w:rPr>
          <w:rFonts w:asciiTheme="minorHAnsi" w:hAnsiTheme="minorHAnsi"/>
        </w:rPr>
        <w:t>Gans</w:t>
      </w:r>
      <w:proofErr w:type="spellEnd"/>
      <w:r w:rsidRPr="00A3215B">
        <w:rPr>
          <w:rFonts w:asciiTheme="minorHAnsi" w:hAnsiTheme="minorHAnsi"/>
        </w:rPr>
        <w:t xml:space="preserve"> said. "</w:t>
      </w:r>
      <w:r w:rsidRPr="00A3215B">
        <w:rPr>
          <w:rStyle w:val="Emphasis"/>
          <w:rFonts w:asciiTheme="minorHAnsi" w:hAnsiTheme="minorHAnsi"/>
        </w:rPr>
        <w:t>It also has leadership in science on this front, and if it can nurture that, it can compete."</w:t>
      </w:r>
    </w:p>
    <w:p w:rsidR="006853EC" w:rsidRPr="00A3215B" w:rsidRDefault="006853EC" w:rsidP="006853EC">
      <w:pPr>
        <w:rPr>
          <w:rFonts w:asciiTheme="minorHAnsi" w:hAnsiTheme="minorHAnsi"/>
        </w:rPr>
      </w:pPr>
      <w:r w:rsidRPr="00A3215B">
        <w:rPr>
          <w:rStyle w:val="StyleUnderline"/>
          <w:rFonts w:asciiTheme="minorHAnsi" w:hAnsiTheme="minorHAnsi"/>
        </w:rPr>
        <w:t>China still trails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in areas such as A.I. research talent and algorithm development</w:t>
      </w:r>
      <w:r w:rsidRPr="00A3215B">
        <w:rPr>
          <w:rFonts w:asciiTheme="minorHAnsi" w:hAnsiTheme="minorHAnsi"/>
        </w:rPr>
        <w:t xml:space="preserve">, according to </w:t>
      </w:r>
      <w:proofErr w:type="spellStart"/>
      <w:r w:rsidRPr="00A3215B">
        <w:rPr>
          <w:rFonts w:asciiTheme="minorHAnsi" w:hAnsiTheme="minorHAnsi"/>
        </w:rPr>
        <w:t>Weightman</w:t>
      </w:r>
      <w:proofErr w:type="spellEnd"/>
      <w:r w:rsidRPr="00A3215B">
        <w:rPr>
          <w:rFonts w:asciiTheme="minorHAnsi" w:hAnsiTheme="minorHAnsi"/>
        </w:rPr>
        <w:t>.</w:t>
      </w:r>
    </w:p>
    <w:p w:rsidR="006853EC" w:rsidRPr="00A3215B" w:rsidRDefault="006853EC" w:rsidP="006853EC">
      <w:pPr>
        <w:rPr>
          <w:rFonts w:asciiTheme="minorHAnsi" w:hAnsiTheme="minorHAnsi"/>
        </w:rPr>
      </w:pPr>
      <w:r w:rsidRPr="00A3215B">
        <w:rPr>
          <w:rFonts w:asciiTheme="minorHAnsi" w:hAnsiTheme="minorHAnsi"/>
        </w:rPr>
        <w:t xml:space="preserve">Despite government apathy, tech innovation and research projects are taking place all over America, unlike only at a "few big companies and government labs as in China," </w:t>
      </w:r>
      <w:proofErr w:type="spellStart"/>
      <w:r w:rsidRPr="00A3215B">
        <w:rPr>
          <w:rFonts w:asciiTheme="minorHAnsi" w:hAnsiTheme="minorHAnsi"/>
        </w:rPr>
        <w:t>Wadhwa</w:t>
      </w:r>
      <w:proofErr w:type="spellEnd"/>
      <w:r w:rsidRPr="00A3215B">
        <w:rPr>
          <w:rFonts w:asciiTheme="minorHAnsi" w:hAnsiTheme="minorHAnsi"/>
        </w:rPr>
        <w:t xml:space="preserve"> said. "In risk-taking and technology development, China is only a child, where America is the leader."</w:t>
      </w:r>
    </w:p>
    <w:p w:rsidR="006853EC" w:rsidRPr="00A3215B" w:rsidRDefault="006853EC" w:rsidP="006853EC">
      <w:pPr>
        <w:rPr>
          <w:rFonts w:asciiTheme="minorHAnsi" w:hAnsiTheme="minorHAnsi"/>
        </w:rPr>
      </w:pPr>
      <w:proofErr w:type="spellStart"/>
      <w:r w:rsidRPr="00A3215B">
        <w:rPr>
          <w:rFonts w:asciiTheme="minorHAnsi" w:hAnsiTheme="minorHAnsi"/>
        </w:rPr>
        <w:t>Gans</w:t>
      </w:r>
      <w:proofErr w:type="spellEnd"/>
      <w:r w:rsidRPr="00A3215B">
        <w:rPr>
          <w:rFonts w:asciiTheme="minorHAnsi" w:hAnsiTheme="minorHAnsi"/>
        </w:rPr>
        <w:t xml:space="preserve"> said the freer hand of U.S. companies may also be an advantage. "China's tech giants do not operate independently of government, and there is much uncertainty there," he said. "Their U.S. counterparts are freer on many important dimensions."</w:t>
      </w:r>
    </w:p>
    <w:p w:rsidR="006853EC" w:rsidRPr="00A3215B" w:rsidRDefault="006853EC" w:rsidP="006853EC">
      <w:pPr>
        <w:rPr>
          <w:rFonts w:asciiTheme="minorHAnsi" w:hAnsiTheme="minorHAnsi"/>
        </w:rPr>
      </w:pPr>
      <w:r w:rsidRPr="00A3215B">
        <w:rPr>
          <w:rStyle w:val="Emphasis"/>
          <w:rFonts w:asciiTheme="minorHAnsi" w:hAnsiTheme="minorHAnsi"/>
          <w:sz w:val="28"/>
        </w:rPr>
        <w:t>There is</w:t>
      </w:r>
      <w:r w:rsidRPr="00A3215B">
        <w:rPr>
          <w:rFonts w:asciiTheme="minorHAnsi" w:hAnsiTheme="minorHAnsi"/>
        </w:rPr>
        <w:t xml:space="preserve">, however, </w:t>
      </w:r>
      <w:r w:rsidRPr="00A3215B">
        <w:rPr>
          <w:rStyle w:val="Emphasis"/>
          <w:rFonts w:asciiTheme="minorHAnsi" w:hAnsiTheme="minorHAnsi"/>
          <w:sz w:val="28"/>
        </w:rPr>
        <w:t>little disagreement over the potentially damaging long-term impact of the U.S. immigration policies, an area where America's loss could be China's gain.</w:t>
      </w:r>
    </w:p>
    <w:p w:rsidR="006853EC" w:rsidRPr="00A3215B" w:rsidRDefault="006853EC" w:rsidP="006853EC">
      <w:pPr>
        <w:rPr>
          <w:rFonts w:asciiTheme="minorHAnsi" w:hAnsiTheme="minorHAnsi"/>
        </w:rPr>
      </w:pPr>
      <w:r w:rsidRPr="00A3215B">
        <w:rPr>
          <w:rStyle w:val="Emphasis"/>
          <w:rFonts w:asciiTheme="minorHAnsi" w:hAnsiTheme="minorHAnsi"/>
          <w:sz w:val="28"/>
        </w:rPr>
        <w:t>"America's immigration policies are clearly slowing down progress by sending great people home and preventing the world's best and brightest from coming here,"</w:t>
      </w:r>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said. "This is real stupidity. The closest thing America has had to a free lunch is immigration."</w:t>
      </w:r>
    </w:p>
    <w:p w:rsidR="006853EC" w:rsidRPr="00A3215B" w:rsidRDefault="006853EC" w:rsidP="006853EC">
      <w:pPr>
        <w:rPr>
          <w:rFonts w:asciiTheme="minorHAnsi" w:hAnsiTheme="minorHAnsi"/>
        </w:rPr>
      </w:pPr>
      <w:r w:rsidRPr="00A3215B">
        <w:rPr>
          <w:rFonts w:asciiTheme="minorHAnsi" w:hAnsiTheme="minorHAnsi"/>
        </w:rPr>
        <w:t xml:space="preserve">Conversely, </w:t>
      </w:r>
      <w:r w:rsidRPr="00A3215B">
        <w:rPr>
          <w:rStyle w:val="Emphasis"/>
          <w:rFonts w:asciiTheme="minorHAnsi" w:hAnsiTheme="minorHAnsi"/>
          <w:sz w:val="28"/>
        </w:rPr>
        <w:t>China is going all out to actively woo A.I. talent from across the globe. The country has been recruiting highly skilled engineers of Chinese descent currently working in Silicon Valley to return to China.</w:t>
      </w:r>
    </w:p>
    <w:p w:rsidR="006853EC" w:rsidRPr="00A3215B" w:rsidRDefault="006853EC" w:rsidP="006853EC">
      <w:pPr>
        <w:rPr>
          <w:rFonts w:asciiTheme="minorHAnsi" w:hAnsiTheme="minorHAnsi"/>
        </w:rPr>
      </w:pPr>
    </w:p>
    <w:p w:rsidR="008123CA" w:rsidRPr="00A3215B" w:rsidRDefault="008123CA" w:rsidP="008123CA">
      <w:pPr>
        <w:pStyle w:val="Heading4"/>
        <w:rPr>
          <w:rFonts w:asciiTheme="minorHAnsi" w:hAnsiTheme="minorHAnsi"/>
        </w:rPr>
      </w:pPr>
      <w:r w:rsidRPr="00A3215B">
        <w:rPr>
          <w:rFonts w:asciiTheme="minorHAnsi" w:hAnsiTheme="minorHAnsi"/>
        </w:rPr>
        <w:t xml:space="preserve">China can </w:t>
      </w:r>
      <w:r w:rsidRPr="00A3215B">
        <w:rPr>
          <w:rFonts w:asciiTheme="minorHAnsi" w:hAnsiTheme="minorHAnsi"/>
          <w:u w:val="single"/>
        </w:rPr>
        <w:t>feasibly win</w:t>
      </w:r>
      <w:r w:rsidRPr="00A3215B">
        <w:rPr>
          <w:rFonts w:asciiTheme="minorHAnsi" w:hAnsiTheme="minorHAnsi"/>
        </w:rPr>
        <w:t xml:space="preserve"> this technological war --- allows it to undermine U.S. economic and military leadership </w:t>
      </w:r>
    </w:p>
    <w:p w:rsidR="008123CA" w:rsidRPr="00A3215B" w:rsidRDefault="008123CA" w:rsidP="008123CA">
      <w:pPr>
        <w:rPr>
          <w:rFonts w:asciiTheme="minorHAnsi" w:hAnsiTheme="minorHAnsi"/>
        </w:rPr>
      </w:pPr>
      <w:proofErr w:type="spellStart"/>
      <w:r w:rsidRPr="00A3215B">
        <w:rPr>
          <w:rStyle w:val="Style13ptBold"/>
          <w:rFonts w:asciiTheme="minorHAnsi" w:hAnsiTheme="minorHAnsi"/>
        </w:rPr>
        <w:t>Bey</w:t>
      </w:r>
      <w:proofErr w:type="spellEnd"/>
      <w:r w:rsidRPr="00A3215B">
        <w:rPr>
          <w:rStyle w:val="Style13ptBold"/>
          <w:rFonts w:asciiTheme="minorHAnsi" w:hAnsiTheme="minorHAnsi"/>
        </w:rPr>
        <w:t>, 18</w:t>
      </w:r>
      <w:r w:rsidRPr="00A3215B">
        <w:rPr>
          <w:rFonts w:asciiTheme="minorHAnsi" w:hAnsiTheme="minorHAnsi"/>
        </w:rPr>
        <w:t xml:space="preserve"> --- Senior Global Analyst, </w:t>
      </w:r>
      <w:proofErr w:type="spellStart"/>
      <w:r w:rsidRPr="00A3215B">
        <w:rPr>
          <w:rFonts w:asciiTheme="minorHAnsi" w:hAnsiTheme="minorHAnsi"/>
        </w:rPr>
        <w:t>Stratfor</w:t>
      </w:r>
      <w:proofErr w:type="spellEnd"/>
      <w:r w:rsidRPr="00A3215B">
        <w:rPr>
          <w:rFonts w:asciiTheme="minorHAnsi" w:hAnsiTheme="minorHAnsi"/>
        </w:rPr>
        <w:t xml:space="preserve"> (2/6/18, Matthew, “The Coming Tech War </w:t>
      </w:r>
      <w:proofErr w:type="gramStart"/>
      <w:r w:rsidRPr="00A3215B">
        <w:rPr>
          <w:rFonts w:asciiTheme="minorHAnsi" w:hAnsiTheme="minorHAnsi"/>
        </w:rPr>
        <w:t>With</w:t>
      </w:r>
      <w:proofErr w:type="gramEnd"/>
      <w:r w:rsidRPr="00A3215B">
        <w:rPr>
          <w:rFonts w:asciiTheme="minorHAnsi" w:hAnsiTheme="minorHAnsi"/>
        </w:rPr>
        <w:t xml:space="preserve"> China,” https://worldview.stratfor.com/article/coming-tech-war-china, accessed on 6/5/18, JMP)</w:t>
      </w:r>
    </w:p>
    <w:p w:rsidR="008123CA" w:rsidRPr="00A3215B" w:rsidRDefault="008123CA" w:rsidP="008123CA">
      <w:pPr>
        <w:rPr>
          <w:rFonts w:asciiTheme="minorHAnsi" w:hAnsiTheme="minorHAnsi"/>
        </w:rPr>
      </w:pPr>
      <w:r w:rsidRPr="00A3215B">
        <w:rPr>
          <w:rStyle w:val="Emphasis"/>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is already in the middle of its next great war</w:t>
      </w:r>
      <w:r w:rsidRPr="00A3215B">
        <w:rPr>
          <w:rFonts w:asciiTheme="minorHAnsi" w:hAnsiTheme="minorHAnsi"/>
        </w:rPr>
        <w:t xml:space="preserve"> — even if it's only just starting to realize it. </w:t>
      </w:r>
      <w:r w:rsidRPr="00A3215B">
        <w:rPr>
          <w:rStyle w:val="StyleUnderline"/>
          <w:rFonts w:asciiTheme="minorHAnsi" w:hAnsiTheme="minorHAnsi"/>
        </w:rPr>
        <w:t xml:space="preserve">In the latest National Security Strategy, the White House highlighted </w:t>
      </w:r>
      <w:r w:rsidRPr="00A3215B">
        <w:rPr>
          <w:rStyle w:val="Emphasis"/>
          <w:rFonts w:asciiTheme="minorHAnsi" w:hAnsiTheme="minorHAnsi"/>
        </w:rPr>
        <w:t>China's growing technological prowess as a threat to U.S. economic and military might</w:t>
      </w:r>
      <w:r w:rsidRPr="00A3215B">
        <w:rPr>
          <w:rStyle w:val="StyleUnderline"/>
          <w:rFonts w:asciiTheme="minorHAnsi" w:hAnsiTheme="minorHAnsi"/>
        </w:rPr>
        <w:t>.</w:t>
      </w:r>
      <w:r w:rsidRPr="00A3215B">
        <w:rPr>
          <w:rFonts w:asciiTheme="minorHAnsi" w:hAnsiTheme="minorHAnsi"/>
        </w:rPr>
        <w:t xml:space="preserve"> </w:t>
      </w:r>
      <w:r w:rsidRPr="00A3215B">
        <w:rPr>
          <w:rStyle w:val="Emphasis"/>
          <w:rFonts w:asciiTheme="minorHAnsi" w:hAnsiTheme="minorHAnsi"/>
        </w:rPr>
        <w:t>The Asian powerhouse has taken on a leading role in several critical emerging technologies.</w:t>
      </w:r>
      <w:r w:rsidRPr="00A3215B">
        <w:rPr>
          <w:rFonts w:asciiTheme="minorHAnsi" w:hAnsiTheme="minorHAnsi"/>
        </w:rPr>
        <w:t xml:space="preserve"> Five years ago, by contrast, it was widely perceived as an imitator in technology, not an innovator.</w:t>
      </w:r>
    </w:p>
    <w:p w:rsidR="008123CA" w:rsidRPr="00A3215B" w:rsidRDefault="008123CA" w:rsidP="008123CA">
      <w:pPr>
        <w:rPr>
          <w:rFonts w:asciiTheme="minorHAnsi" w:hAnsiTheme="minorHAnsi"/>
        </w:rPr>
      </w:pPr>
      <w:r w:rsidRPr="00A3215B">
        <w:rPr>
          <w:rFonts w:asciiTheme="minorHAnsi" w:hAnsiTheme="minorHAnsi"/>
        </w:rPr>
        <w:t xml:space="preserve">As hard as it may be for Washington to admit, </w:t>
      </w:r>
      <w:r w:rsidRPr="00A3215B">
        <w:rPr>
          <w:rStyle w:val="StyleUnderline"/>
          <w:rFonts w:asciiTheme="minorHAnsi" w:hAnsiTheme="minorHAnsi"/>
        </w:rPr>
        <w:t>China is catching up in the tech race</w:t>
      </w:r>
      <w:r w:rsidRPr="00A3215B">
        <w:rPr>
          <w:rFonts w:asciiTheme="minorHAnsi" w:hAnsiTheme="minorHAnsi"/>
        </w:rPr>
        <w:t xml:space="preserve">. </w:t>
      </w:r>
      <w:r w:rsidRPr="00A3215B">
        <w:rPr>
          <w:rStyle w:val="Emphasis"/>
          <w:rFonts w:asciiTheme="minorHAnsi" w:hAnsiTheme="minorHAnsi"/>
        </w:rPr>
        <w:t>The question now is whether tech firms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a country that embraces private enterprise and a free economy, </w:t>
      </w:r>
      <w:r w:rsidRPr="00A3215B">
        <w:rPr>
          <w:rStyle w:val="Emphasis"/>
          <w:rFonts w:asciiTheme="minorHAnsi" w:hAnsiTheme="minorHAnsi"/>
        </w:rPr>
        <w:t>will be able to keep up with their Chinese counterparts' breakthroughs</w:t>
      </w:r>
      <w:r w:rsidRPr="00A3215B">
        <w:rPr>
          <w:rFonts w:asciiTheme="minorHAnsi" w:hAnsiTheme="minorHAnsi"/>
        </w:rPr>
        <w:t>.</w:t>
      </w:r>
    </w:p>
    <w:p w:rsidR="008123CA" w:rsidRPr="00A3215B" w:rsidRDefault="008123CA" w:rsidP="008123CA">
      <w:pPr>
        <w:rPr>
          <w:rFonts w:asciiTheme="minorHAnsi" w:hAnsiTheme="minorHAnsi"/>
        </w:rPr>
      </w:pPr>
      <w:r w:rsidRPr="00A3215B">
        <w:rPr>
          <w:rFonts w:asciiTheme="minorHAnsi" w:hAnsiTheme="minorHAnsi"/>
        </w:rPr>
        <w:t>The Disruptive Power of Dual-Use Technology</w:t>
      </w:r>
    </w:p>
    <w:p w:rsidR="008123CA" w:rsidRPr="00A3215B" w:rsidRDefault="008123CA" w:rsidP="008123CA">
      <w:pPr>
        <w:rPr>
          <w:rStyle w:val="StyleUnderline"/>
          <w:rFonts w:asciiTheme="minorHAnsi" w:hAnsiTheme="minorHAnsi"/>
        </w:rPr>
      </w:pPr>
      <w:r w:rsidRPr="00A3215B">
        <w:rPr>
          <w:rFonts w:asciiTheme="minorHAnsi" w:hAnsiTheme="minorHAnsi"/>
        </w:rPr>
        <w:t xml:space="preserve">Chinese President </w:t>
      </w:r>
      <w:r w:rsidRPr="00A3215B">
        <w:rPr>
          <w:rStyle w:val="StyleUnderline"/>
          <w:rFonts w:asciiTheme="minorHAnsi" w:hAnsiTheme="minorHAnsi"/>
        </w:rPr>
        <w:t>Xi</w:t>
      </w:r>
      <w:r w:rsidRPr="00A3215B">
        <w:rPr>
          <w:rFonts w:asciiTheme="minorHAnsi" w:hAnsiTheme="minorHAnsi"/>
        </w:rPr>
        <w:t xml:space="preserve"> Jinping </w:t>
      </w:r>
      <w:r w:rsidRPr="00A3215B">
        <w:rPr>
          <w:rStyle w:val="StyleUnderline"/>
          <w:rFonts w:asciiTheme="minorHAnsi" w:hAnsiTheme="minorHAnsi"/>
        </w:rPr>
        <w:t>has made developing his country's technological capabilities a key priority, not only to wean China from its dependence on foreign technology but also to turn it into a leader in innovation</w:t>
      </w:r>
      <w:r w:rsidRPr="00A3215B">
        <w:rPr>
          <w:rFonts w:asciiTheme="minorHAnsi" w:hAnsiTheme="minorHAnsi"/>
        </w:rPr>
        <w:t xml:space="preserve">. And sure enough, China is gaining ground on its rivals in the tech realm. </w:t>
      </w:r>
      <w:r w:rsidRPr="00A3215B">
        <w:rPr>
          <w:rStyle w:val="StyleUnderline"/>
          <w:rFonts w:asciiTheme="minorHAnsi" w:hAnsiTheme="minorHAnsi"/>
        </w:rPr>
        <w:t>The country has chalked up an array of impressive achievements over the past few years, including its developments in hypersonic missiles, human gene editing trials and quantum satellites.</w:t>
      </w:r>
      <w:r w:rsidRPr="00A3215B">
        <w:rPr>
          <w:rFonts w:asciiTheme="minorHAnsi" w:hAnsiTheme="minorHAnsi"/>
        </w:rPr>
        <w:t xml:space="preserve"> Of the many emerging technologies China is helping to advance, though, </w:t>
      </w:r>
      <w:r w:rsidRPr="00A3215B">
        <w:rPr>
          <w:rStyle w:val="Emphasis"/>
          <w:rFonts w:asciiTheme="minorHAnsi" w:hAnsiTheme="minorHAnsi"/>
        </w:rPr>
        <w:t>artificial intelligence is perhaps the most significant — for Beijing as well as its adversaries</w:t>
      </w:r>
      <w:r w:rsidRPr="00A3215B">
        <w:rPr>
          <w:rFonts w:asciiTheme="minorHAnsi" w:hAnsiTheme="minorHAnsi"/>
        </w:rPr>
        <w:t>.</w:t>
      </w:r>
    </w:p>
    <w:p w:rsidR="008123CA" w:rsidRPr="00A3215B" w:rsidRDefault="008123CA" w:rsidP="008123CA">
      <w:pPr>
        <w:rPr>
          <w:rFonts w:asciiTheme="minorHAnsi" w:hAnsiTheme="minorHAnsi"/>
        </w:rPr>
      </w:pPr>
      <w:r w:rsidRPr="00A3215B">
        <w:rPr>
          <w:rStyle w:val="Emphasis"/>
          <w:rFonts w:asciiTheme="minorHAnsi" w:hAnsiTheme="minorHAnsi"/>
        </w:rPr>
        <w:t>Google CEO</w:t>
      </w:r>
      <w:r w:rsidRPr="00A3215B">
        <w:rPr>
          <w:rFonts w:asciiTheme="minorHAnsi" w:hAnsiTheme="minorHAnsi"/>
        </w:rPr>
        <w:t xml:space="preserve"> </w:t>
      </w:r>
      <w:proofErr w:type="spellStart"/>
      <w:r w:rsidRPr="00A3215B">
        <w:rPr>
          <w:rFonts w:asciiTheme="minorHAnsi" w:hAnsiTheme="minorHAnsi"/>
        </w:rPr>
        <w:t>Sundar</w:t>
      </w:r>
      <w:proofErr w:type="spellEnd"/>
      <w:r w:rsidRPr="00A3215B">
        <w:rPr>
          <w:rFonts w:asciiTheme="minorHAnsi" w:hAnsiTheme="minorHAnsi"/>
        </w:rPr>
        <w:t xml:space="preserve"> </w:t>
      </w:r>
      <w:proofErr w:type="spellStart"/>
      <w:r w:rsidRPr="00A3215B">
        <w:rPr>
          <w:rStyle w:val="Emphasis"/>
          <w:rFonts w:asciiTheme="minorHAnsi" w:hAnsiTheme="minorHAnsi"/>
        </w:rPr>
        <w:t>Pichai</w:t>
      </w:r>
      <w:proofErr w:type="spellEnd"/>
      <w:r w:rsidRPr="00A3215B">
        <w:rPr>
          <w:rStyle w:val="Emphasis"/>
          <w:rFonts w:asciiTheme="minorHAnsi" w:hAnsiTheme="minorHAnsi"/>
        </w:rPr>
        <w:t xml:space="preserve"> recently posited that the advent of AI was "more profound than ... (that of) electricity or fire."</w:t>
      </w:r>
      <w:r w:rsidRPr="00A3215B">
        <w:rPr>
          <w:rFonts w:asciiTheme="minorHAnsi" w:hAnsiTheme="minorHAnsi"/>
        </w:rPr>
        <w:t xml:space="preserve"> If he oversold the development, he did so only slightly. </w:t>
      </w:r>
      <w:r w:rsidRPr="00A3215B">
        <w:rPr>
          <w:rStyle w:val="Emphasis"/>
          <w:rFonts w:asciiTheme="minorHAnsi" w:hAnsiTheme="minorHAnsi"/>
          <w:sz w:val="28"/>
        </w:rPr>
        <w:t>AI may well be the most important technological advancement of our lifetime.</w:t>
      </w:r>
      <w:r w:rsidRPr="00A3215B">
        <w:rPr>
          <w:rFonts w:asciiTheme="minorHAnsi" w:hAnsiTheme="minorHAnsi"/>
        </w:rPr>
        <w:t xml:space="preserve"> What makes it so critical is that, </w:t>
      </w:r>
      <w:r w:rsidRPr="00A3215B">
        <w:rPr>
          <w:rStyle w:val="Emphasis"/>
          <w:rFonts w:asciiTheme="minorHAnsi" w:hAnsiTheme="minorHAnsi"/>
        </w:rPr>
        <w:t>much like aerospace technology or the internet before it, AI will have applications in military as well as civilian life — and will likely revolutionize both</w:t>
      </w:r>
      <w:r w:rsidRPr="00A3215B">
        <w:rPr>
          <w:rFonts w:asciiTheme="minorHAnsi" w:hAnsiTheme="minorHAnsi"/>
        </w:rPr>
        <w:t>.</w:t>
      </w:r>
    </w:p>
    <w:p w:rsidR="008123CA" w:rsidRPr="00A3215B" w:rsidRDefault="008123CA" w:rsidP="008123CA">
      <w:pPr>
        <w:rPr>
          <w:rFonts w:asciiTheme="minorHAnsi" w:hAnsiTheme="minorHAnsi"/>
        </w:rPr>
      </w:pPr>
      <w:r w:rsidRPr="00A3215B">
        <w:rPr>
          <w:rFonts w:asciiTheme="minorHAnsi" w:hAnsiTheme="minorHAnsi"/>
        </w:rPr>
        <w:t>In the civilian world alone, AI has practically unlimited uses. The technology already helps power smartphone applications such as visual and audio recognition software and digital personal assistants. As global data collection rates continue to grow exponentially, AI algorithms will inevitably have to take over processing and managing the glut of information. AI will also transform the medical industry, diagnosing and treating various illnesses — to say nothing of the other white-collar jobs the technology will eventually complement or supersede.</w:t>
      </w:r>
    </w:p>
    <w:p w:rsidR="008123CA" w:rsidRPr="00A3215B" w:rsidRDefault="008123CA" w:rsidP="008123CA">
      <w:pPr>
        <w:rPr>
          <w:rFonts w:asciiTheme="minorHAnsi" w:hAnsiTheme="minorHAnsi"/>
        </w:rPr>
      </w:pPr>
      <w:r w:rsidRPr="00A3215B">
        <w:rPr>
          <w:rFonts w:asciiTheme="minorHAnsi" w:hAnsiTheme="minorHAnsi"/>
        </w:rPr>
        <w:t xml:space="preserve">The military applications, meanwhile, will be no less impressive. In 2016 an algorithm running on a Raspberry Pi — a $35 computer that fits in the palm of your hand — beat a retired U.S. Air Force colonel every time in a series of simulated dogfights. The computer, moreover, showed no sign of fatigue over time, unlike its human competitor. </w:t>
      </w:r>
      <w:r w:rsidRPr="00371972">
        <w:rPr>
          <w:rStyle w:val="Emphasis"/>
        </w:rPr>
        <w:t>As AI continues to evolve, it will doubtless work its way onto the battlefield, driving tanks, ships and perhaps even robotic soldiers.</w:t>
      </w:r>
      <w:r w:rsidRPr="000126CC">
        <w:rPr>
          <w:rStyle w:val="StyleUnderline"/>
        </w:rPr>
        <w:t xml:space="preserve"> </w:t>
      </w:r>
      <w:r w:rsidRPr="00A3215B">
        <w:rPr>
          <w:rStyle w:val="StyleUnderline"/>
          <w:rFonts w:asciiTheme="minorHAnsi" w:hAnsiTheme="minorHAnsi"/>
        </w:rPr>
        <w:t>The technology's potential for rapid data processing and analysis could give troops on the front lines a more complete picture than ever before of their enemy's position and activities. AI will probably find more applications in asymmetric warfare, too.</w:t>
      </w:r>
      <w:r w:rsidRPr="00A3215B">
        <w:rPr>
          <w:rFonts w:asciiTheme="minorHAnsi" w:hAnsiTheme="minorHAnsi"/>
        </w:rPr>
        <w:t xml:space="preserve"> Islamic State militants in Iraq and Syria have used drones to deliver explosives to their targets, while Houthi rebels in Yemen have deployed unmanned vessels to carry waterborne improvised explosive devices. For now, these vehicles are operated by remote control, but in time, they could give way to autonomous technology.</w:t>
      </w:r>
    </w:p>
    <w:p w:rsidR="008123CA" w:rsidRPr="00A3215B" w:rsidRDefault="008123CA" w:rsidP="008123CA">
      <w:pPr>
        <w:rPr>
          <w:rFonts w:asciiTheme="minorHAnsi" w:hAnsiTheme="minorHAnsi"/>
        </w:rPr>
      </w:pPr>
      <w:r w:rsidRPr="00A3215B">
        <w:rPr>
          <w:rFonts w:asciiTheme="minorHAnsi" w:hAnsiTheme="minorHAnsi"/>
        </w:rPr>
        <w:t>An Eye on AI</w:t>
      </w:r>
    </w:p>
    <w:p w:rsidR="008123CA" w:rsidRPr="00A3215B" w:rsidRDefault="008123CA" w:rsidP="008123CA">
      <w:pPr>
        <w:rPr>
          <w:rFonts w:asciiTheme="minorHAnsi" w:hAnsiTheme="minorHAnsi"/>
        </w:rPr>
      </w:pPr>
      <w:r w:rsidRPr="00A3215B">
        <w:rPr>
          <w:rStyle w:val="StyleUnderline"/>
          <w:rFonts w:asciiTheme="minorHAnsi" w:hAnsiTheme="minorHAnsi"/>
        </w:rPr>
        <w:t>The possibilities of AI aren't lost on the Chinese president.</w:t>
      </w:r>
      <w:r w:rsidRPr="00A3215B">
        <w:rPr>
          <w:rFonts w:asciiTheme="minorHAnsi" w:hAnsiTheme="minorHAnsi"/>
        </w:rPr>
        <w:t xml:space="preserve"> In a feat of meticulous blocking, two influential books on the subject stood on the bookshelf behind Xi during his annual televised New Year's Eve address. Weeks earlier, China's Ministry of Industry and Information Technology released a three-year development plan for AI, part of a larger initiative launched in July 2017 that includes specific goals for such technologies as artificial neural network processing chips, intelligent robots, automated vehicles, intelligent medical diagnosis, intelligent drones and machine translation. China's Ministry of Science and Technology announced in November 2017 that it had formed a sort of dream team made up of the biggest Chinese tech firms — Baidu, Alibaba and </w:t>
      </w:r>
      <w:proofErr w:type="spellStart"/>
      <w:r w:rsidRPr="00A3215B">
        <w:rPr>
          <w:rFonts w:asciiTheme="minorHAnsi" w:hAnsiTheme="minorHAnsi"/>
        </w:rPr>
        <w:t>Tencent</w:t>
      </w:r>
      <w:proofErr w:type="spellEnd"/>
      <w:r w:rsidRPr="00A3215B">
        <w:rPr>
          <w:rFonts w:asciiTheme="minorHAnsi" w:hAnsiTheme="minorHAnsi"/>
        </w:rPr>
        <w:t xml:space="preserve"> — to lead the country's AI development alongside voice recognition software developer </w:t>
      </w:r>
      <w:proofErr w:type="spellStart"/>
      <w:r w:rsidRPr="00A3215B">
        <w:rPr>
          <w:rFonts w:asciiTheme="minorHAnsi" w:hAnsiTheme="minorHAnsi"/>
        </w:rPr>
        <w:t>iFlytek</w:t>
      </w:r>
      <w:proofErr w:type="spellEnd"/>
      <w:r w:rsidRPr="00A3215B">
        <w:rPr>
          <w:rFonts w:asciiTheme="minorHAnsi" w:hAnsiTheme="minorHAnsi"/>
        </w:rPr>
        <w:t>. Each of these companies is hard at work cultivating the learning algorithms and hardware, and gathering the data, necessary to build a wide range of functional AI platforms. Baidu, for instance, has started developing open-source programs, such as the autonomous driving platform Apollo, to collect as much data as possible.</w:t>
      </w:r>
    </w:p>
    <w:p w:rsidR="008123CA" w:rsidRPr="00A3215B" w:rsidRDefault="008123CA" w:rsidP="008123CA">
      <w:pPr>
        <w:rPr>
          <w:rFonts w:asciiTheme="minorHAnsi" w:hAnsiTheme="minorHAnsi"/>
        </w:rPr>
      </w:pPr>
      <w:r w:rsidRPr="00A3215B">
        <w:rPr>
          <w:rStyle w:val="StyleUnderline"/>
          <w:rFonts w:asciiTheme="minorHAnsi" w:hAnsiTheme="minorHAnsi"/>
        </w:rPr>
        <w:t>Nor is the importance of AI lost on the U.S. Department of Defense.</w:t>
      </w:r>
      <w:r w:rsidRPr="00A3215B">
        <w:rPr>
          <w:rFonts w:asciiTheme="minorHAnsi" w:hAnsiTheme="minorHAnsi"/>
        </w:rPr>
        <w:t xml:space="preserve"> Like his predecessor, Ash Carter, </w:t>
      </w:r>
      <w:r w:rsidRPr="00A3215B">
        <w:rPr>
          <w:rStyle w:val="StyleUnderline"/>
          <w:rFonts w:asciiTheme="minorHAnsi" w:hAnsiTheme="minorHAnsi"/>
        </w:rPr>
        <w:t>Secretary of Defense</w:t>
      </w:r>
      <w:r w:rsidRPr="00A3215B">
        <w:rPr>
          <w:rFonts w:asciiTheme="minorHAnsi" w:hAnsiTheme="minorHAnsi"/>
        </w:rPr>
        <w:t xml:space="preserve"> James </w:t>
      </w:r>
      <w:proofErr w:type="spellStart"/>
      <w:r w:rsidRPr="00A3215B">
        <w:rPr>
          <w:rStyle w:val="StyleUnderline"/>
          <w:rFonts w:asciiTheme="minorHAnsi" w:hAnsiTheme="minorHAnsi"/>
        </w:rPr>
        <w:t>Mattis</w:t>
      </w:r>
      <w:proofErr w:type="spellEnd"/>
      <w:r w:rsidRPr="00A3215B">
        <w:rPr>
          <w:rStyle w:val="StyleUnderline"/>
          <w:rFonts w:asciiTheme="minorHAnsi" w:hAnsiTheme="minorHAnsi"/>
        </w:rPr>
        <w:t xml:space="preserve"> supports the Pentagon's Defense Innovation Unit Experimental</w:t>
      </w:r>
      <w:r w:rsidRPr="00A3215B">
        <w:rPr>
          <w:rFonts w:asciiTheme="minorHAnsi" w:hAnsiTheme="minorHAnsi"/>
        </w:rPr>
        <w:t xml:space="preserve"> (</w:t>
      </w:r>
      <w:proofErr w:type="spellStart"/>
      <w:r w:rsidRPr="00A3215B">
        <w:rPr>
          <w:rFonts w:asciiTheme="minorHAnsi" w:hAnsiTheme="minorHAnsi"/>
        </w:rPr>
        <w:t>DIUx</w:t>
      </w:r>
      <w:proofErr w:type="spellEnd"/>
      <w:r w:rsidRPr="00A3215B">
        <w:rPr>
          <w:rFonts w:asciiTheme="minorHAnsi" w:hAnsiTheme="minorHAnsi"/>
        </w:rPr>
        <w:t xml:space="preserve">), despite calls from Republican lawmakers to roll the project into the Defense Advanced Research Projects Agency. </w:t>
      </w:r>
      <w:proofErr w:type="spellStart"/>
      <w:r w:rsidRPr="00A3215B">
        <w:rPr>
          <w:rStyle w:val="Emphasis"/>
          <w:rFonts w:asciiTheme="minorHAnsi" w:hAnsiTheme="minorHAnsi"/>
        </w:rPr>
        <w:t>DIUx</w:t>
      </w:r>
      <w:proofErr w:type="spellEnd"/>
      <w:r w:rsidRPr="00A3215B">
        <w:rPr>
          <w:rStyle w:val="Emphasis"/>
          <w:rFonts w:asciiTheme="minorHAnsi" w:hAnsiTheme="minorHAnsi"/>
        </w:rPr>
        <w:t>, headquartered in Silicon Valley, aims to ensure that the military can quickly adapt and integrate innovations that come out of California's tech hub</w:t>
      </w:r>
      <w:r w:rsidRPr="00A3215B">
        <w:rPr>
          <w:rFonts w:asciiTheme="minorHAnsi" w:hAnsiTheme="minorHAnsi"/>
        </w:rPr>
        <w:t xml:space="preserve">. To that end, it awarded tech firm C3 </w:t>
      </w:r>
      <w:proofErr w:type="spellStart"/>
      <w:r w:rsidRPr="00A3215B">
        <w:rPr>
          <w:rFonts w:asciiTheme="minorHAnsi" w:hAnsiTheme="minorHAnsi"/>
        </w:rPr>
        <w:t>IoT</w:t>
      </w:r>
      <w:proofErr w:type="spellEnd"/>
      <w:r w:rsidRPr="00A3215B">
        <w:rPr>
          <w:rFonts w:asciiTheme="minorHAnsi" w:hAnsiTheme="minorHAnsi"/>
        </w:rPr>
        <w:t xml:space="preserve"> a contract late last year to develop an AI platform for the Air Force to predict when aircraft and equipment need maintenance.</w:t>
      </w:r>
    </w:p>
    <w:p w:rsidR="008123CA" w:rsidRPr="00A3215B" w:rsidRDefault="008123CA" w:rsidP="008123CA">
      <w:pPr>
        <w:rPr>
          <w:rFonts w:asciiTheme="minorHAnsi" w:hAnsiTheme="minorHAnsi"/>
        </w:rPr>
      </w:pPr>
      <w:r w:rsidRPr="00A3215B">
        <w:rPr>
          <w:rStyle w:val="StyleUnderline"/>
          <w:rFonts w:asciiTheme="minorHAnsi" w:hAnsiTheme="minorHAnsi"/>
        </w:rPr>
        <w:t>In the quest to hone its AI capabilities, the Defense Department hasn't lost sight of China's own progress with the technology.</w:t>
      </w:r>
      <w:r w:rsidRPr="00A3215B">
        <w:rPr>
          <w:rFonts w:asciiTheme="minorHAnsi" w:hAnsiTheme="minorHAnsi"/>
        </w:rPr>
        <w:t xml:space="preserve"> The country's sheer size sets it apart from other tech innovators such as South Korea or Japan; </w:t>
      </w:r>
      <w:r w:rsidRPr="00A3215B">
        <w:rPr>
          <w:rStyle w:val="Emphasis"/>
          <w:rFonts w:asciiTheme="minorHAnsi" w:hAnsiTheme="minorHAnsi"/>
        </w:rPr>
        <w:t>China could scale up its rapidly increasing tech abilities and use them against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in a way that not even Russia has managed</w:t>
      </w:r>
      <w:r w:rsidRPr="00A3215B">
        <w:rPr>
          <w:rFonts w:asciiTheme="minorHAnsi" w:hAnsiTheme="minorHAnsi"/>
        </w:rPr>
        <w:t xml:space="preserve">. With that in mind, </w:t>
      </w:r>
      <w:proofErr w:type="spellStart"/>
      <w:r w:rsidRPr="00A3215B">
        <w:rPr>
          <w:rStyle w:val="StyleUnderline"/>
          <w:rFonts w:asciiTheme="minorHAnsi" w:hAnsiTheme="minorHAnsi"/>
        </w:rPr>
        <w:t>Mattis</w:t>
      </w:r>
      <w:proofErr w:type="spellEnd"/>
      <w:r w:rsidRPr="00A3215B">
        <w:rPr>
          <w:rStyle w:val="StyleUnderline"/>
          <w:rFonts w:asciiTheme="minorHAnsi" w:hAnsiTheme="minorHAnsi"/>
        </w:rPr>
        <w:t xml:space="preserve"> made China's rise in tech a centerpiece of his National Defense Strategy, </w:t>
      </w:r>
      <w:r w:rsidRPr="00A3215B">
        <w:rPr>
          <w:rStyle w:val="Emphasis"/>
          <w:rFonts w:asciiTheme="minorHAnsi" w:hAnsiTheme="minorHAnsi"/>
        </w:rPr>
        <w:t>highlighting the U.S. government's need to strengthen ties with emerging tech companies, including AI startups</w:t>
      </w:r>
      <w:r w:rsidRPr="00A3215B">
        <w:rPr>
          <w:rFonts w:asciiTheme="minorHAnsi" w:hAnsiTheme="minorHAnsi"/>
        </w:rPr>
        <w:t>.</w:t>
      </w:r>
    </w:p>
    <w:p w:rsidR="008123CA" w:rsidRPr="00A3215B" w:rsidRDefault="008123CA" w:rsidP="008123CA">
      <w:pPr>
        <w:rPr>
          <w:rFonts w:asciiTheme="minorHAnsi" w:hAnsiTheme="minorHAnsi"/>
          <w:b/>
        </w:rPr>
      </w:pPr>
      <w:r w:rsidRPr="00A3215B">
        <w:rPr>
          <w:rFonts w:asciiTheme="minorHAnsi" w:hAnsiTheme="minorHAnsi"/>
          <w:b/>
        </w:rPr>
        <w:t>[</w:t>
      </w:r>
      <w:proofErr w:type="gramStart"/>
      <w:r w:rsidRPr="00A3215B">
        <w:rPr>
          <w:rFonts w:asciiTheme="minorHAnsi" w:hAnsiTheme="minorHAnsi"/>
          <w:b/>
        </w:rPr>
        <w:t>graph</w:t>
      </w:r>
      <w:proofErr w:type="gramEnd"/>
      <w:r w:rsidRPr="00A3215B">
        <w:rPr>
          <w:rFonts w:asciiTheme="minorHAnsi" w:hAnsiTheme="minorHAnsi"/>
          <w:b/>
        </w:rPr>
        <w:t xml:space="preserve"> omitted]</w:t>
      </w:r>
    </w:p>
    <w:p w:rsidR="008123CA" w:rsidRPr="00A3215B" w:rsidRDefault="008123CA" w:rsidP="008123CA">
      <w:pPr>
        <w:rPr>
          <w:rFonts w:asciiTheme="minorHAnsi" w:hAnsiTheme="minorHAnsi"/>
        </w:rPr>
      </w:pPr>
      <w:r w:rsidRPr="00A3215B">
        <w:rPr>
          <w:rFonts w:asciiTheme="minorHAnsi" w:hAnsiTheme="minorHAnsi"/>
        </w:rPr>
        <w:t>A Space Race for the 21st Century</w:t>
      </w:r>
    </w:p>
    <w:p w:rsidR="008123CA" w:rsidRPr="00A3215B" w:rsidRDefault="008123CA" w:rsidP="008123CA">
      <w:pPr>
        <w:rPr>
          <w:rFonts w:asciiTheme="minorHAnsi" w:hAnsiTheme="minorHAnsi"/>
        </w:rPr>
      </w:pPr>
      <w:r w:rsidRPr="00A3215B">
        <w:rPr>
          <w:rStyle w:val="StyleUnderline"/>
          <w:rFonts w:asciiTheme="minorHAnsi" w:hAnsiTheme="minorHAnsi"/>
        </w:rPr>
        <w:t>Today's mad dash for AI isn't the first technology race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has run. During the Cold War, the country vied against the Soviet Union to develop a variety of aerospace, nuclear and computing innovations.</w:t>
      </w:r>
      <w:r w:rsidRPr="00A3215B">
        <w:rPr>
          <w:rFonts w:asciiTheme="minorHAnsi" w:hAnsiTheme="minorHAnsi"/>
        </w:rPr>
        <w:t xml:space="preserve"> Washington emerged victorious from that contest; though the Soviet Union focused its efforts almost exclusively on military applications, it lacked the research and development capacity of the United States. The size of its critical industries enabled the United States to outstrip the Soviet Union in military technology while still diverting some of its attention and resources to consumer products.</w:t>
      </w:r>
    </w:p>
    <w:p w:rsidR="008123CA" w:rsidRPr="00A3215B" w:rsidRDefault="008123CA" w:rsidP="008123CA">
      <w:pPr>
        <w:rPr>
          <w:rStyle w:val="StyleUnderline"/>
          <w:rFonts w:asciiTheme="minorHAnsi" w:hAnsiTheme="minorHAnsi"/>
        </w:rPr>
      </w:pPr>
      <w:r w:rsidRPr="00A3215B">
        <w:rPr>
          <w:rStyle w:val="StyleUnderline"/>
          <w:rFonts w:asciiTheme="minorHAnsi" w:hAnsiTheme="minorHAnsi"/>
        </w:rPr>
        <w:t>Like the Soviet Union, China is interested more in national security and defense than it is in the commercial sector. The difference lies in China's size and in its economy.</w:t>
      </w:r>
    </w:p>
    <w:p w:rsidR="008123CA" w:rsidRPr="00A3215B" w:rsidRDefault="008123CA" w:rsidP="008123CA">
      <w:pPr>
        <w:rPr>
          <w:rFonts w:asciiTheme="minorHAnsi" w:hAnsiTheme="minorHAnsi"/>
        </w:rPr>
      </w:pPr>
      <w:r w:rsidRPr="00A3215B">
        <w:rPr>
          <w:rStyle w:val="Emphasis"/>
          <w:rFonts w:asciiTheme="minorHAnsi" w:hAnsiTheme="minorHAnsi"/>
        </w:rPr>
        <w:t>The country's immensity could make it a more even match for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in terms of developing and adopting emerging technologies</w:t>
      </w:r>
      <w:r w:rsidRPr="00A3215B">
        <w:rPr>
          <w:rFonts w:asciiTheme="minorHAnsi" w:hAnsiTheme="minorHAnsi"/>
        </w:rPr>
        <w:t xml:space="preserve">. Given that the country's population exceeds 1.3 billion people — and that data privacy is a low priority for Beijing — </w:t>
      </w:r>
      <w:r w:rsidRPr="00A3215B">
        <w:rPr>
          <w:rStyle w:val="StyleUnderline"/>
          <w:rFonts w:asciiTheme="minorHAnsi" w:hAnsiTheme="minorHAnsi"/>
        </w:rPr>
        <w:t>China offers its AI companies a big leg-up over their U.S. competitors by giving them access to a huge pool of data</w:t>
      </w:r>
      <w:r w:rsidRPr="00A3215B">
        <w:rPr>
          <w:rFonts w:asciiTheme="minorHAnsi" w:hAnsiTheme="minorHAnsi"/>
        </w:rPr>
        <w:t xml:space="preserve">. Furthermore, </w:t>
      </w:r>
      <w:r w:rsidRPr="00A3215B">
        <w:rPr>
          <w:rStyle w:val="StyleUnderline"/>
          <w:rFonts w:asciiTheme="minorHAnsi" w:hAnsiTheme="minorHAnsi"/>
        </w:rPr>
        <w:t>unlike the tightly controlled Soviet economy that hindered innovation, China's hybrid economy offers individuals and companies incentive to push the boundaries in tech development</w:t>
      </w:r>
      <w:r w:rsidRPr="00A3215B">
        <w:rPr>
          <w:rFonts w:asciiTheme="minorHAnsi" w:hAnsiTheme="minorHAnsi"/>
        </w:rPr>
        <w:t xml:space="preserve">. The country's model of capitalism isn't one of control, though Western media often portray Chinese tech firms as dependent on Beijing to subsidize and direct their activities. Instead, </w:t>
      </w:r>
      <w:r w:rsidRPr="00A3215B">
        <w:rPr>
          <w:rStyle w:val="StyleUnderline"/>
          <w:rFonts w:asciiTheme="minorHAnsi" w:hAnsiTheme="minorHAnsi"/>
        </w:rPr>
        <w:t>the central government outlines areas in which it would like companies to operate and provides incentives to encourage competition. AI is one of those areas, and China's tech giants are eager to outpace one another in the field</w:t>
      </w:r>
      <w:r w:rsidRPr="00A3215B">
        <w:rPr>
          <w:rFonts w:asciiTheme="minorHAnsi" w:hAnsiTheme="minorHAnsi"/>
        </w:rPr>
        <w:t xml:space="preserve">. Aware that it missed the boat with smartphone technology, Baidu, for instance, has set its sights on AI as its opportunity to get an advantage over </w:t>
      </w:r>
      <w:proofErr w:type="spellStart"/>
      <w:r w:rsidRPr="00A3215B">
        <w:rPr>
          <w:rFonts w:asciiTheme="minorHAnsi" w:hAnsiTheme="minorHAnsi"/>
        </w:rPr>
        <w:t>Tencent</w:t>
      </w:r>
      <w:proofErr w:type="spellEnd"/>
      <w:r w:rsidRPr="00A3215B">
        <w:rPr>
          <w:rFonts w:asciiTheme="minorHAnsi" w:hAnsiTheme="minorHAnsi"/>
        </w:rPr>
        <w:t>, Alibaba and Huawei.</w:t>
      </w:r>
    </w:p>
    <w:p w:rsidR="008123CA" w:rsidRPr="00A3215B" w:rsidRDefault="008123CA" w:rsidP="008123CA">
      <w:pPr>
        <w:rPr>
          <w:rFonts w:asciiTheme="minorHAnsi" w:hAnsiTheme="minorHAnsi"/>
        </w:rPr>
      </w:pPr>
      <w:r w:rsidRPr="00A3215B">
        <w:rPr>
          <w:rStyle w:val="Emphasis"/>
          <w:rFonts w:asciiTheme="minorHAnsi" w:hAnsiTheme="minorHAnsi"/>
        </w:rPr>
        <w:t>For now, China lags behind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in the tech race, especially in semiconductor development. As the gap between them narrows</w:t>
      </w:r>
      <w:r w:rsidRPr="00A3215B">
        <w:rPr>
          <w:rFonts w:asciiTheme="minorHAnsi" w:hAnsiTheme="minorHAnsi"/>
        </w:rPr>
        <w:t xml:space="preserve">, however, </w:t>
      </w:r>
      <w:r w:rsidRPr="00A3215B">
        <w:rPr>
          <w:rStyle w:val="Emphasis"/>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will be forced to respond</w:t>
      </w:r>
      <w:r w:rsidRPr="00A3215B">
        <w:rPr>
          <w:rFonts w:asciiTheme="minorHAnsi" w:hAnsiTheme="minorHAnsi"/>
        </w:rPr>
        <w:t xml:space="preserve">. The challenge for Washington will be that, unlike earlier dual-use technologies, </w:t>
      </w:r>
      <w:r w:rsidRPr="00A3215B">
        <w:rPr>
          <w:rStyle w:val="Emphasis"/>
          <w:rFonts w:asciiTheme="minorHAnsi" w:hAnsiTheme="minorHAnsi"/>
        </w:rPr>
        <w:t>AI applications will immediately have profound implications for the consumer electronics market</w:t>
      </w:r>
      <w:r w:rsidRPr="00A3215B">
        <w:rPr>
          <w:rFonts w:asciiTheme="minorHAnsi" w:hAnsiTheme="minorHAnsi"/>
        </w:rPr>
        <w:t xml:space="preserve">. </w:t>
      </w:r>
      <w:r w:rsidRPr="00A3215B">
        <w:rPr>
          <w:rStyle w:val="StyleUnderline"/>
          <w:rFonts w:asciiTheme="minorHAnsi" w:hAnsiTheme="minorHAnsi"/>
        </w:rPr>
        <w:t>And because the Chinese and U.S. economies are highly integrated</w:t>
      </w:r>
      <w:r w:rsidRPr="00A3215B">
        <w:rPr>
          <w:rFonts w:asciiTheme="minorHAnsi" w:hAnsiTheme="minorHAnsi"/>
        </w:rPr>
        <w:t xml:space="preserve"> with each other, </w:t>
      </w:r>
      <w:r w:rsidRPr="00A3215B">
        <w:rPr>
          <w:rStyle w:val="Emphasis"/>
          <w:rFonts w:asciiTheme="minorHAnsi" w:hAnsiTheme="minorHAnsi"/>
        </w:rPr>
        <w:t>China's achievements even in the commercial sector pose a serious threat to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The question for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isn't so much whether China can surpass it in the race to harness emerging technologies; it's </w:t>
      </w:r>
      <w:r w:rsidRPr="00A3215B">
        <w:rPr>
          <w:rStyle w:val="Emphasis"/>
          <w:rFonts w:asciiTheme="minorHAnsi" w:hAnsiTheme="minorHAnsi"/>
        </w:rPr>
        <w:t>how close the Asian country will come to doing so</w:t>
      </w:r>
      <w:r w:rsidRPr="00A3215B">
        <w:rPr>
          <w:rStyle w:val="StyleUnderline"/>
          <w:rFonts w:asciiTheme="minorHAnsi" w:hAnsiTheme="minorHAnsi"/>
        </w:rPr>
        <w:t>.</w:t>
      </w:r>
      <w:r w:rsidRPr="00A3215B">
        <w:rPr>
          <w:rFonts w:asciiTheme="minorHAnsi" w:hAnsiTheme="minorHAnsi"/>
        </w:rPr>
        <w:t xml:space="preserve"> </w:t>
      </w:r>
      <w:r w:rsidRPr="00A3215B">
        <w:rPr>
          <w:rStyle w:val="Emphasis"/>
          <w:rFonts w:asciiTheme="minorHAnsi" w:hAnsiTheme="minorHAnsi"/>
        </w:rPr>
        <w:t>China is large enough that its tech sector could give Silicon Valley a run for its money in terms of market share if it even comes close to producing the same technologies.</w:t>
      </w:r>
      <w:r w:rsidRPr="00A3215B">
        <w:rPr>
          <w:rFonts w:asciiTheme="minorHAnsi" w:hAnsiTheme="minorHAnsi"/>
        </w:rPr>
        <w:t xml:space="preserve"> For that reason, many U.S. tech firms are trying to withhold some of their advancements from defense applications in hopes of maintaining a competitive edge in the commercial sphere.</w:t>
      </w:r>
    </w:p>
    <w:p w:rsidR="008123CA" w:rsidRPr="00A3215B" w:rsidRDefault="008123CA" w:rsidP="008123CA">
      <w:pPr>
        <w:rPr>
          <w:rFonts w:asciiTheme="minorHAnsi" w:hAnsiTheme="minorHAnsi"/>
        </w:rPr>
      </w:pPr>
      <w:r w:rsidRPr="00A3215B">
        <w:rPr>
          <w:rFonts w:asciiTheme="minorHAnsi" w:hAnsiTheme="minorHAnsi"/>
        </w:rPr>
        <w:t>Building a Strategy</w:t>
      </w:r>
    </w:p>
    <w:p w:rsidR="008123CA" w:rsidRPr="00A3215B" w:rsidRDefault="008123CA" w:rsidP="008123CA">
      <w:pPr>
        <w:rPr>
          <w:rFonts w:asciiTheme="minorHAnsi" w:hAnsiTheme="minorHAnsi"/>
        </w:rPr>
      </w:pPr>
      <w:r w:rsidRPr="00A3215B">
        <w:rPr>
          <w:rStyle w:val="StyleUnderline"/>
          <w:rFonts w:asciiTheme="minorHAnsi" w:hAnsiTheme="minorHAnsi"/>
        </w:rPr>
        <w:t>Once upon a time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could rest easy in the knowledge that no other country could match its combination of physical size and technological ability. Now China can.</w:t>
      </w:r>
      <w:r w:rsidRPr="00A3215B">
        <w:rPr>
          <w:rFonts w:asciiTheme="minorHAnsi" w:hAnsiTheme="minorHAnsi"/>
        </w:rPr>
        <w:t xml:space="preserve"> As a result, the current U.S. administration is working to develop a more robust response to the United States' budding rival. The White House's investigations into China's intellectual property policies, calls for greater scrutiny of its foreign investment activities and even proposals to nationalize the fifth generation wireless protocol, or 5G, network are all initial attempts to counter the country's rise in technology. So far, though, these initiatives have only provoked backlash in the United States.</w:t>
      </w:r>
    </w:p>
    <w:p w:rsidR="008123CA" w:rsidRPr="00A3215B" w:rsidRDefault="008123CA" w:rsidP="008123CA">
      <w:pPr>
        <w:rPr>
          <w:rFonts w:asciiTheme="minorHAnsi" w:hAnsiTheme="minorHAnsi"/>
        </w:rPr>
      </w:pPr>
      <w:r w:rsidRPr="00A3215B">
        <w:rPr>
          <w:rFonts w:asciiTheme="minorHAnsi" w:hAnsiTheme="minorHAnsi"/>
        </w:rPr>
        <w:t xml:space="preserve">Forging a comprehensive strategy against China will become all the more important for Washington as time goes by. </w:t>
      </w:r>
      <w:r w:rsidRPr="00A3215B">
        <w:rPr>
          <w:rStyle w:val="StyleUnderline"/>
          <w:rFonts w:asciiTheme="minorHAnsi" w:hAnsiTheme="minorHAnsi"/>
        </w:rPr>
        <w:t>The dizzying pace and unpredictable trajectory of innovation compels tech companies to constantly broaden their horizons or else jeopardize their competitiveness.</w:t>
      </w:r>
      <w:r w:rsidRPr="00A3215B">
        <w:rPr>
          <w:rFonts w:asciiTheme="minorHAnsi" w:hAnsiTheme="minorHAnsi"/>
        </w:rPr>
        <w:t xml:space="preserve"> But as the same firms expand their services into more and more industries, they risk running afoul of U.S. antitrust laws. The more companies such as Google, Amazon and Apple Inc. grow, the bigger the targets on their backs become. Antitrust investigations and busts in the United States, in turn, could give Chinese companies a prime opportunity to catch up to their competition.</w:t>
      </w:r>
    </w:p>
    <w:p w:rsidR="00080E1D" w:rsidRDefault="00080E1D" w:rsidP="00080E1D"/>
    <w:p w:rsidR="004C6BC4" w:rsidRPr="00A3215B" w:rsidRDefault="00F175DF" w:rsidP="004C6BC4">
      <w:pPr>
        <w:pStyle w:val="Heading4"/>
        <w:rPr>
          <w:rFonts w:asciiTheme="minorHAnsi" w:hAnsiTheme="minorHAnsi"/>
        </w:rPr>
      </w:pPr>
      <w:r w:rsidRPr="00A3215B">
        <w:rPr>
          <w:rFonts w:asciiTheme="minorHAnsi" w:hAnsiTheme="minorHAnsi"/>
        </w:rPr>
        <w:t>T</w:t>
      </w:r>
      <w:r w:rsidR="004C6BC4" w:rsidRPr="00A3215B">
        <w:rPr>
          <w:rFonts w:asciiTheme="minorHAnsi" w:hAnsiTheme="minorHAnsi"/>
        </w:rPr>
        <w:t xml:space="preserve">ech superiority </w:t>
      </w:r>
      <w:r w:rsidRPr="00A3215B">
        <w:rPr>
          <w:rFonts w:asciiTheme="minorHAnsi" w:hAnsiTheme="minorHAnsi"/>
        </w:rPr>
        <w:t>allows the U.S. to</w:t>
      </w:r>
      <w:r w:rsidR="004C6BC4" w:rsidRPr="00A3215B">
        <w:rPr>
          <w:rFonts w:asciiTheme="minorHAnsi" w:hAnsiTheme="minorHAnsi"/>
        </w:rPr>
        <w:t xml:space="preserve"> both </w:t>
      </w:r>
      <w:r w:rsidR="004C6BC4" w:rsidRPr="00A3215B">
        <w:rPr>
          <w:rFonts w:asciiTheme="minorHAnsi" w:hAnsiTheme="minorHAnsi"/>
          <w:u w:val="single"/>
        </w:rPr>
        <w:t>deter and win</w:t>
      </w:r>
      <w:r w:rsidR="004C6BC4" w:rsidRPr="00A3215B">
        <w:rPr>
          <w:rFonts w:asciiTheme="minorHAnsi" w:hAnsiTheme="minorHAnsi"/>
        </w:rPr>
        <w:t xml:space="preserve"> conflicts</w:t>
      </w:r>
    </w:p>
    <w:p w:rsidR="004C6BC4" w:rsidRPr="00A3215B" w:rsidRDefault="004C6BC4" w:rsidP="004C6BC4">
      <w:pPr>
        <w:rPr>
          <w:rFonts w:asciiTheme="minorHAnsi" w:hAnsiTheme="minorHAnsi"/>
        </w:rPr>
      </w:pPr>
      <w:r w:rsidRPr="00A3215B">
        <w:rPr>
          <w:rStyle w:val="Style13ptBold"/>
          <w:rFonts w:asciiTheme="minorHAnsi" w:hAnsiTheme="minorHAnsi"/>
        </w:rPr>
        <w:t>England, 17</w:t>
      </w:r>
      <w:r w:rsidRPr="00A3215B">
        <w:rPr>
          <w:rFonts w:asciiTheme="minorHAnsi" w:hAnsiTheme="minorHAnsi"/>
        </w:rPr>
        <w:t xml:space="preserve"> --- former secretary of the Navy and deputy secretary of Defense and currently the chairman of the National Academy of Engineering (12/6/17, Gordon, “US is losing ground on technology superiority,” </w:t>
      </w:r>
      <w:hyperlink r:id="rId18" w:history="1">
        <w:r w:rsidRPr="00A3215B">
          <w:rPr>
            <w:rStyle w:val="Hyperlink"/>
            <w:rFonts w:asciiTheme="minorHAnsi" w:hAnsiTheme="minorHAnsi"/>
          </w:rPr>
          <w:t>http://thehill.com/opinion/technology/363621-us-is-losing-ground-on-technology-superiority</w:t>
        </w:r>
      </w:hyperlink>
      <w:r w:rsidRPr="00A3215B">
        <w:rPr>
          <w:rFonts w:asciiTheme="minorHAnsi" w:hAnsiTheme="minorHAnsi"/>
        </w:rPr>
        <w:t>, accessed on 6/5/18, JMP)</w:t>
      </w:r>
    </w:p>
    <w:p w:rsidR="004C6BC4" w:rsidRPr="00A3215B" w:rsidRDefault="004C6BC4" w:rsidP="004C6BC4">
      <w:pPr>
        <w:rPr>
          <w:rFonts w:asciiTheme="minorHAnsi" w:hAnsiTheme="minorHAnsi"/>
        </w:rPr>
      </w:pPr>
      <w:r w:rsidRPr="00A3215B">
        <w:rPr>
          <w:rStyle w:val="StyleUnderline"/>
          <w:rFonts w:asciiTheme="minorHAnsi" w:hAnsiTheme="minorHAnsi"/>
        </w:rPr>
        <w:t>A long-held military maxim is to take the high ground and hold it.</w:t>
      </w:r>
      <w:r w:rsidRPr="00A3215B">
        <w:rPr>
          <w:rFonts w:asciiTheme="minorHAnsi" w:hAnsiTheme="minorHAnsi"/>
        </w:rPr>
        <w:t xml:space="preserve"> That may be outdated in today’s electronic and high-tech battlefields, but </w:t>
      </w:r>
      <w:r w:rsidRPr="00A3215B">
        <w:rPr>
          <w:rStyle w:val="StyleUnderline"/>
          <w:rFonts w:asciiTheme="minorHAnsi" w:hAnsiTheme="minorHAnsi"/>
        </w:rPr>
        <w:t>that notion still holds true for scientific research and engineering</w:t>
      </w:r>
      <w:r w:rsidRPr="00A3215B">
        <w:rPr>
          <w:rFonts w:asciiTheme="minorHAnsi" w:hAnsiTheme="minorHAnsi"/>
        </w:rPr>
        <w:t xml:space="preserve">. </w:t>
      </w:r>
      <w:r w:rsidRPr="00A3215B">
        <w:rPr>
          <w:rStyle w:val="Emphasis"/>
          <w:rFonts w:asciiTheme="minorHAnsi" w:hAnsiTheme="minorHAnsi"/>
        </w:rPr>
        <w:t>Research is the foundation for engineering invention, and that leadership in engineering underpins our national security and economy.</w:t>
      </w:r>
      <w:r w:rsidRPr="00A3215B">
        <w:rPr>
          <w:rFonts w:asciiTheme="minorHAnsi" w:hAnsiTheme="minorHAnsi"/>
        </w:rPr>
        <w:t xml:space="preserve"> </w:t>
      </w:r>
      <w:r w:rsidRPr="00A3215B">
        <w:rPr>
          <w:rStyle w:val="Emphasis"/>
          <w:rFonts w:asciiTheme="minorHAnsi" w:hAnsiTheme="minorHAnsi"/>
        </w:rPr>
        <w:t>Retaining the high ground in research and engineering is necessary to deter future conflicts, win future wars</w:t>
      </w:r>
      <w:r w:rsidRPr="00A3215B">
        <w:rPr>
          <w:rStyle w:val="StyleUnderline"/>
          <w:rFonts w:asciiTheme="minorHAnsi" w:hAnsiTheme="minorHAnsi"/>
        </w:rPr>
        <w:t xml:space="preserve"> and maintain our standard of living.</w:t>
      </w:r>
    </w:p>
    <w:p w:rsidR="004C6BC4" w:rsidRPr="00A3215B" w:rsidRDefault="004C6BC4" w:rsidP="004C6BC4">
      <w:pPr>
        <w:rPr>
          <w:rFonts w:asciiTheme="minorHAnsi" w:hAnsiTheme="minorHAnsi"/>
        </w:rPr>
      </w:pPr>
      <w:r w:rsidRPr="00A3215B">
        <w:rPr>
          <w:rFonts w:asciiTheme="minorHAnsi" w:hAnsiTheme="minorHAnsi"/>
        </w:rPr>
        <w:t>Modern research started about 500 years ago with the development of the printing press. Based on prior approaches, Gutenberg’s printing press made the accumulation and spread of knowledge possible. His printing press enabled widespread learning and the dissemination of new data, thereby providing the foundation for new discoveries. This same process continues today but with a more organized and funded research structure.</w:t>
      </w:r>
    </w:p>
    <w:p w:rsidR="004C6BC4" w:rsidRPr="00A3215B" w:rsidRDefault="004C6BC4" w:rsidP="004C6BC4">
      <w:pPr>
        <w:rPr>
          <w:rFonts w:asciiTheme="minorHAnsi" w:hAnsiTheme="minorHAnsi"/>
        </w:rPr>
      </w:pPr>
      <w:r w:rsidRPr="00A3215B">
        <w:rPr>
          <w:rStyle w:val="StyleUnderline"/>
          <w:rFonts w:asciiTheme="minorHAnsi" w:hAnsiTheme="minorHAnsi"/>
        </w:rPr>
        <w:t>For the U.S., the federal commitment to research was made after World War II and housed in the Department of Defense.</w:t>
      </w:r>
      <w:r w:rsidRPr="00A3215B">
        <w:rPr>
          <w:rFonts w:asciiTheme="minorHAnsi" w:hAnsiTheme="minorHAnsi"/>
        </w:rPr>
        <w:t xml:space="preserve"> This decision was largely driven by the need to confront a new enemy — the USSR. That federal commitment to research and engineering generated U.S. military and economic superiority, helping to seal victory in the Cold War. It also led to early-generation microelectronics, nuclear power, GPS and the internet, among dozens more transformational discoveries and many with both military and commercial applications.</w:t>
      </w:r>
    </w:p>
    <w:p w:rsidR="004C6BC4" w:rsidRPr="00A3215B" w:rsidRDefault="004C6BC4" w:rsidP="004C6BC4">
      <w:pPr>
        <w:rPr>
          <w:rFonts w:asciiTheme="minorHAnsi" w:hAnsiTheme="minorHAnsi"/>
        </w:rPr>
      </w:pPr>
      <w:r w:rsidRPr="00A3215B">
        <w:rPr>
          <w:rFonts w:asciiTheme="minorHAnsi" w:hAnsiTheme="minorHAnsi"/>
        </w:rPr>
        <w:t xml:space="preserve">How did all this happen? </w:t>
      </w:r>
      <w:r w:rsidRPr="00A3215B">
        <w:rPr>
          <w:rStyle w:val="StyleUnderline"/>
          <w:rFonts w:asciiTheme="minorHAnsi" w:hAnsiTheme="minorHAnsi"/>
        </w:rPr>
        <w:t>The department recognized the need to stay technically ahead of the enemy.</w:t>
      </w:r>
      <w:r w:rsidRPr="00A3215B">
        <w:rPr>
          <w:rFonts w:asciiTheme="minorHAnsi" w:hAnsiTheme="minorHAnsi"/>
        </w:rPr>
        <w:t xml:space="preserve"> The answer was </w:t>
      </w:r>
      <w:r w:rsidRPr="00A3215B">
        <w:rPr>
          <w:rStyle w:val="StyleUnderline"/>
          <w:rFonts w:asciiTheme="minorHAnsi" w:hAnsiTheme="minorHAnsi"/>
        </w:rPr>
        <w:t>a network of research laboratories</w:t>
      </w:r>
      <w:r w:rsidRPr="00A3215B">
        <w:rPr>
          <w:rFonts w:asciiTheme="minorHAnsi" w:hAnsiTheme="minorHAnsi"/>
        </w:rPr>
        <w:t xml:space="preserve"> that </w:t>
      </w:r>
      <w:r w:rsidRPr="00A3215B">
        <w:rPr>
          <w:rStyle w:val="StyleUnderline"/>
          <w:rFonts w:asciiTheme="minorHAnsi" w:hAnsiTheme="minorHAnsi"/>
        </w:rPr>
        <w:t>carried out critical research to advance military technology</w:t>
      </w:r>
      <w:r w:rsidRPr="00A3215B">
        <w:rPr>
          <w:rFonts w:asciiTheme="minorHAnsi" w:hAnsiTheme="minorHAnsi"/>
        </w:rPr>
        <w:t xml:space="preserve">, much of it also fueling the domestic economy. </w:t>
      </w:r>
      <w:r w:rsidRPr="00A3215B">
        <w:rPr>
          <w:rStyle w:val="StyleUnderline"/>
          <w:rFonts w:asciiTheme="minorHAnsi" w:hAnsiTheme="minorHAnsi"/>
        </w:rPr>
        <w:t xml:space="preserve">The department still has this structure but it is now part of a much larger government research and innovation ecosystem that is in </w:t>
      </w:r>
      <w:r w:rsidRPr="009C7FF7">
        <w:rPr>
          <w:rStyle w:val="Emphasis"/>
        </w:rPr>
        <w:t>partnership with commercial sector research</w:t>
      </w:r>
      <w:r w:rsidRPr="00A3215B">
        <w:rPr>
          <w:rStyle w:val="StyleUnderline"/>
          <w:rFonts w:asciiTheme="minorHAnsi" w:hAnsiTheme="minorHAnsi"/>
        </w:rPr>
        <w:t xml:space="preserve">. </w:t>
      </w:r>
    </w:p>
    <w:p w:rsidR="004C6BC4" w:rsidRPr="00A3215B" w:rsidRDefault="004C6BC4" w:rsidP="004C6BC4">
      <w:pPr>
        <w:rPr>
          <w:rFonts w:asciiTheme="minorHAnsi" w:hAnsiTheme="minorHAnsi"/>
        </w:rPr>
      </w:pPr>
      <w:r w:rsidRPr="00A3215B">
        <w:rPr>
          <w:rFonts w:asciiTheme="minorHAnsi" w:hAnsiTheme="minorHAnsi"/>
        </w:rPr>
        <w:t xml:space="preserve">In addition to the Defense Department, out of necessity to be globally competitive, </w:t>
      </w:r>
      <w:r w:rsidRPr="00A3215B">
        <w:rPr>
          <w:rStyle w:val="StyleUnderline"/>
          <w:rFonts w:asciiTheme="minorHAnsi" w:hAnsiTheme="minorHAnsi"/>
        </w:rPr>
        <w:t>the research effort now includes</w:t>
      </w:r>
      <w:r w:rsidRPr="00A3215B">
        <w:rPr>
          <w:rFonts w:asciiTheme="minorHAnsi" w:hAnsiTheme="minorHAnsi"/>
        </w:rPr>
        <w:t xml:space="preserve"> the Department of Energy, the National Institute of Standards and Technology, the National Science Foundation, the National Institutes of Health, </w:t>
      </w:r>
      <w:r w:rsidRPr="00A3215B">
        <w:rPr>
          <w:rStyle w:val="StyleUnderline"/>
          <w:rFonts w:asciiTheme="minorHAnsi" w:hAnsiTheme="minorHAnsi"/>
        </w:rPr>
        <w:t>university and philanthropy-funded research and a myriad of technology-based companies</w:t>
      </w:r>
      <w:r w:rsidRPr="00A3215B">
        <w:rPr>
          <w:rFonts w:asciiTheme="minorHAnsi" w:hAnsiTheme="minorHAnsi"/>
        </w:rPr>
        <w:t xml:space="preserve">. </w:t>
      </w:r>
    </w:p>
    <w:p w:rsidR="004C6BC4" w:rsidRPr="00A3215B" w:rsidRDefault="004C6BC4" w:rsidP="004C6BC4">
      <w:pPr>
        <w:rPr>
          <w:rFonts w:asciiTheme="minorHAnsi" w:hAnsiTheme="minorHAnsi"/>
        </w:rPr>
      </w:pPr>
      <w:r w:rsidRPr="00A3215B">
        <w:rPr>
          <w:rStyle w:val="StyleUnderline"/>
          <w:rFonts w:asciiTheme="minorHAnsi" w:hAnsiTheme="minorHAnsi"/>
        </w:rPr>
        <w:t>Defense Secretary</w:t>
      </w:r>
      <w:r w:rsidRPr="00A3215B">
        <w:rPr>
          <w:rFonts w:asciiTheme="minorHAnsi" w:hAnsiTheme="minorHAnsi"/>
        </w:rPr>
        <w:t xml:space="preserve"> Jim </w:t>
      </w:r>
      <w:proofErr w:type="spellStart"/>
      <w:r w:rsidRPr="00A3215B">
        <w:rPr>
          <w:rStyle w:val="StyleUnderline"/>
          <w:rFonts w:asciiTheme="minorHAnsi" w:hAnsiTheme="minorHAnsi"/>
        </w:rPr>
        <w:t>Mattis</w:t>
      </w:r>
      <w:proofErr w:type="spellEnd"/>
      <w:r w:rsidRPr="00A3215B">
        <w:rPr>
          <w:rStyle w:val="StyleUnderline"/>
          <w:rFonts w:asciiTheme="minorHAnsi" w:hAnsiTheme="minorHAnsi"/>
        </w:rPr>
        <w:t xml:space="preserve"> indicated the need for this broad inter-agency and commercial research effort</w:t>
      </w:r>
      <w:r w:rsidRPr="00A3215B">
        <w:rPr>
          <w:rFonts w:asciiTheme="minorHAnsi" w:hAnsiTheme="minorHAnsi"/>
        </w:rPr>
        <w:t xml:space="preserve"> in his testimony to the House Armed Services Committee. </w:t>
      </w:r>
      <w:r w:rsidRPr="00A3215B">
        <w:rPr>
          <w:rStyle w:val="StyleUnderline"/>
          <w:rFonts w:asciiTheme="minorHAnsi" w:hAnsiTheme="minorHAnsi"/>
        </w:rPr>
        <w:t>“New commercial technologies</w:t>
      </w:r>
      <w:r w:rsidRPr="00A3215B">
        <w:rPr>
          <w:rFonts w:asciiTheme="minorHAnsi" w:hAnsiTheme="minorHAnsi"/>
        </w:rPr>
        <w:t xml:space="preserve"> will change society, and ultimately, they will </w:t>
      </w:r>
      <w:r w:rsidRPr="00A3215B">
        <w:rPr>
          <w:rStyle w:val="StyleUnderline"/>
          <w:rFonts w:asciiTheme="minorHAnsi" w:hAnsiTheme="minorHAnsi"/>
        </w:rPr>
        <w:t>change the character of war,”</w:t>
      </w:r>
      <w:r w:rsidRPr="00A3215B">
        <w:rPr>
          <w:rFonts w:asciiTheme="minorHAnsi" w:hAnsiTheme="minorHAnsi"/>
        </w:rPr>
        <w:t xml:space="preserve"> </w:t>
      </w:r>
      <w:proofErr w:type="spellStart"/>
      <w:r w:rsidRPr="00A3215B">
        <w:rPr>
          <w:rFonts w:asciiTheme="minorHAnsi" w:hAnsiTheme="minorHAnsi"/>
        </w:rPr>
        <w:t>Mattis</w:t>
      </w:r>
      <w:proofErr w:type="spellEnd"/>
      <w:r w:rsidRPr="00A3215B">
        <w:rPr>
          <w:rFonts w:asciiTheme="minorHAnsi" w:hAnsiTheme="minorHAnsi"/>
        </w:rPr>
        <w:t xml:space="preserve"> said. </w:t>
      </w:r>
      <w:r w:rsidRPr="00A3215B">
        <w:rPr>
          <w:rStyle w:val="StyleUnderline"/>
          <w:rFonts w:asciiTheme="minorHAnsi" w:hAnsiTheme="minorHAnsi"/>
        </w:rPr>
        <w:t>We must carry out research, “recognize its military potential, and develop new capabilities.”</w:t>
      </w:r>
    </w:p>
    <w:p w:rsidR="004C6BC4" w:rsidRPr="00A3215B" w:rsidRDefault="004C6BC4" w:rsidP="004C6BC4">
      <w:pPr>
        <w:rPr>
          <w:rStyle w:val="StyleUnderline"/>
          <w:rFonts w:asciiTheme="minorHAnsi" w:hAnsiTheme="minorHAnsi"/>
        </w:rPr>
      </w:pPr>
      <w:r w:rsidRPr="00A3215B">
        <w:rPr>
          <w:rFonts w:asciiTheme="minorHAnsi" w:hAnsiTheme="minorHAnsi"/>
        </w:rPr>
        <w:t xml:space="preserve">Yet, </w:t>
      </w:r>
      <w:r w:rsidRPr="00A3215B">
        <w:rPr>
          <w:rStyle w:val="StyleUnderline"/>
          <w:rFonts w:asciiTheme="minorHAnsi" w:hAnsiTheme="minorHAnsi"/>
        </w:rPr>
        <w:t>we’re seemingly not doing enough to keep the research high ground</w:t>
      </w:r>
      <w:r w:rsidRPr="00A3215B">
        <w:rPr>
          <w:rFonts w:asciiTheme="minorHAnsi" w:hAnsiTheme="minorHAnsi"/>
        </w:rPr>
        <w:t xml:space="preserve">. The Heritage Foundation recently released its index of military strength. After analyzing various essential components, Heritage ranked the capability of the U.S. Army and U.S. Marines as “marginal” and the U.S. Navy as “weak.” Reviews of our nation’s research capability — by Information Technology and Innovation Foundation and the American Academy of Arts &amp; Science — likewise show that we’re losing ground. </w:t>
      </w:r>
      <w:r w:rsidRPr="00A3215B">
        <w:rPr>
          <w:rStyle w:val="StyleUnderline"/>
          <w:rFonts w:asciiTheme="minorHAnsi" w:hAnsiTheme="minorHAnsi"/>
        </w:rPr>
        <w:t>Assessments</w:t>
      </w:r>
      <w:r w:rsidRPr="00A3215B">
        <w:rPr>
          <w:rFonts w:asciiTheme="minorHAnsi" w:hAnsiTheme="minorHAnsi"/>
        </w:rPr>
        <w:t xml:space="preserve"> like these are always problematic, but they </w:t>
      </w:r>
      <w:r w:rsidRPr="00A3215B">
        <w:rPr>
          <w:rStyle w:val="StyleUnderline"/>
          <w:rFonts w:asciiTheme="minorHAnsi" w:hAnsiTheme="minorHAnsi"/>
        </w:rPr>
        <w:t>all indicate a common troubling finding: The U.S. is on a downward trend.</w:t>
      </w:r>
    </w:p>
    <w:p w:rsidR="004C6BC4" w:rsidRPr="00A3215B" w:rsidRDefault="004C6BC4" w:rsidP="004C6BC4">
      <w:pPr>
        <w:rPr>
          <w:rFonts w:asciiTheme="minorHAnsi" w:hAnsiTheme="minorHAnsi"/>
        </w:rPr>
      </w:pPr>
      <w:r w:rsidRPr="00A3215B">
        <w:rPr>
          <w:rFonts w:asciiTheme="minorHAnsi" w:hAnsiTheme="minorHAnsi"/>
        </w:rPr>
        <w:t xml:space="preserve">What this means is that our federal laboratories and research institutions aren’t aggressive enough and that </w:t>
      </w:r>
      <w:r w:rsidRPr="00A3215B">
        <w:rPr>
          <w:rStyle w:val="StyleUnderline"/>
          <w:rFonts w:asciiTheme="minorHAnsi" w:hAnsiTheme="minorHAnsi"/>
        </w:rPr>
        <w:t>the Defense Department is not reaping the rewards of the larger and more competitive commercial sector. Without the competition in the commercial sector that drives rapid innovation and engineering application, the government programs lack urgency.</w:t>
      </w:r>
      <w:r w:rsidRPr="00A3215B">
        <w:rPr>
          <w:rFonts w:asciiTheme="minorHAnsi" w:hAnsiTheme="minorHAnsi"/>
        </w:rPr>
        <w:t xml:space="preserve"> Agencies relying on up-to-date technology and innovation all need bolder and more urgent research plans, and Defense Department needs to more quickly convert the research results into engineering applications to deter, and when necessary, win future conflicts. </w:t>
      </w:r>
    </w:p>
    <w:p w:rsidR="004C6BC4" w:rsidRPr="00A3215B" w:rsidRDefault="004C6BC4" w:rsidP="004C6BC4">
      <w:pPr>
        <w:rPr>
          <w:rFonts w:asciiTheme="minorHAnsi" w:hAnsiTheme="minorHAnsi"/>
        </w:rPr>
      </w:pPr>
      <w:r w:rsidRPr="00A3215B">
        <w:rPr>
          <w:rFonts w:asciiTheme="minorHAnsi" w:hAnsiTheme="minorHAnsi"/>
        </w:rPr>
        <w:t xml:space="preserve">Equally important, all these agencies need to break through the barrier of accessing research from the commercial sector. Token steps have been taken but a necessary first step to attract the commercial sector is to dramatically reduce bureaucracy. For the Defense Department that means shaving the voluminous pages of acquisition regulations. </w:t>
      </w:r>
    </w:p>
    <w:p w:rsidR="004C6BC4" w:rsidRPr="00A3215B" w:rsidRDefault="004C6BC4" w:rsidP="004C6BC4">
      <w:pPr>
        <w:rPr>
          <w:rFonts w:asciiTheme="minorHAnsi" w:hAnsiTheme="minorHAnsi"/>
        </w:rPr>
      </w:pPr>
      <w:r w:rsidRPr="00A3215B">
        <w:rPr>
          <w:rFonts w:asciiTheme="minorHAnsi" w:hAnsiTheme="minorHAnsi"/>
        </w:rPr>
        <w:t xml:space="preserve">There are very few eureka moments when it comes to scientific breakthroughs. Rather, like Gutenberg’s printing press, scientific advances rely on prior knowledge. As knowledge accumulates, new knowledge is uncovered ever faster. But with this acceleration comes the need for ever more sophisticated equipment, highly educated and experienced researchers and a complex infrastructure of support.  </w:t>
      </w:r>
    </w:p>
    <w:p w:rsidR="004C6BC4" w:rsidRPr="00A3215B" w:rsidRDefault="004C6BC4" w:rsidP="004C6BC4">
      <w:pPr>
        <w:rPr>
          <w:rFonts w:asciiTheme="minorHAnsi" w:hAnsiTheme="minorHAnsi"/>
        </w:rPr>
      </w:pPr>
      <w:r w:rsidRPr="00A3215B">
        <w:rPr>
          <w:rFonts w:asciiTheme="minorHAnsi" w:hAnsiTheme="minorHAnsi"/>
        </w:rPr>
        <w:t xml:space="preserve">All this takes money, but equally important it requires a predicable source of funding over multiple years. And here the White House and the Congress can be helpful — or not. Funding disruptions, common now at the federal level, cause havoc in the scientific community. It is detrimental to the economy and a disservice to the men and women who serve in the military and to all the nation’s research institutions. </w:t>
      </w:r>
    </w:p>
    <w:p w:rsidR="004C6BC4" w:rsidRPr="00A3215B" w:rsidRDefault="004C6BC4" w:rsidP="004C6BC4">
      <w:pPr>
        <w:rPr>
          <w:rFonts w:asciiTheme="minorHAnsi" w:hAnsiTheme="minorHAnsi"/>
        </w:rPr>
      </w:pPr>
      <w:r w:rsidRPr="00A3215B">
        <w:rPr>
          <w:rStyle w:val="Emphasis"/>
          <w:rFonts w:asciiTheme="minorHAnsi" w:hAnsiTheme="minorHAnsi"/>
        </w:rPr>
        <w:t>The U.S. military and economy are based on technology superiority and that superiority is underpinned by being the best in the world in research and engineering innovation.</w:t>
      </w:r>
      <w:r w:rsidRPr="00A3215B">
        <w:rPr>
          <w:rFonts w:asciiTheme="minorHAnsi" w:hAnsiTheme="minorHAnsi"/>
        </w:rPr>
        <w:t xml:space="preserve"> </w:t>
      </w:r>
      <w:r w:rsidRPr="00A3215B">
        <w:rPr>
          <w:rStyle w:val="StyleUnderline"/>
          <w:rFonts w:asciiTheme="minorHAnsi" w:hAnsiTheme="minorHAnsi"/>
        </w:rPr>
        <w:t xml:space="preserve">Other nations understand this all too well, and they are accelerating their research programs while we seemingly stumble and falter. </w:t>
      </w:r>
      <w:r w:rsidRPr="00A3215B">
        <w:rPr>
          <w:rFonts w:asciiTheme="minorHAnsi" w:hAnsiTheme="minorHAnsi"/>
        </w:rPr>
        <w:t>We do so at our peril.</w:t>
      </w:r>
    </w:p>
    <w:p w:rsidR="004C6BC4" w:rsidRPr="00A3215B" w:rsidRDefault="004C6BC4" w:rsidP="006853EC">
      <w:pPr>
        <w:rPr>
          <w:rFonts w:asciiTheme="minorHAnsi" w:hAnsiTheme="minorHAnsi"/>
        </w:rPr>
      </w:pPr>
    </w:p>
    <w:p w:rsidR="00BC542F" w:rsidRPr="00A3215B" w:rsidRDefault="00BC542F" w:rsidP="00BC542F">
      <w:pPr>
        <w:pStyle w:val="Heading4"/>
        <w:rPr>
          <w:rFonts w:asciiTheme="minorHAnsi" w:hAnsiTheme="minorHAnsi"/>
        </w:rPr>
      </w:pPr>
      <w:r w:rsidRPr="00A3215B">
        <w:rPr>
          <w:rFonts w:asciiTheme="minorHAnsi" w:hAnsiTheme="minorHAnsi"/>
        </w:rPr>
        <w:t>Technological innovation is necessary to sustain U.S. leadership and prevent great-power nuclear conflict</w:t>
      </w:r>
    </w:p>
    <w:p w:rsidR="00BC542F" w:rsidRPr="00A3215B" w:rsidRDefault="00BC542F" w:rsidP="00BC542F">
      <w:pPr>
        <w:rPr>
          <w:rFonts w:asciiTheme="minorHAnsi" w:hAnsiTheme="minorHAnsi"/>
        </w:rPr>
      </w:pPr>
      <w:r w:rsidRPr="00A3215B">
        <w:rPr>
          <w:rStyle w:val="Style13ptBold"/>
          <w:rFonts w:asciiTheme="minorHAnsi" w:hAnsiTheme="minorHAnsi"/>
        </w:rPr>
        <w:t>Economist, 18</w:t>
      </w:r>
      <w:r w:rsidRPr="00A3215B">
        <w:rPr>
          <w:rFonts w:asciiTheme="minorHAnsi" w:hAnsiTheme="minorHAnsi"/>
        </w:rPr>
        <w:t xml:space="preserve"> (1/25/18, The Leaders, “The Next War; The growing danger of great-power conflict; How shifts in technology and geopolitics are renewing the threat,” </w:t>
      </w:r>
      <w:hyperlink r:id="rId19" w:history="1">
        <w:r w:rsidRPr="00A3215B">
          <w:rPr>
            <w:rStyle w:val="Hyperlink"/>
            <w:rFonts w:asciiTheme="minorHAnsi" w:hAnsiTheme="minorHAnsi"/>
          </w:rPr>
          <w:t>https://www.economist.com/leaders/2018/01/25/the-growing-danger-of-great-power-conflict</w:t>
        </w:r>
      </w:hyperlink>
      <w:r w:rsidRPr="00A3215B">
        <w:rPr>
          <w:rFonts w:asciiTheme="minorHAnsi" w:hAnsiTheme="minorHAnsi"/>
        </w:rPr>
        <w:t>, accessed on 6/11/18, JMP)</w:t>
      </w:r>
    </w:p>
    <w:p w:rsidR="00BC542F" w:rsidRPr="00A3215B" w:rsidRDefault="00BC542F" w:rsidP="00BC542F">
      <w:pPr>
        <w:rPr>
          <w:rStyle w:val="Emphasis"/>
          <w:rFonts w:asciiTheme="minorHAnsi" w:hAnsiTheme="minorHAnsi"/>
        </w:rPr>
      </w:pPr>
      <w:r w:rsidRPr="00A3215B">
        <w:rPr>
          <w:rFonts w:asciiTheme="minorHAnsi" w:hAnsiTheme="minorHAnsi"/>
        </w:rPr>
        <w:t xml:space="preserve">IN THE past 25 years war has claimed too many lives. Yet even </w:t>
      </w:r>
      <w:r w:rsidRPr="00A3215B">
        <w:rPr>
          <w:rStyle w:val="StyleUnderline"/>
          <w:rFonts w:asciiTheme="minorHAnsi" w:hAnsiTheme="minorHAnsi"/>
        </w:rPr>
        <w:t xml:space="preserve">as civil and religious strife have raged in Syria, central Africa, Afghanistan and Iraq, </w:t>
      </w:r>
      <w:r w:rsidRPr="00A3215B">
        <w:rPr>
          <w:rStyle w:val="Emphasis"/>
          <w:rFonts w:asciiTheme="minorHAnsi" w:hAnsiTheme="minorHAnsi"/>
        </w:rPr>
        <w:t>a devastating clash between the world’s great powers has remained almost unimaginable.</w:t>
      </w:r>
    </w:p>
    <w:p w:rsidR="00BC542F" w:rsidRPr="00A3215B" w:rsidRDefault="00BC542F" w:rsidP="00BC542F">
      <w:pPr>
        <w:rPr>
          <w:rFonts w:asciiTheme="minorHAnsi" w:hAnsiTheme="minorHAnsi"/>
        </w:rPr>
      </w:pPr>
      <w:r w:rsidRPr="00A3215B">
        <w:rPr>
          <w:rStyle w:val="Emphasis"/>
          <w:rFonts w:asciiTheme="minorHAnsi" w:hAnsiTheme="minorHAnsi"/>
        </w:rPr>
        <w:t>No longer.</w:t>
      </w:r>
      <w:r w:rsidRPr="00A3215B">
        <w:rPr>
          <w:rFonts w:asciiTheme="minorHAnsi" w:hAnsiTheme="minorHAnsi"/>
        </w:rPr>
        <w:t xml:space="preserve"> Last week </w:t>
      </w:r>
      <w:r w:rsidRPr="00A3215B">
        <w:rPr>
          <w:rStyle w:val="StyleUnderline"/>
          <w:rFonts w:asciiTheme="minorHAnsi" w:hAnsiTheme="minorHAnsi"/>
        </w:rPr>
        <w:t xml:space="preserve">the Pentagon issued a new national </w:t>
      </w:r>
      <w:proofErr w:type="spellStart"/>
      <w:r w:rsidRPr="00A3215B">
        <w:rPr>
          <w:rStyle w:val="StyleUnderline"/>
          <w:rFonts w:asciiTheme="minorHAnsi" w:hAnsiTheme="minorHAnsi"/>
        </w:rPr>
        <w:t>defence</w:t>
      </w:r>
      <w:proofErr w:type="spellEnd"/>
      <w:r w:rsidRPr="00A3215B">
        <w:rPr>
          <w:rStyle w:val="StyleUnderline"/>
          <w:rFonts w:asciiTheme="minorHAnsi" w:hAnsiTheme="minorHAnsi"/>
        </w:rPr>
        <w:t xml:space="preserve"> strategy that put China and Russia above jihadism as the main threat</w:t>
      </w:r>
      <w:r w:rsidRPr="00A3215B">
        <w:rPr>
          <w:rFonts w:asciiTheme="minorHAnsi" w:hAnsiTheme="minorHAnsi"/>
        </w:rPr>
        <w:t xml:space="preserve"> to America. This week </w:t>
      </w:r>
      <w:r w:rsidRPr="00A3215B">
        <w:rPr>
          <w:rStyle w:val="StyleUnderline"/>
          <w:rFonts w:asciiTheme="minorHAnsi" w:hAnsiTheme="minorHAnsi"/>
        </w:rPr>
        <w:t>the chief of Britain’s general staff warned of a Russian attack</w:t>
      </w:r>
      <w:r w:rsidRPr="00A3215B">
        <w:rPr>
          <w:rFonts w:asciiTheme="minorHAnsi" w:hAnsiTheme="minorHAnsi"/>
        </w:rPr>
        <w:t xml:space="preserve">. </w:t>
      </w:r>
      <w:r w:rsidRPr="00A3215B">
        <w:rPr>
          <w:rStyle w:val="StyleUnderline"/>
          <w:rFonts w:asciiTheme="minorHAnsi" w:hAnsiTheme="minorHAnsi"/>
        </w:rPr>
        <w:t>Even now America and North Korea are perilously close to a conflict that risks dragging in China or escalating into nuclear catastrophe</w:t>
      </w:r>
      <w:r w:rsidRPr="00A3215B">
        <w:rPr>
          <w:rFonts w:asciiTheme="minorHAnsi" w:hAnsiTheme="minorHAnsi"/>
        </w:rPr>
        <w:t>.</w:t>
      </w:r>
    </w:p>
    <w:p w:rsidR="00BC542F" w:rsidRPr="00A3215B" w:rsidRDefault="00BC542F" w:rsidP="00BC542F">
      <w:pPr>
        <w:rPr>
          <w:rFonts w:asciiTheme="minorHAnsi" w:hAnsiTheme="minorHAnsi"/>
        </w:rPr>
      </w:pPr>
      <w:r w:rsidRPr="00A3215B">
        <w:rPr>
          <w:rFonts w:asciiTheme="minorHAnsi" w:hAnsiTheme="minorHAnsi"/>
        </w:rPr>
        <w:t xml:space="preserve">As our special report this week on the future of war argues, </w:t>
      </w:r>
      <w:r w:rsidRPr="00A3215B">
        <w:rPr>
          <w:rStyle w:val="StyleUnderline"/>
          <w:rFonts w:asciiTheme="minorHAnsi" w:hAnsiTheme="minorHAnsi"/>
        </w:rPr>
        <w:t>powerful, long-term shifts in geopolitics and the proliferation of new technologies are eroding the extraordinary military dominance that America and its allies have enjoyed</w:t>
      </w:r>
      <w:r w:rsidRPr="00A3215B">
        <w:rPr>
          <w:rFonts w:asciiTheme="minorHAnsi" w:hAnsiTheme="minorHAnsi"/>
        </w:rPr>
        <w:t xml:space="preserve">. </w:t>
      </w:r>
      <w:r w:rsidRPr="00A3215B">
        <w:rPr>
          <w:rStyle w:val="Emphasis"/>
          <w:rFonts w:asciiTheme="minorHAnsi" w:hAnsiTheme="minorHAnsi"/>
          <w:sz w:val="28"/>
        </w:rPr>
        <w:t xml:space="preserve">Conflict on a scale and intensity not seen since the </w:t>
      </w:r>
      <w:proofErr w:type="gramStart"/>
      <w:r w:rsidRPr="00A3215B">
        <w:rPr>
          <w:rStyle w:val="Emphasis"/>
          <w:rFonts w:asciiTheme="minorHAnsi" w:hAnsiTheme="minorHAnsi"/>
          <w:sz w:val="28"/>
        </w:rPr>
        <w:t>second world war</w:t>
      </w:r>
      <w:proofErr w:type="gramEnd"/>
      <w:r w:rsidRPr="00A3215B">
        <w:rPr>
          <w:rStyle w:val="Emphasis"/>
          <w:rFonts w:asciiTheme="minorHAnsi" w:hAnsiTheme="minorHAnsi"/>
          <w:sz w:val="28"/>
        </w:rPr>
        <w:t xml:space="preserve"> is once again plausible.</w:t>
      </w:r>
      <w:r w:rsidRPr="00A3215B">
        <w:rPr>
          <w:rFonts w:asciiTheme="minorHAnsi" w:hAnsiTheme="minorHAnsi"/>
        </w:rPr>
        <w:t xml:space="preserve"> The world is not prepared.</w:t>
      </w:r>
    </w:p>
    <w:p w:rsidR="00BC542F" w:rsidRPr="00A3215B" w:rsidRDefault="00BC542F" w:rsidP="00BC542F">
      <w:pPr>
        <w:rPr>
          <w:rFonts w:asciiTheme="minorHAnsi" w:hAnsiTheme="minorHAnsi"/>
        </w:rPr>
      </w:pPr>
      <w:r w:rsidRPr="00A3215B">
        <w:rPr>
          <w:rFonts w:asciiTheme="minorHAnsi" w:hAnsiTheme="minorHAnsi"/>
        </w:rPr>
        <w:t>The pity of war</w:t>
      </w:r>
    </w:p>
    <w:p w:rsidR="00BC542F" w:rsidRPr="00A3215B" w:rsidRDefault="00BC542F" w:rsidP="00BC542F">
      <w:pPr>
        <w:rPr>
          <w:rFonts w:asciiTheme="minorHAnsi" w:hAnsiTheme="minorHAnsi"/>
        </w:rPr>
      </w:pPr>
      <w:r w:rsidRPr="00A3215B">
        <w:rPr>
          <w:rFonts w:asciiTheme="minorHAnsi" w:hAnsiTheme="minorHAnsi"/>
        </w:rPr>
        <w:t>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w:t>
      </w:r>
    </w:p>
    <w:p w:rsidR="00BC542F" w:rsidRPr="00A3215B" w:rsidRDefault="00BC542F" w:rsidP="00BC542F">
      <w:pPr>
        <w:rPr>
          <w:rFonts w:asciiTheme="minorHAnsi" w:hAnsiTheme="minorHAnsi"/>
        </w:rPr>
      </w:pPr>
      <w:r w:rsidRPr="00A3215B">
        <w:rPr>
          <w:rFonts w:asciiTheme="minorHAnsi" w:hAnsiTheme="minorHAnsi"/>
        </w:rPr>
        <w:t xml:space="preserve">Even a limited attack could trigger all-out war. Analysts reckon that North Korean artillery can bombard Seoul, the South Korean capital, with 10,000 rounds a minute. Drones, midget submarines and </w:t>
      </w:r>
      <w:proofErr w:type="spellStart"/>
      <w:r w:rsidRPr="00A3215B">
        <w:rPr>
          <w:rFonts w:asciiTheme="minorHAnsi" w:hAnsiTheme="minorHAnsi"/>
        </w:rPr>
        <w:t>tunnelling</w:t>
      </w:r>
      <w:proofErr w:type="spellEnd"/>
      <w:r w:rsidRPr="00A3215B">
        <w:rPr>
          <w:rFonts w:asciiTheme="minorHAnsi" w:hAnsiTheme="minorHAnsi"/>
        </w:rPr>
        <w:t xml:space="preserve"> commandos could deploy biological, chemical and even nuclear weapons. Tens of thousands of people would perish; many more if nukes were used.</w:t>
      </w:r>
    </w:p>
    <w:p w:rsidR="00BC542F" w:rsidRPr="00A3215B" w:rsidRDefault="00BC542F" w:rsidP="00BC542F">
      <w:pPr>
        <w:rPr>
          <w:rFonts w:asciiTheme="minorHAnsi" w:hAnsiTheme="minorHAnsi"/>
        </w:rPr>
      </w:pPr>
      <w:r w:rsidRPr="00A3215B">
        <w:rPr>
          <w:rFonts w:asciiTheme="minorHAnsi" w:hAnsiTheme="minorHAnsi"/>
        </w:rPr>
        <w:t xml:space="preserve">This newspaper has argued that the prospect of such horror means that, if diplomacy fails, North Korea should be contained and deterred instead. Although we stand by our argument, war is a real possibility (see article). </w:t>
      </w:r>
      <w:proofErr w:type="spellStart"/>
      <w:r w:rsidRPr="00A3215B">
        <w:rPr>
          <w:rFonts w:asciiTheme="minorHAnsi" w:hAnsiTheme="minorHAnsi"/>
        </w:rPr>
        <w:t>Mr</w:t>
      </w:r>
      <w:proofErr w:type="spellEnd"/>
      <w:r w:rsidRPr="00A3215B">
        <w:rPr>
          <w:rFonts w:asciiTheme="minorHAnsi" w:hAnsiTheme="minorHAnsi"/>
        </w:rPr>
        <w:t xml:space="preserve"> Trump and his advisers may conclude that a nuclear North would be so reckless, and so likely to cause nuclear proliferation, that it is better to risk war on the Korean peninsula today than a nuclear strike on an American city tomorrow.</w:t>
      </w:r>
    </w:p>
    <w:p w:rsidR="00BC542F" w:rsidRPr="00A3215B" w:rsidRDefault="00BC542F" w:rsidP="00BC542F">
      <w:pPr>
        <w:rPr>
          <w:rFonts w:asciiTheme="minorHAnsi" w:hAnsiTheme="minorHAnsi"/>
        </w:rPr>
      </w:pPr>
      <w:r w:rsidRPr="00A3215B">
        <w:rPr>
          <w:rStyle w:val="StyleUnderline"/>
          <w:rFonts w:asciiTheme="minorHAnsi" w:hAnsiTheme="minorHAnsi"/>
        </w:rPr>
        <w:t xml:space="preserve">Even if China stays out of a second Korean war, both </w:t>
      </w:r>
      <w:r w:rsidRPr="008B53E3">
        <w:rPr>
          <w:rStyle w:val="Emphasis"/>
        </w:rPr>
        <w:t>it and Russia are entering into a renewal of great-power competition with the West</w:t>
      </w:r>
      <w:r w:rsidRPr="00A3215B">
        <w:rPr>
          <w:rStyle w:val="StyleUnderline"/>
          <w:rFonts w:asciiTheme="minorHAnsi" w:hAnsiTheme="minorHAnsi"/>
        </w:rPr>
        <w:t>.</w:t>
      </w:r>
      <w:r w:rsidRPr="00A3215B">
        <w:rPr>
          <w:rFonts w:asciiTheme="minorHAnsi" w:hAnsiTheme="minorHAnsi"/>
        </w:rPr>
        <w:t xml:space="preserve"> Their ambitions will be even harder to deal with than North Korea’s. </w:t>
      </w:r>
      <w:r w:rsidRPr="00A3215B">
        <w:rPr>
          <w:rStyle w:val="StyleUnderline"/>
          <w:rFonts w:asciiTheme="minorHAnsi" w:hAnsiTheme="minorHAnsi"/>
        </w:rPr>
        <w:t>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p>
    <w:p w:rsidR="00BC542F" w:rsidRPr="00A3215B" w:rsidRDefault="00BC542F" w:rsidP="00BC542F">
      <w:pPr>
        <w:rPr>
          <w:rFonts w:asciiTheme="minorHAnsi" w:hAnsiTheme="minorHAnsi"/>
        </w:rPr>
      </w:pPr>
      <w:r w:rsidRPr="00A3215B">
        <w:rPr>
          <w:rFonts w:asciiTheme="minorHAnsi" w:hAnsiTheme="minorHAnsi"/>
        </w:rPr>
        <w:t xml:space="preserve">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w:t>
      </w:r>
      <w:proofErr w:type="gramStart"/>
      <w:r w:rsidRPr="00A3215B">
        <w:rPr>
          <w:rFonts w:asciiTheme="minorHAnsi" w:hAnsiTheme="minorHAnsi"/>
        </w:rPr>
        <w:t>eastern</w:t>
      </w:r>
      <w:proofErr w:type="gramEnd"/>
      <w:r w:rsidRPr="00A3215B">
        <w:rPr>
          <w:rFonts w:asciiTheme="minorHAnsi" w:hAnsiTheme="minorHAnsi"/>
        </w:rPr>
        <w:t xml:space="preserve"> Europe and Central Asia.</w:t>
      </w:r>
    </w:p>
    <w:p w:rsidR="00BC542F" w:rsidRPr="00A3215B" w:rsidRDefault="00BC542F" w:rsidP="00BC542F">
      <w:pPr>
        <w:rPr>
          <w:rFonts w:asciiTheme="minorHAnsi" w:hAnsiTheme="minorHAnsi"/>
        </w:rPr>
      </w:pPr>
      <w:r w:rsidRPr="00A3215B">
        <w:rPr>
          <w:rStyle w:val="StyleUnderline"/>
          <w:rFonts w:asciiTheme="minorHAnsi" w:hAnsiTheme="minorHAnsi"/>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w:t>
      </w:r>
      <w:r w:rsidRPr="00A3215B">
        <w:rPr>
          <w:rFonts w:asciiTheme="minorHAnsi" w:hAnsiTheme="minorHAnsi"/>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rsidR="00BC542F" w:rsidRPr="00A3215B" w:rsidRDefault="00BC542F" w:rsidP="00BC542F">
      <w:pPr>
        <w:rPr>
          <w:rFonts w:asciiTheme="minorHAnsi" w:hAnsiTheme="minorHAnsi"/>
        </w:rPr>
      </w:pPr>
      <w:r w:rsidRPr="00A3215B">
        <w:rPr>
          <w:rStyle w:val="StyleUnderline"/>
          <w:rFonts w:asciiTheme="minorHAnsi" w:hAnsiTheme="minorHAnsi"/>
        </w:rPr>
        <w:t>China and Russia have harnessed military technologies invented by America, such as long-range precision-strike and electromagnetic-spectrum warfare, to raise the cost of intervention against them dramatically.</w:t>
      </w:r>
      <w:r w:rsidRPr="00A3215B">
        <w:rPr>
          <w:rFonts w:asciiTheme="minorHAnsi" w:hAnsiTheme="minorHAnsi"/>
        </w:rPr>
        <w:t xml:space="preserve">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rsidR="00BC542F" w:rsidRPr="00A3215B" w:rsidRDefault="00BC542F" w:rsidP="00BC542F">
      <w:pPr>
        <w:rPr>
          <w:rStyle w:val="StyleUnderline"/>
          <w:rFonts w:asciiTheme="minorHAnsi" w:hAnsiTheme="minorHAnsi"/>
        </w:rPr>
      </w:pPr>
      <w:r w:rsidRPr="00A3215B">
        <w:rPr>
          <w:rStyle w:val="StyleUnderline"/>
          <w:rFonts w:asciiTheme="minorHAnsi" w:hAnsiTheme="minorHAnsi"/>
        </w:rPr>
        <w:t xml:space="preserve">If America allows China and Russia to establish regional hegemonies, either consciously or because its politics are too dysfunctional to muster a response, it will have given them a green light to pursue their interests by brute force. </w:t>
      </w:r>
      <w:r w:rsidRPr="00A3215B">
        <w:rPr>
          <w:rStyle w:val="Emphasis"/>
          <w:rFonts w:asciiTheme="minorHAnsi" w:hAnsiTheme="minorHAnsi"/>
        </w:rPr>
        <w:t xml:space="preserve">When that was last tried, the result was the </w:t>
      </w:r>
      <w:proofErr w:type="gramStart"/>
      <w:r w:rsidRPr="00A3215B">
        <w:rPr>
          <w:rStyle w:val="Emphasis"/>
          <w:rFonts w:asciiTheme="minorHAnsi" w:hAnsiTheme="minorHAnsi"/>
        </w:rPr>
        <w:t>first world war</w:t>
      </w:r>
      <w:proofErr w:type="gramEnd"/>
      <w:r w:rsidRPr="00A3215B">
        <w:rPr>
          <w:rStyle w:val="Emphasis"/>
          <w:rFonts w:asciiTheme="minorHAnsi" w:hAnsiTheme="minorHAnsi"/>
        </w:rPr>
        <w:t>.</w:t>
      </w:r>
    </w:p>
    <w:p w:rsidR="00BC542F" w:rsidRPr="00A3215B" w:rsidRDefault="00BC542F" w:rsidP="00BC542F">
      <w:pPr>
        <w:rPr>
          <w:rStyle w:val="StyleUnderline"/>
          <w:rFonts w:asciiTheme="minorHAnsi" w:hAnsiTheme="minorHAnsi"/>
        </w:rPr>
      </w:pPr>
      <w:r w:rsidRPr="00A3215B">
        <w:rPr>
          <w:rStyle w:val="Emphasis"/>
          <w:rFonts w:asciiTheme="minorHAnsi" w:hAnsiTheme="minorHAnsi"/>
        </w:rPr>
        <w:t>Nuclear weapons</w:t>
      </w:r>
      <w:r w:rsidRPr="00A3215B">
        <w:rPr>
          <w:rFonts w:asciiTheme="minorHAnsi" w:hAnsiTheme="minorHAnsi"/>
        </w:rPr>
        <w:t xml:space="preserve">, largely a source of stability since 1945, </w:t>
      </w:r>
      <w:r w:rsidRPr="00A3215B">
        <w:rPr>
          <w:rStyle w:val="Emphasis"/>
          <w:rFonts w:asciiTheme="minorHAnsi" w:hAnsiTheme="minorHAnsi"/>
        </w:rPr>
        <w:t>may add to the danger</w:t>
      </w:r>
      <w:r w:rsidRPr="00A3215B">
        <w:rPr>
          <w:rFonts w:asciiTheme="minorHAnsi" w:hAnsiTheme="minorHAnsi"/>
        </w:rPr>
        <w:t xml:space="preserve">. </w:t>
      </w:r>
      <w:r w:rsidRPr="00A3215B">
        <w:rPr>
          <w:rStyle w:val="StyleUnderline"/>
          <w:rFonts w:asciiTheme="minorHAnsi" w:hAnsiTheme="minorHAnsi"/>
        </w:rPr>
        <w:t xml:space="preserve">Their command-and-control systems are becoming vulnerable to hacking by new cyber-weapons or “blinding” of the satellites they depend on. </w:t>
      </w:r>
      <w:r w:rsidRPr="00A3215B">
        <w:rPr>
          <w:rStyle w:val="Emphasis"/>
          <w:rFonts w:asciiTheme="minorHAnsi" w:hAnsiTheme="minorHAnsi"/>
        </w:rPr>
        <w:t xml:space="preserve">A country under such an attack could find itself under pressure to choose between losing control of its nuclear weapons </w:t>
      </w:r>
      <w:proofErr w:type="gramStart"/>
      <w:r w:rsidRPr="00A3215B">
        <w:rPr>
          <w:rStyle w:val="Emphasis"/>
          <w:rFonts w:asciiTheme="minorHAnsi" w:hAnsiTheme="minorHAnsi"/>
        </w:rPr>
        <w:t>or</w:t>
      </w:r>
      <w:proofErr w:type="gramEnd"/>
      <w:r w:rsidRPr="00A3215B">
        <w:rPr>
          <w:rStyle w:val="Emphasis"/>
          <w:rFonts w:asciiTheme="minorHAnsi" w:hAnsiTheme="minorHAnsi"/>
        </w:rPr>
        <w:t xml:space="preserve"> using them.</w:t>
      </w:r>
    </w:p>
    <w:p w:rsidR="00BC542F" w:rsidRPr="00A3215B" w:rsidRDefault="00BC542F" w:rsidP="00BC542F">
      <w:pPr>
        <w:rPr>
          <w:rFonts w:asciiTheme="minorHAnsi" w:hAnsiTheme="minorHAnsi"/>
        </w:rPr>
      </w:pPr>
      <w:r w:rsidRPr="00A3215B">
        <w:rPr>
          <w:rFonts w:asciiTheme="minorHAnsi" w:hAnsiTheme="minorHAnsi"/>
        </w:rPr>
        <w:t>Vain citadels</w:t>
      </w:r>
    </w:p>
    <w:p w:rsidR="00BC542F" w:rsidRPr="00A3215B" w:rsidRDefault="00BC542F" w:rsidP="00BC542F">
      <w:pPr>
        <w:rPr>
          <w:rFonts w:asciiTheme="minorHAnsi" w:hAnsiTheme="minorHAnsi"/>
        </w:rPr>
      </w:pPr>
      <w:r w:rsidRPr="00A3215B">
        <w:rPr>
          <w:rFonts w:asciiTheme="minorHAnsi" w:hAnsiTheme="minorHAnsi"/>
        </w:rPr>
        <w:t xml:space="preserve">What should America do? </w:t>
      </w:r>
      <w:r w:rsidRPr="00A3215B">
        <w:rPr>
          <w:rStyle w:val="StyleUnderline"/>
          <w:rFonts w:asciiTheme="minorHAnsi" w:hAnsiTheme="minorHAnsi"/>
        </w:rPr>
        <w:t>Almost 20 years of strategic drift has played into the hands of Russia and China.</w:t>
      </w:r>
      <w:r w:rsidRPr="00A3215B">
        <w:rPr>
          <w:rFonts w:asciiTheme="minorHAnsi" w:hAnsiTheme="minorHAnsi"/>
        </w:rPr>
        <w:t xml:space="preserve"> George W. Bush’s unsuccessful wars were a distraction and sapped support at home for America’s global role. Barack Obama pursued a foreign policy of retrenchment, and was openly </w:t>
      </w:r>
      <w:proofErr w:type="spellStart"/>
      <w:r w:rsidRPr="00A3215B">
        <w:rPr>
          <w:rFonts w:asciiTheme="minorHAnsi" w:hAnsiTheme="minorHAnsi"/>
        </w:rPr>
        <w:t>sceptical</w:t>
      </w:r>
      <w:proofErr w:type="spellEnd"/>
      <w:r w:rsidRPr="00A3215B">
        <w:rPr>
          <w:rFonts w:asciiTheme="minorHAnsi" w:hAnsiTheme="minorHAnsi"/>
        </w:rPr>
        <w:t xml:space="preserve"> about the value of hard power. Today, </w:t>
      </w:r>
      <w:proofErr w:type="spellStart"/>
      <w:r w:rsidRPr="00A3215B">
        <w:rPr>
          <w:rFonts w:asciiTheme="minorHAnsi" w:hAnsiTheme="minorHAnsi"/>
        </w:rPr>
        <w:t>Mr</w:t>
      </w:r>
      <w:proofErr w:type="spellEnd"/>
      <w:r w:rsidRPr="00A3215B">
        <w:rPr>
          <w:rFonts w:asciiTheme="minorHAnsi" w:hAnsiTheme="minorHAnsi"/>
        </w:rPr>
        <w:t xml:space="preserve"> Trump says he wants to make America great again, but is going about it in exactly the wrong way. He shuns multilateral </w:t>
      </w:r>
      <w:proofErr w:type="spellStart"/>
      <w:r w:rsidRPr="00A3215B">
        <w:rPr>
          <w:rFonts w:asciiTheme="minorHAnsi" w:hAnsiTheme="minorHAnsi"/>
        </w:rPr>
        <w:t>organisations</w:t>
      </w:r>
      <w:proofErr w:type="spellEnd"/>
      <w:r w:rsidRPr="00A3215B">
        <w:rPr>
          <w:rFonts w:asciiTheme="minorHAnsi" w:hAnsiTheme="minorHAnsi"/>
        </w:rPr>
        <w:t xml:space="preserve">, treats alliances as unwanted baggage and openly admires the authoritarian leaders of America’s adversaries. It is as if </w:t>
      </w:r>
      <w:proofErr w:type="spellStart"/>
      <w:r w:rsidRPr="00A3215B">
        <w:rPr>
          <w:rFonts w:asciiTheme="minorHAnsi" w:hAnsiTheme="minorHAnsi"/>
        </w:rPr>
        <w:t>Mr</w:t>
      </w:r>
      <w:proofErr w:type="spellEnd"/>
      <w:r w:rsidRPr="00A3215B">
        <w:rPr>
          <w:rFonts w:asciiTheme="minorHAnsi" w:hAnsiTheme="minorHAnsi"/>
        </w:rPr>
        <w:t xml:space="preserve"> Trump wants America to give up defending the system it created and to join Russia and China as just another truculent revisionist power instead.</w:t>
      </w:r>
    </w:p>
    <w:p w:rsidR="00BC542F" w:rsidRPr="00A3215B" w:rsidRDefault="00BC542F" w:rsidP="00BC542F">
      <w:pPr>
        <w:rPr>
          <w:rStyle w:val="Emphasis"/>
          <w:rFonts w:asciiTheme="minorHAnsi" w:hAnsiTheme="minorHAnsi"/>
        </w:rPr>
      </w:pPr>
      <w:r w:rsidRPr="00A3215B">
        <w:rPr>
          <w:rFonts w:asciiTheme="minorHAnsi" w:hAnsiTheme="minorHAnsi"/>
        </w:rPr>
        <w:t xml:space="preserve">America needs to accept that it is a prime beneficiary of the international system and that it is the only power with the ability and the resources to protect it from sustained attack. </w:t>
      </w:r>
      <w:r w:rsidRPr="00A3215B">
        <w:rPr>
          <w:rStyle w:val="Emphasis"/>
          <w:rFonts w:asciiTheme="minorHAnsi" w:hAnsiTheme="minorHAnsi"/>
          <w:sz w:val="28"/>
        </w:rPr>
        <w:t>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w:t>
      </w:r>
    </w:p>
    <w:p w:rsidR="00BC542F" w:rsidRPr="00A3215B" w:rsidRDefault="00BC542F" w:rsidP="00BC542F">
      <w:pPr>
        <w:rPr>
          <w:rFonts w:asciiTheme="minorHAnsi" w:hAnsiTheme="minorHAnsi"/>
        </w:rPr>
      </w:pPr>
      <w:r w:rsidRPr="00A3215B">
        <w:rPr>
          <w:rStyle w:val="Emphasis"/>
          <w:rFonts w:asciiTheme="minorHAnsi" w:hAnsiTheme="minorHAnsi"/>
          <w:sz w:val="28"/>
        </w:rPr>
        <w:t>To match its diplomacy, America needs to invest in new systems based on robotics, artificial intelligence, big data and directed-energy weapons.</w:t>
      </w:r>
      <w:r w:rsidRPr="00A3215B">
        <w:rPr>
          <w:rFonts w:asciiTheme="minorHAnsi" w:hAnsiTheme="minorHAnsi"/>
        </w:rPr>
        <w:t xml:space="preserve"> </w:t>
      </w:r>
      <w:r w:rsidRPr="00A3215B">
        <w:rPr>
          <w:rStyle w:val="Emphasis"/>
          <w:rFonts w:asciiTheme="minorHAnsi" w:hAnsiTheme="minorHAnsi"/>
          <w:sz w:val="28"/>
        </w:rPr>
        <w:t>Belatedly</w:t>
      </w:r>
      <w:r w:rsidRPr="00A3215B">
        <w:rPr>
          <w:rFonts w:asciiTheme="minorHAnsi" w:hAnsiTheme="minorHAnsi"/>
        </w:rPr>
        <w:t xml:space="preserve">, </w:t>
      </w:r>
      <w:proofErr w:type="spellStart"/>
      <w:r w:rsidRPr="00A3215B">
        <w:rPr>
          <w:rFonts w:asciiTheme="minorHAnsi" w:hAnsiTheme="minorHAnsi"/>
        </w:rPr>
        <w:t>Mr</w:t>
      </w:r>
      <w:proofErr w:type="spellEnd"/>
      <w:r w:rsidRPr="00A3215B">
        <w:rPr>
          <w:rFonts w:asciiTheme="minorHAnsi" w:hAnsiTheme="minorHAnsi"/>
        </w:rPr>
        <w:t xml:space="preserve"> </w:t>
      </w:r>
      <w:r w:rsidRPr="00A3215B">
        <w:rPr>
          <w:rStyle w:val="Emphasis"/>
          <w:rFonts w:asciiTheme="minorHAnsi" w:hAnsiTheme="minorHAnsi"/>
          <w:sz w:val="28"/>
        </w:rPr>
        <w:t xml:space="preserve">Obama </w:t>
      </w:r>
      <w:proofErr w:type="spellStart"/>
      <w:r w:rsidRPr="00A3215B">
        <w:rPr>
          <w:rStyle w:val="Emphasis"/>
          <w:rFonts w:asciiTheme="minorHAnsi" w:hAnsiTheme="minorHAnsi"/>
          <w:sz w:val="28"/>
        </w:rPr>
        <w:t>realised</w:t>
      </w:r>
      <w:proofErr w:type="spellEnd"/>
      <w:r w:rsidRPr="00A3215B">
        <w:rPr>
          <w:rStyle w:val="Emphasis"/>
          <w:rFonts w:asciiTheme="minorHAnsi" w:hAnsiTheme="minorHAnsi"/>
          <w:sz w:val="28"/>
        </w:rPr>
        <w:t xml:space="preserve"> that America required a concerted effort to regain its technological lead, yet there is no guarantee that it will be the first to innovate.</w:t>
      </w:r>
      <w:r w:rsidRPr="00A3215B">
        <w:rPr>
          <w:rFonts w:asciiTheme="minorHAnsi" w:hAnsiTheme="minorHAnsi"/>
        </w:rPr>
        <w:t xml:space="preserve"> </w:t>
      </w:r>
      <w:proofErr w:type="spellStart"/>
      <w:r w:rsidRPr="00A3215B">
        <w:rPr>
          <w:rFonts w:asciiTheme="minorHAnsi" w:hAnsiTheme="minorHAnsi"/>
        </w:rPr>
        <w:t>Mr</w:t>
      </w:r>
      <w:proofErr w:type="spellEnd"/>
      <w:r w:rsidRPr="00A3215B">
        <w:rPr>
          <w:rFonts w:asciiTheme="minorHAnsi" w:hAnsiTheme="minorHAnsi"/>
        </w:rPr>
        <w:t xml:space="preserve"> </w:t>
      </w:r>
      <w:r w:rsidRPr="00A3215B">
        <w:rPr>
          <w:rStyle w:val="Emphasis"/>
          <w:rFonts w:asciiTheme="minorHAnsi" w:hAnsiTheme="minorHAnsi"/>
          <w:sz w:val="28"/>
        </w:rPr>
        <w:t>Trump and his successors need to redouble the effort</w:t>
      </w:r>
      <w:r w:rsidRPr="00A3215B">
        <w:rPr>
          <w:rFonts w:asciiTheme="minorHAnsi" w:hAnsiTheme="minorHAnsi"/>
        </w:rPr>
        <w:t>.</w:t>
      </w:r>
    </w:p>
    <w:p w:rsidR="00BC542F" w:rsidRPr="00A3215B" w:rsidRDefault="00BC542F" w:rsidP="00BC542F">
      <w:pPr>
        <w:rPr>
          <w:rStyle w:val="Emphasis"/>
          <w:rFonts w:asciiTheme="minorHAnsi" w:hAnsiTheme="minorHAnsi"/>
        </w:rPr>
      </w:pPr>
      <w:r w:rsidRPr="00A3215B">
        <w:rPr>
          <w:rStyle w:val="Emphasis"/>
          <w:rFonts w:asciiTheme="minorHAnsi" w:hAnsiTheme="minorHAnsi"/>
        </w:rPr>
        <w:t>The best guarantor of world peace is a strong America.</w:t>
      </w:r>
      <w:r w:rsidRPr="00A3215B">
        <w:rPr>
          <w:rFonts w:asciiTheme="minorHAnsi" w:hAnsiTheme="minorHAnsi"/>
        </w:rPr>
        <w:t xml:space="preserve"> Fortunately, </w:t>
      </w:r>
      <w:r w:rsidRPr="00A3215B">
        <w:rPr>
          <w:rStyle w:val="StyleUnderline"/>
          <w:rFonts w:asciiTheme="minorHAnsi" w:hAnsiTheme="minorHAnsi"/>
        </w:rPr>
        <w:t xml:space="preserve">it still enjoys advantages. It has rich and capable allies, still by far the world’s most powerful armed forces, unrivalled war-fighting experience, the best systems engineers and the world’s leading tech firms. Yet </w:t>
      </w:r>
      <w:r w:rsidRPr="00A3215B">
        <w:rPr>
          <w:rStyle w:val="Emphasis"/>
          <w:rFonts w:asciiTheme="minorHAnsi" w:hAnsiTheme="minorHAnsi"/>
        </w:rPr>
        <w:t>those advantages could all too easily be squandered. Without America’s commitment to the international order and the hard power to defend it against determined and able challengers, the dangers will grow. If they do, the future of war could be closer than you think.</w:t>
      </w:r>
    </w:p>
    <w:p w:rsidR="00BC542F" w:rsidRPr="00A3215B" w:rsidRDefault="00BC542F" w:rsidP="006853EC">
      <w:pPr>
        <w:rPr>
          <w:rFonts w:asciiTheme="minorHAnsi" w:hAnsiTheme="minorHAnsi"/>
        </w:rPr>
      </w:pPr>
    </w:p>
    <w:p w:rsidR="00D21AD8" w:rsidRPr="00A3215B" w:rsidRDefault="00D21AD8" w:rsidP="00D21AD8">
      <w:pPr>
        <w:pStyle w:val="Heading4"/>
        <w:rPr>
          <w:rFonts w:asciiTheme="minorHAnsi" w:hAnsiTheme="minorHAnsi"/>
        </w:rPr>
      </w:pPr>
      <w:r w:rsidRPr="00A3215B">
        <w:rPr>
          <w:rFonts w:asciiTheme="minorHAnsi" w:hAnsiTheme="minorHAnsi"/>
        </w:rPr>
        <w:t>A.I. dominance is critical to prevent war with Russia and China</w:t>
      </w:r>
      <w:r w:rsidR="00371DD5" w:rsidRPr="00A3215B">
        <w:rPr>
          <w:rFonts w:asciiTheme="minorHAnsi" w:hAnsiTheme="minorHAnsi"/>
        </w:rPr>
        <w:t xml:space="preserve"> --- other forms of traditional deterrence will fail</w:t>
      </w:r>
    </w:p>
    <w:p w:rsidR="005D116B" w:rsidRPr="00A3215B" w:rsidRDefault="008F612E" w:rsidP="00920F9B">
      <w:pPr>
        <w:rPr>
          <w:rFonts w:asciiTheme="minorHAnsi" w:hAnsiTheme="minorHAnsi"/>
        </w:rPr>
      </w:pPr>
      <w:r w:rsidRPr="00A3215B">
        <w:rPr>
          <w:rStyle w:val="Style13ptBold"/>
          <w:rFonts w:asciiTheme="minorHAnsi" w:hAnsiTheme="minorHAnsi"/>
        </w:rPr>
        <w:t xml:space="preserve">Dale &amp; </w:t>
      </w:r>
      <w:proofErr w:type="spellStart"/>
      <w:r w:rsidRPr="00A3215B">
        <w:rPr>
          <w:rStyle w:val="Style13ptBold"/>
          <w:rFonts w:asciiTheme="minorHAnsi" w:hAnsiTheme="minorHAnsi"/>
        </w:rPr>
        <w:t>Herbeck</w:t>
      </w:r>
      <w:proofErr w:type="spellEnd"/>
      <w:r w:rsidRPr="00A3215B">
        <w:rPr>
          <w:rStyle w:val="Style13ptBold"/>
          <w:rFonts w:asciiTheme="minorHAnsi" w:hAnsiTheme="minorHAnsi"/>
        </w:rPr>
        <w:t>, 18</w:t>
      </w:r>
      <w:r w:rsidRPr="00A3215B">
        <w:rPr>
          <w:rFonts w:asciiTheme="minorHAnsi" w:hAnsiTheme="minorHAnsi"/>
        </w:rPr>
        <w:t xml:space="preserve"> </w:t>
      </w:r>
      <w:r w:rsidR="00D76BF1" w:rsidRPr="00A3215B">
        <w:rPr>
          <w:rFonts w:asciiTheme="minorHAnsi" w:hAnsiTheme="minorHAnsi"/>
        </w:rPr>
        <w:t>--- *</w:t>
      </w:r>
      <w:r w:rsidR="00F55701" w:rsidRPr="00A3215B">
        <w:rPr>
          <w:rFonts w:asciiTheme="minorHAnsi" w:hAnsiTheme="minorHAnsi"/>
        </w:rPr>
        <w:t>space operations officer in the United States Air Force, graduate of the Air Force Weapons School and has operational experience in intercontinental ballistic missiles, space-based intelligence collection, and operational level planning at the 609th Air and Space Operations Center</w:t>
      </w:r>
      <w:r w:rsidR="00D76BF1" w:rsidRPr="00A3215B">
        <w:rPr>
          <w:rFonts w:asciiTheme="minorHAnsi" w:hAnsiTheme="minorHAnsi"/>
        </w:rPr>
        <w:t>, AND **</w:t>
      </w:r>
      <w:r w:rsidR="002750E2" w:rsidRPr="00A3215B">
        <w:rPr>
          <w:rFonts w:asciiTheme="minorHAnsi" w:hAnsiTheme="minorHAnsi"/>
        </w:rPr>
        <w:t xml:space="preserve">space operations officer in the United States Air Force, graduate of the Air Force Weapons School and has operational experience in both ground-based and space-based missile warning, and operational level planning </w:t>
      </w:r>
      <w:r w:rsidRPr="00A3215B">
        <w:rPr>
          <w:rFonts w:asciiTheme="minorHAnsi" w:hAnsiTheme="minorHAnsi"/>
        </w:rPr>
        <w:t>(3/28/18, Aryan &amp; Brendon, “</w:t>
      </w:r>
      <w:r w:rsidR="005D116B" w:rsidRPr="00A3215B">
        <w:rPr>
          <w:rFonts w:asciiTheme="minorHAnsi" w:hAnsiTheme="minorHAnsi"/>
        </w:rPr>
        <w:t xml:space="preserve">21st Century Strategic Deterrence: “Beyond Nuclear”” </w:t>
      </w:r>
      <w:hyperlink r:id="rId20" w:history="1">
        <w:r w:rsidR="00071929" w:rsidRPr="00A3215B">
          <w:rPr>
            <w:rStyle w:val="Hyperlink"/>
            <w:rFonts w:asciiTheme="minorHAnsi" w:hAnsiTheme="minorHAnsi"/>
          </w:rPr>
          <w:t>https://othjournal.com/2018/03/26/21st-century-strategic-deterrence-beyond-nuclear/</w:t>
        </w:r>
      </w:hyperlink>
      <w:r w:rsidR="00071929" w:rsidRPr="00A3215B">
        <w:rPr>
          <w:rFonts w:asciiTheme="minorHAnsi" w:hAnsiTheme="minorHAnsi"/>
        </w:rPr>
        <w:t>, accessed on 6/6/18, JMP)</w:t>
      </w:r>
    </w:p>
    <w:p w:rsidR="005736FE" w:rsidRPr="00A3215B" w:rsidRDefault="005736FE" w:rsidP="00920F9B">
      <w:pPr>
        <w:rPr>
          <w:rFonts w:asciiTheme="minorHAnsi" w:hAnsiTheme="minorHAnsi"/>
          <w:sz w:val="16"/>
        </w:rPr>
      </w:pPr>
      <w:r w:rsidRPr="00A3215B">
        <w:rPr>
          <w:rFonts w:asciiTheme="minorHAnsi" w:hAnsiTheme="minorHAnsi"/>
          <w:sz w:val="16"/>
        </w:rPr>
        <w:t>Introduction</w:t>
      </w:r>
    </w:p>
    <w:p w:rsidR="005736FE" w:rsidRPr="00A3215B" w:rsidRDefault="005736FE" w:rsidP="00920F9B">
      <w:pPr>
        <w:rPr>
          <w:rFonts w:asciiTheme="minorHAnsi" w:hAnsiTheme="minorHAnsi"/>
          <w:sz w:val="16"/>
        </w:rPr>
      </w:pPr>
      <w:r w:rsidRPr="00A3215B">
        <w:rPr>
          <w:rStyle w:val="StyleUnderline"/>
          <w:rFonts w:asciiTheme="minorHAnsi" w:hAnsiTheme="minorHAnsi"/>
        </w:rPr>
        <w:t>For half of the 20th Century</w:t>
      </w:r>
      <w:r w:rsidRPr="00A3215B">
        <w:rPr>
          <w:rFonts w:asciiTheme="minorHAnsi" w:hAnsiTheme="minorHAnsi"/>
          <w:sz w:val="16"/>
        </w:rPr>
        <w:t xml:space="preserve">, Warsaw Pact and NATO countries alike wrote the book for how deterrence theory should be applied. In particular, </w:t>
      </w:r>
      <w:r w:rsidRPr="00A3215B">
        <w:rPr>
          <w:rStyle w:val="StyleUnderline"/>
          <w:rFonts w:asciiTheme="minorHAnsi" w:hAnsiTheme="minorHAnsi"/>
        </w:rPr>
        <w:t>nuclear deterrence played a significant role in the way the U.S. built its national security strategy</w:t>
      </w:r>
      <w:r w:rsidRPr="00A3215B">
        <w:rPr>
          <w:rFonts w:asciiTheme="minorHAnsi" w:hAnsiTheme="minorHAnsi"/>
          <w:sz w:val="16"/>
        </w:rPr>
        <w:t xml:space="preserve">. Nuclear deterrence was so pervasive that the very word “deterrence” itself became synonymous with nuclear deterrence. However, according to General John </w:t>
      </w:r>
      <w:proofErr w:type="spellStart"/>
      <w:r w:rsidRPr="00A3215B">
        <w:rPr>
          <w:rFonts w:asciiTheme="minorHAnsi" w:hAnsiTheme="minorHAnsi"/>
          <w:sz w:val="16"/>
        </w:rPr>
        <w:t>Hyten</w:t>
      </w:r>
      <w:proofErr w:type="spellEnd"/>
      <w:r w:rsidRPr="00A3215B">
        <w:rPr>
          <w:rFonts w:asciiTheme="minorHAnsi" w:hAnsiTheme="minorHAnsi"/>
          <w:sz w:val="16"/>
        </w:rPr>
        <w:t xml:space="preserve">, Commander, U.S. Strategic Command, strategic deterrence in the 21st century does not equate to 20th century deterrence. </w:t>
      </w:r>
      <w:r w:rsidRPr="00A3215B">
        <w:rPr>
          <w:rStyle w:val="StyleUnderline"/>
          <w:rFonts w:asciiTheme="minorHAnsi" w:hAnsiTheme="minorHAnsi"/>
        </w:rPr>
        <w:t>Strategic deterrence is a multi-polar, multi-domain problem and it is fundamentally different now than it was in last century. The myopic focus on nuclear options</w:t>
      </w:r>
      <w:r w:rsidRPr="00A3215B">
        <w:rPr>
          <w:rFonts w:asciiTheme="minorHAnsi" w:hAnsiTheme="minorHAnsi"/>
          <w:sz w:val="16"/>
        </w:rPr>
        <w:t xml:space="preserve"> in a national deterrence strategy </w:t>
      </w:r>
      <w:r w:rsidRPr="00A3215B">
        <w:rPr>
          <w:rStyle w:val="StyleUnderline"/>
          <w:rFonts w:asciiTheme="minorHAnsi" w:hAnsiTheme="minorHAnsi"/>
        </w:rPr>
        <w:t>falls short of the critical thinking required to provide U.S. national leaders with the options necessary for effective decision making.</w:t>
      </w:r>
      <w:r w:rsidRPr="00A3215B">
        <w:rPr>
          <w:rFonts w:asciiTheme="minorHAnsi" w:hAnsiTheme="minorHAnsi"/>
          <w:sz w:val="16"/>
        </w:rPr>
        <w:t xml:space="preserve"> Today’s complex social-political environment requires more than just a nuclear element for strategic deterrence to be effective against a diverse set of adversaries. Deterrence today must leverage all six domains of warfare.</w:t>
      </w:r>
    </w:p>
    <w:p w:rsidR="005736FE" w:rsidRPr="00A3215B" w:rsidRDefault="005736FE" w:rsidP="00920F9B">
      <w:pPr>
        <w:rPr>
          <w:rFonts w:asciiTheme="minorHAnsi" w:hAnsiTheme="minorHAnsi"/>
          <w:sz w:val="16"/>
        </w:rPr>
      </w:pPr>
      <w:r w:rsidRPr="00A3215B">
        <w:rPr>
          <w:rFonts w:asciiTheme="minorHAnsi" w:hAnsiTheme="minorHAnsi"/>
          <w:sz w:val="16"/>
        </w:rPr>
        <w:t xml:space="preserve">So what is deterrence? According to DoD Joint Publication 1, deterrence “influences potential adversaries not to take threatening actions” for fear of the overwhelming retaliation from U.S. military might. More simply, deterrence could be any action that convinces an adversary to not act due to perceived unacceptable costs or because “the probability of success [is assessed to be] extremely low.” For an adversary to believe costs will be unacceptable or that there is a low probability of success, it must assess the U.S. threat as credible and capable, regardless of whether it is nuclear or conventional. </w:t>
      </w:r>
      <w:r w:rsidRPr="00A3215B">
        <w:rPr>
          <w:rStyle w:val="Emphasis"/>
          <w:rFonts w:asciiTheme="minorHAnsi" w:hAnsiTheme="minorHAnsi"/>
        </w:rPr>
        <w:t xml:space="preserve">Deterrence hinges on the adversary’s assessment of credibility and capability. </w:t>
      </w:r>
      <w:r w:rsidRPr="00A3215B">
        <w:rPr>
          <w:rFonts w:asciiTheme="minorHAnsi" w:hAnsiTheme="minorHAnsi"/>
          <w:sz w:val="16"/>
        </w:rPr>
        <w:t>During the Cold War the Soviet Union believed that use of nuclear weapons would lead to an overwhelming retaliation from the U.S.; and therefore, striking any NATO allies with nuclear weapons was not worth the cost.</w:t>
      </w:r>
    </w:p>
    <w:p w:rsidR="005736FE" w:rsidRPr="00A3215B" w:rsidRDefault="005736FE" w:rsidP="00920F9B">
      <w:pPr>
        <w:rPr>
          <w:rFonts w:asciiTheme="minorHAnsi" w:hAnsiTheme="minorHAnsi"/>
          <w:sz w:val="16"/>
        </w:rPr>
      </w:pPr>
      <w:r w:rsidRPr="00A3215B">
        <w:rPr>
          <w:rFonts w:asciiTheme="minorHAnsi" w:hAnsiTheme="minorHAnsi"/>
          <w:sz w:val="16"/>
        </w:rPr>
        <w:t>Effects of a Multi-Polar Environment</w:t>
      </w:r>
    </w:p>
    <w:p w:rsidR="005736FE" w:rsidRPr="00A3215B" w:rsidRDefault="005736FE" w:rsidP="00920F9B">
      <w:pPr>
        <w:rPr>
          <w:rFonts w:asciiTheme="minorHAnsi" w:hAnsiTheme="minorHAnsi"/>
          <w:sz w:val="16"/>
        </w:rPr>
      </w:pPr>
      <w:r w:rsidRPr="00A3215B">
        <w:rPr>
          <w:rFonts w:asciiTheme="minorHAnsi" w:hAnsiTheme="minorHAnsi"/>
          <w:sz w:val="16"/>
        </w:rPr>
        <w:t xml:space="preserve">The end of the Cold War brought to a close 50 years of a bi-polar world, and with it the simplicity of employing one strategy to deter a single adversary. </w:t>
      </w:r>
      <w:r w:rsidRPr="00A3215B">
        <w:rPr>
          <w:rStyle w:val="StyleUnderline"/>
          <w:rFonts w:asciiTheme="minorHAnsi" w:hAnsiTheme="minorHAnsi"/>
        </w:rPr>
        <w:t>The multi-polar world of today brings adversaries who are motivated differently. Both rational and irrational actors must be considered</w:t>
      </w:r>
      <w:r w:rsidRPr="00A3215B">
        <w:rPr>
          <w:rFonts w:asciiTheme="minorHAnsi" w:hAnsiTheme="minorHAnsi"/>
          <w:sz w:val="16"/>
        </w:rPr>
        <w:t>, which also causes national leaders to question the level of success strategic deterrence has on an adversary. Generally, it is believed strategic deterrence is effective only against a rational actor, and not an irrational actor. This is due to the perception that a rational actor will take into account some form of cost-benefit analysis prior to acting versus the irrational actor who might act without any consideration of the losses.</w:t>
      </w:r>
    </w:p>
    <w:p w:rsidR="005736FE" w:rsidRPr="00A3215B" w:rsidRDefault="005736FE" w:rsidP="00920F9B">
      <w:pPr>
        <w:rPr>
          <w:rFonts w:asciiTheme="minorHAnsi" w:hAnsiTheme="minorHAnsi"/>
          <w:sz w:val="16"/>
        </w:rPr>
      </w:pPr>
      <w:r w:rsidRPr="00A3215B">
        <w:rPr>
          <w:rFonts w:asciiTheme="minorHAnsi" w:hAnsiTheme="minorHAnsi"/>
          <w:sz w:val="16"/>
        </w:rPr>
        <w:t xml:space="preserve">Further complicating the world environment is that </w:t>
      </w:r>
      <w:r w:rsidRPr="00A3215B">
        <w:rPr>
          <w:rStyle w:val="Emphasis"/>
          <w:rFonts w:asciiTheme="minorHAnsi" w:hAnsiTheme="minorHAnsi"/>
        </w:rPr>
        <w:t>potential adversaries are watching and learning from U.S actions</w:t>
      </w:r>
      <w:r w:rsidRPr="00A3215B">
        <w:rPr>
          <w:rFonts w:asciiTheme="minorHAnsi" w:hAnsiTheme="minorHAnsi"/>
          <w:sz w:val="16"/>
        </w:rPr>
        <w:t xml:space="preserve">. This is not a new concept as adversaries have been studying each other for thousands of years to gain advantage. But General </w:t>
      </w:r>
      <w:proofErr w:type="spellStart"/>
      <w:r w:rsidRPr="00A3215B">
        <w:rPr>
          <w:rFonts w:asciiTheme="minorHAnsi" w:hAnsiTheme="minorHAnsi"/>
          <w:sz w:val="16"/>
        </w:rPr>
        <w:t>Hyten</w:t>
      </w:r>
      <w:proofErr w:type="spellEnd"/>
      <w:r w:rsidRPr="00A3215B">
        <w:rPr>
          <w:rFonts w:asciiTheme="minorHAnsi" w:hAnsiTheme="minorHAnsi"/>
          <w:sz w:val="16"/>
        </w:rPr>
        <w:t xml:space="preserve"> reminded us in a speech last fall that “in a multi-polar world, everybody watches you [the U.S.] everywhere.” His point was to highlight that </w:t>
      </w:r>
      <w:r w:rsidRPr="00A3215B">
        <w:rPr>
          <w:rStyle w:val="StyleUnderline"/>
          <w:rFonts w:asciiTheme="minorHAnsi" w:hAnsiTheme="minorHAnsi"/>
        </w:rPr>
        <w:t>since the fall of the Soviet Union</w:t>
      </w:r>
      <w:r w:rsidRPr="00A3215B">
        <w:rPr>
          <w:rFonts w:asciiTheme="minorHAnsi" w:hAnsiTheme="minorHAnsi"/>
          <w:sz w:val="16"/>
        </w:rPr>
        <w:t xml:space="preserve">, the U.S. has had a spotlight on it where </w:t>
      </w:r>
      <w:r w:rsidRPr="00A3215B">
        <w:rPr>
          <w:rStyle w:val="StyleUnderline"/>
          <w:rFonts w:asciiTheme="minorHAnsi" w:hAnsiTheme="minorHAnsi"/>
        </w:rPr>
        <w:t>adversaries have been studying the asymmetric advantages of the U.S. and creating specific capabilities and methods to counter those advantages</w:t>
      </w:r>
      <w:r w:rsidRPr="00A3215B">
        <w:rPr>
          <w:rFonts w:asciiTheme="minorHAnsi" w:hAnsiTheme="minorHAnsi"/>
          <w:sz w:val="16"/>
        </w:rPr>
        <w:t xml:space="preserve">. Thus, we must now recognize that </w:t>
      </w:r>
      <w:r w:rsidRPr="00A3215B">
        <w:rPr>
          <w:rStyle w:val="StyleUnderline"/>
          <w:rFonts w:asciiTheme="minorHAnsi" w:hAnsiTheme="minorHAnsi"/>
        </w:rPr>
        <w:t>a deterrent method of the past may not be viable in the future</w:t>
      </w:r>
      <w:r w:rsidRPr="00A3215B">
        <w:rPr>
          <w:rStyle w:val="Emphasis"/>
          <w:rFonts w:asciiTheme="minorHAnsi" w:hAnsiTheme="minorHAnsi"/>
        </w:rPr>
        <w:t>. The U.S. must seek out new deterrent strategies.</w:t>
      </w:r>
    </w:p>
    <w:p w:rsidR="005736FE" w:rsidRPr="00A3215B" w:rsidRDefault="005736FE" w:rsidP="00920F9B">
      <w:pPr>
        <w:rPr>
          <w:rFonts w:asciiTheme="minorHAnsi" w:hAnsiTheme="minorHAnsi"/>
          <w:sz w:val="16"/>
        </w:rPr>
      </w:pPr>
      <w:r w:rsidRPr="00A3215B">
        <w:rPr>
          <w:rFonts w:asciiTheme="minorHAnsi" w:hAnsiTheme="minorHAnsi"/>
          <w:sz w:val="16"/>
        </w:rPr>
        <w:t>Nuclear versus Strategic Deterrence</w:t>
      </w:r>
    </w:p>
    <w:p w:rsidR="005736FE" w:rsidRPr="00A3215B" w:rsidRDefault="005736FE" w:rsidP="00920F9B">
      <w:pPr>
        <w:rPr>
          <w:rFonts w:asciiTheme="minorHAnsi" w:hAnsiTheme="minorHAnsi"/>
          <w:sz w:val="16"/>
        </w:rPr>
      </w:pPr>
      <w:r w:rsidRPr="00A3215B">
        <w:rPr>
          <w:rFonts w:asciiTheme="minorHAnsi" w:hAnsiTheme="minorHAnsi"/>
          <w:sz w:val="16"/>
        </w:rPr>
        <w:t xml:space="preserve">Nuclear deterrence remains the foundation of U.S. deterrence strategy. However, nuclear deterrence cannot be the sole pillar of strategic deterrence since nuclear deterrence is not a one-size-fits-all solution. The most recent National Security Strategy (NSS) reflects this requirement to expand deterrence. As Brian Willis points out in the recent “Multi-domain ops at the Strategic Level” article, the recent NSS and Nuclear Posture Review (NPR) make strides to extend deterrence to the space and cyberspace domains. </w:t>
      </w:r>
      <w:r w:rsidRPr="00A3215B">
        <w:rPr>
          <w:rStyle w:val="StyleUnderline"/>
          <w:rFonts w:asciiTheme="minorHAnsi" w:hAnsiTheme="minorHAnsi"/>
        </w:rPr>
        <w:t>Creating non-nuclear deterrence options for use against potential adversaries is critical, especially against those actors who do not possess nuclear weapons.</w:t>
      </w:r>
      <w:r w:rsidRPr="00A3215B">
        <w:rPr>
          <w:rFonts w:asciiTheme="minorHAnsi" w:hAnsiTheme="minorHAnsi"/>
          <w:sz w:val="16"/>
        </w:rPr>
        <w:t xml:space="preserve"> Michael Gerson suggests </w:t>
      </w:r>
      <w:r w:rsidRPr="00A3215B">
        <w:rPr>
          <w:rStyle w:val="StyleUnderline"/>
          <w:rFonts w:asciiTheme="minorHAnsi" w:hAnsiTheme="minorHAnsi"/>
        </w:rPr>
        <w:t>the nuclear taboo reduces the credibility—and therefore the utility—of nuclear weapons, especially against regimes not possessing nuclear weapons or</w:t>
      </w:r>
      <w:r w:rsidRPr="00A3215B">
        <w:rPr>
          <w:rFonts w:asciiTheme="minorHAnsi" w:hAnsiTheme="minorHAnsi"/>
          <w:sz w:val="16"/>
        </w:rPr>
        <w:t xml:space="preserve"> other </w:t>
      </w:r>
      <w:r w:rsidRPr="00A3215B">
        <w:rPr>
          <w:rStyle w:val="Emphasis"/>
          <w:rFonts w:asciiTheme="minorHAnsi" w:hAnsiTheme="minorHAnsi"/>
        </w:rPr>
        <w:t>w</w:t>
      </w:r>
      <w:r w:rsidRPr="00A3215B">
        <w:rPr>
          <w:rFonts w:asciiTheme="minorHAnsi" w:hAnsiTheme="minorHAnsi"/>
          <w:sz w:val="16"/>
        </w:rPr>
        <w:t xml:space="preserve">eapons of </w:t>
      </w:r>
      <w:r w:rsidRPr="00A3215B">
        <w:rPr>
          <w:rStyle w:val="Emphasis"/>
          <w:rFonts w:asciiTheme="minorHAnsi" w:hAnsiTheme="minorHAnsi"/>
        </w:rPr>
        <w:t>m</w:t>
      </w:r>
      <w:r w:rsidRPr="00A3215B">
        <w:rPr>
          <w:rFonts w:asciiTheme="minorHAnsi" w:hAnsiTheme="minorHAnsi"/>
          <w:sz w:val="16"/>
        </w:rPr>
        <w:t xml:space="preserve">ass </w:t>
      </w:r>
      <w:r w:rsidRPr="00A3215B">
        <w:rPr>
          <w:rStyle w:val="Emphasis"/>
          <w:rFonts w:asciiTheme="minorHAnsi" w:hAnsiTheme="minorHAnsi"/>
        </w:rPr>
        <w:t>d</w:t>
      </w:r>
      <w:r w:rsidRPr="00A3215B">
        <w:rPr>
          <w:rFonts w:asciiTheme="minorHAnsi" w:hAnsiTheme="minorHAnsi"/>
          <w:sz w:val="16"/>
        </w:rPr>
        <w:t xml:space="preserve">estruction. This thought process feeds back to the concept of credibility. The </w:t>
      </w:r>
      <w:r w:rsidRPr="00A3215B">
        <w:rPr>
          <w:rStyle w:val="StyleUnderline"/>
          <w:rFonts w:asciiTheme="minorHAnsi" w:hAnsiTheme="minorHAnsi"/>
        </w:rPr>
        <w:t>adversary must know the capability exists and the U.S. is willing to use it. The U.S. must consider a more balanced approach to deterrence as two of its near-peer adversaries have done. China and Russia are starting to demonstrate new ideas and concepts about strategic deterrence.</w:t>
      </w:r>
      <w:r w:rsidRPr="00A3215B">
        <w:rPr>
          <w:rFonts w:asciiTheme="minorHAnsi" w:hAnsiTheme="minorHAnsi"/>
          <w:sz w:val="16"/>
        </w:rPr>
        <w:t xml:space="preserve"> This new “deterrence” does not solely focus on nuclear weapons or even the military instrument of power. China defines this new way of thinking as “Integrated Strategic Deterrence” while the Russians have called it “Cross-Domain Coercion.”</w:t>
      </w:r>
    </w:p>
    <w:p w:rsidR="005736FE" w:rsidRPr="00A3215B" w:rsidRDefault="005736FE" w:rsidP="00920F9B">
      <w:pPr>
        <w:rPr>
          <w:rFonts w:asciiTheme="minorHAnsi" w:hAnsiTheme="minorHAnsi"/>
          <w:sz w:val="16"/>
        </w:rPr>
      </w:pPr>
      <w:r w:rsidRPr="00A3215B">
        <w:rPr>
          <w:rFonts w:asciiTheme="minorHAnsi" w:hAnsiTheme="minorHAnsi"/>
          <w:sz w:val="16"/>
        </w:rPr>
        <w:t>People’s Republic of China Approach to Deterrence</w:t>
      </w:r>
    </w:p>
    <w:p w:rsidR="005736FE" w:rsidRPr="00A3215B" w:rsidRDefault="005736FE" w:rsidP="00920F9B">
      <w:pPr>
        <w:rPr>
          <w:rFonts w:asciiTheme="minorHAnsi" w:hAnsiTheme="minorHAnsi"/>
          <w:sz w:val="16"/>
        </w:rPr>
      </w:pPr>
      <w:r w:rsidRPr="00A3215B">
        <w:rPr>
          <w:rFonts w:asciiTheme="minorHAnsi" w:hAnsiTheme="minorHAnsi"/>
          <w:sz w:val="16"/>
        </w:rPr>
        <w:t>The PRC’s approach is not focused on preventing actions in a given domain but about achieving certain political goals. Around 2001, PRC military literature started discussing a concept known as “Integrated Strategic Deterrence” which focuses on nonmilitary aspects of national power—diplomatic, economic, and scientific and technological strength—contributing to strategic deterrence alongside space and cyber capabilities. These actions could include demonstrating new capabilities through tests and exercises where international observers are watching, owning the majority of mineral mines that hold a certain type of element, or working with partner countries to launch a new satellite that helps map future droughts and plots areas that are farmable.</w:t>
      </w:r>
    </w:p>
    <w:p w:rsidR="005736FE" w:rsidRPr="00A3215B" w:rsidRDefault="005736FE" w:rsidP="00920F9B">
      <w:pPr>
        <w:rPr>
          <w:rFonts w:asciiTheme="minorHAnsi" w:hAnsiTheme="minorHAnsi"/>
          <w:sz w:val="16"/>
        </w:rPr>
      </w:pPr>
      <w:r w:rsidRPr="00A3215B">
        <w:rPr>
          <w:rFonts w:asciiTheme="minorHAnsi" w:hAnsiTheme="minorHAnsi"/>
          <w:sz w:val="16"/>
        </w:rPr>
        <w:t>In 2007, the PRC tested an antisatellite (ASAT) technology demonstrator against a non-operational weather satellite. This test was publicized as a future scientific technology demonstration. This test demonstrated the PRC had a capability to engage satellites in Low Earth Orbit, which has now been turned over to the People’s Liberation Army (PLA) and is considered an operational military capability. It is also now a credible strategic deterrent in the space domain.</w:t>
      </w:r>
    </w:p>
    <w:p w:rsidR="005736FE" w:rsidRPr="00A3215B" w:rsidRDefault="005736FE" w:rsidP="00920F9B">
      <w:pPr>
        <w:rPr>
          <w:rFonts w:asciiTheme="minorHAnsi" w:hAnsiTheme="minorHAnsi"/>
          <w:sz w:val="16"/>
        </w:rPr>
      </w:pPr>
      <w:r w:rsidRPr="00A3215B">
        <w:rPr>
          <w:rFonts w:asciiTheme="minorHAnsi" w:hAnsiTheme="minorHAnsi"/>
          <w:sz w:val="16"/>
        </w:rPr>
        <w:t>Another piece to the PRC’s deterrence is their dam building operations for water control and hydropower. According to open sources, the PRC owns 45% of the world’s dams with its nearest competitors being the United States at 14% and India at 9%. Dams have the potential to turn water into political weapons to be wielded in war, or instruments during peace to influence actions or behaviors of a neighbor. India is currently concerned with a number of China dam projects and their ability to reduce river flows into India.</w:t>
      </w:r>
    </w:p>
    <w:p w:rsidR="005736FE" w:rsidRPr="00A3215B" w:rsidRDefault="005736FE" w:rsidP="00920F9B">
      <w:pPr>
        <w:rPr>
          <w:rFonts w:asciiTheme="minorHAnsi" w:hAnsiTheme="minorHAnsi"/>
          <w:sz w:val="16"/>
        </w:rPr>
      </w:pPr>
      <w:r w:rsidRPr="00A3215B">
        <w:rPr>
          <w:rFonts w:asciiTheme="minorHAnsi" w:hAnsiTheme="minorHAnsi"/>
          <w:sz w:val="16"/>
        </w:rPr>
        <w:t>The PRC’s “Integrated Strategic Deterrence” does not come without challenges. Unlike the U.S. who has the Department of Defense and Department of State coordinating different types of deterrent actions, the absence of an entity in the PLA to integrate and coordinate the employment of these capabilities makes it difficult to execute. However, it would come as no surprise to the casual observer to see the PLA start executing military, space, and cyber coercive activities in national level exercises in order to move “Integrated Strategic Deterrence” from theory and conjecture to fully operational in limited regional conflicts.</w:t>
      </w:r>
    </w:p>
    <w:p w:rsidR="005736FE" w:rsidRPr="00A3215B" w:rsidRDefault="005736FE" w:rsidP="00920F9B">
      <w:pPr>
        <w:rPr>
          <w:rFonts w:asciiTheme="minorHAnsi" w:hAnsiTheme="minorHAnsi"/>
          <w:sz w:val="16"/>
        </w:rPr>
      </w:pPr>
      <w:r w:rsidRPr="00A3215B">
        <w:rPr>
          <w:rFonts w:asciiTheme="minorHAnsi" w:hAnsiTheme="minorHAnsi"/>
          <w:sz w:val="16"/>
        </w:rPr>
        <w:t>Russia’s Approach to Deterrence</w:t>
      </w:r>
    </w:p>
    <w:p w:rsidR="005736FE" w:rsidRPr="00A3215B" w:rsidRDefault="005736FE" w:rsidP="00920F9B">
      <w:pPr>
        <w:rPr>
          <w:rFonts w:asciiTheme="minorHAnsi" w:hAnsiTheme="minorHAnsi"/>
          <w:sz w:val="16"/>
        </w:rPr>
      </w:pPr>
      <w:r w:rsidRPr="00A3215B">
        <w:rPr>
          <w:rFonts w:asciiTheme="minorHAnsi" w:hAnsiTheme="minorHAnsi"/>
          <w:sz w:val="16"/>
        </w:rPr>
        <w:t>The PRC is not the only competitor thinking about strategic deterrence from a non-nuclear perspective. About 30 years ago, Soviet literature introduced a concept we now know as Reflexive Control. This notion centers on the idea of driving your opponent to make decisions that are advantageous to you. This is commonly achieved through misinformation, either via “leaks” or providing a possible explanation to an unrelated event that causes your opponent to divert attention or respond. That concept has now evolved into “Cross-Domain Coercion.”</w:t>
      </w:r>
    </w:p>
    <w:p w:rsidR="005736FE" w:rsidRPr="00A3215B" w:rsidRDefault="005736FE" w:rsidP="00920F9B">
      <w:pPr>
        <w:rPr>
          <w:rFonts w:asciiTheme="minorHAnsi" w:hAnsiTheme="minorHAnsi"/>
          <w:sz w:val="16"/>
        </w:rPr>
      </w:pPr>
      <w:r w:rsidRPr="00A3215B">
        <w:rPr>
          <w:rFonts w:asciiTheme="minorHAnsi" w:hAnsiTheme="minorHAnsi"/>
          <w:sz w:val="16"/>
        </w:rPr>
        <w:t>“Cross Domain Coercion” is Russia’s ability to orchestrate non-nuclear and informational influence to coerce an adversary. It maintains opaqueness that clouds the nature of aggression as well as the aggressor’s identity. This informational influence was apparent during both the United States elections in 2016 and Catalonia’s bid for independence from Spain in 2017. Multiple United States intelligence agencies have noted Russian misinformation on social media and mass media outlets. This campaign is a prime example of “Cross Domain Coercion” and used a soft instrument of power, in this case information, as a form of deterrence on a global scale. The purpose of this interference is still clouded but it must have satisfied Russian objectives if it was used in Catalonia months after the United States election.</w:t>
      </w:r>
    </w:p>
    <w:p w:rsidR="005736FE" w:rsidRPr="00A3215B" w:rsidRDefault="005736FE" w:rsidP="00920F9B">
      <w:pPr>
        <w:rPr>
          <w:rFonts w:asciiTheme="minorHAnsi" w:hAnsiTheme="minorHAnsi"/>
          <w:sz w:val="16"/>
        </w:rPr>
      </w:pPr>
      <w:r w:rsidRPr="00A3215B">
        <w:rPr>
          <w:rFonts w:asciiTheme="minorHAnsi" w:hAnsiTheme="minorHAnsi"/>
          <w:sz w:val="16"/>
        </w:rPr>
        <w:t>Another form of this type of deterrence is Russia’s cyber-attacks in both Estonia in 2007, and Georgia in 2008. In both cases, the attacks were not solely focused on military targets but against government institutions, banks, ministries, newspapers, and broadcasters. These attacks were meant to confuse the population and drive the government towards compliance with Russian demands.</w:t>
      </w:r>
    </w:p>
    <w:p w:rsidR="005736FE" w:rsidRPr="00A3215B" w:rsidRDefault="005736FE" w:rsidP="00920F9B">
      <w:pPr>
        <w:rPr>
          <w:rFonts w:asciiTheme="minorHAnsi" w:hAnsiTheme="minorHAnsi"/>
          <w:sz w:val="16"/>
        </w:rPr>
      </w:pPr>
      <w:r w:rsidRPr="00A3215B">
        <w:rPr>
          <w:rFonts w:asciiTheme="minorHAnsi" w:hAnsiTheme="minorHAnsi"/>
          <w:sz w:val="16"/>
        </w:rPr>
        <w:t xml:space="preserve">Whatever the objectives, Russia has telegraphed that future attacks will fall under “Cross Domain Coercion”. The threats against financial and economic institutions as well as those of energy sources will be activated in conjunction with the military component of coercion, such as special operations forces and strategic strike systems in order to influence the target country. With both the PRC and Russia, strategic deterrence is no longer monopolized by nuclear weapons. 21st century deterrence is dam building that has regional implications on precious resources and misinformation campaigns such as </w:t>
      </w:r>
      <w:proofErr w:type="spellStart"/>
      <w:r w:rsidRPr="00A3215B">
        <w:rPr>
          <w:rFonts w:asciiTheme="minorHAnsi" w:hAnsiTheme="minorHAnsi"/>
          <w:sz w:val="16"/>
        </w:rPr>
        <w:t>Deepfakes</w:t>
      </w:r>
      <w:proofErr w:type="spellEnd"/>
      <w:r w:rsidRPr="00A3215B">
        <w:rPr>
          <w:rFonts w:asciiTheme="minorHAnsi" w:hAnsiTheme="minorHAnsi"/>
          <w:sz w:val="16"/>
        </w:rPr>
        <w:t xml:space="preserve"> where machine learning systems can be trained to paste one person’s face onto another person’s body, complete with facial expressions, and could change the outcome of democratic elections.</w:t>
      </w:r>
    </w:p>
    <w:p w:rsidR="005736FE" w:rsidRPr="00A3215B" w:rsidRDefault="005736FE" w:rsidP="00920F9B">
      <w:pPr>
        <w:rPr>
          <w:rFonts w:asciiTheme="minorHAnsi" w:hAnsiTheme="minorHAnsi"/>
          <w:sz w:val="16"/>
        </w:rPr>
      </w:pPr>
      <w:r w:rsidRPr="00A3215B">
        <w:rPr>
          <w:rFonts w:asciiTheme="minorHAnsi" w:hAnsiTheme="minorHAnsi"/>
          <w:sz w:val="16"/>
        </w:rPr>
        <w:t>U.S. Multi-Domain Strategic Deterrence</w:t>
      </w:r>
    </w:p>
    <w:p w:rsidR="005736FE" w:rsidRPr="00A3215B" w:rsidRDefault="005736FE" w:rsidP="00920F9B">
      <w:pPr>
        <w:rPr>
          <w:rFonts w:asciiTheme="minorHAnsi" w:hAnsiTheme="minorHAnsi"/>
          <w:sz w:val="16"/>
        </w:rPr>
      </w:pPr>
      <w:r w:rsidRPr="00A3215B">
        <w:rPr>
          <w:rFonts w:asciiTheme="minorHAnsi" w:hAnsiTheme="minorHAnsi"/>
          <w:sz w:val="16"/>
        </w:rPr>
        <w:t xml:space="preserve">Consideration of deterrent effects other than kinetic weapons must be explored. </w:t>
      </w:r>
      <w:r w:rsidRPr="00A3215B">
        <w:rPr>
          <w:rStyle w:val="StyleUnderline"/>
          <w:rFonts w:asciiTheme="minorHAnsi" w:hAnsiTheme="minorHAnsi"/>
        </w:rPr>
        <w:t>Strategic deterrence “applies to cyber, it applies to missile defense, and it applies to electronic warfare. It applies to every mission in U.S. Strategic Command.”</w:t>
      </w:r>
      <w:r w:rsidRPr="00A3215B">
        <w:rPr>
          <w:rFonts w:asciiTheme="minorHAnsi" w:hAnsiTheme="minorHAnsi"/>
          <w:sz w:val="16"/>
        </w:rPr>
        <w:t xml:space="preserve"> Currently, </w:t>
      </w:r>
      <w:r w:rsidRPr="00A3215B">
        <w:rPr>
          <w:rStyle w:val="StyleUnderline"/>
          <w:rFonts w:asciiTheme="minorHAnsi" w:hAnsiTheme="minorHAnsi"/>
        </w:rPr>
        <w:t>an adversarial attack can come through any domain, and that is why the U.S. must leverage the multiplicative advantages of all domains</w:t>
      </w:r>
      <w:r w:rsidRPr="00A3215B">
        <w:rPr>
          <w:rFonts w:asciiTheme="minorHAnsi" w:hAnsiTheme="minorHAnsi"/>
          <w:sz w:val="16"/>
        </w:rPr>
        <w:t>. An adversary who is not deterred by a nuclear response may be deterred by fear of a cyber effect which degrades or destroys a country’s economic stability. Or it could be negotiations in the human domain which threaten sanctions against a country’s ability to trade. Maybe it is the threat of an information operations campaign with the goal of removing a governmental regime from power and destabilizing a nation state. Regardless of deterrence method, the adversary must perceive the U.S. as capable and willing to commit to the action for it to be an effective deterrent. The first step for the U.S. is talking about capabilities more openly so adversaries know about our capabilities and the conditions under which they would be employed. This does not mean we share the technical details of a capability, those should remain secret, but a general understanding of the effect created by the capability must be understood. Adversaries are not deterred by a capability if they do not know it exists.</w:t>
      </w:r>
    </w:p>
    <w:p w:rsidR="005736FE" w:rsidRPr="00A3215B" w:rsidRDefault="005736FE" w:rsidP="00920F9B">
      <w:pPr>
        <w:rPr>
          <w:rFonts w:asciiTheme="minorHAnsi" w:hAnsiTheme="minorHAnsi"/>
          <w:sz w:val="16"/>
        </w:rPr>
      </w:pPr>
      <w:r w:rsidRPr="00A3215B">
        <w:rPr>
          <w:rFonts w:asciiTheme="minorHAnsi" w:hAnsiTheme="minorHAnsi"/>
          <w:sz w:val="16"/>
        </w:rPr>
        <w:t>Future Technologies and Deterrence</w:t>
      </w:r>
    </w:p>
    <w:p w:rsidR="005736FE" w:rsidRPr="00A3215B" w:rsidRDefault="005736FE" w:rsidP="00920F9B">
      <w:pPr>
        <w:rPr>
          <w:rFonts w:asciiTheme="minorHAnsi" w:hAnsiTheme="minorHAnsi"/>
          <w:sz w:val="16"/>
        </w:rPr>
      </w:pPr>
      <w:r w:rsidRPr="00A3215B">
        <w:rPr>
          <w:rStyle w:val="Emphasis"/>
          <w:rFonts w:asciiTheme="minorHAnsi" w:hAnsiTheme="minorHAnsi"/>
        </w:rPr>
        <w:t>Technologies on the horizon have huge implications for the future of strategic deterrence.</w:t>
      </w:r>
      <w:r w:rsidRPr="00A3215B">
        <w:rPr>
          <w:rFonts w:asciiTheme="minorHAnsi" w:hAnsiTheme="minorHAnsi"/>
          <w:sz w:val="16"/>
        </w:rPr>
        <w:t xml:space="preserve"> Hypersonic weapons have the capability of delivering multiple payload types to worldwide targets while rendering missile warning detection and missile defense programs obsolete.</w:t>
      </w:r>
    </w:p>
    <w:p w:rsidR="005736FE" w:rsidRPr="00A3215B" w:rsidRDefault="005736FE" w:rsidP="00920F9B">
      <w:pPr>
        <w:rPr>
          <w:rFonts w:asciiTheme="minorHAnsi" w:hAnsiTheme="minorHAnsi"/>
          <w:sz w:val="16"/>
        </w:rPr>
      </w:pPr>
      <w:r w:rsidRPr="00A3215B">
        <w:rPr>
          <w:rFonts w:asciiTheme="minorHAnsi" w:hAnsiTheme="minorHAnsi"/>
          <w:sz w:val="16"/>
        </w:rPr>
        <w:t xml:space="preserve">Quantum computing has the ability to make encryption unbreakable unless you have quantum technology and increase transmission speeds to levels unheard of in today’s environment. This could deter an adversary from ever trying to break your encryption unless they spend the money to harness quantum computing. Finally, </w:t>
      </w:r>
      <w:r w:rsidRPr="00A3215B">
        <w:rPr>
          <w:rStyle w:val="StyleUnderline"/>
          <w:rFonts w:asciiTheme="minorHAnsi" w:hAnsiTheme="minorHAnsi"/>
        </w:rPr>
        <w:t>Artificial Intelligence</w:t>
      </w:r>
      <w:r w:rsidRPr="00A3215B">
        <w:rPr>
          <w:rFonts w:asciiTheme="minorHAnsi" w:hAnsiTheme="minorHAnsi"/>
          <w:sz w:val="16"/>
        </w:rPr>
        <w:t xml:space="preserve"> (AI) </w:t>
      </w:r>
      <w:r w:rsidRPr="00A3215B">
        <w:rPr>
          <w:rStyle w:val="StyleUnderline"/>
          <w:rFonts w:asciiTheme="minorHAnsi" w:hAnsiTheme="minorHAnsi"/>
        </w:rPr>
        <w:t>and “combat cloud” services allow computers to easily share information and make decisions involving civil and economic processes to military tasks without ever needing human interaction</w:t>
      </w:r>
      <w:r w:rsidRPr="00A3215B">
        <w:rPr>
          <w:rFonts w:asciiTheme="minorHAnsi" w:hAnsiTheme="minorHAnsi"/>
          <w:sz w:val="16"/>
        </w:rPr>
        <w:t xml:space="preserve">. AI comes with colossal opportunities, but also threats that are difficult to predict. </w:t>
      </w:r>
      <w:r w:rsidRPr="00A3215B">
        <w:rPr>
          <w:rStyle w:val="Emphasis"/>
          <w:rFonts w:asciiTheme="minorHAnsi" w:hAnsiTheme="minorHAnsi"/>
        </w:rPr>
        <w:t>According to Putin</w:t>
      </w:r>
      <w:r w:rsidRPr="00A3215B">
        <w:rPr>
          <w:rFonts w:asciiTheme="minorHAnsi" w:hAnsiTheme="minorHAnsi"/>
          <w:sz w:val="16"/>
        </w:rPr>
        <w:t xml:space="preserve">, whoever </w:t>
      </w:r>
      <w:r w:rsidRPr="00A3215B">
        <w:rPr>
          <w:rStyle w:val="Emphasis"/>
          <w:rFonts w:asciiTheme="minorHAnsi" w:hAnsiTheme="minorHAnsi"/>
        </w:rPr>
        <w:t>becomes the leader in AI will become the ruler of the world</w:t>
      </w:r>
      <w:r w:rsidRPr="00A3215B">
        <w:rPr>
          <w:rFonts w:asciiTheme="minorHAnsi" w:hAnsiTheme="minorHAnsi"/>
          <w:sz w:val="16"/>
        </w:rPr>
        <w:t>.</w:t>
      </w:r>
    </w:p>
    <w:p w:rsidR="005736FE" w:rsidRPr="00A3215B" w:rsidRDefault="005736FE" w:rsidP="00920F9B">
      <w:pPr>
        <w:rPr>
          <w:rFonts w:asciiTheme="minorHAnsi" w:hAnsiTheme="minorHAnsi"/>
          <w:sz w:val="16"/>
        </w:rPr>
      </w:pPr>
      <w:r w:rsidRPr="00A3215B">
        <w:rPr>
          <w:rFonts w:asciiTheme="minorHAnsi" w:hAnsiTheme="minorHAnsi"/>
          <w:sz w:val="16"/>
        </w:rPr>
        <w:t>Leading the Target</w:t>
      </w:r>
    </w:p>
    <w:p w:rsidR="006853EC" w:rsidRPr="00A3215B" w:rsidRDefault="005736FE" w:rsidP="00920F9B">
      <w:pPr>
        <w:rPr>
          <w:rFonts w:asciiTheme="minorHAnsi" w:hAnsiTheme="minorHAnsi"/>
          <w:sz w:val="16"/>
        </w:rPr>
      </w:pPr>
      <w:r w:rsidRPr="00A3215B">
        <w:rPr>
          <w:rFonts w:asciiTheme="minorHAnsi" w:hAnsiTheme="minorHAnsi"/>
          <w:sz w:val="16"/>
        </w:rPr>
        <w:t xml:space="preserve">The one commonality in the previous paragraph is that the U.S. is arguably not the leader in any of the technologies listed above. The question is why. The U.S. recognizes the threat but does not seem to recognize deterrence in the same lenses as our adversaries. With all of the historic examples above plus the developing technologies, our adversaries are coming up with new deterrence strategies that go beyond nuclear weapons. </w:t>
      </w:r>
      <w:r w:rsidRPr="00A3215B">
        <w:rPr>
          <w:rStyle w:val="StyleUnderline"/>
          <w:rFonts w:asciiTheme="minorHAnsi" w:hAnsiTheme="minorHAnsi"/>
        </w:rPr>
        <w:t>If the U.S. wants credible 21st century strategic deterrence, we need to look no further than recent PRC and Russian actions. They have shown us that the blueprint to strategic deterrence lies in economic expansion, information attacks, and future technologies.</w:t>
      </w:r>
      <w:r w:rsidRPr="00A3215B">
        <w:rPr>
          <w:rFonts w:asciiTheme="minorHAnsi" w:hAnsiTheme="minorHAnsi"/>
          <w:sz w:val="16"/>
        </w:rPr>
        <w:t xml:space="preserve"> </w:t>
      </w:r>
      <w:r w:rsidRPr="00A3215B">
        <w:rPr>
          <w:rStyle w:val="Emphasis"/>
          <w:rFonts w:asciiTheme="minorHAnsi" w:hAnsiTheme="minorHAnsi"/>
        </w:rPr>
        <w:t>The U.S. needs to</w:t>
      </w:r>
      <w:r w:rsidRPr="00A3215B">
        <w:rPr>
          <w:rFonts w:asciiTheme="minorHAnsi" w:hAnsiTheme="minorHAnsi"/>
          <w:sz w:val="16"/>
        </w:rPr>
        <w:t xml:space="preserve"> start rewriting the textbooks on what strategic deterrence means and </w:t>
      </w:r>
      <w:r w:rsidRPr="00A3215B">
        <w:rPr>
          <w:rStyle w:val="Emphasis"/>
          <w:rFonts w:asciiTheme="minorHAnsi" w:hAnsiTheme="minorHAnsi"/>
        </w:rPr>
        <w:t>start exploring new technologies such as Quantum Computing and AI and how we can leverage them through all instruments of national power and all domains. If the U.S. does not act soon, we could be deterred from intervening in future conflicts that protects our vital interests or closest allies.</w:t>
      </w:r>
    </w:p>
    <w:p w:rsidR="00B20E9D" w:rsidRPr="00A3215B" w:rsidRDefault="00B20E9D" w:rsidP="00920F9B">
      <w:pPr>
        <w:rPr>
          <w:rFonts w:asciiTheme="minorHAnsi" w:hAnsiTheme="minorHAnsi"/>
        </w:rPr>
      </w:pPr>
    </w:p>
    <w:p w:rsidR="000F18E8" w:rsidRPr="00A3215B" w:rsidRDefault="000F18E8" w:rsidP="000F18E8">
      <w:pPr>
        <w:pStyle w:val="Heading4"/>
        <w:rPr>
          <w:rFonts w:asciiTheme="minorHAnsi" w:hAnsiTheme="minorHAnsi"/>
        </w:rPr>
      </w:pPr>
      <w:r w:rsidRPr="00A3215B">
        <w:rPr>
          <w:rFonts w:asciiTheme="minorHAnsi" w:hAnsiTheme="minorHAnsi"/>
        </w:rPr>
        <w:t xml:space="preserve">Global crises are </w:t>
      </w:r>
      <w:r w:rsidRPr="00A3215B">
        <w:rPr>
          <w:rFonts w:asciiTheme="minorHAnsi" w:hAnsiTheme="minorHAnsi"/>
          <w:i/>
        </w:rPr>
        <w:t>inevitable</w:t>
      </w:r>
      <w:r w:rsidRPr="00A3215B">
        <w:rPr>
          <w:rFonts w:asciiTheme="minorHAnsi" w:hAnsiTheme="minorHAnsi"/>
        </w:rPr>
        <w:t xml:space="preserve"> – failure to preserve deterrence risks </w:t>
      </w:r>
      <w:r w:rsidRPr="00A3215B">
        <w:rPr>
          <w:rFonts w:asciiTheme="minorHAnsi" w:hAnsiTheme="minorHAnsi"/>
          <w:u w:val="single"/>
        </w:rPr>
        <w:t>escalation</w:t>
      </w:r>
      <w:r w:rsidRPr="00A3215B">
        <w:rPr>
          <w:rFonts w:asciiTheme="minorHAnsi" w:hAnsiTheme="minorHAnsi"/>
        </w:rPr>
        <w:t xml:space="preserve"> and </w:t>
      </w:r>
      <w:r w:rsidRPr="00A3215B">
        <w:rPr>
          <w:rFonts w:asciiTheme="minorHAnsi" w:hAnsiTheme="minorHAnsi"/>
          <w:u w:val="single"/>
        </w:rPr>
        <w:t>nuclear war</w:t>
      </w:r>
      <w:r w:rsidRPr="00A3215B">
        <w:rPr>
          <w:rFonts w:asciiTheme="minorHAnsi" w:hAnsiTheme="minorHAnsi"/>
        </w:rPr>
        <w:t xml:space="preserve"> </w:t>
      </w:r>
    </w:p>
    <w:p w:rsidR="000F18E8" w:rsidRPr="00A3215B" w:rsidRDefault="000F18E8" w:rsidP="000F18E8">
      <w:pPr>
        <w:rPr>
          <w:rFonts w:asciiTheme="minorHAnsi" w:hAnsiTheme="minorHAnsi"/>
        </w:rPr>
      </w:pPr>
      <w:proofErr w:type="spellStart"/>
      <w:r w:rsidRPr="00A3215B">
        <w:rPr>
          <w:rStyle w:val="Style13ptBold"/>
          <w:rFonts w:asciiTheme="minorHAnsi" w:hAnsiTheme="minorHAnsi"/>
        </w:rPr>
        <w:t>Traverton</w:t>
      </w:r>
      <w:proofErr w:type="spellEnd"/>
      <w:r w:rsidRPr="00A3215B">
        <w:rPr>
          <w:rStyle w:val="Style13ptBold"/>
          <w:rFonts w:asciiTheme="minorHAnsi" w:hAnsiTheme="minorHAnsi"/>
        </w:rPr>
        <w:t xml:space="preserve"> 17</w:t>
      </w:r>
      <w:r w:rsidRPr="00A3215B">
        <w:rPr>
          <w:rFonts w:asciiTheme="minorHAnsi" w:hAnsiTheme="minorHAnsi"/>
        </w:rPr>
        <w:t xml:space="preserve"> (Gregory </w:t>
      </w:r>
      <w:proofErr w:type="spellStart"/>
      <w:r w:rsidRPr="00A3215B">
        <w:rPr>
          <w:rFonts w:asciiTheme="minorHAnsi" w:hAnsiTheme="minorHAnsi"/>
        </w:rPr>
        <w:t>Treverton</w:t>
      </w:r>
      <w:proofErr w:type="spellEnd"/>
      <w:r w:rsidRPr="00A3215B">
        <w:rPr>
          <w:rFonts w:asciiTheme="minorHAnsi" w:hAnsiTheme="minorHAnsi"/>
        </w:rPr>
        <w:t xml:space="preserve">, former president of the Pacific Council on International Policy, senior fellow at the Council on Foreign Relations, Chairman, National Intelligence Council, “Global Trends: Paradox of Progress,” January 2017, </w:t>
      </w:r>
      <w:hyperlink r:id="rId21" w:history="1">
        <w:r w:rsidRPr="00A3215B">
          <w:rPr>
            <w:rStyle w:val="Hyperlink"/>
            <w:rFonts w:asciiTheme="minorHAnsi" w:hAnsiTheme="minorHAnsi"/>
          </w:rPr>
          <w:t>https://www.dni.gov/files/documents/nic/GT-Full-Report.pdf</w:t>
        </w:r>
      </w:hyperlink>
      <w:r w:rsidRPr="00A3215B">
        <w:rPr>
          <w:rFonts w:asciiTheme="minorHAnsi" w:hAnsiTheme="minorHAnsi"/>
        </w:rPr>
        <w:t xml:space="preserve">) </w:t>
      </w:r>
    </w:p>
    <w:p w:rsidR="000F18E8" w:rsidRPr="00A3215B" w:rsidRDefault="000F18E8" w:rsidP="000F18E8">
      <w:pPr>
        <w:rPr>
          <w:rFonts w:asciiTheme="minorHAnsi" w:hAnsiTheme="minorHAnsi"/>
          <w:sz w:val="16"/>
        </w:rPr>
      </w:pPr>
      <w:r w:rsidRPr="00A3215B">
        <w:rPr>
          <w:rFonts w:asciiTheme="minorHAnsi" w:hAnsiTheme="minorHAnsi"/>
          <w:sz w:val="16"/>
        </w:rPr>
        <w:t xml:space="preserve">These </w:t>
      </w:r>
      <w:r w:rsidRPr="00A3215B">
        <w:rPr>
          <w:rStyle w:val="StyleUnderline"/>
          <w:rFonts w:asciiTheme="minorHAnsi" w:hAnsiTheme="minorHAnsi"/>
          <w:highlight w:val="yellow"/>
        </w:rPr>
        <w:t>global trends</w:t>
      </w:r>
      <w:r w:rsidRPr="00A3215B">
        <w:rPr>
          <w:rFonts w:asciiTheme="minorHAnsi" w:hAnsiTheme="minorHAnsi"/>
          <w:sz w:val="16"/>
        </w:rPr>
        <w:t xml:space="preserve">, challenging governance and changing the nature of power, will drive major consequences over the next five years. They </w:t>
      </w:r>
      <w:r w:rsidRPr="00A3215B">
        <w:rPr>
          <w:rStyle w:val="StyleUnderline"/>
          <w:rFonts w:asciiTheme="minorHAnsi" w:hAnsiTheme="minorHAnsi"/>
          <w:highlight w:val="yellow"/>
        </w:rPr>
        <w:t xml:space="preserve">will </w:t>
      </w:r>
      <w:r w:rsidRPr="00A3215B">
        <w:rPr>
          <w:rStyle w:val="Emphasis"/>
          <w:rFonts w:asciiTheme="minorHAnsi" w:hAnsiTheme="minorHAnsi"/>
          <w:highlight w:val="yellow"/>
        </w:rPr>
        <w:t>raise tensions</w:t>
      </w:r>
      <w:r w:rsidRPr="00A3215B">
        <w:rPr>
          <w:rStyle w:val="StyleUnderline"/>
          <w:rFonts w:asciiTheme="minorHAnsi" w:hAnsiTheme="minorHAnsi"/>
          <w:highlight w:val="yellow"/>
        </w:rPr>
        <w:t xml:space="preserve"> across all regions</w:t>
      </w:r>
      <w:r w:rsidRPr="00A3215B">
        <w:rPr>
          <w:rFonts w:asciiTheme="minorHAnsi" w:hAnsiTheme="minorHAnsi"/>
          <w:sz w:val="16"/>
        </w:rPr>
        <w:t xml:space="preserve"> and types of governments, both within and between countries. These near-term conditions will contribute to the expanding threat from terrorism </w:t>
      </w:r>
      <w:r w:rsidRPr="00A3215B">
        <w:rPr>
          <w:rStyle w:val="StyleUnderline"/>
          <w:rFonts w:asciiTheme="minorHAnsi" w:hAnsiTheme="minorHAnsi"/>
        </w:rPr>
        <w:t>and leave the future of international order in the balance</w:t>
      </w:r>
      <w:r w:rsidRPr="00A3215B">
        <w:rPr>
          <w:rFonts w:asciiTheme="minorHAnsi" w:hAnsiTheme="minorHAnsi"/>
          <w:sz w:val="16"/>
        </w:rPr>
        <w:t xml:space="preserve">. Within countries, tensions are rising because citizens are raising basic questions about what they can expect from their governments in a constantly changing world. </w:t>
      </w:r>
      <w:r w:rsidRPr="00A3215B">
        <w:rPr>
          <w:rStyle w:val="Emphasis"/>
          <w:rFonts w:asciiTheme="minorHAnsi" w:hAnsiTheme="minorHAnsi"/>
          <w:highlight w:val="yellow"/>
        </w:rPr>
        <w:t>Publics</w:t>
      </w:r>
      <w:r w:rsidRPr="00A3215B">
        <w:rPr>
          <w:rFonts w:asciiTheme="minorHAnsi" w:hAnsiTheme="minorHAnsi"/>
          <w:sz w:val="16"/>
        </w:rPr>
        <w:t xml:space="preserve"> are </w:t>
      </w:r>
      <w:r w:rsidRPr="00A3215B">
        <w:rPr>
          <w:rStyle w:val="StyleUnderline"/>
          <w:rFonts w:asciiTheme="minorHAnsi" w:hAnsiTheme="minorHAnsi"/>
          <w:highlight w:val="yellow"/>
        </w:rPr>
        <w:t>push</w:t>
      </w:r>
      <w:r w:rsidRPr="00A3215B">
        <w:rPr>
          <w:rFonts w:asciiTheme="minorHAnsi" w:hAnsiTheme="minorHAnsi"/>
          <w:sz w:val="16"/>
        </w:rPr>
        <w:t xml:space="preserve">ing </w:t>
      </w:r>
      <w:r w:rsidRPr="00A3215B">
        <w:rPr>
          <w:rStyle w:val="Emphasis"/>
          <w:rFonts w:asciiTheme="minorHAnsi" w:hAnsiTheme="minorHAnsi"/>
          <w:highlight w:val="yellow"/>
        </w:rPr>
        <w:t>governments</w:t>
      </w:r>
      <w:r w:rsidRPr="00A3215B">
        <w:rPr>
          <w:rStyle w:val="StyleUnderline"/>
          <w:rFonts w:asciiTheme="minorHAnsi" w:hAnsiTheme="minorHAnsi"/>
          <w:highlight w:val="yellow"/>
        </w:rPr>
        <w:t xml:space="preserve"> to provide</w:t>
      </w:r>
      <w:r w:rsidRPr="00A3215B">
        <w:rPr>
          <w:rStyle w:val="StyleUnderline"/>
          <w:rFonts w:asciiTheme="minorHAnsi" w:hAnsiTheme="minorHAnsi"/>
        </w:rPr>
        <w:t xml:space="preserve"> peace and </w:t>
      </w:r>
      <w:r w:rsidRPr="00A3215B">
        <w:rPr>
          <w:rStyle w:val="Emphasis"/>
          <w:rFonts w:asciiTheme="minorHAnsi" w:hAnsiTheme="minorHAnsi"/>
          <w:highlight w:val="yellow"/>
        </w:rPr>
        <w:t>prosperity</w:t>
      </w:r>
      <w:r w:rsidRPr="00A3215B">
        <w:rPr>
          <w:rFonts w:asciiTheme="minorHAnsi" w:hAnsiTheme="minorHAnsi"/>
          <w:sz w:val="16"/>
        </w:rPr>
        <w:t xml:space="preserve"> more broadly and reliably at home when what happens abroad is increasingly shaping those conditions. In turn, </w:t>
      </w:r>
      <w:r w:rsidRPr="00A3215B">
        <w:rPr>
          <w:rStyle w:val="StyleUnderline"/>
          <w:rFonts w:asciiTheme="minorHAnsi" w:hAnsiTheme="minorHAnsi"/>
          <w:highlight w:val="yellow"/>
        </w:rPr>
        <w:t>these dynamics</w:t>
      </w:r>
      <w:r w:rsidRPr="00A3215B">
        <w:rPr>
          <w:rFonts w:asciiTheme="minorHAnsi" w:hAnsiTheme="minorHAnsi"/>
          <w:sz w:val="16"/>
        </w:rPr>
        <w:t xml:space="preserve"> are increasing tensions between countries—</w:t>
      </w:r>
      <w:r w:rsidRPr="00A3215B">
        <w:rPr>
          <w:rStyle w:val="Emphasis"/>
          <w:rFonts w:asciiTheme="minorHAnsi" w:hAnsiTheme="minorHAnsi"/>
          <w:highlight w:val="yellow"/>
        </w:rPr>
        <w:t>heighten</w:t>
      </w:r>
      <w:r w:rsidRPr="00A3215B">
        <w:rPr>
          <w:rFonts w:asciiTheme="minorHAnsi" w:hAnsiTheme="minorHAnsi"/>
          <w:sz w:val="16"/>
        </w:rPr>
        <w:t>ing</w:t>
      </w:r>
      <w:r w:rsidRPr="00A3215B">
        <w:rPr>
          <w:rStyle w:val="StyleUnderline"/>
          <w:rFonts w:asciiTheme="minorHAnsi" w:hAnsiTheme="minorHAnsi"/>
          <w:highlight w:val="yellow"/>
        </w:rPr>
        <w:t xml:space="preserve"> the </w:t>
      </w:r>
      <w:r w:rsidRPr="00A3215B">
        <w:rPr>
          <w:rStyle w:val="Emphasis"/>
          <w:rFonts w:asciiTheme="minorHAnsi" w:hAnsiTheme="minorHAnsi"/>
          <w:highlight w:val="yellow"/>
        </w:rPr>
        <w:t>risk of interstate conflict</w:t>
      </w:r>
      <w:r w:rsidRPr="00A3215B">
        <w:rPr>
          <w:rFonts w:asciiTheme="minorHAnsi" w:hAnsiTheme="minorHAnsi"/>
          <w:sz w:val="16"/>
        </w:rPr>
        <w:t xml:space="preserve"> during the next five years. A hobbled Europe, </w:t>
      </w:r>
      <w:r w:rsidRPr="00A3215B">
        <w:rPr>
          <w:rStyle w:val="StyleUnderline"/>
          <w:rFonts w:asciiTheme="minorHAnsi" w:hAnsiTheme="minorHAnsi"/>
          <w:highlight w:val="yellow"/>
        </w:rPr>
        <w:t xml:space="preserve">uncertainty about </w:t>
      </w:r>
      <w:r w:rsidRPr="00A3215B">
        <w:rPr>
          <w:rStyle w:val="Emphasis"/>
          <w:rFonts w:asciiTheme="minorHAnsi" w:hAnsiTheme="minorHAnsi"/>
          <w:highlight w:val="yellow"/>
        </w:rPr>
        <w:t>America’s role</w:t>
      </w:r>
      <w:r w:rsidRPr="00A3215B">
        <w:rPr>
          <w:rStyle w:val="StyleUnderline"/>
          <w:rFonts w:asciiTheme="minorHAnsi" w:hAnsiTheme="minorHAnsi"/>
        </w:rPr>
        <w:t xml:space="preserve"> in the world</w:t>
      </w:r>
      <w:r w:rsidRPr="00A3215B">
        <w:rPr>
          <w:rFonts w:asciiTheme="minorHAnsi" w:hAnsiTheme="minorHAnsi"/>
          <w:sz w:val="16"/>
        </w:rPr>
        <w:t xml:space="preserve">, </w:t>
      </w:r>
      <w:r w:rsidRPr="00A3215B">
        <w:rPr>
          <w:rStyle w:val="StyleUnderline"/>
          <w:rFonts w:asciiTheme="minorHAnsi" w:hAnsiTheme="minorHAnsi"/>
        </w:rPr>
        <w:t>and weakened norms for conflict-prevention</w:t>
      </w:r>
      <w:r w:rsidRPr="00A3215B">
        <w:rPr>
          <w:rFonts w:asciiTheme="minorHAnsi" w:hAnsiTheme="minorHAnsi"/>
          <w:sz w:val="16"/>
        </w:rPr>
        <w:t xml:space="preserve"> and human rights </w:t>
      </w:r>
      <w:r w:rsidRPr="00A3215B">
        <w:rPr>
          <w:rStyle w:val="StyleUnderline"/>
          <w:rFonts w:asciiTheme="minorHAnsi" w:hAnsiTheme="minorHAnsi"/>
          <w:highlight w:val="yellow"/>
        </w:rPr>
        <w:t>create openings</w:t>
      </w:r>
      <w:r w:rsidRPr="00A3215B">
        <w:rPr>
          <w:rStyle w:val="StyleUnderline"/>
          <w:rFonts w:asciiTheme="minorHAnsi" w:hAnsiTheme="minorHAnsi"/>
        </w:rPr>
        <w:t xml:space="preserve"> </w:t>
      </w:r>
      <w:r w:rsidRPr="00A3215B">
        <w:rPr>
          <w:rStyle w:val="StyleUnderline"/>
          <w:rFonts w:asciiTheme="minorHAnsi" w:hAnsiTheme="minorHAnsi"/>
          <w:highlight w:val="yellow"/>
        </w:rPr>
        <w:t xml:space="preserve">for </w:t>
      </w:r>
      <w:r w:rsidRPr="00A3215B">
        <w:rPr>
          <w:rStyle w:val="Emphasis"/>
          <w:rFonts w:asciiTheme="minorHAnsi" w:hAnsiTheme="minorHAnsi"/>
          <w:highlight w:val="yellow"/>
        </w:rPr>
        <w:t>China</w:t>
      </w:r>
      <w:r w:rsidRPr="00A3215B">
        <w:rPr>
          <w:rStyle w:val="StyleUnderline"/>
          <w:rFonts w:asciiTheme="minorHAnsi" w:hAnsiTheme="minorHAnsi"/>
          <w:highlight w:val="yellow"/>
        </w:rPr>
        <w:t xml:space="preserve"> and </w:t>
      </w:r>
      <w:r w:rsidRPr="00A3215B">
        <w:rPr>
          <w:rStyle w:val="Emphasis"/>
          <w:rFonts w:asciiTheme="minorHAnsi" w:hAnsiTheme="minorHAnsi"/>
          <w:highlight w:val="yellow"/>
        </w:rPr>
        <w:t>Russia</w:t>
      </w:r>
      <w:r w:rsidRPr="00A3215B">
        <w:rPr>
          <w:rStyle w:val="StyleUnderline"/>
          <w:rFonts w:asciiTheme="minorHAnsi" w:hAnsiTheme="minorHAnsi"/>
          <w:highlight w:val="yellow"/>
        </w:rPr>
        <w:t>.</w:t>
      </w:r>
      <w:r w:rsidRPr="00A3215B">
        <w:rPr>
          <w:rStyle w:val="StyleUnderline"/>
          <w:rFonts w:asciiTheme="minorHAnsi" w:hAnsiTheme="minorHAnsi"/>
        </w:rPr>
        <w:t xml:space="preserve"> </w:t>
      </w:r>
      <w:r w:rsidRPr="00A3215B">
        <w:rPr>
          <w:rFonts w:asciiTheme="minorHAnsi" w:hAnsiTheme="minorHAnsi"/>
          <w:sz w:val="16"/>
        </w:rPr>
        <w:t xml:space="preserve">The combination will also embolden regional and </w:t>
      </w:r>
      <w:proofErr w:type="spellStart"/>
      <w:r w:rsidRPr="00A3215B">
        <w:rPr>
          <w:rFonts w:asciiTheme="minorHAnsi" w:hAnsiTheme="minorHAnsi"/>
          <w:sz w:val="16"/>
        </w:rPr>
        <w:t>nonstate</w:t>
      </w:r>
      <w:proofErr w:type="spellEnd"/>
      <w:r w:rsidRPr="00A3215B">
        <w:rPr>
          <w:rFonts w:asciiTheme="minorHAnsi" w:hAnsiTheme="minorHAnsi"/>
          <w:sz w:val="16"/>
        </w:rPr>
        <w:t xml:space="preserve"> aggressors—breathing new life into regional rivalries, such as between Riyadh and Tehran, Islamabad and New Delhi, and on the Korean Peninsula. Governance shortfalls also will drive threat perceptions and insecurity in countries such as Pakistan and North Korea. Economic interdependence among major powers remains a check on aggressive behavior but might be insufficient in itself to prevent a future conflict. Major and middle powers alike will search for ways to reduce the types of interdependence that leaves them vulnerable to economic coercion and financial sanctions, potentially providing them more freedom of action to aggressively pursue their interests. Meanwhile, </w:t>
      </w:r>
      <w:r w:rsidRPr="00A3215B">
        <w:rPr>
          <w:rStyle w:val="StyleUnderline"/>
          <w:rFonts w:asciiTheme="minorHAnsi" w:hAnsiTheme="minorHAnsi"/>
        </w:rPr>
        <w:t>the threat from terrorism is likely to expand</w:t>
      </w:r>
      <w:r w:rsidRPr="00A3215B">
        <w:rPr>
          <w:rFonts w:asciiTheme="minorHAnsi" w:hAnsiTheme="minorHAnsi"/>
          <w:sz w:val="16"/>
        </w:rPr>
        <w:t xml:space="preserve"> as the ability of states, groups, and individuals to impose harm diversifies. The net effect of rising tensions within and between countries—and the growing threat from terrorism—will be greater global disorder and considerable questions about the rules, institutions, and distribution of power in the international system. Europe. Europe’s sharpening tensions and doubts about its future cohesion stem from institutions mismatched to its economic and security challenges. EU institutions set monetary policy for Eurozone states, but state capitals retain fiscal and security responsibilities—leaving poorer members saddled with debt and diminished growth prospects and each state determining its own approach to security. Public frustration with immigration, slow growth, and unemployment will fuel nativism and a preference for national solutions to continental problems. Outlook: Europe is likely to face additional shocks—banks remain unevenly capitalized and regulated, migration within and into Europe will continue, and Brexit will encourage regional and separatist movements in other European countries. Europe’s aging population will undermine economic output, shift consumption toward services—like health care—and away from goods and investment. A shortage of younger workers will reduce tax revenues, fueling debates over immigration to bolster the workforce. The EU’s future will hinge on its ability to reform its institutions, create jobs and growth, restore trust in elites, and address public concerns that immigration will radically alter national cultures. United States. </w:t>
      </w:r>
      <w:r w:rsidRPr="00A3215B">
        <w:rPr>
          <w:rStyle w:val="StyleUnderline"/>
          <w:rFonts w:asciiTheme="minorHAnsi" w:hAnsiTheme="minorHAnsi"/>
        </w:rPr>
        <w:t>The next five years will test US resilience</w:t>
      </w:r>
      <w:r w:rsidRPr="00A3215B">
        <w:rPr>
          <w:rFonts w:asciiTheme="minorHAnsi" w:hAnsiTheme="minorHAnsi"/>
          <w:sz w:val="16"/>
        </w:rPr>
        <w:t xml:space="preserve">. As in Europe, </w:t>
      </w:r>
      <w:r w:rsidRPr="00A3215B">
        <w:rPr>
          <w:rStyle w:val="StyleUnderline"/>
          <w:rFonts w:asciiTheme="minorHAnsi" w:hAnsiTheme="minorHAnsi"/>
        </w:rPr>
        <w:t>tough economic times have brought out societal and class divisions</w:t>
      </w:r>
      <w:r w:rsidRPr="00A3215B">
        <w:rPr>
          <w:rFonts w:asciiTheme="minorHAnsi" w:hAnsiTheme="minorHAnsi"/>
          <w:sz w:val="16"/>
        </w:rPr>
        <w:t xml:space="preserve">. Stagnant wages and rising income inequality are fueling doubts about global economic integration and the “American Dream” of upward mobility. The share of American men age 25- 54 not seeking work is at the highest level since the Great Depression. </w:t>
      </w:r>
      <w:r w:rsidRPr="00A3215B">
        <w:rPr>
          <w:rStyle w:val="StyleUnderline"/>
          <w:rFonts w:asciiTheme="minorHAnsi" w:hAnsiTheme="minorHAnsi"/>
        </w:rPr>
        <w:t>Median incomes rose by 5 percent in 2015</w:t>
      </w:r>
      <w:r w:rsidRPr="00A3215B">
        <w:rPr>
          <w:rFonts w:asciiTheme="minorHAnsi" w:hAnsiTheme="minorHAnsi"/>
          <w:sz w:val="16"/>
        </w:rPr>
        <w:t xml:space="preserve">, however, </w:t>
      </w:r>
      <w:r w:rsidRPr="00A3215B">
        <w:rPr>
          <w:rStyle w:val="StyleUnderline"/>
          <w:rFonts w:asciiTheme="minorHAnsi" w:hAnsiTheme="minorHAnsi"/>
        </w:rPr>
        <w:t>and there are signs of renewal in some communities</w:t>
      </w:r>
      <w:r w:rsidRPr="00A3215B">
        <w:rPr>
          <w:rFonts w:asciiTheme="minorHAnsi" w:hAnsiTheme="minorHAnsi"/>
          <w:sz w:val="16"/>
        </w:rPr>
        <w:t xml:space="preserve"> where real estate is affordable, returns on foreign and domestic investment are high, leveraging of immigrant talent is the norm, and expectations of federal assistance are low, according to contemporary observers. Outlook: Despite signs of economic improvement, </w:t>
      </w:r>
      <w:r w:rsidRPr="00A3215B">
        <w:rPr>
          <w:rStyle w:val="StyleUnderline"/>
          <w:rFonts w:asciiTheme="minorHAnsi" w:hAnsiTheme="minorHAnsi"/>
        </w:rPr>
        <w:t>challenges will be significant, with public trust in leaders and institutions sagging</w:t>
      </w:r>
      <w:r w:rsidRPr="00A3215B">
        <w:rPr>
          <w:rFonts w:asciiTheme="minorHAnsi" w:hAnsiTheme="minorHAnsi"/>
          <w:sz w:val="16"/>
        </w:rPr>
        <w:t xml:space="preserve">, politics highly polarized, </w:t>
      </w:r>
      <w:r w:rsidRPr="00A3215B">
        <w:rPr>
          <w:rStyle w:val="StyleUnderline"/>
          <w:rFonts w:asciiTheme="minorHAnsi" w:hAnsiTheme="minorHAnsi"/>
        </w:rPr>
        <w:t>and government revenue constrained</w:t>
      </w:r>
      <w:r w:rsidRPr="00A3215B">
        <w:rPr>
          <w:rFonts w:asciiTheme="minorHAnsi" w:hAnsiTheme="minorHAnsi"/>
          <w:sz w:val="16"/>
        </w:rPr>
        <w:t xml:space="preserve"> by modest growth and rising entitlement outlays. Moreover, advances in robotics and artificial intelligence are likely to further disrupt labor markets. Meanwhile, </w:t>
      </w:r>
      <w:r w:rsidRPr="00A3215B">
        <w:rPr>
          <w:rStyle w:val="Emphasis"/>
          <w:rFonts w:asciiTheme="minorHAnsi" w:hAnsiTheme="minorHAnsi"/>
          <w:highlight w:val="yellow"/>
        </w:rPr>
        <w:t>uncertainty</w:t>
      </w:r>
      <w:r w:rsidRPr="00A3215B">
        <w:rPr>
          <w:rStyle w:val="StyleUnderline"/>
          <w:rFonts w:asciiTheme="minorHAnsi" w:hAnsiTheme="minorHAnsi"/>
          <w:highlight w:val="yellow"/>
        </w:rPr>
        <w:t xml:space="preserve"> is high </w:t>
      </w:r>
      <w:r w:rsidRPr="00A3215B">
        <w:rPr>
          <w:rStyle w:val="Emphasis"/>
          <w:rFonts w:asciiTheme="minorHAnsi" w:hAnsiTheme="minorHAnsi"/>
          <w:highlight w:val="yellow"/>
        </w:rPr>
        <w:t>around the world</w:t>
      </w:r>
      <w:r w:rsidRPr="00A3215B">
        <w:rPr>
          <w:rStyle w:val="StyleUnderline"/>
          <w:rFonts w:asciiTheme="minorHAnsi" w:hAnsiTheme="minorHAnsi"/>
          <w:highlight w:val="yellow"/>
        </w:rPr>
        <w:t xml:space="preserve"> regarding Washington’s </w:t>
      </w:r>
      <w:r w:rsidRPr="00A3215B">
        <w:rPr>
          <w:rStyle w:val="Emphasis"/>
          <w:rFonts w:asciiTheme="minorHAnsi" w:hAnsiTheme="minorHAnsi"/>
          <w:highlight w:val="yellow"/>
        </w:rPr>
        <w:t>global leadership role</w:t>
      </w:r>
      <w:r w:rsidRPr="00A3215B">
        <w:rPr>
          <w:rFonts w:asciiTheme="minorHAnsi" w:hAnsiTheme="minorHAnsi"/>
          <w:sz w:val="16"/>
        </w:rPr>
        <w:t xml:space="preserve">. The United States has rebounded from troubled times before, however, such as when the period of angst in the 1970s was followed by a stronger economic recovery and global role in the world. Innovation at the state and local level, flexible financial markets, tolerance for risk-taking, and a demographic profile more balanced than most large countries offer upside potential. Finally, America is distinct because it was founded on an inclusive ideal—the pursuit of life, liberty, and happiness for all, however imperfectly realized—rather than a race or ethnicity. This legacy remains a critical advantage for managing divisions. </w:t>
      </w:r>
      <w:r w:rsidRPr="00A3215B">
        <w:rPr>
          <w:rStyle w:val="StyleUnderline"/>
          <w:rFonts w:asciiTheme="minorHAnsi" w:hAnsiTheme="minorHAnsi"/>
        </w:rPr>
        <w:t>Central and South America</w:t>
      </w:r>
      <w:r w:rsidRPr="00A3215B">
        <w:rPr>
          <w:rFonts w:asciiTheme="minorHAnsi" w:hAnsiTheme="minorHAnsi"/>
          <w:sz w:val="16"/>
        </w:rPr>
        <w:t xml:space="preserve">. Although state weakness and drug trafficking have and will continue to beset Central America, South America has been more stable than most regions of the world and has had many democratic advances—including recovery from populist waves from the right and the left. However, </w:t>
      </w:r>
      <w:r w:rsidRPr="00A3215B">
        <w:rPr>
          <w:rStyle w:val="StyleUnderline"/>
          <w:rFonts w:asciiTheme="minorHAnsi" w:hAnsiTheme="minorHAnsi"/>
        </w:rPr>
        <w:t>government efforts to provide greater economic and social stability are running up against budget and debt constraints</w:t>
      </w:r>
      <w:r w:rsidRPr="00A3215B">
        <w:rPr>
          <w:rFonts w:asciiTheme="minorHAnsi" w:hAnsiTheme="minorHAnsi"/>
          <w:sz w:val="16"/>
        </w:rPr>
        <w:t xml:space="preserve">. Weakened international demand for commodities has slowed growth. The expectations associated with new entrants to the middle class will strain public coffers, fuel political discontent, and possibly jeopardize the region’s significant progress against poverty and inequality. Activist civil society organizations are likely to fuel social tensions by increasing awareness of elite corruption, inadequate infrastructure, and mismanagement. Some incumbents facing possible rejection by their publics are seeking to protect their power, which could lead to a period of intense political competition and democratic backsliding in some countries. Violence is particularly rampant in northern Central America, as gangs and organized criminal groups have undermined basic governance by regimes that lack capacity to provide many basic public goods and services. Outlook: </w:t>
      </w:r>
      <w:r w:rsidRPr="00A3215B">
        <w:rPr>
          <w:rStyle w:val="StyleUnderline"/>
          <w:rFonts w:asciiTheme="minorHAnsi" w:hAnsiTheme="minorHAnsi"/>
        </w:rPr>
        <w:t>Central and South America are likely to see more frequent changes in governments that are mismanaging the economy and beleaguered by widespread corruption</w:t>
      </w:r>
      <w:r w:rsidRPr="00A3215B">
        <w:rPr>
          <w:rFonts w:asciiTheme="minorHAnsi" w:hAnsiTheme="minorHAnsi"/>
          <w:sz w:val="16"/>
        </w:rPr>
        <w:t xml:space="preserve">. Leftist administrations already have lost power in places like Argentina, Guatemala, and Peru and are on the defensive in Venezuela, although new leaders will not have much time to show they can improve conditions. The success or failure of Mexico’s high-profile reforms might affect the willingness of other countries in the region to take similar political risks. The OECD accession process may be an opportunity—and incentive— for some countries to improve economic policies in a region with fairly balanced age demographics, significant energy resources, and well-established economic links to Asia, Europe, and the United States. </w:t>
      </w:r>
      <w:r w:rsidRPr="00A3215B">
        <w:rPr>
          <w:rStyle w:val="StyleUnderline"/>
          <w:rFonts w:asciiTheme="minorHAnsi" w:hAnsiTheme="minorHAnsi"/>
          <w:highlight w:val="yellow"/>
        </w:rPr>
        <w:t xml:space="preserve">An </w:t>
      </w:r>
      <w:r w:rsidRPr="00A3215B">
        <w:rPr>
          <w:rStyle w:val="Emphasis"/>
          <w:rFonts w:asciiTheme="minorHAnsi" w:hAnsiTheme="minorHAnsi"/>
          <w:highlight w:val="yellow"/>
        </w:rPr>
        <w:t>Inward West</w:t>
      </w:r>
      <w:r w:rsidRPr="00A3215B">
        <w:rPr>
          <w:rFonts w:asciiTheme="minorHAnsi" w:hAnsiTheme="minorHAnsi"/>
          <w:sz w:val="16"/>
        </w:rPr>
        <w:t xml:space="preserve">? Among the industrial democracies of North America, Europe, Japan, South Korea, and Australia, leaders will search for ways to restore a sense of middle class wellbeing while some attempt to temper populist and nativist impulses. The result </w:t>
      </w:r>
      <w:r w:rsidRPr="00A3215B">
        <w:rPr>
          <w:rStyle w:val="StyleUnderline"/>
          <w:rFonts w:asciiTheme="minorHAnsi" w:hAnsiTheme="minorHAnsi"/>
          <w:highlight w:val="yellow"/>
        </w:rPr>
        <w:t>could</w:t>
      </w:r>
      <w:r w:rsidRPr="00A3215B">
        <w:rPr>
          <w:rFonts w:asciiTheme="minorHAnsi" w:hAnsiTheme="minorHAnsi"/>
          <w:sz w:val="16"/>
        </w:rPr>
        <w:t xml:space="preserve"> be a more inwardly focused West than we have experienced in decades, which will </w:t>
      </w:r>
      <w:r w:rsidRPr="00A3215B">
        <w:rPr>
          <w:rStyle w:val="Emphasis"/>
          <w:rFonts w:asciiTheme="minorHAnsi" w:hAnsiTheme="minorHAnsi"/>
          <w:highlight w:val="yellow"/>
        </w:rPr>
        <w:t>seek to avoid</w:t>
      </w:r>
      <w:r w:rsidRPr="00A3215B">
        <w:rPr>
          <w:rFonts w:asciiTheme="minorHAnsi" w:hAnsiTheme="minorHAnsi"/>
          <w:sz w:val="16"/>
        </w:rPr>
        <w:t xml:space="preserve"> </w:t>
      </w:r>
      <w:r w:rsidRPr="00A3215B">
        <w:rPr>
          <w:rStyle w:val="StyleUnderline"/>
          <w:rFonts w:asciiTheme="minorHAnsi" w:hAnsiTheme="minorHAnsi"/>
          <w:highlight w:val="yellow"/>
        </w:rPr>
        <w:t>costly foreign adventures</w:t>
      </w:r>
      <w:r w:rsidRPr="00A3215B">
        <w:rPr>
          <w:rFonts w:asciiTheme="minorHAnsi" w:hAnsiTheme="minorHAnsi"/>
          <w:sz w:val="16"/>
        </w:rPr>
        <w:t xml:space="preserve"> while experimenting with domestic schemes to address fiscal limits, demographic problems, and wealth concentrations. This inward view will be far more pronounced in the European Union, which is absorbed by questions of EU governance and domestic challenges, than elsewhere. The European Union’s internal divisions, demographic woes, and moribund economic performance threaten its own status as a global player. For the coming five years at least, the need to restructure European relations in light of the UK’s decision to leave the EU will undermine the region’s international clout and could weaken transatlantic cooperation, while anti-immigration sentiments among the region’s populations will undermine domestic political support for Europe’s political leaders. </w:t>
      </w:r>
      <w:r w:rsidRPr="00A3215B">
        <w:rPr>
          <w:rStyle w:val="Emphasis"/>
          <w:rFonts w:asciiTheme="minorHAnsi" w:hAnsiTheme="minorHAnsi"/>
          <w:highlight w:val="yellow"/>
        </w:rPr>
        <w:t>Questions</w:t>
      </w:r>
      <w:r w:rsidRPr="00A3215B">
        <w:rPr>
          <w:rStyle w:val="StyleUnderline"/>
          <w:rFonts w:asciiTheme="minorHAnsi" w:hAnsiTheme="minorHAnsi"/>
          <w:highlight w:val="yellow"/>
        </w:rPr>
        <w:t xml:space="preserve"> about the</w:t>
      </w:r>
      <w:r w:rsidRPr="00A3215B">
        <w:rPr>
          <w:rFonts w:asciiTheme="minorHAnsi" w:hAnsiTheme="minorHAnsi"/>
        </w:rPr>
        <w:t xml:space="preserve"> </w:t>
      </w:r>
      <w:r w:rsidRPr="00A3215B">
        <w:rPr>
          <w:rStyle w:val="Emphasis"/>
          <w:rFonts w:asciiTheme="minorHAnsi" w:hAnsiTheme="minorHAnsi"/>
          <w:highlight w:val="yellow"/>
        </w:rPr>
        <w:t>U</w:t>
      </w:r>
      <w:r w:rsidRPr="00A3215B">
        <w:rPr>
          <w:rFonts w:asciiTheme="minorHAnsi" w:hAnsiTheme="minorHAnsi"/>
          <w:sz w:val="16"/>
          <w:szCs w:val="16"/>
        </w:rPr>
        <w:t xml:space="preserve">nited </w:t>
      </w:r>
      <w:r w:rsidRPr="00A3215B">
        <w:rPr>
          <w:rStyle w:val="Emphasis"/>
          <w:rFonts w:asciiTheme="minorHAnsi" w:hAnsiTheme="minorHAnsi"/>
          <w:highlight w:val="yellow"/>
        </w:rPr>
        <w:t>S</w:t>
      </w:r>
      <w:r w:rsidRPr="00A3215B">
        <w:rPr>
          <w:rFonts w:asciiTheme="minorHAnsi" w:hAnsiTheme="minorHAnsi"/>
          <w:sz w:val="16"/>
          <w:szCs w:val="16"/>
        </w:rPr>
        <w:t>tates’</w:t>
      </w:r>
      <w:r w:rsidRPr="00A3215B">
        <w:rPr>
          <w:rFonts w:asciiTheme="minorHAnsi" w:hAnsiTheme="minorHAnsi"/>
        </w:rPr>
        <w:t xml:space="preserve"> </w:t>
      </w:r>
      <w:r w:rsidRPr="00A3215B">
        <w:rPr>
          <w:rStyle w:val="StyleUnderline"/>
          <w:rFonts w:asciiTheme="minorHAnsi" w:hAnsiTheme="minorHAnsi"/>
          <w:highlight w:val="yellow"/>
        </w:rPr>
        <w:t xml:space="preserve">role in the world </w:t>
      </w:r>
      <w:r w:rsidRPr="00A3215B">
        <w:rPr>
          <w:rStyle w:val="Emphasis"/>
          <w:rFonts w:asciiTheme="minorHAnsi" w:hAnsiTheme="minorHAnsi"/>
          <w:highlight w:val="yellow"/>
        </w:rPr>
        <w:t>center</w:t>
      </w:r>
      <w:r w:rsidRPr="00A3215B">
        <w:rPr>
          <w:rStyle w:val="StyleUnderline"/>
          <w:rFonts w:asciiTheme="minorHAnsi" w:hAnsiTheme="minorHAnsi"/>
          <w:highlight w:val="yellow"/>
        </w:rPr>
        <w:t xml:space="preserve"> on what the </w:t>
      </w:r>
      <w:r w:rsidRPr="00A3215B">
        <w:rPr>
          <w:rStyle w:val="Emphasis"/>
          <w:rFonts w:asciiTheme="minorHAnsi" w:hAnsiTheme="minorHAnsi"/>
          <w:highlight w:val="yellow"/>
        </w:rPr>
        <w:t>country can afford</w:t>
      </w:r>
      <w:r w:rsidRPr="00A3215B">
        <w:rPr>
          <w:rStyle w:val="StyleUnderline"/>
          <w:rFonts w:asciiTheme="minorHAnsi" w:hAnsiTheme="minorHAnsi"/>
        </w:rPr>
        <w:t xml:space="preserve"> </w:t>
      </w:r>
      <w:r w:rsidRPr="00A3215B">
        <w:rPr>
          <w:rStyle w:val="StyleUnderline"/>
          <w:rFonts w:asciiTheme="minorHAnsi" w:hAnsiTheme="minorHAnsi"/>
          <w:highlight w:val="yellow"/>
        </w:rPr>
        <w:t xml:space="preserve">and what its </w:t>
      </w:r>
      <w:r w:rsidRPr="00A3215B">
        <w:rPr>
          <w:rStyle w:val="Emphasis"/>
          <w:rFonts w:asciiTheme="minorHAnsi" w:hAnsiTheme="minorHAnsi"/>
          <w:highlight w:val="yellow"/>
        </w:rPr>
        <w:t>public will support</w:t>
      </w:r>
      <w:r w:rsidRPr="00A3215B">
        <w:rPr>
          <w:rStyle w:val="StyleUnderline"/>
          <w:rFonts w:asciiTheme="minorHAnsi" w:hAnsiTheme="minorHAnsi"/>
          <w:highlight w:val="yellow"/>
        </w:rPr>
        <w:t xml:space="preserve"> in</w:t>
      </w:r>
      <w:r w:rsidRPr="00A3215B">
        <w:rPr>
          <w:rStyle w:val="StyleUnderline"/>
          <w:rFonts w:asciiTheme="minorHAnsi" w:hAnsiTheme="minorHAnsi"/>
        </w:rPr>
        <w:t xml:space="preserve"> </w:t>
      </w:r>
      <w:r w:rsidRPr="00A3215B">
        <w:rPr>
          <w:rStyle w:val="Emphasis"/>
          <w:rFonts w:asciiTheme="minorHAnsi" w:hAnsiTheme="minorHAnsi"/>
          <w:highlight w:val="yellow"/>
        </w:rPr>
        <w:t>backing allies</w:t>
      </w:r>
      <w:r w:rsidRPr="00A3215B">
        <w:rPr>
          <w:rFonts w:asciiTheme="minorHAnsi" w:hAnsiTheme="minorHAnsi"/>
          <w:sz w:val="16"/>
        </w:rPr>
        <w:t xml:space="preserve">, </w:t>
      </w:r>
      <w:r w:rsidRPr="00A3215B">
        <w:rPr>
          <w:rStyle w:val="Emphasis"/>
          <w:rFonts w:asciiTheme="minorHAnsi" w:hAnsiTheme="minorHAnsi"/>
          <w:highlight w:val="yellow"/>
        </w:rPr>
        <w:t>managing conflict</w:t>
      </w:r>
      <w:r w:rsidRPr="00A3215B">
        <w:rPr>
          <w:rFonts w:asciiTheme="minorHAnsi" w:hAnsiTheme="minorHAnsi"/>
          <w:sz w:val="16"/>
        </w:rPr>
        <w:t xml:space="preserve">, and overcoming its own divisions. </w:t>
      </w:r>
      <w:r w:rsidRPr="00A3215B">
        <w:rPr>
          <w:rStyle w:val="Emphasis"/>
          <w:rFonts w:asciiTheme="minorHAnsi" w:hAnsiTheme="minorHAnsi"/>
          <w:highlight w:val="yellow"/>
        </w:rPr>
        <w:t>Foreign</w:t>
      </w:r>
      <w:r w:rsidRPr="00A3215B">
        <w:rPr>
          <w:rFonts w:asciiTheme="minorHAnsi" w:hAnsiTheme="minorHAnsi"/>
          <w:sz w:val="16"/>
        </w:rPr>
        <w:t xml:space="preserve"> publics and </w:t>
      </w:r>
      <w:r w:rsidRPr="00A3215B">
        <w:rPr>
          <w:rStyle w:val="Emphasis"/>
          <w:rFonts w:asciiTheme="minorHAnsi" w:hAnsiTheme="minorHAnsi"/>
          <w:highlight w:val="yellow"/>
        </w:rPr>
        <w:t xml:space="preserve">governments </w:t>
      </w:r>
      <w:r w:rsidRPr="00A3215B">
        <w:rPr>
          <w:rStyle w:val="StyleUnderline"/>
          <w:rFonts w:asciiTheme="minorHAnsi" w:hAnsiTheme="minorHAnsi"/>
          <w:highlight w:val="yellow"/>
        </w:rPr>
        <w:t xml:space="preserve">will be </w:t>
      </w:r>
      <w:r w:rsidRPr="00A3215B">
        <w:rPr>
          <w:rStyle w:val="Emphasis"/>
          <w:rFonts w:asciiTheme="minorHAnsi" w:hAnsiTheme="minorHAnsi"/>
          <w:highlight w:val="yellow"/>
        </w:rPr>
        <w:t>watching Washington</w:t>
      </w:r>
      <w:r w:rsidRPr="00A3215B">
        <w:rPr>
          <w:rFonts w:asciiTheme="minorHAnsi" w:hAnsiTheme="minorHAnsi"/>
          <w:sz w:val="16"/>
        </w:rPr>
        <w:t xml:space="preserve"> </w:t>
      </w:r>
      <w:r w:rsidRPr="00A3215B">
        <w:rPr>
          <w:rStyle w:val="StyleUnderline"/>
          <w:rFonts w:asciiTheme="minorHAnsi" w:hAnsiTheme="minorHAnsi"/>
          <w:highlight w:val="yellow"/>
        </w:rPr>
        <w:t>for signs of compromise</w:t>
      </w:r>
      <w:r w:rsidRPr="00A3215B">
        <w:rPr>
          <w:rStyle w:val="StyleUnderline"/>
          <w:rFonts w:asciiTheme="minorHAnsi" w:hAnsiTheme="minorHAnsi"/>
        </w:rPr>
        <w:t xml:space="preserve"> and cooperation,</w:t>
      </w:r>
      <w:r w:rsidRPr="00A3215B">
        <w:rPr>
          <w:rFonts w:asciiTheme="minorHAnsi" w:hAnsiTheme="minorHAnsi"/>
          <w:sz w:val="16"/>
        </w:rPr>
        <w:t xml:space="preserve"> focusing especially on global trade, tax reform, workforce preparedness for advanced technologies, race relations, and its openness to experimentation at the state and local levels. </w:t>
      </w:r>
      <w:r w:rsidRPr="00A3215B">
        <w:rPr>
          <w:rStyle w:val="Emphasis"/>
          <w:rFonts w:asciiTheme="minorHAnsi" w:hAnsiTheme="minorHAnsi"/>
          <w:highlight w:val="yellow"/>
        </w:rPr>
        <w:t>Lack</w:t>
      </w:r>
      <w:r w:rsidRPr="00A3215B">
        <w:rPr>
          <w:rStyle w:val="StyleUnderline"/>
          <w:rFonts w:asciiTheme="minorHAnsi" w:hAnsiTheme="minorHAnsi"/>
          <w:highlight w:val="yellow"/>
        </w:rPr>
        <w:t xml:space="preserve"> of </w:t>
      </w:r>
      <w:r w:rsidRPr="00A3215B">
        <w:rPr>
          <w:rStyle w:val="Emphasis"/>
          <w:rFonts w:asciiTheme="minorHAnsi" w:hAnsiTheme="minorHAnsi"/>
          <w:highlight w:val="yellow"/>
        </w:rPr>
        <w:t>domestic progress</w:t>
      </w:r>
      <w:r w:rsidRPr="00A3215B">
        <w:rPr>
          <w:rStyle w:val="StyleUnderline"/>
          <w:rFonts w:asciiTheme="minorHAnsi" w:hAnsiTheme="minorHAnsi"/>
          <w:highlight w:val="yellow"/>
        </w:rPr>
        <w:t xml:space="preserve"> would </w:t>
      </w:r>
      <w:r w:rsidRPr="00A3215B">
        <w:rPr>
          <w:rStyle w:val="Emphasis"/>
          <w:rFonts w:asciiTheme="minorHAnsi" w:hAnsiTheme="minorHAnsi"/>
          <w:highlight w:val="yellow"/>
        </w:rPr>
        <w:t>signal</w:t>
      </w:r>
      <w:r w:rsidRPr="00A3215B">
        <w:rPr>
          <w:rStyle w:val="StyleUnderline"/>
          <w:rFonts w:asciiTheme="minorHAnsi" w:hAnsiTheme="minorHAnsi"/>
          <w:highlight w:val="yellow"/>
        </w:rPr>
        <w:t xml:space="preserve"> a shift </w:t>
      </w:r>
      <w:r w:rsidRPr="00A3215B">
        <w:rPr>
          <w:rStyle w:val="Emphasis"/>
          <w:rFonts w:asciiTheme="minorHAnsi" w:hAnsiTheme="minorHAnsi"/>
          <w:highlight w:val="yellow"/>
        </w:rPr>
        <w:t>toward retrenchment</w:t>
      </w:r>
      <w:r w:rsidRPr="00A3215B">
        <w:rPr>
          <w:rStyle w:val="StyleUnderline"/>
          <w:rFonts w:asciiTheme="minorHAnsi" w:hAnsiTheme="minorHAnsi"/>
        </w:rPr>
        <w:t xml:space="preserve">, a weaker middle class, </w:t>
      </w:r>
      <w:r w:rsidRPr="00A3215B">
        <w:rPr>
          <w:rStyle w:val="StyleUnderline"/>
          <w:rFonts w:asciiTheme="minorHAnsi" w:hAnsiTheme="minorHAnsi"/>
          <w:highlight w:val="yellow"/>
        </w:rPr>
        <w:t>and</w:t>
      </w:r>
      <w:r w:rsidRPr="00A3215B">
        <w:rPr>
          <w:rStyle w:val="StyleUnderline"/>
          <w:rFonts w:asciiTheme="minorHAnsi" w:hAnsiTheme="minorHAnsi"/>
        </w:rPr>
        <w:t xml:space="preserve"> potentially </w:t>
      </w:r>
      <w:r w:rsidRPr="00A3215B">
        <w:rPr>
          <w:rStyle w:val="Emphasis"/>
          <w:rFonts w:asciiTheme="minorHAnsi" w:hAnsiTheme="minorHAnsi"/>
          <w:highlight w:val="yellow"/>
        </w:rPr>
        <w:t xml:space="preserve">further global drift </w:t>
      </w:r>
      <w:r w:rsidRPr="00A3215B">
        <w:rPr>
          <w:rStyle w:val="StyleUnderline"/>
          <w:rFonts w:asciiTheme="minorHAnsi" w:hAnsiTheme="minorHAnsi"/>
          <w:highlight w:val="yellow"/>
        </w:rPr>
        <w:t xml:space="preserve">into disorder and </w:t>
      </w:r>
      <w:r w:rsidRPr="00A3215B">
        <w:rPr>
          <w:rStyle w:val="Emphasis"/>
          <w:rFonts w:asciiTheme="minorHAnsi" w:hAnsiTheme="minorHAnsi"/>
          <w:highlight w:val="yellow"/>
        </w:rPr>
        <w:t>regional spheres of influence.</w:t>
      </w:r>
      <w:r w:rsidRPr="00A3215B">
        <w:rPr>
          <w:rFonts w:asciiTheme="minorHAnsi" w:hAnsiTheme="minorHAnsi"/>
          <w:sz w:val="16"/>
        </w:rPr>
        <w:t xml:space="preserve"> Yet, America’s capital, both human and security, is immense. Much of the world’s best talent seeks to live and work in the United States, and domestic and global hope for a competent and constructive foreign policy remain high. China. </w:t>
      </w:r>
      <w:r w:rsidRPr="00A3215B">
        <w:rPr>
          <w:rStyle w:val="StyleUnderline"/>
          <w:rFonts w:asciiTheme="minorHAnsi" w:hAnsiTheme="minorHAnsi"/>
        </w:rPr>
        <w:t>China faces a daunting test</w:t>
      </w:r>
      <w:r w:rsidRPr="00A3215B">
        <w:rPr>
          <w:rFonts w:asciiTheme="minorHAnsi" w:hAnsiTheme="minorHAnsi"/>
          <w:sz w:val="16"/>
        </w:rPr>
        <w:t xml:space="preserve">—with its political stability in the balance. After three decades of historic economic growth and social change, </w:t>
      </w:r>
      <w:r w:rsidRPr="00A3215B">
        <w:rPr>
          <w:rStyle w:val="StyleUnderline"/>
          <w:rFonts w:asciiTheme="minorHAnsi" w:hAnsiTheme="minorHAnsi"/>
        </w:rPr>
        <w:t xml:space="preserve">Beijing, amid slower growth and the aftereffects of a debt binge, is transitioning from an investment-driven, export-based economy to one fueled by domestic </w:t>
      </w:r>
      <w:proofErr w:type="gramStart"/>
      <w:r w:rsidRPr="00A3215B">
        <w:rPr>
          <w:rStyle w:val="StyleUnderline"/>
          <w:rFonts w:asciiTheme="minorHAnsi" w:hAnsiTheme="minorHAnsi"/>
        </w:rPr>
        <w:t>consumption.</w:t>
      </w:r>
      <w:proofErr w:type="gramEnd"/>
      <w:r w:rsidRPr="00A3215B">
        <w:rPr>
          <w:rStyle w:val="StyleUnderline"/>
          <w:rFonts w:asciiTheme="minorHAnsi" w:hAnsiTheme="minorHAnsi"/>
        </w:rPr>
        <w:t xml:space="preserve"> </w:t>
      </w:r>
      <w:r w:rsidRPr="00A3215B">
        <w:rPr>
          <w:rFonts w:asciiTheme="minorHAnsi" w:hAnsiTheme="minorHAnsi"/>
          <w:sz w:val="16"/>
        </w:rPr>
        <w:t xml:space="preserve">Satisfying the demands of its new middle classes for clean air, affordable houses, improved services, and continued opportunities will be essential for the government to maintain legitimacy and political order. President Xi’s consolidation of power could threaten an established system of stable succession, while </w:t>
      </w:r>
      <w:r w:rsidRPr="00A3215B">
        <w:rPr>
          <w:rStyle w:val="Emphasis"/>
          <w:rFonts w:asciiTheme="minorHAnsi" w:hAnsiTheme="minorHAnsi"/>
          <w:highlight w:val="yellow"/>
        </w:rPr>
        <w:t>Chinese nationalism</w:t>
      </w:r>
      <w:r w:rsidRPr="00A3215B">
        <w:rPr>
          <w:rFonts w:asciiTheme="minorHAnsi" w:hAnsiTheme="minorHAnsi"/>
          <w:sz w:val="16"/>
        </w:rPr>
        <w:t>—a force Beijing occasionally encourages for support when facing foreign friction—</w:t>
      </w:r>
      <w:r w:rsidRPr="00A3215B">
        <w:rPr>
          <w:rStyle w:val="Emphasis"/>
          <w:rFonts w:asciiTheme="minorHAnsi" w:hAnsiTheme="minorHAnsi"/>
          <w:highlight w:val="yellow"/>
        </w:rPr>
        <w:t>may prove hard to control</w:t>
      </w:r>
      <w:r w:rsidRPr="00A3215B">
        <w:rPr>
          <w:rFonts w:asciiTheme="minorHAnsi" w:hAnsiTheme="minorHAnsi"/>
          <w:sz w:val="16"/>
        </w:rPr>
        <w:t xml:space="preserve">. Outlook: </w:t>
      </w:r>
      <w:r w:rsidRPr="00A3215B">
        <w:rPr>
          <w:rStyle w:val="Emphasis"/>
          <w:rFonts w:asciiTheme="minorHAnsi" w:hAnsiTheme="minorHAnsi"/>
          <w:highlight w:val="yellow"/>
        </w:rPr>
        <w:t>Beijing</w:t>
      </w:r>
      <w:r w:rsidRPr="00A3215B">
        <w:rPr>
          <w:rStyle w:val="StyleUnderline"/>
          <w:rFonts w:asciiTheme="minorHAnsi" w:hAnsiTheme="minorHAnsi"/>
        </w:rPr>
        <w:t xml:space="preserve"> probably has</w:t>
      </w:r>
      <w:r w:rsidRPr="00A3215B">
        <w:rPr>
          <w:rFonts w:asciiTheme="minorHAnsi" w:hAnsiTheme="minorHAnsi"/>
          <w:sz w:val="16"/>
        </w:rPr>
        <w:t xml:space="preserve"> ample </w:t>
      </w:r>
      <w:r w:rsidRPr="00A3215B">
        <w:rPr>
          <w:rStyle w:val="StyleUnderline"/>
          <w:rFonts w:asciiTheme="minorHAnsi" w:hAnsiTheme="minorHAnsi"/>
        </w:rPr>
        <w:t>resources to prop up growth while efforts to spur private consumption take hold.</w:t>
      </w:r>
      <w:r w:rsidRPr="00A3215B">
        <w:rPr>
          <w:rFonts w:asciiTheme="minorHAnsi" w:hAnsiTheme="minorHAnsi"/>
          <w:sz w:val="16"/>
        </w:rPr>
        <w:t xml:space="preserve"> Nonetheless, the more it “doubles down” on state owned enterprises (SOEs) in the economy, the more it </w:t>
      </w:r>
      <w:r w:rsidRPr="00A3215B">
        <w:rPr>
          <w:rStyle w:val="StyleUnderline"/>
          <w:rFonts w:asciiTheme="minorHAnsi" w:hAnsiTheme="minorHAnsi"/>
          <w:highlight w:val="yellow"/>
        </w:rPr>
        <w:t>will be at</w:t>
      </w:r>
      <w:r w:rsidRPr="00A3215B">
        <w:rPr>
          <w:rFonts w:asciiTheme="minorHAnsi" w:hAnsiTheme="minorHAnsi"/>
          <w:sz w:val="16"/>
        </w:rPr>
        <w:t xml:space="preserve"> greater </w:t>
      </w:r>
      <w:r w:rsidRPr="00A3215B">
        <w:rPr>
          <w:rStyle w:val="StyleUnderline"/>
          <w:rFonts w:asciiTheme="minorHAnsi" w:hAnsiTheme="minorHAnsi"/>
          <w:highlight w:val="yellow"/>
        </w:rPr>
        <w:t xml:space="preserve">risk of </w:t>
      </w:r>
      <w:r w:rsidRPr="00A3215B">
        <w:rPr>
          <w:rStyle w:val="Emphasis"/>
          <w:rFonts w:asciiTheme="minorHAnsi" w:hAnsiTheme="minorHAnsi"/>
          <w:highlight w:val="yellow"/>
        </w:rPr>
        <w:t>financial shocks</w:t>
      </w:r>
      <w:r w:rsidRPr="00A3215B">
        <w:rPr>
          <w:rFonts w:asciiTheme="minorHAnsi" w:hAnsiTheme="minorHAnsi"/>
          <w:sz w:val="16"/>
        </w:rPr>
        <w:t xml:space="preserve"> that cast doubt on its ability to manage the economy. Automation and competition from </w:t>
      </w:r>
      <w:proofErr w:type="spellStart"/>
      <w:r w:rsidRPr="00A3215B">
        <w:rPr>
          <w:rFonts w:asciiTheme="minorHAnsi" w:hAnsiTheme="minorHAnsi"/>
          <w:sz w:val="16"/>
        </w:rPr>
        <w:t>lowcost</w:t>
      </w:r>
      <w:proofErr w:type="spellEnd"/>
      <w:r w:rsidRPr="00A3215B">
        <w:rPr>
          <w:rFonts w:asciiTheme="minorHAnsi" w:hAnsiTheme="minorHAnsi"/>
          <w:sz w:val="16"/>
        </w:rPr>
        <w:t xml:space="preserve"> producers elsewhere in Asia and even Africa will put pressure on wages for unskilled workers. The country’s rapidly shrinking working-age population will act as a strong headwind to growth. </w:t>
      </w:r>
      <w:r w:rsidRPr="00A3215B">
        <w:rPr>
          <w:rStyle w:val="Emphasis"/>
          <w:rFonts w:asciiTheme="minorHAnsi" w:hAnsiTheme="minorHAnsi"/>
          <w:highlight w:val="yellow"/>
        </w:rPr>
        <w:t>Russia</w:t>
      </w:r>
      <w:r w:rsidRPr="00A3215B">
        <w:rPr>
          <w:rFonts w:asciiTheme="minorHAnsi" w:hAnsiTheme="minorHAnsi"/>
          <w:sz w:val="16"/>
        </w:rPr>
        <w:t xml:space="preserve">. Russia’s </w:t>
      </w:r>
      <w:r w:rsidRPr="00A3215B">
        <w:rPr>
          <w:rStyle w:val="StyleUnderline"/>
          <w:rFonts w:asciiTheme="minorHAnsi" w:hAnsiTheme="minorHAnsi"/>
          <w:highlight w:val="yellow"/>
        </w:rPr>
        <w:t xml:space="preserve">aspires to </w:t>
      </w:r>
      <w:r w:rsidRPr="00A3215B">
        <w:rPr>
          <w:rStyle w:val="Emphasis"/>
          <w:rFonts w:asciiTheme="minorHAnsi" w:hAnsiTheme="minorHAnsi"/>
          <w:highlight w:val="yellow"/>
        </w:rPr>
        <w:t>restore</w:t>
      </w:r>
      <w:r w:rsidRPr="00A3215B">
        <w:rPr>
          <w:rStyle w:val="StyleUnderline"/>
          <w:rFonts w:asciiTheme="minorHAnsi" w:hAnsiTheme="minorHAnsi"/>
          <w:highlight w:val="yellow"/>
        </w:rPr>
        <w:t xml:space="preserve"> its </w:t>
      </w:r>
      <w:r w:rsidRPr="00A3215B">
        <w:rPr>
          <w:rStyle w:val="Emphasis"/>
          <w:rFonts w:asciiTheme="minorHAnsi" w:hAnsiTheme="minorHAnsi"/>
          <w:highlight w:val="yellow"/>
        </w:rPr>
        <w:t>great power status</w:t>
      </w:r>
      <w:r w:rsidRPr="00A3215B">
        <w:rPr>
          <w:rFonts w:asciiTheme="minorHAnsi" w:hAnsiTheme="minorHAnsi"/>
          <w:sz w:val="16"/>
          <w:highlight w:val="yellow"/>
        </w:rPr>
        <w:t xml:space="preserve"> </w:t>
      </w:r>
      <w:r w:rsidRPr="00A3215B">
        <w:rPr>
          <w:rStyle w:val="StyleUnderline"/>
          <w:rFonts w:asciiTheme="minorHAnsi" w:hAnsiTheme="minorHAnsi"/>
          <w:highlight w:val="yellow"/>
        </w:rPr>
        <w:t xml:space="preserve">through </w:t>
      </w:r>
      <w:r w:rsidRPr="00A3215B">
        <w:rPr>
          <w:rStyle w:val="Emphasis"/>
          <w:rFonts w:asciiTheme="minorHAnsi" w:hAnsiTheme="minorHAnsi"/>
          <w:highlight w:val="yellow"/>
        </w:rPr>
        <w:t>nationalism</w:t>
      </w:r>
      <w:r w:rsidRPr="00A3215B">
        <w:rPr>
          <w:rStyle w:val="StyleUnderline"/>
          <w:rFonts w:asciiTheme="minorHAnsi" w:hAnsiTheme="minorHAnsi"/>
        </w:rPr>
        <w:t xml:space="preserve">, military modernization, </w:t>
      </w:r>
      <w:r w:rsidRPr="00A3215B">
        <w:rPr>
          <w:rStyle w:val="Emphasis"/>
          <w:rFonts w:asciiTheme="minorHAnsi" w:hAnsiTheme="minorHAnsi"/>
          <w:highlight w:val="yellow"/>
        </w:rPr>
        <w:t>nuclear saber rattling</w:t>
      </w:r>
      <w:r w:rsidRPr="00A3215B">
        <w:rPr>
          <w:rFonts w:asciiTheme="minorHAnsi" w:hAnsiTheme="minorHAnsi"/>
        </w:rPr>
        <w:t xml:space="preserve">, </w:t>
      </w:r>
      <w:r w:rsidRPr="00A3215B">
        <w:rPr>
          <w:rStyle w:val="StyleUnderline"/>
          <w:rFonts w:asciiTheme="minorHAnsi" w:hAnsiTheme="minorHAnsi"/>
          <w:highlight w:val="yellow"/>
        </w:rPr>
        <w:t>and</w:t>
      </w:r>
      <w:r w:rsidRPr="00A3215B">
        <w:rPr>
          <w:rFonts w:asciiTheme="minorHAnsi" w:hAnsiTheme="minorHAnsi"/>
        </w:rPr>
        <w:t xml:space="preserve"> </w:t>
      </w:r>
      <w:r w:rsidRPr="00A3215B">
        <w:rPr>
          <w:rStyle w:val="Emphasis"/>
          <w:rFonts w:asciiTheme="minorHAnsi" w:hAnsiTheme="minorHAnsi"/>
          <w:highlight w:val="yellow"/>
        </w:rPr>
        <w:t>foreign engagements</w:t>
      </w:r>
      <w:r w:rsidRPr="00A3215B">
        <w:rPr>
          <w:rStyle w:val="StyleUnderline"/>
          <w:rFonts w:asciiTheme="minorHAnsi" w:hAnsiTheme="minorHAnsi"/>
        </w:rPr>
        <w:t xml:space="preserve"> abroad</w:t>
      </w:r>
      <w:r w:rsidRPr="00A3215B">
        <w:rPr>
          <w:rFonts w:asciiTheme="minorHAnsi" w:hAnsiTheme="minorHAnsi"/>
          <w:sz w:val="16"/>
        </w:rPr>
        <w:t xml:space="preserve">. Yet, at home, it faces increasing constraints as its stagnant economy heads into a third consecutive year of recession. Moscow prizes stability and order, offering Russians security at the expense of personal freedoms and pluralism. </w:t>
      </w:r>
      <w:r w:rsidRPr="00A3215B">
        <w:rPr>
          <w:rStyle w:val="StyleUnderline"/>
          <w:rFonts w:asciiTheme="minorHAnsi" w:hAnsiTheme="minorHAnsi"/>
        </w:rPr>
        <w:t>Moscow’s ability to retain a role on the global stage</w:t>
      </w:r>
      <w:r w:rsidRPr="00A3215B">
        <w:rPr>
          <w:rFonts w:asciiTheme="minorHAnsi" w:hAnsiTheme="minorHAnsi"/>
          <w:sz w:val="16"/>
        </w:rPr>
        <w:t xml:space="preserve">—even </w:t>
      </w:r>
      <w:r w:rsidRPr="00A3215B">
        <w:rPr>
          <w:rStyle w:val="StyleUnderline"/>
          <w:rFonts w:asciiTheme="minorHAnsi" w:hAnsiTheme="minorHAnsi"/>
        </w:rPr>
        <w:t>through disruption</w:t>
      </w:r>
      <w:r w:rsidRPr="00A3215B">
        <w:rPr>
          <w:rFonts w:asciiTheme="minorHAnsi" w:hAnsiTheme="minorHAnsi"/>
          <w:sz w:val="16"/>
        </w:rPr>
        <w:t>—</w:t>
      </w:r>
      <w:r w:rsidRPr="00A3215B">
        <w:rPr>
          <w:rStyle w:val="StyleUnderline"/>
          <w:rFonts w:asciiTheme="minorHAnsi" w:hAnsiTheme="minorHAnsi"/>
        </w:rPr>
        <w:t>has also become a source of regime power and popularity at home</w:t>
      </w:r>
      <w:r w:rsidRPr="00A3215B">
        <w:rPr>
          <w:rFonts w:asciiTheme="minorHAnsi" w:hAnsiTheme="minorHAnsi"/>
          <w:sz w:val="16"/>
        </w:rPr>
        <w:t xml:space="preserve">. Russian nationalism features strongly in this story, with President Putin praising Russian culture as the last bulwark of conservative Christian values against the decadence of Europe and the tide of multiculturalism. Putin is personally popular, but approval ratings of 35 percent for the ruling party reflect public impatience with deteriorating quality of life conditions and abuse of power. Outlook: If the Kremlin’s tactics falter, Russia will become vulnerable to domestic instability driven by dissatisfied elites— even as a decline in status suggests more aggressive international action. Russia’s demographic picture has improved somewhat since the 1990s but remains bleak. Life expectancy among males is the lowest of the industrial world, and its population will continue to decline. The longer Moscow delays diversifying its economy, the more the government will stoke nationalism and sacrifice personal freedoms and pluralism to maintain control. An Increasingly Assertive China and Russia. </w:t>
      </w:r>
      <w:r w:rsidRPr="00A3215B">
        <w:rPr>
          <w:rStyle w:val="Emphasis"/>
          <w:rFonts w:asciiTheme="minorHAnsi" w:hAnsiTheme="minorHAnsi"/>
          <w:highlight w:val="yellow"/>
        </w:rPr>
        <w:t>Beijing</w:t>
      </w:r>
      <w:r w:rsidRPr="00A3215B">
        <w:rPr>
          <w:rStyle w:val="StyleUnderline"/>
          <w:rFonts w:asciiTheme="minorHAnsi" w:hAnsiTheme="minorHAnsi"/>
          <w:highlight w:val="yellow"/>
        </w:rPr>
        <w:t xml:space="preserve"> and </w:t>
      </w:r>
      <w:r w:rsidRPr="00A3215B">
        <w:rPr>
          <w:rStyle w:val="Emphasis"/>
          <w:rFonts w:asciiTheme="minorHAnsi" w:hAnsiTheme="minorHAnsi"/>
          <w:highlight w:val="yellow"/>
        </w:rPr>
        <w:t>Moscow</w:t>
      </w:r>
      <w:r w:rsidRPr="00A3215B">
        <w:rPr>
          <w:rStyle w:val="StyleUnderline"/>
          <w:rFonts w:asciiTheme="minorHAnsi" w:hAnsiTheme="minorHAnsi"/>
          <w:highlight w:val="yellow"/>
        </w:rPr>
        <w:t xml:space="preserve"> will seek to lock in</w:t>
      </w:r>
      <w:r w:rsidRPr="00A3215B">
        <w:rPr>
          <w:rStyle w:val="StyleUnderline"/>
          <w:rFonts w:asciiTheme="minorHAnsi" w:hAnsiTheme="minorHAnsi"/>
        </w:rPr>
        <w:t xml:space="preserve"> temporary </w:t>
      </w:r>
      <w:r w:rsidRPr="00A3215B">
        <w:rPr>
          <w:rStyle w:val="Emphasis"/>
          <w:rFonts w:asciiTheme="minorHAnsi" w:hAnsiTheme="minorHAnsi"/>
          <w:highlight w:val="yellow"/>
        </w:rPr>
        <w:t>competitive advantages</w:t>
      </w:r>
      <w:r w:rsidRPr="00A3215B">
        <w:rPr>
          <w:rStyle w:val="StyleUnderline"/>
          <w:rFonts w:asciiTheme="minorHAnsi" w:hAnsiTheme="minorHAnsi"/>
        </w:rPr>
        <w:t xml:space="preserve"> and to right what they charge are historical wrongs</w:t>
      </w:r>
      <w:r w:rsidRPr="00A3215B">
        <w:rPr>
          <w:rFonts w:asciiTheme="minorHAnsi" w:hAnsiTheme="minorHAnsi"/>
          <w:sz w:val="16"/>
        </w:rPr>
        <w:t xml:space="preserve"> before economic and demographic headwinds further slow their material progress and the West regains its footing. Both China and Russia maintain worldviews in which they are rightfully dominant in their regions and able to shape regional politics and economics to suit their security and material interests. </w:t>
      </w:r>
      <w:r w:rsidRPr="00A3215B">
        <w:rPr>
          <w:rStyle w:val="StyleUnderline"/>
          <w:rFonts w:asciiTheme="minorHAnsi" w:hAnsiTheme="minorHAnsi"/>
          <w:highlight w:val="yellow"/>
        </w:rPr>
        <w:t>Both have moved aggressively</w:t>
      </w:r>
      <w:r w:rsidRPr="00A3215B">
        <w:rPr>
          <w:rStyle w:val="StyleUnderline"/>
          <w:rFonts w:asciiTheme="minorHAnsi" w:hAnsiTheme="minorHAnsi"/>
        </w:rPr>
        <w:t xml:space="preserve"> in recent years </w:t>
      </w:r>
      <w:r w:rsidRPr="00A3215B">
        <w:rPr>
          <w:rStyle w:val="StyleUnderline"/>
          <w:rFonts w:asciiTheme="minorHAnsi" w:hAnsiTheme="minorHAnsi"/>
          <w:highlight w:val="yellow"/>
        </w:rPr>
        <w:t xml:space="preserve">to </w:t>
      </w:r>
      <w:r w:rsidRPr="00A3215B">
        <w:rPr>
          <w:rStyle w:val="Emphasis"/>
          <w:rFonts w:asciiTheme="minorHAnsi" w:hAnsiTheme="minorHAnsi"/>
          <w:highlight w:val="yellow"/>
        </w:rPr>
        <w:t>exert greater influence</w:t>
      </w:r>
      <w:r w:rsidRPr="00A3215B">
        <w:rPr>
          <w:rStyle w:val="StyleUnderline"/>
          <w:rFonts w:asciiTheme="minorHAnsi" w:hAnsiTheme="minorHAnsi"/>
        </w:rPr>
        <w:t xml:space="preserve"> in their regions, to contest the US geopolitically, and to force Washington to accept exclusionary regional spheres of influence</w:t>
      </w:r>
      <w:r w:rsidRPr="00A3215B">
        <w:rPr>
          <w:rFonts w:asciiTheme="minorHAnsi" w:hAnsiTheme="minorHAnsi"/>
          <w:sz w:val="16"/>
        </w:rPr>
        <w:t xml:space="preserve">—a situation that the United States has historically opposed. For example, China views the continuing presence of the US Navy in the Western Pacific, the centrality of US alliances in the region, and US protection of Taiwan as outdated and representative of the continuation of China’s “100 years of humiliation.” Recent Sino-Russian cooperation has been tactical, however, and is likely to return to competition if Beijing jeopardizes Russian interests in Central Asia and as Beijing enjoys more options for cheap energy supply beyond Russia. Moreover, it is not clear whether there is a mutually acceptable border between what China and Russia consider their natural spheres of influence. Meanwhile, India’s growing economic power and profile in the region will further complicate these calculations, as New Delhi navigates relations with Beijing, Moscow, and Washington to protect its own expanding interests. </w:t>
      </w:r>
      <w:r w:rsidRPr="00A3215B">
        <w:rPr>
          <w:rStyle w:val="Emphasis"/>
          <w:rFonts w:asciiTheme="minorHAnsi" w:hAnsiTheme="minorHAnsi"/>
          <w:highlight w:val="yellow"/>
        </w:rPr>
        <w:t>Russian assertiveness</w:t>
      </w:r>
      <w:r w:rsidRPr="00A3215B">
        <w:rPr>
          <w:rStyle w:val="StyleUnderline"/>
          <w:rFonts w:asciiTheme="minorHAnsi" w:hAnsiTheme="minorHAnsi"/>
        </w:rPr>
        <w:t xml:space="preserve"> </w:t>
      </w:r>
      <w:r w:rsidRPr="00A3215B">
        <w:rPr>
          <w:rStyle w:val="StyleUnderline"/>
          <w:rFonts w:asciiTheme="minorHAnsi" w:hAnsiTheme="minorHAnsi"/>
          <w:highlight w:val="yellow"/>
        </w:rPr>
        <w:t>will harden</w:t>
      </w:r>
      <w:r w:rsidRPr="00A3215B">
        <w:rPr>
          <w:rStyle w:val="StyleUnderline"/>
          <w:rFonts w:asciiTheme="minorHAnsi" w:hAnsiTheme="minorHAnsi"/>
        </w:rPr>
        <w:t xml:space="preserve"> anti-Russian </w:t>
      </w:r>
      <w:r w:rsidRPr="00A3215B">
        <w:rPr>
          <w:rStyle w:val="StyleUnderline"/>
          <w:rFonts w:asciiTheme="minorHAnsi" w:hAnsiTheme="minorHAnsi"/>
          <w:highlight w:val="yellow"/>
        </w:rPr>
        <w:t>views</w:t>
      </w:r>
      <w:r w:rsidRPr="00A3215B">
        <w:rPr>
          <w:rStyle w:val="StyleUnderline"/>
          <w:rFonts w:asciiTheme="minorHAnsi" w:hAnsiTheme="minorHAnsi"/>
        </w:rPr>
        <w:t xml:space="preserve"> in the Baltics and other parts of Europe, </w:t>
      </w:r>
      <w:r w:rsidRPr="00A3215B">
        <w:rPr>
          <w:rStyle w:val="Emphasis"/>
          <w:rFonts w:asciiTheme="minorHAnsi" w:hAnsiTheme="minorHAnsi"/>
          <w:highlight w:val="yellow"/>
        </w:rPr>
        <w:t>escalating</w:t>
      </w:r>
      <w:r w:rsidRPr="00A3215B">
        <w:rPr>
          <w:rStyle w:val="StyleUnderline"/>
          <w:rFonts w:asciiTheme="minorHAnsi" w:hAnsiTheme="minorHAnsi"/>
          <w:highlight w:val="yellow"/>
        </w:rPr>
        <w:t xml:space="preserve"> the risk of conflict</w:t>
      </w:r>
      <w:r w:rsidRPr="00A3215B">
        <w:rPr>
          <w:rStyle w:val="StyleUnderline"/>
          <w:rFonts w:asciiTheme="minorHAnsi" w:hAnsiTheme="minorHAnsi"/>
        </w:rPr>
        <w:t>.</w:t>
      </w:r>
      <w:r w:rsidRPr="00A3215B">
        <w:rPr>
          <w:rFonts w:asciiTheme="minorHAnsi" w:hAnsiTheme="minorHAnsi"/>
          <w:sz w:val="16"/>
        </w:rPr>
        <w:t xml:space="preserve"> Russia will seek, and sometimes feign, international cooperation, while openly challenging norms and rules it perceives as counter to its interests and providing support for leaders of fellow “managed democracies” that encourage resistance to American policies and preferences. </w:t>
      </w:r>
      <w:r w:rsidRPr="00A3215B">
        <w:rPr>
          <w:rStyle w:val="StyleUnderline"/>
          <w:rFonts w:asciiTheme="minorHAnsi" w:hAnsiTheme="minorHAnsi"/>
        </w:rPr>
        <w:t>Moscow</w:t>
      </w:r>
      <w:r w:rsidRPr="00A3215B">
        <w:rPr>
          <w:rFonts w:asciiTheme="minorHAnsi" w:hAnsiTheme="minorHAnsi"/>
          <w:sz w:val="16"/>
        </w:rPr>
        <w:t xml:space="preserve"> has little stake in the rules of the global economy and </w:t>
      </w:r>
      <w:r w:rsidRPr="00A3215B">
        <w:rPr>
          <w:rStyle w:val="StyleUnderline"/>
          <w:rFonts w:asciiTheme="minorHAnsi" w:hAnsiTheme="minorHAnsi"/>
        </w:rPr>
        <w:t>can be counted on to take actions that weaken US and European institutional advantages.</w:t>
      </w:r>
      <w:r w:rsidRPr="00A3215B">
        <w:rPr>
          <w:rFonts w:asciiTheme="minorHAnsi" w:hAnsiTheme="minorHAnsi"/>
          <w:sz w:val="16"/>
        </w:rPr>
        <w:t xml:space="preserve"> </w:t>
      </w:r>
      <w:r w:rsidRPr="00A3215B">
        <w:rPr>
          <w:rStyle w:val="StyleUnderline"/>
          <w:rFonts w:asciiTheme="minorHAnsi" w:hAnsiTheme="minorHAnsi"/>
          <w:highlight w:val="yellow"/>
        </w:rPr>
        <w:t xml:space="preserve">Moscow will test </w:t>
      </w:r>
      <w:r w:rsidRPr="00A3215B">
        <w:rPr>
          <w:rStyle w:val="Emphasis"/>
          <w:rFonts w:asciiTheme="minorHAnsi" w:hAnsiTheme="minorHAnsi"/>
          <w:highlight w:val="yellow"/>
        </w:rPr>
        <w:t>NATO</w:t>
      </w:r>
      <w:r w:rsidRPr="00A3215B">
        <w:rPr>
          <w:rStyle w:val="StyleUnderline"/>
          <w:rFonts w:asciiTheme="minorHAnsi" w:hAnsiTheme="minorHAnsi"/>
        </w:rPr>
        <w:t xml:space="preserve"> </w:t>
      </w:r>
      <w:r w:rsidRPr="00A3215B">
        <w:rPr>
          <w:rFonts w:asciiTheme="minorHAnsi" w:hAnsiTheme="minorHAnsi"/>
          <w:sz w:val="16"/>
        </w:rPr>
        <w:t xml:space="preserve">and European </w:t>
      </w:r>
      <w:r w:rsidRPr="00A3215B">
        <w:rPr>
          <w:rStyle w:val="Emphasis"/>
          <w:rFonts w:asciiTheme="minorHAnsi" w:hAnsiTheme="minorHAnsi"/>
          <w:highlight w:val="yellow"/>
        </w:rPr>
        <w:t>resolve</w:t>
      </w:r>
      <w:r w:rsidRPr="00A3215B">
        <w:rPr>
          <w:rFonts w:asciiTheme="minorHAnsi" w:hAnsiTheme="minorHAnsi"/>
          <w:sz w:val="16"/>
        </w:rPr>
        <w:t xml:space="preserve">, </w:t>
      </w:r>
      <w:r w:rsidRPr="00A3215B">
        <w:rPr>
          <w:rStyle w:val="StyleUnderline"/>
          <w:rFonts w:asciiTheme="minorHAnsi" w:hAnsiTheme="minorHAnsi"/>
          <w:highlight w:val="yellow"/>
        </w:rPr>
        <w:t xml:space="preserve">seeking to </w:t>
      </w:r>
      <w:r w:rsidRPr="00A3215B">
        <w:rPr>
          <w:rStyle w:val="Emphasis"/>
          <w:rFonts w:asciiTheme="minorHAnsi" w:hAnsiTheme="minorHAnsi"/>
          <w:highlight w:val="yellow"/>
        </w:rPr>
        <w:t>undermine Western credibility</w:t>
      </w:r>
      <w:r w:rsidRPr="00A3215B">
        <w:rPr>
          <w:rFonts w:asciiTheme="minorHAnsi" w:hAnsiTheme="minorHAnsi"/>
          <w:sz w:val="16"/>
        </w:rPr>
        <w:t xml:space="preserve">; it will try to exploit splits between Europe’s north and south and east and west, and to drive a wedge between the United States and the EU. Similarly, Moscow will become more active in the Middle East and those parts of the world in which it believes it can check US influence. Finally, Russia will remain committed to nuclear weapons as a deterrent and as a counter to stronger conventional military forces, as well as its ticket to superpower status. </w:t>
      </w:r>
      <w:r w:rsidRPr="00A3215B">
        <w:rPr>
          <w:rStyle w:val="StyleUnderline"/>
          <w:rFonts w:asciiTheme="minorHAnsi" w:hAnsiTheme="minorHAnsi"/>
          <w:highlight w:val="yellow"/>
        </w:rPr>
        <w:t>Russian military doctrine</w:t>
      </w:r>
      <w:r w:rsidRPr="00A3215B">
        <w:rPr>
          <w:rFonts w:asciiTheme="minorHAnsi" w:hAnsiTheme="minorHAnsi"/>
          <w:sz w:val="16"/>
        </w:rPr>
        <w:t xml:space="preserve"> purportedly </w:t>
      </w:r>
      <w:r w:rsidRPr="00A3215B">
        <w:rPr>
          <w:rStyle w:val="StyleUnderline"/>
          <w:rFonts w:asciiTheme="minorHAnsi" w:hAnsiTheme="minorHAnsi"/>
          <w:highlight w:val="yellow"/>
        </w:rPr>
        <w:t xml:space="preserve">includes the limited use of </w:t>
      </w:r>
      <w:r w:rsidRPr="00A3215B">
        <w:rPr>
          <w:rStyle w:val="Emphasis"/>
          <w:rFonts w:asciiTheme="minorHAnsi" w:hAnsiTheme="minorHAnsi"/>
          <w:highlight w:val="yellow"/>
        </w:rPr>
        <w:t>nuclear weapons</w:t>
      </w:r>
      <w:r w:rsidRPr="00A3215B">
        <w:rPr>
          <w:rFonts w:asciiTheme="minorHAnsi" w:hAnsiTheme="minorHAnsi"/>
          <w:sz w:val="16"/>
        </w:rPr>
        <w:t xml:space="preserve"> in a situation </w:t>
      </w:r>
      <w:r w:rsidRPr="00A3215B">
        <w:rPr>
          <w:rStyle w:val="StyleUnderline"/>
          <w:rFonts w:asciiTheme="minorHAnsi" w:hAnsiTheme="minorHAnsi"/>
          <w:highlight w:val="yellow"/>
        </w:rPr>
        <w:t>where Russia’s vital interests are at stake</w:t>
      </w:r>
      <w:r w:rsidRPr="00A3215B">
        <w:rPr>
          <w:rFonts w:asciiTheme="minorHAnsi" w:hAnsiTheme="minorHAnsi"/>
          <w:sz w:val="16"/>
        </w:rPr>
        <w:t xml:space="preserve"> </w:t>
      </w:r>
      <w:r w:rsidRPr="00A3215B">
        <w:rPr>
          <w:rStyle w:val="StyleUnderline"/>
          <w:rFonts w:asciiTheme="minorHAnsi" w:hAnsiTheme="minorHAnsi"/>
        </w:rPr>
        <w:t xml:space="preserve">to “deescalate” a conflict by demonstrating </w:t>
      </w:r>
      <w:r w:rsidRPr="00A3215B">
        <w:rPr>
          <w:rStyle w:val="StyleUnderline"/>
          <w:rFonts w:asciiTheme="minorHAnsi" w:hAnsiTheme="minorHAnsi"/>
          <w:highlight w:val="yellow"/>
        </w:rPr>
        <w:t>that</w:t>
      </w:r>
      <w:r w:rsidRPr="00A3215B">
        <w:rPr>
          <w:rStyle w:val="StyleUnderline"/>
          <w:rFonts w:asciiTheme="minorHAnsi" w:hAnsiTheme="minorHAnsi"/>
        </w:rPr>
        <w:t xml:space="preserve"> continued conventional conflict </w:t>
      </w:r>
      <w:r w:rsidRPr="00A3215B">
        <w:rPr>
          <w:rStyle w:val="Emphasis"/>
          <w:rFonts w:asciiTheme="minorHAnsi" w:hAnsiTheme="minorHAnsi"/>
          <w:highlight w:val="yellow"/>
        </w:rPr>
        <w:t>risks escalating</w:t>
      </w:r>
      <w:r w:rsidRPr="00A3215B">
        <w:rPr>
          <w:rStyle w:val="StyleUnderline"/>
          <w:rFonts w:asciiTheme="minorHAnsi" w:hAnsiTheme="minorHAnsi"/>
        </w:rPr>
        <w:t xml:space="preserve"> the crisis </w:t>
      </w:r>
      <w:r w:rsidRPr="00A3215B">
        <w:rPr>
          <w:rStyle w:val="StyleUnderline"/>
          <w:rFonts w:asciiTheme="minorHAnsi" w:hAnsiTheme="minorHAnsi"/>
          <w:highlight w:val="yellow"/>
        </w:rPr>
        <w:t xml:space="preserve">to a </w:t>
      </w:r>
      <w:r w:rsidRPr="00A3215B">
        <w:rPr>
          <w:rStyle w:val="Emphasis"/>
          <w:rFonts w:asciiTheme="minorHAnsi" w:hAnsiTheme="minorHAnsi"/>
          <w:highlight w:val="yellow"/>
        </w:rPr>
        <w:t>large scale nuclear exchange</w:t>
      </w:r>
      <w:r w:rsidRPr="00A3215B">
        <w:rPr>
          <w:rFonts w:asciiTheme="minorHAnsi" w:hAnsiTheme="minorHAnsi"/>
          <w:sz w:val="16"/>
        </w:rPr>
        <w:t>.</w:t>
      </w:r>
    </w:p>
    <w:p w:rsidR="00D07679" w:rsidRPr="00A3215B" w:rsidRDefault="00D07679" w:rsidP="008E18FA">
      <w:pPr>
        <w:rPr>
          <w:rFonts w:asciiTheme="minorHAnsi" w:hAnsiTheme="minorHAnsi"/>
        </w:rPr>
      </w:pPr>
    </w:p>
    <w:p w:rsidR="008E18FA" w:rsidRPr="00A3215B" w:rsidRDefault="001D5BE3" w:rsidP="008E18FA">
      <w:pPr>
        <w:pStyle w:val="Heading4"/>
        <w:rPr>
          <w:rFonts w:asciiTheme="minorHAnsi" w:hAnsiTheme="minorHAnsi"/>
          <w:u w:val="single"/>
        </w:rPr>
      </w:pPr>
      <w:r w:rsidRPr="00A3215B">
        <w:rPr>
          <w:rFonts w:asciiTheme="minorHAnsi" w:hAnsiTheme="minorHAnsi"/>
          <w:u w:val="single"/>
        </w:rPr>
        <w:t>Second I</w:t>
      </w:r>
      <w:r w:rsidR="00FD5B0F" w:rsidRPr="00A3215B">
        <w:rPr>
          <w:rFonts w:asciiTheme="minorHAnsi" w:hAnsiTheme="minorHAnsi"/>
          <w:u w:val="single"/>
        </w:rPr>
        <w:t>mpact is Resource Wars</w:t>
      </w:r>
    </w:p>
    <w:p w:rsidR="008E18FA" w:rsidRPr="00A3215B" w:rsidRDefault="008E18FA" w:rsidP="00920F9B">
      <w:pPr>
        <w:rPr>
          <w:rFonts w:asciiTheme="minorHAnsi" w:hAnsiTheme="minorHAnsi"/>
        </w:rPr>
      </w:pPr>
    </w:p>
    <w:p w:rsidR="00327336" w:rsidRPr="00A3215B" w:rsidRDefault="00327336" w:rsidP="00327336">
      <w:pPr>
        <w:pStyle w:val="Heading4"/>
        <w:rPr>
          <w:rFonts w:asciiTheme="minorHAnsi" w:hAnsiTheme="minorHAnsi"/>
        </w:rPr>
      </w:pPr>
      <w:r w:rsidRPr="00A3215B">
        <w:rPr>
          <w:rFonts w:asciiTheme="minorHAnsi" w:hAnsiTheme="minorHAnsi"/>
        </w:rPr>
        <w:t xml:space="preserve">Tech development and innovation are inevitable --- </w:t>
      </w:r>
      <w:r w:rsidR="00D20106" w:rsidRPr="00A3215B">
        <w:rPr>
          <w:rFonts w:asciiTheme="minorHAnsi" w:hAnsiTheme="minorHAnsi"/>
        </w:rPr>
        <w:t xml:space="preserve">a U.S. lead process </w:t>
      </w:r>
      <w:r w:rsidR="004E4F45" w:rsidRPr="00A3215B">
        <w:rPr>
          <w:rFonts w:asciiTheme="minorHAnsi" w:hAnsiTheme="minorHAnsi"/>
        </w:rPr>
        <w:t>is key to equitable distribution of resources</w:t>
      </w:r>
      <w:r w:rsidR="00BD5AD1" w:rsidRPr="00A3215B">
        <w:rPr>
          <w:rFonts w:asciiTheme="minorHAnsi" w:hAnsiTheme="minorHAnsi"/>
        </w:rPr>
        <w:t xml:space="preserve"> necessary t</w:t>
      </w:r>
      <w:r w:rsidR="00A227A3" w:rsidRPr="00A3215B">
        <w:rPr>
          <w:rFonts w:asciiTheme="minorHAnsi" w:hAnsiTheme="minorHAnsi"/>
        </w:rPr>
        <w:t xml:space="preserve">o check </w:t>
      </w:r>
      <w:r w:rsidR="00397EF6" w:rsidRPr="00A3215B">
        <w:rPr>
          <w:rFonts w:asciiTheme="minorHAnsi" w:hAnsiTheme="minorHAnsi"/>
        </w:rPr>
        <w:t xml:space="preserve">a </w:t>
      </w:r>
      <w:r w:rsidR="00BD5AD1" w:rsidRPr="00A3215B">
        <w:rPr>
          <w:rFonts w:asciiTheme="minorHAnsi" w:hAnsiTheme="minorHAnsi"/>
        </w:rPr>
        <w:t xml:space="preserve">global </w:t>
      </w:r>
      <w:r w:rsidR="006D5FB7" w:rsidRPr="00A3215B">
        <w:rPr>
          <w:rFonts w:asciiTheme="minorHAnsi" w:hAnsiTheme="minorHAnsi"/>
        </w:rPr>
        <w:t xml:space="preserve">populist </w:t>
      </w:r>
      <w:r w:rsidR="00BD5AD1" w:rsidRPr="00A3215B">
        <w:rPr>
          <w:rFonts w:asciiTheme="minorHAnsi" w:hAnsiTheme="minorHAnsi"/>
        </w:rPr>
        <w:t xml:space="preserve">backlash </w:t>
      </w:r>
      <w:r w:rsidR="00CB22A6" w:rsidRPr="00A3215B">
        <w:rPr>
          <w:rFonts w:asciiTheme="minorHAnsi" w:hAnsiTheme="minorHAnsi"/>
        </w:rPr>
        <w:t>against immigrants and trade</w:t>
      </w:r>
    </w:p>
    <w:p w:rsidR="00327336" w:rsidRPr="00A3215B" w:rsidRDefault="00327336" w:rsidP="00327336">
      <w:pPr>
        <w:rPr>
          <w:rFonts w:asciiTheme="minorHAnsi" w:hAnsiTheme="minorHAnsi"/>
        </w:rPr>
      </w:pPr>
      <w:proofErr w:type="spellStart"/>
      <w:r w:rsidRPr="00A3215B">
        <w:rPr>
          <w:rStyle w:val="Style13ptBold"/>
          <w:rFonts w:asciiTheme="minorHAnsi" w:hAnsiTheme="minorHAnsi"/>
        </w:rPr>
        <w:t>Wadhwa</w:t>
      </w:r>
      <w:proofErr w:type="spellEnd"/>
      <w:r w:rsidRPr="00A3215B">
        <w:rPr>
          <w:rStyle w:val="Style13ptBold"/>
          <w:rFonts w:asciiTheme="minorHAnsi" w:hAnsiTheme="minorHAnsi"/>
        </w:rPr>
        <w:t>, 17</w:t>
      </w:r>
      <w:r w:rsidRPr="00A3215B">
        <w:rPr>
          <w:rFonts w:asciiTheme="minorHAnsi" w:hAnsiTheme="minorHAnsi"/>
        </w:rPr>
        <w:t xml:space="preserve"> --- distinguished fellow at the Integrated Innovation Institute, Carnegie Mellon University (3/1/17, </w:t>
      </w:r>
      <w:proofErr w:type="spellStart"/>
      <w:r w:rsidRPr="00A3215B">
        <w:rPr>
          <w:rFonts w:asciiTheme="minorHAnsi" w:hAnsiTheme="minorHAnsi"/>
        </w:rPr>
        <w:t>Vivek</w:t>
      </w:r>
      <w:proofErr w:type="spellEnd"/>
      <w:r w:rsidRPr="00A3215B">
        <w:rPr>
          <w:rFonts w:asciiTheme="minorHAnsi" w:hAnsiTheme="minorHAnsi"/>
        </w:rPr>
        <w:t xml:space="preserve">, “Boost visas for foreign entrepreneurs,” </w:t>
      </w:r>
      <w:hyperlink r:id="rId22" w:history="1">
        <w:r w:rsidRPr="00A3215B">
          <w:rPr>
            <w:rStyle w:val="Hyperlink"/>
            <w:rFonts w:asciiTheme="minorHAnsi" w:hAnsiTheme="minorHAnsi"/>
          </w:rPr>
          <w:t>https://www.nature.com/news/boost-visas-for-foreign-entrepreneurs-1.21544</w:t>
        </w:r>
      </w:hyperlink>
      <w:r w:rsidRPr="00A3215B">
        <w:rPr>
          <w:rFonts w:asciiTheme="minorHAnsi" w:hAnsiTheme="minorHAnsi"/>
        </w:rPr>
        <w:t>, accessed on 5/29/18, JMP)</w:t>
      </w:r>
    </w:p>
    <w:p w:rsidR="00BD5AD1" w:rsidRPr="00A3215B" w:rsidRDefault="00BD5AD1" w:rsidP="00327336">
      <w:pPr>
        <w:rPr>
          <w:rStyle w:val="StyleUnderline"/>
          <w:rFonts w:asciiTheme="minorHAnsi" w:hAnsiTheme="minorHAnsi"/>
        </w:rPr>
      </w:pPr>
      <w:r w:rsidRPr="00A3215B">
        <w:rPr>
          <w:rStyle w:val="Emphasis"/>
          <w:rFonts w:asciiTheme="minorHAnsi" w:hAnsiTheme="minorHAnsi"/>
        </w:rPr>
        <w:t>Immigration has become a toxic subject.</w:t>
      </w:r>
      <w:r w:rsidRPr="00A3215B">
        <w:rPr>
          <w:rFonts w:asciiTheme="minorHAnsi" w:hAnsiTheme="minorHAnsi"/>
        </w:rPr>
        <w:t xml:space="preserve"> In the United States, President Donald </w:t>
      </w:r>
      <w:r w:rsidRPr="00A3215B">
        <w:rPr>
          <w:rStyle w:val="StyleUnderline"/>
          <w:rFonts w:asciiTheme="minorHAnsi" w:hAnsiTheme="minorHAnsi"/>
        </w:rPr>
        <w:t>Trump is trying to ban or block the entry of refugees and of people from Mexico and parts of the Middle East. Other nations, from the United Kingdom, France and Germany to Australia and Thailand, face political pressure to curb numbers of incomers.</w:t>
      </w:r>
    </w:p>
    <w:p w:rsidR="00BD5AD1" w:rsidRPr="00A3215B" w:rsidRDefault="00BD5AD1" w:rsidP="00327336">
      <w:pPr>
        <w:rPr>
          <w:rStyle w:val="Emphasis"/>
          <w:rFonts w:asciiTheme="minorHAnsi" w:hAnsiTheme="minorHAnsi"/>
        </w:rPr>
      </w:pPr>
      <w:r w:rsidRPr="00A3215B">
        <w:rPr>
          <w:rStyle w:val="StyleUnderline"/>
          <w:rFonts w:asciiTheme="minorHAnsi" w:hAnsiTheme="minorHAnsi"/>
        </w:rPr>
        <w:t>Anger at the erosion of national competitiveness is the root of the rage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in my view. </w:t>
      </w:r>
      <w:r w:rsidRPr="00A3215B">
        <w:rPr>
          <w:rStyle w:val="StyleUnderline"/>
          <w:rFonts w:asciiTheme="minorHAnsi" w:hAnsiTheme="minorHAnsi"/>
        </w:rPr>
        <w:t xml:space="preserve">Increasing financial inequity, changing racial and ethnic demographics and a widening knowledge gap between technology haves and have-nots are other factors. </w:t>
      </w:r>
      <w:r w:rsidRPr="00A3215B">
        <w:rPr>
          <w:rStyle w:val="Emphasis"/>
          <w:rFonts w:asciiTheme="minorHAnsi" w:hAnsiTheme="minorHAnsi"/>
        </w:rPr>
        <w:t>Immigrants and global trade have become the scapegoats.</w:t>
      </w:r>
    </w:p>
    <w:p w:rsidR="00BD5AD1" w:rsidRPr="00A3215B" w:rsidRDefault="00BD5AD1" w:rsidP="00327336">
      <w:pPr>
        <w:rPr>
          <w:rFonts w:asciiTheme="minorHAnsi" w:hAnsiTheme="minorHAnsi"/>
        </w:rPr>
      </w:pPr>
      <w:r w:rsidRPr="00A3215B">
        <w:rPr>
          <w:rStyle w:val="StyleUnderline"/>
          <w:rFonts w:asciiTheme="minorHAnsi" w:hAnsiTheme="minorHAnsi"/>
        </w:rPr>
        <w:t>Blaming foreigners is not new; it happens when people feel disenfranchised.</w:t>
      </w:r>
      <w:r w:rsidRPr="00A3215B">
        <w:rPr>
          <w:rFonts w:asciiTheme="minorHAnsi" w:hAnsiTheme="minorHAnsi"/>
        </w:rPr>
        <w:t xml:space="preserve"> Throughout US history, each wave of immigrants has forced preceding generations to compete. Newcomers often achieve great success, and face resentment. Chinese engineers helped to build US railways in the nineteenth century, but faced riots and even massacres because they were hired on cheap wages preferentially over whites. The Italian immigrants who came after them were blamed for everything from domestic radicalism to organized crime. Then it was the Poles, the Japanese and the Germans who faced abuse.</w:t>
      </w:r>
    </w:p>
    <w:p w:rsidR="00327336" w:rsidRPr="00A3215B" w:rsidRDefault="00327336" w:rsidP="00327336">
      <w:pPr>
        <w:rPr>
          <w:rFonts w:asciiTheme="minorHAnsi" w:hAnsiTheme="minorHAnsi"/>
        </w:rPr>
      </w:pP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has gained tremendously from foreign-born inventors</w:t>
      </w:r>
      <w:r w:rsidRPr="00A3215B">
        <w:rPr>
          <w:rFonts w:asciiTheme="minorHAnsi" w:hAnsiTheme="minorHAnsi"/>
        </w:rPr>
        <w:t xml:space="preserve">. From Alexander Graham Bell, the Scot who invented the telephone, and Nikola Tesla, the Serbian who invented the laser and radio remote control, to Albert Einstein and the wave of scientists fleeing Nazi Germany, immigrants have made the United States the world's leader in technology. Indian and Chinese entrepreneurs </w:t>
      </w:r>
      <w:proofErr w:type="spellStart"/>
      <w:r w:rsidRPr="00A3215B">
        <w:rPr>
          <w:rFonts w:asciiTheme="minorHAnsi" w:hAnsiTheme="minorHAnsi"/>
        </w:rPr>
        <w:t>fuelled</w:t>
      </w:r>
      <w:proofErr w:type="spellEnd"/>
      <w:r w:rsidRPr="00A3215B">
        <w:rPr>
          <w:rFonts w:asciiTheme="minorHAnsi" w:hAnsiTheme="minorHAnsi"/>
        </w:rPr>
        <w:t xml:space="preserve"> the dot-com boom in the late 1990s. A South African, Elon Musk, founded Tesla Motors and the aerospace firm SpaceX.</w:t>
      </w:r>
    </w:p>
    <w:p w:rsidR="00327336" w:rsidRPr="00A3215B" w:rsidRDefault="00327336" w:rsidP="00327336">
      <w:pPr>
        <w:rPr>
          <w:rFonts w:asciiTheme="minorHAnsi" w:hAnsiTheme="minorHAnsi"/>
        </w:rPr>
      </w:pPr>
      <w:r w:rsidRPr="00A3215B">
        <w:rPr>
          <w:rStyle w:val="StyleUnderline"/>
          <w:rFonts w:asciiTheme="minorHAnsi" w:hAnsiTheme="minorHAnsi"/>
        </w:rPr>
        <w:t>But in the past decade, skilled immigration has stalled.</w:t>
      </w:r>
      <w:r w:rsidRPr="00A3215B">
        <w:rPr>
          <w:rFonts w:asciiTheme="minorHAnsi" w:hAnsiTheme="minorHAnsi"/>
        </w:rPr>
        <w:t xml:space="preserve"> </w:t>
      </w:r>
      <w:r w:rsidRPr="00A3215B">
        <w:rPr>
          <w:rStyle w:val="Emphasis"/>
          <w:rFonts w:asciiTheme="minorHAnsi" w:hAnsiTheme="minorHAnsi"/>
        </w:rPr>
        <w:t>Flaws in the US visa system make it hard for well-educated and experienced immigrants to stay.</w:t>
      </w:r>
      <w:r w:rsidRPr="00A3215B">
        <w:rPr>
          <w:rStyle w:val="StyleUnderline"/>
          <w:rFonts w:asciiTheme="minorHAnsi" w:hAnsiTheme="minorHAnsi"/>
        </w:rPr>
        <w:t xml:space="preserve"> Rather than set up companies and create employment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foreign-born scientists and engineers have been returning home, taking their ideas and inventions with them</w:t>
      </w:r>
      <w:r w:rsidRPr="00A3215B">
        <w:rPr>
          <w:rFonts w:asciiTheme="minorHAnsi" w:hAnsiTheme="minorHAnsi"/>
        </w:rPr>
        <w:t xml:space="preserve">. As a result, </w:t>
      </w:r>
      <w:r w:rsidRPr="00A3215B">
        <w:rPr>
          <w:rStyle w:val="Emphasis"/>
          <w:rFonts w:asciiTheme="minorHAnsi" w:hAnsiTheme="minorHAnsi"/>
        </w:rPr>
        <w:t>innovation has become global and the technology playing field has levelled across the world</w:t>
      </w:r>
      <w:r w:rsidRPr="00A3215B">
        <w:rPr>
          <w:rFonts w:asciiTheme="minorHAnsi" w:hAnsiTheme="minorHAnsi"/>
        </w:rPr>
        <w:t xml:space="preserve"> (see go.nature.com/2kmqmjq).</w:t>
      </w:r>
    </w:p>
    <w:p w:rsidR="00327336" w:rsidRPr="00A3215B" w:rsidRDefault="00327336" w:rsidP="00327336">
      <w:pPr>
        <w:rPr>
          <w:rFonts w:asciiTheme="minorHAnsi" w:hAnsiTheme="minorHAnsi"/>
        </w:rPr>
      </w:pPr>
      <w:r w:rsidRPr="00A3215B">
        <w:rPr>
          <w:rFonts w:asciiTheme="minorHAnsi" w:hAnsiTheme="minorHAnsi"/>
        </w:rPr>
        <w:t xml:space="preserve">Now, as dark clouds of nativism swirl around Capitol Hill, </w:t>
      </w:r>
      <w:r w:rsidRPr="00A3215B">
        <w:rPr>
          <w:rStyle w:val="StyleUnderline"/>
          <w:rFonts w:asciiTheme="minorHAnsi" w:hAnsiTheme="minorHAnsi"/>
        </w:rPr>
        <w:t xml:space="preserve">the country's leaders </w:t>
      </w:r>
      <w:r w:rsidRPr="00A3215B">
        <w:rPr>
          <w:rFonts w:asciiTheme="minorHAnsi" w:hAnsiTheme="minorHAnsi"/>
        </w:rPr>
        <w:t xml:space="preserve">face an important choice. They </w:t>
      </w:r>
      <w:r w:rsidRPr="00A3215B">
        <w:rPr>
          <w:rStyle w:val="Emphasis"/>
          <w:rFonts w:asciiTheme="minorHAnsi" w:hAnsiTheme="minorHAnsi"/>
        </w:rPr>
        <w:t>can play the populism card, close the doors and watch US global competitiveness fall</w:t>
      </w:r>
      <w:r w:rsidRPr="00A3215B">
        <w:rPr>
          <w:rFonts w:asciiTheme="minorHAnsi" w:hAnsiTheme="minorHAnsi"/>
        </w:rPr>
        <w:t xml:space="preserve"> — </w:t>
      </w:r>
      <w:r w:rsidRPr="00A3215B">
        <w:rPr>
          <w:rStyle w:val="StyleUnderline"/>
          <w:rFonts w:asciiTheme="minorHAnsi" w:hAnsiTheme="minorHAnsi"/>
        </w:rPr>
        <w:t>or they can welcome the world's best and brightest to boost innovation and create jobs.</w:t>
      </w:r>
      <w:r w:rsidRPr="00A3215B">
        <w:rPr>
          <w:rFonts w:asciiTheme="minorHAnsi" w:hAnsiTheme="minorHAnsi"/>
        </w:rPr>
        <w:t xml:space="preserve"> </w:t>
      </w:r>
      <w:r w:rsidRPr="00A3215B">
        <w:rPr>
          <w:rStyle w:val="Emphasis"/>
          <w:rFonts w:asciiTheme="minorHAnsi" w:hAnsiTheme="minorHAnsi"/>
          <w:sz w:val="28"/>
        </w:rPr>
        <w:t>Technology will advance with or without the</w:t>
      </w:r>
      <w:r w:rsidRPr="00A3215B">
        <w:rPr>
          <w:rFonts w:asciiTheme="minorHAnsi" w:hAnsiTheme="minorHAnsi"/>
        </w:rPr>
        <w:t xml:space="preserve"> </w:t>
      </w:r>
      <w:r w:rsidRPr="00A3215B">
        <w:rPr>
          <w:rStyle w:val="Emphasis"/>
          <w:rFonts w:asciiTheme="minorHAnsi" w:hAnsiTheme="minorHAnsi"/>
          <w:sz w:val="28"/>
        </w:rPr>
        <w:t>U</w:t>
      </w:r>
      <w:r w:rsidRPr="00A3215B">
        <w:rPr>
          <w:rFonts w:asciiTheme="minorHAnsi" w:hAnsiTheme="minorHAnsi"/>
        </w:rPr>
        <w:t xml:space="preserve">nited </w:t>
      </w:r>
      <w:r w:rsidRPr="00A3215B">
        <w:rPr>
          <w:rStyle w:val="Emphasis"/>
          <w:rFonts w:asciiTheme="minorHAnsi" w:hAnsiTheme="minorHAnsi"/>
          <w:sz w:val="28"/>
        </w:rPr>
        <w:t>S</w:t>
      </w:r>
      <w:r w:rsidRPr="00A3215B">
        <w:rPr>
          <w:rFonts w:asciiTheme="minorHAnsi" w:hAnsiTheme="minorHAnsi"/>
        </w:rPr>
        <w:t xml:space="preserve">tates. </w:t>
      </w:r>
      <w:r w:rsidRPr="00A3215B">
        <w:rPr>
          <w:rStyle w:val="Emphasis"/>
          <w:rFonts w:asciiTheme="minorHAnsi" w:hAnsiTheme="minorHAnsi"/>
          <w:sz w:val="28"/>
        </w:rPr>
        <w:t>The nation needs to decide whether it wants the innovators on its side.</w:t>
      </w:r>
      <w:r w:rsidRPr="00A3215B">
        <w:rPr>
          <w:rFonts w:asciiTheme="minorHAnsi" w:hAnsiTheme="minorHAnsi"/>
        </w:rPr>
        <w:t xml:space="preserve"> Other countries seeking to limit immigration should ask themselves the same question.</w:t>
      </w:r>
    </w:p>
    <w:p w:rsidR="00327336" w:rsidRPr="00A3215B" w:rsidRDefault="00327336" w:rsidP="00327336">
      <w:pPr>
        <w:rPr>
          <w:rFonts w:asciiTheme="minorHAnsi" w:hAnsiTheme="minorHAnsi"/>
        </w:rPr>
      </w:pPr>
      <w:r w:rsidRPr="00A3215B">
        <w:rPr>
          <w:rFonts w:asciiTheme="minorHAnsi" w:hAnsiTheme="minorHAnsi"/>
        </w:rPr>
        <w:t>Global innovation</w:t>
      </w:r>
    </w:p>
    <w:p w:rsidR="00327336" w:rsidRPr="00A3215B" w:rsidRDefault="00327336" w:rsidP="00327336">
      <w:pPr>
        <w:rPr>
          <w:rFonts w:asciiTheme="minorHAnsi" w:hAnsiTheme="minorHAnsi"/>
        </w:rPr>
      </w:pPr>
      <w:r w:rsidRPr="00A3215B">
        <w:rPr>
          <w:rFonts w:asciiTheme="minorHAnsi" w:hAnsiTheme="minorHAnsi"/>
        </w:rPr>
        <w:t xml:space="preserve">Today, </w:t>
      </w:r>
      <w:r w:rsidRPr="00A3215B">
        <w:rPr>
          <w:rStyle w:val="Emphasis"/>
          <w:rFonts w:asciiTheme="minorHAnsi" w:hAnsiTheme="minorHAnsi"/>
        </w:rPr>
        <w:t>Internet companies in China</w:t>
      </w:r>
      <w:r w:rsidRPr="00A3215B">
        <w:rPr>
          <w:rFonts w:asciiTheme="minorHAnsi" w:hAnsiTheme="minorHAnsi"/>
        </w:rPr>
        <w:t xml:space="preserve">, such as Alibaba, Baidu and </w:t>
      </w:r>
      <w:proofErr w:type="spellStart"/>
      <w:r w:rsidRPr="00A3215B">
        <w:rPr>
          <w:rFonts w:asciiTheme="minorHAnsi" w:hAnsiTheme="minorHAnsi"/>
        </w:rPr>
        <w:t>Tencent</w:t>
      </w:r>
      <w:proofErr w:type="spellEnd"/>
      <w:r w:rsidRPr="00A3215B">
        <w:rPr>
          <w:rFonts w:asciiTheme="minorHAnsi" w:hAnsiTheme="minorHAnsi"/>
        </w:rPr>
        <w:t xml:space="preserve">, </w:t>
      </w:r>
      <w:r w:rsidRPr="00A3215B">
        <w:rPr>
          <w:rStyle w:val="Emphasis"/>
          <w:rFonts w:asciiTheme="minorHAnsi" w:hAnsiTheme="minorHAnsi"/>
        </w:rPr>
        <w:t>are among the most innovative and valuable in the world</w:t>
      </w:r>
      <w:r w:rsidRPr="00A3215B">
        <w:rPr>
          <w:rFonts w:asciiTheme="minorHAnsi" w:hAnsiTheme="minorHAnsi"/>
        </w:rPr>
        <w:t xml:space="preserve">. Facebook has mimicked features of their products; Apple has been accused of copying Chinese innovations in the iPhone 7; and </w:t>
      </w:r>
      <w:r w:rsidRPr="00A3215B">
        <w:rPr>
          <w:rStyle w:val="Emphasis"/>
          <w:rFonts w:asciiTheme="minorHAnsi" w:hAnsiTheme="minorHAnsi"/>
        </w:rPr>
        <w:t>search engine Baidu's artificial-intelligence system is more advanced than Siri</w:t>
      </w:r>
      <w:r w:rsidRPr="00A3215B">
        <w:rPr>
          <w:rFonts w:asciiTheme="minorHAnsi" w:hAnsiTheme="minorHAnsi"/>
        </w:rPr>
        <w:t xml:space="preserve">. </w:t>
      </w:r>
      <w:r w:rsidRPr="00A3215B">
        <w:rPr>
          <w:rStyle w:val="StyleUnderline"/>
          <w:rFonts w:asciiTheme="minorHAnsi" w:hAnsiTheme="minorHAnsi"/>
        </w:rPr>
        <w:t>Chinese scientists will soon lead the pack on applying</w:t>
      </w:r>
      <w:r w:rsidRPr="00A3215B">
        <w:rPr>
          <w:rFonts w:asciiTheme="minorHAnsi" w:hAnsiTheme="minorHAnsi"/>
        </w:rPr>
        <w:t xml:space="preserve"> CRISPR–Cas9 </w:t>
      </w:r>
      <w:r w:rsidRPr="00A3215B">
        <w:rPr>
          <w:rStyle w:val="StyleUnderline"/>
          <w:rFonts w:asciiTheme="minorHAnsi" w:hAnsiTheme="minorHAnsi"/>
        </w:rPr>
        <w:t>gene-editing technology</w:t>
      </w:r>
      <w:r w:rsidRPr="00A3215B">
        <w:rPr>
          <w:rFonts w:asciiTheme="minorHAnsi" w:hAnsiTheme="minorHAnsi"/>
        </w:rPr>
        <w:t xml:space="preserve"> (see, for instance, Nature 539, 479; 2016). </w:t>
      </w:r>
      <w:r w:rsidRPr="00A3215B">
        <w:rPr>
          <w:rStyle w:val="StyleUnderline"/>
          <w:rFonts w:asciiTheme="minorHAnsi" w:hAnsiTheme="minorHAnsi"/>
        </w:rPr>
        <w:t>India has sent an orbiter to Mars and launched a record-breaking 104 satellites from a single rocket. Its new platform for digital currencies, India Stack, may allow its financial system to leapfrog that of the West.</w:t>
      </w:r>
      <w:r w:rsidRPr="00A3215B">
        <w:rPr>
          <w:rFonts w:asciiTheme="minorHAnsi" w:hAnsiTheme="minorHAnsi"/>
        </w:rPr>
        <w:t xml:space="preserve"> Chilean scientists have built cheap technologies that sanitize water by temporarily changing it into a plasma phase. South Korea has built autonomous cars that it aims to have on its roads before the </w:t>
      </w:r>
      <w:proofErr w:type="spellStart"/>
      <w:r w:rsidRPr="00A3215B">
        <w:rPr>
          <w:rFonts w:asciiTheme="minorHAnsi" w:hAnsiTheme="minorHAnsi"/>
        </w:rPr>
        <w:t>Pyeongchang</w:t>
      </w:r>
      <w:proofErr w:type="spellEnd"/>
      <w:r w:rsidRPr="00A3215B">
        <w:rPr>
          <w:rFonts w:asciiTheme="minorHAnsi" w:hAnsiTheme="minorHAnsi"/>
        </w:rPr>
        <w:t xml:space="preserve"> Winter Olympic Games in 2018.</w:t>
      </w:r>
    </w:p>
    <w:p w:rsidR="00327336" w:rsidRPr="00A3215B" w:rsidRDefault="00327336" w:rsidP="00327336">
      <w:pPr>
        <w:rPr>
          <w:rFonts w:asciiTheme="minorHAnsi" w:hAnsiTheme="minorHAnsi"/>
        </w:rPr>
      </w:pPr>
      <w:r w:rsidRPr="00A3215B">
        <w:rPr>
          <w:rStyle w:val="StyleUnderline"/>
          <w:rFonts w:asciiTheme="minorHAnsi" w:hAnsiTheme="minorHAnsi"/>
        </w:rPr>
        <w:t>One measure of globalization is the number of 'unicorns', technology start-up firms valued at US$1 billion or more. As recently as 2000, nearly all of these were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other countries could only dream of creating a Google, Amazon or Facebook. By February 2017, of the 213 unicorns in the world, China had given birth to 55 and India 10. The United States is home to only 110 (see 'Global entrepreneurship' and go.nature.com/2fqy5qw); half of those have at least one immigrant founder1 (see 'Foreign talent'). </w:t>
      </w:r>
      <w:r w:rsidRPr="00A3215B">
        <w:rPr>
          <w:rStyle w:val="Emphasis"/>
          <w:rFonts w:asciiTheme="minorHAnsi" w:hAnsiTheme="minorHAnsi"/>
        </w:rPr>
        <w:t>The US share of unicorns is shrinking, and Silicon Valley is facing unprecedented competition.</w:t>
      </w:r>
    </w:p>
    <w:p w:rsidR="00327336" w:rsidRPr="00A3215B" w:rsidRDefault="00327336" w:rsidP="00327336">
      <w:pPr>
        <w:rPr>
          <w:rFonts w:asciiTheme="minorHAnsi" w:hAnsiTheme="minorHAnsi"/>
        </w:rPr>
      </w:pPr>
      <w:r w:rsidRPr="00A3215B">
        <w:rPr>
          <w:rStyle w:val="Emphasis"/>
          <w:rFonts w:asciiTheme="minorHAnsi" w:hAnsiTheme="minorHAnsi"/>
        </w:rPr>
        <w:t xml:space="preserve">Gone are the days when, owing to the high costs of the core technologies, </w:t>
      </w:r>
      <w:proofErr w:type="gramStart"/>
      <w:r w:rsidRPr="00A3215B">
        <w:rPr>
          <w:rStyle w:val="Emphasis"/>
          <w:rFonts w:asciiTheme="minorHAnsi" w:hAnsiTheme="minorHAnsi"/>
        </w:rPr>
        <w:t>US</w:t>
      </w:r>
      <w:proofErr w:type="gramEnd"/>
      <w:r w:rsidRPr="00A3215B">
        <w:rPr>
          <w:rStyle w:val="Emphasis"/>
          <w:rFonts w:asciiTheme="minorHAnsi" w:hAnsiTheme="minorHAnsi"/>
        </w:rPr>
        <w:t xml:space="preserve"> and European research labs held a monopoly on large-scale innovations.</w:t>
      </w:r>
      <w:r w:rsidRPr="00A3215B">
        <w:rPr>
          <w:rFonts w:asciiTheme="minorHAnsi" w:hAnsiTheme="minorHAnsi"/>
        </w:rPr>
        <w:t xml:space="preserve"> Whereas early generations of supercomputers cost tens of millions of dollars, today's smartphones, which outperform them, cost as little as $30. Sensors, artificial intelligence, robotics, genomics and 3D-printing technologies are globally available and inexpensive. Anyone, anywhere, can use these to build world-changing products. </w:t>
      </w:r>
      <w:r w:rsidRPr="00A3215B">
        <w:rPr>
          <w:rStyle w:val="StyleUnderline"/>
          <w:rFonts w:asciiTheme="minorHAnsi" w:hAnsiTheme="minorHAnsi"/>
        </w:rPr>
        <w:t>Government-built walls of visas and travel restrictions are no barriers to innovation, only to economic growth.</w:t>
      </w:r>
    </w:p>
    <w:p w:rsidR="00327336" w:rsidRPr="00A3215B" w:rsidRDefault="00327336" w:rsidP="00327336">
      <w:pPr>
        <w:rPr>
          <w:rFonts w:asciiTheme="minorHAnsi" w:hAnsiTheme="minorHAnsi"/>
        </w:rPr>
      </w:pPr>
      <w:r w:rsidRPr="00A3215B">
        <w:rPr>
          <w:rFonts w:asciiTheme="minorHAnsi" w:hAnsiTheme="minorHAnsi"/>
        </w:rPr>
        <w:t>Brain drain</w:t>
      </w:r>
    </w:p>
    <w:p w:rsidR="00327336" w:rsidRPr="00A3215B" w:rsidRDefault="00327336" w:rsidP="00327336">
      <w:pPr>
        <w:rPr>
          <w:rFonts w:asciiTheme="minorHAnsi" w:hAnsiTheme="minorHAnsi"/>
        </w:rPr>
      </w:pPr>
      <w:r w:rsidRPr="00A3215B">
        <w:rPr>
          <w:rFonts w:asciiTheme="minorHAnsi" w:hAnsiTheme="minorHAnsi"/>
        </w:rPr>
        <w:t xml:space="preserve">The contributions of immigrants to tech companies are well documented. In 1999, regional economist </w:t>
      </w:r>
      <w:proofErr w:type="spellStart"/>
      <w:r w:rsidRPr="00A3215B">
        <w:rPr>
          <w:rFonts w:asciiTheme="minorHAnsi" w:hAnsiTheme="minorHAnsi"/>
        </w:rPr>
        <w:t>AnnaLee</w:t>
      </w:r>
      <w:proofErr w:type="spellEnd"/>
      <w:r w:rsidRPr="00A3215B">
        <w:rPr>
          <w:rFonts w:asciiTheme="minorHAnsi" w:hAnsiTheme="minorHAnsi"/>
        </w:rPr>
        <w:t xml:space="preserve"> </w:t>
      </w:r>
      <w:proofErr w:type="spellStart"/>
      <w:r w:rsidRPr="00A3215B">
        <w:rPr>
          <w:rFonts w:asciiTheme="minorHAnsi" w:hAnsiTheme="minorHAnsi"/>
        </w:rPr>
        <w:t>Saxenian</w:t>
      </w:r>
      <w:proofErr w:type="spellEnd"/>
      <w:r w:rsidRPr="00A3215B">
        <w:rPr>
          <w:rFonts w:asciiTheme="minorHAnsi" w:hAnsiTheme="minorHAnsi"/>
        </w:rPr>
        <w:t xml:space="preserve"> at the University of California, Berkeley, found2 that Chinese and Indian executives were at the helm of 24% of the businesses started in Silicon Valley between 1980 and 1998. That proportion doubled the following decade. My research team worked with her to show that </w:t>
      </w:r>
      <w:r w:rsidRPr="00A3215B">
        <w:rPr>
          <w:rStyle w:val="StyleUnderline"/>
          <w:rFonts w:asciiTheme="minorHAnsi" w:hAnsiTheme="minorHAnsi"/>
        </w:rPr>
        <w:t>between 1995 and 2005, foreign-born innovators founded 52.4% of technology companies in Silicon Valley and 25.3% nationwide</w:t>
      </w:r>
      <w:r w:rsidRPr="00A3215B">
        <w:rPr>
          <w:rFonts w:asciiTheme="minorHAnsi" w:hAnsiTheme="minorHAnsi"/>
        </w:rPr>
        <w:t>3. We also showed that immigrants generated $52 billion in revenue and employed 450,000 workers in 2005. They filed the majority of patents at technology companies such as Qualcomm (72%) and Cisco (60%), and more than 40% of US government-filed international patent applications had foreign authors4.</w:t>
      </w:r>
    </w:p>
    <w:p w:rsidR="00327336" w:rsidRPr="00A3215B" w:rsidRDefault="00327336" w:rsidP="00327336">
      <w:pPr>
        <w:rPr>
          <w:rFonts w:asciiTheme="minorHAnsi" w:hAnsiTheme="minorHAnsi"/>
        </w:rPr>
      </w:pPr>
      <w:r w:rsidRPr="00A3215B">
        <w:rPr>
          <w:rStyle w:val="Emphasis"/>
          <w:rFonts w:asciiTheme="minorHAnsi" w:hAnsiTheme="minorHAnsi"/>
          <w:sz w:val="28"/>
        </w:rPr>
        <w:t>Then things changed. A backlog of applications built up for employment-based visas that allow permanent residency (green cards).</w:t>
      </w:r>
      <w:r w:rsidRPr="00A3215B">
        <w:rPr>
          <w:rFonts w:asciiTheme="minorHAnsi" w:hAnsiTheme="minorHAnsi"/>
        </w:rPr>
        <w:t xml:space="preserve"> With sociologist </w:t>
      </w:r>
      <w:proofErr w:type="spellStart"/>
      <w:r w:rsidRPr="00A3215B">
        <w:rPr>
          <w:rFonts w:asciiTheme="minorHAnsi" w:hAnsiTheme="minorHAnsi"/>
        </w:rPr>
        <w:t>Guillermina</w:t>
      </w:r>
      <w:proofErr w:type="spellEnd"/>
      <w:r w:rsidRPr="00A3215B">
        <w:rPr>
          <w:rFonts w:asciiTheme="minorHAnsi" w:hAnsiTheme="minorHAnsi"/>
        </w:rPr>
        <w:t xml:space="preserve"> Jasso of New York University, we </w:t>
      </w:r>
      <w:proofErr w:type="spellStart"/>
      <w:r w:rsidRPr="00A3215B">
        <w:rPr>
          <w:rFonts w:asciiTheme="minorHAnsi" w:hAnsiTheme="minorHAnsi"/>
        </w:rPr>
        <w:t>analysed</w:t>
      </w:r>
      <w:proofErr w:type="spellEnd"/>
      <w:r w:rsidRPr="00A3215B">
        <w:rPr>
          <w:rFonts w:asciiTheme="minorHAnsi" w:hAnsiTheme="minorHAnsi"/>
        </w:rPr>
        <w:t xml:space="preserve"> this backlog. As of 1 October 2006, there were almost half a million applicants (more than one million when family members were included). Because only about 120,000 visas are available each year, </w:t>
      </w:r>
      <w:r w:rsidRPr="00A3215B">
        <w:rPr>
          <w:rStyle w:val="StyleUnderline"/>
          <w:rFonts w:asciiTheme="minorHAnsi" w:hAnsiTheme="minorHAnsi"/>
        </w:rPr>
        <w:t>getting a green card can take a decade</w:t>
      </w:r>
      <w:r w:rsidRPr="00A3215B">
        <w:rPr>
          <w:rFonts w:asciiTheme="minorHAnsi" w:hAnsiTheme="minorHAnsi"/>
        </w:rPr>
        <w:t xml:space="preserve">5. </w:t>
      </w:r>
      <w:r w:rsidRPr="00A3215B">
        <w:rPr>
          <w:rStyle w:val="StyleUnderline"/>
          <w:rFonts w:asciiTheme="minorHAnsi" w:hAnsiTheme="minorHAnsi"/>
        </w:rPr>
        <w:t>We forecast that this wait would increasingly frustrate highly skilled workers, leading to a 'reverse brain drain'.</w:t>
      </w:r>
    </w:p>
    <w:p w:rsidR="00327336" w:rsidRPr="00A3215B" w:rsidRDefault="00327336" w:rsidP="00327336">
      <w:pPr>
        <w:rPr>
          <w:rFonts w:asciiTheme="minorHAnsi" w:hAnsiTheme="minorHAnsi"/>
        </w:rPr>
      </w:pPr>
      <w:r w:rsidRPr="00A3215B">
        <w:rPr>
          <w:rFonts w:asciiTheme="minorHAnsi" w:hAnsiTheme="minorHAnsi"/>
        </w:rPr>
        <w:t xml:space="preserve">Indeed, by 2012, my team found that immigrant entrepreneurship had stalled. The proportion of companies founded by immigrants fell nationwide to 24.3% and in Silicon Valley to 43.9% (ref. 6). We believe from anecdotal evidence that </w:t>
      </w:r>
      <w:r w:rsidRPr="00A3215B">
        <w:rPr>
          <w:rStyle w:val="Emphasis"/>
          <w:rFonts w:asciiTheme="minorHAnsi" w:hAnsiTheme="minorHAnsi"/>
        </w:rPr>
        <w:t>highly skilled workers are returning to their home countries in even larger numbers today</w:t>
      </w:r>
      <w:r w:rsidRPr="00A3215B">
        <w:rPr>
          <w:rFonts w:asciiTheme="minorHAnsi" w:hAnsiTheme="minorHAnsi"/>
        </w:rPr>
        <w:t>.</w:t>
      </w:r>
    </w:p>
    <w:p w:rsidR="00327336" w:rsidRPr="00A3215B" w:rsidRDefault="00327336" w:rsidP="00327336">
      <w:pPr>
        <w:rPr>
          <w:rStyle w:val="StyleUnderline"/>
          <w:rFonts w:asciiTheme="minorHAnsi" w:hAnsiTheme="minorHAnsi"/>
        </w:rPr>
      </w:pPr>
      <w:r w:rsidRPr="00A3215B">
        <w:rPr>
          <w:rStyle w:val="StyleUnderline"/>
          <w:rFonts w:asciiTheme="minorHAnsi" w:hAnsiTheme="minorHAnsi"/>
        </w:rPr>
        <w:t xml:space="preserve">These are the people who set up the unicorns in countries such as China and India. Each of those companies has one or more US returnees in senior leadership positions, and </w:t>
      </w:r>
      <w:r w:rsidRPr="00A3215B">
        <w:rPr>
          <w:rStyle w:val="Emphasis"/>
          <w:rFonts w:asciiTheme="minorHAnsi" w:hAnsiTheme="minorHAnsi"/>
        </w:rPr>
        <w:t>restrictive US immigration policies put them there</w:t>
      </w:r>
      <w:r w:rsidRPr="00A3215B">
        <w:rPr>
          <w:rStyle w:val="StyleUnderline"/>
          <w:rFonts w:asciiTheme="minorHAnsi" w:hAnsiTheme="minorHAnsi"/>
        </w:rPr>
        <w:t>.</w:t>
      </w:r>
    </w:p>
    <w:p w:rsidR="00327336" w:rsidRPr="00A3215B" w:rsidRDefault="00327336" w:rsidP="00327336">
      <w:pPr>
        <w:rPr>
          <w:rFonts w:asciiTheme="minorHAnsi" w:hAnsiTheme="minorHAnsi"/>
        </w:rPr>
      </w:pPr>
      <w:r w:rsidRPr="00A3215B">
        <w:rPr>
          <w:rStyle w:val="StyleUnderline"/>
          <w:rFonts w:asciiTheme="minorHAnsi" w:hAnsiTheme="minorHAnsi"/>
        </w:rPr>
        <w:t>Two decades ago, it was the norm for students who came to the United States from China and India to want to stay. No longer.</w:t>
      </w:r>
      <w:r w:rsidRPr="00A3215B">
        <w:rPr>
          <w:rFonts w:asciiTheme="minorHAnsi" w:hAnsiTheme="minorHAnsi"/>
        </w:rPr>
        <w:t xml:space="preserve"> On graduating from engineering courses, most overseas students say that they will work for a short time to gain experience, then return home7. Human-resource directors of companies in India and China tell me that they are flooded with CVs from students from US universities. </w:t>
      </w:r>
      <w:r w:rsidRPr="00A3215B">
        <w:rPr>
          <w:rStyle w:val="StyleUnderline"/>
          <w:rFonts w:asciiTheme="minorHAnsi" w:hAnsiTheme="minorHAnsi"/>
        </w:rPr>
        <w:t xml:space="preserve">Working for an exciting start-up such as Baidu or Alibaba is </w:t>
      </w:r>
      <w:r w:rsidRPr="00A3215B">
        <w:rPr>
          <w:rStyle w:val="Emphasis"/>
          <w:rFonts w:asciiTheme="minorHAnsi" w:hAnsiTheme="minorHAnsi"/>
        </w:rPr>
        <w:t>more enticing than being locked into a menial US position for a decade awaiting your green card</w:t>
      </w:r>
      <w:r w:rsidRPr="00A3215B">
        <w:rPr>
          <w:rStyle w:val="StyleUnderline"/>
          <w:rFonts w:asciiTheme="minorHAnsi" w:hAnsiTheme="minorHAnsi"/>
        </w:rPr>
        <w:t>.</w:t>
      </w:r>
    </w:p>
    <w:p w:rsidR="00327336" w:rsidRPr="00A3215B" w:rsidRDefault="00327336" w:rsidP="00327336">
      <w:pPr>
        <w:rPr>
          <w:rFonts w:asciiTheme="minorHAnsi" w:hAnsiTheme="minorHAnsi"/>
        </w:rPr>
      </w:pPr>
      <w:r w:rsidRPr="00A3215B">
        <w:rPr>
          <w:rStyle w:val="StyleUnderline"/>
          <w:rFonts w:asciiTheme="minorHAnsi" w:hAnsiTheme="minorHAnsi"/>
        </w:rPr>
        <w:t xml:space="preserve">When I visit technology </w:t>
      </w:r>
      <w:proofErr w:type="spellStart"/>
      <w:r w:rsidRPr="00A3215B">
        <w:rPr>
          <w:rStyle w:val="StyleUnderline"/>
          <w:rFonts w:asciiTheme="minorHAnsi" w:hAnsiTheme="minorHAnsi"/>
        </w:rPr>
        <w:t>centres</w:t>
      </w:r>
      <w:proofErr w:type="spellEnd"/>
      <w:r w:rsidRPr="00A3215B">
        <w:rPr>
          <w:rStyle w:val="StyleUnderline"/>
          <w:rFonts w:asciiTheme="minorHAnsi" w:hAnsiTheme="minorHAnsi"/>
        </w:rPr>
        <w:t xml:space="preserve"> in China and India</w:t>
      </w:r>
      <w:r w:rsidRPr="00A3215B">
        <w:rPr>
          <w:rFonts w:asciiTheme="minorHAnsi" w:hAnsiTheme="minorHAnsi"/>
        </w:rPr>
        <w:t xml:space="preserve">, and increasingly in places such as Mexico City or Santiago in Chile, </w:t>
      </w:r>
      <w:r w:rsidRPr="00A3215B">
        <w:rPr>
          <w:rStyle w:val="StyleUnderline"/>
          <w:rFonts w:asciiTheme="minorHAnsi" w:hAnsiTheme="minorHAnsi"/>
        </w:rPr>
        <w:t>I see a beehive of start-up activity</w:t>
      </w:r>
      <w:r w:rsidRPr="00A3215B">
        <w:rPr>
          <w:rFonts w:asciiTheme="minorHAnsi" w:hAnsiTheme="minorHAnsi"/>
        </w:rPr>
        <w:t xml:space="preserve">. As well as social-media and Internet applications, </w:t>
      </w:r>
      <w:r w:rsidRPr="00A3215B">
        <w:rPr>
          <w:rStyle w:val="Emphasis"/>
          <w:rFonts w:asciiTheme="minorHAnsi" w:hAnsiTheme="minorHAnsi"/>
        </w:rPr>
        <w:t>overseas entrepreneurs are designing</w:t>
      </w:r>
      <w:r w:rsidRPr="00A3215B">
        <w:rPr>
          <w:rFonts w:asciiTheme="minorHAnsi" w:hAnsiTheme="minorHAnsi"/>
        </w:rPr>
        <w:t xml:space="preserve"> wearable medical devices, </w:t>
      </w:r>
      <w:r w:rsidRPr="00A3215B">
        <w:rPr>
          <w:rStyle w:val="Emphasis"/>
          <w:rFonts w:asciiTheme="minorHAnsi" w:hAnsiTheme="minorHAnsi"/>
        </w:rPr>
        <w:t>robots, drone-based delivery systems, microsatellites and agricultural-automation systems</w:t>
      </w:r>
      <w:r w:rsidRPr="00A3215B">
        <w:rPr>
          <w:rFonts w:asciiTheme="minorHAnsi" w:hAnsiTheme="minorHAnsi"/>
        </w:rPr>
        <w:t>. They are building self-driving cars, solar technologies and 3D-printing systems to solve global problems.</w:t>
      </w:r>
    </w:p>
    <w:p w:rsidR="00327336" w:rsidRPr="00A3215B" w:rsidRDefault="00327336" w:rsidP="00327336">
      <w:pPr>
        <w:rPr>
          <w:rFonts w:asciiTheme="minorHAnsi" w:hAnsiTheme="minorHAnsi"/>
        </w:rPr>
      </w:pPr>
      <w:r w:rsidRPr="00A3215B">
        <w:rPr>
          <w:rFonts w:asciiTheme="minorHAnsi" w:hAnsiTheme="minorHAnsi"/>
        </w:rPr>
        <w:t xml:space="preserve">Meanwhile, the US visa backlog is climbing. I estimate that </w:t>
      </w:r>
      <w:r w:rsidRPr="00A3215B">
        <w:rPr>
          <w:rStyle w:val="StyleUnderline"/>
          <w:rFonts w:asciiTheme="minorHAnsi" w:hAnsiTheme="minorHAnsi"/>
        </w:rPr>
        <w:t>there are more than 1.5 million skilled workers in immigration limbo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today</w:t>
      </w:r>
      <w:r w:rsidRPr="00A3215B">
        <w:rPr>
          <w:rFonts w:asciiTheme="minorHAnsi" w:hAnsiTheme="minorHAnsi"/>
        </w:rPr>
        <w:t>. Each one is a lost opportunity and a waste of talent.</w:t>
      </w:r>
    </w:p>
    <w:p w:rsidR="00327336" w:rsidRPr="00A3215B" w:rsidRDefault="00327336" w:rsidP="00327336">
      <w:pPr>
        <w:rPr>
          <w:rFonts w:asciiTheme="minorHAnsi" w:hAnsiTheme="minorHAnsi"/>
        </w:rPr>
      </w:pPr>
      <w:r w:rsidRPr="00A3215B">
        <w:rPr>
          <w:rFonts w:asciiTheme="minorHAnsi" w:hAnsiTheme="minorHAnsi"/>
        </w:rPr>
        <w:t>Everyone loses. The precarious position of foreign-national staff leaves them open to mistreatment by their employers. Rules prevent employees from changing jobs while waiting for their green cards — even to other jobs in the same company. H-1B visas for temporary stays allow employers to replace US workers with people who are paid less than they should be, given their skills. This is one of Silicon Valley's darkest secrets — and it is why tech companies lobby for more H-1B visas rather than more green cards. Skilled people become frustrated as their careers stagnate. The jobs that would have been created in start-ups go overseas.</w:t>
      </w:r>
    </w:p>
    <w:p w:rsidR="00327336" w:rsidRPr="00A3215B" w:rsidRDefault="00327336" w:rsidP="00327336">
      <w:pPr>
        <w:rPr>
          <w:rFonts w:asciiTheme="minorHAnsi" w:hAnsiTheme="minorHAnsi"/>
        </w:rPr>
      </w:pPr>
      <w:r w:rsidRPr="00A3215B">
        <w:rPr>
          <w:rStyle w:val="StyleUnderline"/>
          <w:rFonts w:asciiTheme="minorHAnsi" w:hAnsiTheme="minorHAnsi"/>
        </w:rPr>
        <w:t>Unless it changes its immigration outlook,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will forgo economic benefits and jobs in a misguided effort to protect both. It </w:t>
      </w:r>
      <w:r w:rsidRPr="00A3215B">
        <w:rPr>
          <w:rStyle w:val="Emphasis"/>
          <w:rFonts w:asciiTheme="minorHAnsi" w:hAnsiTheme="minorHAnsi"/>
        </w:rPr>
        <w:t>will have to watch as the rest of the world leaps ahead</w:t>
      </w:r>
      <w:r w:rsidRPr="00A3215B">
        <w:rPr>
          <w:rFonts w:asciiTheme="minorHAnsi" w:hAnsiTheme="minorHAnsi"/>
        </w:rPr>
        <w:t xml:space="preserve">. </w:t>
      </w:r>
      <w:r w:rsidRPr="00A3215B">
        <w:rPr>
          <w:rStyle w:val="StyleUnderline"/>
          <w:rFonts w:asciiTheme="minorHAnsi" w:hAnsiTheme="minorHAnsi"/>
        </w:rPr>
        <w:t>It doesn't have to be this way.</w:t>
      </w:r>
    </w:p>
    <w:p w:rsidR="00327336" w:rsidRPr="00A3215B" w:rsidRDefault="00327336" w:rsidP="00327336">
      <w:pPr>
        <w:rPr>
          <w:rFonts w:asciiTheme="minorHAnsi" w:hAnsiTheme="minorHAnsi"/>
        </w:rPr>
      </w:pPr>
      <w:r w:rsidRPr="00A3215B">
        <w:rPr>
          <w:rFonts w:asciiTheme="minorHAnsi" w:hAnsiTheme="minorHAnsi"/>
        </w:rPr>
        <w:t>Embrace outsiders</w:t>
      </w:r>
    </w:p>
    <w:p w:rsidR="00327336" w:rsidRPr="00A3215B" w:rsidRDefault="00327336" w:rsidP="00327336">
      <w:pPr>
        <w:rPr>
          <w:rFonts w:asciiTheme="minorHAnsi" w:hAnsiTheme="minorHAnsi"/>
        </w:rPr>
      </w:pP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needs to expand the number of permanent-resident visas and clear the backlog</w:t>
      </w:r>
      <w:r w:rsidRPr="00A3215B">
        <w:rPr>
          <w:rFonts w:asciiTheme="minorHAnsi" w:hAnsiTheme="minorHAnsi"/>
        </w:rPr>
        <w:t>. These people are already working in the country legally, and have the experience and skills needed. Retaining them will boost the economy. Accelerated granting of permanent residency could be contingent on buying a house, making investments or starting companies that create jobs. Imagine the benefits of 10,000 new technology start-ups.</w:t>
      </w:r>
    </w:p>
    <w:p w:rsidR="00327336" w:rsidRPr="00A3215B" w:rsidRDefault="00327336" w:rsidP="00327336">
      <w:pPr>
        <w:rPr>
          <w:rFonts w:asciiTheme="minorHAnsi" w:hAnsiTheme="minorHAnsi"/>
        </w:rPr>
      </w:pPr>
      <w:r w:rsidRPr="00A3215B">
        <w:rPr>
          <w:rFonts w:asciiTheme="minorHAnsi" w:hAnsiTheme="minorHAnsi"/>
        </w:rPr>
        <w:t>We need to make it easy for entrepreneurs abroad to bring start-up firms to the United States. One solution is to provide a 'start-up visa' as a path to permanent residency. This would perhaps be valid for five years, with an upgrade to permanent residency dependent on the firm's employment of US workers. The Kauffman Foundation in Kansas City, Missouri, has estimated that such a visa would create 1.6 million jobs within 10 years and boost the US economy by $224 billion a year8.</w:t>
      </w:r>
    </w:p>
    <w:p w:rsidR="00327336" w:rsidRPr="00A3215B" w:rsidRDefault="00327336" w:rsidP="00327336">
      <w:pPr>
        <w:rPr>
          <w:rFonts w:asciiTheme="minorHAnsi" w:hAnsiTheme="minorHAnsi"/>
        </w:rPr>
      </w:pPr>
      <w:r w:rsidRPr="00A3215B">
        <w:rPr>
          <w:rFonts w:asciiTheme="minorHAnsi" w:hAnsiTheme="minorHAnsi"/>
        </w:rPr>
        <w:t>The solution to the mistreatment of foreign workers is easy: untether the H-1B visa from the employer. Let people change jobs, and let the market decide what their salaries should be. This would remove the financial incentives for companies to replace Americans with cheaper foreign workers, and would encourage them to hire the best talent.</w:t>
      </w:r>
    </w:p>
    <w:p w:rsidR="00327336" w:rsidRPr="00A3215B" w:rsidRDefault="00327336" w:rsidP="00327336">
      <w:pPr>
        <w:rPr>
          <w:rFonts w:asciiTheme="minorHAnsi" w:hAnsiTheme="minorHAnsi"/>
        </w:rPr>
      </w:pPr>
      <w:r w:rsidRPr="00A3215B">
        <w:rPr>
          <w:rStyle w:val="Emphasis"/>
          <w:rFonts w:asciiTheme="minorHAnsi" w:hAnsiTheme="minorHAnsi"/>
          <w:sz w:val="28"/>
        </w:rPr>
        <w:t>By becoming the best place in the world for entrepreneurs to study and work in, the</w:t>
      </w:r>
      <w:r w:rsidRPr="00A3215B">
        <w:rPr>
          <w:rFonts w:asciiTheme="minorHAnsi" w:hAnsiTheme="minorHAnsi"/>
        </w:rPr>
        <w:t xml:space="preserve"> </w:t>
      </w:r>
      <w:r w:rsidRPr="00A3215B">
        <w:rPr>
          <w:rStyle w:val="Emphasis"/>
          <w:rFonts w:asciiTheme="minorHAnsi" w:hAnsiTheme="minorHAnsi"/>
          <w:sz w:val="28"/>
        </w:rPr>
        <w:t>U</w:t>
      </w:r>
      <w:r w:rsidRPr="00A3215B">
        <w:rPr>
          <w:rFonts w:asciiTheme="minorHAnsi" w:hAnsiTheme="minorHAnsi"/>
        </w:rPr>
        <w:t xml:space="preserve">nited </w:t>
      </w:r>
      <w:r w:rsidRPr="00A3215B">
        <w:rPr>
          <w:rStyle w:val="Emphasis"/>
          <w:rFonts w:asciiTheme="minorHAnsi" w:hAnsiTheme="minorHAnsi"/>
          <w:sz w:val="28"/>
        </w:rPr>
        <w:t>S</w:t>
      </w:r>
      <w:r w:rsidRPr="00A3215B">
        <w:rPr>
          <w:rFonts w:asciiTheme="minorHAnsi" w:hAnsiTheme="minorHAnsi"/>
        </w:rPr>
        <w:t xml:space="preserve">tates </w:t>
      </w:r>
      <w:r w:rsidRPr="00A3215B">
        <w:rPr>
          <w:rStyle w:val="Emphasis"/>
          <w:rFonts w:asciiTheme="minorHAnsi" w:hAnsiTheme="minorHAnsi"/>
          <w:sz w:val="28"/>
        </w:rPr>
        <w:t>could again be in the driving seat of technology innovation. Then we can share the resulting prosperity in a more equitable way to mitigate the anger of the electorate.</w:t>
      </w:r>
    </w:p>
    <w:p w:rsidR="0068173B" w:rsidRPr="00A3215B" w:rsidRDefault="0068173B" w:rsidP="00A74543">
      <w:pPr>
        <w:rPr>
          <w:rFonts w:asciiTheme="minorHAnsi" w:hAnsiTheme="minorHAnsi"/>
        </w:rPr>
      </w:pPr>
    </w:p>
    <w:p w:rsidR="00C22FD7" w:rsidRPr="00A3215B" w:rsidRDefault="00C22FD7" w:rsidP="00B3502A">
      <w:pPr>
        <w:pStyle w:val="Heading4"/>
        <w:rPr>
          <w:rFonts w:asciiTheme="minorHAnsi" w:hAnsiTheme="minorHAnsi"/>
        </w:rPr>
      </w:pPr>
      <w:r w:rsidRPr="00A3215B">
        <w:rPr>
          <w:rFonts w:asciiTheme="minorHAnsi" w:hAnsiTheme="minorHAnsi"/>
        </w:rPr>
        <w:t xml:space="preserve">Chinese technological </w:t>
      </w:r>
      <w:r w:rsidR="00B3502A" w:rsidRPr="00A3215B">
        <w:rPr>
          <w:rFonts w:asciiTheme="minorHAnsi" w:hAnsiTheme="minorHAnsi"/>
        </w:rPr>
        <w:t>advances</w:t>
      </w:r>
      <w:r w:rsidRPr="00A3215B">
        <w:rPr>
          <w:rFonts w:asciiTheme="minorHAnsi" w:hAnsiTheme="minorHAnsi"/>
        </w:rPr>
        <w:t xml:space="preserve"> </w:t>
      </w:r>
      <w:r w:rsidR="00723B8E" w:rsidRPr="00A3215B">
        <w:rPr>
          <w:rFonts w:asciiTheme="minorHAnsi" w:hAnsiTheme="minorHAnsi"/>
        </w:rPr>
        <w:t>won’t be shared globally and will only</w:t>
      </w:r>
      <w:r w:rsidR="0066554F" w:rsidRPr="00A3215B">
        <w:rPr>
          <w:rFonts w:asciiTheme="minorHAnsi" w:hAnsiTheme="minorHAnsi"/>
        </w:rPr>
        <w:t xml:space="preserve"> fuel its</w:t>
      </w:r>
      <w:r w:rsidR="00840BA7" w:rsidRPr="00A3215B">
        <w:rPr>
          <w:rFonts w:asciiTheme="minorHAnsi" w:hAnsiTheme="minorHAnsi"/>
        </w:rPr>
        <w:t xml:space="preserve"> authoritarianism and </w:t>
      </w:r>
      <w:r w:rsidR="00840BA7" w:rsidRPr="00A3215B">
        <w:rPr>
          <w:rFonts w:asciiTheme="minorHAnsi" w:hAnsiTheme="minorHAnsi"/>
          <w:u w:val="single"/>
        </w:rPr>
        <w:t xml:space="preserve">undermine </w:t>
      </w:r>
      <w:r w:rsidR="00BD7BA9" w:rsidRPr="00A3215B">
        <w:rPr>
          <w:rFonts w:asciiTheme="minorHAnsi" w:hAnsiTheme="minorHAnsi"/>
          <w:u w:val="single"/>
        </w:rPr>
        <w:t>democracy globally</w:t>
      </w:r>
      <w:r w:rsidR="00BD7BA9" w:rsidRPr="00A3215B">
        <w:rPr>
          <w:rFonts w:asciiTheme="minorHAnsi" w:hAnsiTheme="minorHAnsi"/>
        </w:rPr>
        <w:t xml:space="preserve"> </w:t>
      </w:r>
      <w:r w:rsidR="00840BA7" w:rsidRPr="00A3215B">
        <w:rPr>
          <w:rFonts w:asciiTheme="minorHAnsi" w:hAnsiTheme="minorHAnsi"/>
        </w:rPr>
        <w:t xml:space="preserve">--- </w:t>
      </w:r>
      <w:r w:rsidR="00D869D9" w:rsidRPr="00A3215B">
        <w:rPr>
          <w:rFonts w:asciiTheme="minorHAnsi" w:hAnsiTheme="minorHAnsi"/>
        </w:rPr>
        <w:t xml:space="preserve">leveraging </w:t>
      </w:r>
      <w:r w:rsidR="00840BA7" w:rsidRPr="00A3215B">
        <w:rPr>
          <w:rFonts w:asciiTheme="minorHAnsi" w:hAnsiTheme="minorHAnsi"/>
        </w:rPr>
        <w:t xml:space="preserve">U.S. </w:t>
      </w:r>
      <w:r w:rsidR="00D869D9" w:rsidRPr="00A3215B">
        <w:rPr>
          <w:rFonts w:asciiTheme="minorHAnsi" w:hAnsiTheme="minorHAnsi"/>
        </w:rPr>
        <w:t>technological leadership</w:t>
      </w:r>
      <w:r w:rsidR="00723B8E" w:rsidRPr="00A3215B">
        <w:rPr>
          <w:rFonts w:asciiTheme="minorHAnsi" w:hAnsiTheme="minorHAnsi"/>
        </w:rPr>
        <w:t xml:space="preserve"> is critical to </w:t>
      </w:r>
      <w:r w:rsidR="00446002" w:rsidRPr="00A3215B">
        <w:rPr>
          <w:rFonts w:asciiTheme="minorHAnsi" w:hAnsiTheme="minorHAnsi"/>
        </w:rPr>
        <w:t>provide a foundation for renewed cooperation</w:t>
      </w:r>
      <w:r w:rsidR="00942397" w:rsidRPr="00A3215B">
        <w:rPr>
          <w:rFonts w:asciiTheme="minorHAnsi" w:hAnsiTheme="minorHAnsi"/>
        </w:rPr>
        <w:t xml:space="preserve"> to moderate China</w:t>
      </w:r>
    </w:p>
    <w:p w:rsidR="00914697" w:rsidRPr="00A3215B" w:rsidRDefault="00914697" w:rsidP="00A74543">
      <w:pPr>
        <w:rPr>
          <w:rFonts w:asciiTheme="minorHAnsi" w:hAnsiTheme="minorHAnsi"/>
        </w:rPr>
      </w:pPr>
      <w:proofErr w:type="spellStart"/>
      <w:r w:rsidRPr="00A3215B">
        <w:rPr>
          <w:rStyle w:val="Style13ptBold"/>
          <w:rFonts w:asciiTheme="minorHAnsi" w:hAnsiTheme="minorHAnsi"/>
        </w:rPr>
        <w:t>Kania</w:t>
      </w:r>
      <w:proofErr w:type="spellEnd"/>
      <w:r w:rsidRPr="00A3215B">
        <w:rPr>
          <w:rStyle w:val="Style13ptBold"/>
          <w:rFonts w:asciiTheme="minorHAnsi" w:hAnsiTheme="minorHAnsi"/>
        </w:rPr>
        <w:t xml:space="preserve"> 18</w:t>
      </w:r>
      <w:r w:rsidRPr="00A3215B">
        <w:rPr>
          <w:rFonts w:asciiTheme="minorHAnsi" w:hAnsiTheme="minorHAnsi"/>
        </w:rPr>
        <w:t xml:space="preserve"> --- Adjunct Fellow with the Technology and National Security Program at the Center for a New American Security (4/24/18, Elsa, Featured Contributor on </w:t>
      </w:r>
      <w:proofErr w:type="gramStart"/>
      <w:r w:rsidRPr="00A3215B">
        <w:rPr>
          <w:rFonts w:asciiTheme="minorHAnsi" w:hAnsiTheme="minorHAnsi"/>
        </w:rPr>
        <w:t>The</w:t>
      </w:r>
      <w:proofErr w:type="gramEnd"/>
      <w:r w:rsidRPr="00A3215B">
        <w:rPr>
          <w:rFonts w:asciiTheme="minorHAnsi" w:hAnsiTheme="minorHAnsi"/>
        </w:rPr>
        <w:t xml:space="preserve"> Strategy Bridge, “Rivalry in Rejuvenation? Seeking New Paradigms for U.S.-China Strategic Competition,” https://www.realcleardefense.com/articles/2018/04/24/new_paradigms_for_us-china_strategic_competition_113366.html, CMR+JMP) </w:t>
      </w:r>
    </w:p>
    <w:p w:rsidR="000D31FA" w:rsidRPr="00A3215B" w:rsidRDefault="000D31FA" w:rsidP="00A74543">
      <w:pPr>
        <w:rPr>
          <w:rFonts w:asciiTheme="minorHAnsi" w:hAnsiTheme="minorHAnsi"/>
          <w:sz w:val="16"/>
        </w:rPr>
      </w:pPr>
      <w:r w:rsidRPr="00A3215B">
        <w:rPr>
          <w:rStyle w:val="StyleUnderline"/>
          <w:rFonts w:asciiTheme="minorHAnsi" w:hAnsiTheme="minorHAnsi"/>
        </w:rPr>
        <w:t>The U.S.-China relationship may shape the course of this century, and its future trajectory remains highly uncertain and contentious.</w:t>
      </w:r>
      <w:r w:rsidRPr="00A3215B">
        <w:rPr>
          <w:rFonts w:asciiTheme="minorHAnsi" w:hAnsiTheme="minorHAnsi"/>
          <w:sz w:val="16"/>
        </w:rPr>
        <w:t xml:space="preserve"> Persistently, U.S. strategy has struggled to characterize and formulate a framework for America’s relationship with the People’s Republic of China (PRC). Today, as the U.S. and China dance on the precipice of a trade war, there is talk of a new Cold War in which the U.S. confronts a rival that is unique as not only a near-peer military competitor but also a rising economic and technological powerhouse. Increasingly, this competition is even extending into what has been characterized as “tech cold war” or an “artificial intelligence arms race.”[1</w:t>
      </w:r>
      <w:proofErr w:type="gramStart"/>
      <w:r w:rsidRPr="00A3215B">
        <w:rPr>
          <w:rFonts w:asciiTheme="minorHAnsi" w:hAnsiTheme="minorHAnsi"/>
          <w:sz w:val="16"/>
        </w:rPr>
        <w:t>,2</w:t>
      </w:r>
      <w:proofErr w:type="gramEnd"/>
      <w:r w:rsidRPr="00A3215B">
        <w:rPr>
          <w:rFonts w:asciiTheme="minorHAnsi" w:hAnsiTheme="minorHAnsi"/>
          <w:sz w:val="16"/>
        </w:rPr>
        <w:t>] The status quo is seen as untenable by those who condemn the damages of years of “cyber-enabled economic warfare” and those who warn that our current course risks tumbling into Thucydides’ Trap.[3] Although high levels of cooperation and interdependence—particularly economic—between the U.S. and China could serve as a critical ballast for the relationship, such entanglement can just as readily constrain conflict as create frictions that render warfare more likely. Even as debates polarize, there is consensus that the stakes are high and the consequences of miscalculation would be historically deleterious.</w:t>
      </w:r>
    </w:p>
    <w:p w:rsidR="000D31FA" w:rsidRPr="00A3215B" w:rsidRDefault="008C2515" w:rsidP="00A74543">
      <w:pPr>
        <w:rPr>
          <w:rFonts w:asciiTheme="minorHAnsi" w:hAnsiTheme="minorHAnsi"/>
          <w:sz w:val="16"/>
        </w:rPr>
      </w:pPr>
      <w:r w:rsidRPr="00A3215B">
        <w:rPr>
          <w:rFonts w:asciiTheme="minorHAnsi" w:hAnsiTheme="minorHAnsi"/>
          <w:sz w:val="16"/>
        </w:rPr>
        <w:t>American strategy is in the throes of a major course correction. The latest U.S. National Security and Defense Strategies have articulated a new focus on great power rivalry, characterizing China as a strategic competitor</w:t>
      </w:r>
      <w:proofErr w:type="gramStart"/>
      <w:r w:rsidRPr="00A3215B">
        <w:rPr>
          <w:rFonts w:asciiTheme="minorHAnsi" w:hAnsiTheme="minorHAnsi"/>
          <w:sz w:val="16"/>
        </w:rPr>
        <w:t>.[</w:t>
      </w:r>
      <w:proofErr w:type="gramEnd"/>
      <w:r w:rsidRPr="00A3215B">
        <w:rPr>
          <w:rFonts w:asciiTheme="minorHAnsi" w:hAnsiTheme="minorHAnsi"/>
          <w:sz w:val="16"/>
        </w:rPr>
        <w:t>4] This new swing of the pendulum of history has repudiated prior hopes that “integration into the post-war international order would liberalize China.”[5] There have been fair and quite forceful critiques that prior administrations were at times too inclined to engage with and even accommodate the PRC in ways that have since proven injurious to U.S. interests[6]. The National Defense Strategy characterizes China as a revisionist power, assessing that it “seeks Indo-Pacific regional hegemony in the near-term and displacement of the United States to achieve global preeminence in the future.”[7] In response, the U.S. seeks to reorient towards a more forceful response to the attempts such of great power rivals “to shape a world antithetical to U.S. values and interests.”[8] The first challenge for U.S. strategy is to understand China and to recognize multifaceted challenges at the intersection of engagement and competition.</w:t>
      </w:r>
    </w:p>
    <w:p w:rsidR="00A37EDB" w:rsidRPr="00A3215B" w:rsidRDefault="00EE65E6" w:rsidP="00A74543">
      <w:pPr>
        <w:rPr>
          <w:rFonts w:asciiTheme="minorHAnsi" w:hAnsiTheme="minorHAnsi"/>
          <w:sz w:val="16"/>
        </w:rPr>
      </w:pPr>
      <w:r w:rsidRPr="00A3215B">
        <w:rPr>
          <w:rFonts w:asciiTheme="minorHAnsi" w:hAnsiTheme="minorHAnsi"/>
          <w:sz w:val="16"/>
        </w:rPr>
        <w:t>CHINA’S QUEST</w:t>
      </w:r>
    </w:p>
    <w:p w:rsidR="000D31FA" w:rsidRPr="00A3215B" w:rsidRDefault="00A37EDB" w:rsidP="00A74543">
      <w:pPr>
        <w:rPr>
          <w:rFonts w:asciiTheme="minorHAnsi" w:hAnsiTheme="minorHAnsi"/>
          <w:sz w:val="16"/>
        </w:rPr>
      </w:pPr>
      <w:r w:rsidRPr="00A3215B">
        <w:rPr>
          <w:rFonts w:asciiTheme="minorHAnsi" w:hAnsiTheme="minorHAnsi"/>
          <w:sz w:val="16"/>
        </w:rPr>
        <w:t xml:space="preserve">In recent history, </w:t>
      </w:r>
      <w:r w:rsidRPr="00A3215B">
        <w:rPr>
          <w:rStyle w:val="StyleUnderline"/>
          <w:rFonts w:asciiTheme="minorHAnsi" w:hAnsiTheme="minorHAnsi"/>
        </w:rPr>
        <w:t>China’s quest for national rejuvenation has arguably changed the world more than the world has changed the</w:t>
      </w:r>
      <w:r w:rsidRPr="00A3215B">
        <w:rPr>
          <w:rFonts w:asciiTheme="minorHAnsi" w:hAnsiTheme="minorHAnsi"/>
          <w:sz w:val="16"/>
        </w:rPr>
        <w:t xml:space="preserve"> </w:t>
      </w:r>
      <w:r w:rsidRPr="00A3215B">
        <w:rPr>
          <w:rStyle w:val="Emphasis"/>
          <w:rFonts w:asciiTheme="minorHAnsi" w:hAnsiTheme="minorHAnsi"/>
        </w:rPr>
        <w:t>P</w:t>
      </w:r>
      <w:r w:rsidRPr="00A3215B">
        <w:rPr>
          <w:rFonts w:asciiTheme="minorHAnsi" w:hAnsiTheme="minorHAnsi"/>
          <w:sz w:val="16"/>
        </w:rPr>
        <w:t xml:space="preserve">eople’s </w:t>
      </w:r>
      <w:r w:rsidRPr="00A3215B">
        <w:rPr>
          <w:rStyle w:val="Emphasis"/>
          <w:rFonts w:asciiTheme="minorHAnsi" w:hAnsiTheme="minorHAnsi"/>
        </w:rPr>
        <w:t>R</w:t>
      </w:r>
      <w:r w:rsidRPr="00A3215B">
        <w:rPr>
          <w:rFonts w:asciiTheme="minorHAnsi" w:hAnsiTheme="minorHAnsi"/>
          <w:sz w:val="16"/>
        </w:rPr>
        <w:t xml:space="preserve">epublic of </w:t>
      </w:r>
      <w:r w:rsidRPr="00A3215B">
        <w:rPr>
          <w:rStyle w:val="Emphasis"/>
          <w:rFonts w:asciiTheme="minorHAnsi" w:hAnsiTheme="minorHAnsi"/>
        </w:rPr>
        <w:t>C</w:t>
      </w:r>
      <w:r w:rsidRPr="00A3215B">
        <w:rPr>
          <w:rFonts w:asciiTheme="minorHAnsi" w:hAnsiTheme="minorHAnsi"/>
          <w:sz w:val="16"/>
        </w:rPr>
        <w:t xml:space="preserve">hina. The Chinese economy has achieved historic development, on track to overtake the U.S. as (or by some measures already) the world’s largest, yet has often contravened the rules on trade along the way.[9] </w:t>
      </w:r>
      <w:r w:rsidRPr="00A3215B">
        <w:rPr>
          <w:rStyle w:val="Emphasis"/>
          <w:rFonts w:asciiTheme="minorHAnsi" w:hAnsiTheme="minorHAnsi"/>
        </w:rPr>
        <w:t>Despite its embrace of certain features of capitalism, the</w:t>
      </w:r>
      <w:r w:rsidRPr="00A3215B">
        <w:rPr>
          <w:rFonts w:asciiTheme="minorHAnsi" w:hAnsiTheme="minorHAnsi"/>
          <w:sz w:val="16"/>
        </w:rPr>
        <w:t xml:space="preserve"> Chinese Communist Party </w:t>
      </w:r>
      <w:r w:rsidRPr="00A3215B">
        <w:rPr>
          <w:rStyle w:val="Emphasis"/>
          <w:rFonts w:asciiTheme="minorHAnsi" w:hAnsiTheme="minorHAnsi"/>
        </w:rPr>
        <w:t>(CCP) remains committed to core features of its Marxist-Leninist and Maoist roots and ideology</w:t>
      </w:r>
      <w:r w:rsidRPr="00A3215B">
        <w:rPr>
          <w:rFonts w:asciiTheme="minorHAnsi" w:hAnsiTheme="minorHAnsi"/>
          <w:sz w:val="16"/>
        </w:rPr>
        <w:t xml:space="preserve">, along with the recent addition of “Xi Jinping Thought on Socialism with Chinese Characteristics for a New Era” to the constitution.[10] The Party itself has evolved and adapted to changing conditions, even incorporating a rising class of business leaders and entrepreneurs into its ranks.[11] Under Xi Jinping, the Chinese Communist Party has even been progressively devouring government institutions to achieve a closer fusion of party and state, as reflected in recent reforms that merge state and party institutions.[12] The Party has also exerted greater influence over a vibrant (so-called) private sector through greater presence within these enterprises.[13] </w:t>
      </w:r>
      <w:r w:rsidRPr="00A3215B">
        <w:rPr>
          <w:rStyle w:val="Emphasis"/>
          <w:rFonts w:asciiTheme="minorHAnsi" w:hAnsiTheme="minorHAnsi"/>
        </w:rPr>
        <w:t>The authoritarian influence of the</w:t>
      </w:r>
      <w:r w:rsidRPr="00A3215B">
        <w:rPr>
          <w:rFonts w:asciiTheme="minorHAnsi" w:hAnsiTheme="minorHAnsi"/>
          <w:sz w:val="16"/>
        </w:rPr>
        <w:t xml:space="preserve"> </w:t>
      </w:r>
      <w:r w:rsidRPr="00A3215B">
        <w:rPr>
          <w:rStyle w:val="Emphasis"/>
          <w:rFonts w:asciiTheme="minorHAnsi" w:hAnsiTheme="minorHAnsi"/>
        </w:rPr>
        <w:t>C</w:t>
      </w:r>
      <w:r w:rsidRPr="00A3215B">
        <w:rPr>
          <w:rFonts w:asciiTheme="minorHAnsi" w:hAnsiTheme="minorHAnsi"/>
          <w:sz w:val="16"/>
        </w:rPr>
        <w:t xml:space="preserve">hinese </w:t>
      </w:r>
      <w:r w:rsidRPr="00A3215B">
        <w:rPr>
          <w:rStyle w:val="Emphasis"/>
          <w:rFonts w:asciiTheme="minorHAnsi" w:hAnsiTheme="minorHAnsi"/>
        </w:rPr>
        <w:t>C</w:t>
      </w:r>
      <w:r w:rsidRPr="00A3215B">
        <w:rPr>
          <w:rFonts w:asciiTheme="minorHAnsi" w:hAnsiTheme="minorHAnsi"/>
          <w:sz w:val="16"/>
        </w:rPr>
        <w:t xml:space="preserve">ommunist </w:t>
      </w:r>
      <w:r w:rsidRPr="00A3215B">
        <w:rPr>
          <w:rStyle w:val="Emphasis"/>
          <w:rFonts w:asciiTheme="minorHAnsi" w:hAnsiTheme="minorHAnsi"/>
        </w:rPr>
        <w:t>P</w:t>
      </w:r>
      <w:r w:rsidRPr="00A3215B">
        <w:rPr>
          <w:rFonts w:asciiTheme="minorHAnsi" w:hAnsiTheme="minorHAnsi"/>
          <w:sz w:val="16"/>
        </w:rPr>
        <w:t xml:space="preserve">arty </w:t>
      </w:r>
      <w:r w:rsidRPr="00A3215B">
        <w:rPr>
          <w:rStyle w:val="Emphasis"/>
          <w:rFonts w:asciiTheme="minorHAnsi" w:hAnsiTheme="minorHAnsi"/>
        </w:rPr>
        <w:t>is</w:t>
      </w:r>
      <w:r w:rsidRPr="00A3215B">
        <w:rPr>
          <w:rFonts w:asciiTheme="minorHAnsi" w:hAnsiTheme="minorHAnsi"/>
          <w:sz w:val="16"/>
        </w:rPr>
        <w:t xml:space="preserve"> also </w:t>
      </w:r>
      <w:r w:rsidRPr="00A3215B">
        <w:rPr>
          <w:rStyle w:val="Emphasis"/>
          <w:rFonts w:asciiTheme="minorHAnsi" w:hAnsiTheme="minorHAnsi"/>
        </w:rPr>
        <w:t>going global, provoking concerns worldwide over its use of sharp power in the tradition of political warfare, including united front and international liaison work activities which can have a corrosive impact on democracies.</w:t>
      </w:r>
      <w:r w:rsidRPr="00A3215B">
        <w:rPr>
          <w:rFonts w:asciiTheme="minorHAnsi" w:hAnsiTheme="minorHAnsi"/>
          <w:sz w:val="16"/>
        </w:rPr>
        <w:t>[14]</w:t>
      </w:r>
    </w:p>
    <w:p w:rsidR="00DB57FC" w:rsidRPr="00A3215B" w:rsidRDefault="00DB57FC" w:rsidP="00A74543">
      <w:pPr>
        <w:rPr>
          <w:rFonts w:asciiTheme="minorHAnsi" w:hAnsiTheme="minorHAnsi"/>
          <w:sz w:val="16"/>
        </w:rPr>
      </w:pPr>
      <w:r w:rsidRPr="00A3215B">
        <w:rPr>
          <w:rFonts w:asciiTheme="minorHAnsi" w:hAnsiTheme="minorHAnsi"/>
          <w:sz w:val="16"/>
        </w:rPr>
        <w:t xml:space="preserve">At the same time, </w:t>
      </w:r>
      <w:r w:rsidRPr="00A3215B">
        <w:rPr>
          <w:rStyle w:val="Emphasis"/>
          <w:rFonts w:asciiTheme="minorHAnsi" w:hAnsiTheme="minorHAnsi"/>
        </w:rPr>
        <w:t>the Party’s grip on power has only tightened, with censorship, surveillance, and repression intensifying within China</w:t>
      </w:r>
      <w:r w:rsidRPr="00A3215B">
        <w:rPr>
          <w:rFonts w:asciiTheme="minorHAnsi" w:hAnsiTheme="minorHAnsi"/>
          <w:sz w:val="16"/>
        </w:rPr>
        <w:t>. These trends predate Xi Jinping’s leadership but have only accelerated since he came to power. It is clear the Chinese Communist Party is unwilling to tolerate any challenge to its state security (</w:t>
      </w:r>
      <w:proofErr w:type="spellStart"/>
      <w:r w:rsidRPr="00A3215B">
        <w:rPr>
          <w:rFonts w:ascii="MS Gothic" w:hAnsi="MS Gothic" w:cs="MS Gothic"/>
          <w:sz w:val="16"/>
        </w:rPr>
        <w:t>国家安全</w:t>
      </w:r>
      <w:proofErr w:type="spellEnd"/>
      <w:r w:rsidRPr="00A3215B">
        <w:rPr>
          <w:rFonts w:asciiTheme="minorHAnsi" w:hAnsiTheme="minorHAnsi"/>
          <w:sz w:val="16"/>
        </w:rPr>
        <w:t xml:space="preserve">), that could jeopardize social stability or threaten the regime.[15] Consistently, </w:t>
      </w:r>
      <w:r w:rsidRPr="00A3215B">
        <w:rPr>
          <w:rStyle w:val="Emphasis"/>
          <w:rFonts w:asciiTheme="minorHAnsi" w:hAnsiTheme="minorHAnsi"/>
        </w:rPr>
        <w:t>activities that demonstrate the potential to galvanize collective action or mobilization against the regime—even the activism of feminists seeking to advance China’s #</w:t>
      </w:r>
      <w:proofErr w:type="spellStart"/>
      <w:r w:rsidRPr="00A3215B">
        <w:rPr>
          <w:rStyle w:val="Emphasis"/>
          <w:rFonts w:asciiTheme="minorHAnsi" w:hAnsiTheme="minorHAnsi"/>
        </w:rPr>
        <w:t>MeToo</w:t>
      </w:r>
      <w:proofErr w:type="spellEnd"/>
      <w:r w:rsidRPr="00A3215B">
        <w:rPr>
          <w:rStyle w:val="Emphasis"/>
          <w:rFonts w:asciiTheme="minorHAnsi" w:hAnsiTheme="minorHAnsi"/>
        </w:rPr>
        <w:t xml:space="preserve"> movement—are rapidly suppressed</w:t>
      </w:r>
      <w:r w:rsidRPr="00A3215B">
        <w:rPr>
          <w:rFonts w:asciiTheme="minorHAnsi" w:hAnsiTheme="minorHAnsi"/>
          <w:sz w:val="16"/>
        </w:rPr>
        <w:t xml:space="preserve">.[16,17] These issues are not only questions of human rights and fundamental freedoms, but rather are integral to understanding the nature of the current regime and its insecurities. Increasingly, </w:t>
      </w:r>
      <w:r w:rsidRPr="00A3215B">
        <w:rPr>
          <w:rStyle w:val="Emphasis"/>
          <w:rFonts w:asciiTheme="minorHAnsi" w:hAnsiTheme="minorHAnsi"/>
        </w:rPr>
        <w:t>these abuses of power extend beyond China’s borders</w:t>
      </w:r>
      <w:r w:rsidRPr="00A3215B">
        <w:rPr>
          <w:rFonts w:asciiTheme="minorHAnsi" w:hAnsiTheme="minorHAnsi"/>
          <w:sz w:val="16"/>
        </w:rPr>
        <w:t>, including a worldwide kidnapping campaign undertaken by the Party that may even have reached into the United States</w:t>
      </w:r>
      <w:proofErr w:type="gramStart"/>
      <w:r w:rsidRPr="00A3215B">
        <w:rPr>
          <w:rFonts w:asciiTheme="minorHAnsi" w:hAnsiTheme="minorHAnsi"/>
          <w:sz w:val="16"/>
        </w:rPr>
        <w:t>.[</w:t>
      </w:r>
      <w:proofErr w:type="gramEnd"/>
      <w:r w:rsidRPr="00A3215B">
        <w:rPr>
          <w:rFonts w:asciiTheme="minorHAnsi" w:hAnsiTheme="minorHAnsi"/>
          <w:sz w:val="16"/>
        </w:rPr>
        <w:t xml:space="preserve">18] Meanwhile, </w:t>
      </w:r>
      <w:r w:rsidRPr="00A3215B">
        <w:rPr>
          <w:rStyle w:val="Emphasis"/>
          <w:rFonts w:asciiTheme="minorHAnsi" w:hAnsiTheme="minorHAnsi"/>
        </w:rPr>
        <w:t>the application of big data and artificial intelligence to social control can enhance the coercive capability of the Party-state, pioneering a new techno-authoritarian model that could diffuse and threaten democracy globally.</w:t>
      </w:r>
    </w:p>
    <w:p w:rsidR="00DB57FC" w:rsidRPr="00A3215B" w:rsidRDefault="00DB57FC" w:rsidP="00A74543">
      <w:pPr>
        <w:rPr>
          <w:rFonts w:asciiTheme="minorHAnsi" w:hAnsiTheme="minorHAnsi"/>
          <w:sz w:val="16"/>
        </w:rPr>
      </w:pPr>
      <w:r w:rsidRPr="00A3215B">
        <w:rPr>
          <w:rFonts w:asciiTheme="minorHAnsi" w:hAnsiTheme="minorHAnsi"/>
          <w:sz w:val="16"/>
        </w:rPr>
        <w:t>China’s rapid emergence as a powerhouse in science and technology has caused both anxiety and exuberance. Here too, the pendulum of perceptions is swinging—from seeing China only as a copycat to accepting the claims of techno-propaganda that it already does or inevitably will lead the world in innovation, when considerable challenges in fact, remain. Typically, the truth falls somewhere between extreme perspectives. China has achieved real and notable advances in innovation, though its progress in certain sectors has been enabled by both licit and illicit technology transfer, including extensive intellectual property theft</w:t>
      </w:r>
      <w:proofErr w:type="gramStart"/>
      <w:r w:rsidRPr="00A3215B">
        <w:rPr>
          <w:rFonts w:asciiTheme="minorHAnsi" w:hAnsiTheme="minorHAnsi"/>
          <w:sz w:val="16"/>
        </w:rPr>
        <w:t>.[</w:t>
      </w:r>
      <w:proofErr w:type="gramEnd"/>
      <w:r w:rsidRPr="00A3215B">
        <w:rPr>
          <w:rFonts w:asciiTheme="minorHAnsi" w:hAnsiTheme="minorHAnsi"/>
          <w:sz w:val="16"/>
        </w:rPr>
        <w:t xml:space="preserve">19] </w:t>
      </w:r>
      <w:r w:rsidRPr="00A3215B">
        <w:rPr>
          <w:rStyle w:val="StyleUnderline"/>
          <w:rFonts w:asciiTheme="minorHAnsi" w:hAnsiTheme="minorHAnsi"/>
        </w:rPr>
        <w:t>Beijing’s ambitions to lead in original innovation in certain strategic emerging technologies, such as</w:t>
      </w:r>
      <w:r w:rsidRPr="00A3215B">
        <w:rPr>
          <w:rFonts w:asciiTheme="minorHAnsi" w:hAnsiTheme="minorHAnsi"/>
          <w:sz w:val="16"/>
        </w:rPr>
        <w:t xml:space="preserve"> artificial intelligence (</w:t>
      </w:r>
      <w:r w:rsidRPr="00A3215B">
        <w:rPr>
          <w:rStyle w:val="StyleUnderline"/>
          <w:rFonts w:asciiTheme="minorHAnsi" w:hAnsiTheme="minorHAnsi"/>
        </w:rPr>
        <w:t>AI) and quantum information science, are striking and supported by new programs and extensive funding</w:t>
      </w:r>
      <w:r w:rsidRPr="00A3215B">
        <w:rPr>
          <w:rFonts w:asciiTheme="minorHAnsi" w:hAnsiTheme="minorHAnsi"/>
          <w:sz w:val="16"/>
        </w:rPr>
        <w:t xml:space="preserve">. At the same time, </w:t>
      </w:r>
      <w:r w:rsidRPr="00A3215B">
        <w:rPr>
          <w:rStyle w:val="StyleUnderline"/>
          <w:rFonts w:asciiTheme="minorHAnsi" w:hAnsiTheme="minorHAnsi"/>
        </w:rPr>
        <w:t xml:space="preserve">critical bottlenecks remain, ranging from the </w:t>
      </w:r>
      <w:r w:rsidRPr="00A3215B">
        <w:rPr>
          <w:rStyle w:val="Emphasis"/>
          <w:rFonts w:asciiTheme="minorHAnsi" w:hAnsiTheme="minorHAnsi"/>
        </w:rPr>
        <w:t>availability of top talent</w:t>
      </w:r>
      <w:r w:rsidRPr="00A3215B">
        <w:rPr>
          <w:rFonts w:asciiTheme="minorHAnsi" w:hAnsiTheme="minorHAnsi"/>
          <w:sz w:val="16"/>
        </w:rPr>
        <w:t xml:space="preserve"> to failures in mastering semiconductors. </w:t>
      </w:r>
      <w:r w:rsidRPr="00A3215B">
        <w:rPr>
          <w:rStyle w:val="StyleUnderline"/>
          <w:rFonts w:asciiTheme="minorHAnsi" w:hAnsiTheme="minorHAnsi"/>
        </w:rPr>
        <w:t xml:space="preserve">China’s renewed scientific prowess may have a range of positive externalities, from clean energy to the use of artificial intelligence to enhance and personalize healthcare in precision medicine. However, </w:t>
      </w:r>
      <w:r w:rsidRPr="00A3215B">
        <w:rPr>
          <w:rStyle w:val="Emphasis"/>
          <w:rFonts w:asciiTheme="minorHAnsi" w:hAnsiTheme="minorHAnsi"/>
        </w:rPr>
        <w:t>there are also troubling indications that Beijing may seek to ensure that innovation made in China stays in China</w:t>
      </w:r>
      <w:r w:rsidRPr="00A3215B">
        <w:rPr>
          <w:rStyle w:val="StyleUnderline"/>
          <w:rFonts w:asciiTheme="minorHAnsi" w:hAnsiTheme="minorHAnsi"/>
        </w:rPr>
        <w:t>, by enacting new rules requiring that scientific data generated in China must be submitted to government data centers for approval prior to publication or dissemination.</w:t>
      </w:r>
      <w:r w:rsidRPr="00A3215B">
        <w:rPr>
          <w:rFonts w:asciiTheme="minorHAnsi" w:hAnsiTheme="minorHAnsi"/>
          <w:sz w:val="16"/>
        </w:rPr>
        <w:t xml:space="preserve">[20] </w:t>
      </w:r>
    </w:p>
    <w:p w:rsidR="00D71D23" w:rsidRPr="00A3215B" w:rsidRDefault="00D71D23" w:rsidP="00A74543">
      <w:pPr>
        <w:rPr>
          <w:rFonts w:asciiTheme="minorHAnsi" w:hAnsiTheme="minorHAnsi"/>
          <w:sz w:val="16"/>
        </w:rPr>
      </w:pPr>
      <w:r w:rsidRPr="00A3215B">
        <w:rPr>
          <w:rFonts w:asciiTheme="minorHAnsi" w:hAnsiTheme="minorHAnsi"/>
          <w:sz w:val="16"/>
        </w:rPr>
        <w:t xml:space="preserve">At the same time, </w:t>
      </w:r>
      <w:r w:rsidRPr="00A3215B">
        <w:rPr>
          <w:rStyle w:val="StyleUnderline"/>
          <w:rFonts w:asciiTheme="minorHAnsi" w:hAnsiTheme="minorHAnsi"/>
        </w:rPr>
        <w:t>China’s advances in dual-use technologies are priorities within a national strategy for military-civil fusion</w:t>
      </w:r>
      <w:r w:rsidRPr="00A3215B">
        <w:rPr>
          <w:rFonts w:asciiTheme="minorHAnsi" w:hAnsiTheme="minorHAnsi"/>
          <w:sz w:val="16"/>
        </w:rPr>
        <w:t xml:space="preserve"> (</w:t>
      </w:r>
      <w:proofErr w:type="spellStart"/>
      <w:r w:rsidRPr="00A3215B">
        <w:rPr>
          <w:rFonts w:asciiTheme="minorHAnsi" w:eastAsia="Microsoft JhengHei" w:hAnsiTheme="minorHAnsi" w:cs="Microsoft JhengHei"/>
          <w:sz w:val="16"/>
        </w:rPr>
        <w:t>军民融合</w:t>
      </w:r>
      <w:proofErr w:type="spellEnd"/>
      <w:r w:rsidRPr="00A3215B">
        <w:rPr>
          <w:rFonts w:asciiTheme="minorHAnsi" w:hAnsiTheme="minorHAnsi"/>
          <w:sz w:val="16"/>
        </w:rPr>
        <w:t xml:space="preserve">). The Chinese People’s Liberation Army (PLA) is rapidly advancing military modernization at a time of intensifying nationalism that often borders on militarism. </w:t>
      </w:r>
      <w:r w:rsidRPr="00A3215B">
        <w:rPr>
          <w:rStyle w:val="StyleUnderline"/>
          <w:rFonts w:asciiTheme="minorHAnsi" w:hAnsiTheme="minorHAnsi"/>
        </w:rPr>
        <w:t>The Army</w:t>
      </w:r>
      <w:r w:rsidRPr="00A3215B">
        <w:rPr>
          <w:rFonts w:asciiTheme="minorHAnsi" w:hAnsiTheme="minorHAnsi"/>
          <w:sz w:val="16"/>
        </w:rPr>
        <w:t xml:space="preserve">, once dismissed as almost hopelessly backwards, </w:t>
      </w:r>
      <w:r w:rsidRPr="00A3215B">
        <w:rPr>
          <w:rStyle w:val="StyleUnderline"/>
          <w:rFonts w:asciiTheme="minorHAnsi" w:hAnsiTheme="minorHAnsi"/>
        </w:rPr>
        <w:t>has</w:t>
      </w:r>
      <w:r w:rsidRPr="00A3215B">
        <w:rPr>
          <w:rFonts w:asciiTheme="minorHAnsi" w:hAnsiTheme="minorHAnsi"/>
          <w:sz w:val="16"/>
        </w:rPr>
        <w:t xml:space="preserve"> since </w:t>
      </w:r>
      <w:r w:rsidRPr="00A3215B">
        <w:rPr>
          <w:rStyle w:val="StyleUnderline"/>
          <w:rFonts w:asciiTheme="minorHAnsi" w:hAnsiTheme="minorHAnsi"/>
        </w:rPr>
        <w:t>emerged as a major contender and would-be peer competitor that is even challenging the U.S. in new frontiers of military innovation</w:t>
      </w:r>
      <w:r w:rsidRPr="00A3215B">
        <w:rPr>
          <w:rFonts w:asciiTheme="minorHAnsi" w:hAnsiTheme="minorHAnsi"/>
          <w:sz w:val="16"/>
        </w:rPr>
        <w:t>. Leaders of the Chinese Communist Party and the Peoples Liberation Army have long perceived the U.S. as the primary obstacle to their core priority of achieving reunification with Taiwan, and PLA writings often use the euphemism powerful adversary (</w:t>
      </w:r>
      <w:proofErr w:type="spellStart"/>
      <w:r w:rsidRPr="00A3215B">
        <w:rPr>
          <w:rFonts w:ascii="Gulim" w:hAnsi="Gulim" w:cs="Gulim"/>
          <w:sz w:val="16"/>
        </w:rPr>
        <w:t>强</w:t>
      </w:r>
      <w:r w:rsidRPr="00A3215B">
        <w:rPr>
          <w:rFonts w:asciiTheme="minorHAnsi" w:eastAsia="Microsoft JhengHei" w:hAnsiTheme="minorHAnsi" w:cs="Microsoft JhengHei"/>
          <w:sz w:val="16"/>
        </w:rPr>
        <w:t>敌</w:t>
      </w:r>
      <w:proofErr w:type="spellEnd"/>
      <w:r w:rsidRPr="00A3215B">
        <w:rPr>
          <w:rFonts w:asciiTheme="minorHAnsi" w:hAnsiTheme="minorHAnsi"/>
          <w:sz w:val="16"/>
        </w:rPr>
        <w:t xml:space="preserve">) in reference to the U.S. Evidently, the recent trajectory of Chinese defense development has focused on targeting perceived vulnerabilities in American ways of warfare, through the development of asymmetric capabilities, including for space, cyber, and electronic warfare. Given the scarcity and uncertain reliability of available information, major uncertainties remain regarding the Army's advances. The reports of advances in rail-guns, </w:t>
      </w:r>
      <w:proofErr w:type="spellStart"/>
      <w:r w:rsidRPr="00A3215B">
        <w:rPr>
          <w:rFonts w:asciiTheme="minorHAnsi" w:hAnsiTheme="minorHAnsi"/>
          <w:sz w:val="16"/>
        </w:rPr>
        <w:t>hypersonics</w:t>
      </w:r>
      <w:proofErr w:type="spellEnd"/>
      <w:r w:rsidRPr="00A3215B">
        <w:rPr>
          <w:rFonts w:asciiTheme="minorHAnsi" w:hAnsiTheme="minorHAnsi"/>
          <w:sz w:val="16"/>
        </w:rPr>
        <w:t>, and even brainpower augmented by artificial intelligence for submarines should be taken skeptically but seriously</w:t>
      </w:r>
      <w:proofErr w:type="gramStart"/>
      <w:r w:rsidRPr="00A3215B">
        <w:rPr>
          <w:rFonts w:asciiTheme="minorHAnsi" w:hAnsiTheme="minorHAnsi"/>
          <w:sz w:val="16"/>
        </w:rPr>
        <w:t>.[</w:t>
      </w:r>
      <w:proofErr w:type="gramEnd"/>
      <w:r w:rsidRPr="00A3215B">
        <w:rPr>
          <w:rFonts w:asciiTheme="minorHAnsi" w:hAnsiTheme="minorHAnsi"/>
          <w:sz w:val="16"/>
        </w:rPr>
        <w:t xml:space="preserve">21] At the same time, the Peoples Liberation Army struggles with a range of shortcomings, including in human capital and training, while remaining in the midst of a disruptive reform agenda intended to foster greater </w:t>
      </w:r>
      <w:proofErr w:type="spellStart"/>
      <w:r w:rsidRPr="00A3215B">
        <w:rPr>
          <w:rFonts w:asciiTheme="minorHAnsi" w:hAnsiTheme="minorHAnsi"/>
          <w:sz w:val="16"/>
        </w:rPr>
        <w:t>jointness</w:t>
      </w:r>
      <w:proofErr w:type="spellEnd"/>
      <w:r w:rsidRPr="00A3215B">
        <w:rPr>
          <w:rFonts w:asciiTheme="minorHAnsi" w:hAnsiTheme="minorHAnsi"/>
          <w:sz w:val="16"/>
        </w:rPr>
        <w:t>.</w:t>
      </w:r>
    </w:p>
    <w:p w:rsidR="00D71D23" w:rsidRPr="00A3215B" w:rsidRDefault="00D71D23" w:rsidP="00A74543">
      <w:pPr>
        <w:rPr>
          <w:rFonts w:asciiTheme="minorHAnsi" w:hAnsiTheme="minorHAnsi"/>
          <w:sz w:val="16"/>
        </w:rPr>
      </w:pPr>
      <w:r w:rsidRPr="00A3215B">
        <w:rPr>
          <w:rStyle w:val="StyleUnderline"/>
          <w:rFonts w:asciiTheme="minorHAnsi" w:hAnsiTheme="minorHAnsi"/>
        </w:rPr>
        <w:t xml:space="preserve">Across all of these dimensions of competition U.S.-China rivalry is real and intensifying but there remain core issues about which there are </w:t>
      </w:r>
      <w:r w:rsidRPr="00A3215B">
        <w:rPr>
          <w:rStyle w:val="Emphasis"/>
          <w:rFonts w:asciiTheme="minorHAnsi" w:hAnsiTheme="minorHAnsi"/>
        </w:rPr>
        <w:t>strong incentives and imperatives for sustaining cooperation</w:t>
      </w:r>
      <w:r w:rsidRPr="00A3215B">
        <w:rPr>
          <w:rStyle w:val="StyleUnderline"/>
          <w:rFonts w:asciiTheme="minorHAnsi" w:hAnsiTheme="minorHAnsi"/>
        </w:rPr>
        <w:t>.</w:t>
      </w:r>
      <w:r w:rsidRPr="00A3215B">
        <w:rPr>
          <w:rFonts w:asciiTheme="minorHAnsi" w:hAnsiTheme="minorHAnsi"/>
          <w:sz w:val="16"/>
        </w:rPr>
        <w:t xml:space="preserve"> </w:t>
      </w:r>
      <w:r w:rsidRPr="00A3215B">
        <w:rPr>
          <w:rStyle w:val="Emphasis"/>
          <w:rFonts w:asciiTheme="minorHAnsi" w:hAnsiTheme="minorHAnsi"/>
        </w:rPr>
        <w:t>The costs of a failure to cooperate are far too high to abandon attempts to advance such cooperation, even if the results may be mixed</w:t>
      </w:r>
      <w:r w:rsidRPr="00A3215B">
        <w:rPr>
          <w:rFonts w:asciiTheme="minorHAnsi" w:hAnsiTheme="minorHAnsi"/>
          <w:sz w:val="16"/>
        </w:rPr>
        <w:t xml:space="preserve">, as in the case of Beijing’s approach to the threat of North Korea. </w:t>
      </w:r>
      <w:r w:rsidRPr="00A3215B">
        <w:rPr>
          <w:rStyle w:val="StyleUnderline"/>
          <w:rFonts w:asciiTheme="minorHAnsi" w:hAnsiTheme="minorHAnsi"/>
        </w:rPr>
        <w:t>To dismiss engagement and cooperation as entirely failed strategies—despite the</w:t>
      </w:r>
      <w:r w:rsidRPr="00A3215B">
        <w:rPr>
          <w:rFonts w:asciiTheme="minorHAnsi" w:hAnsiTheme="minorHAnsi"/>
          <w:sz w:val="16"/>
        </w:rPr>
        <w:t xml:space="preserve"> </w:t>
      </w:r>
      <w:r w:rsidRPr="00A3215B">
        <w:rPr>
          <w:rStyle w:val="Emphasis"/>
          <w:rFonts w:asciiTheme="minorHAnsi" w:hAnsiTheme="minorHAnsi"/>
        </w:rPr>
        <w:t>C</w:t>
      </w:r>
      <w:r w:rsidRPr="00A3215B">
        <w:rPr>
          <w:rFonts w:asciiTheme="minorHAnsi" w:hAnsiTheme="minorHAnsi"/>
          <w:sz w:val="16"/>
        </w:rPr>
        <w:t xml:space="preserve">hinese </w:t>
      </w:r>
      <w:r w:rsidRPr="00A3215B">
        <w:rPr>
          <w:rStyle w:val="Emphasis"/>
          <w:rFonts w:asciiTheme="minorHAnsi" w:hAnsiTheme="minorHAnsi"/>
        </w:rPr>
        <w:t>C</w:t>
      </w:r>
      <w:r w:rsidRPr="00A3215B">
        <w:rPr>
          <w:rFonts w:asciiTheme="minorHAnsi" w:hAnsiTheme="minorHAnsi"/>
          <w:sz w:val="16"/>
        </w:rPr>
        <w:t xml:space="preserve">ommunist </w:t>
      </w:r>
      <w:r w:rsidRPr="00A3215B">
        <w:rPr>
          <w:rStyle w:val="Emphasis"/>
          <w:rFonts w:asciiTheme="minorHAnsi" w:hAnsiTheme="minorHAnsi"/>
        </w:rPr>
        <w:t>P</w:t>
      </w:r>
      <w:r w:rsidRPr="00A3215B">
        <w:rPr>
          <w:rFonts w:asciiTheme="minorHAnsi" w:hAnsiTheme="minorHAnsi"/>
          <w:sz w:val="16"/>
        </w:rPr>
        <w:t>arty</w:t>
      </w:r>
      <w:r w:rsidRPr="00A3215B">
        <w:rPr>
          <w:rStyle w:val="Emphasis"/>
          <w:rFonts w:asciiTheme="minorHAnsi" w:hAnsiTheme="minorHAnsi"/>
        </w:rPr>
        <w:t>'s</w:t>
      </w:r>
      <w:r w:rsidRPr="00A3215B">
        <w:rPr>
          <w:rFonts w:asciiTheme="minorHAnsi" w:hAnsiTheme="minorHAnsi"/>
          <w:sz w:val="16"/>
        </w:rPr>
        <w:t xml:space="preserve"> </w:t>
      </w:r>
      <w:r w:rsidRPr="00A3215B">
        <w:rPr>
          <w:rStyle w:val="StyleUnderline"/>
          <w:rFonts w:asciiTheme="minorHAnsi" w:hAnsiTheme="minorHAnsi"/>
        </w:rPr>
        <w:t>unsurprising resistance to liberalization—is too simplistic of a reading of the complexities of recent history</w:t>
      </w:r>
      <w:r w:rsidRPr="00A3215B">
        <w:rPr>
          <w:rFonts w:asciiTheme="minorHAnsi" w:hAnsiTheme="minorHAnsi"/>
          <w:sz w:val="16"/>
        </w:rPr>
        <w:t xml:space="preserve">. In the course of its rise the PRC has indeed become more of a status quo power in certain respects, undertaking constructive involvement on international issues and institutions, in approximate alignment with initial U.S. urging that it become a responsible stakeholder.[22] Even if Beijing’s commitment to certain challenges, such as climate change or peacekeeping missions, might be criticized as shallow or self-interested, there have still been some positive outcomes resulting from these activities.[23] With a greater stake in the status quo, China can be accurately characterized as a revisionist power on certain issues, or perhaps more aptly be called selectively revisionist.[24] </w:t>
      </w:r>
      <w:r w:rsidRPr="00A3215B">
        <w:rPr>
          <w:rStyle w:val="Emphasis"/>
          <w:rFonts w:asciiTheme="minorHAnsi" w:hAnsiTheme="minorHAnsi"/>
        </w:rPr>
        <w:t>The U.S. cannot change China’s core interests, but it can, in some cases, undertake targeted efforts to change PRC incentives and behavior</w:t>
      </w:r>
      <w:r w:rsidRPr="00A3215B">
        <w:rPr>
          <w:rFonts w:asciiTheme="minorHAnsi" w:hAnsiTheme="minorHAnsi"/>
          <w:sz w:val="16"/>
        </w:rPr>
        <w:t>, as on the threat of North Korea.</w:t>
      </w:r>
    </w:p>
    <w:p w:rsidR="00D71D23" w:rsidRPr="00A3215B" w:rsidRDefault="00D71D23" w:rsidP="00A74543">
      <w:pPr>
        <w:rPr>
          <w:rFonts w:asciiTheme="minorHAnsi" w:hAnsiTheme="minorHAnsi"/>
          <w:sz w:val="16"/>
        </w:rPr>
      </w:pPr>
      <w:r w:rsidRPr="00A3215B">
        <w:rPr>
          <w:rFonts w:asciiTheme="minorHAnsi" w:hAnsiTheme="minorHAnsi"/>
          <w:sz w:val="16"/>
        </w:rPr>
        <w:t>THE AMERICAN VIEW</w:t>
      </w:r>
    </w:p>
    <w:p w:rsidR="00D71D23" w:rsidRPr="00A3215B" w:rsidRDefault="00D71D23" w:rsidP="00A74543">
      <w:pPr>
        <w:rPr>
          <w:rFonts w:asciiTheme="minorHAnsi" w:hAnsiTheme="minorHAnsi"/>
          <w:sz w:val="16"/>
        </w:rPr>
      </w:pPr>
      <w:r w:rsidRPr="00A3215B">
        <w:rPr>
          <w:rFonts w:asciiTheme="minorHAnsi" w:hAnsiTheme="minorHAnsi"/>
          <w:sz w:val="16"/>
        </w:rPr>
        <w:t>To that end, the U.S. must recognize the limitations in its understanding of China and seek to interrogate frequent assumptions in pursuit of a more nuanced perspective on core questions. There are a number of known unknowns—and doubtlessly a number of unknown unknowns—that should catalyze a quest to advance deeper understanding of the PRC in order to recognize potential pressure points and opportunities for collaboration.</w:t>
      </w:r>
    </w:p>
    <w:p w:rsidR="00D71D23" w:rsidRPr="00A3215B" w:rsidRDefault="00D71D23" w:rsidP="00A74543">
      <w:pPr>
        <w:rPr>
          <w:rFonts w:asciiTheme="minorHAnsi" w:hAnsiTheme="minorHAnsi"/>
          <w:sz w:val="16"/>
        </w:rPr>
      </w:pPr>
      <w:r w:rsidRPr="00A3215B">
        <w:rPr>
          <w:rFonts w:asciiTheme="minorHAnsi" w:hAnsiTheme="minorHAnsi"/>
          <w:sz w:val="16"/>
        </w:rPr>
        <w:t xml:space="preserve">Take, for example, the state of elite politics in the PRC, at a time when China has become one of the most pivotal and powerful nations in the world. Is Xi Jinping’s apparent strength as a leader the result of high-level consensus or a fierce struggle for power within the Party? Has Xi already quashed all rivals and resistance, or has he made even more enemies and provoked intense inter-elite struggle that could be his undoing? The recent reforms to the constitution allow Xi to pursue further terms as state president, controlling the full trinity of roles as general secretary of the Chinese Communist Party, president of the PRC, and chairman of the Central Military Commission (CMC). This startling yet rather unsurprising development reflects further erosion of formal and informal institutions intended to ensure collective leadership to mitigate the repetition of Mao Zedong’s excesses.[25] Is Xi the man who commands China without challenge, or does he remain so insecure in his power that he cannot relinquish it without risking the derailing of his agenda?[26] Xi may very well be on a trajectory to rival Mao in his power—or perhaps, if Xi were truly in absolute control, he might choose to rule as merely chairman of China Soccer Association, in the tradition of Deng Xiaoping. With regard to Party-army relations, core questions remain similarly unanswered. How credible are rumors of a coup attempt against Xi Jinping? Will Xi’s historic military reforms be successful, or will the Army prove unable to overcome longstanding organizational pathologies? </w:t>
      </w:r>
      <w:r w:rsidRPr="00A3215B">
        <w:rPr>
          <w:rStyle w:val="StyleUnderline"/>
          <w:rFonts w:asciiTheme="minorHAnsi" w:hAnsiTheme="minorHAnsi"/>
        </w:rPr>
        <w:t>Our concerns over China’s strength should not result in a failure to examine potential weaknesses and brittleness in its system.</w:t>
      </w:r>
    </w:p>
    <w:p w:rsidR="00D71D23" w:rsidRPr="00A3215B" w:rsidRDefault="00D71D23" w:rsidP="00A74543">
      <w:pPr>
        <w:rPr>
          <w:rFonts w:asciiTheme="minorHAnsi" w:hAnsiTheme="minorHAnsi"/>
          <w:sz w:val="16"/>
        </w:rPr>
      </w:pPr>
      <w:r w:rsidRPr="00A3215B">
        <w:rPr>
          <w:rFonts w:asciiTheme="minorHAnsi" w:hAnsiTheme="minorHAnsi"/>
          <w:sz w:val="16"/>
        </w:rPr>
        <w:t xml:space="preserve">At the same time, </w:t>
      </w:r>
      <w:r w:rsidRPr="00A3215B">
        <w:rPr>
          <w:rStyle w:val="Emphasis"/>
          <w:rFonts w:asciiTheme="minorHAnsi" w:hAnsiTheme="minorHAnsi"/>
        </w:rPr>
        <w:t>the U.S. must</w:t>
      </w:r>
      <w:r w:rsidRPr="00A3215B">
        <w:rPr>
          <w:rFonts w:asciiTheme="minorHAnsi" w:hAnsiTheme="minorHAnsi"/>
          <w:sz w:val="16"/>
        </w:rPr>
        <w:t xml:space="preserve"> also </w:t>
      </w:r>
      <w:r w:rsidRPr="00A3215B">
        <w:rPr>
          <w:rStyle w:val="Emphasis"/>
          <w:rFonts w:asciiTheme="minorHAnsi" w:hAnsiTheme="minorHAnsi"/>
        </w:rPr>
        <w:t>search for new paradigms of competition that return to core values and leverage enduring advantages—and that quest must start at home</w:t>
      </w:r>
      <w:r w:rsidRPr="00A3215B">
        <w:rPr>
          <w:rFonts w:asciiTheme="minorHAnsi" w:hAnsiTheme="minorHAnsi"/>
          <w:sz w:val="16"/>
        </w:rPr>
        <w:t>. The challenge of countering the long time horizons and whole-of-nation strategy of an authoritarian competitor is daunting, particularly at a time when faith in democracy is eroding precipitously</w:t>
      </w:r>
      <w:proofErr w:type="gramStart"/>
      <w:r w:rsidRPr="00A3215B">
        <w:rPr>
          <w:rFonts w:asciiTheme="minorHAnsi" w:hAnsiTheme="minorHAnsi"/>
          <w:sz w:val="16"/>
        </w:rPr>
        <w:t>.[</w:t>
      </w:r>
      <w:proofErr w:type="gramEnd"/>
      <w:r w:rsidRPr="00A3215B">
        <w:rPr>
          <w:rFonts w:asciiTheme="minorHAnsi" w:hAnsiTheme="minorHAnsi"/>
          <w:sz w:val="16"/>
        </w:rPr>
        <w:t xml:space="preserve">27] Party propaganda asserting the superiority of their system over the dysfunctionality of democracies is most effective when it can simply draw upon realities. Certain elected leaders have even expressed envy of and admiration for their authoritarian counterparts.[28] It is deeply troubling, to say the least, that a recent study estimated that nearly three in ten Americans believe an authoritarian alternative to democracy would be favorable.[29] The indicators of U.S. vulnerability to democratic breakdown or backsliding, which predate recent political turbulence, should sound alarms that ring far beyond politics and partisanship.[30] Increasingly, the resurgence of racism and extremism, particularly from white nationalist groups, poses a major threat to U.S. homeland security.[31,32] There have been far darker moments in U.S. history, and American democracy has proven its resilience against division and disunity. Today, the U.S. must again forge ahead in advancing her “unfinished work” and seek a “new birth of freedom.”[33] This fight to renew and reinvigorate our democracy is a question of national security and competitiveness. </w:t>
      </w:r>
      <w:r w:rsidRPr="00A3215B">
        <w:rPr>
          <w:rStyle w:val="Emphasis"/>
          <w:rFonts w:asciiTheme="minorHAnsi" w:hAnsiTheme="minorHAnsi"/>
        </w:rPr>
        <w:t>The U.S. cannot compete with China’s national rejuvenation unless American can first achieve its own revitalization.</w:t>
      </w:r>
    </w:p>
    <w:p w:rsidR="00D71D23" w:rsidRPr="00A3215B" w:rsidRDefault="00D71D23" w:rsidP="00A74543">
      <w:pPr>
        <w:rPr>
          <w:rFonts w:asciiTheme="minorHAnsi" w:hAnsiTheme="minorHAnsi"/>
          <w:sz w:val="16"/>
        </w:rPr>
      </w:pPr>
      <w:r w:rsidRPr="00A3215B">
        <w:rPr>
          <w:rStyle w:val="Emphasis"/>
          <w:rFonts w:asciiTheme="minorHAnsi" w:hAnsiTheme="minorHAnsi"/>
        </w:rPr>
        <w:t xml:space="preserve">With the erosion of global order, it seems the center cannot hold, and mere anarchy may be </w:t>
      </w:r>
      <w:proofErr w:type="spellStart"/>
      <w:r w:rsidRPr="00A3215B">
        <w:rPr>
          <w:rStyle w:val="Emphasis"/>
          <w:rFonts w:asciiTheme="minorHAnsi" w:hAnsiTheme="minorHAnsi"/>
        </w:rPr>
        <w:t>loosed</w:t>
      </w:r>
      <w:proofErr w:type="spellEnd"/>
      <w:r w:rsidRPr="00A3215B">
        <w:rPr>
          <w:rStyle w:val="Emphasis"/>
          <w:rFonts w:asciiTheme="minorHAnsi" w:hAnsiTheme="minorHAnsi"/>
        </w:rPr>
        <w:t xml:space="preserve"> upon the world</w:t>
      </w:r>
      <w:proofErr w:type="gramStart"/>
      <w:r w:rsidRPr="00A3215B">
        <w:rPr>
          <w:rStyle w:val="Emphasis"/>
          <w:rFonts w:asciiTheme="minorHAnsi" w:hAnsiTheme="minorHAnsi"/>
        </w:rPr>
        <w:t>.</w:t>
      </w:r>
      <w:r w:rsidRPr="00A3215B">
        <w:rPr>
          <w:rFonts w:asciiTheme="minorHAnsi" w:hAnsiTheme="minorHAnsi"/>
          <w:sz w:val="16"/>
        </w:rPr>
        <w:t>[</w:t>
      </w:r>
      <w:proofErr w:type="gramEnd"/>
      <w:r w:rsidRPr="00A3215B">
        <w:rPr>
          <w:rFonts w:asciiTheme="minorHAnsi" w:hAnsiTheme="minorHAnsi"/>
          <w:sz w:val="16"/>
        </w:rPr>
        <w:t>34] Will there be a second coming for American power and a new awakening for U.S. grand strategy?</w:t>
      </w:r>
    </w:p>
    <w:p w:rsidR="00D71D23" w:rsidRPr="00A3215B" w:rsidRDefault="000846D5" w:rsidP="00A74543">
      <w:pPr>
        <w:rPr>
          <w:rFonts w:asciiTheme="minorHAnsi" w:hAnsiTheme="minorHAnsi"/>
          <w:sz w:val="16"/>
        </w:rPr>
      </w:pPr>
      <w:r w:rsidRPr="00A3215B">
        <w:rPr>
          <w:rStyle w:val="StyleUnderline"/>
          <w:rFonts w:asciiTheme="minorHAnsi" w:hAnsiTheme="minorHAnsi"/>
        </w:rPr>
        <w:t xml:space="preserve">Going forward, a nuanced approach to strategic competition with China should recognize that this is not merely a new Cold War, but rather a rivalry playing out in a much more chaotic and complex world, in which </w:t>
      </w:r>
      <w:r w:rsidRPr="00A3215B">
        <w:rPr>
          <w:rStyle w:val="Emphasis"/>
          <w:rFonts w:asciiTheme="minorHAnsi" w:hAnsiTheme="minorHAnsi"/>
        </w:rPr>
        <w:t>it is critical to sustain concurrent cooperation to counter mutual threats</w:t>
      </w:r>
      <w:r w:rsidRPr="00A3215B">
        <w:rPr>
          <w:rStyle w:val="StyleUnderline"/>
          <w:rFonts w:asciiTheme="minorHAnsi" w:hAnsiTheme="minorHAnsi"/>
        </w:rPr>
        <w:t>.</w:t>
      </w:r>
      <w:r w:rsidRPr="00A3215B">
        <w:rPr>
          <w:rFonts w:asciiTheme="minorHAnsi" w:hAnsiTheme="minorHAnsi"/>
          <w:sz w:val="16"/>
        </w:rPr>
        <w:t xml:space="preserve"> Along the way, the U.S. must be careful not to fall into the trap of over-investing in the military dimension of competition, lest it repeat the mistakes of the Soviet Union in the Cold War. This is a period that PRC leaders have studied much more carefully than their victorious, and perhaps therefore too complacent, U.S. counterparts, and it would be ironic if the U.S. were to become the victim of its own techniques of competitive strategy. Instead, </w:t>
      </w:r>
      <w:r w:rsidRPr="00A3215B">
        <w:rPr>
          <w:rStyle w:val="Emphasis"/>
          <w:rFonts w:asciiTheme="minorHAnsi" w:hAnsiTheme="minorHAnsi"/>
        </w:rPr>
        <w:t>the U.S. must recognize that the center of gravity of its own power and of China’s rising strength is economics</w:t>
      </w:r>
      <w:r w:rsidRPr="00A3215B">
        <w:rPr>
          <w:rFonts w:asciiTheme="minorHAnsi" w:hAnsiTheme="minorHAnsi"/>
          <w:sz w:val="16"/>
        </w:rPr>
        <w:t xml:space="preserve">. </w:t>
      </w:r>
      <w:r w:rsidRPr="00A3215B">
        <w:rPr>
          <w:rStyle w:val="Emphasis"/>
          <w:rFonts w:asciiTheme="minorHAnsi" w:hAnsiTheme="minorHAnsi"/>
        </w:rPr>
        <w:t xml:space="preserve">China’s deft wielding of techniques of </w:t>
      </w:r>
      <w:proofErr w:type="spellStart"/>
      <w:r w:rsidRPr="00A3215B">
        <w:rPr>
          <w:rStyle w:val="Emphasis"/>
          <w:rFonts w:asciiTheme="minorHAnsi" w:hAnsiTheme="minorHAnsi"/>
        </w:rPr>
        <w:t>geoeconomics</w:t>
      </w:r>
      <w:proofErr w:type="spellEnd"/>
      <w:r w:rsidRPr="00A3215B">
        <w:rPr>
          <w:rStyle w:val="Emphasis"/>
          <w:rFonts w:asciiTheme="minorHAnsi" w:hAnsiTheme="minorHAnsi"/>
        </w:rPr>
        <w:t xml:space="preserve"> has enhanced its power and global influence</w:t>
      </w:r>
      <w:r w:rsidRPr="00A3215B">
        <w:rPr>
          <w:rFonts w:asciiTheme="minorHAnsi" w:hAnsiTheme="minorHAnsi"/>
          <w:sz w:val="16"/>
        </w:rPr>
        <w:t>—though its coercive approach to these tools may prove self-defeating—</w:t>
      </w:r>
      <w:r w:rsidRPr="00A3215B">
        <w:rPr>
          <w:rStyle w:val="Emphasis"/>
          <w:rFonts w:asciiTheme="minorHAnsi" w:hAnsiTheme="minorHAnsi"/>
        </w:rPr>
        <w:t>and the U.S. must look to enhance its own use of these instruments in ways consistent with its values and interests</w:t>
      </w:r>
      <w:r w:rsidRPr="00A3215B">
        <w:rPr>
          <w:rFonts w:asciiTheme="minorHAnsi" w:hAnsiTheme="minorHAnsi"/>
          <w:sz w:val="16"/>
        </w:rPr>
        <w:t>.[35]</w:t>
      </w:r>
    </w:p>
    <w:p w:rsidR="00A97D17" w:rsidRPr="00A3215B" w:rsidRDefault="00A97D17" w:rsidP="00A74543">
      <w:pPr>
        <w:rPr>
          <w:rFonts w:asciiTheme="minorHAnsi" w:hAnsiTheme="minorHAnsi"/>
          <w:sz w:val="16"/>
        </w:rPr>
      </w:pPr>
      <w:r w:rsidRPr="00A3215B">
        <w:rPr>
          <w:rStyle w:val="Emphasis"/>
          <w:rFonts w:asciiTheme="minorHAnsi" w:hAnsiTheme="minorHAnsi"/>
        </w:rPr>
        <w:t>America must recognize and leverage its true enduring advantages.</w:t>
      </w:r>
      <w:r w:rsidRPr="00A3215B">
        <w:rPr>
          <w:rFonts w:asciiTheme="minorHAnsi" w:hAnsiTheme="minorHAnsi"/>
          <w:sz w:val="16"/>
        </w:rPr>
        <w:t xml:space="preserve"> </w:t>
      </w:r>
      <w:r w:rsidRPr="00A3215B">
        <w:rPr>
          <w:rStyle w:val="StyleUnderline"/>
          <w:rFonts w:asciiTheme="minorHAnsi" w:hAnsiTheme="minorHAnsi"/>
        </w:rPr>
        <w:t>The strength of U.S. alliances remains critical, but these must not be taken for granted at a time of new stresses and Beijing’s attempts to undermine them.</w:t>
      </w:r>
      <w:r w:rsidRPr="00A3215B">
        <w:rPr>
          <w:rFonts w:asciiTheme="minorHAnsi" w:hAnsiTheme="minorHAnsi"/>
          <w:sz w:val="16"/>
        </w:rPr>
        <w:t xml:space="preserve"> The U.S. must expand economic and diplomatic engagement with partners old and new, especially in Asia. </w:t>
      </w:r>
      <w:r w:rsidRPr="00A3215B">
        <w:rPr>
          <w:rStyle w:val="Emphasis"/>
          <w:rFonts w:asciiTheme="minorHAnsi" w:hAnsiTheme="minorHAnsi"/>
        </w:rPr>
        <w:t>American soft power, currently in decline</w:t>
      </w:r>
      <w:r w:rsidRPr="00A3215B">
        <w:rPr>
          <w:rFonts w:asciiTheme="minorHAnsi" w:hAnsiTheme="minorHAnsi"/>
          <w:sz w:val="16"/>
        </w:rPr>
        <w:t xml:space="preserve"> worldwide, </w:t>
      </w:r>
      <w:r w:rsidRPr="00A3215B">
        <w:rPr>
          <w:rStyle w:val="Emphasis"/>
          <w:rFonts w:asciiTheme="minorHAnsi" w:hAnsiTheme="minorHAnsi"/>
        </w:rPr>
        <w:t>must</w:t>
      </w:r>
      <w:r w:rsidRPr="00A3215B">
        <w:rPr>
          <w:rFonts w:asciiTheme="minorHAnsi" w:hAnsiTheme="minorHAnsi"/>
          <w:sz w:val="16"/>
        </w:rPr>
        <w:t xml:space="preserve"> also </w:t>
      </w:r>
      <w:r w:rsidRPr="00A3215B">
        <w:rPr>
          <w:rStyle w:val="Emphasis"/>
          <w:rFonts w:asciiTheme="minorHAnsi" w:hAnsiTheme="minorHAnsi"/>
        </w:rPr>
        <w:t>be recovered and renewed as a counter to the sharpness of Chinese power</w:t>
      </w:r>
      <w:proofErr w:type="gramStart"/>
      <w:r w:rsidRPr="00A3215B">
        <w:rPr>
          <w:rFonts w:asciiTheme="minorHAnsi" w:hAnsiTheme="minorHAnsi"/>
          <w:sz w:val="16"/>
        </w:rPr>
        <w:t>.[</w:t>
      </w:r>
      <w:proofErr w:type="gramEnd"/>
      <w:r w:rsidRPr="00A3215B">
        <w:rPr>
          <w:rFonts w:asciiTheme="minorHAnsi" w:hAnsiTheme="minorHAnsi"/>
          <w:sz w:val="16"/>
        </w:rPr>
        <w:t xml:space="preserve">36] This soft power flows from commitment to core values and the perfection of an imperfect democracy, which should be consistent objectives across U.S. domestic politics and diplomacy alike. Throughout its history, </w:t>
      </w:r>
      <w:r w:rsidRPr="00A3215B">
        <w:rPr>
          <w:rStyle w:val="Emphasis"/>
          <w:rFonts w:asciiTheme="minorHAnsi" w:hAnsiTheme="minorHAnsi"/>
        </w:rPr>
        <w:t>the U.S. has been a nation of immigration that attracts some of the best minds from across the world</w:t>
      </w:r>
      <w:r w:rsidRPr="00A3215B">
        <w:rPr>
          <w:rFonts w:asciiTheme="minorHAnsi" w:hAnsiTheme="minorHAnsi"/>
          <w:sz w:val="16"/>
        </w:rPr>
        <w:t xml:space="preserve">. </w:t>
      </w:r>
      <w:r w:rsidRPr="00A3215B">
        <w:rPr>
          <w:rStyle w:val="StyleUnderline"/>
          <w:rFonts w:asciiTheme="minorHAnsi" w:hAnsiTheme="minorHAnsi"/>
        </w:rPr>
        <w:t>America’s unfinished revolution of</w:t>
      </w:r>
      <w:r w:rsidRPr="00A3215B">
        <w:rPr>
          <w:rFonts w:asciiTheme="minorHAnsi" w:hAnsiTheme="minorHAnsi"/>
          <w:sz w:val="16"/>
        </w:rPr>
        <w:t xml:space="preserve"> equality, diversity, and </w:t>
      </w:r>
      <w:r w:rsidRPr="00A3215B">
        <w:rPr>
          <w:rStyle w:val="StyleUnderline"/>
          <w:rFonts w:asciiTheme="minorHAnsi" w:hAnsiTheme="minorHAnsi"/>
        </w:rPr>
        <w:t>inclusivity must be continued—and should also be recognized pragmatically as a key competitive advantage in demography, not to mention a global ‘arms race’ for the talent critical to advance strategic innovation</w:t>
      </w:r>
      <w:r w:rsidRPr="00A3215B">
        <w:rPr>
          <w:rFonts w:asciiTheme="minorHAnsi" w:hAnsiTheme="minorHAnsi"/>
          <w:sz w:val="16"/>
        </w:rPr>
        <w:t xml:space="preserve">. China, too, is striving to recruit the world’s top talent, but its intensifying authoritarianism may repel many of its own citizens and others, despite the incentives and opportunities proffered. Although </w:t>
      </w:r>
      <w:r w:rsidRPr="00A3215B">
        <w:rPr>
          <w:rStyle w:val="Emphasis"/>
          <w:rFonts w:asciiTheme="minorHAnsi" w:hAnsiTheme="minorHAnsi"/>
        </w:rPr>
        <w:t>U.S. openness</w:t>
      </w:r>
      <w:r w:rsidRPr="00A3215B">
        <w:rPr>
          <w:rFonts w:asciiTheme="minorHAnsi" w:hAnsiTheme="minorHAnsi"/>
          <w:sz w:val="16"/>
        </w:rPr>
        <w:t xml:space="preserve"> can be exploited, it </w:t>
      </w:r>
      <w:r w:rsidRPr="00A3215B">
        <w:rPr>
          <w:rStyle w:val="Emphasis"/>
          <w:rFonts w:asciiTheme="minorHAnsi" w:hAnsiTheme="minorHAnsi"/>
        </w:rPr>
        <w:t>remains</w:t>
      </w:r>
      <w:r w:rsidRPr="00A3215B">
        <w:rPr>
          <w:rFonts w:asciiTheme="minorHAnsi" w:hAnsiTheme="minorHAnsi"/>
          <w:sz w:val="16"/>
        </w:rPr>
        <w:t xml:space="preserve">, on balance, </w:t>
      </w:r>
      <w:r w:rsidRPr="00A3215B">
        <w:rPr>
          <w:rStyle w:val="Emphasis"/>
          <w:rFonts w:asciiTheme="minorHAnsi" w:hAnsiTheme="minorHAnsi"/>
        </w:rPr>
        <w:t>a tremendous advantage in a highly globalized world in which flows of talent, knowledge, and information are free and dynamic</w:t>
      </w:r>
      <w:r w:rsidRPr="00A3215B">
        <w:rPr>
          <w:rFonts w:asciiTheme="minorHAnsi" w:hAnsiTheme="minorHAnsi"/>
          <w:sz w:val="16"/>
        </w:rPr>
        <w:t>.</w:t>
      </w:r>
    </w:p>
    <w:p w:rsidR="00A97D17" w:rsidRPr="00A3215B" w:rsidRDefault="00121D3E" w:rsidP="00A74543">
      <w:pPr>
        <w:rPr>
          <w:rStyle w:val="StyleUnderline"/>
          <w:rFonts w:asciiTheme="minorHAnsi" w:hAnsiTheme="minorHAnsi"/>
        </w:rPr>
      </w:pPr>
      <w:r w:rsidRPr="00A3215B">
        <w:rPr>
          <w:rFonts w:asciiTheme="minorHAnsi" w:hAnsiTheme="minorHAnsi"/>
          <w:sz w:val="16"/>
        </w:rPr>
        <w:t xml:space="preserve">Looking to the future, </w:t>
      </w:r>
      <w:r w:rsidRPr="00A3215B">
        <w:rPr>
          <w:rStyle w:val="StyleUnderline"/>
          <w:rFonts w:asciiTheme="minorHAnsi" w:hAnsiTheme="minorHAnsi"/>
        </w:rPr>
        <w:t>the U.S. must not fear but rather should embrace a new era of competition</w:t>
      </w:r>
      <w:r w:rsidRPr="00A3215B">
        <w:rPr>
          <w:rFonts w:asciiTheme="minorHAnsi" w:hAnsiTheme="minorHAnsi"/>
          <w:sz w:val="16"/>
        </w:rPr>
        <w:t xml:space="preserve">. </w:t>
      </w:r>
      <w:r w:rsidRPr="00A3215B">
        <w:rPr>
          <w:rStyle w:val="Emphasis"/>
          <w:rFonts w:asciiTheme="minorHAnsi" w:hAnsiTheme="minorHAnsi"/>
        </w:rPr>
        <w:t>The best ways to compete in the 21st century involve</w:t>
      </w:r>
      <w:r w:rsidRPr="00A3215B">
        <w:rPr>
          <w:rFonts w:asciiTheme="minorHAnsi" w:hAnsiTheme="minorHAnsi"/>
          <w:sz w:val="16"/>
        </w:rPr>
        <w:t xml:space="preserve"> the enhancement of the American education system and the </w:t>
      </w:r>
      <w:r w:rsidRPr="00A3215B">
        <w:rPr>
          <w:rStyle w:val="Emphasis"/>
          <w:rFonts w:asciiTheme="minorHAnsi" w:hAnsiTheme="minorHAnsi"/>
        </w:rPr>
        <w:t>embracing</w:t>
      </w:r>
      <w:r w:rsidRPr="00A3215B">
        <w:rPr>
          <w:rFonts w:asciiTheme="minorHAnsi" w:hAnsiTheme="minorHAnsi"/>
          <w:sz w:val="16"/>
        </w:rPr>
        <w:t xml:space="preserve"> of </w:t>
      </w:r>
      <w:r w:rsidRPr="00A3215B">
        <w:rPr>
          <w:rStyle w:val="Emphasis"/>
          <w:rFonts w:asciiTheme="minorHAnsi" w:hAnsiTheme="minorHAnsi"/>
        </w:rPr>
        <w:t>the science and technologies key to the future</w:t>
      </w:r>
      <w:r w:rsidRPr="00A3215B">
        <w:rPr>
          <w:rFonts w:asciiTheme="minorHAnsi" w:hAnsiTheme="minorHAnsi"/>
          <w:sz w:val="16"/>
        </w:rPr>
        <w:t>. Beyond the dynamism of the U.S. private sector and innovation ecosystems, there is also an imperative of government funding for basic research and supporting infrastructure, such as greater investment in 5G technologies. In the process, certain regulations act as a major impediment to progress, while others are integral to sustain it and mitigate risk. The U.S. may be facing an innovator’s dilemma, but also possesses systemic advantages relative to China in the controlled chaos of managing innovation</w:t>
      </w:r>
      <w:proofErr w:type="gramStart"/>
      <w:r w:rsidRPr="00A3215B">
        <w:rPr>
          <w:rFonts w:asciiTheme="minorHAnsi" w:hAnsiTheme="minorHAnsi"/>
          <w:sz w:val="16"/>
        </w:rPr>
        <w:t>.[</w:t>
      </w:r>
      <w:proofErr w:type="gramEnd"/>
      <w:r w:rsidRPr="00A3215B">
        <w:rPr>
          <w:rFonts w:asciiTheme="minorHAnsi" w:hAnsiTheme="minorHAnsi"/>
          <w:sz w:val="16"/>
        </w:rPr>
        <w:t xml:space="preserve">37,38] </w:t>
      </w:r>
      <w:r w:rsidRPr="00A3215B">
        <w:rPr>
          <w:rStyle w:val="StyleUnderline"/>
          <w:rFonts w:asciiTheme="minorHAnsi" w:hAnsiTheme="minorHAnsi"/>
        </w:rPr>
        <w:t xml:space="preserve">At worst, U.S.-China competition risks devastating miscalculations that could trigger trade or even kinetic war—but at best, this rivalry could be a critical catalyst for U.S. revitalization, and indeed rejuvenation, in a time of crisis and uncertainty.  </w:t>
      </w:r>
    </w:p>
    <w:p w:rsidR="00485C54" w:rsidRPr="00A3215B" w:rsidRDefault="00485C54" w:rsidP="00A74543">
      <w:pPr>
        <w:rPr>
          <w:rFonts w:asciiTheme="minorHAnsi" w:hAnsiTheme="minorHAnsi"/>
        </w:rPr>
      </w:pPr>
    </w:p>
    <w:p w:rsidR="00A227A3" w:rsidRPr="00A3215B" w:rsidRDefault="00A72EC3" w:rsidP="00A227A3">
      <w:pPr>
        <w:pStyle w:val="Heading4"/>
        <w:rPr>
          <w:rFonts w:asciiTheme="minorHAnsi" w:hAnsiTheme="minorHAnsi"/>
        </w:rPr>
      </w:pPr>
      <w:r w:rsidRPr="00A3215B">
        <w:rPr>
          <w:rFonts w:asciiTheme="minorHAnsi" w:hAnsiTheme="minorHAnsi"/>
        </w:rPr>
        <w:t xml:space="preserve">Specifically, </w:t>
      </w:r>
      <w:r w:rsidR="00A227A3" w:rsidRPr="00A3215B">
        <w:rPr>
          <w:rFonts w:asciiTheme="minorHAnsi" w:hAnsiTheme="minorHAnsi"/>
        </w:rPr>
        <w:t>U.S. lead innovation is critical to</w:t>
      </w:r>
      <w:r w:rsidR="00011428" w:rsidRPr="00A3215B">
        <w:rPr>
          <w:rFonts w:asciiTheme="minorHAnsi" w:hAnsiTheme="minorHAnsi"/>
        </w:rPr>
        <w:t xml:space="preserve"> develop and distribute</w:t>
      </w:r>
      <w:r w:rsidR="00A227A3" w:rsidRPr="00A3215B">
        <w:rPr>
          <w:rFonts w:asciiTheme="minorHAnsi" w:hAnsiTheme="minorHAnsi"/>
        </w:rPr>
        <w:t xml:space="preserve"> </w:t>
      </w:r>
      <w:r w:rsidR="00A227A3" w:rsidRPr="00A3215B">
        <w:rPr>
          <w:rFonts w:asciiTheme="minorHAnsi" w:hAnsiTheme="minorHAnsi"/>
          <w:u w:val="single"/>
        </w:rPr>
        <w:t>global solutions</w:t>
      </w:r>
      <w:r w:rsidR="00A227A3" w:rsidRPr="00A3215B">
        <w:rPr>
          <w:rFonts w:asciiTheme="minorHAnsi" w:hAnsiTheme="minorHAnsi"/>
        </w:rPr>
        <w:t xml:space="preserve"> on health, energy, food, education, water, and security</w:t>
      </w:r>
    </w:p>
    <w:p w:rsidR="00A9303E" w:rsidRPr="00A3215B" w:rsidRDefault="00B93487" w:rsidP="00A74543">
      <w:pPr>
        <w:rPr>
          <w:rFonts w:asciiTheme="minorHAnsi" w:hAnsiTheme="minorHAnsi"/>
        </w:rPr>
      </w:pPr>
      <w:proofErr w:type="spellStart"/>
      <w:r w:rsidRPr="00A3215B">
        <w:rPr>
          <w:rStyle w:val="Style13ptBold"/>
          <w:rFonts w:asciiTheme="minorHAnsi" w:hAnsiTheme="minorHAnsi"/>
        </w:rPr>
        <w:t>Wadhwa</w:t>
      </w:r>
      <w:proofErr w:type="spellEnd"/>
      <w:r w:rsidRPr="00A3215B">
        <w:rPr>
          <w:rStyle w:val="Style13ptBold"/>
          <w:rFonts w:asciiTheme="minorHAnsi" w:hAnsiTheme="minorHAnsi"/>
        </w:rPr>
        <w:t>, 13</w:t>
      </w:r>
      <w:r w:rsidRPr="00A3215B">
        <w:rPr>
          <w:rFonts w:asciiTheme="minorHAnsi" w:hAnsiTheme="minorHAnsi"/>
        </w:rPr>
        <w:t xml:space="preserve"> (2/5/13, </w:t>
      </w:r>
      <w:proofErr w:type="spellStart"/>
      <w:r w:rsidRPr="00A3215B">
        <w:rPr>
          <w:rFonts w:asciiTheme="minorHAnsi" w:hAnsiTheme="minorHAnsi"/>
        </w:rPr>
        <w:t>Vivek</w:t>
      </w:r>
      <w:proofErr w:type="spellEnd"/>
      <w:r w:rsidR="00F322AB" w:rsidRPr="00A3215B">
        <w:rPr>
          <w:rFonts w:asciiTheme="minorHAnsi" w:hAnsiTheme="minorHAnsi"/>
        </w:rPr>
        <w:t xml:space="preserve">, </w:t>
      </w:r>
      <w:r w:rsidR="0089681D" w:rsidRPr="00A3215B">
        <w:rPr>
          <w:rFonts w:asciiTheme="minorHAnsi" w:hAnsiTheme="minorHAnsi"/>
        </w:rPr>
        <w:t xml:space="preserve">Testimony of </w:t>
      </w:r>
      <w:proofErr w:type="spellStart"/>
      <w:r w:rsidR="0089681D" w:rsidRPr="00A3215B">
        <w:rPr>
          <w:rFonts w:asciiTheme="minorHAnsi" w:hAnsiTheme="minorHAnsi"/>
        </w:rPr>
        <w:t>Vivek</w:t>
      </w:r>
      <w:proofErr w:type="spellEnd"/>
      <w:r w:rsidR="0089681D" w:rsidRPr="00A3215B">
        <w:rPr>
          <w:rFonts w:asciiTheme="minorHAnsi" w:hAnsiTheme="minorHAnsi"/>
        </w:rPr>
        <w:t xml:space="preserve"> </w:t>
      </w:r>
      <w:proofErr w:type="spellStart"/>
      <w:r w:rsidR="0089681D" w:rsidRPr="00A3215B">
        <w:rPr>
          <w:rFonts w:asciiTheme="minorHAnsi" w:hAnsiTheme="minorHAnsi"/>
        </w:rPr>
        <w:t>Wadhwa</w:t>
      </w:r>
      <w:proofErr w:type="spellEnd"/>
      <w:r w:rsidR="0089681D" w:rsidRPr="00A3215B">
        <w:rPr>
          <w:rFonts w:asciiTheme="minorHAnsi" w:hAnsiTheme="minorHAnsi"/>
        </w:rPr>
        <w:t xml:space="preserve"> </w:t>
      </w:r>
      <w:proofErr w:type="gramStart"/>
      <w:r w:rsidR="0089681D" w:rsidRPr="00A3215B">
        <w:rPr>
          <w:rFonts w:asciiTheme="minorHAnsi" w:hAnsiTheme="minorHAnsi"/>
        </w:rPr>
        <w:t>To</w:t>
      </w:r>
      <w:proofErr w:type="gramEnd"/>
      <w:r w:rsidR="0089681D" w:rsidRPr="00A3215B">
        <w:rPr>
          <w:rFonts w:asciiTheme="minorHAnsi" w:hAnsiTheme="minorHAnsi"/>
        </w:rPr>
        <w:t xml:space="preserve"> the U.S. House of Representatives Full Judiciary Committee Hearing, “America’s Immigration System: Opportunities for Legal Immigration and Enforcement of Laws against Illegal Immigration,” </w:t>
      </w:r>
      <w:hyperlink r:id="rId23" w:history="1">
        <w:r w:rsidR="00A9303E" w:rsidRPr="00A3215B">
          <w:rPr>
            <w:rStyle w:val="Hyperlink"/>
            <w:rFonts w:asciiTheme="minorHAnsi" w:hAnsiTheme="minorHAnsi"/>
          </w:rPr>
          <w:t>http://www.aila.org/File/Related/13020147a.pdf</w:t>
        </w:r>
      </w:hyperlink>
      <w:r w:rsidR="00A9303E" w:rsidRPr="00A3215B">
        <w:rPr>
          <w:rFonts w:asciiTheme="minorHAnsi" w:hAnsiTheme="minorHAnsi"/>
        </w:rPr>
        <w:t>, accessed on 5/29/18, JMP)</w:t>
      </w:r>
    </w:p>
    <w:p w:rsidR="00434CFE" w:rsidRPr="00A3215B" w:rsidRDefault="00434CFE" w:rsidP="00A74543">
      <w:pPr>
        <w:rPr>
          <w:rFonts w:asciiTheme="minorHAnsi" w:hAnsiTheme="minorHAnsi"/>
        </w:rPr>
      </w:pPr>
      <w:r w:rsidRPr="00A3215B">
        <w:rPr>
          <w:rFonts w:asciiTheme="minorHAnsi" w:hAnsiTheme="minorHAnsi"/>
        </w:rPr>
        <w:t xml:space="preserve">Chairman Bob </w:t>
      </w:r>
      <w:proofErr w:type="spellStart"/>
      <w:r w:rsidRPr="00A3215B">
        <w:rPr>
          <w:rFonts w:asciiTheme="minorHAnsi" w:hAnsiTheme="minorHAnsi"/>
        </w:rPr>
        <w:t>Goodlatte</w:t>
      </w:r>
      <w:proofErr w:type="spellEnd"/>
      <w:r w:rsidRPr="00A3215B">
        <w:rPr>
          <w:rFonts w:asciiTheme="minorHAnsi" w:hAnsiTheme="minorHAnsi"/>
        </w:rPr>
        <w:t xml:space="preserve"> and members of the Judiciary Committee, I want to thank you for the opportunity to submit my testimony and share my thoughts on the importance of immigration reform.</w:t>
      </w:r>
    </w:p>
    <w:p w:rsidR="00434CFE" w:rsidRPr="00A3215B" w:rsidRDefault="00434CFE" w:rsidP="00A74543">
      <w:pPr>
        <w:rPr>
          <w:rFonts w:asciiTheme="minorHAnsi" w:hAnsiTheme="minorHAnsi"/>
        </w:rPr>
      </w:pPr>
      <w:r w:rsidRPr="00A3215B">
        <w:rPr>
          <w:rFonts w:asciiTheme="minorHAnsi" w:hAnsiTheme="minorHAnsi"/>
        </w:rPr>
        <w:t>Being in Washington DC, it is very easy to be pessimistic. We worry about our competitiveness and wonder whether the future does indeed belong to China, as some people say. We fear that America will stop innovating and that its economy will stagnate; that we will be fighting for limited resources. We therefore debate whether there are shortages of engineers or a glut. In our dark moments, we try to raise trade barriers and keep foreigners out.</w:t>
      </w:r>
    </w:p>
    <w:p w:rsidR="00434CFE" w:rsidRPr="00A3215B" w:rsidRDefault="00434CFE" w:rsidP="00A74543">
      <w:pPr>
        <w:rPr>
          <w:rStyle w:val="StyleUnderline"/>
          <w:rFonts w:asciiTheme="minorHAnsi" w:hAnsiTheme="minorHAnsi"/>
        </w:rPr>
      </w:pPr>
      <w:r w:rsidRPr="00A3215B">
        <w:rPr>
          <w:rFonts w:asciiTheme="minorHAnsi" w:hAnsiTheme="minorHAnsi"/>
        </w:rPr>
        <w:t xml:space="preserve">I am here to tell you that these fears are largely unfounded and that </w:t>
      </w:r>
      <w:r w:rsidRPr="00A3215B">
        <w:rPr>
          <w:rStyle w:val="StyleUnderline"/>
          <w:rFonts w:asciiTheme="minorHAnsi" w:hAnsiTheme="minorHAnsi"/>
        </w:rPr>
        <w:t>the future is ours to lose</w:t>
      </w:r>
      <w:r w:rsidRPr="00A3215B">
        <w:rPr>
          <w:rFonts w:asciiTheme="minorHAnsi" w:hAnsiTheme="minorHAnsi"/>
        </w:rPr>
        <w:t xml:space="preserve">. America has a way of constantly reinventing itself and reaching new heights. This is what is happening now; </w:t>
      </w:r>
      <w:r w:rsidRPr="00A3215B">
        <w:rPr>
          <w:rStyle w:val="Emphasis"/>
          <w:rFonts w:asciiTheme="minorHAnsi" w:hAnsiTheme="minorHAnsi"/>
          <w:sz w:val="28"/>
        </w:rPr>
        <w:t>America is in the midst of its next great rebound. Its scientists and entrepreneurs are setting the wheels in motion to solve humanity’s grand challenges—in areas such as health, energy, food, education, water, and security. This will be the most innovative decade in human history—when we begin to go from worrying about shortages to worrying about how to share the abundance that we are create.</w:t>
      </w:r>
    </w:p>
    <w:p w:rsidR="00434CFE" w:rsidRPr="00A3215B" w:rsidRDefault="00434CFE" w:rsidP="00A74543">
      <w:pPr>
        <w:rPr>
          <w:rFonts w:asciiTheme="minorHAnsi" w:hAnsiTheme="minorHAnsi"/>
        </w:rPr>
      </w:pPr>
      <w:r w:rsidRPr="00A3215B">
        <w:rPr>
          <w:rStyle w:val="Emphasis"/>
          <w:rFonts w:asciiTheme="minorHAnsi" w:hAnsiTheme="minorHAnsi"/>
          <w:sz w:val="28"/>
        </w:rPr>
        <w:t>The decisions we make on immigration will either facilitate this rebound or trip up the entrepreneurs who are working to make it happen.</w:t>
      </w:r>
      <w:r w:rsidRPr="00A3215B">
        <w:rPr>
          <w:rFonts w:asciiTheme="minorHAnsi" w:hAnsiTheme="minorHAnsi"/>
        </w:rPr>
        <w:t xml:space="preserve"> Let me briefly explain the advances I am talking about so that you understand the increasing importance of a skilled workforce.</w:t>
      </w:r>
    </w:p>
    <w:p w:rsidR="00434CFE" w:rsidRPr="00A3215B" w:rsidRDefault="00434CFE" w:rsidP="00A74543">
      <w:pPr>
        <w:rPr>
          <w:rFonts w:asciiTheme="minorHAnsi" w:hAnsiTheme="minorHAnsi"/>
        </w:rPr>
      </w:pPr>
      <w:r w:rsidRPr="00A3215B">
        <w:rPr>
          <w:rFonts w:asciiTheme="minorHAnsi" w:hAnsiTheme="minorHAnsi"/>
        </w:rPr>
        <w:t>We have seen how computers are becoming more powerful year by year as prices drop. In the technology industry, this advance is known as Moore’s Law. It’s not just in computer hardware; the same exponential growth is happening in an assortment of other technologies.</w:t>
      </w:r>
    </w:p>
    <w:p w:rsidR="000C4C20" w:rsidRPr="00A3215B" w:rsidRDefault="00434CFE" w:rsidP="00A74543">
      <w:pPr>
        <w:rPr>
          <w:rStyle w:val="StyleUnderline"/>
          <w:rFonts w:asciiTheme="minorHAnsi" w:hAnsiTheme="minorHAnsi"/>
        </w:rPr>
      </w:pPr>
      <w:r w:rsidRPr="00A3215B">
        <w:rPr>
          <w:rFonts w:asciiTheme="minorHAnsi" w:hAnsiTheme="minorHAnsi"/>
        </w:rPr>
        <w:t xml:space="preserve">Take the manufacturing industry. </w:t>
      </w:r>
      <w:r w:rsidRPr="00A3215B">
        <w:rPr>
          <w:rStyle w:val="StyleUnderline"/>
          <w:rFonts w:asciiTheme="minorHAnsi" w:hAnsiTheme="minorHAnsi"/>
        </w:rPr>
        <w:t xml:space="preserve">Advances in robotics, artificial intelligence, and 3D printing are dramatically reducing the costs of </w:t>
      </w:r>
      <w:r w:rsidRPr="00182780">
        <w:rPr>
          <w:rStyle w:val="StyleUnderline"/>
        </w:rPr>
        <w:t>manufacturing and</w:t>
      </w:r>
      <w:r w:rsidRPr="00A3215B">
        <w:rPr>
          <w:rFonts w:asciiTheme="minorHAnsi" w:hAnsiTheme="minorHAnsi"/>
        </w:rPr>
        <w:t xml:space="preserve"> making it possible to create new types of products. These technologies </w:t>
      </w:r>
      <w:r w:rsidRPr="00182780">
        <w:t xml:space="preserve">are </w:t>
      </w:r>
      <w:r w:rsidRPr="00CA3DDA">
        <w:rPr>
          <w:rStyle w:val="StyleUnderline"/>
        </w:rPr>
        <w:t>rapidly</w:t>
      </w:r>
      <w:r w:rsidRPr="00A3215B">
        <w:rPr>
          <w:rStyle w:val="StyleUnderline"/>
          <w:rFonts w:asciiTheme="minorHAnsi" w:hAnsiTheme="minorHAnsi"/>
        </w:rPr>
        <w:t xml:space="preserve"> eroding China’s cost advantage</w:t>
      </w:r>
      <w:r w:rsidRPr="00A3215B">
        <w:rPr>
          <w:rFonts w:asciiTheme="minorHAnsi" w:hAnsiTheme="minorHAnsi"/>
        </w:rPr>
        <w:t xml:space="preserve">. </w:t>
      </w:r>
      <w:r w:rsidRPr="00A3215B">
        <w:rPr>
          <w:rStyle w:val="StyleUnderline"/>
          <w:rFonts w:asciiTheme="minorHAnsi" w:hAnsiTheme="minorHAnsi"/>
        </w:rPr>
        <w:t>It is very likely that, within a few years, we will reach the tipping point when it becomes cheaper to manufacture in the U.S. than in China. Note how fracking technology</w:t>
      </w:r>
      <w:r w:rsidR="000C4C20" w:rsidRPr="00A3215B">
        <w:rPr>
          <w:rStyle w:val="StyleUnderline"/>
          <w:rFonts w:asciiTheme="minorHAnsi" w:hAnsiTheme="minorHAnsi"/>
        </w:rPr>
        <w:t xml:space="preserve"> has rejuvenated America’s oil industry. We are about to see an even greater rejuvenation in American manufacturing.</w:t>
      </w:r>
    </w:p>
    <w:p w:rsidR="000C4C20" w:rsidRPr="00A3215B" w:rsidRDefault="000C4C20" w:rsidP="00A74543">
      <w:pPr>
        <w:rPr>
          <w:rStyle w:val="StyleUnderline"/>
          <w:rFonts w:asciiTheme="minorHAnsi" w:hAnsiTheme="minorHAnsi"/>
        </w:rPr>
      </w:pPr>
      <w:r w:rsidRPr="00A3215B">
        <w:rPr>
          <w:rStyle w:val="StyleUnderline"/>
          <w:rFonts w:asciiTheme="minorHAnsi" w:hAnsiTheme="minorHAnsi"/>
        </w:rPr>
        <w:t>Advances in digital medicine and genomics are also transforming the health-care industry.</w:t>
      </w:r>
    </w:p>
    <w:p w:rsidR="000C4C20" w:rsidRPr="00A3215B" w:rsidRDefault="000C4C20" w:rsidP="00A74543">
      <w:pPr>
        <w:rPr>
          <w:rFonts w:asciiTheme="minorHAnsi" w:hAnsiTheme="minorHAnsi"/>
        </w:rPr>
      </w:pPr>
      <w:r w:rsidRPr="00A3215B">
        <w:rPr>
          <w:rStyle w:val="StyleUnderline"/>
          <w:rFonts w:asciiTheme="minorHAnsi" w:hAnsiTheme="minorHAnsi"/>
        </w:rPr>
        <w:t xml:space="preserve">Inexpensive sensor-based devices are allowing us to start monitoring our health so that we can prevent disease and dramatically reduce health-care costs. </w:t>
      </w:r>
      <w:r w:rsidRPr="00A3215B">
        <w:rPr>
          <w:rFonts w:asciiTheme="minorHAnsi" w:hAnsiTheme="minorHAnsi"/>
        </w:rPr>
        <w:t xml:space="preserve">Entrepreneurs are building iPhone apps that act like medical assistants and detect disease; smart pills that we swallow in order to monitor our internals; and body sensors that monitor heart, brain, and body activity. These new devices empower the patient to monitor and improve their own health. I am a heart patient, and carry an </w:t>
      </w:r>
      <w:proofErr w:type="spellStart"/>
      <w:r w:rsidRPr="00A3215B">
        <w:rPr>
          <w:rFonts w:asciiTheme="minorHAnsi" w:hAnsiTheme="minorHAnsi"/>
        </w:rPr>
        <w:t>AliveCor</w:t>
      </w:r>
      <w:proofErr w:type="spellEnd"/>
      <w:r w:rsidRPr="00A3215B">
        <w:rPr>
          <w:rFonts w:asciiTheme="minorHAnsi" w:hAnsiTheme="minorHAnsi"/>
        </w:rPr>
        <w:t xml:space="preserve"> heart monitor that can perform an instant EKG if I ever need it, for example.</w:t>
      </w:r>
    </w:p>
    <w:p w:rsidR="000C4C20" w:rsidRPr="00A3215B" w:rsidRDefault="000C4C20" w:rsidP="00A74543">
      <w:pPr>
        <w:rPr>
          <w:rFonts w:asciiTheme="minorHAnsi" w:hAnsiTheme="minorHAnsi"/>
        </w:rPr>
      </w:pPr>
      <w:r w:rsidRPr="00A3215B">
        <w:rPr>
          <w:rStyle w:val="StyleUnderline"/>
          <w:rFonts w:asciiTheme="minorHAnsi" w:hAnsiTheme="minorHAnsi"/>
        </w:rPr>
        <w:t>Advances in DNA sequencing are opening up new possibilities for advancing health care.</w:t>
      </w:r>
      <w:r w:rsidRPr="00A3215B">
        <w:rPr>
          <w:rFonts w:asciiTheme="minorHAnsi" w:hAnsiTheme="minorHAnsi"/>
        </w:rPr>
        <w:t xml:space="preserve"> Full human-genome sequencing cost billions of dollars a decade ago. It now costs thousands of dollars, and will come to cost less than a blood test. Scientists and engineers are discovering the correlations between disease, lifestyle, and genome. In the future it will be possible for doctors to prescribe the most patient-appropriate medicines based on a person’s DNA.</w:t>
      </w:r>
    </w:p>
    <w:p w:rsidR="000C4C20" w:rsidRPr="00A3215B" w:rsidRDefault="000C4C20" w:rsidP="00A74543">
      <w:pPr>
        <w:rPr>
          <w:rFonts w:asciiTheme="minorHAnsi" w:hAnsiTheme="minorHAnsi"/>
        </w:rPr>
      </w:pPr>
      <w:r w:rsidRPr="00A3215B">
        <w:rPr>
          <w:rFonts w:asciiTheme="minorHAnsi" w:hAnsiTheme="minorHAnsi"/>
        </w:rPr>
        <w:t xml:space="preserve">This is just the tip of the iceberg. There are similar advances happening in other fields where technology can be applied. Google is developing an Artificial Intelligence–based self-driving car that can change the face of cities by eliminating the need for parking spots, eliminate highway fatalities and traffic congestion, and dramatically reduce fuel consumption. New education technologies are changing the way we can teach and bring knowledge to the masses. </w:t>
      </w:r>
      <w:r w:rsidRPr="00A3215B">
        <w:rPr>
          <w:rStyle w:val="StyleUnderline"/>
          <w:rFonts w:asciiTheme="minorHAnsi" w:hAnsiTheme="minorHAnsi"/>
        </w:rPr>
        <w:t>Advances in nanotechnology are allowing us to develop new types of lighter and stronger materials such as carbon nanotubes, ceramic-matrix nanocomposites, and new carbon fibers.</w:t>
      </w:r>
    </w:p>
    <w:p w:rsidR="000C4C20" w:rsidRPr="00A3215B" w:rsidRDefault="000C4C20" w:rsidP="00A74543">
      <w:pPr>
        <w:rPr>
          <w:rStyle w:val="Emphasis"/>
          <w:rFonts w:asciiTheme="minorHAnsi" w:hAnsiTheme="minorHAnsi"/>
        </w:rPr>
      </w:pPr>
      <w:r w:rsidRPr="00A3215B">
        <w:rPr>
          <w:rStyle w:val="Emphasis"/>
          <w:rFonts w:asciiTheme="minorHAnsi" w:hAnsiTheme="minorHAnsi"/>
        </w:rPr>
        <w:t>All of these advances are being made by entrepreneurs working hand in hand with engineers, scientists, physicians, and researchers. Foreign-born workers are leading the charge in all of these fields.</w:t>
      </w:r>
    </w:p>
    <w:p w:rsidR="000C4C20" w:rsidRPr="00A3215B" w:rsidRDefault="000C4C20" w:rsidP="00A74543">
      <w:pPr>
        <w:rPr>
          <w:rFonts w:asciiTheme="minorHAnsi" w:hAnsiTheme="minorHAnsi"/>
        </w:rPr>
      </w:pPr>
      <w:r w:rsidRPr="00A3215B">
        <w:rPr>
          <w:rStyle w:val="StyleUnderline"/>
          <w:rFonts w:asciiTheme="minorHAnsi" w:hAnsiTheme="minorHAnsi"/>
        </w:rPr>
        <w:t xml:space="preserve">In the era of exponential technologies that we are entering, education and skill matter more than ever. </w:t>
      </w:r>
      <w:r w:rsidRPr="00A3215B">
        <w:rPr>
          <w:rStyle w:val="Emphasis"/>
          <w:rFonts w:asciiTheme="minorHAnsi" w:hAnsiTheme="minorHAnsi"/>
        </w:rPr>
        <w:t>Small teams of people can do what was once possible only for governments and large corporations—solving grand problems</w:t>
      </w:r>
      <w:r w:rsidRPr="00A3215B">
        <w:rPr>
          <w:rStyle w:val="StyleUnderline"/>
          <w:rFonts w:asciiTheme="minorHAnsi" w:hAnsiTheme="minorHAnsi"/>
        </w:rPr>
        <w:t>. Diversity in background, in field of knowledge, and in thinking are great assets. We need the world’s best and brightest more than ever before.</w:t>
      </w:r>
      <w:r w:rsidRPr="00A3215B">
        <w:rPr>
          <w:rFonts w:asciiTheme="minorHAnsi" w:hAnsiTheme="minorHAnsi"/>
        </w:rPr>
        <w:t xml:space="preserve"> Yet, as the research of my team at Stanford, Duke, and UC-Berkeley has shown, </w:t>
      </w:r>
      <w:r w:rsidRPr="00A3215B">
        <w:rPr>
          <w:rStyle w:val="Emphasis"/>
          <w:rFonts w:asciiTheme="minorHAnsi" w:hAnsiTheme="minorHAnsi"/>
        </w:rPr>
        <w:t>our visa policies are</w:t>
      </w:r>
      <w:r w:rsidRPr="00A3215B">
        <w:rPr>
          <w:rFonts w:asciiTheme="minorHAnsi" w:hAnsiTheme="minorHAnsi"/>
        </w:rPr>
        <w:t xml:space="preserve"> doing the opposite: </w:t>
      </w:r>
      <w:r w:rsidRPr="00A3215B">
        <w:rPr>
          <w:rStyle w:val="Emphasis"/>
          <w:rFonts w:asciiTheme="minorHAnsi" w:hAnsiTheme="minorHAnsi"/>
        </w:rPr>
        <w:t>chasing away this talent</w:t>
      </w:r>
      <w:r w:rsidRPr="00A3215B">
        <w:rPr>
          <w:rFonts w:asciiTheme="minorHAnsi" w:hAnsiTheme="minorHAnsi"/>
        </w:rPr>
        <w:t>.</w:t>
      </w:r>
    </w:p>
    <w:p w:rsidR="0065545B" w:rsidRPr="00A3215B" w:rsidRDefault="000C4C20" w:rsidP="00A74543">
      <w:pPr>
        <w:rPr>
          <w:rFonts w:asciiTheme="minorHAnsi" w:hAnsiTheme="minorHAnsi"/>
        </w:rPr>
      </w:pPr>
      <w:r w:rsidRPr="00A3215B">
        <w:rPr>
          <w:rFonts w:asciiTheme="minorHAnsi" w:hAnsiTheme="minorHAnsi"/>
        </w:rPr>
        <w:t>Our earlier research had determined that from 1995 to 2005—the time of the Internet boom—52% of Silicon Valley’s startups were founded by people born abroad—people like</w:t>
      </w:r>
      <w:r w:rsidR="00CA5EAF" w:rsidRPr="00A3215B">
        <w:rPr>
          <w:rFonts w:asciiTheme="minorHAnsi" w:hAnsiTheme="minorHAnsi"/>
        </w:rPr>
        <w:t xml:space="preserve"> </w:t>
      </w:r>
      <w:r w:rsidR="0065545B" w:rsidRPr="00A3215B">
        <w:rPr>
          <w:rFonts w:asciiTheme="minorHAnsi" w:hAnsiTheme="minorHAnsi"/>
        </w:rPr>
        <w:t>me. When we updated our research recently, we found that this proportion had dropped to 44%. This was historically unprecedented.</w:t>
      </w:r>
    </w:p>
    <w:p w:rsidR="0065545B" w:rsidRPr="00A3215B" w:rsidRDefault="0065545B" w:rsidP="00A74543">
      <w:pPr>
        <w:rPr>
          <w:rStyle w:val="StyleUnderline"/>
          <w:rFonts w:asciiTheme="minorHAnsi" w:hAnsiTheme="minorHAnsi"/>
        </w:rPr>
      </w:pPr>
      <w:r w:rsidRPr="00A3215B">
        <w:rPr>
          <w:rFonts w:asciiTheme="minorHAnsi" w:hAnsiTheme="minorHAnsi"/>
        </w:rPr>
        <w:t xml:space="preserve">Foreign students graduating from American colleges have difficulty in finding jobs because employers have difficulty in getting H1-B visas. </w:t>
      </w:r>
      <w:r w:rsidRPr="00A3215B">
        <w:rPr>
          <w:rStyle w:val="StyleUnderline"/>
          <w:rFonts w:asciiTheme="minorHAnsi" w:hAnsiTheme="minorHAnsi"/>
        </w:rPr>
        <w:t xml:space="preserve">Those graduates who are lucky enough to get a job and a visa and who decide to make the U.S. their permanent home find that it can take years—sometimes more than a decade—to get a green card. </w:t>
      </w:r>
      <w:r w:rsidRPr="00A3215B">
        <w:rPr>
          <w:rStyle w:val="Emphasis"/>
          <w:rFonts w:asciiTheme="minorHAnsi" w:hAnsiTheme="minorHAnsi"/>
        </w:rPr>
        <w:t>If they have ideas for building world-changing technologies and want to start a company, they are usually out of luck, because it is not usually possible for people on H1-B visas to work for the companies they might start.</w:t>
      </w:r>
    </w:p>
    <w:p w:rsidR="0065545B" w:rsidRPr="00A3215B" w:rsidRDefault="0065545B" w:rsidP="00A74543">
      <w:pPr>
        <w:rPr>
          <w:rFonts w:asciiTheme="minorHAnsi" w:hAnsiTheme="minorHAnsi"/>
        </w:rPr>
      </w:pPr>
      <w:r w:rsidRPr="00A3215B">
        <w:rPr>
          <w:rFonts w:asciiTheme="minorHAnsi" w:hAnsiTheme="minorHAnsi"/>
        </w:rPr>
        <w:t>The families of would-be immigrants are also held hostage to the visa-holder’s immigration status. The spouses of H1-B workers are not allowed to work, and, depending on the state in which they live, they may not even be able to get a driver’s license or open a bank account. They are forced to live as second-class citizens.</w:t>
      </w:r>
    </w:p>
    <w:p w:rsidR="0065545B" w:rsidRPr="00A3215B" w:rsidRDefault="0065545B" w:rsidP="00A74543">
      <w:pPr>
        <w:rPr>
          <w:rFonts w:asciiTheme="minorHAnsi" w:hAnsiTheme="minorHAnsi"/>
        </w:rPr>
      </w:pPr>
      <w:r w:rsidRPr="00A3215B">
        <w:rPr>
          <w:rFonts w:asciiTheme="minorHAnsi" w:hAnsiTheme="minorHAnsi"/>
        </w:rPr>
        <w:t>Not surprisingly, many are getting frustrated and returning home. We must stop this brain drain and do all we can to bring more engineers and scientists here. Contrary to what anti-immigrants groups say, these people expand the economy and create jobs for Americans.</w:t>
      </w:r>
    </w:p>
    <w:p w:rsidR="0065545B" w:rsidRPr="00A3215B" w:rsidRDefault="0065545B" w:rsidP="00A74543">
      <w:pPr>
        <w:rPr>
          <w:rFonts w:asciiTheme="minorHAnsi" w:hAnsiTheme="minorHAnsi"/>
        </w:rPr>
      </w:pPr>
      <w:r w:rsidRPr="00A3215B">
        <w:rPr>
          <w:rFonts w:asciiTheme="minorHAnsi" w:hAnsiTheme="minorHAnsi"/>
        </w:rPr>
        <w:t>In my book The Immigrant Exodus, I prescribed seven fixes to stem the tide and to attract the world’s best and brightest to America:</w:t>
      </w:r>
    </w:p>
    <w:p w:rsidR="0065545B" w:rsidRPr="00A3215B" w:rsidRDefault="0065545B" w:rsidP="00A74543">
      <w:pPr>
        <w:rPr>
          <w:rFonts w:asciiTheme="minorHAnsi" w:hAnsiTheme="minorHAnsi"/>
        </w:rPr>
      </w:pPr>
      <w:r w:rsidRPr="00A3215B">
        <w:rPr>
          <w:rFonts w:asciiTheme="minorHAnsi" w:hAnsiTheme="minorHAnsi"/>
        </w:rPr>
        <w:t>1. Increase the numbers of green cards available to H-1B holders</w:t>
      </w:r>
    </w:p>
    <w:p w:rsidR="0065545B" w:rsidRPr="00A3215B" w:rsidRDefault="0065545B" w:rsidP="00A74543">
      <w:pPr>
        <w:rPr>
          <w:rFonts w:asciiTheme="minorHAnsi" w:hAnsiTheme="minorHAnsi"/>
        </w:rPr>
      </w:pPr>
      <w:r w:rsidRPr="00A3215B">
        <w:rPr>
          <w:rFonts w:asciiTheme="minorHAnsi" w:hAnsiTheme="minorHAnsi"/>
        </w:rPr>
        <w:t>2. Allow spouses of H-1B visa holders to work</w:t>
      </w:r>
    </w:p>
    <w:p w:rsidR="0065545B" w:rsidRPr="00A3215B" w:rsidRDefault="0065545B" w:rsidP="00A74543">
      <w:pPr>
        <w:rPr>
          <w:rFonts w:asciiTheme="minorHAnsi" w:hAnsiTheme="minorHAnsi"/>
        </w:rPr>
      </w:pPr>
      <w:r w:rsidRPr="00A3215B">
        <w:rPr>
          <w:rFonts w:asciiTheme="minorHAnsi" w:hAnsiTheme="minorHAnsi"/>
        </w:rPr>
        <w:t>3. Target immigration based on required skills</w:t>
      </w:r>
    </w:p>
    <w:p w:rsidR="0065545B" w:rsidRPr="00A3215B" w:rsidRDefault="0065545B" w:rsidP="00A74543">
      <w:pPr>
        <w:rPr>
          <w:rFonts w:asciiTheme="minorHAnsi" w:hAnsiTheme="minorHAnsi"/>
        </w:rPr>
      </w:pPr>
      <w:r w:rsidRPr="00A3215B">
        <w:rPr>
          <w:rFonts w:asciiTheme="minorHAnsi" w:hAnsiTheme="minorHAnsi"/>
        </w:rPr>
        <w:t>4. Allow H-1B Holders to change jobs without requiring sponsorship renewal</w:t>
      </w:r>
    </w:p>
    <w:p w:rsidR="0065545B" w:rsidRPr="00A3215B" w:rsidRDefault="0065545B" w:rsidP="00A74543">
      <w:pPr>
        <w:rPr>
          <w:rFonts w:asciiTheme="minorHAnsi" w:hAnsiTheme="minorHAnsi"/>
        </w:rPr>
      </w:pPr>
      <w:r w:rsidRPr="00A3215B">
        <w:rPr>
          <w:rFonts w:asciiTheme="minorHAnsi" w:hAnsiTheme="minorHAnsi"/>
        </w:rPr>
        <w:t>5. Extend the term of OPT for foreign students from one to four years</w:t>
      </w:r>
    </w:p>
    <w:p w:rsidR="0065545B" w:rsidRPr="00A3215B" w:rsidRDefault="0065545B" w:rsidP="00A74543">
      <w:pPr>
        <w:rPr>
          <w:rFonts w:asciiTheme="minorHAnsi" w:hAnsiTheme="minorHAnsi"/>
        </w:rPr>
      </w:pPr>
      <w:r w:rsidRPr="00A3215B">
        <w:rPr>
          <w:rFonts w:asciiTheme="minorHAnsi" w:hAnsiTheme="minorHAnsi"/>
        </w:rPr>
        <w:t>6. Institute the Startup Visa</w:t>
      </w:r>
    </w:p>
    <w:p w:rsidR="0065545B" w:rsidRPr="00A3215B" w:rsidRDefault="0065545B" w:rsidP="00A74543">
      <w:pPr>
        <w:rPr>
          <w:rFonts w:asciiTheme="minorHAnsi" w:hAnsiTheme="minorHAnsi"/>
        </w:rPr>
      </w:pPr>
      <w:r w:rsidRPr="00A3215B">
        <w:rPr>
          <w:rFonts w:asciiTheme="minorHAnsi" w:hAnsiTheme="minorHAnsi"/>
        </w:rPr>
        <w:t>7. Remove the country caps on green-card applications.</w:t>
      </w:r>
    </w:p>
    <w:p w:rsidR="0065545B" w:rsidRPr="00A3215B" w:rsidRDefault="0065545B" w:rsidP="00A74543">
      <w:pPr>
        <w:rPr>
          <w:rFonts w:asciiTheme="minorHAnsi" w:hAnsiTheme="minorHAnsi"/>
        </w:rPr>
      </w:pPr>
      <w:r w:rsidRPr="00A3215B">
        <w:rPr>
          <w:rStyle w:val="StyleUnderline"/>
          <w:rFonts w:asciiTheme="minorHAnsi" w:hAnsiTheme="minorHAnsi"/>
        </w:rPr>
        <w:t>The bottom line is that Congress needs to double down and pass legislation which ensures that the supply of employment‐based green cards matches the demands of a knowledge economy.</w:t>
      </w:r>
      <w:r w:rsidRPr="00A3215B">
        <w:rPr>
          <w:rFonts w:asciiTheme="minorHAnsi" w:hAnsiTheme="minorHAnsi"/>
        </w:rPr>
        <w:t xml:space="preserve"> Needless to say that at the same time, we need to improve U.S. education and ensure U.S. workers have the right skills and experience for the new era of technology and rapidly changing and competitive global economy.</w:t>
      </w:r>
    </w:p>
    <w:p w:rsidR="009676B2" w:rsidRPr="00A3215B" w:rsidRDefault="0065545B" w:rsidP="00A74543">
      <w:pPr>
        <w:rPr>
          <w:rFonts w:asciiTheme="minorHAnsi" w:hAnsiTheme="minorHAnsi"/>
        </w:rPr>
      </w:pPr>
      <w:r w:rsidRPr="00A3215B">
        <w:rPr>
          <w:rFonts w:asciiTheme="minorHAnsi" w:hAnsiTheme="minorHAnsi"/>
        </w:rPr>
        <w:t xml:space="preserve">As I concluded in my book, we need to do all this because </w:t>
      </w:r>
      <w:r w:rsidRPr="00A3215B">
        <w:rPr>
          <w:rStyle w:val="Emphasis"/>
          <w:rFonts w:asciiTheme="minorHAnsi" w:hAnsiTheme="minorHAnsi"/>
          <w:sz w:val="28"/>
        </w:rPr>
        <w:t>a vibrant U</w:t>
      </w:r>
      <w:r w:rsidRPr="00A3215B">
        <w:rPr>
          <w:rFonts w:asciiTheme="minorHAnsi" w:hAnsiTheme="minorHAnsi"/>
        </w:rPr>
        <w:t xml:space="preserve">nited </w:t>
      </w:r>
      <w:r w:rsidRPr="00A3215B">
        <w:rPr>
          <w:rStyle w:val="Emphasis"/>
          <w:rFonts w:asciiTheme="minorHAnsi" w:hAnsiTheme="minorHAnsi"/>
          <w:sz w:val="28"/>
        </w:rPr>
        <w:t>S</w:t>
      </w:r>
      <w:r w:rsidRPr="00A3215B">
        <w:rPr>
          <w:rFonts w:asciiTheme="minorHAnsi" w:hAnsiTheme="minorHAnsi"/>
        </w:rPr>
        <w:t xml:space="preserve">tates </w:t>
      </w:r>
      <w:r w:rsidRPr="00A3215B">
        <w:rPr>
          <w:rStyle w:val="Emphasis"/>
          <w:rFonts w:asciiTheme="minorHAnsi" w:hAnsiTheme="minorHAnsi"/>
          <w:sz w:val="28"/>
        </w:rPr>
        <w:t>that opens its doors to skilled immigrants will provide a greater benefit to the rest of the world than a closed, shriveling</w:t>
      </w:r>
      <w:r w:rsidRPr="00A3215B">
        <w:rPr>
          <w:rFonts w:asciiTheme="minorHAnsi" w:hAnsiTheme="minorHAnsi"/>
          <w:sz w:val="28"/>
        </w:rPr>
        <w:t xml:space="preserve"> </w:t>
      </w:r>
      <w:r w:rsidRPr="00A3215B">
        <w:rPr>
          <w:rStyle w:val="Emphasis"/>
          <w:rFonts w:asciiTheme="minorHAnsi" w:hAnsiTheme="minorHAnsi"/>
          <w:sz w:val="28"/>
        </w:rPr>
        <w:t>U</w:t>
      </w:r>
      <w:r w:rsidRPr="00A3215B">
        <w:rPr>
          <w:rFonts w:asciiTheme="minorHAnsi" w:hAnsiTheme="minorHAnsi"/>
          <w:sz w:val="28"/>
        </w:rPr>
        <w:t xml:space="preserve">nited </w:t>
      </w:r>
      <w:r w:rsidRPr="00A3215B">
        <w:rPr>
          <w:rStyle w:val="Emphasis"/>
          <w:rFonts w:asciiTheme="minorHAnsi" w:hAnsiTheme="minorHAnsi"/>
          <w:sz w:val="28"/>
        </w:rPr>
        <w:t>S</w:t>
      </w:r>
      <w:r w:rsidRPr="00A3215B">
        <w:rPr>
          <w:rFonts w:asciiTheme="minorHAnsi" w:hAnsiTheme="minorHAnsi"/>
          <w:sz w:val="28"/>
        </w:rPr>
        <w:t xml:space="preserve">tates </w:t>
      </w:r>
      <w:r w:rsidRPr="00A3215B">
        <w:rPr>
          <w:rStyle w:val="Emphasis"/>
          <w:rFonts w:asciiTheme="minorHAnsi" w:hAnsiTheme="minorHAnsi"/>
          <w:sz w:val="28"/>
        </w:rPr>
        <w:t>because the rules by which the US practices the game of economic development, job formation and intellectual capital formation grow the global economic pie</w:t>
      </w:r>
      <w:r w:rsidRPr="00A3215B">
        <w:rPr>
          <w:rFonts w:asciiTheme="minorHAnsi" w:hAnsiTheme="minorHAnsi"/>
        </w:rPr>
        <w:t xml:space="preserve">. And </w:t>
      </w:r>
      <w:r w:rsidRPr="00A3215B">
        <w:rPr>
          <w:rStyle w:val="Emphasis"/>
          <w:rFonts w:asciiTheme="minorHAnsi" w:hAnsiTheme="minorHAnsi"/>
          <w:sz w:val="28"/>
        </w:rPr>
        <w:t>the ethos that drives America’s entrepreneurs and inventors, and has</w:t>
      </w:r>
      <w:r w:rsidR="009676B2" w:rsidRPr="00A3215B">
        <w:rPr>
          <w:rStyle w:val="Emphasis"/>
          <w:rFonts w:asciiTheme="minorHAnsi" w:hAnsiTheme="minorHAnsi"/>
          <w:sz w:val="28"/>
        </w:rPr>
        <w:t xml:space="preserve"> driven US policy until very recently, is critically important for the continued development of the global economy</w:t>
      </w:r>
      <w:r w:rsidR="009676B2" w:rsidRPr="00A3215B">
        <w:rPr>
          <w:rFonts w:asciiTheme="minorHAnsi" w:hAnsiTheme="minorHAnsi"/>
        </w:rPr>
        <w:t xml:space="preserve">. Not only will </w:t>
      </w:r>
      <w:r w:rsidR="009676B2" w:rsidRPr="00A3215B">
        <w:rPr>
          <w:rStyle w:val="Emphasis"/>
          <w:rFonts w:asciiTheme="minorHAnsi" w:hAnsiTheme="minorHAnsi"/>
          <w:sz w:val="28"/>
        </w:rPr>
        <w:t>these entrepreneurs</w:t>
      </w:r>
      <w:r w:rsidR="009676B2" w:rsidRPr="00A3215B">
        <w:rPr>
          <w:rFonts w:asciiTheme="minorHAnsi" w:hAnsiTheme="minorHAnsi"/>
        </w:rPr>
        <w:t xml:space="preserve"> better the U.S., but they </w:t>
      </w:r>
      <w:r w:rsidR="009676B2" w:rsidRPr="00A3215B">
        <w:rPr>
          <w:rStyle w:val="Emphasis"/>
          <w:rFonts w:asciiTheme="minorHAnsi" w:hAnsiTheme="minorHAnsi"/>
          <w:sz w:val="28"/>
        </w:rPr>
        <w:t>will better humanity, they will solve our Grand Challenges</w:t>
      </w:r>
      <w:r w:rsidR="009676B2" w:rsidRPr="00A3215B">
        <w:rPr>
          <w:rFonts w:asciiTheme="minorHAnsi" w:hAnsiTheme="minorHAnsi"/>
        </w:rPr>
        <w:t>.</w:t>
      </w:r>
    </w:p>
    <w:p w:rsidR="00082A14" w:rsidRPr="00A3215B" w:rsidRDefault="00082A14" w:rsidP="00082A14">
      <w:pPr>
        <w:rPr>
          <w:rFonts w:asciiTheme="minorHAnsi" w:hAnsiTheme="minorHAnsi"/>
        </w:rPr>
      </w:pPr>
    </w:p>
    <w:p w:rsidR="00346FA6" w:rsidRPr="00A3215B" w:rsidRDefault="00396A58" w:rsidP="00396A58">
      <w:pPr>
        <w:pStyle w:val="Heading4"/>
        <w:rPr>
          <w:rFonts w:asciiTheme="minorHAnsi" w:hAnsiTheme="minorHAnsi"/>
        </w:rPr>
      </w:pPr>
      <w:r w:rsidRPr="00A3215B">
        <w:rPr>
          <w:rFonts w:asciiTheme="minorHAnsi" w:hAnsiTheme="minorHAnsi"/>
        </w:rPr>
        <w:t xml:space="preserve">Leveraging technology for water, food and energy and </w:t>
      </w:r>
      <w:r w:rsidR="008D24D4" w:rsidRPr="00A3215B">
        <w:rPr>
          <w:rFonts w:asciiTheme="minorHAnsi" w:hAnsiTheme="minorHAnsi"/>
          <w:u w:val="single"/>
        </w:rPr>
        <w:t xml:space="preserve">ensuring </w:t>
      </w:r>
      <w:r w:rsidRPr="00A3215B">
        <w:rPr>
          <w:rFonts w:asciiTheme="minorHAnsi" w:hAnsiTheme="minorHAnsi"/>
          <w:u w:val="single"/>
        </w:rPr>
        <w:t>China</w:t>
      </w:r>
      <w:r w:rsidR="008D24D4" w:rsidRPr="00A3215B">
        <w:rPr>
          <w:rFonts w:asciiTheme="minorHAnsi" w:hAnsiTheme="minorHAnsi"/>
          <w:u w:val="single"/>
        </w:rPr>
        <w:t xml:space="preserve"> is a responsible partner</w:t>
      </w:r>
      <w:r w:rsidRPr="00A3215B">
        <w:rPr>
          <w:rFonts w:asciiTheme="minorHAnsi" w:hAnsiTheme="minorHAnsi"/>
        </w:rPr>
        <w:t xml:space="preserve"> are necessary to prevent great power conflict</w:t>
      </w:r>
    </w:p>
    <w:p w:rsidR="00082A14" w:rsidRPr="00A3215B" w:rsidRDefault="00737D45" w:rsidP="00082A14">
      <w:pPr>
        <w:rPr>
          <w:rFonts w:asciiTheme="minorHAnsi" w:hAnsiTheme="minorHAnsi"/>
        </w:rPr>
      </w:pPr>
      <w:r w:rsidRPr="00A3215B">
        <w:rPr>
          <w:rStyle w:val="Style13ptBold"/>
          <w:rFonts w:asciiTheme="minorHAnsi" w:hAnsiTheme="minorHAnsi"/>
        </w:rPr>
        <w:t>Ward, 14</w:t>
      </w:r>
      <w:r w:rsidRPr="00A3215B">
        <w:rPr>
          <w:rFonts w:asciiTheme="minorHAnsi" w:hAnsiTheme="minorHAnsi"/>
        </w:rPr>
        <w:t xml:space="preserve"> </w:t>
      </w:r>
      <w:r w:rsidR="000C11EC" w:rsidRPr="00A3215B">
        <w:rPr>
          <w:rFonts w:asciiTheme="minorHAnsi" w:hAnsiTheme="minorHAnsi"/>
        </w:rPr>
        <w:t xml:space="preserve">--- works at the Atlantic Council’s Brent Scowcroft Center on International Security on U.S. defense policy and strategy </w:t>
      </w:r>
      <w:r w:rsidRPr="00A3215B">
        <w:rPr>
          <w:rFonts w:asciiTheme="minorHAnsi" w:hAnsiTheme="minorHAnsi"/>
        </w:rPr>
        <w:t>(8/22/14, Alex, “</w:t>
      </w:r>
      <w:r w:rsidR="00B4115D" w:rsidRPr="00A3215B">
        <w:rPr>
          <w:rFonts w:asciiTheme="minorHAnsi" w:hAnsiTheme="minorHAnsi"/>
        </w:rPr>
        <w:t xml:space="preserve">Only US Can Prevent Great Power War; The preconditions for a hegemonic war currently exist in the world, but the U.S. can still prevent one,” </w:t>
      </w:r>
      <w:hyperlink r:id="rId24" w:history="1">
        <w:r w:rsidR="00403467" w:rsidRPr="00A3215B">
          <w:rPr>
            <w:rStyle w:val="Hyperlink"/>
            <w:rFonts w:asciiTheme="minorHAnsi" w:hAnsiTheme="minorHAnsi"/>
          </w:rPr>
          <w:t>https://thediplomat.com/2014/08/only-us-can-prevent-great-power-war/</w:t>
        </w:r>
      </w:hyperlink>
      <w:r w:rsidR="00403467" w:rsidRPr="00A3215B">
        <w:rPr>
          <w:rFonts w:asciiTheme="minorHAnsi" w:hAnsiTheme="minorHAnsi"/>
        </w:rPr>
        <w:t>, accessed on 6/12/18, JMP)</w:t>
      </w:r>
    </w:p>
    <w:p w:rsidR="008D24D4" w:rsidRPr="00A3215B" w:rsidRDefault="008D24D4" w:rsidP="001D7331">
      <w:pPr>
        <w:rPr>
          <w:rFonts w:asciiTheme="minorHAnsi" w:hAnsiTheme="minorHAnsi"/>
          <w:u w:val="single"/>
        </w:rPr>
      </w:pPr>
      <w:r w:rsidRPr="00A3215B">
        <w:rPr>
          <w:rStyle w:val="StyleUnderline"/>
          <w:rFonts w:asciiTheme="minorHAnsi" w:hAnsiTheme="minorHAnsi"/>
        </w:rPr>
        <w:t xml:space="preserve">As the World War I centennial is celebrated, </w:t>
      </w:r>
      <w:r w:rsidRPr="00A3215B">
        <w:rPr>
          <w:rStyle w:val="Emphasis"/>
          <w:rFonts w:asciiTheme="minorHAnsi" w:hAnsiTheme="minorHAnsi"/>
        </w:rPr>
        <w:t>repressed thoughts of great power war once again begin to surface</w:t>
      </w:r>
      <w:r w:rsidRPr="00A3215B">
        <w:rPr>
          <w:rStyle w:val="StyleUnderline"/>
          <w:rFonts w:asciiTheme="minorHAnsi" w:hAnsiTheme="minorHAnsi"/>
        </w:rPr>
        <w:t xml:space="preserve">. With today’s highly “interconnected global economy” underwritten by a liberal order leading to the “rise of the rest,” it appears unlikely that any state would want to disrupt the current system. And yet, </w:t>
      </w:r>
      <w:r w:rsidRPr="00A3215B">
        <w:rPr>
          <w:rStyle w:val="Emphasis"/>
          <w:rFonts w:asciiTheme="minorHAnsi" w:hAnsiTheme="minorHAnsi"/>
        </w:rPr>
        <w:t>the constant stream of somber news reignites fears of a calamitous global catastrophe</w:t>
      </w:r>
      <w:r w:rsidRPr="00A3215B">
        <w:rPr>
          <w:rStyle w:val="StyleUnderline"/>
          <w:rFonts w:asciiTheme="minorHAnsi" w:hAnsiTheme="minorHAnsi"/>
        </w:rPr>
        <w:t>.</w:t>
      </w:r>
    </w:p>
    <w:p w:rsidR="008D24D4" w:rsidRPr="00A3215B" w:rsidRDefault="008D24D4" w:rsidP="001D7331">
      <w:pPr>
        <w:rPr>
          <w:rStyle w:val="StyleUnderline"/>
          <w:rFonts w:asciiTheme="minorHAnsi" w:hAnsiTheme="minorHAnsi"/>
        </w:rPr>
      </w:pPr>
      <w:r w:rsidRPr="00A3215B">
        <w:rPr>
          <w:rFonts w:asciiTheme="minorHAnsi" w:hAnsiTheme="minorHAnsi"/>
        </w:rPr>
        <w:t xml:space="preserve">In times of international flux, where the worst seems possible, it is important to turn to those who can best interpret these eras. </w:t>
      </w:r>
      <w:r w:rsidRPr="00A3215B">
        <w:rPr>
          <w:rStyle w:val="Emphasis"/>
          <w:rFonts w:asciiTheme="minorHAnsi" w:hAnsiTheme="minorHAnsi"/>
        </w:rPr>
        <w:t>In the case of great power or “hegemonic” wars, there is hardly a greater authority than</w:t>
      </w:r>
      <w:r w:rsidRPr="00A3215B">
        <w:rPr>
          <w:rFonts w:asciiTheme="minorHAnsi" w:hAnsiTheme="minorHAnsi"/>
        </w:rPr>
        <w:t xml:space="preserve"> Robert </w:t>
      </w:r>
      <w:r w:rsidRPr="00A3215B">
        <w:rPr>
          <w:rStyle w:val="Emphasis"/>
          <w:rFonts w:asciiTheme="minorHAnsi" w:hAnsiTheme="minorHAnsi"/>
        </w:rPr>
        <w:t>Gilpin</w:t>
      </w:r>
      <w:r w:rsidRPr="00A3215B">
        <w:rPr>
          <w:rFonts w:asciiTheme="minorHAnsi" w:hAnsiTheme="minorHAnsi"/>
        </w:rPr>
        <w:t xml:space="preserve">. In his seminal work on the subject, War and Change in World Politics, </w:t>
      </w:r>
      <w:r w:rsidRPr="00A3215B">
        <w:rPr>
          <w:rStyle w:val="StyleUnderline"/>
          <w:rFonts w:asciiTheme="minorHAnsi" w:hAnsiTheme="minorHAnsi"/>
        </w:rPr>
        <w:t>Gilpin argues that three preconditions must be met for a hegemonic war to occur. First,</w:t>
      </w:r>
      <w:r w:rsidRPr="00A3215B">
        <w:rPr>
          <w:rFonts w:asciiTheme="minorHAnsi" w:hAnsiTheme="minorHAnsi"/>
        </w:rPr>
        <w:t xml:space="preserve"> Gilpin believes that </w:t>
      </w:r>
      <w:r w:rsidRPr="00A3215B">
        <w:rPr>
          <w:rStyle w:val="StyleUnderline"/>
          <w:rFonts w:asciiTheme="minorHAnsi" w:hAnsiTheme="minorHAnsi"/>
        </w:rPr>
        <w:t>the soon-to-be warring parties must feel there is a “‘closing in’ of space and opportunities.” Second, there must be a general “perception that a fundamental historical change is taking place.” Finally, events around the world start to “escape human control.”</w:t>
      </w:r>
    </w:p>
    <w:p w:rsidR="008D24D4" w:rsidRPr="00A3215B" w:rsidRDefault="0026776F" w:rsidP="001D7331">
      <w:pPr>
        <w:rPr>
          <w:rFonts w:asciiTheme="minorHAnsi" w:hAnsiTheme="minorHAnsi"/>
        </w:rPr>
      </w:pPr>
      <w:r w:rsidRPr="00A3215B">
        <w:rPr>
          <w:rFonts w:asciiTheme="minorHAnsi" w:hAnsiTheme="minorHAnsi"/>
        </w:rPr>
        <w:t>Notably, all three of these conditions currently exist in the world.</w:t>
      </w:r>
    </w:p>
    <w:p w:rsidR="008D24D4" w:rsidRPr="00A3215B" w:rsidRDefault="008D24D4" w:rsidP="001D7331">
      <w:pPr>
        <w:rPr>
          <w:rFonts w:asciiTheme="minorHAnsi" w:hAnsiTheme="minorHAnsi"/>
        </w:rPr>
      </w:pPr>
      <w:r w:rsidRPr="00A3215B">
        <w:rPr>
          <w:rFonts w:asciiTheme="minorHAnsi" w:hAnsiTheme="minorHAnsi"/>
        </w:rPr>
        <w:t xml:space="preserve">    Closing In</w:t>
      </w:r>
    </w:p>
    <w:p w:rsidR="008D24D4" w:rsidRPr="00A3215B" w:rsidRDefault="008D24D4" w:rsidP="001D7331">
      <w:pPr>
        <w:rPr>
          <w:rFonts w:asciiTheme="minorHAnsi" w:hAnsiTheme="minorHAnsi"/>
        </w:rPr>
      </w:pPr>
      <w:r w:rsidRPr="00A3215B">
        <w:rPr>
          <w:rFonts w:asciiTheme="minorHAnsi" w:hAnsiTheme="minorHAnsi"/>
        </w:rP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w:t>
      </w:r>
    </w:p>
    <w:p w:rsidR="008D24D4" w:rsidRPr="00A3215B" w:rsidRDefault="008D24D4" w:rsidP="001D7331">
      <w:pPr>
        <w:rPr>
          <w:rFonts w:asciiTheme="minorHAnsi" w:hAnsiTheme="minorHAnsi"/>
        </w:rPr>
      </w:pPr>
      <w:r w:rsidRPr="00A3215B">
        <w:rPr>
          <w:rFonts w:asciiTheme="minorHAnsi" w:hAnsiTheme="minorHAnsi"/>
        </w:rPr>
        <w:t xml:space="preserve">Today, some say, the world is different. </w:t>
      </w:r>
      <w:r w:rsidRPr="00A3215B">
        <w:rPr>
          <w:rStyle w:val="StyleUnderline"/>
          <w:rFonts w:asciiTheme="minorHAnsi" w:hAnsiTheme="minorHAnsi"/>
        </w:rPr>
        <w:t>The two powers that would compete in a war —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and China — are separated by a vast ocean, supposedly making it hard for each to antagonize the other. This, however, is not true. The map may show an expansive world, but new technologies — leading to </w:t>
      </w:r>
      <w:proofErr w:type="spellStart"/>
      <w:r w:rsidRPr="00A3215B">
        <w:rPr>
          <w:rStyle w:val="StyleUnderline"/>
          <w:rFonts w:asciiTheme="minorHAnsi" w:hAnsiTheme="minorHAnsi"/>
        </w:rPr>
        <w:t>hyperconnectivity</w:t>
      </w:r>
      <w:proofErr w:type="spellEnd"/>
      <w:r w:rsidRPr="00A3215B">
        <w:rPr>
          <w:rStyle w:val="StyleUnderline"/>
          <w:rFonts w:asciiTheme="minorHAnsi" w:hAnsiTheme="minorHAnsi"/>
        </w:rPr>
        <w:t xml:space="preserve"> and shorter travel times, especially for military equipment — have </w:t>
      </w:r>
      <w:r w:rsidRPr="00A3215B">
        <w:rPr>
          <w:rStyle w:val="Emphasis"/>
          <w:rFonts w:asciiTheme="minorHAnsi" w:hAnsiTheme="minorHAnsi"/>
        </w:rPr>
        <w:t>made the world “claustrophobic.”</w:t>
      </w:r>
      <w:r w:rsidRPr="00A3215B">
        <w:rPr>
          <w:rFonts w:asciiTheme="minorHAnsi" w:hAnsiTheme="minorHAnsi"/>
        </w:rPr>
        <w:t xml:space="preserve"> To wit, when China announced an “Air Defense Identification Zone” the United States quickly deployed two B-52 bombers to challenge its claim.</w:t>
      </w:r>
    </w:p>
    <w:p w:rsidR="008D24D4" w:rsidRPr="00A3215B" w:rsidRDefault="008D24D4" w:rsidP="001D7331">
      <w:pPr>
        <w:rPr>
          <w:rFonts w:asciiTheme="minorHAnsi" w:hAnsiTheme="minorHAnsi"/>
        </w:rPr>
      </w:pPr>
      <w:r w:rsidRPr="00A3215B">
        <w:rPr>
          <w:rFonts w:asciiTheme="minorHAnsi" w:hAnsiTheme="minorHAnsi"/>
        </w:rPr>
        <w:t>And that was using old equipment. 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p>
    <w:p w:rsidR="008D24D4" w:rsidRPr="00A3215B" w:rsidRDefault="008D24D4" w:rsidP="001D7331">
      <w:pPr>
        <w:rPr>
          <w:rFonts w:asciiTheme="minorHAnsi" w:hAnsiTheme="minorHAnsi"/>
        </w:rPr>
      </w:pPr>
      <w:r w:rsidRPr="00A3215B">
        <w:rPr>
          <w:rFonts w:asciiTheme="minorHAnsi" w:hAnsiTheme="minorHAnsi"/>
        </w:rPr>
        <w:t xml:space="preserve">    Perception</w:t>
      </w:r>
    </w:p>
    <w:p w:rsidR="008D24D4" w:rsidRPr="00A3215B" w:rsidRDefault="008D24D4" w:rsidP="001D7331">
      <w:pPr>
        <w:rPr>
          <w:rStyle w:val="Emphasis"/>
          <w:rFonts w:asciiTheme="minorHAnsi" w:hAnsiTheme="minorHAnsi"/>
        </w:rPr>
      </w:pPr>
      <w:r w:rsidRPr="00A3215B">
        <w:rPr>
          <w:rFonts w:asciiTheme="minorHAnsi" w:hAnsiTheme="minorHAnsi"/>
        </w:rPr>
        <w:t>Since the dawn of “</w:t>
      </w:r>
      <w:proofErr w:type="spellStart"/>
      <w:r w:rsidRPr="00A3215B">
        <w:rPr>
          <w:rFonts w:asciiTheme="minorHAnsi" w:hAnsiTheme="minorHAnsi"/>
        </w:rPr>
        <w:t>Pax</w:t>
      </w:r>
      <w:proofErr w:type="spellEnd"/>
      <w:r w:rsidRPr="00A3215B">
        <w:rPr>
          <w:rFonts w:asciiTheme="minorHAnsi" w:hAnsiTheme="minorHAnsi"/>
        </w:rPr>
        <w:t xml:space="preserve"> Americana” after World War II, belief in the United States as the undisputed global hegemon remained fairly stable. Until now. According to a recent Pew poll, Americans’ views of the United States as a global power have reached a 40-year low. Indeed, only 17 percent believe that America plays a “more important and powerful role than ten years ago.” Rightly or wrongly, this perception exists. </w:t>
      </w:r>
      <w:r w:rsidRPr="00A3215B">
        <w:rPr>
          <w:rStyle w:val="StyleUnderline"/>
          <w:rFonts w:asciiTheme="minorHAnsi" w:hAnsiTheme="minorHAnsi"/>
        </w:rPr>
        <w:t>Even though most people still find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preferable to China, </w:t>
      </w:r>
      <w:r w:rsidRPr="00A3215B">
        <w:rPr>
          <w:rStyle w:val="Emphasis"/>
          <w:rFonts w:asciiTheme="minorHAnsi" w:hAnsiTheme="minorHAnsi"/>
        </w:rPr>
        <w:t>regional powers can use the widespread belief that America is declining to make their cases for running the system</w:t>
      </w:r>
      <w:r w:rsidRPr="00A3215B">
        <w:rPr>
          <w:rStyle w:val="StyleUnderline"/>
          <w:rFonts w:asciiTheme="minorHAnsi" w:hAnsiTheme="minorHAnsi"/>
        </w:rPr>
        <w:t>.</w:t>
      </w:r>
      <w:r w:rsidRPr="00A3215B">
        <w:rPr>
          <w:rFonts w:asciiTheme="minorHAnsi" w:hAnsiTheme="minorHAnsi"/>
        </w:rPr>
        <w:t xml:space="preserve"> In fact they are already doing so to a degree. For example, China’s Global Times reports that </w:t>
      </w:r>
      <w:r w:rsidRPr="00A3215B">
        <w:rPr>
          <w:rStyle w:val="StyleUnderline"/>
          <w:rFonts w:asciiTheme="minorHAnsi" w:hAnsiTheme="minorHAnsi"/>
        </w:rPr>
        <w:t>47 percent of people believe China has achieved “major power” status</w:t>
      </w:r>
      <w:r w:rsidRPr="00A3215B">
        <w:rPr>
          <w:rFonts w:asciiTheme="minorHAnsi" w:hAnsiTheme="minorHAnsi"/>
        </w:rPr>
        <w:t xml:space="preserve">. </w:t>
      </w:r>
      <w:r w:rsidRPr="00A3215B">
        <w:rPr>
          <w:rStyle w:val="Emphasis"/>
          <w:rFonts w:asciiTheme="minorHAnsi" w:hAnsiTheme="minorHAnsi"/>
        </w:rPr>
        <w:t>Should both perceptions keep trending in the same direction —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is declining while China rises — then the feeling of an historic shift is almost inevitable.</w:t>
      </w:r>
    </w:p>
    <w:p w:rsidR="008D24D4" w:rsidRPr="00A3215B" w:rsidRDefault="008D24D4" w:rsidP="001D7331">
      <w:pPr>
        <w:rPr>
          <w:rFonts w:asciiTheme="minorHAnsi" w:hAnsiTheme="minorHAnsi"/>
        </w:rPr>
      </w:pPr>
      <w:r w:rsidRPr="00A3215B">
        <w:rPr>
          <w:rFonts w:asciiTheme="minorHAnsi" w:hAnsiTheme="minorHAnsi"/>
        </w:rPr>
        <w:t xml:space="preserve">    Human Control</w:t>
      </w:r>
    </w:p>
    <w:p w:rsidR="008D24D4" w:rsidRPr="00A3215B" w:rsidRDefault="008D24D4" w:rsidP="001D7331">
      <w:pPr>
        <w:rPr>
          <w:rFonts w:asciiTheme="minorHAnsi" w:hAnsiTheme="minorHAnsi"/>
        </w:rPr>
      </w:pPr>
      <w:r w:rsidRPr="00A3215B">
        <w:rPr>
          <w:rFonts w:asciiTheme="minorHAnsi" w:hAnsiTheme="minorHAnsi"/>
        </w:rP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rsidR="008D24D4" w:rsidRPr="00A3215B" w:rsidRDefault="008D24D4" w:rsidP="001D7331">
      <w:pPr>
        <w:rPr>
          <w:rFonts w:asciiTheme="minorHAnsi" w:hAnsiTheme="minorHAnsi"/>
        </w:rPr>
      </w:pPr>
      <w:r w:rsidRPr="00A3215B">
        <w:rPr>
          <w:rFonts w:asciiTheme="minorHAnsi" w:hAnsiTheme="minorHAnsi"/>
        </w:rPr>
        <w:t xml:space="preserve">In fact, </w:t>
      </w:r>
      <w:r w:rsidRPr="00A3215B">
        <w:rPr>
          <w:rStyle w:val="StyleUnderline"/>
          <w:rFonts w:asciiTheme="minorHAnsi" w:hAnsiTheme="minorHAnsi"/>
        </w:rPr>
        <w:t>there is reason to think the world might grow more unstable in the years ahead. Over the next 11 years, the world can expect another one billion people, reaching a total of around 8 billion by 2030. As technology becomes more powerful</w:t>
      </w:r>
      <w:r w:rsidRPr="00A3215B">
        <w:rPr>
          <w:rFonts w:asciiTheme="minorHAnsi" w:hAnsiTheme="minorHAnsi"/>
        </w:rPr>
        <w:t xml:space="preserve">, it will do two things. First, </w:t>
      </w:r>
      <w:r w:rsidRPr="00A3215B">
        <w:rPr>
          <w:rStyle w:val="StyleUnderline"/>
          <w:rFonts w:asciiTheme="minorHAnsi" w:hAnsiTheme="minorHAnsi"/>
        </w:rPr>
        <w:t>it will empower the individual, or a group of individuals, to do great good or great harm</w:t>
      </w:r>
      <w:r w:rsidRPr="00A3215B">
        <w:rPr>
          <w:rFonts w:asciiTheme="minorHAnsi" w:hAnsiTheme="minorHAnsi"/>
        </w:rPr>
        <w:t xml:space="preserve">. Second, it will allow individuals to be more aware of how the middle class lives. </w:t>
      </w:r>
      <w:r w:rsidRPr="00A3215B">
        <w:rPr>
          <w:rStyle w:val="StyleUnderline"/>
          <w:rFonts w:asciiTheme="minorHAnsi" w:hAnsiTheme="minorHAnsi"/>
        </w:rPr>
        <w:t xml:space="preserve">People around the world will demand similar things, causing stress on governments and </w:t>
      </w:r>
      <w:r w:rsidRPr="00A3215B">
        <w:rPr>
          <w:rStyle w:val="Emphasis"/>
          <w:rFonts w:asciiTheme="minorHAnsi" w:hAnsiTheme="minorHAnsi"/>
        </w:rPr>
        <w:t>brewing civil unrest and instability</w:t>
      </w:r>
      <w:r w:rsidRPr="00A3215B">
        <w:rPr>
          <w:rStyle w:val="StyleUnderline"/>
          <w:rFonts w:asciiTheme="minorHAnsi" w:hAnsiTheme="minorHAnsi"/>
        </w:rPr>
        <w:t>.</w:t>
      </w:r>
      <w:r w:rsidRPr="00A3215B">
        <w:rPr>
          <w:rFonts w:asciiTheme="minorHAnsi" w:hAnsiTheme="minorHAnsi"/>
        </w:rPr>
        <w:t xml:space="preserve"> Thus, </w:t>
      </w:r>
      <w:r w:rsidRPr="00A3215B">
        <w:rPr>
          <w:rStyle w:val="Emphasis"/>
          <w:rFonts w:asciiTheme="minorHAnsi" w:hAnsiTheme="minorHAnsi"/>
        </w:rPr>
        <w:t>as people are further empowered and further angered, the probability that these non-state actors</w:t>
      </w:r>
      <w:r w:rsidRPr="00A3215B">
        <w:rPr>
          <w:rFonts w:asciiTheme="minorHAnsi" w:hAnsiTheme="minorHAnsi"/>
        </w:rPr>
        <w:t xml:space="preserve"> — indeed, </w:t>
      </w:r>
      <w:r w:rsidRPr="00A3215B">
        <w:rPr>
          <w:rStyle w:val="Emphasis"/>
          <w:rFonts w:asciiTheme="minorHAnsi" w:hAnsiTheme="minorHAnsi"/>
        </w:rPr>
        <w:t>normal, everyday people</w:t>
      </w:r>
      <w:r w:rsidRPr="00A3215B">
        <w:rPr>
          <w:rFonts w:asciiTheme="minorHAnsi" w:hAnsiTheme="minorHAnsi"/>
        </w:rPr>
        <w:t xml:space="preserve"> — </w:t>
      </w:r>
      <w:r w:rsidRPr="00A3215B">
        <w:rPr>
          <w:rStyle w:val="Emphasis"/>
          <w:rFonts w:asciiTheme="minorHAnsi" w:hAnsiTheme="minorHAnsi"/>
        </w:rPr>
        <w:t>disrupt international affairs or geopolitics is high</w:t>
      </w:r>
      <w:r w:rsidRPr="00A3215B">
        <w:rPr>
          <w:rFonts w:asciiTheme="minorHAnsi" w:hAnsiTheme="minorHAnsi"/>
        </w:rPr>
        <w:t xml:space="preserve">. </w:t>
      </w:r>
      <w:r w:rsidRPr="00A3215B">
        <w:rPr>
          <w:rStyle w:val="StyleUnderline"/>
          <w:rFonts w:asciiTheme="minorHAnsi" w:hAnsiTheme="minorHAnsi"/>
        </w:rPr>
        <w:t>Governments will continue to have less and less control of the citizenry, allowing the regular citizen to do with her newfound power what she wills.</w:t>
      </w:r>
      <w:r w:rsidRPr="00A3215B">
        <w:rPr>
          <w:rFonts w:asciiTheme="minorHAnsi" w:hAnsiTheme="minorHAnsi"/>
        </w:rPr>
        <w:t xml:space="preserve"> In essence, </w:t>
      </w:r>
      <w:r w:rsidRPr="00A3215B">
        <w:rPr>
          <w:rStyle w:val="StyleUnderline"/>
          <w:rFonts w:asciiTheme="minorHAnsi" w:hAnsiTheme="minorHAnsi"/>
        </w:rPr>
        <w:t>we will see, in a big way, the diffusion of power</w:t>
      </w:r>
      <w:r w:rsidRPr="00A3215B">
        <w:rPr>
          <w:rFonts w:asciiTheme="minorHAnsi" w:hAnsiTheme="minorHAnsi"/>
        </w:rPr>
        <w:t>.</w:t>
      </w:r>
    </w:p>
    <w:p w:rsidR="008D24D4" w:rsidRPr="00A3215B" w:rsidRDefault="008D24D4" w:rsidP="001D7331">
      <w:pPr>
        <w:rPr>
          <w:rFonts w:asciiTheme="minorHAnsi" w:hAnsiTheme="minorHAnsi"/>
        </w:rPr>
      </w:pPr>
      <w:r w:rsidRPr="00A3215B">
        <w:rPr>
          <w:rFonts w:asciiTheme="minorHAnsi" w:hAnsiTheme="minorHAnsi"/>
        </w:rPr>
        <w:t xml:space="preserve">Although the world currently satisfies Gilpin’s three preconditions, </w:t>
      </w:r>
      <w:r w:rsidRPr="00A3215B">
        <w:rPr>
          <w:rStyle w:val="StyleUnderline"/>
          <w:rFonts w:asciiTheme="minorHAnsi" w:hAnsiTheme="minorHAnsi"/>
        </w:rPr>
        <w:t>there need not be pessimism</w:t>
      </w:r>
      <w:r w:rsidRPr="00A3215B">
        <w:rPr>
          <w:rFonts w:asciiTheme="minorHAnsi" w:hAnsiTheme="minorHAnsi"/>
        </w:rPr>
        <w:t xml:space="preserve">. For one, </w:t>
      </w:r>
      <w:r w:rsidRPr="00A3215B">
        <w:rPr>
          <w:rStyle w:val="StyleUnderline"/>
          <w:rFonts w:asciiTheme="minorHAnsi" w:hAnsiTheme="minorHAnsi"/>
        </w:rPr>
        <w:t>current relations between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and China are nowhere near the point where a potential great war between them is possible</w:t>
      </w:r>
      <w:r w:rsidRPr="00A3215B">
        <w:rPr>
          <w:rFonts w:asciiTheme="minorHAnsi" w:hAnsiTheme="minorHAnsi"/>
        </w:rPr>
        <w:t>, and there is no other rivalry nearing that of Washington and Beijing.</w:t>
      </w:r>
    </w:p>
    <w:p w:rsidR="008D24D4" w:rsidRPr="00A3215B" w:rsidRDefault="008D24D4" w:rsidP="001D7331">
      <w:pPr>
        <w:rPr>
          <w:rFonts w:asciiTheme="minorHAnsi" w:hAnsiTheme="minorHAnsi"/>
        </w:rPr>
      </w:pPr>
      <w:r w:rsidRPr="00A3215B">
        <w:rPr>
          <w:rFonts w:asciiTheme="minorHAnsi" w:hAnsiTheme="minorHAnsi"/>
        </w:rPr>
        <w:t xml:space="preserve">Second, </w:t>
      </w:r>
      <w:r w:rsidRPr="00A3215B">
        <w:rPr>
          <w:rStyle w:val="Emphasis"/>
          <w:rFonts w:asciiTheme="minorHAnsi" w:hAnsiTheme="minorHAnsi"/>
          <w:sz w:val="28"/>
        </w:rPr>
        <w:t>some of the trends that can cause harm, like rapid technological progress</w:t>
      </w:r>
      <w:r w:rsidRPr="00A3215B">
        <w:rPr>
          <w:rFonts w:asciiTheme="minorHAnsi" w:hAnsiTheme="minorHAnsi"/>
        </w:rPr>
        <w:t xml:space="preserve">, </w:t>
      </w:r>
      <w:r w:rsidRPr="00A3215B">
        <w:rPr>
          <w:rStyle w:val="Emphasis"/>
          <w:rFonts w:asciiTheme="minorHAnsi" w:hAnsiTheme="minorHAnsi"/>
          <w:sz w:val="28"/>
        </w:rPr>
        <w:t>can</w:t>
      </w:r>
      <w:r w:rsidRPr="00A3215B">
        <w:rPr>
          <w:rFonts w:asciiTheme="minorHAnsi" w:hAnsiTheme="minorHAnsi"/>
        </w:rPr>
        <w:t xml:space="preserve"> also </w:t>
      </w:r>
      <w:r w:rsidRPr="00A3215B">
        <w:rPr>
          <w:rStyle w:val="Emphasis"/>
          <w:rFonts w:asciiTheme="minorHAnsi" w:hAnsiTheme="minorHAnsi"/>
          <w:sz w:val="28"/>
        </w:rPr>
        <w:t>be used to help stabilize the global order</w:t>
      </w:r>
      <w:r w:rsidRPr="00A3215B">
        <w:rPr>
          <w:rFonts w:asciiTheme="minorHAnsi" w:hAnsiTheme="minorHAnsi"/>
        </w:rPr>
        <w:t xml:space="preserve">. To be sure, </w:t>
      </w:r>
      <w:r w:rsidRPr="00A3215B">
        <w:rPr>
          <w:rStyle w:val="Emphasis"/>
          <w:rFonts w:asciiTheme="minorHAnsi" w:hAnsiTheme="minorHAnsi"/>
          <w:sz w:val="28"/>
        </w:rPr>
        <w:t>technology could be used to curb the desolation brought on by expectedly low water, food, and energy levels</w:t>
      </w:r>
      <w:r w:rsidRPr="00A3215B">
        <w:rPr>
          <w:rFonts w:asciiTheme="minorHAnsi" w:hAnsiTheme="minorHAnsi"/>
        </w:rPr>
        <w:t>.</w:t>
      </w:r>
    </w:p>
    <w:p w:rsidR="008D24D4" w:rsidRPr="00A3215B" w:rsidRDefault="008D24D4" w:rsidP="001D7331">
      <w:pPr>
        <w:rPr>
          <w:rFonts w:asciiTheme="minorHAnsi" w:hAnsiTheme="minorHAnsi"/>
        </w:rPr>
      </w:pPr>
      <w:r w:rsidRPr="00A3215B">
        <w:rPr>
          <w:rFonts w:asciiTheme="minorHAnsi" w:hAnsiTheme="minorHAnsi"/>
        </w:rP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rsidR="001F40B9" w:rsidRPr="00A3215B" w:rsidRDefault="008D24D4" w:rsidP="001D7331">
      <w:pPr>
        <w:rPr>
          <w:rFonts w:asciiTheme="minorHAnsi" w:hAnsiTheme="minorHAnsi"/>
        </w:rPr>
      </w:pPr>
      <w:r w:rsidRPr="00A3215B">
        <w:rPr>
          <w:rFonts w:asciiTheme="minorHAnsi" w:hAnsiTheme="minorHAnsi"/>
        </w:rPr>
        <w:t xml:space="preserve">But </w:t>
      </w:r>
      <w:r w:rsidRPr="00A3215B">
        <w:rPr>
          <w:rStyle w:val="StyleUnderline"/>
          <w:rFonts w:asciiTheme="minorHAnsi" w:hAnsiTheme="minorHAnsi"/>
        </w:rPr>
        <w:t>Gilpin’s preconditions shouldn’t be misconstrued as predictive or fatalistic</w:t>
      </w:r>
      <w:r w:rsidRPr="00A3215B">
        <w:rPr>
          <w:rFonts w:asciiTheme="minorHAnsi" w:hAnsiTheme="minorHAnsi"/>
        </w:rPr>
        <w:t xml:space="preserve">. Indeed, </w:t>
      </w: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as the hegemon, has the capability (and responsibility) to preserve the international order and lead the world out of this mess</w:t>
      </w:r>
      <w:r w:rsidRPr="00A3215B">
        <w:rPr>
          <w:rFonts w:asciiTheme="minorHAnsi" w:hAnsiTheme="minorHAnsi"/>
        </w:rPr>
        <w:t xml:space="preserve">. </w:t>
      </w:r>
      <w:r w:rsidRPr="00A3215B">
        <w:rPr>
          <w:rStyle w:val="Emphasis"/>
          <w:rFonts w:asciiTheme="minorHAnsi" w:hAnsiTheme="minorHAnsi"/>
          <w:sz w:val="28"/>
        </w:rPr>
        <w:t>By</w:t>
      </w:r>
      <w:r w:rsidRPr="00A3215B">
        <w:rPr>
          <w:rFonts w:asciiTheme="minorHAnsi" w:hAnsiTheme="minorHAnsi"/>
        </w:rPr>
        <w:t xml:space="preserve"> keeping good relations with partners and allies, deterring adversaries, reversing the perception of its decline, and </w:t>
      </w:r>
      <w:r w:rsidRPr="00A3215B">
        <w:rPr>
          <w:rStyle w:val="Emphasis"/>
          <w:rFonts w:asciiTheme="minorHAnsi" w:hAnsiTheme="minorHAnsi"/>
          <w:sz w:val="28"/>
        </w:rPr>
        <w:t>leveraging technological capabilities for global good, there is a decent chance that the U.S. can make the great-power-war-incubation period fade away</w:t>
      </w:r>
      <w:r w:rsidRPr="00A3215B">
        <w:rPr>
          <w:rFonts w:asciiTheme="minorHAnsi" w:hAnsiTheme="minorHAnsi"/>
        </w:rPr>
        <w:t xml:space="preserve">. </w:t>
      </w:r>
      <w:r w:rsidRPr="00A3215B">
        <w:rPr>
          <w:rStyle w:val="Emphasis"/>
          <w:rFonts w:asciiTheme="minorHAnsi" w:hAnsiTheme="minorHAnsi"/>
          <w:sz w:val="28"/>
        </w:rPr>
        <w:t>Should the</w:t>
      </w:r>
      <w:r w:rsidRPr="00A3215B">
        <w:rPr>
          <w:rFonts w:asciiTheme="minorHAnsi" w:hAnsiTheme="minorHAnsi"/>
        </w:rPr>
        <w:t xml:space="preserve"> </w:t>
      </w:r>
      <w:r w:rsidRPr="00A3215B">
        <w:rPr>
          <w:rStyle w:val="Emphasis"/>
          <w:rFonts w:asciiTheme="minorHAnsi" w:hAnsiTheme="minorHAnsi"/>
          <w:sz w:val="28"/>
        </w:rPr>
        <w:t>U</w:t>
      </w:r>
      <w:r w:rsidRPr="00A3215B">
        <w:rPr>
          <w:rFonts w:asciiTheme="minorHAnsi" w:hAnsiTheme="minorHAnsi"/>
        </w:rPr>
        <w:t xml:space="preserve">nited </w:t>
      </w:r>
      <w:r w:rsidRPr="00A3215B">
        <w:rPr>
          <w:rStyle w:val="Emphasis"/>
          <w:rFonts w:asciiTheme="minorHAnsi" w:hAnsiTheme="minorHAnsi"/>
          <w:sz w:val="28"/>
        </w:rPr>
        <w:t>S</w:t>
      </w:r>
      <w:r w:rsidRPr="00A3215B">
        <w:rPr>
          <w:rFonts w:asciiTheme="minorHAnsi" w:hAnsiTheme="minorHAnsi"/>
        </w:rPr>
        <w:t xml:space="preserve">tates </w:t>
      </w:r>
      <w:r w:rsidRPr="00A3215B">
        <w:rPr>
          <w:rStyle w:val="Emphasis"/>
          <w:rFonts w:asciiTheme="minorHAnsi" w:hAnsiTheme="minorHAnsi"/>
          <w:sz w:val="28"/>
        </w:rPr>
        <w:t>not</w:t>
      </w:r>
      <w:r w:rsidRPr="00A3215B">
        <w:rPr>
          <w:rFonts w:asciiTheme="minorHAnsi" w:hAnsiTheme="minorHAnsi"/>
        </w:rPr>
        <w:t xml:space="preserve"> seize this moment, and </w:t>
      </w:r>
      <w:r w:rsidRPr="00A3215B">
        <w:rPr>
          <w:rStyle w:val="Emphasis"/>
          <w:rFonts w:asciiTheme="minorHAnsi" w:hAnsiTheme="minorHAnsi"/>
          <w:sz w:val="28"/>
        </w:rPr>
        <w:t>ensure that China is a responsible partner in the current global system alongside it, then the chance of a great power war cannot be dismissed</w:t>
      </w:r>
      <w:r w:rsidRPr="00A3215B">
        <w:rPr>
          <w:rFonts w:asciiTheme="minorHAnsi" w:hAnsiTheme="minorHAnsi"/>
        </w:rPr>
        <w:t>, however remote.</w:t>
      </w:r>
    </w:p>
    <w:p w:rsidR="008D24D4" w:rsidRPr="00A3215B" w:rsidRDefault="008D24D4" w:rsidP="001D7331">
      <w:pPr>
        <w:rPr>
          <w:rFonts w:asciiTheme="minorHAnsi" w:hAnsiTheme="minorHAnsi"/>
        </w:rPr>
      </w:pPr>
    </w:p>
    <w:p w:rsidR="001F40B9" w:rsidRPr="00A3215B" w:rsidRDefault="001F40B9" w:rsidP="001F40B9">
      <w:pPr>
        <w:pStyle w:val="Heading3"/>
        <w:rPr>
          <w:rFonts w:asciiTheme="minorHAnsi" w:hAnsiTheme="minorHAnsi"/>
        </w:rPr>
      </w:pPr>
      <w:r w:rsidRPr="00A3215B">
        <w:rPr>
          <w:rFonts w:asciiTheme="minorHAnsi" w:hAnsiTheme="minorHAnsi"/>
        </w:rPr>
        <w:t xml:space="preserve">1ac Plan + Solvency </w:t>
      </w:r>
      <w:r w:rsidR="00E44F6A" w:rsidRPr="00A3215B">
        <w:rPr>
          <w:rFonts w:asciiTheme="minorHAnsi" w:hAnsiTheme="minorHAnsi"/>
        </w:rPr>
        <w:t xml:space="preserve">– </w:t>
      </w:r>
      <w:r w:rsidR="006C3DFF" w:rsidRPr="00A3215B">
        <w:rPr>
          <w:rFonts w:asciiTheme="minorHAnsi" w:hAnsiTheme="minorHAnsi"/>
        </w:rPr>
        <w:t xml:space="preserve">Eliminate </w:t>
      </w:r>
      <w:r w:rsidR="00493122" w:rsidRPr="00A3215B">
        <w:rPr>
          <w:rFonts w:asciiTheme="minorHAnsi" w:hAnsiTheme="minorHAnsi"/>
        </w:rPr>
        <w:t>Per-Country Cap</w:t>
      </w:r>
      <w:r w:rsidR="006C3DFF" w:rsidRPr="00A3215B">
        <w:rPr>
          <w:rFonts w:asciiTheme="minorHAnsi" w:hAnsiTheme="minorHAnsi"/>
        </w:rPr>
        <w:t xml:space="preserve"> + Increase Quota</w:t>
      </w:r>
      <w:r w:rsidR="006178E6" w:rsidRPr="00A3215B">
        <w:rPr>
          <w:rFonts w:asciiTheme="minorHAnsi" w:hAnsiTheme="minorHAnsi"/>
        </w:rPr>
        <w:t xml:space="preserve"> + Exemptions</w:t>
      </w:r>
    </w:p>
    <w:p w:rsidR="001F40B9" w:rsidRPr="00A3215B" w:rsidRDefault="001F40B9" w:rsidP="001D7331">
      <w:pPr>
        <w:rPr>
          <w:rFonts w:asciiTheme="minorHAnsi" w:hAnsiTheme="minorHAnsi"/>
        </w:rPr>
      </w:pPr>
    </w:p>
    <w:p w:rsidR="00D0796E" w:rsidRPr="00A3215B" w:rsidRDefault="009E28BB" w:rsidP="00083784">
      <w:pPr>
        <w:pStyle w:val="Heading4"/>
        <w:rPr>
          <w:rFonts w:asciiTheme="minorHAnsi" w:hAnsiTheme="minorHAnsi"/>
        </w:rPr>
      </w:pPr>
      <w:r w:rsidRPr="00A3215B">
        <w:rPr>
          <w:rFonts w:asciiTheme="minorHAnsi" w:hAnsiTheme="minorHAnsi"/>
        </w:rPr>
        <w:t xml:space="preserve">The United States federal government should substantially </w:t>
      </w:r>
      <w:r w:rsidR="001300E3" w:rsidRPr="00A3215B">
        <w:rPr>
          <w:rFonts w:asciiTheme="minorHAnsi" w:hAnsiTheme="minorHAnsi"/>
        </w:rPr>
        <w:t xml:space="preserve">raise the annual limit for employment-based immigrants, </w:t>
      </w:r>
      <w:r w:rsidR="00664CFE" w:rsidRPr="00A3215B">
        <w:rPr>
          <w:rFonts w:asciiTheme="minorHAnsi" w:hAnsiTheme="minorHAnsi"/>
        </w:rPr>
        <w:t>eliminate the per-</w:t>
      </w:r>
      <w:r w:rsidR="000D0DE1" w:rsidRPr="00A3215B">
        <w:rPr>
          <w:rFonts w:asciiTheme="minorHAnsi" w:hAnsiTheme="minorHAnsi"/>
        </w:rPr>
        <w:t>country limits for employment-based immigrants</w:t>
      </w:r>
      <w:r w:rsidR="00B7335E" w:rsidRPr="00A3215B">
        <w:rPr>
          <w:rFonts w:asciiTheme="minorHAnsi" w:hAnsiTheme="minorHAnsi"/>
        </w:rPr>
        <w:t>, and exempt the dependents of sponsored immigrants and individuals with graduate degrees in science and engineering fields from the numerical limit</w:t>
      </w:r>
      <w:r w:rsidR="00AA00FE" w:rsidRPr="00A3215B">
        <w:rPr>
          <w:rFonts w:asciiTheme="minorHAnsi" w:hAnsiTheme="minorHAnsi"/>
        </w:rPr>
        <w:t>.</w:t>
      </w:r>
    </w:p>
    <w:p w:rsidR="00083784" w:rsidRPr="00A3215B" w:rsidRDefault="00083784" w:rsidP="00083784">
      <w:pPr>
        <w:rPr>
          <w:rFonts w:asciiTheme="minorHAnsi" w:hAnsiTheme="minorHAnsi"/>
        </w:rPr>
      </w:pPr>
    </w:p>
    <w:p w:rsidR="00234EEA" w:rsidRPr="00A3215B" w:rsidRDefault="00630323" w:rsidP="00630323">
      <w:pPr>
        <w:pStyle w:val="Heading4"/>
        <w:rPr>
          <w:rFonts w:asciiTheme="minorHAnsi" w:hAnsiTheme="minorHAnsi"/>
        </w:rPr>
      </w:pPr>
      <w:r w:rsidRPr="00A3215B">
        <w:rPr>
          <w:rFonts w:asciiTheme="minorHAnsi" w:hAnsiTheme="minorHAnsi"/>
        </w:rPr>
        <w:t>Plan solves by allowing the U.S. to attract sufficient number of permanent skilled immigrants</w:t>
      </w:r>
      <w:r w:rsidR="00F24EE1" w:rsidRPr="00A3215B">
        <w:rPr>
          <w:rFonts w:asciiTheme="minorHAnsi" w:hAnsiTheme="minorHAnsi"/>
        </w:rPr>
        <w:t xml:space="preserve"> to meet technological needs</w:t>
      </w:r>
    </w:p>
    <w:p w:rsidR="00234EEA" w:rsidRPr="00A3215B" w:rsidRDefault="00234EEA" w:rsidP="00234EEA">
      <w:pPr>
        <w:rPr>
          <w:rFonts w:asciiTheme="minorHAnsi" w:hAnsiTheme="minorHAnsi"/>
        </w:rPr>
      </w:pPr>
      <w:r w:rsidRPr="00A3215B">
        <w:rPr>
          <w:rStyle w:val="Style13ptBold"/>
          <w:rFonts w:asciiTheme="minorHAnsi" w:hAnsiTheme="minorHAnsi"/>
        </w:rPr>
        <w:t>Anderson, 5/21/18</w:t>
      </w:r>
      <w:r w:rsidRPr="00A3215B">
        <w:rPr>
          <w:rFonts w:asciiTheme="minorHAnsi" w:hAnsiTheme="minorHAnsi"/>
        </w:rPr>
        <w:t xml:space="preserve"> --- executive director of the National Foundation for American Policy, a non-partisan public policy research organization focusing on trade, immigration and related issues, former Executive Associate Commissioner for Policy and Planning and Counselor to the Commissioner at the Immigration and Naturalization Service (Stuart, “Will Congress Ever Solve The Long Wait For Green Cards?” </w:t>
      </w:r>
      <w:hyperlink r:id="rId25" w:anchor="34b77973763c" w:history="1">
        <w:r w:rsidRPr="00A3215B">
          <w:rPr>
            <w:rStyle w:val="Hyperlink"/>
            <w:rFonts w:asciiTheme="minorHAnsi" w:hAnsiTheme="minorHAnsi"/>
          </w:rPr>
          <w:t>https://www.forbes.com/sites/stuartanderson/2018/05/21/will-congress-ever-solve-the-long-wait-for-green-cards/#34b77973763c</w:t>
        </w:r>
      </w:hyperlink>
      <w:r w:rsidRPr="00A3215B">
        <w:rPr>
          <w:rFonts w:asciiTheme="minorHAnsi" w:hAnsiTheme="minorHAnsi"/>
        </w:rPr>
        <w:t>, accessed on 6/7/18, JMP)</w:t>
      </w:r>
    </w:p>
    <w:p w:rsidR="00234EEA" w:rsidRPr="00A3215B" w:rsidRDefault="00234EEA" w:rsidP="00234EEA">
      <w:pPr>
        <w:rPr>
          <w:rFonts w:asciiTheme="minorHAnsi" w:hAnsiTheme="minorHAnsi"/>
        </w:rPr>
      </w:pPr>
      <w:r w:rsidRPr="00A3215B">
        <w:rPr>
          <w:rStyle w:val="StyleUnderline"/>
          <w:rFonts w:asciiTheme="minorHAnsi" w:hAnsiTheme="minorHAnsi"/>
        </w:rPr>
        <w:t xml:space="preserve">If Congress fails to pass new legislation, some of the most highly skilled professionals in America will be </w:t>
      </w:r>
      <w:r w:rsidRPr="00A3215B">
        <w:rPr>
          <w:rStyle w:val="Emphasis"/>
          <w:rFonts w:asciiTheme="minorHAnsi" w:hAnsiTheme="minorHAnsi"/>
        </w:rPr>
        <w:t>forced to leave the country or wait decades for employment-based green cards</w:t>
      </w:r>
      <w:r w:rsidRPr="00A3215B">
        <w:rPr>
          <w:rStyle w:val="StyleUnderline"/>
          <w:rFonts w:asciiTheme="minorHAnsi" w:hAnsiTheme="minorHAnsi"/>
        </w:rPr>
        <w:t>.</w:t>
      </w:r>
      <w:r w:rsidRPr="00A3215B">
        <w:rPr>
          <w:rFonts w:asciiTheme="minorHAnsi" w:hAnsiTheme="minorHAnsi"/>
        </w:rPr>
        <w:t xml:space="preserve"> How did America become mired in such a mess and what can be done to fix the problem?</w:t>
      </w:r>
    </w:p>
    <w:p w:rsidR="00234EEA" w:rsidRPr="00A3215B" w:rsidRDefault="00234EEA" w:rsidP="00234EEA">
      <w:pPr>
        <w:rPr>
          <w:rFonts w:asciiTheme="minorHAnsi" w:hAnsiTheme="minorHAnsi"/>
        </w:rPr>
      </w:pPr>
      <w:r w:rsidRPr="00A3215B">
        <w:rPr>
          <w:rFonts w:asciiTheme="minorHAnsi" w:hAnsiTheme="minorHAnsi"/>
        </w:rPr>
        <w:t>The Origins of the Problem</w:t>
      </w:r>
    </w:p>
    <w:p w:rsidR="00234EEA" w:rsidRPr="00A3215B" w:rsidRDefault="00234EEA" w:rsidP="00234EEA">
      <w:pPr>
        <w:rPr>
          <w:rFonts w:asciiTheme="minorHAnsi" w:hAnsiTheme="minorHAnsi"/>
        </w:rPr>
      </w:pPr>
      <w:r w:rsidRPr="00A3215B">
        <w:rPr>
          <w:rFonts w:asciiTheme="minorHAnsi" w:hAnsiTheme="minorHAnsi"/>
        </w:rPr>
        <w:t>Back in 1990, when the Immigration Act of 1990 was passed, Congress had a chance to secure America’s future as a magnet for top talent from all over the world. It failed in this mission.</w:t>
      </w:r>
    </w:p>
    <w:p w:rsidR="00234EEA" w:rsidRPr="00A3215B" w:rsidRDefault="00234EEA" w:rsidP="00234EEA">
      <w:pPr>
        <w:rPr>
          <w:rFonts w:asciiTheme="minorHAnsi" w:hAnsiTheme="minorHAnsi"/>
        </w:rPr>
      </w:pPr>
      <w:r w:rsidRPr="00A3215B">
        <w:rPr>
          <w:rFonts w:asciiTheme="minorHAnsi" w:hAnsiTheme="minorHAnsi"/>
        </w:rPr>
        <w:t>First, Congress changed the existing H-1 temporary visa category to H-1B, added new requirements and set an annual limit of 65,000. Employers reached this limit within 6 years – and have also reached it every year for the past 16 fiscal years, encouraging companies to place more workers outside the U.S.</w:t>
      </w:r>
    </w:p>
    <w:p w:rsidR="00234EEA" w:rsidRPr="00A3215B" w:rsidRDefault="00234EEA" w:rsidP="00234EEA">
      <w:pPr>
        <w:rPr>
          <w:rFonts w:asciiTheme="minorHAnsi" w:hAnsiTheme="minorHAnsi"/>
        </w:rPr>
      </w:pPr>
      <w:r w:rsidRPr="00A3215B">
        <w:rPr>
          <w:rFonts w:asciiTheme="minorHAnsi" w:hAnsiTheme="minorHAnsi"/>
        </w:rPr>
        <w:t>Second, Congress set an annual limit of 140,000 on employment-based green cards (for permanent residence). More than 20,000 of the green cards each year are devoted to immigrant investors, workers for jobs that don’t require a college degree, religious workers and others. More importantly, dependents (spouses and children) count against the 140,000 annual limit, accounting for about half of the total each year.</w:t>
      </w:r>
    </w:p>
    <w:p w:rsidR="00234EEA" w:rsidRPr="00A3215B" w:rsidRDefault="00234EEA" w:rsidP="00234EEA">
      <w:pPr>
        <w:rPr>
          <w:rFonts w:asciiTheme="minorHAnsi" w:hAnsiTheme="minorHAnsi"/>
        </w:rPr>
      </w:pPr>
      <w:r w:rsidRPr="00A3215B">
        <w:rPr>
          <w:rFonts w:asciiTheme="minorHAnsi" w:hAnsiTheme="minorHAnsi"/>
        </w:rPr>
        <w:t>Third, the Immigration Act of 1990 unwisely retained per-country limits on employment-based immigrants. This continues to make no sense. It would be discrimination if a company said it will only hire a certain number of people of Chinese origin this year, yet collectively U.S. employers are only allowed to gain permanent residence for a limited number of people from any one country. Companies should not care where a person was born and neither should Congress.</w:t>
      </w:r>
    </w:p>
    <w:p w:rsidR="00234EEA" w:rsidRPr="00A3215B" w:rsidRDefault="00234EEA" w:rsidP="00234EEA">
      <w:pPr>
        <w:rPr>
          <w:rFonts w:asciiTheme="minorHAnsi" w:hAnsiTheme="minorHAnsi"/>
        </w:rPr>
      </w:pPr>
      <w:r w:rsidRPr="00A3215B">
        <w:rPr>
          <w:rStyle w:val="StyleUnderline"/>
          <w:rFonts w:asciiTheme="minorHAnsi" w:hAnsiTheme="minorHAnsi"/>
        </w:rPr>
        <w:t>Due to the combination of the per-country limit and 140,000 employment-based green card allotment, the National Foundation for American Policy estimates an Indian-born professional in the third preference</w:t>
      </w:r>
      <w:r w:rsidRPr="00A3215B">
        <w:rPr>
          <w:rFonts w:asciiTheme="minorHAnsi" w:hAnsiTheme="minorHAnsi"/>
        </w:rPr>
        <w:t xml:space="preserve"> (EB-3) </w:t>
      </w:r>
      <w:r w:rsidRPr="00A3215B">
        <w:rPr>
          <w:rStyle w:val="StyleUnderline"/>
          <w:rFonts w:asciiTheme="minorHAnsi" w:hAnsiTheme="minorHAnsi"/>
        </w:rPr>
        <w:t xml:space="preserve">can </w:t>
      </w:r>
      <w:r w:rsidRPr="00A3215B">
        <w:rPr>
          <w:rStyle w:val="Emphasis"/>
          <w:rFonts w:asciiTheme="minorHAnsi" w:hAnsiTheme="minorHAnsi"/>
        </w:rPr>
        <w:t>wait 10 to 25 years or longer for an employment-based green card</w:t>
      </w:r>
      <w:r w:rsidRPr="00A3215B">
        <w:rPr>
          <w:rStyle w:val="StyleUnderline"/>
          <w:rFonts w:asciiTheme="minorHAnsi" w:hAnsiTheme="minorHAnsi"/>
        </w:rPr>
        <w:t>.</w:t>
      </w:r>
      <w:r w:rsidRPr="00A3215B">
        <w:rPr>
          <w:rFonts w:asciiTheme="minorHAnsi" w:hAnsiTheme="minorHAnsi"/>
        </w:rPr>
        <w:t xml:space="preserve"> I have met dozens of individuals who have already waited more than 10 years for a green card.</w:t>
      </w:r>
    </w:p>
    <w:p w:rsidR="00234EEA" w:rsidRPr="00A3215B" w:rsidRDefault="00234EEA" w:rsidP="00234EEA">
      <w:pPr>
        <w:rPr>
          <w:rFonts w:asciiTheme="minorHAnsi" w:hAnsiTheme="minorHAnsi"/>
        </w:rPr>
      </w:pPr>
      <w:r w:rsidRPr="00A3215B">
        <w:rPr>
          <w:rFonts w:asciiTheme="minorHAnsi" w:hAnsiTheme="minorHAnsi"/>
        </w:rPr>
        <w:t>Congress Misses the Technological Revolution</w:t>
      </w:r>
    </w:p>
    <w:p w:rsidR="00234EEA" w:rsidRPr="00A3215B" w:rsidRDefault="00234EEA" w:rsidP="00234EEA">
      <w:pPr>
        <w:rPr>
          <w:rFonts w:asciiTheme="minorHAnsi" w:hAnsiTheme="minorHAnsi"/>
        </w:rPr>
      </w:pPr>
      <w:r w:rsidRPr="00A3215B">
        <w:rPr>
          <w:rStyle w:val="StyleUnderline"/>
          <w:rFonts w:asciiTheme="minorHAnsi" w:hAnsiTheme="minorHAnsi"/>
        </w:rPr>
        <w:t>A key reason members of Congress failed in setting workable employment-based immigration limits in 1990 is they lacked</w:t>
      </w:r>
      <w:r w:rsidRPr="00A3215B">
        <w:rPr>
          <w:rFonts w:asciiTheme="minorHAnsi" w:hAnsiTheme="minorHAnsi"/>
        </w:rPr>
        <w:t xml:space="preserve"> imagination – or </w:t>
      </w:r>
      <w:r w:rsidRPr="00A3215B">
        <w:rPr>
          <w:rStyle w:val="StyleUnderline"/>
          <w:rFonts w:asciiTheme="minorHAnsi" w:hAnsiTheme="minorHAnsi"/>
        </w:rPr>
        <w:t>any sense of our technological future</w:t>
      </w:r>
      <w:r w:rsidRPr="00A3215B">
        <w:rPr>
          <w:rFonts w:asciiTheme="minorHAnsi" w:hAnsiTheme="minorHAnsi"/>
        </w:rPr>
        <w:t xml:space="preserve">. In short, </w:t>
      </w:r>
      <w:r w:rsidRPr="00A3215B">
        <w:rPr>
          <w:rStyle w:val="StyleUnderline"/>
          <w:rFonts w:asciiTheme="minorHAnsi" w:hAnsiTheme="minorHAnsi"/>
        </w:rPr>
        <w:t>new technologies created a demand for people with technical skills well beyond the annual limits on H-1B visas and employment-based green cards established in the Immigration Act</w:t>
      </w:r>
      <w:r w:rsidRPr="00A3215B">
        <w:rPr>
          <w:rFonts w:asciiTheme="minorHAnsi" w:hAnsiTheme="minorHAnsi"/>
        </w:rPr>
        <w:t xml:space="preserve"> of 1990.</w:t>
      </w:r>
    </w:p>
    <w:p w:rsidR="00234EEA" w:rsidRPr="00A3215B" w:rsidRDefault="00234EEA" w:rsidP="00234EEA">
      <w:pPr>
        <w:rPr>
          <w:rFonts w:asciiTheme="minorHAnsi" w:hAnsiTheme="minorHAnsi"/>
        </w:rPr>
      </w:pPr>
      <w:r w:rsidRPr="00A3215B">
        <w:rPr>
          <w:rFonts w:asciiTheme="minorHAnsi" w:hAnsiTheme="minorHAnsi"/>
        </w:rPr>
        <w:t xml:space="preserve">Back in 1990, </w:t>
      </w:r>
      <w:r w:rsidRPr="00A3215B">
        <w:rPr>
          <w:rStyle w:val="StyleUnderline"/>
          <w:rFonts w:asciiTheme="minorHAnsi" w:hAnsiTheme="minorHAnsi"/>
        </w:rPr>
        <w:t>the World Wide Web did not exist on a global basis for individuals and nobody knew that e-commerce would become a key aspect of economic life for many consumers</w:t>
      </w:r>
      <w:r w:rsidRPr="00A3215B">
        <w:rPr>
          <w:rFonts w:asciiTheme="minorHAnsi" w:hAnsiTheme="minorHAnsi"/>
        </w:rPr>
        <w:t xml:space="preserve">. Streaming video? Streaming music? Social media? Online multiplayer video games? Those who set our immigration limits could not have anticipated any of these developments. </w:t>
      </w:r>
      <w:r w:rsidRPr="00A3215B">
        <w:rPr>
          <w:rStyle w:val="StyleUnderline"/>
          <w:rFonts w:asciiTheme="minorHAnsi" w:hAnsiTheme="minorHAnsi"/>
        </w:rPr>
        <w:t>Establishing flexible or market-based limits, instead of fixing in place rigid caps, would have made a great difference.</w:t>
      </w:r>
    </w:p>
    <w:p w:rsidR="00234EEA" w:rsidRPr="00A3215B" w:rsidRDefault="00234EEA" w:rsidP="00234EEA">
      <w:pPr>
        <w:rPr>
          <w:rFonts w:asciiTheme="minorHAnsi" w:hAnsiTheme="minorHAnsi"/>
        </w:rPr>
      </w:pPr>
      <w:r w:rsidRPr="00A3215B">
        <w:rPr>
          <w:rFonts w:asciiTheme="minorHAnsi" w:hAnsiTheme="minorHAnsi"/>
        </w:rPr>
        <w:t>Consumer devices, most notably the smartphone, have spawned new industries. Just like Netflix couldn’t have sent bulky videotapes through the mail before the invention of DVDs, Uber and Lyft could not exist without smartphones.</w:t>
      </w:r>
    </w:p>
    <w:p w:rsidR="00234EEA" w:rsidRPr="00A3215B" w:rsidRDefault="00234EEA" w:rsidP="00234EEA">
      <w:pPr>
        <w:rPr>
          <w:rFonts w:asciiTheme="minorHAnsi" w:hAnsiTheme="minorHAnsi"/>
        </w:rPr>
      </w:pPr>
      <w:r w:rsidRPr="00A3215B">
        <w:rPr>
          <w:rStyle w:val="StyleUnderline"/>
          <w:rFonts w:asciiTheme="minorHAnsi" w:hAnsiTheme="minorHAnsi"/>
        </w:rPr>
        <w:t xml:space="preserve">New advances continue to fuel the demand for skilled labor in the U.S. And this comes at a time when </w:t>
      </w:r>
      <w:r w:rsidRPr="00A3215B">
        <w:rPr>
          <w:rStyle w:val="Emphasis"/>
          <w:rFonts w:asciiTheme="minorHAnsi" w:hAnsiTheme="minorHAnsi"/>
        </w:rPr>
        <w:t>only about 20% of the full-time graduate students at U.S. universities in computer science and electrical engineering are U.S. citizens</w:t>
      </w:r>
      <w:r w:rsidRPr="00A3215B">
        <w:rPr>
          <w:rFonts w:asciiTheme="minorHAnsi" w:hAnsiTheme="minorHAnsi"/>
        </w:rPr>
        <w:t xml:space="preserve"> (or permanent residents). </w:t>
      </w:r>
      <w:r w:rsidRPr="00A3215B">
        <w:rPr>
          <w:rStyle w:val="StyleUnderline"/>
          <w:rFonts w:asciiTheme="minorHAnsi" w:hAnsiTheme="minorHAnsi"/>
        </w:rPr>
        <w:t>“Emerging technologies, such as driverless vehicles, may also be increasing the demand for people with high levels of technical skill, including foreign-born researchers,” noted a recent National Foundation for American Policy report</w:t>
      </w:r>
      <w:r w:rsidRPr="00A3215B">
        <w:rPr>
          <w:rFonts w:asciiTheme="minorHAnsi" w:hAnsiTheme="minorHAnsi"/>
        </w:rPr>
        <w:t>. “Tesla (207 approved new H-1B petitions in FY 2017), Uber (158) and General Motors (179) all employ individuals in H-1B status.”</w:t>
      </w:r>
    </w:p>
    <w:p w:rsidR="00234EEA" w:rsidRPr="00A3215B" w:rsidRDefault="00234EEA" w:rsidP="00234EEA">
      <w:pPr>
        <w:rPr>
          <w:rFonts w:asciiTheme="minorHAnsi" w:hAnsiTheme="minorHAnsi"/>
        </w:rPr>
      </w:pPr>
      <w:r w:rsidRPr="00A3215B">
        <w:rPr>
          <w:rFonts w:asciiTheme="minorHAnsi" w:hAnsiTheme="minorHAnsi"/>
        </w:rPr>
        <w:t>The Solution</w:t>
      </w:r>
    </w:p>
    <w:p w:rsidR="00234EEA" w:rsidRPr="00A3215B" w:rsidRDefault="00234EEA" w:rsidP="00234EEA">
      <w:pPr>
        <w:rPr>
          <w:rFonts w:asciiTheme="minorHAnsi" w:hAnsiTheme="minorHAnsi"/>
        </w:rPr>
      </w:pPr>
      <w:r w:rsidRPr="00A3215B">
        <w:rPr>
          <w:rStyle w:val="StyleUnderline"/>
          <w:rFonts w:asciiTheme="minorHAnsi" w:hAnsiTheme="minorHAnsi"/>
        </w:rPr>
        <w:t>This is actually an easy problem to fix. Congress needs to</w:t>
      </w:r>
      <w:r w:rsidRPr="00A3215B">
        <w:rPr>
          <w:rFonts w:asciiTheme="minorHAnsi" w:hAnsiTheme="minorHAnsi"/>
        </w:rPr>
        <w:t xml:space="preserve"> take three steps. First, to </w:t>
      </w:r>
      <w:r w:rsidRPr="00A3215B">
        <w:rPr>
          <w:rStyle w:val="StyleUnderline"/>
          <w:rFonts w:asciiTheme="minorHAnsi" w:hAnsiTheme="minorHAnsi"/>
        </w:rPr>
        <w:t>alleviate the burden on those waiting the longest</w:t>
      </w:r>
      <w:r w:rsidRPr="00A3215B">
        <w:rPr>
          <w:rFonts w:asciiTheme="minorHAnsi" w:hAnsiTheme="minorHAnsi"/>
        </w:rPr>
        <w:t>, Congress could pass H.R. 392. With 323 cosponsors, the bill has achieved a level of bipartisan support unheard of in this age of polarization.</w:t>
      </w:r>
    </w:p>
    <w:p w:rsidR="00234EEA" w:rsidRPr="00A3215B" w:rsidRDefault="00234EEA" w:rsidP="00234EEA">
      <w:pPr>
        <w:rPr>
          <w:rFonts w:asciiTheme="minorHAnsi" w:hAnsiTheme="minorHAnsi"/>
        </w:rPr>
      </w:pPr>
      <w:r w:rsidRPr="00A3215B">
        <w:rPr>
          <w:rFonts w:asciiTheme="minorHAnsi" w:hAnsiTheme="minorHAnsi"/>
        </w:rPr>
        <w:t>“Due to an arbitrary per-country cap in the employment-based green card laws, immigrants who come here legally on work visas from India or China face a massive backlog for obtaining their permanent residence,” H.R. 392’s chief sponsor, Rep. Kevin Yoder (R-KS), told me in an interview. “If you do some simple math, you’ll realize many of these individuals will go their entire lives without ever getting their green card. Whereas, there are individuals who come here from other smaller nations that can get one in a matter of two to three years.”</w:t>
      </w:r>
    </w:p>
    <w:p w:rsidR="00234EEA" w:rsidRPr="00A3215B" w:rsidRDefault="00234EEA" w:rsidP="00234EEA">
      <w:pPr>
        <w:rPr>
          <w:rFonts w:asciiTheme="minorHAnsi" w:hAnsiTheme="minorHAnsi"/>
        </w:rPr>
      </w:pPr>
      <w:r w:rsidRPr="00A3215B">
        <w:rPr>
          <w:rFonts w:asciiTheme="minorHAnsi" w:hAnsiTheme="minorHAnsi"/>
        </w:rPr>
        <w:t xml:space="preserve">Yoder’s bill would </w:t>
      </w:r>
      <w:r w:rsidRPr="00A3215B">
        <w:rPr>
          <w:rStyle w:val="StyleUnderline"/>
          <w:rFonts w:asciiTheme="minorHAnsi" w:hAnsiTheme="minorHAnsi"/>
        </w:rPr>
        <w:t>transition to an immigration system that operates without per-country limits in the employment categories</w:t>
      </w:r>
      <w:r w:rsidRPr="00A3215B">
        <w:rPr>
          <w:rFonts w:asciiTheme="minorHAnsi" w:hAnsiTheme="minorHAnsi"/>
        </w:rPr>
        <w:t xml:space="preserve">. </w:t>
      </w:r>
      <w:r w:rsidRPr="00A3215B">
        <w:rPr>
          <w:rStyle w:val="StyleUnderline"/>
          <w:rFonts w:asciiTheme="minorHAnsi" w:hAnsiTheme="minorHAnsi"/>
        </w:rPr>
        <w:t>That would dramatically reduce the wait times for those who have already been waiting a decade or more and allow all new entrants to gain permanent residence in a more reasonable time frame.</w:t>
      </w:r>
    </w:p>
    <w:p w:rsidR="00234EEA" w:rsidRPr="00A3215B" w:rsidRDefault="00234EEA" w:rsidP="00234EEA">
      <w:pPr>
        <w:rPr>
          <w:rStyle w:val="StyleUnderline"/>
          <w:rFonts w:asciiTheme="minorHAnsi" w:hAnsiTheme="minorHAnsi"/>
        </w:rPr>
      </w:pPr>
      <w:r w:rsidRPr="00A3215B">
        <w:rPr>
          <w:rStyle w:val="StyleUnderline"/>
          <w:rFonts w:asciiTheme="minorHAnsi" w:hAnsiTheme="minorHAnsi"/>
        </w:rPr>
        <w:t>Second, Congress should raise the annual limit well above the 140,000 now permitted each year for employment-based immigrants.</w:t>
      </w:r>
    </w:p>
    <w:p w:rsidR="00234EEA" w:rsidRPr="00A3215B" w:rsidRDefault="00234EEA" w:rsidP="00234EEA">
      <w:pPr>
        <w:rPr>
          <w:rStyle w:val="StyleUnderline"/>
          <w:rFonts w:asciiTheme="minorHAnsi" w:hAnsiTheme="minorHAnsi"/>
        </w:rPr>
      </w:pPr>
      <w:r w:rsidRPr="00A3215B">
        <w:rPr>
          <w:rStyle w:val="StyleUnderline"/>
          <w:rFonts w:asciiTheme="minorHAnsi" w:hAnsiTheme="minorHAnsi"/>
        </w:rPr>
        <w:t>Third, Congress should exempt the dependents of sponsored immigrants from the numerical limit, as well individuals with graduate degrees in science and engineering fields.</w:t>
      </w:r>
    </w:p>
    <w:p w:rsidR="00234EEA" w:rsidRPr="00A3215B" w:rsidRDefault="00234EEA" w:rsidP="00234EEA">
      <w:pPr>
        <w:rPr>
          <w:rFonts w:asciiTheme="minorHAnsi" w:hAnsiTheme="minorHAnsi"/>
        </w:rPr>
      </w:pPr>
      <w:r w:rsidRPr="00A3215B">
        <w:rPr>
          <w:rFonts w:asciiTheme="minorHAnsi" w:hAnsiTheme="minorHAnsi"/>
        </w:rPr>
        <w:t xml:space="preserve">For those who worry this will lead to fewer jobs for U.S. workers, well, stop worrying. “The results of the state-level analysis indicate that immigration does not increase U.S. natives’ unemployment or reduce their labor force participation,” according to a study for the National Foundation for American Policy by economist Madeline </w:t>
      </w:r>
      <w:proofErr w:type="spellStart"/>
      <w:r w:rsidRPr="00A3215B">
        <w:rPr>
          <w:rFonts w:asciiTheme="minorHAnsi" w:hAnsiTheme="minorHAnsi"/>
        </w:rPr>
        <w:t>Zavodny</w:t>
      </w:r>
      <w:proofErr w:type="spellEnd"/>
      <w:r w:rsidRPr="00A3215B">
        <w:rPr>
          <w:rFonts w:asciiTheme="minorHAnsi" w:hAnsiTheme="minorHAnsi"/>
        </w:rPr>
        <w:t>. “Instead, having more immigrants reduces the unemployment rate and raises the labor force participation rate of U.S. natives within the same sex and education group.”</w:t>
      </w:r>
    </w:p>
    <w:p w:rsidR="00234EEA" w:rsidRPr="00A3215B" w:rsidRDefault="00234EEA" w:rsidP="00234EEA">
      <w:pPr>
        <w:rPr>
          <w:rFonts w:asciiTheme="minorHAnsi" w:hAnsiTheme="minorHAnsi"/>
        </w:rPr>
      </w:pPr>
      <w:r w:rsidRPr="00A3215B">
        <w:rPr>
          <w:rFonts w:asciiTheme="minorHAnsi" w:hAnsiTheme="minorHAnsi"/>
        </w:rPr>
        <w:t>The Benefits of Solving the Problem</w:t>
      </w:r>
    </w:p>
    <w:p w:rsidR="00234EEA" w:rsidRPr="00A3215B" w:rsidRDefault="00234EEA" w:rsidP="00234EEA">
      <w:pPr>
        <w:rPr>
          <w:rFonts w:asciiTheme="minorHAnsi" w:hAnsiTheme="minorHAnsi"/>
        </w:rPr>
      </w:pPr>
      <w:r w:rsidRPr="00A3215B">
        <w:rPr>
          <w:rStyle w:val="StyleUnderline"/>
          <w:rFonts w:asciiTheme="minorHAnsi" w:hAnsiTheme="minorHAnsi"/>
        </w:rPr>
        <w:t xml:space="preserve">Enacting these reforms is a humane solution that will benefit America economically. </w:t>
      </w:r>
      <w:r w:rsidRPr="00A3215B">
        <w:rPr>
          <w:rStyle w:val="Emphasis"/>
          <w:rFonts w:asciiTheme="minorHAnsi" w:hAnsiTheme="minorHAnsi"/>
        </w:rPr>
        <w:t>If U.S. companies can retain and attract top talent they will better compete in global markets and create more jobs in America.</w:t>
      </w:r>
      <w:r w:rsidRPr="00A3215B">
        <w:rPr>
          <w:rFonts w:asciiTheme="minorHAnsi" w:hAnsiTheme="minorHAnsi"/>
        </w:rPr>
        <w:t xml:space="preserve"> A solution would also help people like </w:t>
      </w:r>
      <w:proofErr w:type="spellStart"/>
      <w:r w:rsidRPr="00A3215B">
        <w:rPr>
          <w:rFonts w:asciiTheme="minorHAnsi" w:hAnsiTheme="minorHAnsi"/>
        </w:rPr>
        <w:t>Sunayana</w:t>
      </w:r>
      <w:proofErr w:type="spellEnd"/>
      <w:r w:rsidRPr="00A3215B">
        <w:rPr>
          <w:rFonts w:asciiTheme="minorHAnsi" w:hAnsiTheme="minorHAnsi"/>
        </w:rPr>
        <w:t xml:space="preserve"> </w:t>
      </w:r>
      <w:proofErr w:type="spellStart"/>
      <w:r w:rsidRPr="00A3215B">
        <w:rPr>
          <w:rFonts w:asciiTheme="minorHAnsi" w:hAnsiTheme="minorHAnsi"/>
        </w:rPr>
        <w:t>Dumala</w:t>
      </w:r>
      <w:proofErr w:type="spellEnd"/>
      <w:r w:rsidRPr="00A3215B">
        <w:rPr>
          <w:rFonts w:asciiTheme="minorHAnsi" w:hAnsiTheme="minorHAnsi"/>
        </w:rPr>
        <w:t>.</w:t>
      </w:r>
    </w:p>
    <w:p w:rsidR="00234EEA" w:rsidRPr="00A3215B" w:rsidRDefault="00234EEA" w:rsidP="00234EEA">
      <w:pPr>
        <w:rPr>
          <w:rFonts w:asciiTheme="minorHAnsi" w:hAnsiTheme="minorHAnsi"/>
        </w:rPr>
      </w:pPr>
      <w:r w:rsidRPr="00A3215B">
        <w:rPr>
          <w:rFonts w:asciiTheme="minorHAnsi" w:hAnsiTheme="minorHAnsi"/>
        </w:rPr>
        <w:t xml:space="preserve">In February 2017, a racist gunman yelled, “Get out of my country” and shot Srinivas </w:t>
      </w:r>
      <w:proofErr w:type="spellStart"/>
      <w:r w:rsidRPr="00A3215B">
        <w:rPr>
          <w:rFonts w:asciiTheme="minorHAnsi" w:hAnsiTheme="minorHAnsi"/>
        </w:rPr>
        <w:t>Kuchibhotla</w:t>
      </w:r>
      <w:proofErr w:type="spellEnd"/>
      <w:r w:rsidRPr="00A3215B">
        <w:rPr>
          <w:rFonts w:asciiTheme="minorHAnsi" w:hAnsiTheme="minorHAnsi"/>
        </w:rPr>
        <w:t xml:space="preserve"> and another H-1B visa holder (</w:t>
      </w:r>
      <w:proofErr w:type="spellStart"/>
      <w:r w:rsidRPr="00A3215B">
        <w:rPr>
          <w:rFonts w:asciiTheme="minorHAnsi" w:hAnsiTheme="minorHAnsi"/>
        </w:rPr>
        <w:t>Alok</w:t>
      </w:r>
      <w:proofErr w:type="spellEnd"/>
      <w:r w:rsidRPr="00A3215B">
        <w:rPr>
          <w:rFonts w:asciiTheme="minorHAnsi" w:hAnsiTheme="minorHAnsi"/>
        </w:rPr>
        <w:t xml:space="preserve"> </w:t>
      </w:r>
      <w:proofErr w:type="spellStart"/>
      <w:r w:rsidRPr="00A3215B">
        <w:rPr>
          <w:rFonts w:asciiTheme="minorHAnsi" w:hAnsiTheme="minorHAnsi"/>
        </w:rPr>
        <w:t>Madasani</w:t>
      </w:r>
      <w:proofErr w:type="spellEnd"/>
      <w:r w:rsidRPr="00A3215B">
        <w:rPr>
          <w:rFonts w:asciiTheme="minorHAnsi" w:hAnsiTheme="minorHAnsi"/>
        </w:rPr>
        <w:t xml:space="preserve">) at </w:t>
      </w:r>
      <w:proofErr w:type="spellStart"/>
      <w:r w:rsidRPr="00A3215B">
        <w:rPr>
          <w:rFonts w:asciiTheme="minorHAnsi" w:hAnsiTheme="minorHAnsi"/>
        </w:rPr>
        <w:t>Austins</w:t>
      </w:r>
      <w:proofErr w:type="spellEnd"/>
      <w:r w:rsidRPr="00A3215B">
        <w:rPr>
          <w:rFonts w:asciiTheme="minorHAnsi" w:hAnsiTheme="minorHAnsi"/>
        </w:rPr>
        <w:t xml:space="preserve"> Bar &amp; Grille in Olathe, Kansas. (Ian </w:t>
      </w:r>
      <w:proofErr w:type="spellStart"/>
      <w:r w:rsidRPr="00A3215B">
        <w:rPr>
          <w:rFonts w:asciiTheme="minorHAnsi" w:hAnsiTheme="minorHAnsi"/>
        </w:rPr>
        <w:t>Grillot</w:t>
      </w:r>
      <w:proofErr w:type="spellEnd"/>
      <w:r w:rsidRPr="00A3215B">
        <w:rPr>
          <w:rFonts w:asciiTheme="minorHAnsi" w:hAnsiTheme="minorHAnsi"/>
        </w:rPr>
        <w:t xml:space="preserve"> was shot trying to disarm the shooter.) Srinivas </w:t>
      </w:r>
      <w:proofErr w:type="spellStart"/>
      <w:r w:rsidRPr="00A3215B">
        <w:rPr>
          <w:rFonts w:asciiTheme="minorHAnsi" w:hAnsiTheme="minorHAnsi"/>
        </w:rPr>
        <w:t>Kuchibhotla’s</w:t>
      </w:r>
      <w:proofErr w:type="spellEnd"/>
      <w:r w:rsidRPr="00A3215B">
        <w:rPr>
          <w:rFonts w:asciiTheme="minorHAnsi" w:hAnsiTheme="minorHAnsi"/>
        </w:rPr>
        <w:t xml:space="preserve"> employer applied for his green card in 2010. Because of the per-country limit and numerical restrictions in the employment-based category, the long wait meant Srinivas died before his application was approved. Without permanent residence, his widow, </w:t>
      </w:r>
      <w:proofErr w:type="spellStart"/>
      <w:r w:rsidRPr="00A3215B">
        <w:rPr>
          <w:rFonts w:asciiTheme="minorHAnsi" w:hAnsiTheme="minorHAnsi"/>
        </w:rPr>
        <w:t>Sunayana</w:t>
      </w:r>
      <w:proofErr w:type="spellEnd"/>
      <w:r w:rsidRPr="00A3215B">
        <w:rPr>
          <w:rFonts w:asciiTheme="minorHAnsi" w:hAnsiTheme="minorHAnsi"/>
        </w:rPr>
        <w:t xml:space="preserve"> </w:t>
      </w:r>
      <w:proofErr w:type="spellStart"/>
      <w:r w:rsidRPr="00A3215B">
        <w:rPr>
          <w:rFonts w:asciiTheme="minorHAnsi" w:hAnsiTheme="minorHAnsi"/>
        </w:rPr>
        <w:t>Dumala</w:t>
      </w:r>
      <w:proofErr w:type="spellEnd"/>
      <w:r w:rsidRPr="00A3215B">
        <w:rPr>
          <w:rFonts w:asciiTheme="minorHAnsi" w:hAnsiTheme="minorHAnsi"/>
        </w:rPr>
        <w:t xml:space="preserve">, has no legal right to live permanently in the United States. Rep. Yoder has worked to help </w:t>
      </w:r>
      <w:proofErr w:type="spellStart"/>
      <w:r w:rsidRPr="00A3215B">
        <w:rPr>
          <w:rFonts w:asciiTheme="minorHAnsi" w:hAnsiTheme="minorHAnsi"/>
        </w:rPr>
        <w:t>Sunayana</w:t>
      </w:r>
      <w:proofErr w:type="spellEnd"/>
      <w:r w:rsidRPr="00A3215B">
        <w:rPr>
          <w:rFonts w:asciiTheme="minorHAnsi" w:hAnsiTheme="minorHAnsi"/>
        </w:rPr>
        <w:t xml:space="preserve"> stay in the U.S., while also seeking a long-term solution to the green card problem for high-skilled immigrants.</w:t>
      </w:r>
    </w:p>
    <w:p w:rsidR="00234EEA" w:rsidRPr="00A3215B" w:rsidRDefault="00234EEA" w:rsidP="00234EEA">
      <w:pPr>
        <w:rPr>
          <w:rFonts w:asciiTheme="minorHAnsi" w:hAnsiTheme="minorHAnsi"/>
        </w:rPr>
      </w:pPr>
      <w:proofErr w:type="spellStart"/>
      <w:r w:rsidRPr="00A3215B">
        <w:rPr>
          <w:rFonts w:asciiTheme="minorHAnsi" w:hAnsiTheme="minorHAnsi"/>
        </w:rPr>
        <w:t>Jyoti</w:t>
      </w:r>
      <w:proofErr w:type="spellEnd"/>
      <w:r w:rsidRPr="00A3215B">
        <w:rPr>
          <w:rFonts w:asciiTheme="minorHAnsi" w:hAnsiTheme="minorHAnsi"/>
        </w:rPr>
        <w:t xml:space="preserve"> Bansal has lived the kind of American Dream success story everyone can embrace – but it almost didn’t happened. “I waited 7 years for my employment-based green card and I wanted to leave my job and start a new company but couldn’t,” </w:t>
      </w:r>
      <w:proofErr w:type="spellStart"/>
      <w:r w:rsidRPr="00A3215B">
        <w:rPr>
          <w:rFonts w:asciiTheme="minorHAnsi" w:hAnsiTheme="minorHAnsi"/>
        </w:rPr>
        <w:t>Jyoti</w:t>
      </w:r>
      <w:proofErr w:type="spellEnd"/>
      <w:r w:rsidRPr="00A3215B">
        <w:rPr>
          <w:rFonts w:asciiTheme="minorHAnsi" w:hAnsiTheme="minorHAnsi"/>
        </w:rPr>
        <w:t xml:space="preserve"> told me in an interview. </w:t>
      </w:r>
      <w:r w:rsidRPr="00A3215B">
        <w:rPr>
          <w:rStyle w:val="StyleUnderline"/>
          <w:rFonts w:asciiTheme="minorHAnsi" w:hAnsiTheme="minorHAnsi"/>
        </w:rPr>
        <w:t xml:space="preserve">“What is most frustrating about the green card process is you have no control over a major part of your life. I have friends who </w:t>
      </w:r>
      <w:r w:rsidRPr="00A3215B">
        <w:rPr>
          <w:rStyle w:val="Emphasis"/>
          <w:rFonts w:asciiTheme="minorHAnsi" w:hAnsiTheme="minorHAnsi"/>
        </w:rPr>
        <w:t>became frustrated with the uncertainty and after years of waiting they finally left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tates.”</w:t>
      </w:r>
    </w:p>
    <w:p w:rsidR="00234EEA" w:rsidRPr="00A3215B" w:rsidRDefault="00234EEA" w:rsidP="00234EEA">
      <w:pPr>
        <w:rPr>
          <w:rFonts w:asciiTheme="minorHAnsi" w:hAnsiTheme="minorHAnsi"/>
        </w:rPr>
      </w:pPr>
      <w:r w:rsidRPr="00A3215B">
        <w:rPr>
          <w:rFonts w:asciiTheme="minorHAnsi" w:hAnsiTheme="minorHAnsi"/>
        </w:rPr>
        <w:t xml:space="preserve">Finally, in 2007, </w:t>
      </w:r>
      <w:proofErr w:type="spellStart"/>
      <w:r w:rsidRPr="00A3215B">
        <w:rPr>
          <w:rFonts w:asciiTheme="minorHAnsi" w:hAnsiTheme="minorHAnsi"/>
        </w:rPr>
        <w:t>Jyoti</w:t>
      </w:r>
      <w:proofErr w:type="spellEnd"/>
      <w:r w:rsidRPr="00A3215B">
        <w:rPr>
          <w:rFonts w:asciiTheme="minorHAnsi" w:hAnsiTheme="minorHAnsi"/>
        </w:rPr>
        <w:t xml:space="preserve"> received an employment authorization document (EAD) as part of the green card process. He left his employer and started </w:t>
      </w:r>
      <w:proofErr w:type="spellStart"/>
      <w:r w:rsidRPr="00A3215B">
        <w:rPr>
          <w:rFonts w:asciiTheme="minorHAnsi" w:hAnsiTheme="minorHAnsi"/>
        </w:rPr>
        <w:t>AppDynamics</w:t>
      </w:r>
      <w:proofErr w:type="spellEnd"/>
      <w:r w:rsidRPr="00A3215B">
        <w:rPr>
          <w:rFonts w:asciiTheme="minorHAnsi" w:hAnsiTheme="minorHAnsi"/>
        </w:rPr>
        <w:t xml:space="preserve">. The company, which provides the equivalent of a 24 hour/7 days a week MRI for a customer’s website, with clients such as HBO, grew to over 900 people and a lofty valuation of $1.9 billion. That valuation was shattered in January 2017, just before an initial public offering, when Cisco acquired </w:t>
      </w:r>
      <w:proofErr w:type="spellStart"/>
      <w:r w:rsidRPr="00A3215B">
        <w:rPr>
          <w:rFonts w:asciiTheme="minorHAnsi" w:hAnsiTheme="minorHAnsi"/>
        </w:rPr>
        <w:t>AppDynamics</w:t>
      </w:r>
      <w:proofErr w:type="spellEnd"/>
      <w:r w:rsidRPr="00A3215B">
        <w:rPr>
          <w:rFonts w:asciiTheme="minorHAnsi" w:hAnsiTheme="minorHAnsi"/>
        </w:rPr>
        <w:t xml:space="preserve"> for $3.7 billion.</w:t>
      </w:r>
    </w:p>
    <w:p w:rsidR="00234EEA" w:rsidRPr="00A3215B" w:rsidRDefault="00234EEA" w:rsidP="00234EEA">
      <w:pPr>
        <w:rPr>
          <w:rFonts w:asciiTheme="minorHAnsi" w:hAnsiTheme="minorHAnsi"/>
        </w:rPr>
      </w:pPr>
      <w:proofErr w:type="spellStart"/>
      <w:r w:rsidRPr="00A3215B">
        <w:rPr>
          <w:rStyle w:val="StyleUnderline"/>
          <w:rFonts w:asciiTheme="minorHAnsi" w:hAnsiTheme="minorHAnsi"/>
        </w:rPr>
        <w:t>Jyoti</w:t>
      </w:r>
      <w:proofErr w:type="spellEnd"/>
      <w:r w:rsidRPr="00A3215B">
        <w:rPr>
          <w:rStyle w:val="StyleUnderline"/>
          <w:rFonts w:asciiTheme="minorHAnsi" w:hAnsiTheme="minorHAnsi"/>
        </w:rPr>
        <w:t xml:space="preserve"> Bansal has moved on to new ventures. But his company that employs over 900 workers and is worth nearly $4 billion almost never got off the ground because of a flawed immigration law. How many scientific breakthroughs and entrepreneurial marvels are being stopped before they start by the per-country limit and our low level of employment-based green cards? It’s time for Congress to fix the problem.</w:t>
      </w:r>
    </w:p>
    <w:p w:rsidR="00234EEA" w:rsidRPr="00A3215B" w:rsidRDefault="00234EEA" w:rsidP="00083784">
      <w:pPr>
        <w:rPr>
          <w:rFonts w:asciiTheme="minorHAnsi" w:hAnsiTheme="minorHAnsi"/>
        </w:rPr>
      </w:pPr>
    </w:p>
    <w:p w:rsidR="00E22761" w:rsidRPr="00A3215B" w:rsidRDefault="00E22761" w:rsidP="00BE6A2B">
      <w:pPr>
        <w:pStyle w:val="Heading4"/>
        <w:rPr>
          <w:rFonts w:asciiTheme="minorHAnsi" w:hAnsiTheme="minorHAnsi"/>
        </w:rPr>
      </w:pPr>
      <w:r w:rsidRPr="00A3215B">
        <w:rPr>
          <w:rFonts w:asciiTheme="minorHAnsi" w:hAnsiTheme="minorHAnsi"/>
        </w:rPr>
        <w:t xml:space="preserve">The </w:t>
      </w:r>
      <w:r w:rsidRPr="00A3215B">
        <w:rPr>
          <w:rFonts w:asciiTheme="minorHAnsi" w:hAnsiTheme="minorHAnsi"/>
          <w:u w:val="single"/>
        </w:rPr>
        <w:t>entire plan</w:t>
      </w:r>
      <w:r w:rsidRPr="00A3215B">
        <w:rPr>
          <w:rFonts w:asciiTheme="minorHAnsi" w:hAnsiTheme="minorHAnsi"/>
        </w:rPr>
        <w:t xml:space="preserve"> is </w:t>
      </w:r>
      <w:r w:rsidR="009315A2" w:rsidRPr="00A3215B">
        <w:rPr>
          <w:rFonts w:asciiTheme="minorHAnsi" w:hAnsiTheme="minorHAnsi"/>
        </w:rPr>
        <w:t>the best way to resolve the backlog for green cards</w:t>
      </w:r>
      <w:r w:rsidR="00CE3E41">
        <w:rPr>
          <w:rFonts w:asciiTheme="minorHAnsi" w:hAnsiTheme="minorHAnsi"/>
        </w:rPr>
        <w:t xml:space="preserve"> --- resolving uncertainty is key</w:t>
      </w:r>
    </w:p>
    <w:p w:rsidR="00E22761" w:rsidRPr="00A3215B" w:rsidRDefault="00E22761" w:rsidP="00E22761">
      <w:pPr>
        <w:pStyle w:val="ListParagraph"/>
        <w:numPr>
          <w:ilvl w:val="0"/>
          <w:numId w:val="13"/>
        </w:numPr>
        <w:rPr>
          <w:rFonts w:asciiTheme="minorHAnsi" w:hAnsiTheme="minorHAnsi"/>
        </w:rPr>
      </w:pPr>
      <w:r w:rsidRPr="00A3215B">
        <w:rPr>
          <w:rFonts w:asciiTheme="minorHAnsi" w:hAnsiTheme="minorHAnsi"/>
        </w:rPr>
        <w:t>Per-country limits deters immigrants and undercuts innovation --- creates uncertainty and prevents temporary visas holders from traveling or easily changing jobs --- eliminating it entirely is key</w:t>
      </w:r>
    </w:p>
    <w:p w:rsidR="00E22761" w:rsidRPr="00A3215B" w:rsidRDefault="00E22761" w:rsidP="00E22761">
      <w:pPr>
        <w:rPr>
          <w:rFonts w:asciiTheme="minorHAnsi" w:hAnsiTheme="minorHAnsi"/>
        </w:rPr>
      </w:pPr>
      <w:r w:rsidRPr="00A3215B">
        <w:rPr>
          <w:rStyle w:val="Style13ptBold"/>
          <w:rFonts w:asciiTheme="minorHAnsi" w:hAnsiTheme="minorHAnsi"/>
        </w:rPr>
        <w:t>NFAP, 7</w:t>
      </w:r>
      <w:r w:rsidRPr="00A3215B">
        <w:rPr>
          <w:rFonts w:asciiTheme="minorHAnsi" w:hAnsiTheme="minorHAnsi"/>
        </w:rPr>
        <w:t xml:space="preserve"> (May 2007, National Foundation for American Policy - 501(c)(3) non-profit, non-partisan public policy research organization based in Arlington, Virginia focusing on trade, immigration and related issues, “U.S.GREEN CARD DELAYS WORSEN FOR EMPLOYMENT-BASED IMMIGRANTS: OPTIONS AVAILABLE FOR CONGRESS TO FIX THE PROBLEM,” </w:t>
      </w:r>
      <w:hyperlink r:id="rId26" w:history="1">
        <w:r w:rsidRPr="00A3215B">
          <w:rPr>
            <w:rStyle w:val="Hyperlink"/>
            <w:rFonts w:asciiTheme="minorHAnsi" w:hAnsiTheme="minorHAnsi"/>
          </w:rPr>
          <w:t>http://www.nfap.com/pdf/0507brief-greencard-backlog.pdf</w:t>
        </w:r>
      </w:hyperlink>
      <w:r w:rsidRPr="00A3215B">
        <w:rPr>
          <w:rFonts w:asciiTheme="minorHAnsi" w:hAnsiTheme="minorHAnsi"/>
        </w:rPr>
        <w:t>, accessed on 6/7/18, JMP)</w:t>
      </w:r>
    </w:p>
    <w:p w:rsidR="00E22761" w:rsidRPr="00A3215B" w:rsidRDefault="00E22761" w:rsidP="00E22761">
      <w:pPr>
        <w:rPr>
          <w:rFonts w:asciiTheme="minorHAnsi" w:hAnsiTheme="minorHAnsi"/>
        </w:rPr>
      </w:pPr>
      <w:r w:rsidRPr="00A3215B">
        <w:rPr>
          <w:rFonts w:asciiTheme="minorHAnsi" w:hAnsiTheme="minorHAnsi"/>
        </w:rPr>
        <w:t>BACKGROUND</w:t>
      </w:r>
    </w:p>
    <w:p w:rsidR="00E22761" w:rsidRPr="00A3215B" w:rsidRDefault="00E22761" w:rsidP="00E22761">
      <w:pPr>
        <w:rPr>
          <w:rStyle w:val="StyleUnderline"/>
          <w:rFonts w:asciiTheme="minorHAnsi" w:hAnsiTheme="minorHAnsi"/>
        </w:rPr>
      </w:pPr>
      <w:r w:rsidRPr="00A3215B">
        <w:rPr>
          <w:rFonts w:asciiTheme="minorHAnsi" w:hAnsiTheme="minorHAnsi"/>
        </w:rPr>
        <w:t xml:space="preserve">Today, </w:t>
      </w:r>
      <w:r w:rsidRPr="00A3215B">
        <w:rPr>
          <w:rStyle w:val="StyleUnderline"/>
          <w:rFonts w:asciiTheme="minorHAnsi" w:hAnsiTheme="minorHAnsi"/>
        </w:rPr>
        <w:t>many of the world’s most talented people come to America</w:t>
      </w:r>
      <w:r w:rsidRPr="00A3215B">
        <w:rPr>
          <w:rFonts w:asciiTheme="minorHAnsi" w:hAnsiTheme="minorHAnsi"/>
        </w:rPr>
        <w:t xml:space="preserve">, wish to join our society, </w:t>
      </w:r>
      <w:r w:rsidRPr="00A3215B">
        <w:rPr>
          <w:rStyle w:val="StyleUnderline"/>
          <w:rFonts w:asciiTheme="minorHAnsi" w:hAnsiTheme="minorHAnsi"/>
        </w:rPr>
        <w:t>and are told to wait five years or more for a green card</w:t>
      </w:r>
      <w:r w:rsidRPr="00A3215B">
        <w:rPr>
          <w:rFonts w:asciiTheme="minorHAnsi" w:hAnsiTheme="minorHAnsi"/>
        </w:rPr>
        <w:t xml:space="preserve"> (permanent residence). </w:t>
      </w:r>
      <w:r w:rsidRPr="00A3215B">
        <w:rPr>
          <w:rStyle w:val="Emphasis"/>
          <w:rFonts w:asciiTheme="minorHAnsi" w:hAnsiTheme="minorHAnsi"/>
        </w:rPr>
        <w:t>This sends a signal to many international students and other outstanding individuals that America may not be the place to build your career or raise your family.</w:t>
      </w:r>
      <w:r w:rsidRPr="00A3215B">
        <w:rPr>
          <w:rFonts w:asciiTheme="minorHAnsi" w:hAnsiTheme="minorHAnsi"/>
        </w:rPr>
        <w:t xml:space="preserve"> </w:t>
      </w:r>
      <w:r w:rsidRPr="00A3215B">
        <w:rPr>
          <w:rStyle w:val="StyleUnderline"/>
          <w:rFonts w:asciiTheme="minorHAnsi" w:hAnsiTheme="minorHAnsi"/>
        </w:rPr>
        <w:t>Given the importance of foreign-born scientists and engineers to the U.S. economy, failure to solve this problem threatens the level of innovation that takes place in America and the competitiveness of many U.S. companies.</w:t>
      </w:r>
    </w:p>
    <w:p w:rsidR="00E22761" w:rsidRPr="00A3215B" w:rsidRDefault="00E22761" w:rsidP="00E22761">
      <w:pPr>
        <w:rPr>
          <w:rFonts w:asciiTheme="minorHAnsi" w:hAnsiTheme="minorHAnsi"/>
        </w:rPr>
      </w:pPr>
      <w:r w:rsidRPr="00A3215B">
        <w:rPr>
          <w:rFonts w:asciiTheme="minorHAnsi" w:hAnsiTheme="minorHAnsi"/>
        </w:rPr>
        <w:t xml:space="preserve">Patricia McDermott, a manager at Keane, Inc., which has an estimated 225 sponsored employees “in limbo” waiting for employment-based green cards, says </w:t>
      </w:r>
      <w:r w:rsidRPr="00A3215B">
        <w:rPr>
          <w:rStyle w:val="Emphasis"/>
          <w:rFonts w:asciiTheme="minorHAnsi" w:hAnsiTheme="minorHAnsi"/>
        </w:rPr>
        <w:t>the waits inflict an enormous “human cost” on individuals and their families</w:t>
      </w:r>
      <w:r w:rsidRPr="00A3215B">
        <w:rPr>
          <w:rFonts w:asciiTheme="minorHAnsi" w:hAnsiTheme="minorHAnsi"/>
        </w:rPr>
        <w:t xml:space="preserve">.1 These individuals and others like them were generally first hired on H-1B temporary visas, which are good for only two three-year periods but can be extended if a green card application is pending. </w:t>
      </w:r>
      <w:r w:rsidRPr="00A3215B">
        <w:rPr>
          <w:rStyle w:val="StyleUnderline"/>
          <w:rFonts w:asciiTheme="minorHAnsi" w:hAnsiTheme="minorHAnsi"/>
        </w:rPr>
        <w:t>For H-1B professionals to stay in the country permanently they must be sponsored for</w:t>
      </w:r>
      <w:r w:rsidRPr="00A3215B">
        <w:rPr>
          <w:rFonts w:asciiTheme="minorHAnsi" w:hAnsiTheme="minorHAnsi"/>
        </w:rPr>
        <w:t xml:space="preserve"> permanent residence </w:t>
      </w:r>
      <w:r w:rsidRPr="00A3215B">
        <w:rPr>
          <w:rStyle w:val="StyleUnderline"/>
          <w:rFonts w:asciiTheme="minorHAnsi" w:hAnsiTheme="minorHAnsi"/>
        </w:rPr>
        <w:t>(green card) by an employer</w:t>
      </w:r>
      <w:r w:rsidRPr="00A3215B">
        <w:rPr>
          <w:rFonts w:asciiTheme="minorHAnsi" w:hAnsiTheme="minorHAnsi"/>
        </w:rPr>
        <w:t>. (Some foreign nationals may qualify in categories that do not require employer sponsorship.)</w:t>
      </w:r>
    </w:p>
    <w:p w:rsidR="00E22761" w:rsidRPr="00A3215B" w:rsidRDefault="00E22761" w:rsidP="00E22761">
      <w:pPr>
        <w:rPr>
          <w:rFonts w:asciiTheme="minorHAnsi" w:hAnsiTheme="minorHAnsi"/>
        </w:rPr>
      </w:pPr>
      <w:r w:rsidRPr="00A3215B">
        <w:rPr>
          <w:rStyle w:val="StyleUnderline"/>
          <w:rFonts w:asciiTheme="minorHAnsi" w:hAnsiTheme="minorHAnsi"/>
        </w:rPr>
        <w:t>Those waiting for their green cards cannot travel freely nor, in most cases, can they transfer positions or have their spouses work.</w:t>
      </w:r>
      <w:r w:rsidRPr="00A3215B">
        <w:rPr>
          <w:rFonts w:asciiTheme="minorHAnsi" w:hAnsiTheme="minorHAnsi"/>
        </w:rPr>
        <w:t xml:space="preserve">2 </w:t>
      </w:r>
      <w:proofErr w:type="gramStart"/>
      <w:r w:rsidRPr="00A3215B">
        <w:rPr>
          <w:rStyle w:val="Emphasis"/>
          <w:rFonts w:asciiTheme="minorHAnsi" w:hAnsiTheme="minorHAnsi"/>
        </w:rPr>
        <w:t>This</w:t>
      </w:r>
      <w:proofErr w:type="gramEnd"/>
      <w:r w:rsidRPr="00A3215B">
        <w:rPr>
          <w:rStyle w:val="Emphasis"/>
          <w:rFonts w:asciiTheme="minorHAnsi" w:hAnsiTheme="minorHAnsi"/>
        </w:rPr>
        <w:t xml:space="preserve"> also harms innovation, as those with new ideas cannot go on to start new companies or gain venture capital</w:t>
      </w:r>
      <w:r w:rsidRPr="00A3215B">
        <w:rPr>
          <w:rFonts w:asciiTheme="minorHAnsi" w:hAnsiTheme="minorHAnsi"/>
        </w:rPr>
        <w:t xml:space="preserve">, as in the past. A study released by the National Venture Capital Association found that since 1990 one in four (25 percent) of America’s publicly traded venture-backed companies had at least one immigrant founder.3 </w:t>
      </w:r>
      <w:r w:rsidRPr="00A3215B">
        <w:rPr>
          <w:rStyle w:val="StyleUnderline"/>
          <w:rFonts w:asciiTheme="minorHAnsi" w:hAnsiTheme="minorHAnsi"/>
        </w:rPr>
        <w:t>Individuals are often hesitant to change jobs, since that would often trigger the start of a new application and waiting period.</w:t>
      </w:r>
    </w:p>
    <w:p w:rsidR="00E22761" w:rsidRPr="00A3215B" w:rsidRDefault="00E22761" w:rsidP="00E22761">
      <w:pPr>
        <w:rPr>
          <w:rFonts w:asciiTheme="minorHAnsi" w:hAnsiTheme="minorHAnsi"/>
        </w:rPr>
      </w:pPr>
      <w:r w:rsidRPr="00A3215B">
        <w:rPr>
          <w:rFonts w:asciiTheme="minorHAnsi" w:hAnsiTheme="minorHAnsi"/>
        </w:rPr>
        <w:t>WAIT TIMES FOR EMPLOYMENT-BASED IMMIGRANTS</w:t>
      </w:r>
    </w:p>
    <w:p w:rsidR="00E22761" w:rsidRPr="00A3215B" w:rsidRDefault="00E22761" w:rsidP="00E22761">
      <w:pPr>
        <w:rPr>
          <w:rFonts w:asciiTheme="minorHAnsi" w:hAnsiTheme="minorHAnsi"/>
        </w:rPr>
      </w:pPr>
      <w:r w:rsidRPr="00A3215B">
        <w:rPr>
          <w:rFonts w:asciiTheme="minorHAnsi" w:hAnsiTheme="minorHAnsi"/>
        </w:rPr>
        <w:t>By law, the current annual limit on employment-based immigrant visas (green cards) is 140,000. This has demonstrated to be well below demand, creating backlogs of 5 years or more in key categories. Such wait times make it virtually impossible for individuals to be hired directly on green cards. (The 140,000 figure includes spouses and minor children of the sponsored immigrant.) The wait times do not include “labor certification” processing at the U.S. Department of Labor.</w:t>
      </w:r>
    </w:p>
    <w:p w:rsidR="00E22761" w:rsidRPr="00A3215B" w:rsidRDefault="00E22761" w:rsidP="00E22761">
      <w:pPr>
        <w:rPr>
          <w:rFonts w:asciiTheme="minorHAnsi" w:hAnsiTheme="minorHAnsi"/>
        </w:rPr>
      </w:pPr>
      <w:r w:rsidRPr="00A3215B">
        <w:rPr>
          <w:rFonts w:asciiTheme="minorHAnsi" w:hAnsiTheme="minorHAnsi"/>
        </w:rPr>
        <w:t>Table 1 represents NFAP’s current estimates of likely wait times. In certain categories, the unavailability of green cards has worsened significantly in the past two years. An employment-based immigrant in the Skilled Workers and Professionals category (3rd preference) can expect to wait at least 5 years for a green card from most countries but 6 years from India, which is longer than the wait projected last year for potential immigrants from India. These wait times are likely to worsen further absent legislative changes by Congress. The wait times for Priority Workers (1st preference) and Advanced Degree Holders and Persons of Exceptional Ability from China and India range from 1 to 3 years.4</w:t>
      </w:r>
    </w:p>
    <w:p w:rsidR="00E22761" w:rsidRPr="00A3215B" w:rsidRDefault="00E22761" w:rsidP="00E22761">
      <w:pPr>
        <w:rPr>
          <w:rFonts w:asciiTheme="minorHAnsi" w:hAnsiTheme="minorHAnsi"/>
        </w:rPr>
      </w:pPr>
      <w:r w:rsidRPr="00A3215B">
        <w:rPr>
          <w:rFonts w:asciiTheme="minorHAnsi" w:hAnsiTheme="minorHAnsi"/>
        </w:rPr>
        <w:t>Wait times are based on “cut-off dates.” To stay within the numerical limits, after estimating the demand in a category, the State Department assigns a “cut-off” date that leads to processing only applications filed prior to that date. Per-country limits for employment-based immigrants are generally set at 7% of the 140,000 annual limit, though they can exceed 7% if visa slots would otherwise be left unused for skilled workers.5</w:t>
      </w:r>
    </w:p>
    <w:p w:rsidR="00E22761" w:rsidRPr="00A3215B" w:rsidRDefault="00E22761" w:rsidP="00E22761">
      <w:pPr>
        <w:rPr>
          <w:rFonts w:asciiTheme="minorHAnsi" w:hAnsiTheme="minorHAnsi"/>
          <w:b/>
        </w:rPr>
      </w:pPr>
      <w:r w:rsidRPr="00A3215B">
        <w:rPr>
          <w:rFonts w:asciiTheme="minorHAnsi" w:hAnsiTheme="minorHAnsi"/>
          <w:b/>
        </w:rPr>
        <w:t>[</w:t>
      </w:r>
      <w:proofErr w:type="gramStart"/>
      <w:r w:rsidRPr="00A3215B">
        <w:rPr>
          <w:rFonts w:asciiTheme="minorHAnsi" w:hAnsiTheme="minorHAnsi"/>
          <w:b/>
        </w:rPr>
        <w:t>table</w:t>
      </w:r>
      <w:proofErr w:type="gramEnd"/>
      <w:r w:rsidRPr="00A3215B">
        <w:rPr>
          <w:rFonts w:asciiTheme="minorHAnsi" w:hAnsiTheme="minorHAnsi"/>
          <w:b/>
        </w:rPr>
        <w:t xml:space="preserve"> omitted]</w:t>
      </w:r>
    </w:p>
    <w:p w:rsidR="00E22761" w:rsidRPr="00A3215B" w:rsidRDefault="00E22761" w:rsidP="00E22761">
      <w:pPr>
        <w:rPr>
          <w:rFonts w:asciiTheme="minorHAnsi" w:hAnsiTheme="minorHAnsi"/>
        </w:rPr>
      </w:pPr>
      <w:r w:rsidRPr="00A3215B">
        <w:rPr>
          <w:rFonts w:asciiTheme="minorHAnsi" w:hAnsiTheme="minorHAnsi"/>
        </w:rPr>
        <w:t>THE CURRENT BACKLOG</w:t>
      </w:r>
    </w:p>
    <w:p w:rsidR="00E22761" w:rsidRPr="00A3215B" w:rsidRDefault="00E22761" w:rsidP="00E22761">
      <w:pPr>
        <w:rPr>
          <w:rFonts w:asciiTheme="minorHAnsi" w:hAnsiTheme="minorHAnsi"/>
        </w:rPr>
      </w:pPr>
      <w:r w:rsidRPr="00A3215B">
        <w:rPr>
          <w:rFonts w:asciiTheme="minorHAnsi" w:hAnsiTheme="minorHAnsi"/>
        </w:rPr>
        <w:t>In this NFAP analysis, by "backlog" we refer to a long list of applicants registered on immigrant visa waiting lists whose turn cannot be reached because of the annual numerical limitations on immigration. By definition, an alien cannot be registered on an immigrant visa waiting list until the petition filed on his/her behalf has been approved by U.S. Citizenship and Immigration Services (USCIS).</w:t>
      </w:r>
    </w:p>
    <w:p w:rsidR="00E22761" w:rsidRPr="00A3215B" w:rsidRDefault="00E22761" w:rsidP="00E22761">
      <w:pPr>
        <w:rPr>
          <w:rFonts w:asciiTheme="minorHAnsi" w:hAnsiTheme="minorHAnsi"/>
        </w:rPr>
      </w:pPr>
      <w:r w:rsidRPr="00A3215B">
        <w:rPr>
          <w:rFonts w:asciiTheme="minorHAnsi" w:hAnsiTheme="minorHAnsi"/>
        </w:rPr>
        <w:t>The information on the current wait times for employment-based immigrant visas in Table 1 is based on the U.S. Department of State Visa Bulletin (May 2007). As one can see, for most countries the wait in the third preference (the most common skilled employment-based category) is 5 years or more. But it’s possible that even these estimates understate the true eventual waiting times, since, as GAO has pointed out, “The availability of visas issued by the Department of State will not affect the backlog as defined by U.S. Citizenship and Immigration Services (USCIS) because USCIS excludes from its count of backlog those cases for which a visa is not available.” 6</w:t>
      </w:r>
    </w:p>
    <w:p w:rsidR="00E22761" w:rsidRPr="00A3215B" w:rsidRDefault="00E22761" w:rsidP="00E22761">
      <w:pPr>
        <w:rPr>
          <w:rFonts w:asciiTheme="minorHAnsi" w:hAnsiTheme="minorHAnsi"/>
        </w:rPr>
      </w:pPr>
      <w:r w:rsidRPr="00A3215B">
        <w:rPr>
          <w:rFonts w:asciiTheme="minorHAnsi" w:hAnsiTheme="minorHAnsi"/>
        </w:rPr>
        <w:t xml:space="preserve">A key reason for this is the existence of “per country” limits. As GAO explains: There are also annual numerical limitations on the number of visas that can be allocated per country under each of the preference categories. Thus, </w:t>
      </w:r>
      <w:r w:rsidRPr="00A3215B">
        <w:rPr>
          <w:rStyle w:val="StyleUnderline"/>
          <w:rFonts w:asciiTheme="minorHAnsi" w:hAnsiTheme="minorHAnsi"/>
        </w:rPr>
        <w:t>even if the annual limit for a preference category has not been exceeded, visas may not be available to immigrants from countries with high rates of immigration to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such as China and India, because of the per country limits.”</w:t>
      </w:r>
      <w:r w:rsidRPr="00A3215B">
        <w:rPr>
          <w:rFonts w:asciiTheme="minorHAnsi" w:hAnsiTheme="minorHAnsi"/>
        </w:rPr>
        <w:t>7</w:t>
      </w:r>
    </w:p>
    <w:p w:rsidR="00E22761" w:rsidRPr="00A3215B" w:rsidRDefault="00E22761" w:rsidP="00E22761">
      <w:pPr>
        <w:rPr>
          <w:rFonts w:asciiTheme="minorHAnsi" w:hAnsiTheme="minorHAnsi"/>
        </w:rPr>
      </w:pPr>
      <w:r w:rsidRPr="00A3215B">
        <w:rPr>
          <w:rFonts w:asciiTheme="minorHAnsi" w:hAnsiTheme="minorHAnsi"/>
        </w:rPr>
        <w:t>While we do not know the precise extent of the State Department backlog of employment-based immigrant cases (and the number cases not yet adjudicated at USCIS), it is fair to assume it is quite large by examining a few facts. 1) Approximately 120,000 individuals a year have received new approved H-1B petitions for initial employment in each of the past 6 years, according to the Department of Homeland Security.8 2) It is estimated that half or more of these individuals have been (or will be) sponsored for a green card by their employers. 3) There are no per country limits on H-1B visas and, logically, the bulk of these temporary visas go to nationals from countries with large populations and sound technical educational systems. Many such individuals come to the United States first as international students before being recruiting on campuses after graduation. India has accounted for approximately half of H-1B professionals each year. In FY 2005, approximately 57,000 H-1B petitions were approved for initial employment for professionals from India and about 11,000 for those from China. 4) H-1B petitions do not count spouses or children, which when counted for immigration estimates usually are calculated as 1.2 dependents per principal immigrant.</w:t>
      </w:r>
    </w:p>
    <w:p w:rsidR="00E22761" w:rsidRPr="00A3215B" w:rsidRDefault="00E22761" w:rsidP="00E22761">
      <w:pPr>
        <w:rPr>
          <w:rFonts w:asciiTheme="minorHAnsi" w:hAnsiTheme="minorHAnsi"/>
        </w:rPr>
      </w:pPr>
      <w:r w:rsidRPr="00A3215B">
        <w:rPr>
          <w:rFonts w:asciiTheme="minorHAnsi" w:hAnsiTheme="minorHAnsi"/>
        </w:rPr>
        <w:t xml:space="preserve">Adding these factors together, it is not unreasonable to assume </w:t>
      </w:r>
      <w:r w:rsidRPr="00A3215B">
        <w:rPr>
          <w:rStyle w:val="StyleUnderline"/>
          <w:rFonts w:asciiTheme="minorHAnsi" w:hAnsiTheme="minorHAnsi"/>
        </w:rPr>
        <w:t>there could be as many as 150,000 to 200,000 Indian nationals in the United States waiting for an employment-based green card</w:t>
      </w:r>
      <w:r w:rsidRPr="00A3215B">
        <w:rPr>
          <w:rFonts w:asciiTheme="minorHAnsi" w:hAnsiTheme="minorHAnsi"/>
        </w:rPr>
        <w:t>. Nationals from China and Mexico are more likely to be backlogged in the tens of thousands. These figures could be higher for a number of reasons, since individuals could also be in the United States on other visa types (L-1 or J-1) and be sponsored for a green card.</w:t>
      </w:r>
    </w:p>
    <w:p w:rsidR="00E22761" w:rsidRPr="00A3215B" w:rsidRDefault="00E22761" w:rsidP="00E22761">
      <w:pPr>
        <w:rPr>
          <w:rFonts w:asciiTheme="minorHAnsi" w:hAnsiTheme="minorHAnsi"/>
        </w:rPr>
      </w:pPr>
      <w:r w:rsidRPr="00A3215B">
        <w:rPr>
          <w:rStyle w:val="StyleUnderline"/>
          <w:rFonts w:asciiTheme="minorHAnsi" w:hAnsiTheme="minorHAnsi"/>
        </w:rPr>
        <w:t>Given that under the current employment-based green card quotas and per country limits as few as 1,275 professionals from India or China may end up receiving a green card in a preference category in a given year</w:t>
      </w:r>
      <w:r w:rsidRPr="00A3215B">
        <w:rPr>
          <w:rFonts w:asciiTheme="minorHAnsi" w:hAnsiTheme="minorHAnsi"/>
        </w:rPr>
        <w:t xml:space="preserve"> (2,803 counting dependents), </w:t>
      </w:r>
      <w:r w:rsidRPr="00A3215B">
        <w:rPr>
          <w:rStyle w:val="StyleUnderline"/>
          <w:rFonts w:asciiTheme="minorHAnsi" w:hAnsiTheme="minorHAnsi"/>
        </w:rPr>
        <w:t>it’s clear that</w:t>
      </w:r>
      <w:r w:rsidRPr="00A3215B">
        <w:rPr>
          <w:rFonts w:asciiTheme="minorHAnsi" w:hAnsiTheme="minorHAnsi"/>
        </w:rPr>
        <w:t xml:space="preserve"> </w:t>
      </w:r>
      <w:r w:rsidRPr="00A3215B">
        <w:rPr>
          <w:rStyle w:val="Emphasis"/>
          <w:rFonts w:asciiTheme="minorHAnsi" w:hAnsiTheme="minorHAnsi"/>
        </w:rPr>
        <w:t>absent significant Congressional action the wait for individuals from particular countries will be extremely long indeed</w:t>
      </w:r>
      <w:r w:rsidRPr="00A3215B">
        <w:rPr>
          <w:rFonts w:asciiTheme="minorHAnsi" w:hAnsiTheme="minorHAnsi"/>
        </w:rPr>
        <w:t>.</w:t>
      </w:r>
    </w:p>
    <w:p w:rsidR="00E22761" w:rsidRPr="00A3215B" w:rsidRDefault="00E22761" w:rsidP="00E22761">
      <w:pPr>
        <w:rPr>
          <w:rFonts w:asciiTheme="minorHAnsi" w:hAnsiTheme="minorHAnsi"/>
        </w:rPr>
      </w:pPr>
      <w:r w:rsidRPr="00A3215B">
        <w:rPr>
          <w:rFonts w:asciiTheme="minorHAnsi" w:hAnsiTheme="minorHAnsi"/>
        </w:rPr>
        <w:t>UNDERSTANDING THE IMPACT OF PER COUNTRY AND ANNUAL LIMITS</w:t>
      </w:r>
    </w:p>
    <w:p w:rsidR="00E22761" w:rsidRPr="00A3215B" w:rsidRDefault="00E22761" w:rsidP="00E22761">
      <w:pPr>
        <w:rPr>
          <w:rFonts w:asciiTheme="minorHAnsi" w:hAnsiTheme="minorHAnsi"/>
        </w:rPr>
      </w:pPr>
      <w:r w:rsidRPr="00A3215B">
        <w:rPr>
          <w:rFonts w:asciiTheme="minorHAnsi" w:hAnsiTheme="minorHAnsi"/>
        </w:rPr>
        <w:t>In 1990 the existing system of separate ceilings on “family-based” and “employment-based” immigration was established, with the per country ceiling applicable across both systems.</w:t>
      </w:r>
    </w:p>
    <w:p w:rsidR="00E22761" w:rsidRPr="00A3215B" w:rsidRDefault="00E22761" w:rsidP="00E22761">
      <w:pPr>
        <w:rPr>
          <w:rFonts w:asciiTheme="minorHAnsi" w:hAnsiTheme="minorHAnsi"/>
        </w:rPr>
      </w:pPr>
      <w:r w:rsidRPr="00A3215B">
        <w:rPr>
          <w:rFonts w:asciiTheme="minorHAnsi" w:hAnsiTheme="minorHAnsi"/>
        </w:rPr>
        <w:t>Currently, the overall annual limitation on family-based immigration is 226,000 and, as noted, 140,000 for employment-based immigration. Each preference is assigned a percentage of the overall total. Within those totals, there is a limit (the per country ceiling) of 7% on immigration by natives of any single foreign state. The per country ceiling is pro-rated among the preferences, so that in each preference under both overall limitations natives of any single foreign state are limited to 7% of the visa numbers available for that preference.</w:t>
      </w:r>
    </w:p>
    <w:p w:rsidR="00E22761" w:rsidRPr="00A3215B" w:rsidRDefault="00E22761" w:rsidP="00E22761">
      <w:pPr>
        <w:rPr>
          <w:rFonts w:asciiTheme="minorHAnsi" w:hAnsiTheme="minorHAnsi"/>
        </w:rPr>
      </w:pPr>
      <w:r w:rsidRPr="00A3215B">
        <w:rPr>
          <w:rFonts w:asciiTheme="minorHAnsi" w:hAnsiTheme="minorHAnsi"/>
        </w:rPr>
        <w:t xml:space="preserve">In the 109th Congress the Senate considered and passed </w:t>
      </w:r>
      <w:r w:rsidRPr="00A3215B">
        <w:rPr>
          <w:rStyle w:val="StyleUnderline"/>
          <w:rFonts w:asciiTheme="minorHAnsi" w:hAnsiTheme="minorHAnsi"/>
        </w:rPr>
        <w:t>S. 2611</w:t>
      </w:r>
      <w:r w:rsidRPr="00A3215B">
        <w:rPr>
          <w:rFonts w:asciiTheme="minorHAnsi" w:hAnsiTheme="minorHAnsi"/>
        </w:rPr>
        <w:t xml:space="preserve">, an omnibus immigration bill that </w:t>
      </w:r>
      <w:r w:rsidRPr="00A3215B">
        <w:rPr>
          <w:rStyle w:val="StyleUnderline"/>
          <w:rFonts w:asciiTheme="minorHAnsi" w:hAnsiTheme="minorHAnsi"/>
        </w:rPr>
        <w:t>included large increases in the annual numerical limitations on immigration</w:t>
      </w:r>
      <w:r w:rsidRPr="00A3215B">
        <w:rPr>
          <w:rFonts w:asciiTheme="minorHAnsi" w:hAnsiTheme="minorHAnsi"/>
        </w:rPr>
        <w:t>, primarily designed to address the significant backlogs on family and employment-based immigration. (In addition, the bill also included provisions expanding classes of employment-based immigrants exempt from the annual numerical limitations.) S. 2611 never became law, since the House and the Senate never held a conference to reconcile S. 2611 with a House-passed omnibus immigration bill.9</w:t>
      </w:r>
    </w:p>
    <w:p w:rsidR="00E22761" w:rsidRPr="00A3215B" w:rsidRDefault="00E22761" w:rsidP="00E22761">
      <w:pPr>
        <w:rPr>
          <w:rFonts w:asciiTheme="minorHAnsi" w:hAnsiTheme="minorHAnsi"/>
        </w:rPr>
      </w:pPr>
      <w:r w:rsidRPr="00A3215B">
        <w:rPr>
          <w:rFonts w:asciiTheme="minorHAnsi" w:hAnsiTheme="minorHAnsi"/>
        </w:rPr>
        <w:t>S. 2611 has not been reintroduced in the current Congress, but a similar (but not identical) bill, H.R. 1645 (the STRIVE Act), has been introduced in the House and it is expected that there will further debate and consideration of omnibus immigration legislation before the 110th Congress ends, including consideration of portions of S. 2611.</w:t>
      </w:r>
    </w:p>
    <w:p w:rsidR="00E22761" w:rsidRPr="00A3215B" w:rsidRDefault="00E22761" w:rsidP="00E22761">
      <w:pPr>
        <w:rPr>
          <w:rFonts w:asciiTheme="minorHAnsi" w:hAnsiTheme="minorHAnsi"/>
        </w:rPr>
      </w:pPr>
      <w:r w:rsidRPr="00A3215B">
        <w:rPr>
          <w:rFonts w:asciiTheme="minorHAnsi" w:hAnsiTheme="minorHAnsi"/>
        </w:rPr>
        <w:t>Currently, the annual overall limitation on employment-based immigration of 140,000 is apportioned among five preference classes. The first three are reserved for needed workers and their spouses and children.</w:t>
      </w:r>
    </w:p>
    <w:p w:rsidR="00E22761" w:rsidRPr="00A3215B" w:rsidRDefault="00E22761" w:rsidP="00E22761">
      <w:pPr>
        <w:rPr>
          <w:rFonts w:asciiTheme="minorHAnsi" w:hAnsiTheme="minorHAnsi"/>
        </w:rPr>
      </w:pPr>
      <w:r w:rsidRPr="00A3215B">
        <w:rPr>
          <w:rStyle w:val="Emphasis"/>
          <w:rFonts w:asciiTheme="minorHAnsi" w:hAnsiTheme="minorHAnsi"/>
        </w:rPr>
        <w:t xml:space="preserve">Some argue that even proposed major increases in employment-based immigration will not totally eliminate the current backlogs in the first three employment-based preferences since </w:t>
      </w:r>
      <w:proofErr w:type="gramStart"/>
      <w:r w:rsidRPr="00A3215B">
        <w:rPr>
          <w:rStyle w:val="Emphasis"/>
          <w:rFonts w:asciiTheme="minorHAnsi" w:hAnsiTheme="minorHAnsi"/>
        </w:rPr>
        <w:t>the per</w:t>
      </w:r>
      <w:proofErr w:type="gramEnd"/>
      <w:r w:rsidRPr="00A3215B">
        <w:rPr>
          <w:rStyle w:val="Emphasis"/>
          <w:rFonts w:asciiTheme="minorHAnsi" w:hAnsiTheme="minorHAnsi"/>
        </w:rPr>
        <w:t xml:space="preserve"> country ceiling will prevent natives of selected foreign states from benefiting from the increases.</w:t>
      </w:r>
      <w:r w:rsidRPr="00A3215B">
        <w:rPr>
          <w:rFonts w:asciiTheme="minorHAnsi" w:hAnsiTheme="minorHAnsi"/>
        </w:rPr>
        <w:t xml:space="preserve"> The foreign states involved are China, India, Mexico and the Philippines. All are countries from which demand for immigration across both limitations exceeds the current per country ceiling.</w:t>
      </w:r>
    </w:p>
    <w:p w:rsidR="00E22761" w:rsidRPr="00A3215B" w:rsidRDefault="00E22761" w:rsidP="00E22761">
      <w:pPr>
        <w:rPr>
          <w:rFonts w:asciiTheme="minorHAnsi" w:hAnsiTheme="minorHAnsi"/>
        </w:rPr>
      </w:pPr>
      <w:r w:rsidRPr="00A3215B">
        <w:rPr>
          <w:rFonts w:asciiTheme="minorHAnsi" w:hAnsiTheme="minorHAnsi"/>
        </w:rPr>
        <w:t>Under the current system the per country ceiling on the first three employment-based preference is 2,803 per preference, a total of 8,409. Using the State Department’s estimate that a worker in those three preferences has an average of 1.2 dependents (spouse &amp; children), roughly 1,275 actual needed workers in each preference from each of the four foreign states concerned become permanent residents, a total of 3,825.</w:t>
      </w:r>
    </w:p>
    <w:p w:rsidR="00E22761" w:rsidRPr="00A3215B" w:rsidRDefault="00E22761" w:rsidP="00E22761">
      <w:pPr>
        <w:rPr>
          <w:rFonts w:asciiTheme="minorHAnsi" w:hAnsiTheme="minorHAnsi"/>
        </w:rPr>
      </w:pPr>
      <w:r w:rsidRPr="00A3215B">
        <w:rPr>
          <w:rStyle w:val="StyleUnderline"/>
          <w:rFonts w:asciiTheme="minorHAnsi" w:hAnsiTheme="minorHAnsi"/>
        </w:rPr>
        <w:t xml:space="preserve">Under S. 2611, </w:t>
      </w:r>
      <w:proofErr w:type="gramStart"/>
      <w:r w:rsidRPr="00A3215B">
        <w:rPr>
          <w:rStyle w:val="StyleUnderline"/>
          <w:rFonts w:asciiTheme="minorHAnsi" w:hAnsiTheme="minorHAnsi"/>
        </w:rPr>
        <w:t>the per</w:t>
      </w:r>
      <w:proofErr w:type="gramEnd"/>
      <w:r w:rsidRPr="00A3215B">
        <w:rPr>
          <w:rStyle w:val="StyleUnderline"/>
          <w:rFonts w:asciiTheme="minorHAnsi" w:hAnsiTheme="minorHAnsi"/>
        </w:rPr>
        <w:t xml:space="preserve"> country ceiling would be increased from 7 percent of the overall limitation to 10 percent.</w:t>
      </w:r>
      <w:r w:rsidRPr="00A3215B">
        <w:rPr>
          <w:rFonts w:asciiTheme="minorHAnsi" w:hAnsiTheme="minorHAnsi"/>
        </w:rPr>
        <w:t xml:space="preserve"> Because of the major increase in the overall employment-based limitation and changes in the apportionment of the limitation among the preferences, the new total for each of the four foreign states would be 6,750 each for the first two preferences and 15,750 for the third preference, a total of 29,250.</w:t>
      </w:r>
    </w:p>
    <w:p w:rsidR="00E22761" w:rsidRPr="00A3215B" w:rsidRDefault="00E22761" w:rsidP="00E22761">
      <w:pPr>
        <w:rPr>
          <w:rFonts w:asciiTheme="minorHAnsi" w:hAnsiTheme="minorHAnsi"/>
        </w:rPr>
      </w:pPr>
      <w:r w:rsidRPr="00A3215B">
        <w:rPr>
          <w:rFonts w:asciiTheme="minorHAnsi" w:hAnsiTheme="minorHAnsi"/>
        </w:rPr>
        <w:t xml:space="preserve">More important, under S. 2611, </w:t>
      </w:r>
      <w:r w:rsidRPr="00A3215B">
        <w:rPr>
          <w:rStyle w:val="StyleUnderline"/>
          <w:rFonts w:asciiTheme="minorHAnsi" w:hAnsiTheme="minorHAnsi"/>
        </w:rPr>
        <w:t>the spouses and children of employment-based immigrants would be exempt from both the overall employment-based limitation and the per country ceiling</w:t>
      </w:r>
      <w:r w:rsidRPr="00A3215B">
        <w:rPr>
          <w:rFonts w:asciiTheme="minorHAnsi" w:hAnsiTheme="minorHAnsi"/>
        </w:rPr>
        <w:t>. Thus, the number of actual needed workers from each of the four foreign states will increase from roughly 3,825 to 29,250, approximately a seven-fold increase.</w:t>
      </w:r>
    </w:p>
    <w:p w:rsidR="00E22761" w:rsidRPr="00A3215B" w:rsidRDefault="00E22761" w:rsidP="00E22761">
      <w:pPr>
        <w:rPr>
          <w:rFonts w:asciiTheme="minorHAnsi" w:hAnsiTheme="minorHAnsi"/>
        </w:rPr>
      </w:pPr>
      <w:r w:rsidRPr="00A3215B">
        <w:rPr>
          <w:rFonts w:asciiTheme="minorHAnsi" w:hAnsiTheme="minorHAnsi"/>
        </w:rPr>
        <w:t>In addition, a separate provision of S. 2611 will exempt some of the needed second and third preference workers themselves from all numerical limitations for a ten-year period.10 However, the bill also put in place a 650,000 ceiling on all employment-based immigrants, regardless of whether they are exempt from other numerical limitations.11</w:t>
      </w:r>
    </w:p>
    <w:p w:rsidR="00E22761" w:rsidRPr="00A3215B" w:rsidRDefault="00E22761" w:rsidP="00E22761">
      <w:pPr>
        <w:rPr>
          <w:rFonts w:asciiTheme="minorHAnsi" w:hAnsiTheme="minorHAnsi"/>
        </w:rPr>
      </w:pPr>
      <w:r w:rsidRPr="00A3215B">
        <w:rPr>
          <w:rFonts w:asciiTheme="minorHAnsi" w:hAnsiTheme="minorHAnsi"/>
        </w:rPr>
        <w:t>The STRIVE Act increases the limits on employment-based immigration and includes exemptions from the cap. But it is not clear how extensive some of the exemptions will be used initially, given their specificity. For individuals not exempt from the new annual employment limit, the STRIVE Act allows the per country limit to rise from 7 percent to 10 percent. Like S. 2611, the STRIVE Act also puts in place a 650,000 ceiling on all employment-based immigrants, regardless of whether they are exempt from other numerical limitations.</w:t>
      </w:r>
    </w:p>
    <w:p w:rsidR="00E22761" w:rsidRPr="00A3215B" w:rsidRDefault="00E22761" w:rsidP="00E22761">
      <w:pPr>
        <w:rPr>
          <w:rFonts w:asciiTheme="minorHAnsi" w:hAnsiTheme="minorHAnsi"/>
        </w:rPr>
      </w:pPr>
      <w:r w:rsidRPr="00A3215B">
        <w:rPr>
          <w:rFonts w:asciiTheme="minorHAnsi" w:hAnsiTheme="minorHAnsi"/>
        </w:rPr>
        <w:t>BOTTOM LINE ASSESSMENT</w:t>
      </w:r>
    </w:p>
    <w:p w:rsidR="00E22761" w:rsidRPr="00A3215B" w:rsidRDefault="00E22761" w:rsidP="00E22761">
      <w:pPr>
        <w:rPr>
          <w:rFonts w:asciiTheme="minorHAnsi" w:hAnsiTheme="minorHAnsi"/>
        </w:rPr>
      </w:pPr>
      <w:r w:rsidRPr="00A3215B">
        <w:rPr>
          <w:rStyle w:val="Emphasis"/>
          <w:rFonts w:asciiTheme="minorHAnsi" w:hAnsiTheme="minorHAnsi"/>
        </w:rPr>
        <w:t>Despite the employment-based immigration increases</w:t>
      </w:r>
      <w:r w:rsidRPr="00A3215B">
        <w:rPr>
          <w:rStyle w:val="StyleUnderline"/>
          <w:rFonts w:asciiTheme="minorHAnsi" w:hAnsiTheme="minorHAnsi"/>
        </w:rPr>
        <w:t xml:space="preserve"> proposed in S. 2611 and the STRIVE Act, </w:t>
      </w:r>
      <w:r w:rsidRPr="00A3215B">
        <w:rPr>
          <w:rStyle w:val="Emphasis"/>
          <w:rFonts w:asciiTheme="minorHAnsi" w:hAnsiTheme="minorHAnsi"/>
        </w:rPr>
        <w:t>it does not appear the backlogs for nationals from certain high volume countries will be eliminated in the near term due to the impact of the per country limits.</w:t>
      </w:r>
      <w:r w:rsidRPr="00A3215B">
        <w:rPr>
          <w:rFonts w:asciiTheme="minorHAnsi" w:hAnsiTheme="minorHAnsi"/>
        </w:rPr>
        <w:t xml:space="preserve"> It also appears that with the new increases in numbers we may have a situation where, for example, a Moroccan computer professional might receive his green card in one year, while an Indian engineer might wait four years. In essence, the Indian would be penalized for having been born in a country with a large population.</w:t>
      </w:r>
    </w:p>
    <w:p w:rsidR="00E22761" w:rsidRPr="00A3215B" w:rsidRDefault="00E22761" w:rsidP="00E22761">
      <w:pPr>
        <w:rPr>
          <w:rStyle w:val="StyleUnderline"/>
          <w:rFonts w:asciiTheme="minorHAnsi" w:hAnsiTheme="minorHAnsi"/>
        </w:rPr>
      </w:pPr>
      <w:r w:rsidRPr="00A3215B">
        <w:rPr>
          <w:rStyle w:val="StyleUnderline"/>
          <w:rFonts w:asciiTheme="minorHAnsi" w:hAnsiTheme="minorHAnsi"/>
        </w:rPr>
        <w:t xml:space="preserve">Given what we know about the possible extent of the employment-based backlogs and the likely impact of the per country limits in preventing timely elimination of those backlogs, it may be time to consider </w:t>
      </w:r>
      <w:r w:rsidRPr="00A3215B">
        <w:rPr>
          <w:rStyle w:val="Emphasis"/>
          <w:rFonts w:asciiTheme="minorHAnsi" w:hAnsiTheme="minorHAnsi"/>
        </w:rPr>
        <w:t>eliminating the per country limits for employment-based immigrants</w:t>
      </w:r>
      <w:r w:rsidRPr="00A3215B">
        <w:rPr>
          <w:rStyle w:val="StyleUnderline"/>
          <w:rFonts w:asciiTheme="minorHAnsi" w:hAnsiTheme="minorHAnsi"/>
        </w:rPr>
        <w:t>.</w:t>
      </w:r>
    </w:p>
    <w:p w:rsidR="00E22761" w:rsidRPr="00A3215B" w:rsidRDefault="00E22761" w:rsidP="00E22761">
      <w:pPr>
        <w:rPr>
          <w:rFonts w:asciiTheme="minorHAnsi" w:hAnsiTheme="minorHAnsi"/>
        </w:rPr>
      </w:pPr>
      <w:r w:rsidRPr="00A3215B">
        <w:rPr>
          <w:rFonts w:asciiTheme="minorHAnsi" w:hAnsiTheme="minorHAnsi"/>
        </w:rPr>
        <w:t>THE CASE FOR MAINTAINING THE CURRENT PER COUNTRY LIMITS FOR EMPLOYMENT-BASED IMMIGRANTS</w:t>
      </w:r>
    </w:p>
    <w:p w:rsidR="00E22761" w:rsidRPr="00A3215B" w:rsidRDefault="00E22761" w:rsidP="00E22761">
      <w:pPr>
        <w:rPr>
          <w:rFonts w:asciiTheme="minorHAnsi" w:hAnsiTheme="minorHAnsi"/>
        </w:rPr>
      </w:pPr>
      <w:r w:rsidRPr="00A3215B">
        <w:rPr>
          <w:rFonts w:asciiTheme="minorHAnsi" w:hAnsiTheme="minorHAnsi"/>
        </w:rPr>
        <w:t>One could argue that individuals from some countries should not represent an overwhelming number of the nation’s immigrants in a category, in this case, the employment-based category. It could also be argued that if we are going to maintain the per country limits for family immigration, then we should keep them for employment-based immigration as well. Finally, one could state that Congress established per country limits for a reason and may not want to jettison something that has been a part of the law for many years.</w:t>
      </w:r>
    </w:p>
    <w:p w:rsidR="00E22761" w:rsidRPr="00A3215B" w:rsidRDefault="00E22761" w:rsidP="00E22761">
      <w:pPr>
        <w:rPr>
          <w:rFonts w:asciiTheme="minorHAnsi" w:hAnsiTheme="minorHAnsi"/>
        </w:rPr>
      </w:pPr>
      <w:r w:rsidRPr="00A3215B">
        <w:rPr>
          <w:rFonts w:asciiTheme="minorHAnsi" w:hAnsiTheme="minorHAnsi"/>
        </w:rPr>
        <w:t>THE CASE FOR ELIMINATING PER COUNTRY LIMITS FOR EMPLOYMENT-BASED IMMIGRANTS</w:t>
      </w:r>
    </w:p>
    <w:p w:rsidR="00E22761" w:rsidRPr="00A3215B" w:rsidRDefault="00E22761" w:rsidP="00E22761">
      <w:pPr>
        <w:rPr>
          <w:rFonts w:asciiTheme="minorHAnsi" w:hAnsiTheme="minorHAnsi"/>
        </w:rPr>
      </w:pPr>
      <w:r w:rsidRPr="00A3215B">
        <w:rPr>
          <w:rFonts w:asciiTheme="minorHAnsi" w:hAnsiTheme="minorHAnsi"/>
        </w:rPr>
        <w:t xml:space="preserve">Counterbalancing the tendency of Congress to want to maintain provisions that have existed in law for many years, </w:t>
      </w:r>
      <w:r w:rsidRPr="00A3215B">
        <w:rPr>
          <w:rStyle w:val="StyleUnderline"/>
          <w:rFonts w:asciiTheme="minorHAnsi" w:hAnsiTheme="minorHAnsi"/>
        </w:rPr>
        <w:t xml:space="preserve">there is a compelling case to be made for </w:t>
      </w:r>
      <w:r w:rsidRPr="00A3215B">
        <w:rPr>
          <w:rStyle w:val="Emphasis"/>
          <w:rFonts w:asciiTheme="minorHAnsi" w:hAnsiTheme="minorHAnsi"/>
        </w:rPr>
        <w:t>simply eliminating the per country limits for employment-based immigrants</w:t>
      </w:r>
      <w:r w:rsidRPr="00A3215B">
        <w:rPr>
          <w:rFonts w:asciiTheme="minorHAnsi" w:hAnsiTheme="minorHAnsi"/>
        </w:rPr>
        <w:t xml:space="preserve">. First, back in 2000, Congress made the per country limits moot or inoperable in any year when utilizing </w:t>
      </w:r>
      <w:proofErr w:type="gramStart"/>
      <w:r w:rsidRPr="00A3215B">
        <w:rPr>
          <w:rFonts w:asciiTheme="minorHAnsi" w:hAnsiTheme="minorHAnsi"/>
        </w:rPr>
        <w:t>the per</w:t>
      </w:r>
      <w:proofErr w:type="gramEnd"/>
      <w:r w:rsidRPr="00A3215B">
        <w:rPr>
          <w:rFonts w:asciiTheme="minorHAnsi" w:hAnsiTheme="minorHAnsi"/>
        </w:rPr>
        <w:t xml:space="preserve"> country limits would result in employment-based visas going unused. This was done because in some years, only 90,000 of the 140,000 employment-based limit would be used, while would-be immigrants from India and China were unable to obtain green cards even though 50,000 visa slots would simply go unused.12</w:t>
      </w:r>
    </w:p>
    <w:p w:rsidR="00E22761" w:rsidRPr="00A3215B" w:rsidRDefault="00E22761" w:rsidP="00E22761">
      <w:pPr>
        <w:rPr>
          <w:rStyle w:val="StyleUnderline"/>
          <w:rFonts w:asciiTheme="minorHAnsi" w:hAnsiTheme="minorHAnsi"/>
        </w:rPr>
      </w:pPr>
      <w:r w:rsidRPr="00A3215B">
        <w:rPr>
          <w:rFonts w:asciiTheme="minorHAnsi" w:hAnsiTheme="minorHAnsi"/>
        </w:rPr>
        <w:t>Second, in addition to a policy of not applying the per country limits when employment-based green cards would go unused</w:t>
      </w:r>
      <w:r w:rsidRPr="00A3215B">
        <w:rPr>
          <w:rStyle w:val="StyleUnderline"/>
          <w:rFonts w:asciiTheme="minorHAnsi" w:hAnsiTheme="minorHAnsi"/>
        </w:rPr>
        <w:t>, Congress already permits hiring on H-1B temporary visas to be made without regard to nation of origin</w:t>
      </w:r>
      <w:r w:rsidRPr="00A3215B">
        <w:rPr>
          <w:rFonts w:asciiTheme="minorHAnsi" w:hAnsiTheme="minorHAnsi"/>
        </w:rPr>
        <w:t xml:space="preserve">. It is not surprising that nationals of countries with large populations are among the most numerous recipients of U.S. company </w:t>
      </w:r>
      <w:r w:rsidRPr="00AB20DA">
        <w:t>job offers and H-1B visas.</w:t>
      </w:r>
      <w:r w:rsidRPr="00A3215B">
        <w:rPr>
          <w:rStyle w:val="StyleUnderline"/>
          <w:rFonts w:asciiTheme="minorHAnsi" w:hAnsiTheme="minorHAnsi"/>
        </w:rPr>
        <w:t xml:space="preserve"> Since so many H-1B professionals are later sponsored for green cards by employers there is </w:t>
      </w:r>
      <w:proofErr w:type="gramStart"/>
      <w:r w:rsidRPr="00A3215B">
        <w:rPr>
          <w:rStyle w:val="StyleUnderline"/>
          <w:rFonts w:asciiTheme="minorHAnsi" w:hAnsiTheme="minorHAnsi"/>
        </w:rPr>
        <w:t>a disconnect</w:t>
      </w:r>
      <w:proofErr w:type="gramEnd"/>
      <w:r w:rsidRPr="00A3215B">
        <w:rPr>
          <w:rStyle w:val="StyleUnderline"/>
          <w:rFonts w:asciiTheme="minorHAnsi" w:hAnsiTheme="minorHAnsi"/>
        </w:rPr>
        <w:t xml:space="preserve"> in U.S. policy between the start of the path to permanent residence (H-1B temporary visas that include no per country limits) and the path’s final destination (green card quotas with strict per country limits).</w:t>
      </w:r>
    </w:p>
    <w:p w:rsidR="00E22761" w:rsidRPr="00A3215B" w:rsidRDefault="00E22761" w:rsidP="00E22761">
      <w:pPr>
        <w:rPr>
          <w:rFonts w:asciiTheme="minorHAnsi" w:hAnsiTheme="minorHAnsi"/>
        </w:rPr>
      </w:pPr>
      <w:r w:rsidRPr="00A3215B">
        <w:rPr>
          <w:rFonts w:asciiTheme="minorHAnsi" w:hAnsiTheme="minorHAnsi"/>
        </w:rPr>
        <w:t xml:space="preserve">Third, the purpose of </w:t>
      </w:r>
      <w:proofErr w:type="gramStart"/>
      <w:r w:rsidRPr="00A3215B">
        <w:rPr>
          <w:rFonts w:asciiTheme="minorHAnsi" w:hAnsiTheme="minorHAnsi"/>
        </w:rPr>
        <w:t>the per</w:t>
      </w:r>
      <w:proofErr w:type="gramEnd"/>
      <w:r w:rsidRPr="00A3215B">
        <w:rPr>
          <w:rFonts w:asciiTheme="minorHAnsi" w:hAnsiTheme="minorHAnsi"/>
        </w:rPr>
        <w:t xml:space="preserve"> country limits for family-based limits seem different than those for employment. In the family categories the purpose is to prevent one or a few countries from crowding out individuals from other countries. In the employment-based categories, U.S. employers are hiring based on merit, without regard to race, religion or nationality. In fact, it is a moral and legal hallmark in America that hiring be accomplished without regard to such factors. Ironically, if U.S. companies decided among themselves to offer green cards to only a certain number of Indians or Chinese in a given year, then they would face both public and legal scorn. However, in essence, the U.S. government is mandating such a policy for U.S. companies.</w:t>
      </w:r>
    </w:p>
    <w:p w:rsidR="00E22761" w:rsidRPr="00A3215B" w:rsidRDefault="00E22761" w:rsidP="00E22761">
      <w:pPr>
        <w:rPr>
          <w:rFonts w:asciiTheme="minorHAnsi" w:hAnsiTheme="minorHAnsi"/>
        </w:rPr>
      </w:pPr>
      <w:r w:rsidRPr="00A3215B">
        <w:rPr>
          <w:rFonts w:asciiTheme="minorHAnsi" w:hAnsiTheme="minorHAnsi"/>
        </w:rPr>
        <w:t xml:space="preserve">Fourth, there is a practical issue with regards to what is the intent of U.S. policy or new legislation. </w:t>
      </w:r>
      <w:r w:rsidRPr="00A3215B">
        <w:rPr>
          <w:rStyle w:val="StyleUnderline"/>
          <w:rFonts w:asciiTheme="minorHAnsi" w:hAnsiTheme="minorHAnsi"/>
        </w:rPr>
        <w:t>If the intent is to eliminate or significantly reduce the employment-based backlog, then that goal may be incompatible with maintaining per country limits for employment-based immigration at 7 percent or even 10 percent.</w:t>
      </w:r>
    </w:p>
    <w:p w:rsidR="00E22761" w:rsidRPr="00A3215B" w:rsidRDefault="00E22761" w:rsidP="00E22761">
      <w:pPr>
        <w:rPr>
          <w:rStyle w:val="Emphasis"/>
          <w:rFonts w:asciiTheme="minorHAnsi" w:hAnsiTheme="minorHAnsi"/>
        </w:rPr>
      </w:pPr>
      <w:r w:rsidRPr="00A3215B">
        <w:rPr>
          <w:rStyle w:val="Emphasis"/>
          <w:rFonts w:asciiTheme="minorHAnsi" w:hAnsiTheme="minorHAnsi"/>
        </w:rPr>
        <w:t>POLICY OPTIONS</w:t>
      </w:r>
    </w:p>
    <w:p w:rsidR="00E22761" w:rsidRPr="00A3215B" w:rsidRDefault="00E22761" w:rsidP="00E22761">
      <w:pPr>
        <w:rPr>
          <w:rFonts w:asciiTheme="minorHAnsi" w:hAnsiTheme="minorHAnsi"/>
        </w:rPr>
      </w:pPr>
      <w:r w:rsidRPr="00A3215B">
        <w:rPr>
          <w:rFonts w:asciiTheme="minorHAnsi" w:hAnsiTheme="minorHAnsi"/>
        </w:rPr>
        <w:t>1) Maintain the Status Quo. Congress could decide to maintain the status quo and not increase employment-based green card quotas, add new exemptions from the quotas, or raise the per country limits. Such as policy will allow current backlogs to worsen and likely lead to more professionals and researchers leaving the United States out of frustration or deciding not to come to America in the first place.</w:t>
      </w:r>
    </w:p>
    <w:p w:rsidR="00E22761" w:rsidRPr="00A3215B" w:rsidRDefault="00E22761" w:rsidP="00E22761">
      <w:pPr>
        <w:rPr>
          <w:rFonts w:asciiTheme="minorHAnsi" w:hAnsiTheme="minorHAnsi"/>
        </w:rPr>
      </w:pPr>
      <w:r w:rsidRPr="00A3215B">
        <w:rPr>
          <w:rFonts w:asciiTheme="minorHAnsi" w:hAnsiTheme="minorHAnsi"/>
        </w:rPr>
        <w:t xml:space="preserve">2) Raise Quotas and Add Exemptions But Change Per Country Limits Minimally. This is the approach taken in S. 2611 and the STRIVE Act. It is not clear whether increasing </w:t>
      </w:r>
      <w:proofErr w:type="gramStart"/>
      <w:r w:rsidRPr="00A3215B">
        <w:rPr>
          <w:rFonts w:asciiTheme="minorHAnsi" w:hAnsiTheme="minorHAnsi"/>
        </w:rPr>
        <w:t>the per</w:t>
      </w:r>
      <w:proofErr w:type="gramEnd"/>
      <w:r w:rsidRPr="00A3215B">
        <w:rPr>
          <w:rFonts w:asciiTheme="minorHAnsi" w:hAnsiTheme="minorHAnsi"/>
        </w:rPr>
        <w:t xml:space="preserve"> country limit from only 7 to 10 percent was made because the two bills’ authors thought this would be sufficient to eliminate the backlogs or for other reasons. Analysis shows that raising the per country limit only to 10 percent, despite the other quota increases and exemptions added to the law, may still result in significant wait times for a number of years for engineers and scientists from India and possibly China and other countries. Such a policy would likely have an effect similar to that mentioned above but much less so given the quota increases and exemptions.</w:t>
      </w:r>
    </w:p>
    <w:p w:rsidR="00E22761" w:rsidRPr="00A3215B" w:rsidRDefault="00E22761" w:rsidP="00E22761">
      <w:pPr>
        <w:rPr>
          <w:rFonts w:asciiTheme="minorHAnsi" w:hAnsiTheme="minorHAnsi"/>
        </w:rPr>
      </w:pPr>
      <w:r w:rsidRPr="00A3215B">
        <w:rPr>
          <w:rFonts w:asciiTheme="minorHAnsi" w:hAnsiTheme="minorHAnsi"/>
        </w:rPr>
        <w:t>3) Clear the Employment-Based Backlog by Declaring Current Registrants Non-Quota. C.D. Scully, a former high ranking State Department official in the Visa Office, notes that a proposal to declare current registrants "non-quota" (to exempt them from numerical limitations on immigration) coupled with more modest increase in the employment-based immigration system might prove less contentious than the increases proposed in S.2611 or even in H.R. 1645 (the current bill). Such a proposal could be limited to registrants physically present in the United States on a specified date, which would likely include almost all backlogged applicants in the first three employment-based preferences, as well as a substantial number of those backlogged in the family-based preferences.13 Whether or not this proves less contentious politically is for elected officials to decide but it is offered here as a policy option.</w:t>
      </w:r>
    </w:p>
    <w:p w:rsidR="00E22761" w:rsidRPr="00A3215B" w:rsidRDefault="00E22761" w:rsidP="00E22761">
      <w:pPr>
        <w:rPr>
          <w:rFonts w:asciiTheme="minorHAnsi" w:hAnsiTheme="minorHAnsi"/>
        </w:rPr>
      </w:pPr>
      <w:r w:rsidRPr="00A3215B">
        <w:rPr>
          <w:rFonts w:asciiTheme="minorHAnsi" w:hAnsiTheme="minorHAnsi"/>
        </w:rPr>
        <w:t xml:space="preserve">4) </w:t>
      </w:r>
      <w:r w:rsidRPr="00A3215B">
        <w:rPr>
          <w:rStyle w:val="Emphasis"/>
          <w:rFonts w:asciiTheme="minorHAnsi" w:hAnsiTheme="minorHAnsi"/>
        </w:rPr>
        <w:t>Raise Quotas and Add Exemptions and Eliminate Per Limits for Employment-Based Immigration</w:t>
      </w:r>
      <w:r w:rsidRPr="00A3215B">
        <w:rPr>
          <w:rFonts w:asciiTheme="minorHAnsi" w:hAnsiTheme="minorHAnsi"/>
        </w:rPr>
        <w:t xml:space="preserve">. </w:t>
      </w:r>
      <w:r w:rsidRPr="00A3215B">
        <w:rPr>
          <w:rStyle w:val="StyleUnderline"/>
          <w:rFonts w:asciiTheme="minorHAnsi" w:hAnsiTheme="minorHAnsi"/>
        </w:rPr>
        <w:t>If the goal is to come close to making employment-based green card categories current by substantially reducing or doing away with the current employment-based green card backlogs, then eliminating the per country limits for skilled employment-based immigrants is likely the best alternative to achieve that result.</w:t>
      </w:r>
      <w:r w:rsidRPr="00A3215B">
        <w:rPr>
          <w:rFonts w:asciiTheme="minorHAnsi" w:hAnsiTheme="minorHAnsi"/>
        </w:rPr>
        <w:t xml:space="preserve"> As discussed above, Congress already has a partial policy, particularly on H-1B visas, of taking no stand on the country of origin of the skilled foreign nationals hired by U.S. employers. </w:t>
      </w:r>
      <w:r w:rsidRPr="00A3215B">
        <w:rPr>
          <w:rStyle w:val="StyleUnderline"/>
          <w:rFonts w:asciiTheme="minorHAnsi" w:hAnsiTheme="minorHAnsi"/>
        </w:rPr>
        <w:t>Eliminating the per country limits would make the policy consistent with H-1B visas and would also establish a policy going forward that is unlikely to result in employees from large countries experiencing longer waits for green cards than individuals from small nations.</w:t>
      </w:r>
      <w:r w:rsidRPr="00A3215B">
        <w:rPr>
          <w:rFonts w:asciiTheme="minorHAnsi" w:hAnsiTheme="minorHAnsi"/>
        </w:rPr>
        <w:t xml:space="preserve"> </w:t>
      </w:r>
      <w:r w:rsidRPr="00A3215B">
        <w:rPr>
          <w:rStyle w:val="StyleUnderline"/>
          <w:rFonts w:asciiTheme="minorHAnsi" w:hAnsiTheme="minorHAnsi"/>
        </w:rPr>
        <w:t>Making employment-based green card categories current for skilled immigrants could provide important competitive advantages for U.S. employers battling for talent against foreign competitors.</w:t>
      </w:r>
    </w:p>
    <w:p w:rsidR="00681C52" w:rsidRPr="00A3215B" w:rsidRDefault="00681C52" w:rsidP="00083784">
      <w:pPr>
        <w:rPr>
          <w:rFonts w:asciiTheme="minorHAnsi" w:hAnsiTheme="minorHAnsi"/>
        </w:rPr>
      </w:pPr>
    </w:p>
    <w:p w:rsidR="006A4EC9" w:rsidRPr="00A3215B" w:rsidRDefault="006A4EC9" w:rsidP="006A4EC9">
      <w:pPr>
        <w:pStyle w:val="Heading2"/>
        <w:rPr>
          <w:rFonts w:asciiTheme="minorHAnsi" w:hAnsiTheme="minorHAnsi"/>
        </w:rPr>
      </w:pPr>
      <w:r w:rsidRPr="00A3215B">
        <w:rPr>
          <w:rFonts w:asciiTheme="minorHAnsi" w:hAnsiTheme="minorHAnsi"/>
        </w:rPr>
        <w:t xml:space="preserve">OBOR </w:t>
      </w:r>
      <w:proofErr w:type="spellStart"/>
      <w:r w:rsidRPr="00A3215B">
        <w:rPr>
          <w:rFonts w:asciiTheme="minorHAnsi" w:hAnsiTheme="minorHAnsi"/>
        </w:rPr>
        <w:t>Addon</w:t>
      </w:r>
      <w:proofErr w:type="spellEnd"/>
    </w:p>
    <w:p w:rsidR="00422055" w:rsidRPr="00A3215B" w:rsidRDefault="00422055" w:rsidP="00422055">
      <w:pPr>
        <w:rPr>
          <w:rFonts w:asciiTheme="minorHAnsi" w:hAnsiTheme="minorHAnsi"/>
        </w:rPr>
      </w:pPr>
    </w:p>
    <w:p w:rsidR="002841F5" w:rsidRPr="00A3215B" w:rsidRDefault="00B854FC" w:rsidP="002841F5">
      <w:pPr>
        <w:pStyle w:val="Heading3"/>
        <w:rPr>
          <w:rFonts w:asciiTheme="minorHAnsi" w:hAnsiTheme="minorHAnsi"/>
        </w:rPr>
      </w:pPr>
      <w:r w:rsidRPr="00A3215B">
        <w:rPr>
          <w:rFonts w:asciiTheme="minorHAnsi" w:hAnsiTheme="minorHAnsi"/>
        </w:rPr>
        <w:t xml:space="preserve">2ac </w:t>
      </w:r>
      <w:r w:rsidR="002841F5" w:rsidRPr="00A3215B">
        <w:rPr>
          <w:rFonts w:asciiTheme="minorHAnsi" w:hAnsiTheme="minorHAnsi"/>
        </w:rPr>
        <w:t xml:space="preserve">OBOR </w:t>
      </w:r>
      <w:proofErr w:type="spellStart"/>
      <w:r w:rsidR="002841F5" w:rsidRPr="00A3215B">
        <w:rPr>
          <w:rFonts w:asciiTheme="minorHAnsi" w:hAnsiTheme="minorHAnsi"/>
        </w:rPr>
        <w:t>Addon</w:t>
      </w:r>
      <w:proofErr w:type="spellEnd"/>
    </w:p>
    <w:p w:rsidR="002841F5" w:rsidRPr="00A3215B" w:rsidRDefault="002841F5" w:rsidP="002841F5">
      <w:pPr>
        <w:rPr>
          <w:rFonts w:asciiTheme="minorHAnsi" w:hAnsiTheme="minorHAnsi"/>
        </w:rPr>
      </w:pPr>
    </w:p>
    <w:p w:rsidR="002841F5" w:rsidRPr="00A3215B" w:rsidRDefault="002841F5" w:rsidP="002841F5">
      <w:pPr>
        <w:pStyle w:val="Heading4"/>
        <w:rPr>
          <w:rFonts w:asciiTheme="minorHAnsi" w:hAnsiTheme="minorHAnsi"/>
        </w:rPr>
      </w:pPr>
      <w:r w:rsidRPr="00A3215B">
        <w:rPr>
          <w:rFonts w:asciiTheme="minorHAnsi" w:hAnsiTheme="minorHAnsi"/>
        </w:rPr>
        <w:t>Immigration restrictions give China the opportunity to attract talent – that’s key to Chinese innovation and successful completion of OBOR</w:t>
      </w:r>
    </w:p>
    <w:p w:rsidR="002841F5" w:rsidRPr="00A3215B" w:rsidRDefault="002841F5" w:rsidP="002841F5">
      <w:pPr>
        <w:rPr>
          <w:rFonts w:asciiTheme="minorHAnsi" w:hAnsiTheme="minorHAnsi"/>
        </w:rPr>
      </w:pPr>
      <w:r w:rsidRPr="00A3215B">
        <w:rPr>
          <w:rStyle w:val="Style13ptBold"/>
          <w:rFonts w:asciiTheme="minorHAnsi" w:hAnsiTheme="minorHAnsi"/>
        </w:rPr>
        <w:t>Wang, 17</w:t>
      </w:r>
      <w:r w:rsidRPr="00A3215B">
        <w:rPr>
          <w:rFonts w:asciiTheme="minorHAnsi" w:hAnsiTheme="minorHAnsi"/>
          <w:b/>
        </w:rPr>
        <w:t xml:space="preserve"> – </w:t>
      </w:r>
      <w:r w:rsidRPr="00A3215B">
        <w:rPr>
          <w:rFonts w:asciiTheme="minorHAnsi" w:hAnsiTheme="minorHAnsi"/>
        </w:rPr>
        <w:t xml:space="preserve">Wang </w:t>
      </w:r>
      <w:proofErr w:type="spellStart"/>
      <w:r w:rsidRPr="00A3215B">
        <w:rPr>
          <w:rFonts w:asciiTheme="minorHAnsi" w:hAnsiTheme="minorHAnsi"/>
        </w:rPr>
        <w:t>Huiyao</w:t>
      </w:r>
      <w:proofErr w:type="spellEnd"/>
      <w:r w:rsidRPr="00A3215B">
        <w:rPr>
          <w:rFonts w:asciiTheme="minorHAnsi" w:hAnsiTheme="minorHAnsi"/>
        </w:rPr>
        <w:t xml:space="preserve">, researcher for the Center for China &amp; </w:t>
      </w:r>
      <w:proofErr w:type="spellStart"/>
      <w:r w:rsidRPr="00A3215B">
        <w:rPr>
          <w:rFonts w:asciiTheme="minorHAnsi" w:hAnsiTheme="minorHAnsi"/>
        </w:rPr>
        <w:t>Globalization</w:t>
      </w:r>
      <w:r w:rsidRPr="00A3215B">
        <w:rPr>
          <w:rFonts w:asciiTheme="minorHAnsi" w:eastAsia="MS Gothic" w:hAnsiTheme="minorHAnsi" w:cs="MS Gothic"/>
        </w:rPr>
        <w:t>,</w:t>
      </w:r>
      <w:r w:rsidRPr="00A3215B">
        <w:rPr>
          <w:rFonts w:asciiTheme="minorHAnsi" w:hAnsiTheme="minorHAnsi"/>
        </w:rPr>
        <w:t>a</w:t>
      </w:r>
      <w:proofErr w:type="spellEnd"/>
      <w:r w:rsidRPr="00A3215B">
        <w:rPr>
          <w:rFonts w:asciiTheme="minorHAnsi" w:hAnsiTheme="minorHAnsi"/>
        </w:rPr>
        <w:t xml:space="preserve"> leading Chinese global think tank dedicated to the areas of China and globalization studies, the globalization of Chinese talent and the globalization of Chinese enterprises (“Seize Timing of USA Tightening Restrictions on Immigration” Feb,  </w:t>
      </w:r>
      <w:hyperlink r:id="rId27" w:history="1">
        <w:r w:rsidRPr="00A3215B">
          <w:rPr>
            <w:rStyle w:val="Hyperlink"/>
            <w:rFonts w:asciiTheme="minorHAnsi" w:hAnsiTheme="minorHAnsi"/>
          </w:rPr>
          <w:t>http://en.ccg.org.cn/wp-content/uploads/2017/04/CCG-Report%EF%BC%9ASeize-Timing-of-USA-Tightening-Restrictions-on-Immigration-Adopt-More-Open-Policies-to-Attract-InternationalTalent-.pdf</w:t>
        </w:r>
      </w:hyperlink>
    </w:p>
    <w:p w:rsidR="002841F5" w:rsidRPr="00A3215B" w:rsidRDefault="002841F5" w:rsidP="002841F5">
      <w:pPr>
        <w:rPr>
          <w:rFonts w:asciiTheme="minorHAnsi" w:hAnsiTheme="minorHAnsi"/>
        </w:rPr>
      </w:pPr>
      <w:r w:rsidRPr="00A3215B">
        <w:rPr>
          <w:rFonts w:asciiTheme="minorHAnsi" w:hAnsiTheme="minorHAnsi"/>
        </w:rPr>
        <w:t xml:space="preserve">Since the Sept. 11th terrorist attack, the US government has tightened up immigration policies, and the situation was even exacerbated by the financial crisis afterwards. After President Donald Trump was sworn in, he rolled out more policies against globalization and focused on America’s </w:t>
      </w:r>
      <w:proofErr w:type="spellStart"/>
      <w:r w:rsidRPr="00A3215B">
        <w:rPr>
          <w:rFonts w:asciiTheme="minorHAnsi" w:hAnsiTheme="minorHAnsi"/>
        </w:rPr>
        <w:t>interest.The</w:t>
      </w:r>
      <w:proofErr w:type="spellEnd"/>
      <w:r w:rsidRPr="00A3215B">
        <w:rPr>
          <w:rFonts w:asciiTheme="minorHAnsi" w:hAnsiTheme="minorHAnsi"/>
        </w:rPr>
        <w:t xml:space="preserve"> US President believes immigrants are a key reason for terrorism that threatens the US homeland security and also for the unemployment problem. On January 27th, 2017, President Trump signed an Executive Order titled “Protecting the Nation from foreign </w:t>
      </w:r>
      <w:proofErr w:type="gramStart"/>
      <w:r w:rsidRPr="00A3215B">
        <w:rPr>
          <w:rFonts w:asciiTheme="minorHAnsi" w:hAnsiTheme="minorHAnsi"/>
        </w:rPr>
        <w:t>terrorists</w:t>
      </w:r>
      <w:proofErr w:type="gramEnd"/>
      <w:r w:rsidRPr="00A3215B">
        <w:rPr>
          <w:rFonts w:asciiTheme="minorHAnsi" w:hAnsiTheme="minorHAnsi"/>
        </w:rPr>
        <w:t xml:space="preserve"> entry into the United States” (the </w:t>
      </w:r>
      <w:proofErr w:type="spellStart"/>
      <w:r w:rsidRPr="00A3215B">
        <w:rPr>
          <w:rFonts w:asciiTheme="minorHAnsi" w:hAnsiTheme="minorHAnsi"/>
        </w:rPr>
        <w:t>socalled</w:t>
      </w:r>
      <w:proofErr w:type="spellEnd"/>
      <w:r w:rsidRPr="00A3215B">
        <w:rPr>
          <w:rFonts w:asciiTheme="minorHAnsi" w:hAnsiTheme="minorHAnsi"/>
        </w:rPr>
        <w:t xml:space="preserve"> “Muslim ban”). The measure prohibited for a period of three months the entry into the US of citizens from seven countries. The ban halted the Refugees Admission Program for 120 days, and suspended indefinitely the reestablishment in the USA of a Syrian refugee program launched by the Obama administration. Besides, the US media revealed that Trump government also intended to issue a decree to cancel the H1-B Visa Lottery system that prioritizes foreign students graduating from the US higher education institutions. The Draft Decree also was reported to revoke the Obama administration’s policy to extend from 12 to 36 months the STEM OPT (Optional Practical Training for students with Science, Technology, </w:t>
      </w:r>
      <w:proofErr w:type="gramStart"/>
      <w:r w:rsidRPr="00A3215B">
        <w:rPr>
          <w:rFonts w:asciiTheme="minorHAnsi" w:hAnsiTheme="minorHAnsi"/>
        </w:rPr>
        <w:t>Engineering</w:t>
      </w:r>
      <w:proofErr w:type="gramEnd"/>
      <w:r w:rsidRPr="00A3215B">
        <w:rPr>
          <w:rFonts w:asciiTheme="minorHAnsi" w:hAnsiTheme="minorHAnsi"/>
        </w:rPr>
        <w:t xml:space="preserve"> and Mathematics degrees). These new immigration policy measures encountered strong opposition both at home and abroad, especially the science and technology community. Even though the American Federal Judiciary has blocked the “Muslim ban”, </w:t>
      </w:r>
      <w:r w:rsidRPr="00A3215B">
        <w:rPr>
          <w:rStyle w:val="StyleUnderline"/>
          <w:rFonts w:asciiTheme="minorHAnsi" w:hAnsiTheme="minorHAnsi"/>
        </w:rPr>
        <w:t>Trump’s attitude against globalization leads us to believe that the restrictions on immigrants might still be enacted</w:t>
      </w:r>
      <w:r w:rsidRPr="00A3215B">
        <w:rPr>
          <w:rFonts w:asciiTheme="minorHAnsi" w:hAnsiTheme="minorHAnsi"/>
        </w:rPr>
        <w:t xml:space="preserve"> one day in the future. </w:t>
      </w:r>
    </w:p>
    <w:p w:rsidR="002841F5" w:rsidRPr="00A3215B" w:rsidRDefault="002841F5" w:rsidP="002841F5">
      <w:pPr>
        <w:rPr>
          <w:rFonts w:asciiTheme="minorHAnsi" w:hAnsiTheme="minorHAnsi"/>
        </w:rPr>
      </w:pPr>
      <w:r w:rsidRPr="00A3215B">
        <w:rPr>
          <w:rFonts w:asciiTheme="minorHAnsi" w:hAnsiTheme="minorHAnsi"/>
        </w:rPr>
        <w:t xml:space="preserve">On the contrary, </w:t>
      </w:r>
      <w:r w:rsidRPr="00A3215B">
        <w:rPr>
          <w:rStyle w:val="StyleUnderline"/>
          <w:rFonts w:asciiTheme="minorHAnsi" w:hAnsiTheme="minorHAnsi"/>
        </w:rPr>
        <w:t>China is currently reforming the immigration policies with an aim to establish a more</w:t>
      </w:r>
      <w:r w:rsidRPr="00A3215B">
        <w:rPr>
          <w:rFonts w:asciiTheme="minorHAnsi" w:hAnsiTheme="minorHAnsi"/>
        </w:rPr>
        <w:t xml:space="preserve"> open and </w:t>
      </w:r>
      <w:r w:rsidRPr="00A3215B">
        <w:rPr>
          <w:rStyle w:val="StyleUnderline"/>
          <w:rFonts w:asciiTheme="minorHAnsi" w:hAnsiTheme="minorHAnsi"/>
        </w:rPr>
        <w:t>flexible system to attract international talent</w:t>
      </w:r>
      <w:r w:rsidRPr="00A3215B">
        <w:rPr>
          <w:rFonts w:asciiTheme="minorHAnsi" w:hAnsiTheme="minorHAnsi"/>
        </w:rPr>
        <w:t xml:space="preserve">s. In December, 2012, the Organization Department of the Central Committee of CPC, the Ministry of Human Resources and Social Security and other 25 government agencies jointly issued the “Administrative Measures on Entitlement of Foreigners with Chinese Permanent Residence”. In June, 2015, the Ministry of Public Security expanded the fields in which foreigners who apply for a Chinese Permanent Residence (Chinese Green Card) can work, based on the regulations of the “Measures for the Administration of Examination and Approval of Foreigners’ Permanent Residence in China”. Since then, Beijing, Shanghai, Fujian, and Guangdong, among other places, adopted new policy measures for the issuance of visa and residence permits to foreigners, to build a more open and flexible environment for them to live and work in China. In March, 2016, </w:t>
      </w:r>
      <w:proofErr w:type="spellStart"/>
      <w:r w:rsidRPr="00A3215B">
        <w:rPr>
          <w:rFonts w:asciiTheme="minorHAnsi" w:hAnsiTheme="minorHAnsi"/>
        </w:rPr>
        <w:t>Zhongguancun</w:t>
      </w:r>
      <w:proofErr w:type="spellEnd"/>
      <w:r w:rsidRPr="00A3215B">
        <w:rPr>
          <w:rFonts w:asciiTheme="minorHAnsi" w:hAnsiTheme="minorHAnsi"/>
        </w:rPr>
        <w:t xml:space="preserve"> became the first area to pilot the 20 new entry and exit policies for foreigners adopted by the Ministry of Public Security to support mass innovation in Beijing. These measures are expected to make it easier for foreign talent to enter and exit China to start their own business.</w:t>
      </w:r>
    </w:p>
    <w:p w:rsidR="002841F5" w:rsidRPr="00A3215B" w:rsidRDefault="002841F5" w:rsidP="002841F5">
      <w:pPr>
        <w:rPr>
          <w:rFonts w:asciiTheme="minorHAnsi" w:hAnsiTheme="minorHAnsi"/>
        </w:rPr>
      </w:pPr>
      <w:r w:rsidRPr="00A3215B">
        <w:rPr>
          <w:rFonts w:asciiTheme="minorHAnsi" w:hAnsiTheme="minorHAnsi"/>
        </w:rPr>
        <w:t xml:space="preserve">On Feb. 6th, 2017, the central government made a step forward in the immigration policy reforms and required the effort to improve the permanent residence permit system, as it is required by the national talent development strategy. </w:t>
      </w:r>
    </w:p>
    <w:p w:rsidR="002841F5" w:rsidRPr="00A3215B" w:rsidRDefault="002841F5" w:rsidP="002841F5">
      <w:pPr>
        <w:rPr>
          <w:rFonts w:asciiTheme="minorHAnsi" w:hAnsiTheme="minorHAnsi"/>
        </w:rPr>
      </w:pPr>
      <w:r w:rsidRPr="00A3215B">
        <w:rPr>
          <w:rFonts w:asciiTheme="minorHAnsi" w:hAnsiTheme="minorHAnsi"/>
        </w:rPr>
        <w:t xml:space="preserve">The recent </w:t>
      </w:r>
      <w:r w:rsidRPr="00A3215B">
        <w:rPr>
          <w:rStyle w:val="StyleUnderline"/>
          <w:rFonts w:asciiTheme="minorHAnsi" w:hAnsiTheme="minorHAnsi"/>
        </w:rPr>
        <w:t>US policies that impose more restrictions on immigration is closing the door to</w:t>
      </w:r>
      <w:r w:rsidRPr="00A3215B">
        <w:rPr>
          <w:rFonts w:asciiTheme="minorHAnsi" w:hAnsiTheme="minorHAnsi"/>
        </w:rPr>
        <w:t xml:space="preserve"> many </w:t>
      </w:r>
      <w:r w:rsidRPr="00A3215B">
        <w:rPr>
          <w:rStyle w:val="StyleUnderline"/>
          <w:rFonts w:asciiTheme="minorHAnsi" w:hAnsiTheme="minorHAnsi"/>
        </w:rPr>
        <w:t>international talent</w:t>
      </w:r>
      <w:r w:rsidRPr="00A3215B">
        <w:rPr>
          <w:rFonts w:asciiTheme="minorHAnsi" w:hAnsiTheme="minorHAnsi"/>
        </w:rPr>
        <w:t xml:space="preserve">. However, </w:t>
      </w:r>
      <w:proofErr w:type="gramStart"/>
      <w:r w:rsidRPr="00A3215B">
        <w:rPr>
          <w:rStyle w:val="Emphasis"/>
          <w:rFonts w:asciiTheme="minorHAnsi" w:hAnsiTheme="minorHAnsi"/>
        </w:rPr>
        <w:t>America’ s</w:t>
      </w:r>
      <w:proofErr w:type="gramEnd"/>
      <w:r w:rsidRPr="00A3215B">
        <w:rPr>
          <w:rStyle w:val="Emphasis"/>
          <w:rFonts w:asciiTheme="minorHAnsi" w:hAnsiTheme="minorHAnsi"/>
        </w:rPr>
        <w:t xml:space="preserve"> loss could be China’s gain. China can seize the opportunity to attract more outstanding talent to tackle the problems of its aging population and to find more resources for its development initiatives, such as mass innovation and “One Belt, One Road”</w:t>
      </w:r>
      <w:r w:rsidRPr="00A3215B">
        <w:rPr>
          <w:rStyle w:val="StyleUnderline"/>
          <w:rFonts w:asciiTheme="minorHAnsi" w:hAnsiTheme="minorHAnsi"/>
        </w:rPr>
        <w:t>.</w:t>
      </w:r>
      <w:r w:rsidRPr="00A3215B">
        <w:rPr>
          <w:rFonts w:asciiTheme="minorHAnsi" w:hAnsiTheme="minorHAnsi"/>
        </w:rPr>
        <w:t xml:space="preserve"> </w:t>
      </w:r>
    </w:p>
    <w:p w:rsidR="002841F5" w:rsidRPr="00A3215B" w:rsidRDefault="002841F5" w:rsidP="002841F5">
      <w:pPr>
        <w:rPr>
          <w:rFonts w:asciiTheme="minorHAnsi" w:hAnsiTheme="minorHAnsi"/>
        </w:rPr>
      </w:pPr>
    </w:p>
    <w:p w:rsidR="00B463D0" w:rsidRPr="00A3215B" w:rsidRDefault="00B463D0" w:rsidP="00B463D0">
      <w:pPr>
        <w:pStyle w:val="Heading4"/>
        <w:rPr>
          <w:rFonts w:asciiTheme="minorHAnsi" w:hAnsiTheme="minorHAnsi"/>
        </w:rPr>
      </w:pPr>
      <w:r w:rsidRPr="00A3215B">
        <w:rPr>
          <w:rFonts w:asciiTheme="minorHAnsi" w:hAnsiTheme="minorHAnsi"/>
        </w:rPr>
        <w:t xml:space="preserve">Successful OBOR allows China to extend their military reach into the Indian Ocean but </w:t>
      </w:r>
      <w:proofErr w:type="spellStart"/>
      <w:r w:rsidRPr="00A3215B">
        <w:rPr>
          <w:rFonts w:asciiTheme="minorHAnsi" w:hAnsiTheme="minorHAnsi"/>
        </w:rPr>
        <w:t>its</w:t>
      </w:r>
      <w:proofErr w:type="spellEnd"/>
      <w:r w:rsidRPr="00A3215B">
        <w:rPr>
          <w:rFonts w:asciiTheme="minorHAnsi" w:hAnsiTheme="minorHAnsi"/>
        </w:rPr>
        <w:t xml:space="preserve"> not too late</w:t>
      </w:r>
    </w:p>
    <w:p w:rsidR="00B463D0" w:rsidRPr="00A3215B" w:rsidRDefault="00B463D0" w:rsidP="00B463D0">
      <w:pPr>
        <w:rPr>
          <w:rFonts w:asciiTheme="minorHAnsi" w:hAnsiTheme="minorHAnsi"/>
        </w:rPr>
      </w:pPr>
      <w:r w:rsidRPr="00A3215B">
        <w:rPr>
          <w:rStyle w:val="Style13ptBold"/>
          <w:rFonts w:asciiTheme="minorHAnsi" w:hAnsiTheme="minorHAnsi"/>
        </w:rPr>
        <w:t xml:space="preserve">Johnson and De </w:t>
      </w:r>
      <w:proofErr w:type="spellStart"/>
      <w:r w:rsidRPr="00A3215B">
        <w:rPr>
          <w:rStyle w:val="Style13ptBold"/>
          <w:rFonts w:asciiTheme="minorHAnsi" w:hAnsiTheme="minorHAnsi"/>
        </w:rPr>
        <w:t>Luce</w:t>
      </w:r>
      <w:proofErr w:type="spellEnd"/>
      <w:r w:rsidRPr="00A3215B">
        <w:rPr>
          <w:rStyle w:val="Style13ptBold"/>
          <w:rFonts w:asciiTheme="minorHAnsi" w:hAnsiTheme="minorHAnsi"/>
        </w:rPr>
        <w:t xml:space="preserve"> 18</w:t>
      </w:r>
      <w:r w:rsidRPr="00A3215B">
        <w:rPr>
          <w:rFonts w:asciiTheme="minorHAnsi" w:hAnsiTheme="minorHAnsi"/>
        </w:rPr>
        <w:t xml:space="preserve"> — (Keith Johnson, Dan De </w:t>
      </w:r>
      <w:proofErr w:type="spellStart"/>
      <w:r w:rsidRPr="00A3215B">
        <w:rPr>
          <w:rFonts w:asciiTheme="minorHAnsi" w:hAnsiTheme="minorHAnsi"/>
        </w:rPr>
        <w:t>Luce</w:t>
      </w:r>
      <w:proofErr w:type="spellEnd"/>
      <w:r w:rsidRPr="00A3215B">
        <w:rPr>
          <w:rFonts w:asciiTheme="minorHAnsi" w:hAnsiTheme="minorHAnsi"/>
        </w:rPr>
        <w:t>, 4-17-2018, "One Belt, One Road, One Happy Chinese Navy," Published by Foreign Policy, http://foreignpolicy.com/2018/04/17/one-belt-one-road-one-happy-chinese-navy/, Accessed 6-5-2018, JWS) Note: Belt and Road project = OBOR</w:t>
      </w:r>
    </w:p>
    <w:p w:rsidR="00B463D0" w:rsidRPr="00A3215B" w:rsidRDefault="00B463D0" w:rsidP="00B463D0">
      <w:pPr>
        <w:rPr>
          <w:rFonts w:asciiTheme="minorHAnsi" w:hAnsiTheme="minorHAnsi"/>
          <w:sz w:val="16"/>
        </w:rPr>
      </w:pPr>
      <w:r w:rsidRPr="00A3215B">
        <w:rPr>
          <w:rFonts w:asciiTheme="minorHAnsi" w:hAnsiTheme="minorHAnsi"/>
          <w:sz w:val="16"/>
        </w:rPr>
        <w:t xml:space="preserve">Chinese leaders tout </w:t>
      </w:r>
      <w:r w:rsidRPr="00A3215B">
        <w:rPr>
          <w:rFonts w:asciiTheme="minorHAnsi" w:hAnsiTheme="minorHAnsi"/>
          <w:highlight w:val="cyan"/>
          <w:u w:val="single"/>
        </w:rPr>
        <w:t>the</w:t>
      </w:r>
      <w:r w:rsidRPr="00A3215B">
        <w:rPr>
          <w:rFonts w:asciiTheme="minorHAnsi" w:hAnsiTheme="minorHAnsi"/>
          <w:sz w:val="16"/>
        </w:rPr>
        <w:t xml:space="preserve">ir trillion-dollar </w:t>
      </w:r>
      <w:r w:rsidRPr="00A3215B">
        <w:rPr>
          <w:rFonts w:asciiTheme="minorHAnsi" w:hAnsiTheme="minorHAnsi"/>
          <w:highlight w:val="cyan"/>
          <w:u w:val="single"/>
        </w:rPr>
        <w:t>Belt and Road project</w:t>
      </w:r>
      <w:r w:rsidRPr="00A3215B">
        <w:rPr>
          <w:rFonts w:asciiTheme="minorHAnsi" w:hAnsiTheme="minorHAnsi"/>
          <w:sz w:val="16"/>
        </w:rPr>
        <w:t xml:space="preserve">, especially in the Indian Ocean, as a win-win commercial proposition meant to bring modern infrastructure and prosperity to an underdeveloped part of the world. In reality, Beijing’s acquisition of more than a dozen ports across the Indian Ocean </w:t>
      </w:r>
      <w:r w:rsidRPr="00A3215B">
        <w:rPr>
          <w:rFonts w:asciiTheme="minorHAnsi" w:hAnsiTheme="minorHAnsi"/>
          <w:highlight w:val="cyan"/>
          <w:u w:val="single"/>
        </w:rPr>
        <w:t>is a</w:t>
      </w:r>
      <w:r w:rsidRPr="00A3215B">
        <w:rPr>
          <w:rFonts w:asciiTheme="minorHAnsi" w:hAnsiTheme="minorHAnsi"/>
          <w:u w:val="single"/>
        </w:rPr>
        <w:t xml:space="preserve"> state-directed </w:t>
      </w:r>
      <w:r w:rsidRPr="00A3215B">
        <w:rPr>
          <w:rFonts w:asciiTheme="minorHAnsi" w:hAnsiTheme="minorHAnsi"/>
          <w:highlight w:val="cyan"/>
          <w:u w:val="single"/>
        </w:rPr>
        <w:t>effort to bolster Chinese</w:t>
      </w:r>
      <w:r w:rsidRPr="00A3215B">
        <w:rPr>
          <w:rFonts w:asciiTheme="minorHAnsi" w:hAnsiTheme="minorHAnsi"/>
          <w:u w:val="single"/>
        </w:rPr>
        <w:t xml:space="preserve"> political influence and </w:t>
      </w:r>
      <w:r w:rsidRPr="00A3215B">
        <w:rPr>
          <w:rStyle w:val="Emphasis"/>
          <w:rFonts w:asciiTheme="minorHAnsi" w:hAnsiTheme="minorHAnsi"/>
        </w:rPr>
        <w:t xml:space="preserve">extend its </w:t>
      </w:r>
      <w:r w:rsidRPr="00A3215B">
        <w:rPr>
          <w:rStyle w:val="Emphasis"/>
          <w:rFonts w:asciiTheme="minorHAnsi" w:hAnsiTheme="minorHAnsi"/>
          <w:highlight w:val="cyan"/>
        </w:rPr>
        <w:t>military reach</w:t>
      </w:r>
      <w:r w:rsidRPr="00A3215B">
        <w:rPr>
          <w:rFonts w:asciiTheme="minorHAnsi" w:hAnsiTheme="minorHAnsi"/>
          <w:u w:val="single"/>
        </w:rPr>
        <w:t xml:space="preserve"> from Indonesia to East Africa</w:t>
      </w:r>
      <w:r w:rsidRPr="00A3215B">
        <w:rPr>
          <w:rFonts w:asciiTheme="minorHAnsi" w:hAnsiTheme="minorHAnsi"/>
          <w:sz w:val="16"/>
        </w:rPr>
        <w:t xml:space="preserve">, </w:t>
      </w:r>
      <w:r w:rsidRPr="00A3215B">
        <w:rPr>
          <w:rFonts w:asciiTheme="minorHAnsi" w:hAnsiTheme="minorHAnsi"/>
          <w:highlight w:val="cyan"/>
          <w:u w:val="single"/>
        </w:rPr>
        <w:t>according to a</w:t>
      </w:r>
      <w:r w:rsidRPr="00A3215B">
        <w:rPr>
          <w:rFonts w:asciiTheme="minorHAnsi" w:hAnsiTheme="minorHAnsi"/>
          <w:u w:val="single"/>
        </w:rPr>
        <w:t xml:space="preserve"> detailed new </w:t>
      </w:r>
      <w:r w:rsidRPr="00A3215B">
        <w:rPr>
          <w:rFonts w:asciiTheme="minorHAnsi" w:hAnsiTheme="minorHAnsi"/>
          <w:highlight w:val="cyan"/>
          <w:u w:val="single"/>
        </w:rPr>
        <w:t>study</w:t>
      </w:r>
      <w:r w:rsidRPr="00A3215B">
        <w:rPr>
          <w:rFonts w:asciiTheme="minorHAnsi" w:hAnsiTheme="minorHAnsi"/>
          <w:sz w:val="16"/>
        </w:rPr>
        <w:t xml:space="preserve"> released Tuesday. </w:t>
      </w:r>
      <w:r w:rsidRPr="00A3215B">
        <w:rPr>
          <w:rFonts w:asciiTheme="minorHAnsi" w:hAnsiTheme="minorHAnsi"/>
          <w:highlight w:val="cyan"/>
          <w:u w:val="single"/>
        </w:rPr>
        <w:t>The report</w:t>
      </w:r>
      <w:r w:rsidRPr="00A3215B">
        <w:rPr>
          <w:rFonts w:asciiTheme="minorHAnsi" w:hAnsiTheme="minorHAnsi"/>
          <w:sz w:val="16"/>
        </w:rPr>
        <w:t xml:space="preserve">, conducted by C4ADS, an American data-driven research nonprofit, </w:t>
      </w:r>
      <w:r w:rsidRPr="00A3215B">
        <w:rPr>
          <w:rFonts w:asciiTheme="minorHAnsi" w:hAnsiTheme="minorHAnsi"/>
          <w:u w:val="single"/>
        </w:rPr>
        <w:t>e</w:t>
      </w:r>
      <w:r w:rsidRPr="00A3215B">
        <w:rPr>
          <w:rFonts w:asciiTheme="minorHAnsi" w:hAnsiTheme="minorHAnsi"/>
          <w:highlight w:val="cyan"/>
          <w:u w:val="single"/>
        </w:rPr>
        <w:t xml:space="preserve">xamined </w:t>
      </w:r>
      <w:r w:rsidRPr="00A3215B">
        <w:rPr>
          <w:rStyle w:val="Emphasis"/>
          <w:rFonts w:asciiTheme="minorHAnsi" w:hAnsiTheme="minorHAnsi"/>
          <w:highlight w:val="cyan"/>
        </w:rPr>
        <w:t>15 Chinese port deals</w:t>
      </w:r>
      <w:r w:rsidRPr="00A3215B">
        <w:rPr>
          <w:rFonts w:asciiTheme="minorHAnsi" w:hAnsiTheme="minorHAnsi"/>
          <w:u w:val="single"/>
        </w:rPr>
        <w:t xml:space="preserve"> across the Indian Ocean region</w:t>
      </w:r>
      <w:r w:rsidRPr="00A3215B">
        <w:rPr>
          <w:rFonts w:asciiTheme="minorHAnsi" w:hAnsiTheme="minorHAnsi"/>
          <w:sz w:val="16"/>
        </w:rPr>
        <w:t xml:space="preserve">. </w:t>
      </w:r>
      <w:r w:rsidRPr="00A3215B">
        <w:rPr>
          <w:rFonts w:asciiTheme="minorHAnsi" w:hAnsiTheme="minorHAnsi"/>
          <w:highlight w:val="cyan"/>
          <w:u w:val="single"/>
        </w:rPr>
        <w:t>It concluded that</w:t>
      </w:r>
      <w:r w:rsidRPr="00A3215B">
        <w:rPr>
          <w:rFonts w:asciiTheme="minorHAnsi" w:hAnsiTheme="minorHAnsi"/>
          <w:sz w:val="16"/>
        </w:rPr>
        <w:t xml:space="preserve">, contrary to Beijing’s public rhetoric, </w:t>
      </w:r>
      <w:r w:rsidRPr="00A3215B">
        <w:rPr>
          <w:rFonts w:asciiTheme="minorHAnsi" w:hAnsiTheme="minorHAnsi"/>
          <w:highlight w:val="cyan"/>
          <w:u w:val="single"/>
        </w:rPr>
        <w:t>the economics of the deals are questionable</w:t>
      </w:r>
      <w:r w:rsidRPr="00A3215B">
        <w:rPr>
          <w:rFonts w:asciiTheme="minorHAnsi" w:hAnsiTheme="minorHAnsi"/>
          <w:u w:val="single"/>
        </w:rPr>
        <w:t xml:space="preserve">, political control is nearly absolute, </w:t>
      </w:r>
      <w:r w:rsidRPr="00A3215B">
        <w:rPr>
          <w:rFonts w:asciiTheme="minorHAnsi" w:hAnsiTheme="minorHAnsi"/>
          <w:highlight w:val="cyan"/>
          <w:u w:val="single"/>
        </w:rPr>
        <w:t>and</w:t>
      </w:r>
      <w:r w:rsidRPr="00A3215B">
        <w:rPr>
          <w:rFonts w:asciiTheme="minorHAnsi" w:hAnsiTheme="minorHAnsi"/>
          <w:sz w:val="16"/>
        </w:rPr>
        <w:t xml:space="preserve"> one of </w:t>
      </w:r>
      <w:r w:rsidRPr="00A3215B">
        <w:rPr>
          <w:rFonts w:asciiTheme="minorHAnsi" w:hAnsiTheme="minorHAnsi"/>
          <w:highlight w:val="cyan"/>
          <w:u w:val="single"/>
        </w:rPr>
        <w:t>the main driver</w:t>
      </w:r>
      <w:r w:rsidRPr="00A3215B">
        <w:rPr>
          <w:rFonts w:asciiTheme="minorHAnsi" w:hAnsiTheme="minorHAnsi"/>
          <w:sz w:val="16"/>
        </w:rPr>
        <w:t xml:space="preserve">s </w:t>
      </w:r>
      <w:r w:rsidRPr="00A3215B">
        <w:rPr>
          <w:rFonts w:asciiTheme="minorHAnsi" w:hAnsiTheme="minorHAnsi"/>
          <w:highlight w:val="cyan"/>
          <w:u w:val="single"/>
        </w:rPr>
        <w:t>is to give the Chinese navy</w:t>
      </w:r>
      <w:r w:rsidRPr="00A3215B">
        <w:rPr>
          <w:rFonts w:asciiTheme="minorHAnsi" w:hAnsiTheme="minorHAnsi"/>
          <w:u w:val="single"/>
        </w:rPr>
        <w:t xml:space="preserve"> the possibility of </w:t>
      </w:r>
      <w:r w:rsidRPr="00A3215B">
        <w:rPr>
          <w:rFonts w:asciiTheme="minorHAnsi" w:hAnsiTheme="minorHAnsi"/>
          <w:highlight w:val="cyan"/>
          <w:u w:val="single"/>
        </w:rPr>
        <w:t>far-reaching</w:t>
      </w:r>
      <w:r w:rsidRPr="00A3215B">
        <w:rPr>
          <w:rFonts w:asciiTheme="minorHAnsi" w:hAnsiTheme="minorHAnsi"/>
          <w:u w:val="single"/>
        </w:rPr>
        <w:t xml:space="preserve"> logistical </w:t>
      </w:r>
      <w:r w:rsidRPr="00A3215B">
        <w:rPr>
          <w:rFonts w:asciiTheme="minorHAnsi" w:hAnsiTheme="minorHAnsi"/>
          <w:highlight w:val="cyan"/>
          <w:u w:val="single"/>
        </w:rPr>
        <w:t>support</w:t>
      </w:r>
      <w:r w:rsidRPr="00A3215B">
        <w:rPr>
          <w:rFonts w:asciiTheme="minorHAnsi" w:hAnsiTheme="minorHAnsi"/>
          <w:u w:val="single"/>
        </w:rPr>
        <w:t xml:space="preserve"> under the cover of seemingly innocuous commercial operations. </w:t>
      </w:r>
      <w:r w:rsidRPr="00A3215B">
        <w:rPr>
          <w:rFonts w:asciiTheme="minorHAnsi" w:hAnsiTheme="minorHAnsi"/>
          <w:sz w:val="16"/>
        </w:rPr>
        <w:t xml:space="preserve">“The trends across the ports we looked at seem to indicate that </w:t>
      </w:r>
      <w:r w:rsidRPr="00A3215B">
        <w:rPr>
          <w:rStyle w:val="Emphasis"/>
          <w:rFonts w:asciiTheme="minorHAnsi" w:hAnsiTheme="minorHAnsi"/>
        </w:rPr>
        <w:t>China is not upholding a ‘win-win’ idea, but is pursuing an ulterior motive</w:t>
      </w:r>
      <w:r w:rsidRPr="00A3215B">
        <w:rPr>
          <w:rFonts w:asciiTheme="minorHAnsi" w:hAnsiTheme="minorHAnsi"/>
          <w:sz w:val="16"/>
        </w:rPr>
        <w:t xml:space="preserve">,” says Devin Thorne, one of the report’s co-authors. The accumulation of similar projects from Cambodia to Pakistan reinforces concerns that Beijing is using business bridgeheads for political and military purposes. “It’s more a layering of one deal after another — one by itself is not nefarious, but taken all together…” says Ben </w:t>
      </w:r>
      <w:proofErr w:type="spellStart"/>
      <w:r w:rsidRPr="00A3215B">
        <w:rPr>
          <w:rFonts w:asciiTheme="minorHAnsi" w:hAnsiTheme="minorHAnsi"/>
          <w:sz w:val="16"/>
        </w:rPr>
        <w:t>Spevack</w:t>
      </w:r>
      <w:proofErr w:type="spellEnd"/>
      <w:r w:rsidRPr="00A3215B">
        <w:rPr>
          <w:rFonts w:asciiTheme="minorHAnsi" w:hAnsiTheme="minorHAnsi"/>
          <w:sz w:val="16"/>
        </w:rPr>
        <w:t xml:space="preserve">, another co-author. Most important, what a few years ago appeared a distant fear now seems to be coming to </w:t>
      </w:r>
      <w:proofErr w:type="gramStart"/>
      <w:r w:rsidRPr="00A3215B">
        <w:rPr>
          <w:rFonts w:asciiTheme="minorHAnsi" w:hAnsiTheme="minorHAnsi"/>
          <w:sz w:val="16"/>
        </w:rPr>
        <w:t>pass.</w:t>
      </w:r>
      <w:proofErr w:type="gramEnd"/>
      <w:r w:rsidRPr="00A3215B">
        <w:rPr>
          <w:rFonts w:asciiTheme="minorHAnsi" w:hAnsiTheme="minorHAnsi"/>
          <w:sz w:val="16"/>
        </w:rPr>
        <w:t xml:space="preserve"> </w:t>
      </w:r>
      <w:r w:rsidRPr="00A3215B">
        <w:rPr>
          <w:rFonts w:asciiTheme="minorHAnsi" w:hAnsiTheme="minorHAnsi"/>
          <w:highlight w:val="cyan"/>
          <w:u w:val="single"/>
        </w:rPr>
        <w:t>The</w:t>
      </w:r>
      <w:r w:rsidRPr="00A3215B">
        <w:rPr>
          <w:rFonts w:asciiTheme="minorHAnsi" w:hAnsiTheme="minorHAnsi"/>
          <w:u w:val="single"/>
        </w:rPr>
        <w:t xml:space="preserve"> Chinese </w:t>
      </w:r>
      <w:r w:rsidRPr="00A3215B">
        <w:rPr>
          <w:rFonts w:asciiTheme="minorHAnsi" w:hAnsiTheme="minorHAnsi"/>
          <w:highlight w:val="cyan"/>
          <w:u w:val="single"/>
        </w:rPr>
        <w:t>government is</w:t>
      </w:r>
      <w:r w:rsidRPr="00A3215B">
        <w:rPr>
          <w:rFonts w:asciiTheme="minorHAnsi" w:hAnsiTheme="minorHAnsi"/>
          <w:u w:val="single"/>
        </w:rPr>
        <w:t xml:space="preserve"> using </w:t>
      </w:r>
      <w:r w:rsidRPr="00A3215B">
        <w:rPr>
          <w:rFonts w:asciiTheme="minorHAnsi" w:hAnsiTheme="minorHAnsi"/>
          <w:highlight w:val="cyan"/>
          <w:u w:val="single"/>
        </w:rPr>
        <w:t>state-owned companies</w:t>
      </w:r>
      <w:r w:rsidRPr="00A3215B">
        <w:rPr>
          <w:rFonts w:asciiTheme="minorHAnsi" w:hAnsiTheme="minorHAnsi"/>
          <w:sz w:val="16"/>
        </w:rPr>
        <w:t xml:space="preserve"> and politically linked private firms </w:t>
      </w:r>
      <w:r w:rsidRPr="00A3215B">
        <w:rPr>
          <w:rFonts w:asciiTheme="minorHAnsi" w:hAnsiTheme="minorHAnsi"/>
          <w:highlight w:val="cyan"/>
          <w:u w:val="single"/>
        </w:rPr>
        <w:t>to create</w:t>
      </w:r>
      <w:r w:rsidRPr="00A3215B">
        <w:rPr>
          <w:rFonts w:asciiTheme="minorHAnsi" w:hAnsiTheme="minorHAnsi"/>
          <w:u w:val="single"/>
        </w:rPr>
        <w:t xml:space="preserve"> a network of f</w:t>
      </w:r>
      <w:r w:rsidRPr="00A3215B">
        <w:rPr>
          <w:rFonts w:asciiTheme="minorHAnsi" w:hAnsiTheme="minorHAnsi"/>
          <w:highlight w:val="cyan"/>
          <w:u w:val="single"/>
        </w:rPr>
        <w:t>acilities designed to</w:t>
      </w:r>
      <w:r w:rsidRPr="00A3215B">
        <w:rPr>
          <w:rFonts w:asciiTheme="minorHAnsi" w:hAnsiTheme="minorHAnsi"/>
          <w:u w:val="single"/>
        </w:rPr>
        <w:t xml:space="preserve"> provide logistical </w:t>
      </w:r>
      <w:r w:rsidRPr="00A3215B">
        <w:rPr>
          <w:rFonts w:asciiTheme="minorHAnsi" w:hAnsiTheme="minorHAnsi"/>
          <w:highlight w:val="cyan"/>
          <w:u w:val="single"/>
        </w:rPr>
        <w:t>support</w:t>
      </w:r>
      <w:r w:rsidRPr="00A3215B">
        <w:rPr>
          <w:rFonts w:asciiTheme="minorHAnsi" w:hAnsiTheme="minorHAnsi"/>
          <w:u w:val="single"/>
        </w:rPr>
        <w:t xml:space="preserve"> to </w:t>
      </w:r>
      <w:r w:rsidRPr="00A3215B">
        <w:rPr>
          <w:rStyle w:val="Emphasis"/>
          <w:rFonts w:asciiTheme="minorHAnsi" w:hAnsiTheme="minorHAnsi"/>
          <w:highlight w:val="cyan"/>
        </w:rPr>
        <w:t>Chinese warships patrolling the Indian Ocean</w:t>
      </w:r>
      <w:r w:rsidRPr="00A3215B">
        <w:rPr>
          <w:rFonts w:asciiTheme="minorHAnsi" w:hAnsiTheme="minorHAnsi"/>
          <w:sz w:val="16"/>
        </w:rPr>
        <w:t xml:space="preserve">, the report says, citing a Chinese analyst who lays out a “first civilian, later military” approach to port development across the region. Chinese warships are already taking advantage of the dual-use possibilities of commercial ports, bolstered by laws that oblige Chinese transportation firms working overseas to provide replenishment for navy vessels. In 2016 in Thailand, the dock landing ship </w:t>
      </w:r>
      <w:proofErr w:type="spellStart"/>
      <w:r w:rsidRPr="00A3215B">
        <w:rPr>
          <w:rFonts w:asciiTheme="minorHAnsi" w:hAnsiTheme="minorHAnsi"/>
          <w:sz w:val="16"/>
        </w:rPr>
        <w:t>Changbai</w:t>
      </w:r>
      <w:proofErr w:type="spellEnd"/>
      <w:r w:rsidRPr="00A3215B">
        <w:rPr>
          <w:rFonts w:asciiTheme="minorHAnsi" w:hAnsiTheme="minorHAnsi"/>
          <w:sz w:val="16"/>
        </w:rPr>
        <w:t xml:space="preserve"> Shan relied on a Chinese company operating there to get “one-stop” replenishment services, the C4ADS report notes. “We have deepened the integration of military and civilian forces, given full play to the advantages of our commercial resources abroad, and provided quality services to the warships of the motherland,” said the general manager of an unnamed Chinese company that serviced the </w:t>
      </w:r>
      <w:proofErr w:type="spellStart"/>
      <w:r w:rsidRPr="00A3215B">
        <w:rPr>
          <w:rFonts w:asciiTheme="minorHAnsi" w:hAnsiTheme="minorHAnsi"/>
          <w:sz w:val="16"/>
        </w:rPr>
        <w:t>Changbai</w:t>
      </w:r>
      <w:proofErr w:type="spellEnd"/>
      <w:r w:rsidRPr="00A3215B">
        <w:rPr>
          <w:rFonts w:asciiTheme="minorHAnsi" w:hAnsiTheme="minorHAnsi"/>
          <w:sz w:val="16"/>
        </w:rPr>
        <w:t xml:space="preserve"> Shan, according to a Chinese-language article. The ship’s captain said that anywhere there are Chinese companies, there are advance transportation guarantees for warships. It’s not just Thailand. While developing the so-called Maritime Silk Road, Chinese firms have snapped up control of ports in Cambodia, Indonesia, the Strait of Malacca, Myanmar, Sri Lanka, Pakistan, and Djibouti. Adm. Harry Harris, the head of U.S. Pacific Command, warned Congress earlier this year that China’s naval “presence and influence are expanding” thanks in large part to the commercial network created by the Belt and Road Initiative. One former U.S. military officer who served in the U.S. Pacific Command, who spoke on condition of anonymity, sees a historical parallel in Beijing’s acquisition spree. “It looks like coaling stations for the Dutch or British Empire, the way they set these up,” the former officer </w:t>
      </w:r>
      <w:proofErr w:type="spellStart"/>
      <w:r w:rsidRPr="00A3215B">
        <w:rPr>
          <w:rFonts w:asciiTheme="minorHAnsi" w:hAnsiTheme="minorHAnsi"/>
          <w:sz w:val="16"/>
        </w:rPr>
        <w:t>says</w:t>
      </w:r>
      <w:proofErr w:type="gramStart"/>
      <w:r w:rsidRPr="00A3215B">
        <w:rPr>
          <w:rFonts w:asciiTheme="minorHAnsi" w:hAnsiTheme="minorHAnsi"/>
          <w:sz w:val="16"/>
        </w:rPr>
        <w:t>.“</w:t>
      </w:r>
      <w:proofErr w:type="gramEnd"/>
      <w:r w:rsidRPr="00A3215B">
        <w:rPr>
          <w:rFonts w:asciiTheme="minorHAnsi" w:hAnsiTheme="minorHAnsi"/>
          <w:sz w:val="16"/>
        </w:rPr>
        <w:t>It</w:t>
      </w:r>
      <w:proofErr w:type="spellEnd"/>
      <w:r w:rsidRPr="00A3215B">
        <w:rPr>
          <w:rFonts w:asciiTheme="minorHAnsi" w:hAnsiTheme="minorHAnsi"/>
          <w:sz w:val="16"/>
        </w:rPr>
        <w:t xml:space="preserve"> looks like coaling stations for the Dutch or British Empire, the way they set these up,” the former officer says. China’s expanding footprint in the Indian Ocean includes its first formal overseas base, in Djibouti, which has raised concern among U.S. officials, including Adm. Harris. But </w:t>
      </w:r>
      <w:r w:rsidRPr="00A3215B">
        <w:rPr>
          <w:rFonts w:asciiTheme="minorHAnsi" w:hAnsiTheme="minorHAnsi"/>
          <w:u w:val="single"/>
        </w:rPr>
        <w:t>commercial ports</w:t>
      </w:r>
      <w:r w:rsidRPr="00A3215B">
        <w:rPr>
          <w:rFonts w:asciiTheme="minorHAnsi" w:hAnsiTheme="minorHAnsi"/>
          <w:sz w:val="16"/>
        </w:rPr>
        <w:t xml:space="preserve"> that can do double duty </w:t>
      </w:r>
      <w:r w:rsidRPr="00A3215B">
        <w:rPr>
          <w:rFonts w:asciiTheme="minorHAnsi" w:hAnsiTheme="minorHAnsi"/>
          <w:u w:val="single"/>
        </w:rPr>
        <w:t>are</w:t>
      </w:r>
      <w:r w:rsidRPr="00A3215B">
        <w:rPr>
          <w:rFonts w:asciiTheme="minorHAnsi" w:hAnsiTheme="minorHAnsi"/>
          <w:sz w:val="16"/>
        </w:rPr>
        <w:t xml:space="preserve"> arguably </w:t>
      </w:r>
      <w:r w:rsidRPr="00A3215B">
        <w:rPr>
          <w:rFonts w:asciiTheme="minorHAnsi" w:hAnsiTheme="minorHAnsi"/>
          <w:u w:val="single"/>
        </w:rPr>
        <w:t>just as important for a navy seeking to transform itself into a true global force that can police the trade lines critical to China’s economy</w:t>
      </w:r>
      <w:r w:rsidRPr="00A3215B">
        <w:rPr>
          <w:rFonts w:asciiTheme="minorHAnsi" w:hAnsiTheme="minorHAnsi"/>
          <w:sz w:val="16"/>
        </w:rPr>
        <w:t xml:space="preserve">. “China is pursuing a ‘places, not bases,’ strategy,” says retired U.S. Rear Adm. Mike McDevitt, a senior fellow at CNA, a nonprofit research organization. It’s the outgrowth of the Chinese navy’s first overseas mission in centuries, the anti-piracy patrols off the coast of Somalia that began exactly a decade ago. The only way to keep the ships supplied, Chinese leaders realized, was to rely on the existing port operations of state-owned China Ocean Shipping (Group) Company, or COSCO, one of the world’s biggest shipping outfits. “COSCO primed the pump to make them realize the advantage of commercial entities,” McDevitt says. Chinese leaders remain deeply concerned that hostile foreign powers could cut off critical supplies of energy that must cross the Indian Ocean and the Strait of Malacca, McDevitt notes. “What they’re doing is putting in place facilities that will enable them to have warships do protective operations” like the anti-piracy patrols. Despite periodic hand-wringing in Washington and New Delhi about Chinese efforts to build a “string of pearls” across the Indian Ocean, Beijing’s ambitions in the region were still unclear for much of the last decade. China got control of a </w:t>
      </w:r>
      <w:proofErr w:type="spellStart"/>
      <w:r w:rsidRPr="00A3215B">
        <w:rPr>
          <w:rFonts w:asciiTheme="minorHAnsi" w:hAnsiTheme="minorHAnsi"/>
          <w:sz w:val="16"/>
        </w:rPr>
        <w:t>deepwater</w:t>
      </w:r>
      <w:proofErr w:type="spellEnd"/>
      <w:r w:rsidRPr="00A3215B">
        <w:rPr>
          <w:rFonts w:asciiTheme="minorHAnsi" w:hAnsiTheme="minorHAnsi"/>
          <w:sz w:val="16"/>
        </w:rPr>
        <w:t xml:space="preserve"> port in Gwadar, Pakistan, and strong-armed the Sri Lankan government into control of ports there. But it was unclear how those projects meshed with Beijing’s stated goal of becoming a first-class naval power. “It wasn’t yet the coherent and cohesive strategy that it’s become,” says Evan Medeiros, who oversaw Asia policy in the Barack Obama White House and is now at the Eurasia Group. Now </w:t>
      </w:r>
      <w:r w:rsidRPr="00A3215B">
        <w:rPr>
          <w:rFonts w:asciiTheme="minorHAnsi" w:hAnsiTheme="minorHAnsi"/>
          <w:u w:val="single"/>
        </w:rPr>
        <w:t xml:space="preserve">that </w:t>
      </w:r>
      <w:r w:rsidRPr="00A3215B">
        <w:rPr>
          <w:rFonts w:asciiTheme="minorHAnsi" w:hAnsiTheme="minorHAnsi"/>
          <w:highlight w:val="cyan"/>
          <w:u w:val="single"/>
        </w:rPr>
        <w:t>strategy is coming into focus</w:t>
      </w:r>
      <w:r w:rsidRPr="00A3215B">
        <w:rPr>
          <w:rFonts w:asciiTheme="minorHAnsi" w:hAnsiTheme="minorHAnsi"/>
          <w:szCs w:val="26"/>
          <w:highlight w:val="cyan"/>
          <w:u w:val="single"/>
        </w:rPr>
        <w:t>, the</w:t>
      </w:r>
      <w:r w:rsidRPr="00A3215B">
        <w:rPr>
          <w:rFonts w:asciiTheme="minorHAnsi" w:hAnsiTheme="minorHAnsi"/>
          <w:sz w:val="16"/>
        </w:rPr>
        <w:t xml:space="preserve"> C4ADS </w:t>
      </w:r>
      <w:r w:rsidRPr="00A3215B">
        <w:rPr>
          <w:rFonts w:asciiTheme="minorHAnsi" w:hAnsiTheme="minorHAnsi"/>
          <w:szCs w:val="26"/>
          <w:highlight w:val="cyan"/>
          <w:u w:val="single"/>
        </w:rPr>
        <w:t>report concluded after</w:t>
      </w:r>
      <w:r w:rsidRPr="00A3215B">
        <w:rPr>
          <w:rFonts w:asciiTheme="minorHAnsi" w:hAnsiTheme="minorHAnsi"/>
          <w:highlight w:val="cyan"/>
          <w:u w:val="single"/>
        </w:rPr>
        <w:t xml:space="preserve"> scouring</w:t>
      </w:r>
      <w:r w:rsidRPr="00A3215B">
        <w:rPr>
          <w:rFonts w:asciiTheme="minorHAnsi" w:hAnsiTheme="minorHAnsi"/>
          <w:u w:val="single"/>
        </w:rPr>
        <w:t xml:space="preserve"> corporate registries and </w:t>
      </w:r>
      <w:r w:rsidRPr="00A3215B">
        <w:rPr>
          <w:rStyle w:val="Emphasis"/>
          <w:rFonts w:asciiTheme="minorHAnsi" w:hAnsiTheme="minorHAnsi"/>
          <w:highlight w:val="cyan"/>
        </w:rPr>
        <w:t>years of writing by Chinese analysts and military officers</w:t>
      </w:r>
      <w:r w:rsidRPr="00A3215B">
        <w:rPr>
          <w:rFonts w:asciiTheme="minorHAnsi" w:hAnsiTheme="minorHAnsi"/>
          <w:sz w:val="16"/>
        </w:rPr>
        <w:t>. “</w:t>
      </w:r>
      <w:r w:rsidRPr="00A3215B">
        <w:rPr>
          <w:rFonts w:asciiTheme="minorHAnsi" w:hAnsiTheme="minorHAnsi"/>
          <w:u w:val="single"/>
        </w:rPr>
        <w:t>Chinese analysts</w:t>
      </w:r>
      <w:r w:rsidRPr="00A3215B">
        <w:rPr>
          <w:rFonts w:asciiTheme="minorHAnsi" w:hAnsiTheme="minorHAnsi"/>
          <w:sz w:val="16"/>
        </w:rPr>
        <w:t xml:space="preserve">, particularly those with military backgrounds, </w:t>
      </w:r>
      <w:r w:rsidRPr="00A3215B">
        <w:rPr>
          <w:rFonts w:asciiTheme="minorHAnsi" w:hAnsiTheme="minorHAnsi"/>
          <w:u w:val="single"/>
        </w:rPr>
        <w:t>describe port investments as discreetly enabling China to enhance its military presence in the Indo-Pacific</w:t>
      </w:r>
      <w:r w:rsidRPr="00A3215B">
        <w:rPr>
          <w:rFonts w:asciiTheme="minorHAnsi" w:hAnsiTheme="minorHAnsi"/>
          <w:sz w:val="16"/>
        </w:rPr>
        <w:t xml:space="preserve">,” the report notes. </w:t>
      </w:r>
      <w:r w:rsidRPr="00A3215B">
        <w:rPr>
          <w:rStyle w:val="Emphasis"/>
          <w:rFonts w:asciiTheme="minorHAnsi" w:hAnsiTheme="minorHAnsi"/>
          <w:highlight w:val="cyan"/>
        </w:rPr>
        <w:t>It’s still a work in progress</w:t>
      </w:r>
      <w:r w:rsidRPr="00A3215B">
        <w:rPr>
          <w:rFonts w:asciiTheme="minorHAnsi" w:hAnsiTheme="minorHAnsi"/>
          <w:sz w:val="16"/>
        </w:rPr>
        <w:t>. Nearly all the port projects include plans for some type of Chinese-led industrial development nearby, including shipbuilding and metallurgical facilities, which could eventually make the ports more useful as logistic hubs, though few have been developed.</w:t>
      </w:r>
    </w:p>
    <w:p w:rsidR="00B463D0" w:rsidRPr="00A3215B" w:rsidRDefault="00B463D0" w:rsidP="002841F5">
      <w:pPr>
        <w:rPr>
          <w:rFonts w:asciiTheme="minorHAnsi" w:hAnsiTheme="minorHAnsi"/>
        </w:rPr>
      </w:pPr>
    </w:p>
    <w:p w:rsidR="0090162F" w:rsidRPr="00A3215B" w:rsidRDefault="0090162F" w:rsidP="0090162F">
      <w:pPr>
        <w:pStyle w:val="Heading4"/>
        <w:rPr>
          <w:rFonts w:asciiTheme="minorHAnsi" w:hAnsiTheme="minorHAnsi"/>
        </w:rPr>
      </w:pPr>
      <w:r w:rsidRPr="00A3215B">
        <w:rPr>
          <w:rFonts w:asciiTheme="minorHAnsi" w:hAnsiTheme="minorHAnsi"/>
        </w:rPr>
        <w:t>Chinese presence in the Indian Ocean sparks a great power war</w:t>
      </w:r>
    </w:p>
    <w:p w:rsidR="0090162F" w:rsidRPr="00A3215B" w:rsidRDefault="0090162F" w:rsidP="0090162F">
      <w:pPr>
        <w:rPr>
          <w:rFonts w:asciiTheme="minorHAnsi" w:hAnsiTheme="minorHAnsi"/>
        </w:rPr>
      </w:pPr>
      <w:proofErr w:type="spellStart"/>
      <w:r w:rsidRPr="00A3215B">
        <w:rPr>
          <w:rStyle w:val="Style13ptBold"/>
          <w:rFonts w:asciiTheme="minorHAnsi" w:hAnsiTheme="minorHAnsi"/>
        </w:rPr>
        <w:t>Lintner</w:t>
      </w:r>
      <w:proofErr w:type="spellEnd"/>
      <w:r w:rsidRPr="00A3215B">
        <w:rPr>
          <w:rStyle w:val="Style13ptBold"/>
          <w:rFonts w:asciiTheme="minorHAnsi" w:hAnsiTheme="minorHAnsi"/>
        </w:rPr>
        <w:t xml:space="preserve"> 17</w:t>
      </w:r>
      <w:r w:rsidRPr="00A3215B">
        <w:rPr>
          <w:rFonts w:asciiTheme="minorHAnsi" w:hAnsiTheme="minorHAnsi"/>
        </w:rPr>
        <w:t xml:space="preserve"> — (</w:t>
      </w:r>
      <w:proofErr w:type="spellStart"/>
      <w:r w:rsidRPr="00A3215B">
        <w:rPr>
          <w:rFonts w:asciiTheme="minorHAnsi" w:hAnsiTheme="minorHAnsi"/>
        </w:rPr>
        <w:t>Bertil</w:t>
      </w:r>
      <w:proofErr w:type="spellEnd"/>
      <w:r w:rsidRPr="00A3215B">
        <w:rPr>
          <w:rFonts w:asciiTheme="minorHAnsi" w:hAnsiTheme="minorHAnsi"/>
        </w:rPr>
        <w:t xml:space="preserve"> </w:t>
      </w:r>
      <w:proofErr w:type="spellStart"/>
      <w:r w:rsidRPr="00A3215B">
        <w:rPr>
          <w:rFonts w:asciiTheme="minorHAnsi" w:hAnsiTheme="minorHAnsi"/>
        </w:rPr>
        <w:t>Lintner</w:t>
      </w:r>
      <w:proofErr w:type="spellEnd"/>
      <w:r w:rsidRPr="00A3215B">
        <w:rPr>
          <w:rFonts w:asciiTheme="minorHAnsi" w:hAnsiTheme="minorHAnsi"/>
        </w:rPr>
        <w:t>, 6-19-2017, "A New Cold War in the Indian Ocean</w:t>
      </w:r>
      <w:proofErr w:type="gramStart"/>
      <w:r w:rsidRPr="00A3215B">
        <w:rPr>
          <w:rFonts w:asciiTheme="minorHAnsi" w:hAnsiTheme="minorHAnsi"/>
        </w:rPr>
        <w:t>?,</w:t>
      </w:r>
      <w:proofErr w:type="gramEnd"/>
      <w:r w:rsidRPr="00A3215B">
        <w:rPr>
          <w:rFonts w:asciiTheme="minorHAnsi" w:hAnsiTheme="minorHAnsi"/>
        </w:rPr>
        <w:t>" Published by National Interest, http://nationalinterest.org/blog/the-buzz/new-cold-war-the-indian-ocean-21227?page=show, Accessed 6-5-2018, JWS)</w:t>
      </w:r>
    </w:p>
    <w:p w:rsidR="0090162F" w:rsidRPr="00A3215B" w:rsidRDefault="0090162F" w:rsidP="0090162F">
      <w:pPr>
        <w:rPr>
          <w:rFonts w:asciiTheme="minorHAnsi" w:hAnsiTheme="minorHAnsi"/>
          <w:sz w:val="16"/>
        </w:rPr>
      </w:pPr>
      <w:r w:rsidRPr="00A3215B">
        <w:rPr>
          <w:rFonts w:asciiTheme="minorHAnsi" w:hAnsiTheme="minorHAnsi"/>
          <w:highlight w:val="cyan"/>
          <w:u w:val="single"/>
        </w:rPr>
        <w:t>A new Cold War is brewing in the Indian Ocean</w:t>
      </w:r>
      <w:r w:rsidRPr="00A3215B">
        <w:rPr>
          <w:rFonts w:asciiTheme="minorHAnsi" w:hAnsiTheme="minorHAnsi"/>
          <w:u w:val="single"/>
        </w:rPr>
        <w:t xml:space="preserve">, with an informal alliance of the United States, India, Australia, </w:t>
      </w:r>
      <w:proofErr w:type="gramStart"/>
      <w:r w:rsidRPr="00A3215B">
        <w:rPr>
          <w:rFonts w:asciiTheme="minorHAnsi" w:hAnsiTheme="minorHAnsi"/>
          <w:u w:val="single"/>
        </w:rPr>
        <w:t>Japan</w:t>
      </w:r>
      <w:proofErr w:type="gramEnd"/>
      <w:r w:rsidRPr="00A3215B">
        <w:rPr>
          <w:rFonts w:asciiTheme="minorHAnsi" w:hAnsiTheme="minorHAnsi"/>
          <w:u w:val="single"/>
        </w:rPr>
        <w:t xml:space="preserve"> on one side and China on the other</w:t>
      </w:r>
      <w:r w:rsidRPr="00A3215B">
        <w:rPr>
          <w:rFonts w:asciiTheme="minorHAnsi" w:hAnsiTheme="minorHAnsi"/>
          <w:sz w:val="16"/>
        </w:rPr>
        <w:t xml:space="preserve">. While tensions in the ocean are not yet as pitched as in the hotly contested South China Sea, </w:t>
      </w:r>
      <w:r w:rsidRPr="00A3215B">
        <w:rPr>
          <w:rStyle w:val="Emphasis"/>
          <w:rFonts w:asciiTheme="minorHAnsi" w:hAnsiTheme="minorHAnsi"/>
          <w:highlight w:val="cyan"/>
        </w:rPr>
        <w:t>the potential for conflict is</w:t>
      </w:r>
      <w:r w:rsidRPr="00A3215B">
        <w:rPr>
          <w:rStyle w:val="Emphasis"/>
          <w:rFonts w:asciiTheme="minorHAnsi" w:hAnsiTheme="minorHAnsi"/>
        </w:rPr>
        <w:t xml:space="preserve"> unmistakably </w:t>
      </w:r>
      <w:r w:rsidRPr="00A3215B">
        <w:rPr>
          <w:rStyle w:val="Emphasis"/>
          <w:rFonts w:asciiTheme="minorHAnsi" w:hAnsiTheme="minorHAnsi"/>
          <w:highlight w:val="cyan"/>
        </w:rPr>
        <w:t>rising</w:t>
      </w:r>
      <w:r w:rsidRPr="00A3215B">
        <w:rPr>
          <w:rFonts w:asciiTheme="minorHAnsi" w:hAnsiTheme="minorHAnsi"/>
          <w:u w:val="single"/>
        </w:rPr>
        <w:t xml:space="preserve"> in the high stakes strategic theater</w:t>
      </w:r>
      <w:r w:rsidRPr="00A3215B">
        <w:rPr>
          <w:rFonts w:asciiTheme="minorHAnsi" w:hAnsiTheme="minorHAnsi"/>
          <w:sz w:val="16"/>
        </w:rPr>
        <w:t xml:space="preserve">. More than 60% of the world’s oil shipments pass through the Indian Ocean, largely from the Middle East’s oil fields to China, Japan and other fuel-importing Asian economies, as does 70% of all container traffic to and from Asia’s industrialized nations and the rest of the world. While traffic across the Atlantic has diminished in recent years and that which crosses the Pacific is mainly static, trade through the Indian Ocean is fast growing. Maintaining the security of that trade and other navigation is the ostensible reason for the annual Malabar naval exercises between India, Japan and the United States. For the first time in modern history, </w:t>
      </w:r>
      <w:r w:rsidRPr="00A3215B">
        <w:rPr>
          <w:rFonts w:asciiTheme="minorHAnsi" w:hAnsiTheme="minorHAnsi"/>
          <w:highlight w:val="cyan"/>
          <w:u w:val="single"/>
        </w:rPr>
        <w:t>China is making</w:t>
      </w:r>
      <w:r w:rsidRPr="00A3215B">
        <w:rPr>
          <w:rFonts w:asciiTheme="minorHAnsi" w:hAnsiTheme="minorHAnsi"/>
          <w:u w:val="single"/>
        </w:rPr>
        <w:t xml:space="preserve"> its own </w:t>
      </w:r>
      <w:r w:rsidRPr="00A3215B">
        <w:rPr>
          <w:rFonts w:asciiTheme="minorHAnsi" w:hAnsiTheme="minorHAnsi"/>
          <w:highlight w:val="cyan"/>
          <w:u w:val="single"/>
        </w:rPr>
        <w:t>inroads into the Indian Ocean</w:t>
      </w:r>
      <w:r w:rsidRPr="00A3215B">
        <w:rPr>
          <w:rFonts w:asciiTheme="minorHAnsi" w:hAnsiTheme="minorHAnsi"/>
          <w:sz w:val="16"/>
        </w:rPr>
        <w:t xml:space="preserve"> region </w:t>
      </w:r>
      <w:r w:rsidRPr="00A3215B">
        <w:rPr>
          <w:rFonts w:asciiTheme="minorHAnsi" w:hAnsiTheme="minorHAnsi"/>
          <w:highlight w:val="cyan"/>
          <w:u w:val="single"/>
        </w:rPr>
        <w:t>to protect</w:t>
      </w:r>
      <w:r w:rsidRPr="00A3215B">
        <w:rPr>
          <w:rFonts w:asciiTheme="minorHAnsi" w:hAnsiTheme="minorHAnsi"/>
          <w:u w:val="single"/>
        </w:rPr>
        <w:t xml:space="preserve"> its </w:t>
      </w:r>
      <w:r w:rsidRPr="00A3215B">
        <w:rPr>
          <w:rFonts w:asciiTheme="minorHAnsi" w:hAnsiTheme="minorHAnsi"/>
          <w:highlight w:val="cyan"/>
          <w:u w:val="single"/>
        </w:rPr>
        <w:t>trade routes</w:t>
      </w:r>
      <w:r w:rsidRPr="00A3215B">
        <w:rPr>
          <w:rFonts w:asciiTheme="minorHAnsi" w:hAnsiTheme="minorHAnsi"/>
          <w:sz w:val="16"/>
        </w:rPr>
        <w:t xml:space="preserve"> and energy supplies. </w:t>
      </w:r>
      <w:r w:rsidRPr="00A3215B">
        <w:rPr>
          <w:rFonts w:asciiTheme="minorHAnsi" w:hAnsiTheme="minorHAnsi"/>
          <w:u w:val="single"/>
        </w:rPr>
        <w:t>Although this may appear innocuous</w:t>
      </w:r>
      <w:r w:rsidRPr="00A3215B">
        <w:rPr>
          <w:rFonts w:asciiTheme="minorHAnsi" w:hAnsiTheme="minorHAnsi"/>
          <w:sz w:val="16"/>
        </w:rPr>
        <w:t xml:space="preserve"> on the surface, </w:t>
      </w:r>
      <w:r w:rsidRPr="00A3215B">
        <w:rPr>
          <w:rFonts w:asciiTheme="minorHAnsi" w:hAnsiTheme="minorHAnsi"/>
          <w:highlight w:val="cyan"/>
          <w:u w:val="single"/>
        </w:rPr>
        <w:t>it is has put China on</w:t>
      </w:r>
      <w:r w:rsidRPr="00A3215B">
        <w:rPr>
          <w:rFonts w:asciiTheme="minorHAnsi" w:hAnsiTheme="minorHAnsi"/>
          <w:sz w:val="16"/>
        </w:rPr>
        <w:t xml:space="preserve"> what could become </w:t>
      </w:r>
      <w:r w:rsidRPr="00A3215B">
        <w:rPr>
          <w:rStyle w:val="Emphasis"/>
          <w:rFonts w:asciiTheme="minorHAnsi" w:hAnsiTheme="minorHAnsi"/>
          <w:highlight w:val="cyan"/>
        </w:rPr>
        <w:t>a collision course with the US and its</w:t>
      </w:r>
      <w:r w:rsidRPr="00A3215B">
        <w:rPr>
          <w:rStyle w:val="Emphasis"/>
          <w:rFonts w:asciiTheme="minorHAnsi" w:hAnsiTheme="minorHAnsi"/>
        </w:rPr>
        <w:t xml:space="preserve"> regional </w:t>
      </w:r>
      <w:r w:rsidRPr="00A3215B">
        <w:rPr>
          <w:rStyle w:val="Emphasis"/>
          <w:rFonts w:asciiTheme="minorHAnsi" w:hAnsiTheme="minorHAnsi"/>
          <w:highlight w:val="cyan"/>
        </w:rPr>
        <w:t>allies</w:t>
      </w:r>
      <w:r w:rsidRPr="00A3215B">
        <w:rPr>
          <w:rFonts w:asciiTheme="minorHAnsi" w:hAnsiTheme="minorHAnsi"/>
          <w:sz w:val="16"/>
        </w:rPr>
        <w:t xml:space="preserve"> — hence the new informal, anti-China oriented alliance in the region. Strategic ripples are gathering. At </w:t>
      </w:r>
      <w:proofErr w:type="spellStart"/>
      <w:r w:rsidRPr="00A3215B">
        <w:rPr>
          <w:rFonts w:asciiTheme="minorHAnsi" w:hAnsiTheme="minorHAnsi"/>
          <w:sz w:val="16"/>
        </w:rPr>
        <w:t>Obock</w:t>
      </w:r>
      <w:proofErr w:type="spellEnd"/>
      <w:r w:rsidRPr="00A3215B">
        <w:rPr>
          <w:rFonts w:asciiTheme="minorHAnsi" w:hAnsiTheme="minorHAnsi"/>
          <w:sz w:val="16"/>
        </w:rPr>
        <w:t xml:space="preserve"> in Djibouti, situated on the Horn of Africa and overlooking the southern gateway to the Red Sea and the Suez Canal, China has established its first foreign military base, ostensibly to fight piracy. Yet the facility is located next to a key US military facility, also in Djibouti. More importantly, it is also close to other bigger US bases in the region, including a huge facility at Diego Garcia just south of the Equator in the Indian Ocean, as well as US installations in Gulf countries. China’s main regional rival, </w:t>
      </w:r>
      <w:r w:rsidRPr="00A3215B">
        <w:rPr>
          <w:rFonts w:asciiTheme="minorHAnsi" w:hAnsiTheme="minorHAnsi"/>
          <w:u w:val="single"/>
        </w:rPr>
        <w:t>India</w:t>
      </w:r>
      <w:r w:rsidRPr="00A3215B">
        <w:rPr>
          <w:rFonts w:asciiTheme="minorHAnsi" w:hAnsiTheme="minorHAnsi"/>
          <w:sz w:val="16"/>
        </w:rPr>
        <w:t xml:space="preserve">, </w:t>
      </w:r>
      <w:r w:rsidRPr="00A3215B">
        <w:rPr>
          <w:rFonts w:asciiTheme="minorHAnsi" w:hAnsiTheme="minorHAnsi"/>
          <w:u w:val="single"/>
        </w:rPr>
        <w:t>has always considered the Indian Ocean as its “own lake”</w:t>
      </w:r>
      <w:r w:rsidRPr="00A3215B">
        <w:rPr>
          <w:rFonts w:asciiTheme="minorHAnsi" w:hAnsiTheme="minorHAnsi"/>
          <w:sz w:val="16"/>
        </w:rPr>
        <w:t xml:space="preserve"> in South Asian sphere of influence. </w:t>
      </w:r>
      <w:r w:rsidRPr="00A3215B">
        <w:rPr>
          <w:rFonts w:asciiTheme="minorHAnsi" w:hAnsiTheme="minorHAnsi"/>
          <w:u w:val="single"/>
        </w:rPr>
        <w:t>As such, New Delhi is known to be extremely worried about China’s growing forays into the region</w:t>
      </w:r>
      <w:r w:rsidRPr="00A3215B">
        <w:rPr>
          <w:rFonts w:asciiTheme="minorHAnsi" w:hAnsiTheme="minorHAnsi"/>
          <w:sz w:val="16"/>
        </w:rPr>
        <w:t xml:space="preserve">, especially as security officials have observed Chinese submarine activity uncomfortably close to its Andaman and Nicobar Islands. In 2001, India created a new Far Eastern Naval Command (FENC) based on those archipelagos to protect its interests in the region. The plan for its establishment was reportedly hatched in 1995 after a closed-door meeting in Washington between India’s then </w:t>
      </w:r>
      <w:proofErr w:type="gramStart"/>
      <w:r w:rsidRPr="00A3215B">
        <w:rPr>
          <w:rFonts w:asciiTheme="minorHAnsi" w:hAnsiTheme="minorHAnsi"/>
          <w:sz w:val="16"/>
        </w:rPr>
        <w:t>prime minister</w:t>
      </w:r>
      <w:proofErr w:type="gramEnd"/>
      <w:r w:rsidRPr="00A3215B">
        <w:rPr>
          <w:rFonts w:asciiTheme="minorHAnsi" w:hAnsiTheme="minorHAnsi"/>
          <w:sz w:val="16"/>
        </w:rPr>
        <w:t xml:space="preserve"> P. V. </w:t>
      </w:r>
      <w:proofErr w:type="spellStart"/>
      <w:r w:rsidRPr="00A3215B">
        <w:rPr>
          <w:rFonts w:asciiTheme="minorHAnsi" w:hAnsiTheme="minorHAnsi"/>
          <w:sz w:val="16"/>
        </w:rPr>
        <w:t>Narasimha</w:t>
      </w:r>
      <w:proofErr w:type="spellEnd"/>
      <w:r w:rsidRPr="00A3215B">
        <w:rPr>
          <w:rFonts w:asciiTheme="minorHAnsi" w:hAnsiTheme="minorHAnsi"/>
          <w:sz w:val="16"/>
        </w:rPr>
        <w:t xml:space="preserve"> Rao and US president Bill Clinton. The plan was finalized when Clinton visited India in 2000. As Indian journalist </w:t>
      </w:r>
      <w:proofErr w:type="spellStart"/>
      <w:r w:rsidRPr="00A3215B">
        <w:rPr>
          <w:rFonts w:asciiTheme="minorHAnsi" w:hAnsiTheme="minorHAnsi"/>
          <w:sz w:val="16"/>
        </w:rPr>
        <w:t>Sudha</w:t>
      </w:r>
      <w:proofErr w:type="spellEnd"/>
      <w:r w:rsidRPr="00A3215B">
        <w:rPr>
          <w:rFonts w:asciiTheme="minorHAnsi" w:hAnsiTheme="minorHAnsi"/>
          <w:sz w:val="16"/>
        </w:rPr>
        <w:t xml:space="preserve"> Ramachandran wrote in Asia Times on October 19, 2005: “FENC will have state-of-the-art naval electronic warfare systems that can extend as far as Southeast Asia.” FENC is also India’s first and only joint command that includes the army, the navy and the air force with two naval bases, 15 ships, four air force and naval air bases, and two army brigades. Australia, which controls the strategically situated territories of Christmas Island and the Cocos (Keeling) Islands, appears equally concerned about China’s recent emergence in the Indian Ocean. Australia’s signals intelligence facility on the Cocos closely monitors movements in the maritime region. If superpower rivalry between the US and China, or increased tension between China and India, comes to a head in the Indian Ocean, then Australia will be well-placed to defend its interests and aid allies. And then there is France, which does not take part in joint naval exercises but is a US partner in the North Atlantic Treaty Organization (NATO). While the least prominent of the regional powers, because of its possession of small islands scattered across the maritime region, its exclusive economic zone in the Indian Ocean measures 2.5 million square kilometers. Apart from its overseas departments of Mayotte and </w:t>
      </w:r>
      <w:proofErr w:type="spellStart"/>
      <w:r w:rsidRPr="00A3215B">
        <w:rPr>
          <w:rFonts w:asciiTheme="minorHAnsi" w:hAnsiTheme="minorHAnsi"/>
          <w:sz w:val="16"/>
        </w:rPr>
        <w:t>Réunion</w:t>
      </w:r>
      <w:proofErr w:type="spellEnd"/>
      <w:r w:rsidRPr="00A3215B">
        <w:rPr>
          <w:rFonts w:asciiTheme="minorHAnsi" w:hAnsiTheme="minorHAnsi"/>
          <w:sz w:val="16"/>
        </w:rPr>
        <w:t xml:space="preserve">, France controls the huge, non-inhabited island of Kerguelen and nearby Crozet Archipelago and Ile St Paul </w:t>
      </w:r>
      <w:proofErr w:type="gramStart"/>
      <w:r w:rsidRPr="00A3215B">
        <w:rPr>
          <w:rFonts w:asciiTheme="minorHAnsi" w:hAnsiTheme="minorHAnsi"/>
          <w:sz w:val="16"/>
        </w:rPr>
        <w:t>et</w:t>
      </w:r>
      <w:proofErr w:type="gramEnd"/>
      <w:r w:rsidRPr="00A3215B">
        <w:rPr>
          <w:rFonts w:asciiTheme="minorHAnsi" w:hAnsiTheme="minorHAnsi"/>
          <w:sz w:val="16"/>
        </w:rPr>
        <w:t xml:space="preserve"> Ile Amsterdam, as well as smaller uninhabited islands around and east of the African island nation of Madagascar. There is a satellite tracking facility on Kerguelen and about a hundred “scientists” based on the Crozet Archipelago and St Paul-Amsterdam on a rotation basis. The French military also has an infantry regiment on La </w:t>
      </w:r>
      <w:proofErr w:type="spellStart"/>
      <w:r w:rsidRPr="00A3215B">
        <w:rPr>
          <w:rFonts w:asciiTheme="minorHAnsi" w:hAnsiTheme="minorHAnsi"/>
          <w:sz w:val="16"/>
        </w:rPr>
        <w:t>Réunion</w:t>
      </w:r>
      <w:proofErr w:type="spellEnd"/>
      <w:r w:rsidRPr="00A3215B">
        <w:rPr>
          <w:rFonts w:asciiTheme="minorHAnsi" w:hAnsiTheme="minorHAnsi"/>
          <w:sz w:val="16"/>
        </w:rPr>
        <w:t xml:space="preserve">, and the French Foreign Legion is present on Mayotte to help guard its far-flung regional interests, many rooted in its past colonial era. </w:t>
      </w:r>
      <w:r w:rsidRPr="00A3215B">
        <w:rPr>
          <w:rFonts w:asciiTheme="minorHAnsi" w:hAnsiTheme="minorHAnsi"/>
          <w:u w:val="single"/>
        </w:rPr>
        <w:t>China’s</w:t>
      </w:r>
      <w:r w:rsidRPr="00A3215B">
        <w:rPr>
          <w:rFonts w:asciiTheme="minorHAnsi" w:hAnsiTheme="minorHAnsi"/>
          <w:sz w:val="16"/>
        </w:rPr>
        <w:t xml:space="preserve"> new and highly touted “One Belt One Road” (</w:t>
      </w:r>
      <w:proofErr w:type="spellStart"/>
      <w:r w:rsidRPr="00A3215B">
        <w:rPr>
          <w:rFonts w:asciiTheme="minorHAnsi" w:hAnsiTheme="minorHAnsi"/>
          <w:u w:val="single"/>
        </w:rPr>
        <w:t>Obor</w:t>
      </w:r>
      <w:proofErr w:type="spellEnd"/>
      <w:r w:rsidRPr="00A3215B">
        <w:rPr>
          <w:rFonts w:asciiTheme="minorHAnsi" w:hAnsiTheme="minorHAnsi"/>
          <w:sz w:val="16"/>
        </w:rPr>
        <w:t xml:space="preserve">) initiative, unveiled in October 2013 to extend the region’s infrastructure and promote more trade, </w:t>
      </w:r>
      <w:r w:rsidRPr="00A3215B">
        <w:rPr>
          <w:rFonts w:asciiTheme="minorHAnsi" w:hAnsiTheme="minorHAnsi"/>
          <w:u w:val="single"/>
        </w:rPr>
        <w:t>underlines Beijing’s intention to become a global power</w:t>
      </w:r>
      <w:r w:rsidRPr="00A3215B">
        <w:rPr>
          <w:rFonts w:asciiTheme="minorHAnsi" w:hAnsiTheme="minorHAnsi"/>
          <w:sz w:val="16"/>
        </w:rPr>
        <w:t xml:space="preserve">. “The Silk Road Economic Belt” alludes to the old Silk Road, which in ancient times connected the East and the West along trade routes from Europe through Central Asia to China. But given conflicts and political instability in countries along that route, “the Maritime Silk Road” through the Indian Ocean is bound to become the more important of the two initiatives. Not since Zheng He, a Muslim eunuch from China’s southwestern province of Yunnan, sailed his fleets through the Indian Ocean in the 15th century — and then explored and mapped the region in a bid to impose imperial control over trade, win favor with the areas’ peoples, and extend the empire’s tributary system — has China been as present in the region. That empire eventually fell with wars at home, and in subsequent centuries China was not even remotely a naval power. The republic, which was established in 1912, concentrated mainly on riverine warfare and was no match for the then Imperial Japanese Navy, which fortified Tokyo’s occupation of Chinese territories in the 1930s and 1940s. Until the late 1980s, the navy of the People’s Republic of China, was also a brown-water force, meaning it did not have the deep water reach of the US and other naval powers. It was not until the 1990s, following the fall of the Soviet Union and a shift towards more assertive foreign and security policies, that China’s leaders looked past land border disputes and turned their attention towards the oceans. By then, China was also becoming an economic power that needed a strong military, including a navy, to protect its trade and other maritime interests. Today, </w:t>
      </w:r>
      <w:r w:rsidRPr="00A3215B">
        <w:rPr>
          <w:rFonts w:asciiTheme="minorHAnsi" w:hAnsiTheme="minorHAnsi"/>
          <w:highlight w:val="cyan"/>
          <w:u w:val="single"/>
        </w:rPr>
        <w:t>as China’s</w:t>
      </w:r>
      <w:r w:rsidRPr="00A3215B">
        <w:rPr>
          <w:rFonts w:asciiTheme="minorHAnsi" w:hAnsiTheme="minorHAnsi"/>
          <w:u w:val="single"/>
        </w:rPr>
        <w:t xml:space="preserve"> </w:t>
      </w:r>
      <w:r w:rsidRPr="00A3215B">
        <w:rPr>
          <w:rFonts w:asciiTheme="minorHAnsi" w:hAnsiTheme="minorHAnsi"/>
          <w:highlight w:val="cyan"/>
          <w:u w:val="single"/>
        </w:rPr>
        <w:t>forays in the Indian Ocean</w:t>
      </w:r>
      <w:r w:rsidRPr="00A3215B">
        <w:rPr>
          <w:rFonts w:asciiTheme="minorHAnsi" w:hAnsiTheme="minorHAnsi"/>
          <w:u w:val="single"/>
        </w:rPr>
        <w:t xml:space="preserve"> and countering joint naval exercises </w:t>
      </w:r>
      <w:r w:rsidRPr="00A3215B">
        <w:rPr>
          <w:rFonts w:asciiTheme="minorHAnsi" w:hAnsiTheme="minorHAnsi"/>
          <w:highlight w:val="cyan"/>
          <w:u w:val="single"/>
        </w:rPr>
        <w:t>show</w:t>
      </w:r>
      <w:r w:rsidRPr="00A3215B">
        <w:rPr>
          <w:rFonts w:asciiTheme="minorHAnsi" w:hAnsiTheme="minorHAnsi"/>
          <w:u w:val="single"/>
        </w:rPr>
        <w:t xml:space="preserve">, </w:t>
      </w:r>
      <w:r w:rsidRPr="00A3215B">
        <w:rPr>
          <w:rFonts w:asciiTheme="minorHAnsi" w:hAnsiTheme="minorHAnsi"/>
          <w:highlight w:val="cyan"/>
          <w:u w:val="single"/>
        </w:rPr>
        <w:t xml:space="preserve">potential </w:t>
      </w:r>
      <w:r w:rsidRPr="00A3215B">
        <w:rPr>
          <w:rStyle w:val="Emphasis"/>
          <w:rFonts w:asciiTheme="minorHAnsi" w:hAnsiTheme="minorHAnsi"/>
          <w:highlight w:val="cyan"/>
        </w:rPr>
        <w:t>great power battle lines are forming</w:t>
      </w:r>
      <w:r w:rsidRPr="00A3215B">
        <w:rPr>
          <w:rFonts w:asciiTheme="minorHAnsi" w:hAnsiTheme="minorHAnsi"/>
          <w:sz w:val="16"/>
        </w:rPr>
        <w:t xml:space="preserve">. </w:t>
      </w:r>
      <w:r w:rsidRPr="00A3215B">
        <w:rPr>
          <w:rFonts w:asciiTheme="minorHAnsi" w:hAnsiTheme="minorHAnsi"/>
          <w:highlight w:val="cyan"/>
          <w:u w:val="single"/>
        </w:rPr>
        <w:t xml:space="preserve">While the situation is still far removed from open confrontation, the </w:t>
      </w:r>
      <w:proofErr w:type="spellStart"/>
      <w:r w:rsidRPr="00A3215B">
        <w:rPr>
          <w:rFonts w:asciiTheme="minorHAnsi" w:hAnsiTheme="minorHAnsi"/>
          <w:highlight w:val="cyan"/>
          <w:u w:val="single"/>
        </w:rPr>
        <w:t>Obor</w:t>
      </w:r>
      <w:proofErr w:type="spellEnd"/>
      <w:r w:rsidRPr="00A3215B">
        <w:rPr>
          <w:rFonts w:asciiTheme="minorHAnsi" w:hAnsiTheme="minorHAnsi"/>
          <w:highlight w:val="cyan"/>
          <w:u w:val="single"/>
        </w:rPr>
        <w:t xml:space="preserve"> initiative</w:t>
      </w:r>
      <w:r w:rsidRPr="00A3215B">
        <w:rPr>
          <w:rFonts w:asciiTheme="minorHAnsi" w:hAnsiTheme="minorHAnsi"/>
          <w:sz w:val="16"/>
        </w:rPr>
        <w:t xml:space="preserve"> and China’s new military facility at </w:t>
      </w:r>
      <w:proofErr w:type="spellStart"/>
      <w:r w:rsidRPr="00A3215B">
        <w:rPr>
          <w:rFonts w:asciiTheme="minorHAnsi" w:hAnsiTheme="minorHAnsi"/>
          <w:sz w:val="16"/>
        </w:rPr>
        <w:t>Obock</w:t>
      </w:r>
      <w:proofErr w:type="spellEnd"/>
      <w:r w:rsidRPr="00A3215B">
        <w:rPr>
          <w:rFonts w:asciiTheme="minorHAnsi" w:hAnsiTheme="minorHAnsi"/>
          <w:sz w:val="16"/>
        </w:rPr>
        <w:t xml:space="preserve"> are </w:t>
      </w:r>
      <w:r w:rsidRPr="00A3215B">
        <w:rPr>
          <w:rStyle w:val="Emphasis"/>
          <w:rFonts w:asciiTheme="minorHAnsi" w:hAnsiTheme="minorHAnsi"/>
          <w:highlight w:val="cyan"/>
        </w:rPr>
        <w:t>threatening to break the calm</w:t>
      </w:r>
      <w:r w:rsidRPr="00A3215B">
        <w:rPr>
          <w:rFonts w:asciiTheme="minorHAnsi" w:hAnsiTheme="minorHAnsi"/>
          <w:sz w:val="16"/>
        </w:rPr>
        <w:t>. And while China is in the Indian Ocean to stay, the emerging alliance designed to counter that influence may not for much longer remain informal and hidden behind joint naval exercises without any officially stated geopolitical purpose.</w:t>
      </w:r>
    </w:p>
    <w:p w:rsidR="0090162F" w:rsidRPr="00A3215B" w:rsidRDefault="0090162F" w:rsidP="0090162F">
      <w:pPr>
        <w:rPr>
          <w:rFonts w:asciiTheme="minorHAnsi" w:hAnsiTheme="minorHAnsi"/>
        </w:rPr>
      </w:pPr>
    </w:p>
    <w:p w:rsidR="00987FB1" w:rsidRPr="00A3215B" w:rsidRDefault="00987FB1" w:rsidP="00987FB1">
      <w:pPr>
        <w:pStyle w:val="Heading3"/>
        <w:rPr>
          <w:rFonts w:asciiTheme="minorHAnsi" w:hAnsiTheme="minorHAnsi"/>
        </w:rPr>
      </w:pPr>
      <w:r w:rsidRPr="00A3215B">
        <w:rPr>
          <w:rFonts w:asciiTheme="minorHAnsi" w:hAnsiTheme="minorHAnsi"/>
        </w:rPr>
        <w:t xml:space="preserve">Sino-India War Impact </w:t>
      </w:r>
    </w:p>
    <w:p w:rsidR="00987FB1" w:rsidRPr="00A3215B" w:rsidRDefault="00987FB1" w:rsidP="00987FB1">
      <w:pPr>
        <w:rPr>
          <w:rFonts w:asciiTheme="minorHAnsi" w:hAnsiTheme="minorHAnsi"/>
        </w:rPr>
      </w:pPr>
    </w:p>
    <w:p w:rsidR="00987FB1" w:rsidRPr="00A3215B" w:rsidRDefault="00987FB1" w:rsidP="00987FB1">
      <w:pPr>
        <w:pStyle w:val="Heading4"/>
        <w:rPr>
          <w:rFonts w:asciiTheme="minorHAnsi" w:hAnsiTheme="minorHAnsi"/>
        </w:rPr>
      </w:pPr>
      <w:r w:rsidRPr="00A3215B">
        <w:rPr>
          <w:rFonts w:asciiTheme="minorHAnsi" w:hAnsiTheme="minorHAnsi"/>
        </w:rPr>
        <w:t>Sovereignty claims because of OBOR could lead to miscalculation between India and China</w:t>
      </w:r>
    </w:p>
    <w:p w:rsidR="00987FB1" w:rsidRPr="00A3215B" w:rsidRDefault="00987FB1" w:rsidP="00987FB1">
      <w:pPr>
        <w:rPr>
          <w:rFonts w:asciiTheme="minorHAnsi" w:hAnsiTheme="minorHAnsi"/>
        </w:rPr>
      </w:pPr>
      <w:r w:rsidRPr="00A3215B">
        <w:rPr>
          <w:rStyle w:val="Style13ptBold"/>
          <w:rFonts w:asciiTheme="minorHAnsi" w:hAnsiTheme="minorHAnsi"/>
        </w:rPr>
        <w:t>Malik 17</w:t>
      </w:r>
      <w:r w:rsidRPr="00A3215B">
        <w:rPr>
          <w:rFonts w:asciiTheme="minorHAnsi" w:hAnsiTheme="minorHAnsi"/>
        </w:rPr>
        <w:t xml:space="preserve"> — Malik is a professor at Asia-Pacific Center for Security Studies (Mohan Malik, 9-12-2017, "China and India: The Roots of Hostility," Published by Diplomat, https://thediplomat.com/2017/09/china-and-india-the-roots-of-hostility/, Accessed 6-5-2018, JWS)</w:t>
      </w:r>
    </w:p>
    <w:p w:rsidR="00987FB1" w:rsidRPr="00A3215B" w:rsidRDefault="00987FB1" w:rsidP="00987FB1">
      <w:pPr>
        <w:rPr>
          <w:rFonts w:asciiTheme="minorHAnsi" w:hAnsiTheme="minorHAnsi"/>
          <w:sz w:val="16"/>
        </w:rPr>
      </w:pPr>
      <w:r w:rsidRPr="00A3215B">
        <w:rPr>
          <w:rFonts w:asciiTheme="minorHAnsi" w:hAnsiTheme="minorHAnsi"/>
          <w:u w:val="single"/>
        </w:rPr>
        <w:t xml:space="preserve">Though a war has been averted, </w:t>
      </w:r>
      <w:r w:rsidRPr="00A3215B">
        <w:rPr>
          <w:rFonts w:asciiTheme="minorHAnsi" w:hAnsiTheme="minorHAnsi"/>
          <w:highlight w:val="cyan"/>
          <w:u w:val="single"/>
        </w:rPr>
        <w:t>Beijing has not compromised on</w:t>
      </w:r>
      <w:r w:rsidRPr="00A3215B">
        <w:rPr>
          <w:rFonts w:asciiTheme="minorHAnsi" w:hAnsiTheme="minorHAnsi"/>
          <w:u w:val="single"/>
        </w:rPr>
        <w:t xml:space="preserve"> its </w:t>
      </w:r>
      <w:r w:rsidRPr="00A3215B">
        <w:rPr>
          <w:rFonts w:asciiTheme="minorHAnsi" w:hAnsiTheme="minorHAnsi"/>
          <w:highlight w:val="cyan"/>
          <w:u w:val="single"/>
        </w:rPr>
        <w:t>sovereignty claims</w:t>
      </w:r>
      <w:r w:rsidRPr="00A3215B">
        <w:rPr>
          <w:rFonts w:asciiTheme="minorHAnsi" w:hAnsiTheme="minorHAnsi"/>
          <w:sz w:val="16"/>
        </w:rPr>
        <w:t xml:space="preserve">. As the entire Sino-Indian border from Kashmir to Burma remains </w:t>
      </w:r>
      <w:proofErr w:type="spellStart"/>
      <w:r w:rsidRPr="00A3215B">
        <w:rPr>
          <w:rFonts w:asciiTheme="minorHAnsi" w:hAnsiTheme="minorHAnsi"/>
          <w:sz w:val="16"/>
        </w:rPr>
        <w:t>undemarcated</w:t>
      </w:r>
      <w:proofErr w:type="spellEnd"/>
      <w:r w:rsidRPr="00A3215B">
        <w:rPr>
          <w:rFonts w:asciiTheme="minorHAnsi" w:hAnsiTheme="minorHAnsi"/>
          <w:sz w:val="16"/>
        </w:rPr>
        <w:t xml:space="preserve"> and unsettled, Zhao </w:t>
      </w:r>
      <w:proofErr w:type="spellStart"/>
      <w:r w:rsidRPr="00A3215B">
        <w:rPr>
          <w:rFonts w:asciiTheme="minorHAnsi" w:hAnsiTheme="minorHAnsi"/>
          <w:sz w:val="16"/>
        </w:rPr>
        <w:t>Gancheng</w:t>
      </w:r>
      <w:proofErr w:type="spellEnd"/>
      <w:r w:rsidRPr="00A3215B">
        <w:rPr>
          <w:rFonts w:asciiTheme="minorHAnsi" w:hAnsiTheme="minorHAnsi"/>
          <w:sz w:val="16"/>
        </w:rPr>
        <w:t>, director of South Asian studies at the Shanghai Institutes for International Studies, believes that “</w:t>
      </w:r>
      <w:r w:rsidRPr="00A3215B">
        <w:rPr>
          <w:rFonts w:asciiTheme="minorHAnsi" w:hAnsiTheme="minorHAnsi"/>
          <w:highlight w:val="cyan"/>
          <w:u w:val="single"/>
        </w:rPr>
        <w:t xml:space="preserve">it is </w:t>
      </w:r>
      <w:r w:rsidRPr="00A3215B">
        <w:rPr>
          <w:rStyle w:val="Emphasis"/>
          <w:rFonts w:asciiTheme="minorHAnsi" w:hAnsiTheme="minorHAnsi"/>
          <w:highlight w:val="cyan"/>
        </w:rPr>
        <w:t>unrealistic to expect China and India to have high political trust</w:t>
      </w:r>
      <w:r w:rsidRPr="00A3215B">
        <w:rPr>
          <w:rFonts w:asciiTheme="minorHAnsi" w:hAnsiTheme="minorHAnsi"/>
          <w:u w:val="single"/>
        </w:rPr>
        <w:t xml:space="preserve"> or to exclude the possibility of another incident</w:t>
      </w:r>
      <w:r w:rsidRPr="00A3215B">
        <w:rPr>
          <w:rFonts w:asciiTheme="minorHAnsi" w:hAnsiTheme="minorHAnsi"/>
          <w:sz w:val="16"/>
        </w:rPr>
        <w:t xml:space="preserve">.” India’s army chief, General </w:t>
      </w:r>
      <w:proofErr w:type="spellStart"/>
      <w:r w:rsidRPr="00A3215B">
        <w:rPr>
          <w:rFonts w:asciiTheme="minorHAnsi" w:hAnsiTheme="minorHAnsi"/>
          <w:sz w:val="16"/>
        </w:rPr>
        <w:t>Bipin</w:t>
      </w:r>
      <w:proofErr w:type="spellEnd"/>
      <w:r w:rsidRPr="00A3215B">
        <w:rPr>
          <w:rFonts w:asciiTheme="minorHAnsi" w:hAnsiTheme="minorHAnsi"/>
          <w:sz w:val="16"/>
        </w:rPr>
        <w:t xml:space="preserve"> </w:t>
      </w:r>
      <w:proofErr w:type="spellStart"/>
      <w:r w:rsidRPr="00A3215B">
        <w:rPr>
          <w:rFonts w:asciiTheme="minorHAnsi" w:hAnsiTheme="minorHAnsi"/>
          <w:sz w:val="16"/>
        </w:rPr>
        <w:t>Rawat</w:t>
      </w:r>
      <w:proofErr w:type="spellEnd"/>
      <w:r w:rsidRPr="00A3215B">
        <w:rPr>
          <w:rFonts w:asciiTheme="minorHAnsi" w:hAnsiTheme="minorHAnsi"/>
          <w:sz w:val="16"/>
        </w:rPr>
        <w:t xml:space="preserve">, agrees and cautions against complacency because </w:t>
      </w:r>
      <w:proofErr w:type="spellStart"/>
      <w:r w:rsidRPr="00A3215B">
        <w:rPr>
          <w:rFonts w:asciiTheme="minorHAnsi" w:hAnsiTheme="minorHAnsi"/>
          <w:sz w:val="16"/>
        </w:rPr>
        <w:t>Doklam</w:t>
      </w:r>
      <w:proofErr w:type="spellEnd"/>
      <w:r w:rsidRPr="00A3215B">
        <w:rPr>
          <w:rFonts w:asciiTheme="minorHAnsi" w:hAnsiTheme="minorHAnsi"/>
          <w:sz w:val="16"/>
        </w:rPr>
        <w:t xml:space="preserve">-style encroachments are likely to “increase in the future.” But two weeks after the standoff appeared to end, Indian and Chinese troops remain on the plateau, separated by 150 meters, according to Indian media reports. The reports also claim that Chinese troops have built bunkers on a ridge near the disputed area and there are concerns that the standoff could resume. </w:t>
      </w:r>
      <w:r w:rsidRPr="00A3215B">
        <w:rPr>
          <w:rStyle w:val="Emphasis"/>
          <w:rFonts w:asciiTheme="minorHAnsi" w:hAnsiTheme="minorHAnsi"/>
        </w:rPr>
        <w:t>Neither side is going to lower its guard</w:t>
      </w:r>
      <w:r w:rsidRPr="00A3215B">
        <w:rPr>
          <w:rFonts w:asciiTheme="minorHAnsi" w:hAnsiTheme="minorHAnsi"/>
          <w:u w:val="single"/>
        </w:rPr>
        <w:t xml:space="preserve"> by pulling troops back too far</w:t>
      </w:r>
      <w:r w:rsidRPr="00A3215B">
        <w:rPr>
          <w:rFonts w:asciiTheme="minorHAnsi" w:hAnsiTheme="minorHAnsi"/>
          <w:sz w:val="16"/>
        </w:rPr>
        <w:t xml:space="preserve">. </w:t>
      </w:r>
      <w:r w:rsidRPr="00A3215B">
        <w:rPr>
          <w:rFonts w:asciiTheme="minorHAnsi" w:hAnsiTheme="minorHAnsi"/>
          <w:u w:val="single"/>
        </w:rPr>
        <w:t>Reputational costs weigh heavily</w:t>
      </w:r>
      <w:r w:rsidRPr="00A3215B">
        <w:rPr>
          <w:rFonts w:asciiTheme="minorHAnsi" w:hAnsiTheme="minorHAnsi"/>
          <w:sz w:val="16"/>
        </w:rPr>
        <w:t xml:space="preserve">. New Delhi cannot abandon Bhutan — India’s only treaty ally in South Asia — to Beijing’s bullying and blandishments. For Beijing, the central message of India’s defiance — “China will stop only when it’s stopped” — could encourage further acts of defiance by other adversaries. Having been outmaneuvered and outwitted by Delhi, Beijing may seek to bolster its military capabilities in </w:t>
      </w:r>
      <w:proofErr w:type="spellStart"/>
      <w:r w:rsidRPr="00A3215B">
        <w:rPr>
          <w:rFonts w:asciiTheme="minorHAnsi" w:hAnsiTheme="minorHAnsi"/>
          <w:sz w:val="16"/>
        </w:rPr>
        <w:t>Doklam</w:t>
      </w:r>
      <w:proofErr w:type="spellEnd"/>
      <w:r w:rsidRPr="00A3215B">
        <w:rPr>
          <w:rFonts w:asciiTheme="minorHAnsi" w:hAnsiTheme="minorHAnsi"/>
          <w:sz w:val="16"/>
        </w:rPr>
        <w:t xml:space="preserve">. Whether imperial or communist, China has a long history of lashing out at states that hurt its pride and interests. It seems the so-called Pacific Century may turn out to be just another hundred bloody years in Asia. In fact, </w:t>
      </w:r>
      <w:r w:rsidRPr="00A3215B">
        <w:rPr>
          <w:rFonts w:asciiTheme="minorHAnsi" w:hAnsiTheme="minorHAnsi"/>
          <w:u w:val="single"/>
        </w:rPr>
        <w:t xml:space="preserve">skirmishes and </w:t>
      </w:r>
      <w:r w:rsidRPr="00A3215B">
        <w:rPr>
          <w:rFonts w:asciiTheme="minorHAnsi" w:hAnsiTheme="minorHAnsi"/>
          <w:highlight w:val="cyan"/>
          <w:u w:val="single"/>
        </w:rPr>
        <w:t>military face-offs have been a regular feature on their contested borders</w:t>
      </w:r>
      <w:r w:rsidRPr="00A3215B">
        <w:rPr>
          <w:rFonts w:asciiTheme="minorHAnsi" w:hAnsiTheme="minorHAnsi"/>
          <w:sz w:val="16"/>
        </w:rPr>
        <w:t xml:space="preserve">, rife with disputed histories. Numerous pacts and border management mechanisms established over the decades have failed to maintain peace and Asia’s giants have come close to fighting for a second round along their long, disputed Himalayan border at least once a decade since the late 1960s. Never close, </w:t>
      </w:r>
      <w:r w:rsidRPr="00A3215B">
        <w:rPr>
          <w:rFonts w:asciiTheme="minorHAnsi" w:hAnsiTheme="minorHAnsi"/>
          <w:highlight w:val="cyan"/>
          <w:u w:val="single"/>
        </w:rPr>
        <w:t>a chill has descended on Sino-Indian ties</w:t>
      </w:r>
      <w:r w:rsidRPr="00A3215B">
        <w:rPr>
          <w:rFonts w:asciiTheme="minorHAnsi" w:hAnsiTheme="minorHAnsi"/>
          <w:u w:val="single"/>
        </w:rPr>
        <w:t xml:space="preserve"> in recent years </w:t>
      </w:r>
      <w:r w:rsidRPr="00A3215B">
        <w:rPr>
          <w:rFonts w:asciiTheme="minorHAnsi" w:hAnsiTheme="minorHAnsi"/>
          <w:highlight w:val="cyan"/>
          <w:u w:val="single"/>
        </w:rPr>
        <w:t>over</w:t>
      </w:r>
      <w:r w:rsidRPr="00A3215B">
        <w:rPr>
          <w:rFonts w:asciiTheme="minorHAnsi" w:hAnsiTheme="minorHAnsi"/>
          <w:sz w:val="16"/>
        </w:rPr>
        <w:t xml:space="preserve"> a whole range of issues including India’s membership in global institutions, territorial disputes, Pakistan-based terror groups, water, trade, maritime, and </w:t>
      </w:r>
      <w:r w:rsidRPr="00A3215B">
        <w:rPr>
          <w:rFonts w:asciiTheme="minorHAnsi" w:hAnsiTheme="minorHAnsi"/>
          <w:u w:val="single"/>
        </w:rPr>
        <w:t>India’s public opposition to</w:t>
      </w:r>
      <w:r w:rsidRPr="00A3215B">
        <w:rPr>
          <w:rFonts w:asciiTheme="minorHAnsi" w:hAnsiTheme="minorHAnsi"/>
          <w:sz w:val="16"/>
        </w:rPr>
        <w:t xml:space="preserve"> the Belt and Road Initiative (BRI, also ‘One Belt, One Road,’ or </w:t>
      </w:r>
      <w:r w:rsidRPr="00A3215B">
        <w:rPr>
          <w:rFonts w:asciiTheme="minorHAnsi" w:hAnsiTheme="minorHAnsi"/>
          <w:highlight w:val="cyan"/>
          <w:u w:val="single"/>
        </w:rPr>
        <w:t>OBOR</w:t>
      </w:r>
      <w:r w:rsidRPr="00A3215B">
        <w:rPr>
          <w:rFonts w:asciiTheme="minorHAnsi" w:hAnsiTheme="minorHAnsi"/>
          <w:sz w:val="16"/>
        </w:rPr>
        <w:t xml:space="preserve">) </w:t>
      </w:r>
      <w:r w:rsidRPr="00A3215B">
        <w:rPr>
          <w:rFonts w:asciiTheme="minorHAnsi" w:hAnsiTheme="minorHAnsi"/>
          <w:highlight w:val="cyan"/>
          <w:u w:val="single"/>
        </w:rPr>
        <w:t>as China embarked upon a path to regional hegemony</w:t>
      </w:r>
      <w:r w:rsidRPr="00A3215B">
        <w:rPr>
          <w:rFonts w:asciiTheme="minorHAnsi" w:hAnsiTheme="minorHAnsi"/>
          <w:sz w:val="16"/>
        </w:rPr>
        <w:t xml:space="preserve">. </w:t>
      </w:r>
      <w:r w:rsidRPr="00A3215B">
        <w:rPr>
          <w:rFonts w:asciiTheme="minorHAnsi" w:hAnsiTheme="minorHAnsi"/>
          <w:u w:val="single"/>
        </w:rPr>
        <w:t xml:space="preserve">From New Delhi’s perspective, </w:t>
      </w:r>
      <w:r w:rsidRPr="00A3215B">
        <w:rPr>
          <w:rFonts w:asciiTheme="minorHAnsi" w:hAnsiTheme="minorHAnsi"/>
          <w:highlight w:val="cyan"/>
          <w:u w:val="single"/>
        </w:rPr>
        <w:t>China’s BRI narrative</w:t>
      </w:r>
      <w:r w:rsidRPr="00A3215B">
        <w:rPr>
          <w:rFonts w:asciiTheme="minorHAnsi" w:hAnsiTheme="minorHAnsi"/>
          <w:u w:val="single"/>
        </w:rPr>
        <w:t xml:space="preserve"> in a sense </w:t>
      </w:r>
      <w:r w:rsidRPr="00A3215B">
        <w:rPr>
          <w:rFonts w:asciiTheme="minorHAnsi" w:hAnsiTheme="minorHAnsi"/>
          <w:highlight w:val="cyan"/>
          <w:u w:val="single"/>
        </w:rPr>
        <w:t>seeks to rewrite Asian history</w:t>
      </w:r>
      <w:r w:rsidRPr="00A3215B">
        <w:rPr>
          <w:rFonts w:asciiTheme="minorHAnsi" w:hAnsiTheme="minorHAnsi"/>
          <w:u w:val="single"/>
        </w:rPr>
        <w:t xml:space="preserve"> and shape Eurasia’s future </w:t>
      </w:r>
      <w:r w:rsidRPr="00A3215B">
        <w:rPr>
          <w:rFonts w:asciiTheme="minorHAnsi" w:hAnsiTheme="minorHAnsi"/>
          <w:highlight w:val="cyan"/>
          <w:u w:val="single"/>
        </w:rPr>
        <w:t>without recognizing India</w:t>
      </w:r>
      <w:r w:rsidRPr="00A3215B">
        <w:rPr>
          <w:rFonts w:asciiTheme="minorHAnsi" w:hAnsiTheme="minorHAnsi"/>
          <w:u w:val="single"/>
        </w:rPr>
        <w:t>’s historical, cultural, religious, and commercial links to the world</w:t>
      </w:r>
      <w:r w:rsidRPr="00A3215B">
        <w:rPr>
          <w:rFonts w:asciiTheme="minorHAnsi" w:hAnsiTheme="minorHAnsi"/>
          <w:sz w:val="16"/>
        </w:rPr>
        <w:t xml:space="preserve">. Thus, at a time when the whole world is China’s oyster, India is the only Asian country standing athwart China’s march to glory and greatness. Not surprisingly, the enemy most often spoken of in Beijing’s strategic circles today is India. The censors encourage alarmingly frank discussion of the merits of another war against India. In particular, China has been concerned about India moving too close to the United States and Japan for Beijing’s comfort. From Beijing’s perspective, as long as India understands that China is the preeminent great power in Asia, and New Delhi keeps its subordinate place in the hierarchy, both will enjoy a mutually beneficial relationship. However, should India challenge or aspire to emerge as China’s equal or peer competitor — and to do so with help from Japan and the United States — then the entire gamut of contentious bilateral issues are open for review and recasting. Convinced that India has opted for the latter course, </w:t>
      </w:r>
      <w:r w:rsidRPr="00A3215B">
        <w:rPr>
          <w:rFonts w:asciiTheme="minorHAnsi" w:hAnsiTheme="minorHAnsi"/>
          <w:highlight w:val="cyan"/>
          <w:u w:val="single"/>
        </w:rPr>
        <w:t>the Chinese government has hardened its</w:t>
      </w:r>
      <w:r w:rsidRPr="00A3215B">
        <w:rPr>
          <w:rFonts w:asciiTheme="minorHAnsi" w:hAnsiTheme="minorHAnsi"/>
          <w:u w:val="single"/>
        </w:rPr>
        <w:t xml:space="preserve"> stance </w:t>
      </w:r>
      <w:r w:rsidRPr="00A3215B">
        <w:rPr>
          <w:rFonts w:asciiTheme="minorHAnsi" w:hAnsiTheme="minorHAnsi"/>
          <w:highlight w:val="cyan"/>
          <w:u w:val="single"/>
        </w:rPr>
        <w:t>and unleashed a</w:t>
      </w:r>
      <w:r w:rsidRPr="00A3215B">
        <w:rPr>
          <w:rFonts w:asciiTheme="minorHAnsi" w:hAnsiTheme="minorHAnsi"/>
          <w:u w:val="single"/>
        </w:rPr>
        <w:t xml:space="preserve"> shrill </w:t>
      </w:r>
      <w:r w:rsidRPr="00A3215B">
        <w:rPr>
          <w:rStyle w:val="Emphasis"/>
          <w:rFonts w:asciiTheme="minorHAnsi" w:hAnsiTheme="minorHAnsi"/>
          <w:highlight w:val="cyan"/>
        </w:rPr>
        <w:t>media campaign against India</w:t>
      </w:r>
      <w:r w:rsidRPr="00A3215B">
        <w:rPr>
          <w:rFonts w:asciiTheme="minorHAnsi" w:hAnsiTheme="minorHAnsi"/>
          <w:sz w:val="16"/>
        </w:rPr>
        <w:t xml:space="preserve">. Not very accustomed to weaker powers pushing back, Chinese official statements have been among the most belligerent and contemptuous since the 1960s. </w:t>
      </w:r>
      <w:r w:rsidRPr="00A3215B">
        <w:rPr>
          <w:rFonts w:asciiTheme="minorHAnsi" w:hAnsiTheme="minorHAnsi"/>
          <w:u w:val="single"/>
        </w:rPr>
        <w:t>China’s defense ministry spokesman repeatedly called on India to “correct its mistakes and stop its provocations.”</w:t>
      </w:r>
      <w:r w:rsidRPr="00A3215B">
        <w:rPr>
          <w:rFonts w:asciiTheme="minorHAnsi" w:hAnsiTheme="minorHAnsi"/>
          <w:sz w:val="16"/>
        </w:rPr>
        <w:t xml:space="preserve"> This campaign — unusual in its sarcasm and ridicule of Indian aspirations with daily threats and warnings — has mobilized Chinese public support for punitive action against its southern rival at an appropriate time and place. </w:t>
      </w:r>
      <w:r w:rsidRPr="00A3215B">
        <w:rPr>
          <w:rFonts w:asciiTheme="minorHAnsi" w:hAnsiTheme="minorHAnsi"/>
          <w:highlight w:val="cyan"/>
          <w:u w:val="single"/>
        </w:rPr>
        <w:t>It is worth remembering that several military stand-offs</w:t>
      </w:r>
      <w:r w:rsidRPr="00A3215B">
        <w:rPr>
          <w:rFonts w:asciiTheme="minorHAnsi" w:hAnsiTheme="minorHAnsi"/>
          <w:u w:val="single"/>
        </w:rPr>
        <w:t xml:space="preserve"> and skirmishes </w:t>
      </w:r>
      <w:r w:rsidRPr="00A3215B">
        <w:rPr>
          <w:rStyle w:val="Emphasis"/>
          <w:rFonts w:asciiTheme="minorHAnsi" w:hAnsiTheme="minorHAnsi"/>
          <w:highlight w:val="cyan"/>
        </w:rPr>
        <w:t>eventually culminated in the Sino-Indian War of 1962</w:t>
      </w:r>
      <w:r w:rsidRPr="00A3215B">
        <w:rPr>
          <w:rFonts w:asciiTheme="minorHAnsi" w:hAnsiTheme="minorHAnsi"/>
          <w:sz w:val="16"/>
        </w:rPr>
        <w:t xml:space="preserve">. The periodic Himalayan standoffs have their origins in the deep-seated hostility and suspicion that China and India have for one another. My book China and India: Great Power Rivals argued that given the fundamental clash of interests rooted in their history, strategic cultures and geopolitics, </w:t>
      </w:r>
      <w:r w:rsidRPr="00A3215B">
        <w:rPr>
          <w:rFonts w:asciiTheme="minorHAnsi" w:hAnsiTheme="minorHAnsi"/>
          <w:u w:val="single"/>
        </w:rPr>
        <w:t>the threat of another war is ever present</w:t>
      </w:r>
      <w:r w:rsidRPr="00A3215B">
        <w:rPr>
          <w:rFonts w:asciiTheme="minorHAnsi" w:hAnsiTheme="minorHAnsi"/>
          <w:sz w:val="16"/>
        </w:rPr>
        <w:t xml:space="preserve">. For Asia has never known both China and India growing strong simultaneously in such close proximity with overlapping spheres of influence. India perceives itself in southern Asia much as China has traditionally perceived itself in relation to eastern Asia — as the preeminent power. Both aspire to the same things at the same time on the same continental landmass and its adjoining waters. As their need for resources, markets and bases grows, Asia’s rising powers are also increasingly running into each other in third countries. China’s global clout is manifesting itself in a millennia-old sense of superiority in Chinese behavior as Beijing seeks to recast the world in its own image. </w:t>
      </w:r>
      <w:r w:rsidRPr="00A3215B">
        <w:rPr>
          <w:rFonts w:asciiTheme="minorHAnsi" w:hAnsiTheme="minorHAnsi"/>
          <w:u w:val="single"/>
        </w:rPr>
        <w:t>India’s rise presents serious challenges to China</w:t>
      </w:r>
      <w:r w:rsidRPr="00A3215B">
        <w:rPr>
          <w:rFonts w:asciiTheme="minorHAnsi" w:hAnsiTheme="minorHAnsi"/>
          <w:sz w:val="16"/>
        </w:rPr>
        <w:t xml:space="preserve">. </w:t>
      </w:r>
      <w:r w:rsidRPr="00A3215B">
        <w:rPr>
          <w:rFonts w:asciiTheme="minorHAnsi" w:hAnsiTheme="minorHAnsi"/>
          <w:u w:val="single"/>
        </w:rPr>
        <w:t>Their power rivalry and their self-images as natural great powers</w:t>
      </w:r>
      <w:r w:rsidRPr="00A3215B">
        <w:rPr>
          <w:rFonts w:asciiTheme="minorHAnsi" w:hAnsiTheme="minorHAnsi"/>
          <w:sz w:val="16"/>
        </w:rPr>
        <w:t xml:space="preserve"> and centers of civilization </w:t>
      </w:r>
      <w:r w:rsidRPr="00A3215B">
        <w:rPr>
          <w:rFonts w:asciiTheme="minorHAnsi" w:hAnsiTheme="minorHAnsi"/>
          <w:u w:val="single"/>
        </w:rPr>
        <w:t>drive them to support different countries and causes</w:t>
      </w:r>
      <w:r w:rsidRPr="00A3215B">
        <w:rPr>
          <w:rFonts w:asciiTheme="minorHAnsi" w:hAnsiTheme="minorHAnsi"/>
          <w:sz w:val="16"/>
        </w:rPr>
        <w:t xml:space="preserve">. Since India was never part of the </w:t>
      </w:r>
      <w:proofErr w:type="spellStart"/>
      <w:r w:rsidRPr="00A3215B">
        <w:rPr>
          <w:rFonts w:asciiTheme="minorHAnsi" w:hAnsiTheme="minorHAnsi"/>
          <w:sz w:val="16"/>
        </w:rPr>
        <w:t>Sinic</w:t>
      </w:r>
      <w:proofErr w:type="spellEnd"/>
      <w:r w:rsidRPr="00A3215B">
        <w:rPr>
          <w:rFonts w:asciiTheme="minorHAnsi" w:hAnsiTheme="minorHAnsi"/>
          <w:sz w:val="16"/>
        </w:rPr>
        <w:t xml:space="preserve"> world order, but a civilization-empire in and of itself, it remains genetically ill-disposed to sliding into China’s orbit without resistance. It is the only Asian power that has long been committed to balancing China. Economic, military and demographic trends over the long term tend to favor India. Compared with the United States, Russia and Japan — all in relative decline, India is the only country whose power and influence vis-à-vis China is increasing over time. New economic prosperity and military strength is reawakening nationalist pride in India, which could bring about a clash with the Chinese, if not handled skillfully. The emergence of a democratic, but at-times chaotic, India as the fastest growing world economy undercuts “the China model” of development-without-democracy. Add to this mix India’s growing military cooperation with the United States, Japan and Australia, and growing strategic ties with countries that fall within China’s sphere of influence (Mongolia, South Korea, Vietnam, the Philippines and Myanmar). All of these “new irritants” reinforce Beijing’s fears about India’s growing role in the U.S.-led containment of China. Furthermore, Chinese diplomats have discerned a certain degree of assertiveness, confidence and arrogance in their Indian counterparts that was missing in the 1980s and 1990s. When Chinese and Indian leaders meet, there is little meeting of the minds. Many analysts believe that growing power asymmetry, in particular Beijing’s global economic clout, is the reason for Chinese derision and bellicosity toward India. However, I argue that the roots of Chinese hostility toward its southern rival are deep-seated and actually pre-date Beijing’s acquisition of economic and military muscle. An understanding of Chinese perceptions of India insofar as they influence policy is important because the present tensions may or may not erupt in a hot war, but will surely make their cold war colder. These perceptions have led five successive generations of post-Mao Chinese leadership to contemplate “teach[</w:t>
      </w:r>
      <w:proofErr w:type="spellStart"/>
      <w:r w:rsidRPr="00A3215B">
        <w:rPr>
          <w:rFonts w:asciiTheme="minorHAnsi" w:hAnsiTheme="minorHAnsi"/>
          <w:sz w:val="16"/>
        </w:rPr>
        <w:t>ing</w:t>
      </w:r>
      <w:proofErr w:type="spellEnd"/>
      <w:r w:rsidRPr="00A3215B">
        <w:rPr>
          <w:rFonts w:asciiTheme="minorHAnsi" w:hAnsiTheme="minorHAnsi"/>
          <w:sz w:val="16"/>
        </w:rPr>
        <w:t xml:space="preserve">] India a lesson again” at least once every decade since the 1962 War (Zhou </w:t>
      </w:r>
      <w:proofErr w:type="spellStart"/>
      <w:r w:rsidRPr="00A3215B">
        <w:rPr>
          <w:rFonts w:asciiTheme="minorHAnsi" w:hAnsiTheme="minorHAnsi"/>
          <w:sz w:val="16"/>
        </w:rPr>
        <w:t>Enlai</w:t>
      </w:r>
      <w:proofErr w:type="spellEnd"/>
      <w:r w:rsidRPr="00A3215B">
        <w:rPr>
          <w:rFonts w:asciiTheme="minorHAnsi" w:hAnsiTheme="minorHAnsi"/>
          <w:sz w:val="16"/>
        </w:rPr>
        <w:t xml:space="preserve"> in 1971, Deng Xiaoping in 1987, Jiang Zemin in 1999, Hu Jintao in 2009 and Xi Jinping in 2017). India is “an artificial British creation” Since Mao’s days, Chinese leaders have entertained doubts about the historical authenticity of the Indian nation. They have shown contempt for India’s great power ambitions, perceived their southern rival as a pawn in Western designs to contain China, and worried about the strategic ramifications of India’s power with regard to Tibet’s future. Official rhetoric of Asian solidarity or millennia-old civilizational bonds notwithstanding, the Chinese Communist Party (CCP) stereotype of India is of a loathsome, backward neighbor that sold opium to China, sent soldiers to crush the Boxer rebellion, provided Sikh policemen for the pre-1949 international settlements in Shanghai, copied British parliamentary democracy, adopted English as its official language, gave refuge to the Dalai Lama and Tibetan “</w:t>
      </w:r>
      <w:proofErr w:type="spellStart"/>
      <w:r w:rsidRPr="00A3215B">
        <w:rPr>
          <w:rFonts w:asciiTheme="minorHAnsi" w:hAnsiTheme="minorHAnsi"/>
          <w:sz w:val="16"/>
        </w:rPr>
        <w:t>splittists</w:t>
      </w:r>
      <w:proofErr w:type="spellEnd"/>
      <w:r w:rsidRPr="00A3215B">
        <w:rPr>
          <w:rFonts w:asciiTheme="minorHAnsi" w:hAnsiTheme="minorHAnsi"/>
          <w:sz w:val="16"/>
        </w:rPr>
        <w:t xml:space="preserve">,” and, last but not least, pursued British India’s expansionist policies. The 1962 War and the Sino-Pakistan military nexus helped to tilt the regional power balance in China’s favor. If anything, the gulf between the two countries — in terms of their perceptions, attitudes, and expectations of each other — has widened in recent years. Despite growing economic ties, there is little or nothing positive about India’s history, economy, or society in Chinese school textbooks. Official media portrays India as “a backward country full of horrific stories.” Amid reports of an Indian consumer boycott of Chinese goods, many Chinese netizens joked that they could find nothing produced by India that they could boycott. When he was vice-foreign minister, Wang Yi described India as “a tribal democracy whose long-term existence was far from a certainty.” Many Chinese analysts maintain that “India as a nation never really existed in history,” and urge Beijing to remove an emerging security threat by initiating the balkanization of India into 20-30 independent states with the aid of friendly countries. A </w:t>
      </w:r>
      <w:proofErr w:type="spellStart"/>
      <w:r w:rsidRPr="00A3215B">
        <w:rPr>
          <w:rFonts w:asciiTheme="minorHAnsi" w:hAnsiTheme="minorHAnsi"/>
          <w:sz w:val="16"/>
        </w:rPr>
        <w:t>Huanqiu</w:t>
      </w:r>
      <w:proofErr w:type="spellEnd"/>
      <w:r w:rsidRPr="00A3215B">
        <w:rPr>
          <w:rFonts w:asciiTheme="minorHAnsi" w:hAnsiTheme="minorHAnsi"/>
          <w:sz w:val="16"/>
        </w:rPr>
        <w:t xml:space="preserve"> commentary on July 28, 2017, warned India not to mess with China: “China has the capacity to make each of India’s northeastern states independent.” Many believe that “China and India cannot really deal with each other harmoniously” because “there cannot be two Suns in the sky.” The opinion pieces in </w:t>
      </w:r>
      <w:proofErr w:type="spellStart"/>
      <w:r w:rsidRPr="00A3215B">
        <w:rPr>
          <w:rFonts w:asciiTheme="minorHAnsi" w:hAnsiTheme="minorHAnsi"/>
          <w:sz w:val="16"/>
        </w:rPr>
        <w:t>Renmin</w:t>
      </w:r>
      <w:proofErr w:type="spellEnd"/>
      <w:r w:rsidRPr="00A3215B">
        <w:rPr>
          <w:rFonts w:asciiTheme="minorHAnsi" w:hAnsiTheme="minorHAnsi"/>
          <w:sz w:val="16"/>
        </w:rPr>
        <w:t xml:space="preserve"> </w:t>
      </w:r>
      <w:proofErr w:type="spellStart"/>
      <w:r w:rsidRPr="00A3215B">
        <w:rPr>
          <w:rFonts w:asciiTheme="minorHAnsi" w:hAnsiTheme="minorHAnsi"/>
          <w:sz w:val="16"/>
        </w:rPr>
        <w:t>Ribao</w:t>
      </w:r>
      <w:proofErr w:type="spellEnd"/>
      <w:r w:rsidRPr="00A3215B">
        <w:rPr>
          <w:rFonts w:asciiTheme="minorHAnsi" w:hAnsiTheme="minorHAnsi"/>
          <w:sz w:val="16"/>
        </w:rPr>
        <w:t xml:space="preserve">, Xinhua, China Daily and nationalistic Global Times provide invaluable insights into Chinese elite thinking on India. Some may argue that the war-mongering rhetoric is not representative of China’s official policy and that sensational press articles represent the shrill voice of those who advocate a tougher line toward India. After all, similar commentaries have appeared against Japan, Vietnam, South Korea and the Philippines in the recent past. The most plausible explanation is that Chinese government encourages this nationalistic outpouring to pressure New Delhi to comply with its demands. It also reflects a new consensus on hardline policy toward rising India. In short, there exists in the Chinese </w:t>
      </w:r>
      <w:proofErr w:type="spellStart"/>
      <w:r w:rsidRPr="00A3215B">
        <w:rPr>
          <w:rFonts w:asciiTheme="minorHAnsi" w:hAnsiTheme="minorHAnsi"/>
          <w:sz w:val="16"/>
        </w:rPr>
        <w:t>commentariat</w:t>
      </w:r>
      <w:proofErr w:type="spellEnd"/>
      <w:r w:rsidRPr="00A3215B">
        <w:rPr>
          <w:rFonts w:asciiTheme="minorHAnsi" w:hAnsiTheme="minorHAnsi"/>
          <w:sz w:val="16"/>
        </w:rPr>
        <w:t xml:space="preserve"> a deep distrust and dislike of India — with the converse also holding true. “India cannot compete with China” Another dominant Chinese belief is that there is more hype than substance to India’s rise, generated mostly by the Western media. While Indians benchmark themselves against China, the Chinese see their country as not just an Asian power but a global power on par with the United States while making disparaging comments about India’s “unrealistic and unachievable big power dreams” (</w:t>
      </w:r>
      <w:proofErr w:type="spellStart"/>
      <w:r w:rsidRPr="00A3215B">
        <w:rPr>
          <w:rFonts w:asciiTheme="minorHAnsi" w:hAnsiTheme="minorHAnsi"/>
          <w:sz w:val="16"/>
        </w:rPr>
        <w:t>daguomeng</w:t>
      </w:r>
      <w:proofErr w:type="spellEnd"/>
      <w:r w:rsidRPr="00A3215B">
        <w:rPr>
          <w:rFonts w:asciiTheme="minorHAnsi" w:hAnsiTheme="minorHAnsi"/>
          <w:sz w:val="16"/>
        </w:rPr>
        <w:t xml:space="preserve">). Whilst China already struts the world stage as a superpower, India remains far behind in all indices of power. Official China loathes being spoken of in the same breath as India. India plays no part in the vision projected by Beijing of the 21st century as a Chinese one — albeit except as a junior partner. Given China’s growing global footprint and the West’s current disarray, Beijing feels no need to play the anti-West, Asian solidarity card, or make any concessions to keep India on its side. Traditionally, China has long looked at India merely as an upstart wannabe that likes to punch above its weight and needs to be constantly reminded of its place. Much of Beijing’s strategic penetration deep into South Asian and the Indian Ocean has clearly been at India’s expense. What irks the Chinese elite apparently is the international praise showered on India’s democratic model. China’s economy and military are both nearly five times the size of India’s. The Chinese contend that their economic success proves the superiority of “the China model.” The PLA judges the Indian military inferior to the Chinese in combat, logistics, equipment, and war-fighting capability. Meanwhile, the potential emergence of India as an alternative pole worries Beijing. A main objective of China’s Asia policy is to prevent the rise of a rival to challenge its status as the Asia-Pacific’s sole “Middle Kingdom.” China’s strategic culture necessitates a distrust of strong, powerful neighbors and a preference for small, weak, and subordinate or client buffer states. Few, if any, of China’s strategic thinkers hold positive views of India for China’s future. India’s efforts to take counter-balancing measures are perceived as challenging and threatening in China. Much to China’s chagrin, India’s “Act East” policy and naval activism have encouraged many countries to “view India as a counterweight to China in Southeast Asia.” The Asia-Africa Growth Corridor to promote growth and connectivity proposed together by India and Japan has drawn negative media commentary for “trying to trip China’s OBOR.” Those who see India’s rise as China’s “Thucydides Trap” favor nipping it in the bud before it’s too late. Others favor leveraging mistrust and conflict in relations between India and its smaller South Asian neighbors and engaging in long-term strategic competition to sap India’s will and prevent it from spreading its wings. Xi’s Belt and Road Initiative seeks to integrate Asia’s natural resources, markets, and bases into China’s national development strategy. Moderate voices who want Beijing to accommodate a rising India in order to leverage its economic growth and partner with it to build a multipolar world are often drowned out by more hawkish voices. </w:t>
      </w:r>
      <w:r w:rsidRPr="00A3215B">
        <w:rPr>
          <w:rFonts w:asciiTheme="minorHAnsi" w:hAnsiTheme="minorHAnsi"/>
          <w:u w:val="single"/>
        </w:rPr>
        <w:t>Chinese leaders seem confident that China’s growing economic and military</w:t>
      </w:r>
      <w:r w:rsidRPr="00A3215B">
        <w:rPr>
          <w:rFonts w:asciiTheme="minorHAnsi" w:hAnsiTheme="minorHAnsi"/>
          <w:sz w:val="16"/>
        </w:rPr>
        <w:t xml:space="preserve"> might </w:t>
      </w:r>
      <w:r w:rsidRPr="00A3215B">
        <w:rPr>
          <w:rFonts w:asciiTheme="minorHAnsi" w:hAnsiTheme="minorHAnsi"/>
          <w:u w:val="single"/>
        </w:rPr>
        <w:t xml:space="preserve">would eventually </w:t>
      </w:r>
      <w:r w:rsidRPr="00A3215B">
        <w:rPr>
          <w:rStyle w:val="Emphasis"/>
          <w:rFonts w:asciiTheme="minorHAnsi" w:hAnsiTheme="minorHAnsi"/>
        </w:rPr>
        <w:t>enable Beijing to re-establish a Sino-centric a hierarchical order</w:t>
      </w:r>
      <w:r w:rsidRPr="00A3215B">
        <w:rPr>
          <w:rFonts w:asciiTheme="minorHAnsi" w:hAnsiTheme="minorHAnsi"/>
          <w:sz w:val="16"/>
        </w:rPr>
        <w:t xml:space="preserve"> as the United States remains disoriented and Japan shrinks economically and demographically, while India is subdued by Beijing’s “all-weather relationships” with its South Asian neighbors. For Chinese diplomats and strategists, some resistance (“frictions” or “nuisances” from pesky neighbors, as Global Times put it) in China’s march toward glory and greatness is to be expected, but resistance will eventually give way to accommodation followed by reconciliation on China’s terms. As such, the goal is to convince neighboring countries that the overall balance of power has shifted in Beijing’s favor, and their long-term interests lie in cutting bilateral deals with China. The kowtowing of Filipino, Thai, Cambodian and Malaysian leaders vindicates this approach. Chinese officials openly talk of buying off smaller countries instead of invading them. Strategically-located countries with resources, markets and naval bases are usually the largest recipients of Chinese largesse. Whether imperial, nationalist or communist, the aim of Chinese policy has been that neighbors must be respectful, obedient, and in areas immediately adjacent to the Chinese lands, preferably impotent and sufficiently weak. Overawed by China’s growing wealth and power, India and other Chinese neighbors are expected to acquiesce to China’s primacy and accept Beijing as their “benevolent big brother.” Those who seek to contain China by banding together or aligning with the United States and allies would invariably incur Beijing’s wrath. The policy of using territorial disputes to seek subservience creates contradictions that lead Beijing to support the 1890 Qing-British Treaty that demarcated borders with Sikkim and Tibet but to oppose the 1914 </w:t>
      </w:r>
      <w:proofErr w:type="spellStart"/>
      <w:r w:rsidRPr="00A3215B">
        <w:rPr>
          <w:rFonts w:asciiTheme="minorHAnsi" w:hAnsiTheme="minorHAnsi"/>
          <w:sz w:val="16"/>
        </w:rPr>
        <w:t>Simla</w:t>
      </w:r>
      <w:proofErr w:type="spellEnd"/>
      <w:r w:rsidRPr="00A3215B">
        <w:rPr>
          <w:rFonts w:asciiTheme="minorHAnsi" w:hAnsiTheme="minorHAnsi"/>
          <w:sz w:val="16"/>
        </w:rPr>
        <w:t xml:space="preserve"> Convention, to uphold the watershed principle on the Sikkim boundary demarcation but oppose it on the China-India border in Arunachal Pradesh. Xi’s Dream: China as Number One Last but not least, China has always seen itself as a superior, unrivaled civilization-state. The CCP leadership consciously conducts itself as the heir to China’s imperial legacy, often employing the symbolism and rhetoric of empire. From primary school textbooks to television historical dramas, the state-controlled media has force-fed generations of Chinese a diet of nationalist bluster and imperial China’s grandeur. One lesson Chinese school textbooks teach is that “strength leads to expansion and weakness to contraction.” That is why Beijing no longer feels constrained by bilateral or multilateral pacts or treaties that it signed on to “when China was weak.” A common refrain is that “other countries need to ‘get used to’ its assertive posture and Chinese maritime forays, whether they like it or not.” So “history” battles over territorial disputes are essentially about the future of regional order: </w:t>
      </w:r>
      <w:proofErr w:type="spellStart"/>
      <w:r w:rsidRPr="00A3215B">
        <w:rPr>
          <w:rFonts w:asciiTheme="minorHAnsi" w:hAnsiTheme="minorHAnsi"/>
          <w:sz w:val="16"/>
        </w:rPr>
        <w:t>Pax</w:t>
      </w:r>
      <w:proofErr w:type="spellEnd"/>
      <w:r w:rsidRPr="00A3215B">
        <w:rPr>
          <w:rFonts w:asciiTheme="minorHAnsi" w:hAnsiTheme="minorHAnsi"/>
          <w:sz w:val="16"/>
        </w:rPr>
        <w:t xml:space="preserve"> </w:t>
      </w:r>
      <w:proofErr w:type="spellStart"/>
      <w:r w:rsidRPr="00A3215B">
        <w:rPr>
          <w:rFonts w:asciiTheme="minorHAnsi" w:hAnsiTheme="minorHAnsi"/>
          <w:sz w:val="16"/>
        </w:rPr>
        <w:t>Sinica</w:t>
      </w:r>
      <w:proofErr w:type="spellEnd"/>
      <w:r w:rsidRPr="00A3215B">
        <w:rPr>
          <w:rFonts w:asciiTheme="minorHAnsi" w:hAnsiTheme="minorHAnsi"/>
          <w:sz w:val="16"/>
        </w:rPr>
        <w:t xml:space="preserve"> versus </w:t>
      </w:r>
      <w:proofErr w:type="spellStart"/>
      <w:r w:rsidRPr="00A3215B">
        <w:rPr>
          <w:rFonts w:asciiTheme="minorHAnsi" w:hAnsiTheme="minorHAnsi"/>
          <w:sz w:val="16"/>
        </w:rPr>
        <w:t>Pax</w:t>
      </w:r>
      <w:proofErr w:type="spellEnd"/>
      <w:r w:rsidRPr="00A3215B">
        <w:rPr>
          <w:rFonts w:asciiTheme="minorHAnsi" w:hAnsiTheme="minorHAnsi"/>
          <w:sz w:val="16"/>
        </w:rPr>
        <w:t xml:space="preserve"> Americana. Beijing’s assessment of the United States as being distracted internally, and weakened diplomatically, has emboldened Chinese leadership to be aggressive. In the past six months alone, Beijing has threatened war with Vietnam, the Philippines, and India. As Martin Jacques puts it: “Imperial Sino-centrism shapes and underpins modern Chinese nationalism.” The CCP’s version of history — a benign and benevolent China at the center of Asia — commanding obeisance from less civilized is imagined, self-serving version, and constructed to serve the Party’s domestic legitimacy and foreign policy goals. Hyper-nationalism, a belief in Han exceptionalism, and of the inevitability of a post-American Sino-centric world now shape Beijing’s India policy. Chinese leaders are cautious but also known risk-takers. And the PLA’s proclivity to tolerate risk on the border with India is much greater. As in the late 1950s, rising India is once again being viewed by PLA generals as an ambitious power with whom China may have to have a day of reckoning. Chinese strategic thinkers feel that a limited war with India would send a resounding message to those who are again courting and counting on India as a balancer or counterweight to China in the 21st century. The demonstrative effect of a short and swift victory over India would buttress the need for other Asian countries to accommodate China’s growing power by aligning with, rather than against China. Instead of challenging China, Indian leaders will then be much more deferential. Even more tantalizing is the prospect of several weak and warring states in South Asia — all vying for Chinese aid and support. In short, </w:t>
      </w:r>
      <w:r w:rsidRPr="00A3215B">
        <w:rPr>
          <w:rFonts w:asciiTheme="minorHAnsi" w:hAnsiTheme="minorHAnsi"/>
          <w:highlight w:val="cyan"/>
          <w:u w:val="single"/>
        </w:rPr>
        <w:t>even though neither side wants a war</w:t>
      </w:r>
      <w:r w:rsidRPr="00A3215B">
        <w:rPr>
          <w:rFonts w:asciiTheme="minorHAnsi" w:hAnsiTheme="minorHAnsi"/>
          <w:u w:val="single"/>
        </w:rPr>
        <w:t xml:space="preserve">, </w:t>
      </w:r>
      <w:r w:rsidRPr="00A3215B">
        <w:rPr>
          <w:rFonts w:asciiTheme="minorHAnsi" w:hAnsiTheme="minorHAnsi"/>
          <w:highlight w:val="cyan"/>
          <w:u w:val="single"/>
        </w:rPr>
        <w:t xml:space="preserve">small skirmishes ending in a </w:t>
      </w:r>
      <w:r w:rsidRPr="00A3215B">
        <w:rPr>
          <w:rStyle w:val="Emphasis"/>
          <w:rFonts w:asciiTheme="minorHAnsi" w:hAnsiTheme="minorHAnsi"/>
          <w:highlight w:val="cyan"/>
        </w:rPr>
        <w:t>military confrontation due to miscalculation or hubris cannot be completely ruled out</w:t>
      </w:r>
      <w:r w:rsidRPr="00A3215B">
        <w:rPr>
          <w:rFonts w:asciiTheme="minorHAnsi" w:hAnsiTheme="minorHAnsi"/>
          <w:sz w:val="16"/>
        </w:rPr>
        <w:t>. Short of a hot war, Beijing could make the line of actual control (LAC) as “hot” as India’s line of control (LOC) is with Pakistan. For the foreseeable future, the China-India cold war will continue to be characterized by incursions, tensions and scuffles, interspersed with endless talks until both sides work out new rules of engagement and mechanisms to enforce them.</w:t>
      </w:r>
    </w:p>
    <w:p w:rsidR="00987FB1" w:rsidRPr="00A3215B" w:rsidRDefault="00987FB1" w:rsidP="00987FB1">
      <w:pPr>
        <w:pStyle w:val="Heading4"/>
        <w:rPr>
          <w:rFonts w:asciiTheme="minorHAnsi" w:hAnsiTheme="minorHAnsi"/>
        </w:rPr>
      </w:pPr>
      <w:r w:rsidRPr="00A3215B">
        <w:rPr>
          <w:rFonts w:asciiTheme="minorHAnsi" w:hAnsiTheme="minorHAnsi"/>
        </w:rPr>
        <w:t>Yes war and escalation</w:t>
      </w:r>
    </w:p>
    <w:p w:rsidR="00987FB1" w:rsidRPr="00A3215B" w:rsidRDefault="00987FB1" w:rsidP="00987FB1">
      <w:pPr>
        <w:rPr>
          <w:rFonts w:asciiTheme="minorHAnsi" w:hAnsiTheme="minorHAnsi"/>
        </w:rPr>
      </w:pPr>
      <w:r w:rsidRPr="00A3215B">
        <w:rPr>
          <w:rStyle w:val="Style13ptBold"/>
          <w:rFonts w:asciiTheme="minorHAnsi" w:hAnsiTheme="minorHAnsi"/>
        </w:rPr>
        <w:t>Chan 17</w:t>
      </w:r>
      <w:r w:rsidRPr="00A3215B">
        <w:rPr>
          <w:rFonts w:asciiTheme="minorHAnsi" w:hAnsiTheme="minorHAnsi"/>
        </w:rPr>
        <w:t xml:space="preserve"> — (Minnie Chan, 8-1-2017, "China and India on brink of armed conflict over border dispute," Published by South China Morning Post, http://www.scmp.com/news/china/diplomacy-defence/article/2106493/china-and-india-brink-armed-conflict-hopes-resolution, Accessed 6-5-2018, JWS)</w:t>
      </w:r>
    </w:p>
    <w:p w:rsidR="00987FB1" w:rsidRPr="00A3215B" w:rsidRDefault="00987FB1" w:rsidP="00987FB1">
      <w:pPr>
        <w:rPr>
          <w:rFonts w:asciiTheme="minorHAnsi" w:hAnsiTheme="minorHAnsi"/>
          <w:sz w:val="16"/>
        </w:rPr>
      </w:pPr>
      <w:r w:rsidRPr="00A3215B">
        <w:rPr>
          <w:rFonts w:asciiTheme="minorHAnsi" w:hAnsiTheme="minorHAnsi"/>
          <w:sz w:val="16"/>
        </w:rPr>
        <w:t xml:space="preserve">However, </w:t>
      </w:r>
      <w:r w:rsidRPr="00A3215B">
        <w:rPr>
          <w:rFonts w:asciiTheme="minorHAnsi" w:hAnsiTheme="minorHAnsi"/>
          <w:highlight w:val="cyan"/>
          <w:u w:val="single"/>
        </w:rPr>
        <w:t xml:space="preserve">Indian </w:t>
      </w:r>
      <w:proofErr w:type="spellStart"/>
      <w:r w:rsidRPr="00A3215B">
        <w:rPr>
          <w:rFonts w:asciiTheme="minorHAnsi" w:hAnsiTheme="minorHAnsi"/>
          <w:highlight w:val="cyan"/>
          <w:u w:val="single"/>
        </w:rPr>
        <w:t>defence</w:t>
      </w:r>
      <w:proofErr w:type="spellEnd"/>
      <w:r w:rsidRPr="00A3215B">
        <w:rPr>
          <w:rFonts w:asciiTheme="minorHAnsi" w:hAnsiTheme="minorHAnsi"/>
          <w:highlight w:val="cyan"/>
          <w:u w:val="single"/>
        </w:rPr>
        <w:t xml:space="preserve"> experts warned that</w:t>
      </w:r>
      <w:r w:rsidRPr="00A3215B">
        <w:rPr>
          <w:rFonts w:asciiTheme="minorHAnsi" w:hAnsiTheme="minorHAnsi"/>
          <w:u w:val="single"/>
        </w:rPr>
        <w:t xml:space="preserve"> once the first shot is fired, </w:t>
      </w:r>
      <w:r w:rsidRPr="00A3215B">
        <w:rPr>
          <w:rFonts w:asciiTheme="minorHAnsi" w:hAnsiTheme="minorHAnsi"/>
          <w:highlight w:val="cyan"/>
          <w:u w:val="single"/>
        </w:rPr>
        <w:t xml:space="preserve">the </w:t>
      </w:r>
      <w:r w:rsidRPr="00A3215B">
        <w:rPr>
          <w:rStyle w:val="Emphasis"/>
          <w:rFonts w:asciiTheme="minorHAnsi" w:hAnsiTheme="minorHAnsi"/>
          <w:highlight w:val="cyan"/>
        </w:rPr>
        <w:t>conflict may escalate into full-scale war</w:t>
      </w:r>
      <w:r w:rsidRPr="00A3215B">
        <w:rPr>
          <w:rFonts w:asciiTheme="minorHAnsi" w:hAnsiTheme="minorHAnsi"/>
          <w:sz w:val="16"/>
        </w:rPr>
        <w:t>. That in turn could result in New Delhi blockading China’s maritime lifeline in the Indian Ocean. “</w:t>
      </w:r>
      <w:r w:rsidRPr="00A3215B">
        <w:rPr>
          <w:rFonts w:asciiTheme="minorHAnsi" w:hAnsiTheme="minorHAnsi"/>
          <w:highlight w:val="cyan"/>
          <w:u w:val="single"/>
        </w:rPr>
        <w:t>Any Chinese military adventurism will get a fitting reply</w:t>
      </w:r>
      <w:r w:rsidRPr="00A3215B">
        <w:rPr>
          <w:rFonts w:asciiTheme="minorHAnsi" w:hAnsiTheme="minorHAnsi"/>
          <w:u w:val="single"/>
        </w:rPr>
        <w:t xml:space="preserve"> from the Indian military</w:t>
      </w:r>
      <w:r w:rsidRPr="00A3215B">
        <w:rPr>
          <w:rFonts w:asciiTheme="minorHAnsi" w:hAnsiTheme="minorHAnsi"/>
          <w:sz w:val="16"/>
        </w:rPr>
        <w:t xml:space="preserve">,” </w:t>
      </w:r>
      <w:proofErr w:type="spellStart"/>
      <w:r w:rsidRPr="00A3215B">
        <w:rPr>
          <w:rFonts w:asciiTheme="minorHAnsi" w:hAnsiTheme="minorHAnsi"/>
          <w:sz w:val="16"/>
        </w:rPr>
        <w:t>Dr</w:t>
      </w:r>
      <w:proofErr w:type="spellEnd"/>
      <w:r w:rsidRPr="00A3215B">
        <w:rPr>
          <w:rFonts w:asciiTheme="minorHAnsi" w:hAnsiTheme="minorHAnsi"/>
          <w:sz w:val="16"/>
        </w:rPr>
        <w:t xml:space="preserve"> Rajeev </w:t>
      </w:r>
      <w:proofErr w:type="spellStart"/>
      <w:r w:rsidRPr="00A3215B">
        <w:rPr>
          <w:rFonts w:asciiTheme="minorHAnsi" w:hAnsiTheme="minorHAnsi"/>
          <w:sz w:val="16"/>
        </w:rPr>
        <w:t>Ranjan</w:t>
      </w:r>
      <w:proofErr w:type="spellEnd"/>
      <w:r w:rsidRPr="00A3215B">
        <w:rPr>
          <w:rFonts w:asciiTheme="minorHAnsi" w:hAnsiTheme="minorHAnsi"/>
          <w:sz w:val="16"/>
        </w:rPr>
        <w:t xml:space="preserve"> </w:t>
      </w:r>
      <w:proofErr w:type="spellStart"/>
      <w:r w:rsidRPr="00A3215B">
        <w:rPr>
          <w:rFonts w:asciiTheme="minorHAnsi" w:hAnsiTheme="minorHAnsi"/>
          <w:highlight w:val="cyan"/>
          <w:u w:val="single"/>
        </w:rPr>
        <w:t>Chaturvedy</w:t>
      </w:r>
      <w:proofErr w:type="spellEnd"/>
      <w:r w:rsidRPr="00A3215B">
        <w:rPr>
          <w:rFonts w:asciiTheme="minorHAnsi" w:hAnsiTheme="minorHAnsi"/>
          <w:sz w:val="16"/>
        </w:rPr>
        <w:t xml:space="preserve">, </w:t>
      </w:r>
      <w:r w:rsidRPr="00A3215B">
        <w:rPr>
          <w:rFonts w:asciiTheme="minorHAnsi" w:hAnsiTheme="minorHAnsi"/>
          <w:highlight w:val="cyan"/>
          <w:u w:val="single"/>
        </w:rPr>
        <w:t>a research associate</w:t>
      </w:r>
      <w:r w:rsidRPr="00A3215B">
        <w:rPr>
          <w:rFonts w:asciiTheme="minorHAnsi" w:hAnsiTheme="minorHAnsi"/>
          <w:sz w:val="16"/>
        </w:rPr>
        <w:t xml:space="preserve"> at the Institute of South Asian Studies at the National University of Singapore, </w:t>
      </w:r>
      <w:r w:rsidRPr="00A3215B">
        <w:rPr>
          <w:rFonts w:asciiTheme="minorHAnsi" w:hAnsiTheme="minorHAnsi"/>
          <w:highlight w:val="cyan"/>
          <w:u w:val="single"/>
        </w:rPr>
        <w:t>told the Post</w:t>
      </w:r>
      <w:r w:rsidRPr="00A3215B">
        <w:rPr>
          <w:rFonts w:asciiTheme="minorHAnsi" w:hAnsiTheme="minorHAnsi"/>
          <w:sz w:val="16"/>
        </w:rPr>
        <w:t>. “Certainly, it will be detrimental for both, but if Beijing escalates [the conflict], it will not be limited. Perhaps, it may extend to the maritime domain as well,” he said. “</w:t>
      </w:r>
      <w:r w:rsidRPr="00A3215B">
        <w:rPr>
          <w:rFonts w:asciiTheme="minorHAnsi" w:hAnsiTheme="minorHAnsi"/>
          <w:u w:val="single"/>
        </w:rPr>
        <w:t>If China engages in a military offensive</w:t>
      </w:r>
      <w:r w:rsidRPr="00A3215B">
        <w:rPr>
          <w:rFonts w:asciiTheme="minorHAnsi" w:hAnsiTheme="minorHAnsi"/>
          <w:sz w:val="16"/>
        </w:rPr>
        <w:t xml:space="preserve"> against India, </w:t>
      </w:r>
      <w:r w:rsidRPr="00A3215B">
        <w:rPr>
          <w:rFonts w:asciiTheme="minorHAnsi" w:hAnsiTheme="minorHAnsi"/>
          <w:u w:val="single"/>
        </w:rPr>
        <w:t>New Delhi will take all necessary measures</w:t>
      </w:r>
      <w:r w:rsidRPr="00A3215B">
        <w:rPr>
          <w:rFonts w:asciiTheme="minorHAnsi" w:hAnsiTheme="minorHAnsi"/>
          <w:sz w:val="16"/>
        </w:rPr>
        <w:t xml:space="preserve"> ... [and will] respond to Chinese actions in its own way. Why only a border war? </w:t>
      </w:r>
      <w:r w:rsidRPr="00A3215B">
        <w:rPr>
          <w:rFonts w:asciiTheme="minorHAnsi" w:hAnsiTheme="minorHAnsi"/>
          <w:highlight w:val="cyan"/>
          <w:u w:val="single"/>
        </w:rPr>
        <w:t xml:space="preserve">It could escalate to a full-scale </w:t>
      </w:r>
      <w:r w:rsidRPr="00A3215B">
        <w:rPr>
          <w:rStyle w:val="Emphasis"/>
          <w:rFonts w:asciiTheme="minorHAnsi" w:hAnsiTheme="minorHAnsi"/>
          <w:highlight w:val="cyan"/>
        </w:rPr>
        <w:t>India-China war</w:t>
      </w:r>
      <w:r w:rsidRPr="00A3215B">
        <w:rPr>
          <w:rFonts w:asciiTheme="minorHAnsi" w:hAnsiTheme="minorHAnsi"/>
          <w:sz w:val="16"/>
        </w:rPr>
        <w:t>,” he said.</w:t>
      </w:r>
    </w:p>
    <w:p w:rsidR="00987FB1" w:rsidRPr="00A3215B" w:rsidRDefault="00987FB1" w:rsidP="00987FB1">
      <w:pPr>
        <w:rPr>
          <w:rFonts w:asciiTheme="minorHAnsi" w:hAnsiTheme="minorHAnsi"/>
        </w:rPr>
      </w:pPr>
    </w:p>
    <w:p w:rsidR="00C51C2A" w:rsidRPr="00A3215B" w:rsidRDefault="00C51C2A" w:rsidP="00C51C2A">
      <w:pPr>
        <w:pStyle w:val="Heading3"/>
        <w:rPr>
          <w:rFonts w:asciiTheme="minorHAnsi" w:hAnsiTheme="minorHAnsi"/>
        </w:rPr>
      </w:pPr>
      <w:r w:rsidRPr="00A3215B">
        <w:rPr>
          <w:rFonts w:asciiTheme="minorHAnsi" w:hAnsiTheme="minorHAnsi"/>
        </w:rPr>
        <w:t>OBOR =&gt; Expands Chinese Influence</w:t>
      </w:r>
    </w:p>
    <w:p w:rsidR="00C51C2A" w:rsidRPr="00A3215B" w:rsidRDefault="00C51C2A" w:rsidP="00C51C2A">
      <w:pPr>
        <w:rPr>
          <w:rFonts w:asciiTheme="minorHAnsi" w:hAnsiTheme="minorHAnsi"/>
        </w:rPr>
      </w:pPr>
    </w:p>
    <w:p w:rsidR="00C51C2A" w:rsidRPr="00A3215B" w:rsidRDefault="00C51C2A" w:rsidP="00C51C2A">
      <w:pPr>
        <w:pStyle w:val="Heading4"/>
        <w:rPr>
          <w:rFonts w:asciiTheme="minorHAnsi" w:hAnsiTheme="minorHAnsi"/>
        </w:rPr>
      </w:pPr>
      <w:r w:rsidRPr="00A3215B">
        <w:rPr>
          <w:rFonts w:asciiTheme="minorHAnsi" w:hAnsiTheme="minorHAnsi"/>
        </w:rPr>
        <w:t>China is using to OBOR to squeeze out U.S. influence in Eurasia</w:t>
      </w:r>
    </w:p>
    <w:p w:rsidR="00C51C2A" w:rsidRPr="00A3215B" w:rsidRDefault="00C51C2A" w:rsidP="00C51C2A">
      <w:pPr>
        <w:rPr>
          <w:rFonts w:asciiTheme="minorHAnsi" w:hAnsiTheme="minorHAnsi"/>
        </w:rPr>
      </w:pPr>
      <w:r w:rsidRPr="00A3215B">
        <w:rPr>
          <w:rStyle w:val="Style13ptBold"/>
          <w:rFonts w:asciiTheme="minorHAnsi" w:hAnsiTheme="minorHAnsi"/>
        </w:rPr>
        <w:t>Heath, 18</w:t>
      </w:r>
      <w:r w:rsidRPr="00A3215B">
        <w:rPr>
          <w:rFonts w:asciiTheme="minorHAnsi" w:hAnsiTheme="minorHAnsi"/>
        </w:rPr>
        <w:t xml:space="preserve"> --- Senior International Defense Research Analyst with the nonprofit, nonpartisan RAND Corporation (1/5/18, Timothy R., “China’s Endgame: The Path </w:t>
      </w:r>
      <w:proofErr w:type="gramStart"/>
      <w:r w:rsidRPr="00A3215B">
        <w:rPr>
          <w:rFonts w:asciiTheme="minorHAnsi" w:hAnsiTheme="minorHAnsi"/>
        </w:rPr>
        <w:t>Towards</w:t>
      </w:r>
      <w:proofErr w:type="gramEnd"/>
      <w:r w:rsidRPr="00A3215B">
        <w:rPr>
          <w:rFonts w:asciiTheme="minorHAnsi" w:hAnsiTheme="minorHAnsi"/>
        </w:rPr>
        <w:t xml:space="preserve"> Global Leadership,” </w:t>
      </w:r>
      <w:hyperlink r:id="rId28" w:history="1">
        <w:r w:rsidRPr="00A3215B">
          <w:rPr>
            <w:rStyle w:val="Hyperlink"/>
            <w:rFonts w:asciiTheme="minorHAnsi" w:hAnsiTheme="minorHAnsi"/>
          </w:rPr>
          <w:t>https://lawfareblog.com/chinas-endgame-path-towards-global-leadership</w:t>
        </w:r>
      </w:hyperlink>
      <w:r w:rsidRPr="00A3215B">
        <w:rPr>
          <w:rFonts w:asciiTheme="minorHAnsi" w:hAnsiTheme="minorHAnsi"/>
        </w:rPr>
        <w:t>, accessed on 6/4/18, JMP)</w:t>
      </w:r>
    </w:p>
    <w:p w:rsidR="00C51C2A" w:rsidRPr="00A3215B" w:rsidRDefault="00C51C2A" w:rsidP="00C51C2A">
      <w:pPr>
        <w:rPr>
          <w:rFonts w:asciiTheme="minorHAnsi" w:hAnsiTheme="minorHAnsi"/>
        </w:rPr>
      </w:pPr>
      <w:r w:rsidRPr="00A3215B">
        <w:rPr>
          <w:rFonts w:asciiTheme="minorHAnsi" w:hAnsiTheme="minorHAnsi"/>
        </w:rPr>
        <w:t>Deepen regional dependence through integration.</w:t>
      </w:r>
    </w:p>
    <w:p w:rsidR="00C51C2A" w:rsidRPr="00A3215B" w:rsidRDefault="00C51C2A" w:rsidP="00C51C2A">
      <w:pPr>
        <w:rPr>
          <w:rFonts w:asciiTheme="minorHAnsi" w:hAnsiTheme="minorHAnsi"/>
        </w:rPr>
      </w:pPr>
      <w:r w:rsidRPr="00A3215B">
        <w:rPr>
          <w:rStyle w:val="StyleUnderline"/>
          <w:rFonts w:asciiTheme="minorHAnsi" w:hAnsiTheme="minorHAnsi"/>
        </w:rPr>
        <w:t>The Belt and Road Initiative</w:t>
      </w:r>
      <w:r w:rsidRPr="00A3215B">
        <w:rPr>
          <w:rFonts w:asciiTheme="minorHAnsi" w:hAnsiTheme="minorHAnsi"/>
        </w:rPr>
        <w:t xml:space="preserve"> (BRI) </w:t>
      </w:r>
      <w:r w:rsidRPr="00A3215B">
        <w:rPr>
          <w:rStyle w:val="StyleUnderline"/>
          <w:rFonts w:asciiTheme="minorHAnsi" w:hAnsiTheme="minorHAnsi"/>
        </w:rPr>
        <w:t>aims to deepen “connectivity” in policy, infrastructure, trade, financial, and inter-personal contact across the Eurasian landmass</w:t>
      </w:r>
      <w:r w:rsidRPr="00A3215B">
        <w:rPr>
          <w:rFonts w:asciiTheme="minorHAnsi" w:hAnsiTheme="minorHAnsi"/>
        </w:rPr>
        <w:t xml:space="preserve">. Chinese officials and scholars explain that </w:t>
      </w:r>
      <w:r w:rsidRPr="00A3215B">
        <w:rPr>
          <w:rStyle w:val="Emphasis"/>
          <w:rFonts w:asciiTheme="minorHAnsi" w:hAnsiTheme="minorHAnsi"/>
        </w:rPr>
        <w:t>the BRI will grant China the advantage of extending its influence by expanding the number of countries that depend on standards of technologies and infrastructure set by China</w:t>
      </w:r>
      <w:r w:rsidRPr="00A3215B">
        <w:rPr>
          <w:rFonts w:asciiTheme="minorHAnsi" w:hAnsiTheme="minorHAnsi"/>
        </w:rPr>
        <w:t xml:space="preserve">. As </w:t>
      </w:r>
      <w:r w:rsidRPr="00A3215B">
        <w:rPr>
          <w:rStyle w:val="StyleUnderline"/>
          <w:rFonts w:asciiTheme="minorHAnsi" w:hAnsiTheme="minorHAnsi"/>
        </w:rPr>
        <w:t>Wang</w:t>
      </w:r>
      <w:r w:rsidRPr="00A3215B">
        <w:rPr>
          <w:rFonts w:asciiTheme="minorHAnsi" w:hAnsiTheme="minorHAnsi"/>
        </w:rPr>
        <w:t xml:space="preserve"> </w:t>
      </w:r>
      <w:proofErr w:type="spellStart"/>
      <w:r w:rsidRPr="00A3215B">
        <w:rPr>
          <w:rFonts w:asciiTheme="minorHAnsi" w:hAnsiTheme="minorHAnsi"/>
        </w:rPr>
        <w:t>Yiwei</w:t>
      </w:r>
      <w:proofErr w:type="spellEnd"/>
      <w:r w:rsidRPr="00A3215B">
        <w:rPr>
          <w:rFonts w:asciiTheme="minorHAnsi" w:hAnsiTheme="minorHAnsi"/>
        </w:rPr>
        <w:t xml:space="preserve">, </w:t>
      </w:r>
      <w:r w:rsidRPr="00A3215B">
        <w:rPr>
          <w:rStyle w:val="StyleUnderline"/>
          <w:rFonts w:asciiTheme="minorHAnsi" w:hAnsiTheme="minorHAnsi"/>
        </w:rPr>
        <w:t>a scholar at People’s University, explained</w:t>
      </w:r>
      <w:r w:rsidRPr="00A3215B">
        <w:rPr>
          <w:rFonts w:asciiTheme="minorHAnsi" w:hAnsiTheme="minorHAnsi"/>
        </w:rPr>
        <w:t xml:space="preserve"> (in Chinese), </w:t>
      </w:r>
      <w:r w:rsidRPr="00A3215B">
        <w:rPr>
          <w:rStyle w:val="StyleUnderline"/>
          <w:rFonts w:asciiTheme="minorHAnsi" w:hAnsiTheme="minorHAnsi"/>
        </w:rPr>
        <w:t>the BRI provides the advantage of “interoperability based on infrastructure construction” and standards set by China</w:t>
      </w:r>
      <w:r w:rsidRPr="00A3215B">
        <w:rPr>
          <w:rFonts w:asciiTheme="minorHAnsi" w:hAnsiTheme="minorHAnsi"/>
        </w:rPr>
        <w:t xml:space="preserve">. Wang cited </w:t>
      </w:r>
      <w:r w:rsidRPr="00A3215B">
        <w:rPr>
          <w:rStyle w:val="StyleUnderline"/>
          <w:rFonts w:asciiTheme="minorHAnsi" w:hAnsiTheme="minorHAnsi"/>
        </w:rPr>
        <w:t>in</w:t>
      </w:r>
      <w:r w:rsidRPr="00A3215B">
        <w:rPr>
          <w:rFonts w:asciiTheme="minorHAnsi" w:hAnsiTheme="minorHAnsi"/>
        </w:rPr>
        <w:t xml:space="preserve"> particular </w:t>
      </w:r>
      <w:r w:rsidRPr="00A3215B">
        <w:rPr>
          <w:rStyle w:val="StyleUnderline"/>
          <w:rFonts w:asciiTheme="minorHAnsi" w:hAnsiTheme="minorHAnsi"/>
        </w:rPr>
        <w:t>areas such as high-speed rail, nuclear power, energy, electricity grid, and information technology connectivity</w:t>
      </w:r>
      <w:r w:rsidRPr="00A3215B">
        <w:rPr>
          <w:rFonts w:asciiTheme="minorHAnsi" w:hAnsiTheme="minorHAnsi"/>
        </w:rPr>
        <w:t xml:space="preserve"> in which </w:t>
      </w:r>
      <w:r w:rsidRPr="00A3215B">
        <w:rPr>
          <w:rStyle w:val="StyleUnderline"/>
          <w:rFonts w:asciiTheme="minorHAnsi" w:hAnsiTheme="minorHAnsi"/>
        </w:rPr>
        <w:t>Chinese companies will gain advantage. “</w:t>
      </w:r>
      <w:r w:rsidRPr="00A3215B">
        <w:rPr>
          <w:rStyle w:val="Emphasis"/>
          <w:rFonts w:asciiTheme="minorHAnsi" w:hAnsiTheme="minorHAnsi"/>
        </w:rPr>
        <w:t>If Eurasia forms an interoperable whole” under presumably Chinese leadership</w:t>
      </w:r>
      <w:r w:rsidRPr="00A3215B">
        <w:rPr>
          <w:rFonts w:asciiTheme="minorHAnsi" w:hAnsiTheme="minorHAnsi"/>
        </w:rPr>
        <w:t>, Wang concluded, “</w:t>
      </w:r>
      <w:r w:rsidRPr="00A3215B">
        <w:rPr>
          <w:rStyle w:val="Emphasis"/>
          <w:rFonts w:asciiTheme="minorHAnsi" w:hAnsiTheme="minorHAnsi"/>
        </w:rPr>
        <w:t>then there will not be much left for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tates.”</w:t>
      </w:r>
    </w:p>
    <w:p w:rsidR="00684EAB" w:rsidRPr="00A3215B" w:rsidRDefault="00684EAB" w:rsidP="00C51C2A">
      <w:pPr>
        <w:rPr>
          <w:rFonts w:asciiTheme="minorHAnsi" w:hAnsiTheme="minorHAnsi"/>
        </w:rPr>
      </w:pPr>
    </w:p>
    <w:p w:rsidR="00684EAB" w:rsidRPr="00A3215B" w:rsidRDefault="00684EAB" w:rsidP="00684EAB">
      <w:pPr>
        <w:pStyle w:val="Heading4"/>
        <w:rPr>
          <w:rFonts w:asciiTheme="minorHAnsi" w:hAnsiTheme="minorHAnsi"/>
        </w:rPr>
      </w:pPr>
      <w:r w:rsidRPr="00A3215B">
        <w:rPr>
          <w:rFonts w:asciiTheme="minorHAnsi" w:hAnsiTheme="minorHAnsi"/>
        </w:rPr>
        <w:t>OBOR expands Chinese soft power</w:t>
      </w:r>
    </w:p>
    <w:p w:rsidR="00684EAB" w:rsidRPr="00A3215B" w:rsidRDefault="00684EAB" w:rsidP="00684EAB">
      <w:pPr>
        <w:rPr>
          <w:rFonts w:asciiTheme="minorHAnsi" w:hAnsiTheme="minorHAnsi"/>
        </w:rPr>
      </w:pPr>
      <w:r w:rsidRPr="00A3215B">
        <w:rPr>
          <w:rStyle w:val="Style13ptBold"/>
          <w:rFonts w:asciiTheme="minorHAnsi" w:hAnsiTheme="minorHAnsi"/>
        </w:rPr>
        <w:t>Crabtree and Ming 17</w:t>
      </w:r>
      <w:r w:rsidRPr="00A3215B">
        <w:rPr>
          <w:rFonts w:asciiTheme="minorHAnsi" w:hAnsiTheme="minorHAnsi"/>
        </w:rPr>
        <w:t xml:space="preserve"> — (Justina Crabtree, </w:t>
      </w:r>
      <w:proofErr w:type="spellStart"/>
      <w:r w:rsidRPr="00A3215B">
        <w:rPr>
          <w:rFonts w:asciiTheme="minorHAnsi" w:hAnsiTheme="minorHAnsi"/>
        </w:rPr>
        <w:t>Cheang</w:t>
      </w:r>
      <w:proofErr w:type="spellEnd"/>
      <w:r w:rsidRPr="00A3215B">
        <w:rPr>
          <w:rFonts w:asciiTheme="minorHAnsi" w:hAnsiTheme="minorHAnsi"/>
        </w:rPr>
        <w:t xml:space="preserve"> Ming, 5-22-2017, "Why soft power could be the real value of China's massive Belt and Road project," Published by CNBC, https://www.cnbc.com/2017/05/22/one-belt-one-road-why-the-real-value-of-chinas-project-could-like-in-soft-power.html, Accessed 6-14-2018, JWS)</w:t>
      </w:r>
    </w:p>
    <w:p w:rsidR="00684EAB" w:rsidRPr="00A3215B" w:rsidRDefault="00684EAB" w:rsidP="00684EAB">
      <w:pPr>
        <w:rPr>
          <w:rFonts w:asciiTheme="minorHAnsi" w:hAnsiTheme="minorHAnsi"/>
        </w:rPr>
      </w:pPr>
      <w:r w:rsidRPr="00A3215B">
        <w:rPr>
          <w:rFonts w:asciiTheme="minorHAnsi" w:hAnsiTheme="minorHAnsi"/>
        </w:rPr>
        <w:t>The real value of "One Belt, One Road"</w:t>
      </w:r>
    </w:p>
    <w:p w:rsidR="00684EAB" w:rsidRPr="00A3215B" w:rsidRDefault="00684EAB" w:rsidP="00684EAB">
      <w:pPr>
        <w:rPr>
          <w:rFonts w:asciiTheme="minorHAnsi" w:hAnsiTheme="minorHAnsi"/>
          <w:sz w:val="16"/>
        </w:rPr>
      </w:pPr>
      <w:r w:rsidRPr="00A3215B">
        <w:rPr>
          <w:rFonts w:asciiTheme="minorHAnsi" w:hAnsiTheme="minorHAnsi"/>
          <w:u w:val="single"/>
        </w:rPr>
        <w:t xml:space="preserve">The </w:t>
      </w:r>
      <w:r w:rsidRPr="00A3215B">
        <w:rPr>
          <w:rFonts w:asciiTheme="minorHAnsi" w:hAnsiTheme="minorHAnsi"/>
          <w:highlight w:val="cyan"/>
          <w:u w:val="single"/>
        </w:rPr>
        <w:t>real benefits of OBOR</w:t>
      </w:r>
      <w:r w:rsidRPr="00A3215B">
        <w:rPr>
          <w:rFonts w:asciiTheme="minorHAnsi" w:hAnsiTheme="minorHAnsi"/>
          <w:u w:val="single"/>
        </w:rPr>
        <w:t xml:space="preserve"> to China </w:t>
      </w:r>
      <w:r w:rsidRPr="00A3215B">
        <w:rPr>
          <w:rFonts w:asciiTheme="minorHAnsi" w:hAnsiTheme="minorHAnsi"/>
          <w:highlight w:val="cyan"/>
          <w:u w:val="single"/>
        </w:rPr>
        <w:t xml:space="preserve">could be the international </w:t>
      </w:r>
      <w:r w:rsidRPr="00A3215B">
        <w:rPr>
          <w:rStyle w:val="Emphasis"/>
          <w:rFonts w:asciiTheme="minorHAnsi" w:hAnsiTheme="minorHAnsi"/>
          <w:highlight w:val="cyan"/>
        </w:rPr>
        <w:t>clout</w:t>
      </w:r>
      <w:r w:rsidRPr="00A3215B">
        <w:rPr>
          <w:rFonts w:asciiTheme="minorHAnsi" w:hAnsiTheme="minorHAnsi"/>
          <w:highlight w:val="cyan"/>
          <w:u w:val="single"/>
        </w:rPr>
        <w:t xml:space="preserve"> it stands to gain</w:t>
      </w:r>
      <w:r w:rsidRPr="00A3215B">
        <w:rPr>
          <w:rFonts w:asciiTheme="minorHAnsi" w:hAnsiTheme="minorHAnsi"/>
          <w:sz w:val="16"/>
        </w:rPr>
        <w:t xml:space="preserve"> as its attempts to spearhead international policy and improve relations with OBOR partner countries. Tim </w:t>
      </w:r>
      <w:r w:rsidRPr="00A3215B">
        <w:rPr>
          <w:rFonts w:asciiTheme="minorHAnsi" w:hAnsiTheme="minorHAnsi"/>
          <w:szCs w:val="26"/>
          <w:highlight w:val="cyan"/>
          <w:u w:val="single"/>
        </w:rPr>
        <w:t>Summers</w:t>
      </w:r>
      <w:r w:rsidRPr="00A3215B">
        <w:rPr>
          <w:rFonts w:asciiTheme="minorHAnsi" w:hAnsiTheme="minorHAnsi"/>
          <w:szCs w:val="26"/>
          <w:u w:val="single"/>
        </w:rPr>
        <w:t xml:space="preserve">, senior consulting fellow of the Asia </w:t>
      </w:r>
      <w:proofErr w:type="spellStart"/>
      <w:r w:rsidRPr="00A3215B">
        <w:rPr>
          <w:rFonts w:asciiTheme="minorHAnsi" w:hAnsiTheme="minorHAnsi"/>
          <w:szCs w:val="26"/>
          <w:u w:val="single"/>
        </w:rPr>
        <w:t>Programme</w:t>
      </w:r>
      <w:proofErr w:type="spellEnd"/>
      <w:r w:rsidRPr="00A3215B">
        <w:rPr>
          <w:rFonts w:asciiTheme="minorHAnsi" w:hAnsiTheme="minorHAnsi"/>
          <w:szCs w:val="26"/>
          <w:u w:val="single"/>
        </w:rPr>
        <w:t xml:space="preserve"> at Chatham House, </w:t>
      </w:r>
      <w:r w:rsidRPr="00A3215B">
        <w:rPr>
          <w:rFonts w:asciiTheme="minorHAnsi" w:hAnsiTheme="minorHAnsi"/>
          <w:szCs w:val="26"/>
          <w:highlight w:val="cyan"/>
          <w:u w:val="single"/>
        </w:rPr>
        <w:t>said that China's</w:t>
      </w:r>
      <w:r w:rsidRPr="00A3215B">
        <w:rPr>
          <w:rFonts w:asciiTheme="minorHAnsi" w:hAnsiTheme="minorHAnsi"/>
          <w:highlight w:val="cyan"/>
          <w:u w:val="single"/>
        </w:rPr>
        <w:t xml:space="preserve"> soft power push</w:t>
      </w:r>
      <w:r w:rsidRPr="00A3215B">
        <w:rPr>
          <w:rFonts w:asciiTheme="minorHAnsi" w:hAnsiTheme="minorHAnsi"/>
          <w:u w:val="single"/>
        </w:rPr>
        <w:t xml:space="preserve"> with emerging economies grappling similar aspirations towards development </w:t>
      </w:r>
      <w:r w:rsidRPr="00A3215B">
        <w:rPr>
          <w:rFonts w:asciiTheme="minorHAnsi" w:hAnsiTheme="minorHAnsi"/>
          <w:highlight w:val="cyan"/>
          <w:u w:val="single"/>
        </w:rPr>
        <w:t xml:space="preserve">were </w:t>
      </w:r>
      <w:r w:rsidRPr="00A3215B">
        <w:rPr>
          <w:rStyle w:val="Emphasis"/>
          <w:rFonts w:asciiTheme="minorHAnsi" w:hAnsiTheme="minorHAnsi"/>
          <w:highlight w:val="cyan"/>
        </w:rPr>
        <w:t>most likely to be successful</w:t>
      </w:r>
      <w:r w:rsidRPr="00A3215B">
        <w:rPr>
          <w:rFonts w:asciiTheme="minorHAnsi" w:hAnsiTheme="minorHAnsi"/>
          <w:u w:val="single"/>
        </w:rPr>
        <w:t xml:space="preserve">. </w:t>
      </w:r>
      <w:r w:rsidRPr="00A3215B">
        <w:rPr>
          <w:rFonts w:asciiTheme="minorHAnsi" w:hAnsiTheme="minorHAnsi"/>
          <w:sz w:val="16"/>
        </w:rPr>
        <w:t xml:space="preserve">Chinese leaders appear to recognize the country's public image problem. Liu </w:t>
      </w:r>
      <w:proofErr w:type="spellStart"/>
      <w:r w:rsidRPr="00A3215B">
        <w:rPr>
          <w:rFonts w:asciiTheme="minorHAnsi" w:hAnsiTheme="minorHAnsi"/>
          <w:sz w:val="16"/>
        </w:rPr>
        <w:t>Yanhua</w:t>
      </w:r>
      <w:proofErr w:type="spellEnd"/>
      <w:r w:rsidRPr="00A3215B">
        <w:rPr>
          <w:rFonts w:asciiTheme="minorHAnsi" w:hAnsiTheme="minorHAnsi"/>
          <w:sz w:val="16"/>
        </w:rPr>
        <w:t xml:space="preserve">, a counsellor of the State Council, acknowledged in a speech at an OBOR seminar earlier in the week that China had faced backlash despite investing billions in infrastructure in some countries due to its lack of attention to the environment and local communities. Soft power was first openly acknowledged as a part of China's agenda in 2007, when then-President Hu Jintao called for the country to employ the concept at a party congress. Soft power is as important in the OBOR equation as investing in hard infrastructure, said Gong </w:t>
      </w:r>
      <w:proofErr w:type="spellStart"/>
      <w:r w:rsidRPr="00A3215B">
        <w:rPr>
          <w:rFonts w:asciiTheme="minorHAnsi" w:hAnsiTheme="minorHAnsi"/>
          <w:sz w:val="16"/>
        </w:rPr>
        <w:t>Xue</w:t>
      </w:r>
      <w:proofErr w:type="spellEnd"/>
      <w:r w:rsidRPr="00A3215B">
        <w:rPr>
          <w:rFonts w:asciiTheme="minorHAnsi" w:hAnsiTheme="minorHAnsi"/>
          <w:sz w:val="16"/>
        </w:rPr>
        <w:t xml:space="preserve">, senior analyst at the S. </w:t>
      </w:r>
      <w:proofErr w:type="spellStart"/>
      <w:r w:rsidRPr="00A3215B">
        <w:rPr>
          <w:rFonts w:asciiTheme="minorHAnsi" w:hAnsiTheme="minorHAnsi"/>
          <w:sz w:val="16"/>
        </w:rPr>
        <w:t>Rajaratnam</w:t>
      </w:r>
      <w:proofErr w:type="spellEnd"/>
      <w:r w:rsidRPr="00A3215B">
        <w:rPr>
          <w:rFonts w:asciiTheme="minorHAnsi" w:hAnsiTheme="minorHAnsi"/>
          <w:sz w:val="16"/>
        </w:rPr>
        <w:t xml:space="preserve"> School of International Studies, Nanyang Technological University. </w:t>
      </w:r>
      <w:r w:rsidRPr="00A3215B">
        <w:rPr>
          <w:rFonts w:asciiTheme="minorHAnsi" w:hAnsiTheme="minorHAnsi"/>
          <w:u w:val="single"/>
        </w:rPr>
        <w:t xml:space="preserve">The Chinese </w:t>
      </w:r>
      <w:r w:rsidRPr="00A3215B">
        <w:rPr>
          <w:rFonts w:asciiTheme="minorHAnsi" w:hAnsiTheme="minorHAnsi"/>
          <w:highlight w:val="cyan"/>
          <w:u w:val="single"/>
        </w:rPr>
        <w:t>government knows it has a shortfall of soft power</w:t>
      </w:r>
      <w:r w:rsidRPr="00A3215B">
        <w:rPr>
          <w:rFonts w:asciiTheme="minorHAnsi" w:hAnsiTheme="minorHAnsi"/>
          <w:sz w:val="16"/>
        </w:rPr>
        <w:t xml:space="preserve"> and has invested in think tanks, scholarships, culture and the media in a bid to correct this, Gong said. "The Chinese government has sensed the international investment environment is changing … (</w:t>
      </w:r>
      <w:r w:rsidRPr="00A3215B">
        <w:rPr>
          <w:rFonts w:asciiTheme="minorHAnsi" w:hAnsiTheme="minorHAnsi"/>
          <w:highlight w:val="cyan"/>
          <w:u w:val="single"/>
        </w:rPr>
        <w:t xml:space="preserve">This has led) </w:t>
      </w:r>
      <w:proofErr w:type="gramStart"/>
      <w:r w:rsidRPr="00A3215B">
        <w:rPr>
          <w:rFonts w:asciiTheme="minorHAnsi" w:hAnsiTheme="minorHAnsi"/>
          <w:highlight w:val="cyan"/>
          <w:u w:val="single"/>
        </w:rPr>
        <w:t>them</w:t>
      </w:r>
      <w:proofErr w:type="gramEnd"/>
      <w:r w:rsidRPr="00A3215B">
        <w:rPr>
          <w:rFonts w:asciiTheme="minorHAnsi" w:hAnsiTheme="minorHAnsi"/>
          <w:highlight w:val="cyan"/>
          <w:u w:val="single"/>
        </w:rPr>
        <w:t xml:space="preserve"> to </w:t>
      </w:r>
      <w:r w:rsidRPr="00A3215B">
        <w:rPr>
          <w:rStyle w:val="Emphasis"/>
          <w:rFonts w:asciiTheme="minorHAnsi" w:hAnsiTheme="minorHAnsi"/>
          <w:highlight w:val="cyan"/>
        </w:rPr>
        <w:t>pay attention to details</w:t>
      </w:r>
      <w:r w:rsidRPr="00A3215B">
        <w:rPr>
          <w:rFonts w:asciiTheme="minorHAnsi" w:hAnsiTheme="minorHAnsi"/>
          <w:highlight w:val="cyan"/>
          <w:u w:val="single"/>
        </w:rPr>
        <w:t xml:space="preserve"> such as the response from civil society</w:t>
      </w:r>
      <w:r w:rsidRPr="00A3215B">
        <w:rPr>
          <w:rFonts w:asciiTheme="minorHAnsi" w:hAnsiTheme="minorHAnsi"/>
          <w:u w:val="single"/>
        </w:rPr>
        <w:t xml:space="preserve">, the role of business actors, </w:t>
      </w:r>
      <w:r w:rsidRPr="00A3215B">
        <w:rPr>
          <w:rFonts w:asciiTheme="minorHAnsi" w:hAnsiTheme="minorHAnsi"/>
          <w:highlight w:val="cyan"/>
          <w:u w:val="single"/>
        </w:rPr>
        <w:t>language and cultural barriers in their investment plans</w:t>
      </w:r>
      <w:r w:rsidRPr="00A3215B">
        <w:rPr>
          <w:rFonts w:asciiTheme="minorHAnsi" w:hAnsiTheme="minorHAnsi"/>
          <w:sz w:val="16"/>
        </w:rPr>
        <w:t xml:space="preserve">," Gong said in an email. </w:t>
      </w:r>
      <w:r w:rsidRPr="00A3215B">
        <w:rPr>
          <w:rFonts w:asciiTheme="minorHAnsi" w:hAnsiTheme="minorHAnsi"/>
          <w:u w:val="single"/>
        </w:rPr>
        <w:t>"(</w:t>
      </w:r>
      <w:r w:rsidRPr="00A3215B">
        <w:rPr>
          <w:rFonts w:asciiTheme="minorHAnsi" w:hAnsiTheme="minorHAnsi"/>
          <w:highlight w:val="cyan"/>
          <w:u w:val="single"/>
        </w:rPr>
        <w:t>T)he metaphor of Silk Road is</w:t>
      </w:r>
      <w:r w:rsidRPr="00A3215B">
        <w:rPr>
          <w:rFonts w:asciiTheme="minorHAnsi" w:hAnsiTheme="minorHAnsi"/>
          <w:u w:val="single"/>
        </w:rPr>
        <w:t xml:space="preserve"> itself a sort of </w:t>
      </w:r>
      <w:r w:rsidRPr="00A3215B">
        <w:rPr>
          <w:rFonts w:asciiTheme="minorHAnsi" w:hAnsiTheme="minorHAnsi"/>
          <w:highlight w:val="cyan"/>
          <w:u w:val="single"/>
        </w:rPr>
        <w:t>soft power, conjuring images of a past age</w:t>
      </w:r>
      <w:r w:rsidRPr="00A3215B">
        <w:rPr>
          <w:rFonts w:asciiTheme="minorHAnsi" w:hAnsiTheme="minorHAnsi"/>
          <w:u w:val="single"/>
        </w:rPr>
        <w:t xml:space="preserve"> of openness, connectivity, peaceful trade, cultural exchange ... </w:t>
      </w:r>
      <w:r w:rsidRPr="00A3215B">
        <w:rPr>
          <w:rFonts w:asciiTheme="minorHAnsi" w:hAnsiTheme="minorHAnsi"/>
          <w:highlight w:val="cyan"/>
          <w:u w:val="single"/>
        </w:rPr>
        <w:t xml:space="preserve">in which </w:t>
      </w:r>
      <w:r w:rsidRPr="00A3215B">
        <w:rPr>
          <w:rStyle w:val="Emphasis"/>
          <w:rFonts w:asciiTheme="minorHAnsi" w:hAnsiTheme="minorHAnsi"/>
          <w:highlight w:val="cyan"/>
        </w:rPr>
        <w:t>China was a central player</w:t>
      </w:r>
      <w:r w:rsidRPr="00A3215B">
        <w:rPr>
          <w:rFonts w:asciiTheme="minorHAnsi" w:hAnsiTheme="minorHAnsi"/>
          <w:sz w:val="16"/>
        </w:rPr>
        <w:t>," Summers added.</w:t>
      </w:r>
    </w:p>
    <w:p w:rsidR="00684EAB" w:rsidRPr="00A3215B" w:rsidRDefault="00684EAB" w:rsidP="00684EAB">
      <w:pPr>
        <w:pStyle w:val="Heading4"/>
        <w:rPr>
          <w:rFonts w:asciiTheme="minorHAnsi" w:hAnsiTheme="minorHAnsi"/>
        </w:rPr>
      </w:pPr>
      <w:r w:rsidRPr="00A3215B">
        <w:rPr>
          <w:rFonts w:asciiTheme="minorHAnsi" w:hAnsiTheme="minorHAnsi"/>
        </w:rPr>
        <w:t>Encouraging regional connectivity through OBOR exports soft power</w:t>
      </w:r>
    </w:p>
    <w:p w:rsidR="00684EAB" w:rsidRPr="00A3215B" w:rsidRDefault="00684EAB" w:rsidP="00684EAB">
      <w:pPr>
        <w:rPr>
          <w:rFonts w:asciiTheme="minorHAnsi" w:hAnsiTheme="minorHAnsi"/>
        </w:rPr>
      </w:pPr>
      <w:r w:rsidRPr="00A3215B">
        <w:rPr>
          <w:rStyle w:val="Style13ptBold"/>
          <w:rFonts w:asciiTheme="minorHAnsi" w:hAnsiTheme="minorHAnsi"/>
        </w:rPr>
        <w:t>Du 17</w:t>
      </w:r>
      <w:r w:rsidRPr="00A3215B">
        <w:rPr>
          <w:rFonts w:asciiTheme="minorHAnsi" w:hAnsiTheme="minorHAnsi"/>
        </w:rPr>
        <w:t xml:space="preserve"> — (Karen Du, 10-7-2017, "Does China have the soft power necessary to become the global hegemon</w:t>
      </w:r>
      <w:proofErr w:type="gramStart"/>
      <w:r w:rsidRPr="00A3215B">
        <w:rPr>
          <w:rFonts w:asciiTheme="minorHAnsi" w:hAnsiTheme="minorHAnsi"/>
        </w:rPr>
        <w:t>?,</w:t>
      </w:r>
      <w:proofErr w:type="gramEnd"/>
      <w:r w:rsidRPr="00A3215B">
        <w:rPr>
          <w:rFonts w:asciiTheme="minorHAnsi" w:hAnsiTheme="minorHAnsi"/>
        </w:rPr>
        <w:t>" Published by Australian Institute of International Affairs, http://www.internationalaffairs.org.au/resource/china-soft-power-necessary-become-global-hegemon/, Accessed 6-14-2018, JWS)</w:t>
      </w:r>
    </w:p>
    <w:p w:rsidR="00684EAB" w:rsidRPr="00A3215B" w:rsidRDefault="00684EAB" w:rsidP="00684EAB">
      <w:pPr>
        <w:rPr>
          <w:rFonts w:asciiTheme="minorHAnsi" w:hAnsiTheme="minorHAnsi"/>
          <w:sz w:val="16"/>
        </w:rPr>
      </w:pPr>
      <w:r w:rsidRPr="00A3215B">
        <w:rPr>
          <w:rFonts w:asciiTheme="minorHAnsi" w:hAnsiTheme="minorHAnsi"/>
          <w:sz w:val="16"/>
        </w:rPr>
        <w:t xml:space="preserve">In more recent times, </w:t>
      </w:r>
      <w:r w:rsidRPr="00A3215B">
        <w:rPr>
          <w:rFonts w:asciiTheme="minorHAnsi" w:hAnsiTheme="minorHAnsi"/>
          <w:highlight w:val="cyan"/>
          <w:u w:val="single"/>
        </w:rPr>
        <w:t>China has been attempting to export</w:t>
      </w:r>
      <w:r w:rsidRPr="00A3215B">
        <w:rPr>
          <w:rFonts w:asciiTheme="minorHAnsi" w:hAnsiTheme="minorHAnsi"/>
          <w:u w:val="single"/>
        </w:rPr>
        <w:t xml:space="preserve"> its approach to </w:t>
      </w:r>
      <w:r w:rsidRPr="00A3215B">
        <w:rPr>
          <w:rFonts w:asciiTheme="minorHAnsi" w:hAnsiTheme="minorHAnsi"/>
          <w:highlight w:val="cyan"/>
          <w:u w:val="single"/>
        </w:rPr>
        <w:t>development through</w:t>
      </w:r>
      <w:r w:rsidRPr="00A3215B">
        <w:rPr>
          <w:rFonts w:asciiTheme="minorHAnsi" w:hAnsiTheme="minorHAnsi"/>
          <w:u w:val="single"/>
        </w:rPr>
        <w:t xml:space="preserve"> </w:t>
      </w:r>
      <w:r w:rsidRPr="00A3215B">
        <w:rPr>
          <w:rFonts w:asciiTheme="minorHAnsi" w:hAnsiTheme="minorHAnsi"/>
          <w:sz w:val="16"/>
        </w:rPr>
        <w:t>the “One Belt, One Road” (</w:t>
      </w:r>
      <w:r w:rsidRPr="00A3215B">
        <w:rPr>
          <w:rFonts w:asciiTheme="minorHAnsi" w:hAnsiTheme="minorHAnsi"/>
          <w:highlight w:val="cyan"/>
          <w:u w:val="single"/>
        </w:rPr>
        <w:t>OBOR</w:t>
      </w:r>
      <w:r w:rsidRPr="00A3215B">
        <w:rPr>
          <w:rFonts w:asciiTheme="minorHAnsi" w:hAnsiTheme="minorHAnsi"/>
          <w:sz w:val="16"/>
        </w:rPr>
        <w:t xml:space="preserve">) initiative </w:t>
      </w:r>
      <w:r w:rsidRPr="00A3215B">
        <w:rPr>
          <w:rFonts w:asciiTheme="minorHAnsi" w:hAnsiTheme="minorHAnsi"/>
          <w:highlight w:val="cyan"/>
          <w:u w:val="single"/>
        </w:rPr>
        <w:t>which encourages regional connectivity</w:t>
      </w:r>
      <w:r w:rsidRPr="00A3215B">
        <w:rPr>
          <w:rFonts w:asciiTheme="minorHAnsi" w:hAnsiTheme="minorHAnsi"/>
          <w:sz w:val="16"/>
        </w:rPr>
        <w:t xml:space="preserve">. </w:t>
      </w:r>
      <w:r w:rsidRPr="00A3215B">
        <w:rPr>
          <w:rFonts w:asciiTheme="minorHAnsi" w:hAnsiTheme="minorHAnsi"/>
          <w:highlight w:val="cyan"/>
          <w:u w:val="single"/>
        </w:rPr>
        <w:t>This</w:t>
      </w:r>
      <w:r w:rsidRPr="00A3215B">
        <w:rPr>
          <w:rFonts w:asciiTheme="minorHAnsi" w:hAnsiTheme="minorHAnsi"/>
          <w:u w:val="single"/>
        </w:rPr>
        <w:t xml:space="preserve"> initiative </w:t>
      </w:r>
      <w:r w:rsidRPr="00A3215B">
        <w:rPr>
          <w:rFonts w:asciiTheme="minorHAnsi" w:hAnsiTheme="minorHAnsi"/>
          <w:highlight w:val="cyan"/>
          <w:u w:val="single"/>
        </w:rPr>
        <w:t>is</w:t>
      </w:r>
      <w:r w:rsidRPr="00A3215B">
        <w:rPr>
          <w:rFonts w:asciiTheme="minorHAnsi" w:hAnsiTheme="minorHAnsi"/>
          <w:u w:val="single"/>
        </w:rPr>
        <w:t xml:space="preserve"> clearly </w:t>
      </w:r>
      <w:r w:rsidRPr="00A3215B">
        <w:rPr>
          <w:rFonts w:asciiTheme="minorHAnsi" w:hAnsiTheme="minorHAnsi"/>
          <w:highlight w:val="cyan"/>
          <w:u w:val="single"/>
        </w:rPr>
        <w:t xml:space="preserve">a vehicle for soft power as it will </w:t>
      </w:r>
      <w:r w:rsidRPr="00A3215B">
        <w:rPr>
          <w:rStyle w:val="Emphasis"/>
          <w:rFonts w:asciiTheme="minorHAnsi" w:hAnsiTheme="minorHAnsi"/>
          <w:highlight w:val="cyan"/>
        </w:rPr>
        <w:t>promote economic integration between Asia, the Middle East, Africa, and Europe</w:t>
      </w:r>
      <w:r w:rsidRPr="00A3215B">
        <w:rPr>
          <w:rFonts w:asciiTheme="minorHAnsi" w:hAnsiTheme="minorHAnsi"/>
          <w:sz w:val="16"/>
        </w:rPr>
        <w:t xml:space="preserve">. </w:t>
      </w:r>
      <w:r w:rsidRPr="00A3215B">
        <w:rPr>
          <w:rFonts w:asciiTheme="minorHAnsi" w:hAnsiTheme="minorHAnsi"/>
          <w:u w:val="single"/>
        </w:rPr>
        <w:t>The OBOR initiative is</w:t>
      </w:r>
      <w:r w:rsidRPr="00A3215B">
        <w:rPr>
          <w:rFonts w:asciiTheme="minorHAnsi" w:hAnsiTheme="minorHAnsi"/>
          <w:sz w:val="16"/>
        </w:rPr>
        <w:t xml:space="preserve"> not the only </w:t>
      </w:r>
      <w:r w:rsidRPr="00A3215B">
        <w:rPr>
          <w:rFonts w:asciiTheme="minorHAnsi" w:hAnsiTheme="minorHAnsi"/>
          <w:u w:val="single"/>
        </w:rPr>
        <w:t>evidence of China’s willingness to cooperate</w:t>
      </w:r>
      <w:r w:rsidRPr="00A3215B">
        <w:rPr>
          <w:rFonts w:asciiTheme="minorHAnsi" w:hAnsiTheme="minorHAnsi"/>
          <w:sz w:val="16"/>
        </w:rPr>
        <w:t>. It has also been pursuing its own trade agenda through the Regional Comprehensive Economic Partnership (RCEP), an agreement that encourages cooperation between 16 signatory nations. This agreement will account for almost 50% of the world’s population, and over 30% of the global GDP. This is demonstrative of China taking over the role of defending the global trading system, in the face of the US’ protectionist tendencies, as well as its latest effort to expand its international soft power.</w:t>
      </w:r>
    </w:p>
    <w:p w:rsidR="00684EAB" w:rsidRPr="00A3215B" w:rsidRDefault="00684EAB" w:rsidP="00684EAB">
      <w:pPr>
        <w:pStyle w:val="Heading4"/>
        <w:rPr>
          <w:rFonts w:asciiTheme="minorHAnsi" w:hAnsiTheme="minorHAnsi"/>
        </w:rPr>
      </w:pPr>
      <w:r w:rsidRPr="00A3215B">
        <w:rPr>
          <w:rFonts w:asciiTheme="minorHAnsi" w:hAnsiTheme="minorHAnsi"/>
        </w:rPr>
        <w:t>OBOR boosts soft power through economic power and cooperation with regional countries</w:t>
      </w:r>
    </w:p>
    <w:p w:rsidR="00684EAB" w:rsidRPr="00A3215B" w:rsidRDefault="00684EAB" w:rsidP="00684EAB">
      <w:pPr>
        <w:rPr>
          <w:rFonts w:asciiTheme="minorHAnsi" w:hAnsiTheme="minorHAnsi"/>
        </w:rPr>
      </w:pPr>
      <w:r w:rsidRPr="00A3215B">
        <w:rPr>
          <w:rStyle w:val="Style13ptBold"/>
          <w:rFonts w:asciiTheme="minorHAnsi" w:hAnsiTheme="minorHAnsi"/>
        </w:rPr>
        <w:t>Hsu 18</w:t>
      </w:r>
      <w:r w:rsidRPr="00A3215B">
        <w:rPr>
          <w:rFonts w:asciiTheme="minorHAnsi" w:hAnsiTheme="minorHAnsi"/>
        </w:rPr>
        <w:t xml:space="preserve"> — Hsu is an Associate Professor of Economics at the State University of New York (Sara Hsu, 1-5-2018, "China’s One Belt, One Road Initiative Promotes China </w:t>
      </w:r>
      <w:proofErr w:type="gramStart"/>
      <w:r w:rsidRPr="00A3215B">
        <w:rPr>
          <w:rFonts w:asciiTheme="minorHAnsi" w:hAnsiTheme="minorHAnsi"/>
        </w:rPr>
        <w:t>Over</w:t>
      </w:r>
      <w:proofErr w:type="gramEnd"/>
      <w:r w:rsidRPr="00A3215B">
        <w:rPr>
          <w:rFonts w:asciiTheme="minorHAnsi" w:hAnsiTheme="minorHAnsi"/>
        </w:rPr>
        <w:t xml:space="preserve"> US," Published by No Publication, http://www.worldfinancialreview.com/?p=26212, Accessed 6-14-2018, JWS)</w:t>
      </w:r>
    </w:p>
    <w:p w:rsidR="00684EAB" w:rsidRPr="00A3215B" w:rsidRDefault="00684EAB" w:rsidP="00684EAB">
      <w:pPr>
        <w:rPr>
          <w:rFonts w:asciiTheme="minorHAnsi" w:hAnsiTheme="minorHAnsi"/>
          <w:sz w:val="16"/>
        </w:rPr>
      </w:pPr>
      <w:r w:rsidRPr="00A3215B">
        <w:rPr>
          <w:rFonts w:asciiTheme="minorHAnsi" w:hAnsiTheme="minorHAnsi"/>
          <w:u w:val="single"/>
        </w:rPr>
        <w:t xml:space="preserve">Focus on </w:t>
      </w:r>
      <w:r w:rsidRPr="00A3215B">
        <w:rPr>
          <w:rFonts w:asciiTheme="minorHAnsi" w:hAnsiTheme="minorHAnsi"/>
          <w:highlight w:val="cyan"/>
          <w:u w:val="single"/>
        </w:rPr>
        <w:t>infrastructure allows China to employ</w:t>
      </w:r>
      <w:r w:rsidRPr="00A3215B">
        <w:rPr>
          <w:rFonts w:asciiTheme="minorHAnsi" w:hAnsiTheme="minorHAnsi"/>
          <w:u w:val="single"/>
        </w:rPr>
        <w:t xml:space="preserve"> its construction </w:t>
      </w:r>
      <w:r w:rsidRPr="00A3215B">
        <w:rPr>
          <w:rFonts w:asciiTheme="minorHAnsi" w:hAnsiTheme="minorHAnsi"/>
          <w:highlight w:val="cyan"/>
          <w:u w:val="single"/>
        </w:rPr>
        <w:t>firms abroad and generate investment opportunities</w:t>
      </w:r>
      <w:r w:rsidRPr="00A3215B">
        <w:rPr>
          <w:rFonts w:asciiTheme="minorHAnsi" w:hAnsiTheme="minorHAnsi"/>
          <w:u w:val="single"/>
        </w:rPr>
        <w:t xml:space="preserve">, </w:t>
      </w:r>
      <w:r w:rsidRPr="00A3215B">
        <w:rPr>
          <w:rStyle w:val="Emphasis"/>
          <w:rFonts w:asciiTheme="minorHAnsi" w:hAnsiTheme="minorHAnsi"/>
        </w:rPr>
        <w:t xml:space="preserve">both </w:t>
      </w:r>
      <w:r w:rsidRPr="00A3215B">
        <w:rPr>
          <w:rStyle w:val="Emphasis"/>
          <w:rFonts w:asciiTheme="minorHAnsi" w:hAnsiTheme="minorHAnsi"/>
          <w:highlight w:val="cyan"/>
        </w:rPr>
        <w:t>for itself and for other countries</w:t>
      </w:r>
      <w:r w:rsidRPr="00A3215B">
        <w:rPr>
          <w:rFonts w:asciiTheme="minorHAnsi" w:hAnsiTheme="minorHAnsi"/>
          <w:sz w:val="16"/>
        </w:rPr>
        <w:t xml:space="preserve">. Excess capacity in cement and steel enterprises can be used to provide materials for OBOR projects. </w:t>
      </w:r>
      <w:r w:rsidRPr="00A3215B">
        <w:rPr>
          <w:rFonts w:asciiTheme="minorHAnsi" w:hAnsiTheme="minorHAnsi"/>
          <w:highlight w:val="cyan"/>
          <w:u w:val="single"/>
        </w:rPr>
        <w:t>OBOR will</w:t>
      </w:r>
      <w:r w:rsidRPr="00A3215B">
        <w:rPr>
          <w:rFonts w:asciiTheme="minorHAnsi" w:hAnsiTheme="minorHAnsi"/>
          <w:u w:val="single"/>
        </w:rPr>
        <w:t xml:space="preserve"> also </w:t>
      </w:r>
      <w:r w:rsidRPr="00A3215B">
        <w:rPr>
          <w:rFonts w:asciiTheme="minorHAnsi" w:hAnsiTheme="minorHAnsi"/>
          <w:highlight w:val="cyan"/>
          <w:u w:val="single"/>
        </w:rPr>
        <w:t>help China gain access to trade with</w:t>
      </w:r>
      <w:r w:rsidRPr="00A3215B">
        <w:rPr>
          <w:rFonts w:asciiTheme="minorHAnsi" w:hAnsiTheme="minorHAnsi"/>
          <w:sz w:val="16"/>
        </w:rPr>
        <w:t xml:space="preserve"> less developed </w:t>
      </w:r>
      <w:r w:rsidRPr="00A3215B">
        <w:rPr>
          <w:rFonts w:asciiTheme="minorHAnsi" w:hAnsiTheme="minorHAnsi"/>
          <w:highlight w:val="cyan"/>
          <w:u w:val="single"/>
        </w:rPr>
        <w:t>countries by reducing</w:t>
      </w:r>
      <w:r w:rsidRPr="00A3215B">
        <w:rPr>
          <w:rFonts w:asciiTheme="minorHAnsi" w:hAnsiTheme="minorHAnsi"/>
          <w:u w:val="single"/>
        </w:rPr>
        <w:t xml:space="preserve"> trade </w:t>
      </w:r>
      <w:r w:rsidRPr="00A3215B">
        <w:rPr>
          <w:rFonts w:asciiTheme="minorHAnsi" w:hAnsiTheme="minorHAnsi"/>
          <w:highlight w:val="cyan"/>
          <w:u w:val="single"/>
        </w:rPr>
        <w:t>costs due to improved transportation</w:t>
      </w:r>
      <w:r w:rsidRPr="00A3215B">
        <w:rPr>
          <w:rFonts w:asciiTheme="minorHAnsi" w:hAnsiTheme="minorHAnsi"/>
          <w:sz w:val="16"/>
        </w:rPr>
        <w:t xml:space="preserve"> networks </w:t>
      </w:r>
      <w:r w:rsidRPr="00A3215B">
        <w:rPr>
          <w:rFonts w:asciiTheme="minorHAnsi" w:hAnsiTheme="minorHAnsi"/>
          <w:u w:val="single"/>
        </w:rPr>
        <w:t>and enhanced trade agreements between nations</w:t>
      </w:r>
      <w:r w:rsidRPr="00A3215B">
        <w:rPr>
          <w:rFonts w:asciiTheme="minorHAnsi" w:hAnsiTheme="minorHAnsi"/>
          <w:sz w:val="16"/>
        </w:rPr>
        <w:t xml:space="preserve">. Politically, </w:t>
      </w:r>
      <w:r w:rsidRPr="00A3215B">
        <w:rPr>
          <w:rFonts w:asciiTheme="minorHAnsi" w:hAnsiTheme="minorHAnsi"/>
          <w:highlight w:val="cyan"/>
          <w:u w:val="single"/>
        </w:rPr>
        <w:t>the project</w:t>
      </w:r>
      <w:r w:rsidRPr="00A3215B">
        <w:rPr>
          <w:rFonts w:asciiTheme="minorHAnsi" w:hAnsiTheme="minorHAnsi"/>
          <w:u w:val="single"/>
        </w:rPr>
        <w:t xml:space="preserve"> </w:t>
      </w:r>
      <w:r w:rsidRPr="00A3215B">
        <w:rPr>
          <w:rFonts w:asciiTheme="minorHAnsi" w:hAnsiTheme="minorHAnsi"/>
          <w:highlight w:val="cyan"/>
          <w:u w:val="single"/>
        </w:rPr>
        <w:t>strengthens China’s soft power</w:t>
      </w:r>
      <w:r w:rsidRPr="00A3215B">
        <w:rPr>
          <w:rFonts w:asciiTheme="minorHAnsi" w:hAnsiTheme="minorHAnsi"/>
          <w:sz w:val="16"/>
        </w:rPr>
        <w:t xml:space="preserve"> abroad, </w:t>
      </w:r>
      <w:r w:rsidRPr="00A3215B">
        <w:rPr>
          <w:rFonts w:asciiTheme="minorHAnsi" w:hAnsiTheme="minorHAnsi"/>
          <w:u w:val="single"/>
        </w:rPr>
        <w:t>boosting China’s stature as a global power</w:t>
      </w:r>
      <w:r w:rsidRPr="00A3215B">
        <w:rPr>
          <w:rFonts w:asciiTheme="minorHAnsi" w:hAnsiTheme="minorHAnsi"/>
          <w:sz w:val="16"/>
        </w:rPr>
        <w:t xml:space="preserve">. </w:t>
      </w:r>
      <w:r w:rsidRPr="00A3215B">
        <w:rPr>
          <w:rFonts w:asciiTheme="minorHAnsi" w:hAnsiTheme="minorHAnsi"/>
          <w:highlight w:val="cyan"/>
          <w:u w:val="single"/>
        </w:rPr>
        <w:t xml:space="preserve">China </w:t>
      </w:r>
      <w:r w:rsidRPr="00A3215B">
        <w:rPr>
          <w:rStyle w:val="Emphasis"/>
          <w:rFonts w:asciiTheme="minorHAnsi" w:hAnsiTheme="minorHAnsi"/>
          <w:highlight w:val="cyan"/>
        </w:rPr>
        <w:t>earns political points for providing assistance to poor countries</w:t>
      </w:r>
      <w:r w:rsidRPr="00A3215B">
        <w:rPr>
          <w:rFonts w:asciiTheme="minorHAnsi" w:hAnsiTheme="minorHAnsi"/>
          <w:sz w:val="16"/>
        </w:rPr>
        <w:t xml:space="preserve">. </w:t>
      </w:r>
      <w:r w:rsidRPr="00A3215B">
        <w:rPr>
          <w:rFonts w:asciiTheme="minorHAnsi" w:hAnsiTheme="minorHAnsi"/>
          <w:highlight w:val="cyan"/>
          <w:u w:val="single"/>
        </w:rPr>
        <w:t>The deliverables specified</w:t>
      </w:r>
      <w:r w:rsidRPr="00A3215B">
        <w:rPr>
          <w:rFonts w:asciiTheme="minorHAnsi" w:hAnsiTheme="minorHAnsi"/>
          <w:sz w:val="16"/>
        </w:rPr>
        <w:t xml:space="preserve"> during China’s May 2017 Belt and Road Forum provide an intense work agenda for China, but also </w:t>
      </w:r>
      <w:r w:rsidRPr="00A3215B">
        <w:rPr>
          <w:rFonts w:asciiTheme="minorHAnsi" w:hAnsiTheme="minorHAnsi"/>
          <w:u w:val="single"/>
        </w:rPr>
        <w:t>promise to massively bolster China’s involvement in Asia and beyond</w:t>
      </w:r>
      <w:r w:rsidRPr="00A3215B">
        <w:rPr>
          <w:rFonts w:asciiTheme="minorHAnsi" w:hAnsiTheme="minorHAnsi"/>
          <w:sz w:val="16"/>
        </w:rPr>
        <w:t xml:space="preserve">. </w:t>
      </w:r>
      <w:r w:rsidRPr="00A3215B">
        <w:rPr>
          <w:rFonts w:asciiTheme="minorHAnsi" w:hAnsiTheme="minorHAnsi"/>
          <w:sz w:val="16"/>
          <w:szCs w:val="16"/>
        </w:rPr>
        <w:t xml:space="preserve">These include: coordinating development strategies and infrastructure development, expanding </w:t>
      </w:r>
      <w:proofErr w:type="spellStart"/>
      <w:r w:rsidRPr="00A3215B">
        <w:rPr>
          <w:rFonts w:asciiTheme="minorHAnsi" w:hAnsiTheme="minorHAnsi"/>
          <w:sz w:val="16"/>
          <w:szCs w:val="16"/>
        </w:rPr>
        <w:t>industrialisation</w:t>
      </w:r>
      <w:proofErr w:type="spellEnd"/>
      <w:r w:rsidRPr="00A3215B">
        <w:rPr>
          <w:rFonts w:asciiTheme="minorHAnsi" w:hAnsiTheme="minorHAnsi"/>
          <w:sz w:val="16"/>
          <w:szCs w:val="16"/>
        </w:rPr>
        <w:t xml:space="preserve"> and trade, increasing financial cooperation, and focusing on people to people exchange</w:t>
      </w:r>
      <w:r w:rsidRPr="00A3215B">
        <w:rPr>
          <w:rFonts w:asciiTheme="minorHAnsi" w:hAnsiTheme="minorHAnsi"/>
          <w:sz w:val="16"/>
        </w:rPr>
        <w:t xml:space="preserve">.2 </w:t>
      </w:r>
      <w:proofErr w:type="gramStart"/>
      <w:r w:rsidRPr="00A3215B">
        <w:rPr>
          <w:rFonts w:asciiTheme="minorHAnsi" w:hAnsiTheme="minorHAnsi"/>
          <w:sz w:val="16"/>
          <w:szCs w:val="16"/>
        </w:rPr>
        <w:t>All</w:t>
      </w:r>
      <w:proofErr w:type="gramEnd"/>
      <w:r w:rsidRPr="00A3215B">
        <w:rPr>
          <w:rFonts w:asciiTheme="minorHAnsi" w:hAnsiTheme="minorHAnsi"/>
          <w:sz w:val="16"/>
          <w:szCs w:val="16"/>
        </w:rPr>
        <w:t xml:space="preserve"> of </w:t>
      </w:r>
      <w:r w:rsidRPr="00A3215B">
        <w:rPr>
          <w:rFonts w:asciiTheme="minorHAnsi" w:hAnsiTheme="minorHAnsi"/>
          <w:u w:val="single"/>
        </w:rPr>
        <w:t xml:space="preserve">these items </w:t>
      </w:r>
      <w:r w:rsidRPr="00A3215B">
        <w:rPr>
          <w:rFonts w:asciiTheme="minorHAnsi" w:hAnsiTheme="minorHAnsi"/>
          <w:highlight w:val="cyan"/>
          <w:u w:val="single"/>
        </w:rPr>
        <w:t xml:space="preserve">require negotiations with </w:t>
      </w:r>
      <w:proofErr w:type="spellStart"/>
      <w:r w:rsidRPr="00A3215B">
        <w:rPr>
          <w:rFonts w:asciiTheme="minorHAnsi" w:hAnsiTheme="minorHAnsi"/>
          <w:highlight w:val="cyan"/>
          <w:u w:val="single"/>
        </w:rPr>
        <w:t>neighbouring</w:t>
      </w:r>
      <w:proofErr w:type="spellEnd"/>
      <w:r w:rsidRPr="00A3215B">
        <w:rPr>
          <w:rFonts w:asciiTheme="minorHAnsi" w:hAnsiTheme="minorHAnsi"/>
          <w:highlight w:val="cyan"/>
          <w:u w:val="single"/>
        </w:rPr>
        <w:t xml:space="preserve"> governments</w:t>
      </w:r>
      <w:r w:rsidRPr="00A3215B">
        <w:rPr>
          <w:rFonts w:asciiTheme="minorHAnsi" w:hAnsiTheme="minorHAnsi"/>
          <w:u w:val="single"/>
        </w:rPr>
        <w:t xml:space="preserve">, </w:t>
      </w:r>
      <w:r w:rsidRPr="00A3215B">
        <w:rPr>
          <w:rFonts w:asciiTheme="minorHAnsi" w:hAnsiTheme="minorHAnsi"/>
          <w:highlight w:val="cyan"/>
          <w:u w:val="single"/>
        </w:rPr>
        <w:t>understandings based on mutual respect</w:t>
      </w:r>
      <w:r w:rsidRPr="00A3215B">
        <w:rPr>
          <w:rFonts w:asciiTheme="minorHAnsi" w:hAnsiTheme="minorHAnsi"/>
          <w:u w:val="single"/>
        </w:rPr>
        <w:t xml:space="preserve"> and benefits</w:t>
      </w:r>
      <w:r w:rsidRPr="00A3215B">
        <w:rPr>
          <w:rFonts w:asciiTheme="minorHAnsi" w:hAnsiTheme="minorHAnsi"/>
          <w:sz w:val="16"/>
        </w:rPr>
        <w:t>.</w:t>
      </w:r>
    </w:p>
    <w:p w:rsidR="00684EAB" w:rsidRPr="00A3215B" w:rsidRDefault="00684EAB" w:rsidP="00684EAB">
      <w:pPr>
        <w:pStyle w:val="Heading4"/>
        <w:rPr>
          <w:rFonts w:asciiTheme="minorHAnsi" w:hAnsiTheme="minorHAnsi"/>
        </w:rPr>
      </w:pPr>
      <w:r w:rsidRPr="00A3215B">
        <w:rPr>
          <w:rFonts w:asciiTheme="minorHAnsi" w:hAnsiTheme="minorHAnsi"/>
        </w:rPr>
        <w:t>OBOR builds soft power through tying countries to China more deeply</w:t>
      </w:r>
    </w:p>
    <w:p w:rsidR="00684EAB" w:rsidRPr="00A3215B" w:rsidRDefault="00684EAB" w:rsidP="00684EAB">
      <w:pPr>
        <w:rPr>
          <w:rFonts w:asciiTheme="minorHAnsi" w:hAnsiTheme="minorHAnsi"/>
        </w:rPr>
      </w:pPr>
      <w:proofErr w:type="spellStart"/>
      <w:r w:rsidRPr="00A3215B">
        <w:rPr>
          <w:rStyle w:val="Style13ptBold"/>
          <w:rFonts w:asciiTheme="minorHAnsi" w:hAnsiTheme="minorHAnsi"/>
        </w:rPr>
        <w:t>Shirata</w:t>
      </w:r>
      <w:proofErr w:type="spellEnd"/>
      <w:r w:rsidRPr="00A3215B">
        <w:rPr>
          <w:rStyle w:val="Style13ptBold"/>
          <w:rFonts w:asciiTheme="minorHAnsi" w:hAnsiTheme="minorHAnsi"/>
        </w:rPr>
        <w:t xml:space="preserve"> 17</w:t>
      </w:r>
      <w:r w:rsidRPr="00A3215B">
        <w:rPr>
          <w:rFonts w:asciiTheme="minorHAnsi" w:hAnsiTheme="minorHAnsi"/>
        </w:rPr>
        <w:t xml:space="preserve"> — (Tim </w:t>
      </w:r>
      <w:proofErr w:type="spellStart"/>
      <w:r w:rsidRPr="00A3215B">
        <w:rPr>
          <w:rFonts w:asciiTheme="minorHAnsi" w:hAnsiTheme="minorHAnsi"/>
        </w:rPr>
        <w:t>Shirata</w:t>
      </w:r>
      <w:proofErr w:type="spellEnd"/>
      <w:r w:rsidRPr="00A3215B">
        <w:rPr>
          <w:rFonts w:asciiTheme="minorHAnsi" w:hAnsiTheme="minorHAnsi"/>
        </w:rPr>
        <w:t>, 5-12-2017, "They Want to Be the Greatest World Power," Published by Guild Investment Management, https://guildinvestment.com/china/8190/, Accessed 6-14-2018, JWS)</w:t>
      </w:r>
    </w:p>
    <w:p w:rsidR="00684EAB" w:rsidRPr="00A3215B" w:rsidRDefault="00684EAB" w:rsidP="00684EAB">
      <w:pPr>
        <w:rPr>
          <w:rFonts w:asciiTheme="minorHAnsi" w:hAnsiTheme="minorHAnsi"/>
          <w:sz w:val="16"/>
        </w:rPr>
      </w:pPr>
      <w:r w:rsidRPr="00A3215B">
        <w:rPr>
          <w:rFonts w:asciiTheme="minorHAnsi" w:hAnsiTheme="minorHAnsi"/>
          <w:sz w:val="16"/>
        </w:rPr>
        <w:t xml:space="preserve">The outward focus is more apparent: obviously, </w:t>
      </w:r>
      <w:r w:rsidRPr="00A3215B">
        <w:rPr>
          <w:rFonts w:asciiTheme="minorHAnsi" w:hAnsiTheme="minorHAnsi"/>
          <w:u w:val="single"/>
        </w:rPr>
        <w:t>OBOR is intended to boost China’s regional power</w:t>
      </w:r>
      <w:r w:rsidRPr="00A3215B">
        <w:rPr>
          <w:rFonts w:asciiTheme="minorHAnsi" w:hAnsiTheme="minorHAnsi"/>
          <w:sz w:val="16"/>
        </w:rPr>
        <w:t xml:space="preserve">. As a very public display of ambition, it may indicate that the Chinese leadership believes that the time has come for the fulfillment of a dictum of Deng Xiaoping, the leader who opened China in the 1980s and set it on its current development path. Deng famously said, “Hide your strength and bide your time.” Xi Jinping clearly believes that China’s time has come. </w:t>
      </w:r>
      <w:r w:rsidRPr="00A3215B">
        <w:rPr>
          <w:rFonts w:asciiTheme="minorHAnsi" w:hAnsiTheme="minorHAnsi"/>
          <w:highlight w:val="cyan"/>
          <w:u w:val="single"/>
        </w:rPr>
        <w:t>OBOR will</w:t>
      </w:r>
      <w:r w:rsidRPr="00A3215B">
        <w:rPr>
          <w:rFonts w:asciiTheme="minorHAnsi" w:hAnsiTheme="minorHAnsi"/>
          <w:u w:val="single"/>
        </w:rPr>
        <w:t xml:space="preserve"> secure and </w:t>
      </w:r>
      <w:r w:rsidRPr="00A3215B">
        <w:rPr>
          <w:rFonts w:asciiTheme="minorHAnsi" w:hAnsiTheme="minorHAnsi"/>
          <w:highlight w:val="cyan"/>
          <w:u w:val="single"/>
        </w:rPr>
        <w:t xml:space="preserve">expand China’s regional leadership by </w:t>
      </w:r>
      <w:r w:rsidRPr="00A3215B">
        <w:rPr>
          <w:rStyle w:val="Emphasis"/>
          <w:rFonts w:asciiTheme="minorHAnsi" w:hAnsiTheme="minorHAnsi"/>
          <w:highlight w:val="cyan"/>
        </w:rPr>
        <w:t>tying</w:t>
      </w:r>
      <w:r w:rsidRPr="00A3215B">
        <w:rPr>
          <w:rStyle w:val="Emphasis"/>
          <w:rFonts w:asciiTheme="minorHAnsi" w:hAnsiTheme="minorHAnsi"/>
        </w:rPr>
        <w:t xml:space="preserve"> lesser-developed </w:t>
      </w:r>
      <w:r w:rsidRPr="00A3215B">
        <w:rPr>
          <w:rStyle w:val="Emphasis"/>
          <w:rFonts w:asciiTheme="minorHAnsi" w:hAnsiTheme="minorHAnsi"/>
          <w:highlight w:val="cyan"/>
        </w:rPr>
        <w:t>regional powers more deeply to Chinese capita</w:t>
      </w:r>
      <w:r w:rsidRPr="00A3215B">
        <w:rPr>
          <w:rStyle w:val="Emphasis"/>
          <w:rFonts w:asciiTheme="minorHAnsi" w:hAnsiTheme="minorHAnsi"/>
        </w:rPr>
        <w:t xml:space="preserve">l, Chinese </w:t>
      </w:r>
      <w:r w:rsidRPr="00A3215B">
        <w:rPr>
          <w:rStyle w:val="Emphasis"/>
          <w:rFonts w:asciiTheme="minorHAnsi" w:hAnsiTheme="minorHAnsi"/>
          <w:highlight w:val="cyan"/>
        </w:rPr>
        <w:t>markets, and</w:t>
      </w:r>
      <w:r w:rsidRPr="00A3215B">
        <w:rPr>
          <w:rStyle w:val="Emphasis"/>
          <w:rFonts w:asciiTheme="minorHAnsi" w:hAnsiTheme="minorHAnsi"/>
        </w:rPr>
        <w:t xml:space="preserve"> Chinese </w:t>
      </w:r>
      <w:r w:rsidRPr="00A3215B">
        <w:rPr>
          <w:rStyle w:val="Emphasis"/>
          <w:rFonts w:asciiTheme="minorHAnsi" w:hAnsiTheme="minorHAnsi"/>
          <w:highlight w:val="cyan"/>
        </w:rPr>
        <w:t>infrastructure networks</w:t>
      </w:r>
      <w:r w:rsidRPr="00A3215B">
        <w:rPr>
          <w:rFonts w:asciiTheme="minorHAnsi" w:hAnsiTheme="minorHAnsi"/>
          <w:sz w:val="16"/>
        </w:rPr>
        <w:t xml:space="preserve">. Indeed, </w:t>
      </w:r>
      <w:r w:rsidRPr="00A3215B">
        <w:rPr>
          <w:rFonts w:asciiTheme="minorHAnsi" w:hAnsiTheme="minorHAnsi"/>
          <w:highlight w:val="cyan"/>
          <w:u w:val="single"/>
        </w:rPr>
        <w:t>China has been pursuing this</w:t>
      </w:r>
      <w:r w:rsidRPr="00A3215B">
        <w:rPr>
          <w:rFonts w:asciiTheme="minorHAnsi" w:hAnsiTheme="minorHAnsi"/>
          <w:u w:val="single"/>
        </w:rPr>
        <w:t xml:space="preserve"> kind of “</w:t>
      </w:r>
      <w:r w:rsidRPr="00A3215B">
        <w:rPr>
          <w:rFonts w:asciiTheme="minorHAnsi" w:hAnsiTheme="minorHAnsi"/>
          <w:highlight w:val="cyan"/>
          <w:u w:val="single"/>
        </w:rPr>
        <w:t>soft power” for some time</w:t>
      </w:r>
      <w:r w:rsidRPr="00A3215B">
        <w:rPr>
          <w:rFonts w:asciiTheme="minorHAnsi" w:hAnsiTheme="minorHAnsi"/>
          <w:sz w:val="16"/>
        </w:rPr>
        <w:t>; we’ve written about how China has ingratiated itself with various African governments by providing infrastructure capital when Western lenders were more reticent. This year we got the first evidence of what usually follows “soft power” as China began construction of its first foreign military base, in Djibouti. Not surprisingly, this base is near the strategically critical Mandeb Strait between the Red Sea and the Gulf of Aden, one of the eight global chokepoints for seaborne crude oil shipments.</w:t>
      </w:r>
    </w:p>
    <w:p w:rsidR="00684EAB" w:rsidRPr="00A3215B" w:rsidRDefault="00684EAB" w:rsidP="00C51C2A">
      <w:pPr>
        <w:rPr>
          <w:rFonts w:asciiTheme="minorHAnsi" w:hAnsiTheme="minorHAnsi"/>
        </w:rPr>
      </w:pPr>
    </w:p>
    <w:p w:rsidR="00C51C2A" w:rsidRPr="00A3215B" w:rsidRDefault="00C51C2A" w:rsidP="002841F5">
      <w:pPr>
        <w:rPr>
          <w:rFonts w:asciiTheme="minorHAnsi" w:hAnsiTheme="minorHAnsi"/>
        </w:rPr>
      </w:pPr>
    </w:p>
    <w:p w:rsidR="00684EAB" w:rsidRPr="00A3215B" w:rsidRDefault="00684EAB" w:rsidP="002841F5">
      <w:pPr>
        <w:rPr>
          <w:rFonts w:asciiTheme="minorHAnsi" w:hAnsiTheme="minorHAnsi"/>
        </w:rPr>
      </w:pPr>
    </w:p>
    <w:p w:rsidR="00D13AD8" w:rsidRPr="00A3215B" w:rsidRDefault="00D13AD8" w:rsidP="002841F5">
      <w:pPr>
        <w:rPr>
          <w:rFonts w:asciiTheme="minorHAnsi" w:hAnsiTheme="minorHAnsi"/>
        </w:rPr>
      </w:pPr>
    </w:p>
    <w:p w:rsidR="00733B10" w:rsidRPr="00A3215B" w:rsidRDefault="00733B10" w:rsidP="00733B10">
      <w:pPr>
        <w:pStyle w:val="Heading3"/>
        <w:rPr>
          <w:rFonts w:asciiTheme="minorHAnsi" w:hAnsiTheme="minorHAnsi"/>
        </w:rPr>
      </w:pPr>
      <w:r w:rsidRPr="00A3215B">
        <w:rPr>
          <w:rFonts w:asciiTheme="minorHAnsi" w:hAnsiTheme="minorHAnsi"/>
        </w:rPr>
        <w:t xml:space="preserve">OBOR Allows China to Undermine U.S. Global Influence </w:t>
      </w:r>
    </w:p>
    <w:p w:rsidR="00733B10" w:rsidRPr="00A3215B" w:rsidRDefault="00733B10" w:rsidP="00733B10">
      <w:pPr>
        <w:rPr>
          <w:rFonts w:asciiTheme="minorHAnsi" w:hAnsiTheme="minorHAnsi"/>
        </w:rPr>
      </w:pPr>
    </w:p>
    <w:p w:rsidR="002841F5" w:rsidRPr="00A3215B" w:rsidRDefault="00733B10" w:rsidP="002841F5">
      <w:pPr>
        <w:pStyle w:val="Heading4"/>
        <w:rPr>
          <w:rFonts w:asciiTheme="minorHAnsi" w:hAnsiTheme="minorHAnsi"/>
        </w:rPr>
      </w:pPr>
      <w:r w:rsidRPr="00A3215B">
        <w:rPr>
          <w:rFonts w:asciiTheme="minorHAnsi" w:hAnsiTheme="minorHAnsi"/>
        </w:rPr>
        <w:t>OBOR</w:t>
      </w:r>
      <w:r w:rsidR="002841F5" w:rsidRPr="00A3215B">
        <w:rPr>
          <w:rFonts w:asciiTheme="minorHAnsi" w:hAnsiTheme="minorHAnsi"/>
        </w:rPr>
        <w:t xml:space="preserve"> allows China to undermine U.S. influence globally --- doubling down on our innovation is critical</w:t>
      </w:r>
    </w:p>
    <w:p w:rsidR="002841F5" w:rsidRPr="00A3215B" w:rsidRDefault="002841F5" w:rsidP="002841F5">
      <w:pPr>
        <w:rPr>
          <w:rFonts w:asciiTheme="minorHAnsi" w:hAnsiTheme="minorHAnsi"/>
        </w:rPr>
      </w:pPr>
      <w:proofErr w:type="spellStart"/>
      <w:r w:rsidRPr="00A3215B">
        <w:rPr>
          <w:rStyle w:val="Style13ptBold"/>
          <w:rFonts w:asciiTheme="minorHAnsi" w:hAnsiTheme="minorHAnsi"/>
        </w:rPr>
        <w:t>Mosbacher</w:t>
      </w:r>
      <w:proofErr w:type="spellEnd"/>
      <w:r w:rsidRPr="00A3215B">
        <w:rPr>
          <w:rStyle w:val="Style13ptBold"/>
          <w:rFonts w:asciiTheme="minorHAnsi" w:hAnsiTheme="minorHAnsi"/>
        </w:rPr>
        <w:t>, 17</w:t>
      </w:r>
      <w:r w:rsidRPr="00A3215B">
        <w:rPr>
          <w:rFonts w:asciiTheme="minorHAnsi" w:hAnsiTheme="minorHAnsi"/>
        </w:rPr>
        <w:t xml:space="preserve"> --- former president of the Overseas Private Investment Corporation, chairman of </w:t>
      </w:r>
      <w:proofErr w:type="spellStart"/>
      <w:r w:rsidRPr="00A3215B">
        <w:rPr>
          <w:rFonts w:asciiTheme="minorHAnsi" w:hAnsiTheme="minorHAnsi"/>
        </w:rPr>
        <w:t>Mosbacher</w:t>
      </w:r>
      <w:proofErr w:type="spellEnd"/>
      <w:r w:rsidRPr="00A3215B">
        <w:rPr>
          <w:rFonts w:asciiTheme="minorHAnsi" w:hAnsiTheme="minorHAnsi"/>
        </w:rPr>
        <w:t xml:space="preserve"> Energy Company (11/9/17, Robert, “United States has to keep pace with China and its economic power plans,” </w:t>
      </w:r>
      <w:hyperlink r:id="rId29" w:history="1">
        <w:r w:rsidRPr="00A3215B">
          <w:rPr>
            <w:rStyle w:val="Hyperlink"/>
            <w:rFonts w:asciiTheme="minorHAnsi" w:hAnsiTheme="minorHAnsi"/>
          </w:rPr>
          <w:t>http://thehill.com/opinion/international/359652-united-states-has-to-keep-pace-with-china-and-its-economic-power-plans</w:t>
        </w:r>
      </w:hyperlink>
      <w:r w:rsidRPr="00A3215B">
        <w:rPr>
          <w:rFonts w:asciiTheme="minorHAnsi" w:hAnsiTheme="minorHAnsi"/>
        </w:rPr>
        <w:t>, accessed on 5/31/18, JMP)</w:t>
      </w:r>
    </w:p>
    <w:p w:rsidR="002841F5" w:rsidRPr="00A3215B" w:rsidRDefault="002841F5" w:rsidP="002841F5">
      <w:pPr>
        <w:rPr>
          <w:rFonts w:asciiTheme="minorHAnsi" w:hAnsiTheme="minorHAnsi"/>
          <w:u w:val="single"/>
        </w:rPr>
      </w:pPr>
      <w:r w:rsidRPr="00A3215B">
        <w:rPr>
          <w:rFonts w:asciiTheme="minorHAnsi" w:hAnsiTheme="minorHAnsi"/>
        </w:rPr>
        <w:t xml:space="preserve">The Chinese Communist Party Congress, which recently concluded in Beijing, gave President Xi Jinping a second five-year term and embraced his ambitious plans to turn the country into a global superpower. </w:t>
      </w:r>
      <w:r w:rsidRPr="00A3215B">
        <w:rPr>
          <w:rStyle w:val="StyleUnderline"/>
          <w:rFonts w:asciiTheme="minorHAnsi" w:hAnsiTheme="minorHAnsi"/>
        </w:rPr>
        <w:t xml:space="preserve">While it will take time for China to match U.S. military capability and surpass the United States in the overall size of its economy, the strides it has made in driving international economic development in strategically important parts of the world are at once </w:t>
      </w:r>
      <w:r w:rsidRPr="00A3215B">
        <w:rPr>
          <w:rStyle w:val="Emphasis"/>
          <w:rFonts w:asciiTheme="minorHAnsi" w:hAnsiTheme="minorHAnsi"/>
        </w:rPr>
        <w:t>impressive and alarming</w:t>
      </w:r>
      <w:r w:rsidRPr="00A3215B">
        <w:rPr>
          <w:rStyle w:val="StyleUnderline"/>
          <w:rFonts w:asciiTheme="minorHAnsi" w:hAnsiTheme="minorHAnsi"/>
        </w:rPr>
        <w:t>.</w:t>
      </w:r>
      <w:r w:rsidRPr="00A3215B">
        <w:rPr>
          <w:rFonts w:asciiTheme="minorHAnsi" w:hAnsiTheme="minorHAnsi"/>
        </w:rPr>
        <w:t xml:space="preserve"> It is impressive because it entails hundreds of billions of dollars invested in critical infrastructure such as roads, railroads, port terminals, and power plants. </w:t>
      </w:r>
      <w:r w:rsidRPr="00A3215B">
        <w:rPr>
          <w:rStyle w:val="StyleUnderline"/>
          <w:rFonts w:asciiTheme="minorHAnsi" w:hAnsiTheme="minorHAnsi"/>
        </w:rPr>
        <w:t xml:space="preserve">It is alarming because with that development comes </w:t>
      </w:r>
      <w:r w:rsidRPr="00A3215B">
        <w:rPr>
          <w:rStyle w:val="Emphasis"/>
          <w:rFonts w:asciiTheme="minorHAnsi" w:hAnsiTheme="minorHAnsi"/>
        </w:rPr>
        <w:t>increased economic and political influence, the ability to dominate, if not control, access to economic markets, and hostility towards Western values</w:t>
      </w:r>
      <w:r w:rsidRPr="00A3215B">
        <w:rPr>
          <w:rStyle w:val="StyleUnderline"/>
          <w:rFonts w:asciiTheme="minorHAnsi" w:hAnsiTheme="minorHAnsi"/>
        </w:rPr>
        <w:t>.</w:t>
      </w:r>
    </w:p>
    <w:p w:rsidR="002841F5" w:rsidRPr="00A3215B" w:rsidRDefault="002841F5" w:rsidP="002841F5">
      <w:pPr>
        <w:rPr>
          <w:rFonts w:asciiTheme="minorHAnsi" w:hAnsiTheme="minorHAnsi"/>
        </w:rPr>
      </w:pPr>
      <w:r w:rsidRPr="00A3215B">
        <w:rPr>
          <w:rFonts w:asciiTheme="minorHAnsi" w:hAnsiTheme="minorHAnsi"/>
        </w:rPr>
        <w:t xml:space="preserve">Indeed, Xi makes the argument that China offers a new model for development that does not require a country to imitate Western values. One must assume that means that deals can be “negotiated” behind closed doors rather than through open and transparent bids, and that there is no pressure on host governments to move toward more political or economic freedom for their citizens. As Xi has said, “It offers a new option for other countries and nations who want to speed up their development while preserving their independence.” Yet, </w:t>
      </w:r>
      <w:r w:rsidRPr="00A3215B">
        <w:rPr>
          <w:rStyle w:val="StyleUnderline"/>
          <w:rFonts w:asciiTheme="minorHAnsi" w:hAnsiTheme="minorHAnsi"/>
        </w:rPr>
        <w:t>the day a host government agrees to let the Chinese build a huge infrastructure project in their country</w:t>
      </w:r>
      <w:r w:rsidRPr="00A3215B">
        <w:rPr>
          <w:rFonts w:asciiTheme="minorHAnsi" w:hAnsiTheme="minorHAnsi"/>
        </w:rPr>
        <w:t xml:space="preserve">, which the Chinese will finance and the host country will pay over time, </w:t>
      </w:r>
      <w:r w:rsidRPr="00A3215B">
        <w:rPr>
          <w:rStyle w:val="StyleUnderline"/>
          <w:rFonts w:asciiTheme="minorHAnsi" w:hAnsiTheme="minorHAnsi"/>
        </w:rPr>
        <w:t>is</w:t>
      </w:r>
      <w:r w:rsidRPr="00A3215B">
        <w:rPr>
          <w:rFonts w:asciiTheme="minorHAnsi" w:hAnsiTheme="minorHAnsi"/>
        </w:rPr>
        <w:t xml:space="preserve"> not a day of independence, but rather </w:t>
      </w:r>
      <w:r w:rsidRPr="00A3215B">
        <w:rPr>
          <w:rStyle w:val="StyleUnderline"/>
          <w:rFonts w:asciiTheme="minorHAnsi" w:hAnsiTheme="minorHAnsi"/>
        </w:rPr>
        <w:t>a day of long-term debt dependence on China</w:t>
      </w:r>
      <w:r w:rsidRPr="00A3215B">
        <w:rPr>
          <w:rFonts w:asciiTheme="minorHAnsi" w:hAnsiTheme="minorHAnsi"/>
        </w:rPr>
        <w:t>.</w:t>
      </w:r>
    </w:p>
    <w:p w:rsidR="002841F5" w:rsidRPr="00A3215B" w:rsidRDefault="002841F5" w:rsidP="002841F5">
      <w:pPr>
        <w:rPr>
          <w:rFonts w:asciiTheme="minorHAnsi" w:hAnsiTheme="minorHAnsi"/>
          <w:u w:val="single"/>
        </w:rPr>
      </w:pPr>
      <w:r w:rsidRPr="00A3215B">
        <w:rPr>
          <w:rStyle w:val="StyleUnderline"/>
          <w:rFonts w:asciiTheme="minorHAnsi" w:hAnsiTheme="minorHAnsi"/>
        </w:rPr>
        <w:t>The centerpiece of the strategy is the “One Belt, One Road” initiative</w:t>
      </w:r>
      <w:r w:rsidRPr="00A3215B">
        <w:rPr>
          <w:rFonts w:asciiTheme="minorHAnsi" w:hAnsiTheme="minorHAnsi"/>
        </w:rPr>
        <w:t xml:space="preserve"> launched by Xi four years ago. It is focused primarily on connecting and integrating the economies of China and its Eurasian neighbors. Since inception, it has expanded to include some 60 countries in Asia and Europe and has been augmented by the economic corridor of China, Bangladesh, India, and Myanmar, and the economic corridor between China and Pakistan The latter consists of infrastructure project commitments totaling $57 billion. </w:t>
      </w:r>
      <w:r w:rsidRPr="00A3215B">
        <w:rPr>
          <w:rStyle w:val="StyleUnderline"/>
          <w:rFonts w:asciiTheme="minorHAnsi" w:hAnsiTheme="minorHAnsi"/>
        </w:rPr>
        <w:t>Although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has struggled to maintain a productive relationship with Pakistan, particularly given their strategic importance as a nuclear power, </w:t>
      </w:r>
      <w:r w:rsidRPr="00A3215B">
        <w:rPr>
          <w:rStyle w:val="Emphasis"/>
          <w:rFonts w:asciiTheme="minorHAnsi" w:hAnsiTheme="minorHAnsi"/>
        </w:rPr>
        <w:t>the breadth and depth of Chinese investment in Pakistan over the last few years cannot help but diminish U.S. influence in that pivotal country</w:t>
      </w:r>
      <w:r w:rsidRPr="00A3215B">
        <w:rPr>
          <w:rStyle w:val="StyleUnderline"/>
          <w:rFonts w:asciiTheme="minorHAnsi" w:hAnsiTheme="minorHAnsi"/>
        </w:rPr>
        <w:t>.</w:t>
      </w:r>
    </w:p>
    <w:p w:rsidR="002841F5" w:rsidRPr="00A3215B" w:rsidRDefault="002841F5" w:rsidP="002841F5">
      <w:pPr>
        <w:rPr>
          <w:rFonts w:asciiTheme="minorHAnsi" w:hAnsiTheme="minorHAnsi"/>
          <w:u w:val="single"/>
        </w:rPr>
      </w:pPr>
      <w:r w:rsidRPr="00A3215B">
        <w:rPr>
          <w:rStyle w:val="StyleUnderline"/>
          <w:rFonts w:asciiTheme="minorHAnsi" w:hAnsiTheme="minorHAnsi"/>
        </w:rPr>
        <w:t>China also has moved aggressively into Africa.</w:t>
      </w:r>
      <w:r w:rsidRPr="00A3215B">
        <w:rPr>
          <w:rFonts w:asciiTheme="minorHAnsi" w:hAnsiTheme="minorHAnsi"/>
        </w:rPr>
        <w:t xml:space="preserve"> At the present time, China is Africa’s number one trading partner, its number one infrastructure financier, and its number one source of foreign direct investment growth, according to a recent study by McKinsey &amp; Company. There are currently more than 10,000 Chinese firms operating on the continent, over 30 percent of which are in manufacturing, and roughly 90 percent are privately owned Chinese businesses. Some 89 percent of the employees are local Africans. So </w:t>
      </w:r>
      <w:r w:rsidRPr="00A3215B">
        <w:rPr>
          <w:rStyle w:val="StyleUnderline"/>
          <w:rFonts w:asciiTheme="minorHAnsi" w:hAnsiTheme="minorHAnsi"/>
        </w:rPr>
        <w:t>their</w:t>
      </w:r>
      <w:r w:rsidRPr="00A3215B">
        <w:rPr>
          <w:rFonts w:asciiTheme="minorHAnsi" w:hAnsiTheme="minorHAnsi"/>
        </w:rPr>
        <w:t xml:space="preserve"> Africa </w:t>
      </w:r>
      <w:r w:rsidRPr="00A3215B">
        <w:rPr>
          <w:rStyle w:val="StyleUnderline"/>
          <w:rFonts w:asciiTheme="minorHAnsi" w:hAnsiTheme="minorHAnsi"/>
        </w:rPr>
        <w:t xml:space="preserve">strategy is about more than just infrastructure projects, large state owned enterprises, and exporting Chinese workers. It is also about </w:t>
      </w:r>
      <w:r w:rsidRPr="00A3215B">
        <w:rPr>
          <w:rStyle w:val="Emphasis"/>
          <w:rFonts w:asciiTheme="minorHAnsi" w:hAnsiTheme="minorHAnsi"/>
        </w:rPr>
        <w:t>dominating economic markets, often at the expense of U.S. and European firms</w:t>
      </w:r>
      <w:r w:rsidRPr="00A3215B">
        <w:rPr>
          <w:rStyle w:val="StyleUnderline"/>
          <w:rFonts w:asciiTheme="minorHAnsi" w:hAnsiTheme="minorHAnsi"/>
        </w:rPr>
        <w:t>.</w:t>
      </w:r>
    </w:p>
    <w:p w:rsidR="002841F5" w:rsidRPr="00A3215B" w:rsidRDefault="002841F5" w:rsidP="002841F5">
      <w:pPr>
        <w:rPr>
          <w:rFonts w:asciiTheme="minorHAnsi" w:hAnsiTheme="minorHAnsi"/>
        </w:rPr>
      </w:pPr>
      <w:r w:rsidRPr="00A3215B">
        <w:rPr>
          <w:rFonts w:asciiTheme="minorHAnsi" w:hAnsiTheme="minorHAnsi"/>
        </w:rPr>
        <w:t xml:space="preserve">Some may take comfort in the fact that the West has won the battle of political ideologies and that few, if any, nations aspire to adopt a communist system. However, </w:t>
      </w:r>
      <w:r w:rsidRPr="00A3215B">
        <w:rPr>
          <w:rStyle w:val="StyleUnderline"/>
          <w:rFonts w:asciiTheme="minorHAnsi" w:hAnsiTheme="minorHAnsi"/>
        </w:rPr>
        <w:t>in the global marketplace of today, money talks and economic strength is a critically important soft power tool. If China were merely engaged in a benign effort to expand its own economy, increase trade, and address the enormous need for investment in the developing world, it would represent a challenge to the West, but not necessarily a threat. However, Xi’s description of a “new era” in which he “sees China moving closer to the center stage,” backed up by a “world class” military, sounds more like a threat than a challenge, particularly for those who value freedom and democracy, and work for open, transparent, and competitive markets.</w:t>
      </w:r>
    </w:p>
    <w:p w:rsidR="002841F5" w:rsidRPr="00A3215B" w:rsidRDefault="002841F5" w:rsidP="002841F5">
      <w:pPr>
        <w:rPr>
          <w:rFonts w:asciiTheme="minorHAnsi" w:hAnsiTheme="minorHAnsi"/>
        </w:rPr>
      </w:pPr>
      <w:r w:rsidRPr="00A3215B">
        <w:rPr>
          <w:rFonts w:asciiTheme="minorHAnsi" w:hAnsiTheme="minorHAnsi"/>
        </w:rPr>
        <w:t xml:space="preserve">The question is </w:t>
      </w:r>
      <w:r w:rsidRPr="00A3215B">
        <w:rPr>
          <w:rStyle w:val="StyleUnderline"/>
          <w:rFonts w:asciiTheme="minorHAnsi" w:hAnsiTheme="minorHAnsi"/>
        </w:rPr>
        <w:t>how best to contain and compete with China’s plans for economic expansion</w:t>
      </w:r>
      <w:r w:rsidRPr="00A3215B">
        <w:rPr>
          <w:rFonts w:asciiTheme="minorHAnsi" w:hAnsiTheme="minorHAnsi"/>
        </w:rPr>
        <w:t xml:space="preserve">. It </w:t>
      </w:r>
      <w:r w:rsidRPr="00A3215B">
        <w:rPr>
          <w:rStyle w:val="StyleUnderline"/>
          <w:rFonts w:asciiTheme="minorHAnsi" w:hAnsiTheme="minorHAnsi"/>
        </w:rPr>
        <w:t xml:space="preserve">is not to imitate or replicate its development approach, but rather to </w:t>
      </w:r>
      <w:r w:rsidRPr="00A3215B">
        <w:rPr>
          <w:rStyle w:val="Emphasis"/>
          <w:rFonts w:asciiTheme="minorHAnsi" w:hAnsiTheme="minorHAnsi"/>
        </w:rPr>
        <w:t>dramatically modernize and upgrade our own economic diplomacy and development toolkit</w:t>
      </w:r>
      <w:r w:rsidRPr="00A3215B">
        <w:rPr>
          <w:rFonts w:asciiTheme="minorHAnsi" w:hAnsiTheme="minorHAnsi"/>
        </w:rPr>
        <w:t xml:space="preserve">, and work much more collaboratively with our allies in Europe and Japan. </w:t>
      </w:r>
      <w:r w:rsidRPr="00A3215B">
        <w:rPr>
          <w:rStyle w:val="StyleUnderline"/>
          <w:rFonts w:asciiTheme="minorHAnsi" w:hAnsiTheme="minorHAnsi"/>
        </w:rPr>
        <w:t>A new economic development strategy led by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should play to our strengths of entrepreneurship, technological innovation</w:t>
      </w:r>
      <w:r w:rsidRPr="00A3215B">
        <w:rPr>
          <w:rFonts w:asciiTheme="minorHAnsi" w:hAnsiTheme="minorHAnsi"/>
        </w:rPr>
        <w:t>, and private capital investment. It should rely more on encouraging and enabling private sector investment than on foreign assistance.</w:t>
      </w:r>
    </w:p>
    <w:p w:rsidR="002841F5" w:rsidRPr="00A3215B" w:rsidRDefault="002841F5" w:rsidP="002841F5">
      <w:pPr>
        <w:rPr>
          <w:rFonts w:asciiTheme="minorHAnsi" w:hAnsiTheme="minorHAnsi"/>
        </w:rPr>
      </w:pPr>
      <w:r w:rsidRPr="00A3215B">
        <w:rPr>
          <w:rFonts w:asciiTheme="minorHAnsi" w:hAnsiTheme="minorHAnsi"/>
        </w:rPr>
        <w:t xml:space="preserve">The U.S. government agency with the responsibility for what is called development finance is the Overseas Private Investment Corporation. Although it makes money every year, this agency should be replaced with a new development </w:t>
      </w:r>
      <w:proofErr w:type="gramStart"/>
      <w:r w:rsidRPr="00A3215B">
        <w:rPr>
          <w:rFonts w:asciiTheme="minorHAnsi" w:hAnsiTheme="minorHAnsi"/>
        </w:rPr>
        <w:t>finance corporation</w:t>
      </w:r>
      <w:proofErr w:type="gramEnd"/>
      <w:r w:rsidRPr="00A3215B">
        <w:rPr>
          <w:rFonts w:asciiTheme="minorHAnsi" w:hAnsiTheme="minorHAnsi"/>
        </w:rPr>
        <w:t xml:space="preserve"> that consolidates various programs spread across different parts of the executive branch. It should have the same tools as its European and Asian counterparts. With the same tools for facilitating private capital investment in high risk developing countries, the United States should lead an initiative to leverage and blend financing with our European and Japanese allies to provide the scale necessary to compete with China.</w:t>
      </w:r>
    </w:p>
    <w:p w:rsidR="002841F5" w:rsidRPr="00A3215B" w:rsidRDefault="002841F5" w:rsidP="002841F5">
      <w:pPr>
        <w:rPr>
          <w:rStyle w:val="StyleUnderline"/>
          <w:rFonts w:asciiTheme="minorHAnsi" w:hAnsiTheme="minorHAnsi"/>
        </w:rPr>
      </w:pPr>
      <w:r w:rsidRPr="00A3215B">
        <w:rPr>
          <w:rFonts w:asciiTheme="minorHAnsi" w:hAnsiTheme="minorHAnsi"/>
        </w:rPr>
        <w:t xml:space="preserve">The United States should also work more closely with the multilateral development banks that share our commitment to private sector driven economic growth and level playing fields for competitive markets. When the United States reduces its support for those institutions, the Chinese are happy to fill the void. </w:t>
      </w:r>
      <w:r w:rsidRPr="00A3215B">
        <w:rPr>
          <w:rStyle w:val="StyleUnderline"/>
          <w:rFonts w:asciiTheme="minorHAnsi" w:hAnsiTheme="minorHAnsi"/>
        </w:rPr>
        <w:t>This is no time to retreat, or think small. If we want to maintain a level of influence in the world commensurate with our economic and military might, we must engage quickly and smartly.</w:t>
      </w:r>
    </w:p>
    <w:p w:rsidR="002841F5" w:rsidRPr="00A3215B" w:rsidRDefault="002841F5" w:rsidP="002841F5">
      <w:pPr>
        <w:rPr>
          <w:rFonts w:asciiTheme="minorHAnsi" w:hAnsiTheme="minorHAnsi"/>
        </w:rPr>
      </w:pPr>
    </w:p>
    <w:p w:rsidR="002841F5" w:rsidRPr="00A3215B" w:rsidRDefault="00967584" w:rsidP="00967584">
      <w:pPr>
        <w:pStyle w:val="Heading3"/>
        <w:rPr>
          <w:rFonts w:asciiTheme="minorHAnsi" w:hAnsiTheme="minorHAnsi"/>
        </w:rPr>
      </w:pPr>
      <w:r w:rsidRPr="00A3215B">
        <w:rPr>
          <w:rFonts w:asciiTheme="minorHAnsi" w:hAnsiTheme="minorHAnsi"/>
        </w:rPr>
        <w:t>AT: Impact Defense</w:t>
      </w:r>
    </w:p>
    <w:p w:rsidR="00967584" w:rsidRPr="00A3215B" w:rsidRDefault="00967584" w:rsidP="00967584">
      <w:pPr>
        <w:rPr>
          <w:rFonts w:asciiTheme="minorHAnsi" w:hAnsiTheme="minorHAnsi"/>
        </w:rPr>
      </w:pPr>
    </w:p>
    <w:p w:rsidR="00F845F7" w:rsidRPr="00A3215B" w:rsidRDefault="00F845F7" w:rsidP="00F845F7">
      <w:pPr>
        <w:pStyle w:val="Heading4"/>
        <w:rPr>
          <w:rFonts w:asciiTheme="minorHAnsi" w:hAnsiTheme="minorHAnsi"/>
        </w:rPr>
      </w:pPr>
      <w:r w:rsidRPr="00A3215B">
        <w:rPr>
          <w:rFonts w:asciiTheme="minorHAnsi" w:hAnsiTheme="minorHAnsi"/>
        </w:rPr>
        <w:t xml:space="preserve">Multitude of reasons prove war is possible </w:t>
      </w:r>
    </w:p>
    <w:p w:rsidR="00F845F7" w:rsidRPr="00A3215B" w:rsidRDefault="00F845F7" w:rsidP="00F845F7">
      <w:pPr>
        <w:rPr>
          <w:rFonts w:asciiTheme="minorHAnsi" w:hAnsiTheme="minorHAnsi"/>
        </w:rPr>
      </w:pPr>
      <w:r w:rsidRPr="00A3215B">
        <w:rPr>
          <w:rStyle w:val="Style13ptBold"/>
          <w:rFonts w:asciiTheme="minorHAnsi" w:hAnsiTheme="minorHAnsi"/>
        </w:rPr>
        <w:t>Magnus 18</w:t>
      </w:r>
      <w:r w:rsidRPr="00A3215B">
        <w:rPr>
          <w:rFonts w:asciiTheme="minorHAnsi" w:hAnsiTheme="minorHAnsi"/>
        </w:rPr>
        <w:t xml:space="preserve"> — Magnus is an associate at Oxford University's China Centre and former chief economist at UBS (George Magnus, 2-27-2018, "Belt and Road Initiative stokes India-China confrontation," Published by Nikkei Asian Review, https://asia.nikkei.com/Politics/International-Relations/Belt-and-Road-Initiative-stokes-India-China-confrontation, Accessed 6-5-2018, JWS) Note: BRI = OBOR</w:t>
      </w:r>
    </w:p>
    <w:p w:rsidR="00F845F7" w:rsidRPr="00A3215B" w:rsidRDefault="00F845F7" w:rsidP="00F845F7">
      <w:pPr>
        <w:rPr>
          <w:rFonts w:asciiTheme="minorHAnsi" w:hAnsiTheme="minorHAnsi"/>
          <w:sz w:val="16"/>
        </w:rPr>
      </w:pPr>
      <w:r w:rsidRPr="00A3215B">
        <w:rPr>
          <w:rFonts w:asciiTheme="minorHAnsi" w:hAnsiTheme="minorHAnsi"/>
          <w:sz w:val="16"/>
        </w:rPr>
        <w:t xml:space="preserve">Chinese warships recently entered the Indian Ocean, with some heading for the Maldives Islands, where a constitutional crisis has been playing out. China wants to keep India away from the islands, which New Delhi sees as within in its own sphere of influence. China has built port facilities in the Maldives as part of its "string of pearls" scheme -- road and sea infrastructure projects that encircle India. </w:t>
      </w:r>
      <w:r w:rsidRPr="00A3215B">
        <w:rPr>
          <w:rFonts w:asciiTheme="minorHAnsi" w:hAnsiTheme="minorHAnsi"/>
          <w:u w:val="single"/>
        </w:rPr>
        <w:t>Sino-Indian tensions intensified after the</w:t>
      </w:r>
      <w:r w:rsidRPr="00A3215B">
        <w:rPr>
          <w:rFonts w:asciiTheme="minorHAnsi" w:hAnsiTheme="minorHAnsi"/>
          <w:sz w:val="16"/>
        </w:rPr>
        <w:t xml:space="preserve"> Maldives president signed up to China's </w:t>
      </w:r>
      <w:r w:rsidRPr="00A3215B">
        <w:rPr>
          <w:rFonts w:asciiTheme="minorHAnsi" w:hAnsiTheme="minorHAnsi"/>
          <w:u w:val="single"/>
        </w:rPr>
        <w:t>Belt and Road Initiative</w:t>
      </w:r>
      <w:r w:rsidRPr="00A3215B">
        <w:rPr>
          <w:rFonts w:asciiTheme="minorHAnsi" w:hAnsiTheme="minorHAnsi"/>
          <w:sz w:val="16"/>
        </w:rPr>
        <w:t xml:space="preserve">. Even in the BRI's infancy, </w:t>
      </w:r>
      <w:r w:rsidRPr="00A3215B">
        <w:rPr>
          <w:rFonts w:asciiTheme="minorHAnsi" w:hAnsiTheme="minorHAnsi"/>
          <w:u w:val="single"/>
        </w:rPr>
        <w:t xml:space="preserve">we are watching in real time how </w:t>
      </w:r>
      <w:r w:rsidRPr="00A3215B">
        <w:rPr>
          <w:rStyle w:val="Emphasis"/>
          <w:rFonts w:asciiTheme="minorHAnsi" w:hAnsiTheme="minorHAnsi"/>
          <w:highlight w:val="cyan"/>
        </w:rPr>
        <w:t>BRI is promoting as much confrontation as commerce</w:t>
      </w:r>
      <w:r w:rsidRPr="00A3215B">
        <w:rPr>
          <w:rFonts w:asciiTheme="minorHAnsi" w:hAnsiTheme="minorHAnsi"/>
          <w:sz w:val="16"/>
        </w:rPr>
        <w:t xml:space="preserve">. The conflicting trends of confrontation and commerce are closely connected. Both have evolved from China's rising economic heft. China's growth has been quite uneven, so the BRI was designed partly to address domestic regional imbalances. Yet, the country's reliance on imported energy and commodities dictates a strategy to shorten and secure supply lines on land and sea. Building power and transportation infrastructure outside China is a way of alleviating excess capacity at home, rebooting Chinese manufacturing, bolstering state-owned enterprises, and establishing China's own technologies and product standards. From an economic point of view, the BRI is very much a Sinocentric strategy from which small countries might benefit, while provoking resentment among larger ones. </w:t>
      </w:r>
      <w:r w:rsidRPr="00A3215B">
        <w:rPr>
          <w:rFonts w:asciiTheme="minorHAnsi" w:hAnsiTheme="minorHAnsi"/>
          <w:u w:val="single"/>
        </w:rPr>
        <w:t>The BRI's geopolitics</w:t>
      </w:r>
      <w:r w:rsidRPr="00A3215B">
        <w:rPr>
          <w:rFonts w:asciiTheme="minorHAnsi" w:hAnsiTheme="minorHAnsi"/>
          <w:sz w:val="16"/>
        </w:rPr>
        <w:t xml:space="preserve"> is not just about the romance and myths of the old Silk Road. It </w:t>
      </w:r>
      <w:r w:rsidRPr="00A3215B">
        <w:rPr>
          <w:rFonts w:asciiTheme="minorHAnsi" w:hAnsiTheme="minorHAnsi"/>
          <w:u w:val="single"/>
        </w:rPr>
        <w:t>is</w:t>
      </w:r>
      <w:r w:rsidRPr="00A3215B">
        <w:rPr>
          <w:rFonts w:asciiTheme="minorHAnsi" w:hAnsiTheme="minorHAnsi"/>
          <w:sz w:val="16"/>
        </w:rPr>
        <w:t xml:space="preserve"> also </w:t>
      </w:r>
      <w:r w:rsidRPr="00A3215B">
        <w:rPr>
          <w:rFonts w:asciiTheme="minorHAnsi" w:hAnsiTheme="minorHAnsi"/>
          <w:u w:val="single"/>
        </w:rPr>
        <w:t>about China</w:t>
      </w:r>
      <w:r w:rsidRPr="00A3215B">
        <w:rPr>
          <w:rFonts w:asciiTheme="minorHAnsi" w:hAnsiTheme="minorHAnsi"/>
          <w:sz w:val="16"/>
        </w:rPr>
        <w:t xml:space="preserve">'s presenting an alternative authoritarian model to the world, and </w:t>
      </w:r>
      <w:r w:rsidRPr="00A3215B">
        <w:rPr>
          <w:rFonts w:asciiTheme="minorHAnsi" w:hAnsiTheme="minorHAnsi"/>
          <w:szCs w:val="26"/>
          <w:u w:val="single"/>
        </w:rPr>
        <w:t>tryi</w:t>
      </w:r>
      <w:r w:rsidRPr="00A3215B">
        <w:rPr>
          <w:rFonts w:asciiTheme="minorHAnsi" w:hAnsiTheme="minorHAnsi"/>
          <w:u w:val="single"/>
        </w:rPr>
        <w:t>ng to influence the political environment in its expanded neighborhood</w:t>
      </w:r>
      <w:r w:rsidRPr="00A3215B">
        <w:rPr>
          <w:rFonts w:asciiTheme="minorHAnsi" w:hAnsiTheme="minorHAnsi"/>
          <w:sz w:val="16"/>
        </w:rPr>
        <w:t xml:space="preserve">. In 1990, Edward </w:t>
      </w:r>
      <w:proofErr w:type="spellStart"/>
      <w:r w:rsidRPr="00A3215B">
        <w:rPr>
          <w:rFonts w:asciiTheme="minorHAnsi" w:hAnsiTheme="minorHAnsi"/>
          <w:sz w:val="16"/>
        </w:rPr>
        <w:t>Luttwak</w:t>
      </w:r>
      <w:proofErr w:type="spellEnd"/>
      <w:r w:rsidRPr="00A3215B">
        <w:rPr>
          <w:rFonts w:asciiTheme="minorHAnsi" w:hAnsiTheme="minorHAnsi"/>
          <w:sz w:val="16"/>
        </w:rPr>
        <w:t xml:space="preserve">, the political scientist, described "the logic of conflict in the grammar of commerce" in writing about the apparent change in emphasis from geopolitics to geo-economics in the post-Soviet world. The phrase fits the BRI to a tee. This does not figure in descriptions of the BRI by the Chinese or anyone else, but trade and investment have a purpose. Although one can read thousands of articles on BRI projects and financing, the key question is cui bono (who benefits)? Apart from China, that is. The most relevant neighborhood for China is Central Asia, which is rich in energy and serves as a strategic conduit between western China and Europe and the Middle East. But it is neither populous nor at the cutting edge of global development. Northern Asia is fully developed. Though Southeast Asia is highly developed, there are certainly projects that China can do in Indonesia, the Philippines and Thailand. But China's projects in the region are now mainly with smaller, poorer countries such as Cambodia, Myanmar, Nepal and Vietnam. This goes for the African continent too. Central and eastern Europe and Greece offer BRI opportunities, but EU laws on procurement and data mean that China's opportunities are limited, just as they are for foreign companies in China. </w:t>
      </w:r>
      <w:r w:rsidRPr="00A3215B">
        <w:rPr>
          <w:rFonts w:asciiTheme="minorHAnsi" w:hAnsiTheme="minorHAnsi"/>
          <w:highlight w:val="cyan"/>
          <w:u w:val="single"/>
        </w:rPr>
        <w:t>The potential jewel in BRI's crown is southern Asia</w:t>
      </w:r>
      <w:r w:rsidRPr="00A3215B">
        <w:rPr>
          <w:rFonts w:asciiTheme="minorHAnsi" w:hAnsiTheme="minorHAnsi"/>
          <w:sz w:val="16"/>
        </w:rPr>
        <w:t xml:space="preserve">, where China is already heavily involved in promoting projects with its longstanding ally, Pakistan, as well as in Sri Lanka and Bangladesh. </w:t>
      </w:r>
      <w:r w:rsidRPr="00A3215B">
        <w:rPr>
          <w:rFonts w:asciiTheme="minorHAnsi" w:hAnsiTheme="minorHAnsi"/>
          <w:highlight w:val="cyan"/>
          <w:u w:val="single"/>
        </w:rPr>
        <w:t>But India is absent</w:t>
      </w:r>
      <w:r w:rsidRPr="00A3215B">
        <w:rPr>
          <w:rFonts w:asciiTheme="minorHAnsi" w:hAnsiTheme="minorHAnsi"/>
          <w:sz w:val="16"/>
        </w:rPr>
        <w:t xml:space="preserve">. </w:t>
      </w:r>
      <w:r w:rsidRPr="00A3215B">
        <w:rPr>
          <w:rFonts w:asciiTheme="minorHAnsi" w:hAnsiTheme="minorHAnsi"/>
          <w:u w:val="single"/>
        </w:rPr>
        <w:t>And here's the rub</w:t>
      </w:r>
      <w:r w:rsidRPr="00A3215B">
        <w:rPr>
          <w:rFonts w:asciiTheme="minorHAnsi" w:hAnsiTheme="minorHAnsi"/>
          <w:sz w:val="16"/>
        </w:rPr>
        <w:t xml:space="preserve">. </w:t>
      </w:r>
      <w:r w:rsidRPr="00A3215B">
        <w:rPr>
          <w:rFonts w:asciiTheme="minorHAnsi" w:hAnsiTheme="minorHAnsi"/>
          <w:highlight w:val="cyan"/>
          <w:u w:val="single"/>
        </w:rPr>
        <w:t>India, along with Japan, the U.S. and Australia, is starting to push back against China,</w:t>
      </w:r>
      <w:r w:rsidRPr="00A3215B">
        <w:rPr>
          <w:rFonts w:asciiTheme="minorHAnsi" w:hAnsiTheme="minorHAnsi"/>
          <w:u w:val="single"/>
        </w:rPr>
        <w:t xml:space="preserve"> </w:t>
      </w:r>
      <w:r w:rsidRPr="00A3215B">
        <w:rPr>
          <w:rStyle w:val="Emphasis"/>
          <w:rFonts w:asciiTheme="minorHAnsi" w:hAnsiTheme="minorHAnsi"/>
        </w:rPr>
        <w:t xml:space="preserve">possibly </w:t>
      </w:r>
      <w:r w:rsidRPr="00A3215B">
        <w:rPr>
          <w:rStyle w:val="Emphasis"/>
          <w:rFonts w:asciiTheme="minorHAnsi" w:hAnsiTheme="minorHAnsi"/>
          <w:highlight w:val="cyan"/>
        </w:rPr>
        <w:t>with important implications</w:t>
      </w:r>
      <w:r w:rsidRPr="00A3215B">
        <w:rPr>
          <w:rFonts w:asciiTheme="minorHAnsi" w:hAnsiTheme="minorHAnsi"/>
          <w:sz w:val="16"/>
        </w:rPr>
        <w:t xml:space="preserve">. </w:t>
      </w:r>
      <w:r w:rsidRPr="00A3215B">
        <w:rPr>
          <w:rFonts w:asciiTheme="minorHAnsi" w:hAnsiTheme="minorHAnsi"/>
          <w:highlight w:val="cyan"/>
          <w:u w:val="single"/>
        </w:rPr>
        <w:t>Japan is important</w:t>
      </w:r>
      <w:r w:rsidRPr="00A3215B">
        <w:rPr>
          <w:rFonts w:asciiTheme="minorHAnsi" w:hAnsiTheme="minorHAnsi"/>
          <w:sz w:val="16"/>
        </w:rPr>
        <w:t xml:space="preserve">, not least </w:t>
      </w:r>
      <w:r w:rsidRPr="00A3215B">
        <w:rPr>
          <w:rFonts w:asciiTheme="minorHAnsi" w:hAnsiTheme="minorHAnsi"/>
          <w:highlight w:val="cyan"/>
          <w:u w:val="single"/>
        </w:rPr>
        <w:t xml:space="preserve">because of its troubled history with China and </w:t>
      </w:r>
      <w:r w:rsidRPr="00A3215B">
        <w:rPr>
          <w:rStyle w:val="Emphasis"/>
          <w:rFonts w:asciiTheme="minorHAnsi" w:hAnsiTheme="minorHAnsi"/>
          <w:highlight w:val="cyan"/>
        </w:rPr>
        <w:t>lingering distrust</w:t>
      </w:r>
      <w:r w:rsidRPr="00A3215B">
        <w:rPr>
          <w:rFonts w:asciiTheme="minorHAnsi" w:hAnsiTheme="minorHAnsi"/>
          <w:sz w:val="16"/>
        </w:rPr>
        <w:t xml:space="preserve"> on both sides. In view of U.S. policies under President Donald Trump, Prime Minister Shinzo Abe is leading a Japanese rethink about alliances, national interests, and above all, defense budgets and strategy. In 2016, Abe outlined a new development and security plan for Asia, which included proposals for "quality" regional infrastructure, as a sort of riposte to China. Last year, the Ministry of Foreign Affairs announced that its official development assistance program would be used to promote a "Free and Open Indo-Pacific Strategy," in a subtle dig at China. Since then, </w:t>
      </w:r>
      <w:r w:rsidRPr="00A3215B">
        <w:rPr>
          <w:rFonts w:asciiTheme="minorHAnsi" w:hAnsiTheme="minorHAnsi"/>
          <w:highlight w:val="cyan"/>
          <w:u w:val="single"/>
        </w:rPr>
        <w:t>Japan has also signed</w:t>
      </w:r>
      <w:r w:rsidRPr="00A3215B">
        <w:rPr>
          <w:rFonts w:asciiTheme="minorHAnsi" w:hAnsiTheme="minorHAnsi"/>
          <w:sz w:val="16"/>
        </w:rPr>
        <w:t xml:space="preserve"> up to </w:t>
      </w:r>
      <w:r w:rsidRPr="00A3215B">
        <w:rPr>
          <w:rFonts w:asciiTheme="minorHAnsi" w:hAnsiTheme="minorHAnsi"/>
          <w:highlight w:val="cyan"/>
          <w:u w:val="single"/>
        </w:rPr>
        <w:t>the</w:t>
      </w:r>
      <w:r w:rsidRPr="00A3215B">
        <w:rPr>
          <w:rFonts w:asciiTheme="minorHAnsi" w:hAnsiTheme="minorHAnsi"/>
          <w:sz w:val="16"/>
        </w:rPr>
        <w:t xml:space="preserve"> revised </w:t>
      </w:r>
      <w:r w:rsidRPr="00A3215B">
        <w:rPr>
          <w:rFonts w:asciiTheme="minorHAnsi" w:hAnsiTheme="minorHAnsi"/>
          <w:highlight w:val="cyan"/>
          <w:u w:val="single"/>
        </w:rPr>
        <w:t>T</w:t>
      </w:r>
      <w:r w:rsidRPr="00A3215B">
        <w:rPr>
          <w:rFonts w:asciiTheme="minorHAnsi" w:hAnsiTheme="minorHAnsi"/>
          <w:sz w:val="16"/>
        </w:rPr>
        <w:t>rans-</w:t>
      </w:r>
      <w:r w:rsidRPr="00A3215B">
        <w:rPr>
          <w:rFonts w:asciiTheme="minorHAnsi" w:hAnsiTheme="minorHAnsi"/>
          <w:highlight w:val="cyan"/>
          <w:u w:val="single"/>
        </w:rPr>
        <w:t>P</w:t>
      </w:r>
      <w:r w:rsidRPr="00A3215B">
        <w:rPr>
          <w:rFonts w:asciiTheme="minorHAnsi" w:hAnsiTheme="minorHAnsi"/>
          <w:sz w:val="16"/>
        </w:rPr>
        <w:t xml:space="preserve">acific </w:t>
      </w:r>
      <w:r w:rsidRPr="00A3215B">
        <w:rPr>
          <w:rFonts w:asciiTheme="minorHAnsi" w:hAnsiTheme="minorHAnsi"/>
          <w:highlight w:val="cyan"/>
          <w:u w:val="single"/>
        </w:rPr>
        <w:t>P</w:t>
      </w:r>
      <w:r w:rsidRPr="00A3215B">
        <w:rPr>
          <w:rFonts w:asciiTheme="minorHAnsi" w:hAnsiTheme="minorHAnsi"/>
          <w:sz w:val="16"/>
        </w:rPr>
        <w:t xml:space="preserve">artnership trade agreement, </w:t>
      </w:r>
      <w:r w:rsidRPr="00A3215B">
        <w:rPr>
          <w:rFonts w:asciiTheme="minorHAnsi" w:hAnsiTheme="minorHAnsi"/>
          <w:highlight w:val="cyan"/>
          <w:u w:val="single"/>
        </w:rPr>
        <w:t>which excludes China</w:t>
      </w:r>
      <w:r w:rsidRPr="00A3215B">
        <w:rPr>
          <w:rFonts w:asciiTheme="minorHAnsi" w:hAnsiTheme="minorHAnsi"/>
          <w:sz w:val="16"/>
        </w:rPr>
        <w:t xml:space="preserve">. </w:t>
      </w:r>
      <w:r w:rsidRPr="00A3215B">
        <w:rPr>
          <w:rFonts w:asciiTheme="minorHAnsi" w:hAnsiTheme="minorHAnsi"/>
          <w:highlight w:val="cyan"/>
          <w:u w:val="single"/>
        </w:rPr>
        <w:t>India was the only</w:t>
      </w:r>
      <w:r w:rsidRPr="00A3215B">
        <w:rPr>
          <w:rFonts w:asciiTheme="minorHAnsi" w:hAnsiTheme="minorHAnsi"/>
          <w:u w:val="single"/>
        </w:rPr>
        <w:t xml:space="preserve"> invited </w:t>
      </w:r>
      <w:r w:rsidRPr="00A3215B">
        <w:rPr>
          <w:rFonts w:asciiTheme="minorHAnsi" w:hAnsiTheme="minorHAnsi"/>
          <w:highlight w:val="cyan"/>
          <w:u w:val="single"/>
        </w:rPr>
        <w:t>country that did not show up at China's Belt and Road Forum</w:t>
      </w:r>
      <w:r w:rsidRPr="00A3215B">
        <w:rPr>
          <w:rFonts w:asciiTheme="minorHAnsi" w:hAnsiTheme="minorHAnsi"/>
          <w:sz w:val="16"/>
        </w:rPr>
        <w:t xml:space="preserve"> in 2017 in Beijing. </w:t>
      </w:r>
      <w:r w:rsidRPr="00A3215B">
        <w:rPr>
          <w:rStyle w:val="Emphasis"/>
          <w:rFonts w:asciiTheme="minorHAnsi" w:hAnsiTheme="minorHAnsi"/>
          <w:highlight w:val="cyan"/>
        </w:rPr>
        <w:t>There is latent mistrust between India and China</w:t>
      </w:r>
      <w:r w:rsidRPr="00A3215B">
        <w:rPr>
          <w:rFonts w:asciiTheme="minorHAnsi" w:hAnsiTheme="minorHAnsi"/>
          <w:sz w:val="16"/>
        </w:rPr>
        <w:t xml:space="preserve">, not least over the latter's courtship of Pakistan, which is contesting India for disputed lands in Kashmir and </w:t>
      </w:r>
      <w:proofErr w:type="spellStart"/>
      <w:r w:rsidRPr="00A3215B">
        <w:rPr>
          <w:rFonts w:asciiTheme="minorHAnsi" w:hAnsiTheme="minorHAnsi"/>
          <w:sz w:val="16"/>
        </w:rPr>
        <w:t>Gilgit</w:t>
      </w:r>
      <w:proofErr w:type="spellEnd"/>
      <w:r w:rsidRPr="00A3215B">
        <w:rPr>
          <w:rFonts w:asciiTheme="minorHAnsi" w:hAnsiTheme="minorHAnsi"/>
          <w:sz w:val="16"/>
        </w:rPr>
        <w:t xml:space="preserve">-Baltistan. </w:t>
      </w:r>
      <w:r w:rsidRPr="00A3215B">
        <w:rPr>
          <w:rFonts w:asciiTheme="minorHAnsi" w:hAnsiTheme="minorHAnsi"/>
          <w:highlight w:val="cyan"/>
          <w:u w:val="single"/>
        </w:rPr>
        <w:t>India</w:t>
      </w:r>
      <w:r w:rsidRPr="00A3215B">
        <w:rPr>
          <w:rFonts w:asciiTheme="minorHAnsi" w:hAnsiTheme="minorHAnsi"/>
          <w:sz w:val="16"/>
        </w:rPr>
        <w:t xml:space="preserve"> also </w:t>
      </w:r>
      <w:r w:rsidRPr="00A3215B">
        <w:rPr>
          <w:rFonts w:asciiTheme="minorHAnsi" w:hAnsiTheme="minorHAnsi"/>
          <w:highlight w:val="cyan"/>
          <w:u w:val="single"/>
        </w:rPr>
        <w:t xml:space="preserve">does not like </w:t>
      </w:r>
      <w:r w:rsidRPr="00A3215B">
        <w:rPr>
          <w:rStyle w:val="Emphasis"/>
          <w:rFonts w:asciiTheme="minorHAnsi" w:hAnsiTheme="minorHAnsi"/>
          <w:highlight w:val="cyan"/>
        </w:rPr>
        <w:t>China's encroachment into its</w:t>
      </w:r>
      <w:r w:rsidRPr="00A3215B">
        <w:rPr>
          <w:rStyle w:val="Emphasis"/>
          <w:rFonts w:asciiTheme="minorHAnsi" w:hAnsiTheme="minorHAnsi"/>
        </w:rPr>
        <w:t xml:space="preserve"> natural </w:t>
      </w:r>
      <w:r w:rsidRPr="00A3215B">
        <w:rPr>
          <w:rStyle w:val="Emphasis"/>
          <w:rFonts w:asciiTheme="minorHAnsi" w:hAnsiTheme="minorHAnsi"/>
          <w:highlight w:val="cyan"/>
        </w:rPr>
        <w:t>sphere of influence</w:t>
      </w:r>
      <w:r w:rsidRPr="00A3215B">
        <w:rPr>
          <w:rFonts w:asciiTheme="minorHAnsi" w:hAnsiTheme="minorHAnsi"/>
          <w:sz w:val="16"/>
        </w:rPr>
        <w:t xml:space="preserve"> in Sri Lanka, Nepal and Bangladesh; its activities in the shared border areas in the Himalayas; or the encircling "string of pearls" of port facilities that link China to Myanmar, Bangladesh, Sri Lanka, Pakistan and Djibouti. India's former national security adviser, </w:t>
      </w:r>
      <w:proofErr w:type="spellStart"/>
      <w:r w:rsidRPr="00A3215B">
        <w:rPr>
          <w:rFonts w:asciiTheme="minorHAnsi" w:hAnsiTheme="minorHAnsi"/>
          <w:sz w:val="16"/>
        </w:rPr>
        <w:t>Shivshankar</w:t>
      </w:r>
      <w:proofErr w:type="spellEnd"/>
      <w:r w:rsidRPr="00A3215B">
        <w:rPr>
          <w:rFonts w:asciiTheme="minorHAnsi" w:hAnsiTheme="minorHAnsi"/>
          <w:sz w:val="16"/>
        </w:rPr>
        <w:t xml:space="preserve"> Menon, declared last year that the China-Pakistan Economic Corridor is "not acceptable to us". Although it lags behind China in terms of economic strength and infrastructure reputation, India is forging closer ties not just with its regional allies in the Indian Ocean region, but also with the U.S. and Japan. It is working with Japan to develop energy, power, </w:t>
      </w:r>
      <w:proofErr w:type="gramStart"/>
      <w:r w:rsidRPr="00A3215B">
        <w:rPr>
          <w:rFonts w:asciiTheme="minorHAnsi" w:hAnsiTheme="minorHAnsi"/>
          <w:sz w:val="16"/>
        </w:rPr>
        <w:t>port</w:t>
      </w:r>
      <w:proofErr w:type="gramEnd"/>
      <w:r w:rsidRPr="00A3215B">
        <w:rPr>
          <w:rFonts w:asciiTheme="minorHAnsi" w:hAnsiTheme="minorHAnsi"/>
          <w:sz w:val="16"/>
        </w:rPr>
        <w:t xml:space="preserve"> and transport infrastructure projects in Sri Lanka, Bangladesh and Myanmar. India is also engaged in a four-way dialogue with the U.S., Japan and Australia to develop an alternative strategy to BRI that would appeal to Asia. Closer cooperation among these four nations would be an important signal to Southeast Asian countries, which are closely tied to China on a trading basis but are also natural political and military allies of the U.S. </w:t>
      </w:r>
      <w:r w:rsidRPr="00A3215B">
        <w:rPr>
          <w:rFonts w:asciiTheme="minorHAnsi" w:hAnsiTheme="minorHAnsi"/>
          <w:u w:val="single"/>
        </w:rPr>
        <w:t>China's BRI narrative is that rising trade and infrastructure financing will foster stability</w:t>
      </w:r>
      <w:r w:rsidRPr="00A3215B">
        <w:rPr>
          <w:rFonts w:asciiTheme="minorHAnsi" w:hAnsiTheme="minorHAnsi"/>
          <w:sz w:val="16"/>
        </w:rPr>
        <w:t xml:space="preserve">, development and growth in the region. But as the case of the Maldives Islands shows, </w:t>
      </w:r>
      <w:r w:rsidRPr="00A3215B">
        <w:rPr>
          <w:rFonts w:asciiTheme="minorHAnsi" w:hAnsiTheme="minorHAnsi"/>
          <w:u w:val="single"/>
        </w:rPr>
        <w:t>there is another narrative in which</w:t>
      </w:r>
      <w:r w:rsidRPr="00A3215B">
        <w:rPr>
          <w:rFonts w:asciiTheme="minorHAnsi" w:hAnsiTheme="minorHAnsi"/>
          <w:sz w:val="16"/>
        </w:rPr>
        <w:t xml:space="preserve"> commerce and </w:t>
      </w:r>
      <w:r w:rsidRPr="00A3215B">
        <w:rPr>
          <w:rStyle w:val="Emphasis"/>
          <w:rFonts w:asciiTheme="minorHAnsi" w:hAnsiTheme="minorHAnsi"/>
          <w:highlight w:val="cyan"/>
        </w:rPr>
        <w:t>competition can result in confrontation</w:t>
      </w:r>
      <w:r w:rsidRPr="00A3215B">
        <w:rPr>
          <w:rFonts w:asciiTheme="minorHAnsi" w:hAnsiTheme="minorHAnsi"/>
          <w:sz w:val="16"/>
        </w:rPr>
        <w:t>. And where there is no infrastructure for dialogue, we must be vigilant.</w:t>
      </w:r>
    </w:p>
    <w:p w:rsidR="00967584" w:rsidRPr="00A3215B" w:rsidRDefault="00967584" w:rsidP="00967584">
      <w:pPr>
        <w:rPr>
          <w:rFonts w:asciiTheme="minorHAnsi" w:hAnsiTheme="minorHAnsi"/>
        </w:rPr>
      </w:pPr>
    </w:p>
    <w:p w:rsidR="00D2083E" w:rsidRPr="00A3215B" w:rsidRDefault="00D2083E" w:rsidP="00D2083E">
      <w:pPr>
        <w:pStyle w:val="Heading3"/>
        <w:rPr>
          <w:rFonts w:asciiTheme="minorHAnsi" w:hAnsiTheme="minorHAnsi"/>
        </w:rPr>
      </w:pPr>
      <w:r w:rsidRPr="00A3215B">
        <w:rPr>
          <w:rFonts w:asciiTheme="minorHAnsi" w:hAnsiTheme="minorHAnsi"/>
        </w:rPr>
        <w:t>AT: Energy Turn – Alt causes to Central Asia</w:t>
      </w:r>
    </w:p>
    <w:p w:rsidR="00D2083E" w:rsidRPr="00A3215B" w:rsidRDefault="00D2083E" w:rsidP="00D2083E">
      <w:pPr>
        <w:rPr>
          <w:rFonts w:asciiTheme="minorHAnsi" w:hAnsiTheme="minorHAnsi"/>
        </w:rPr>
      </w:pPr>
    </w:p>
    <w:p w:rsidR="00D2083E" w:rsidRPr="00A3215B" w:rsidRDefault="00D2083E" w:rsidP="00D2083E">
      <w:pPr>
        <w:pStyle w:val="Heading4"/>
        <w:rPr>
          <w:rFonts w:asciiTheme="minorHAnsi" w:hAnsiTheme="minorHAnsi"/>
        </w:rPr>
      </w:pPr>
      <w:r w:rsidRPr="00A3215B">
        <w:rPr>
          <w:rFonts w:asciiTheme="minorHAnsi" w:hAnsiTheme="minorHAnsi"/>
          <w:u w:val="single"/>
        </w:rPr>
        <w:t>Alt causes</w:t>
      </w:r>
      <w:r w:rsidRPr="00A3215B">
        <w:rPr>
          <w:rFonts w:asciiTheme="minorHAnsi" w:hAnsiTheme="minorHAnsi"/>
        </w:rPr>
        <w:t xml:space="preserve"> --- internal instability makes Central Asian war inevitable</w:t>
      </w:r>
    </w:p>
    <w:p w:rsidR="00D2083E" w:rsidRPr="00A3215B" w:rsidRDefault="00D2083E" w:rsidP="00D2083E">
      <w:pPr>
        <w:rPr>
          <w:rFonts w:asciiTheme="minorHAnsi" w:hAnsiTheme="minorHAnsi"/>
        </w:rPr>
      </w:pPr>
      <w:r w:rsidRPr="00A3215B">
        <w:rPr>
          <w:rStyle w:val="Heading2Char3"/>
          <w:rFonts w:asciiTheme="minorHAnsi" w:hAnsiTheme="minorHAnsi"/>
        </w:rPr>
        <w:t>Smith 96</w:t>
      </w:r>
      <w:r w:rsidRPr="00A3215B">
        <w:rPr>
          <w:rFonts w:asciiTheme="minorHAnsi" w:hAnsiTheme="minorHAnsi"/>
        </w:rPr>
        <w:t xml:space="preserve"> (Dianne L., Team Chief for Central Asia, National Military Intelligence Collection Center, Defense Intelligence Agency, “Central Asia: A New Great Game?”, 6-17, http://www.milnet.com/pentagon/centasia/cenasap1.htm)</w:t>
      </w:r>
    </w:p>
    <w:p w:rsidR="00D2083E" w:rsidRPr="00A3215B" w:rsidRDefault="00D2083E" w:rsidP="00D2083E">
      <w:pPr>
        <w:rPr>
          <w:rFonts w:asciiTheme="minorHAnsi" w:hAnsiTheme="minorHAnsi"/>
          <w:sz w:val="16"/>
        </w:rPr>
      </w:pPr>
      <w:r w:rsidRPr="00A3215B">
        <w:rPr>
          <w:rFonts w:asciiTheme="minorHAnsi" w:hAnsiTheme="minorHAnsi"/>
          <w:sz w:val="16"/>
        </w:rPr>
        <w:t>Enlargement and Engagement set domestic political stability, regional peace, and the maturation of market economies in the five Central Asian states as policy goals of the United States</w:t>
      </w:r>
      <w:r w:rsidRPr="00A3215B">
        <w:rPr>
          <w:rStyle w:val="StyleStyle49pt4Char"/>
          <w:rFonts w:asciiTheme="minorHAnsi" w:hAnsiTheme="minorHAnsi"/>
        </w:rPr>
        <w:t xml:space="preserve">. </w:t>
      </w:r>
      <w:r w:rsidRPr="00A3215B">
        <w:rPr>
          <w:rStyle w:val="StyleStyle49pt4Char"/>
          <w:rFonts w:asciiTheme="minorHAnsi" w:hAnsiTheme="minorHAnsi"/>
          <w:highlight w:val="green"/>
        </w:rPr>
        <w:t>The key to</w:t>
      </w:r>
      <w:r w:rsidRPr="00A3215B">
        <w:rPr>
          <w:rFonts w:asciiTheme="minorHAnsi" w:hAnsiTheme="minorHAnsi"/>
          <w:sz w:val="16"/>
        </w:rPr>
        <w:t xml:space="preserve"> Asian, especially </w:t>
      </w:r>
      <w:r w:rsidRPr="00A3215B">
        <w:rPr>
          <w:rStyle w:val="StyleStyle49pt4Char"/>
          <w:rFonts w:asciiTheme="minorHAnsi" w:hAnsiTheme="minorHAnsi"/>
          <w:highlight w:val="green"/>
        </w:rPr>
        <w:t>Central Asian</w:t>
      </w:r>
      <w:r w:rsidRPr="00A3215B">
        <w:rPr>
          <w:rFonts w:asciiTheme="minorHAnsi" w:hAnsiTheme="minorHAnsi"/>
          <w:sz w:val="16"/>
        </w:rPr>
        <w:t xml:space="preserve">, regional </w:t>
      </w:r>
      <w:r w:rsidRPr="00A3215B">
        <w:rPr>
          <w:rStyle w:val="StyleStyle49pt4Char"/>
          <w:rFonts w:asciiTheme="minorHAnsi" w:hAnsiTheme="minorHAnsi"/>
          <w:highlight w:val="green"/>
        </w:rPr>
        <w:t>security is economic. A strong</w:t>
      </w:r>
      <w:r w:rsidRPr="00A3215B">
        <w:rPr>
          <w:rFonts w:asciiTheme="minorHAnsi" w:hAnsiTheme="minorHAnsi"/>
          <w:sz w:val="16"/>
        </w:rPr>
        <w:t xml:space="preserve">, vibrant market </w:t>
      </w:r>
      <w:r w:rsidRPr="00A3215B">
        <w:rPr>
          <w:rStyle w:val="StyleStyle49pt4Char"/>
          <w:rFonts w:asciiTheme="minorHAnsi" w:hAnsiTheme="minorHAnsi"/>
          <w:highlight w:val="green"/>
        </w:rPr>
        <w:t>economy is a prerequisite for political stability</w:t>
      </w:r>
      <w:r w:rsidRPr="00A3215B">
        <w:rPr>
          <w:rStyle w:val="StyleStyle49pt4Char"/>
          <w:rFonts w:asciiTheme="minorHAnsi" w:hAnsiTheme="minorHAnsi"/>
        </w:rPr>
        <w:t xml:space="preserve"> and</w:t>
      </w:r>
      <w:r w:rsidRPr="00A3215B">
        <w:rPr>
          <w:rFonts w:asciiTheme="minorHAnsi" w:hAnsiTheme="minorHAnsi"/>
          <w:sz w:val="16"/>
        </w:rPr>
        <w:t xml:space="preserve"> the growth of </w:t>
      </w:r>
      <w:r w:rsidRPr="00A3215B">
        <w:rPr>
          <w:rStyle w:val="StyleStyle49pt4Char"/>
          <w:rFonts w:asciiTheme="minorHAnsi" w:hAnsiTheme="minorHAnsi"/>
        </w:rPr>
        <w:t>democracy</w:t>
      </w:r>
      <w:r w:rsidRPr="00A3215B">
        <w:rPr>
          <w:rFonts w:asciiTheme="minorHAnsi" w:hAnsiTheme="minorHAnsi"/>
          <w:sz w:val="16"/>
        </w:rPr>
        <w:t xml:space="preserve">. Political stability, however, is itself a key element to economic development; peace in the region, especially in Tajikistan, Afghanistan, and Kashmir, must be gained before that economic takeoff can occur. Serious political, economic, ethnic, religious, and social challenges confront the five new Central Asian states in this quest for regional security. How each state is able to confront and resolve these problems will determine its ability to emerge as a viable force in this struggle for influence, in this new "Great </w:t>
      </w:r>
      <w:proofErr w:type="gramStart"/>
      <w:r w:rsidRPr="00A3215B">
        <w:rPr>
          <w:rFonts w:asciiTheme="minorHAnsi" w:hAnsiTheme="minorHAnsi"/>
          <w:sz w:val="16"/>
        </w:rPr>
        <w:t>Game.</w:t>
      </w:r>
      <w:proofErr w:type="gramEnd"/>
      <w:r w:rsidRPr="00A3215B">
        <w:rPr>
          <w:rFonts w:asciiTheme="minorHAnsi" w:hAnsiTheme="minorHAnsi"/>
          <w:sz w:val="16"/>
        </w:rPr>
        <w:t xml:space="preserve">" Instability might seem to provide opportunities for states such as Iran or China to expand their influence, but the risks that such instability would ricochet back on them are too great. Thus, Iran, Pakistan, India, Russia and China each seek, in their own way, to promote stability within Central Asia while expanding their own regional influence. Implications for American security from this struggle derive from the U.S. desire to prevent existing problems within Central Asia from escalating into crises that might engage Iran, Pakistan, India, Russia or China.3 Therefore, we must first identify those centrifugal forces threatening Central Asia, then review each of these states in turn, to analyze their behavior, identify their regional objectives and state policies in relation to Central Asia, and evaluate the impact of Central Asia upon their own security. Doing so offers a better perspective on our own strategic interests in post-Cold War Asia. Threats to Central Asia. </w:t>
      </w:r>
      <w:r w:rsidRPr="00A3215B">
        <w:rPr>
          <w:rStyle w:val="StyleStyle49pt4Char"/>
          <w:rFonts w:asciiTheme="minorHAnsi" w:hAnsiTheme="minorHAnsi"/>
          <w:highlight w:val="green"/>
        </w:rPr>
        <w:t xml:space="preserve">The </w:t>
      </w:r>
      <w:r w:rsidRPr="00A3215B">
        <w:rPr>
          <w:rStyle w:val="StyleStyle49ptBold4Char"/>
          <w:rFonts w:asciiTheme="minorHAnsi" w:hAnsiTheme="minorHAnsi"/>
          <w:highlight w:val="green"/>
          <w:bdr w:val="single" w:sz="4" w:space="0" w:color="auto"/>
        </w:rPr>
        <w:t>greatest threats</w:t>
      </w:r>
      <w:r w:rsidRPr="00A3215B">
        <w:rPr>
          <w:rStyle w:val="StyleStyle49pt4Char"/>
          <w:rFonts w:asciiTheme="minorHAnsi" w:hAnsiTheme="minorHAnsi"/>
          <w:highlight w:val="green"/>
        </w:rPr>
        <w:t xml:space="preserve"> to Central Asian security are </w:t>
      </w:r>
      <w:r w:rsidRPr="00A3215B">
        <w:rPr>
          <w:rStyle w:val="StyleStyle49ptBold4Char"/>
          <w:rFonts w:asciiTheme="minorHAnsi" w:hAnsiTheme="minorHAnsi"/>
          <w:highlight w:val="green"/>
          <w:bdr w:val="single" w:sz="4" w:space="0" w:color="auto"/>
        </w:rPr>
        <w:t>internal</w:t>
      </w:r>
      <w:r w:rsidRPr="00A3215B">
        <w:rPr>
          <w:rFonts w:asciiTheme="minorHAnsi" w:hAnsiTheme="minorHAnsi"/>
          <w:sz w:val="16"/>
        </w:rPr>
        <w:t xml:space="preserve">. The painstaking process of nation-building, the legitimacy crisis, rapid social and economic transformation, decolonization, ethnic diversity, border disputes, and a catalogue of other issues are all sources of instability in the post-Soviet republics.4 </w:t>
      </w:r>
      <w:r w:rsidRPr="00A3215B">
        <w:rPr>
          <w:rStyle w:val="StyleStyle49pt4Char"/>
          <w:rFonts w:asciiTheme="minorHAnsi" w:hAnsiTheme="minorHAnsi"/>
          <w:highlight w:val="green"/>
        </w:rPr>
        <w:t>The core issue is the ethnic composition of each state</w:t>
      </w:r>
      <w:r w:rsidRPr="00A3215B">
        <w:rPr>
          <w:rFonts w:asciiTheme="minorHAnsi" w:hAnsiTheme="minorHAnsi"/>
          <w:sz w:val="16"/>
        </w:rPr>
        <w:t xml:space="preserve">. Since no nation-states existed in the centuries before Russian conquest, substantial transmigration of ethnic groups characterized the region. As a result, </w:t>
      </w:r>
      <w:r w:rsidRPr="00A3215B">
        <w:rPr>
          <w:rStyle w:val="StyleStyle49pt4Char"/>
          <w:rFonts w:asciiTheme="minorHAnsi" w:hAnsiTheme="minorHAnsi"/>
          <w:highlight w:val="green"/>
        </w:rPr>
        <w:t xml:space="preserve">major concentrations of ethnic minorities reside within countries </w:t>
      </w:r>
      <w:r w:rsidRPr="00A3215B">
        <w:rPr>
          <w:rStyle w:val="StyleStyle49pt4Char"/>
          <w:rFonts w:asciiTheme="minorHAnsi" w:hAnsiTheme="minorHAnsi"/>
        </w:rPr>
        <w:t>other than their titular</w:t>
      </w:r>
      <w:r w:rsidRPr="00A3215B">
        <w:rPr>
          <w:rFonts w:asciiTheme="minorHAnsi" w:hAnsiTheme="minorHAnsi"/>
          <w:sz w:val="16"/>
        </w:rPr>
        <w:t xml:space="preserve">5 </w:t>
      </w:r>
      <w:r w:rsidRPr="00A3215B">
        <w:rPr>
          <w:rStyle w:val="StyleStyle49pt4Char"/>
          <w:rFonts w:asciiTheme="minorHAnsi" w:hAnsiTheme="minorHAnsi"/>
        </w:rPr>
        <w:t>nation, to include</w:t>
      </w:r>
      <w:r w:rsidRPr="00A3215B">
        <w:rPr>
          <w:rFonts w:asciiTheme="minorHAnsi" w:hAnsiTheme="minorHAnsi"/>
          <w:sz w:val="16"/>
        </w:rPr>
        <w:t xml:space="preserve">: one million </w:t>
      </w:r>
      <w:r w:rsidRPr="00A3215B">
        <w:rPr>
          <w:rStyle w:val="StyleStyle49pt4Char"/>
          <w:rFonts w:asciiTheme="minorHAnsi" w:hAnsiTheme="minorHAnsi"/>
        </w:rPr>
        <w:t>Uzbeks in</w:t>
      </w:r>
      <w:r w:rsidRPr="00A3215B">
        <w:rPr>
          <w:rFonts w:asciiTheme="minorHAnsi" w:hAnsiTheme="minorHAnsi"/>
          <w:sz w:val="16"/>
        </w:rPr>
        <w:t xml:space="preserve"> the </w:t>
      </w:r>
      <w:proofErr w:type="spellStart"/>
      <w:r w:rsidRPr="00A3215B">
        <w:rPr>
          <w:rFonts w:asciiTheme="minorHAnsi" w:hAnsiTheme="minorHAnsi"/>
          <w:sz w:val="16"/>
        </w:rPr>
        <w:t>Khojent</w:t>
      </w:r>
      <w:proofErr w:type="spellEnd"/>
      <w:r w:rsidRPr="00A3215B">
        <w:rPr>
          <w:rFonts w:asciiTheme="minorHAnsi" w:hAnsiTheme="minorHAnsi"/>
          <w:sz w:val="16"/>
        </w:rPr>
        <w:t xml:space="preserve"> province of </w:t>
      </w:r>
      <w:r w:rsidRPr="00A3215B">
        <w:rPr>
          <w:rStyle w:val="StyleStyle49pt4Char"/>
          <w:rFonts w:asciiTheme="minorHAnsi" w:hAnsiTheme="minorHAnsi"/>
        </w:rPr>
        <w:t>Tajikistan</w:t>
      </w:r>
      <w:r w:rsidRPr="00A3215B">
        <w:rPr>
          <w:rFonts w:asciiTheme="minorHAnsi" w:hAnsiTheme="minorHAnsi"/>
          <w:sz w:val="16"/>
        </w:rPr>
        <w:t xml:space="preserve">, half a million in the Osh area of the Fergana valley </w:t>
      </w:r>
      <w:r w:rsidRPr="00A3215B">
        <w:rPr>
          <w:rStyle w:val="StyleStyle49pt4Char"/>
          <w:rFonts w:asciiTheme="minorHAnsi" w:hAnsiTheme="minorHAnsi"/>
        </w:rPr>
        <w:t xml:space="preserve">in </w:t>
      </w:r>
      <w:proofErr w:type="spellStart"/>
      <w:r w:rsidRPr="00A3215B">
        <w:rPr>
          <w:rStyle w:val="StyleStyle49pt4Char"/>
          <w:rFonts w:asciiTheme="minorHAnsi" w:hAnsiTheme="minorHAnsi"/>
        </w:rPr>
        <w:t>Kygyzstan</w:t>
      </w:r>
      <w:proofErr w:type="spellEnd"/>
      <w:r w:rsidRPr="00A3215B">
        <w:rPr>
          <w:rStyle w:val="StyleStyle49pt4Char"/>
          <w:rFonts w:asciiTheme="minorHAnsi" w:hAnsiTheme="minorHAnsi"/>
        </w:rPr>
        <w:t>, and</w:t>
      </w:r>
      <w:r w:rsidRPr="00A3215B">
        <w:rPr>
          <w:rFonts w:asciiTheme="minorHAnsi" w:hAnsiTheme="minorHAnsi"/>
          <w:sz w:val="16"/>
        </w:rPr>
        <w:t xml:space="preserve"> 280,000 in the Chimkent region of </w:t>
      </w:r>
      <w:r w:rsidRPr="00A3215B">
        <w:rPr>
          <w:rStyle w:val="StyleStyle49pt4Char"/>
          <w:rFonts w:asciiTheme="minorHAnsi" w:hAnsiTheme="minorHAnsi"/>
        </w:rPr>
        <w:t>Kazakhstan</w:t>
      </w:r>
      <w:r w:rsidRPr="00A3215B">
        <w:rPr>
          <w:rFonts w:asciiTheme="minorHAnsi" w:hAnsiTheme="minorHAnsi"/>
          <w:sz w:val="16"/>
        </w:rPr>
        <w:t xml:space="preserve">; one to two million Tajiks in Samarkand and Bukhara, Uzbekistan; nearly a million Kazakhs in Uzbekistan; and roughly eight million (a number declining daily due to emigration) Russians, Ukrainians, and Germans in the northern part of Kazakhstan.6 The percentage of the titular nationality (and the ruling elite) in each republic may be less than half.7 Ethnic populations are also split by international boundaries; for example, there are more ethnic Tajiks in Afghanistan than in Tajikistan itself.8 These titular nationalities are caught outside their home republic because artificial boundaries, established during the Stalinist era, purposefully cut across nationalities, to "divide and conquer."9 Central authorities meant these boundaries as internal administrative lines of demarcation--no one dreamed the Soviet Socialist Republics would ever become actual states. This ethnic mix was further complicated when the area became a wartime dumping ground for exiled nationalities, such as Volga Germans, as well as the relocation of war industries during the early 1940s, the Virgin Land program of the 1950s, and Moscow's systematic immigration of ethnic Slavs (to dilute the titular nationality) after Stalin's death. </w:t>
      </w:r>
      <w:r w:rsidRPr="00A3215B">
        <w:rPr>
          <w:rStyle w:val="StyleStyle49pt4Char"/>
          <w:rFonts w:asciiTheme="minorHAnsi" w:hAnsiTheme="minorHAnsi"/>
          <w:highlight w:val="green"/>
        </w:rPr>
        <w:t xml:space="preserve">All five republics have suffered </w:t>
      </w:r>
      <w:r w:rsidRPr="00A3215B">
        <w:rPr>
          <w:rStyle w:val="StyleStyle49ptBold4Char"/>
          <w:rFonts w:asciiTheme="minorHAnsi" w:hAnsiTheme="minorHAnsi"/>
          <w:highlight w:val="green"/>
          <w:bdr w:val="single" w:sz="4" w:space="0" w:color="auto"/>
        </w:rPr>
        <w:t>sharp economic dislocation</w:t>
      </w:r>
      <w:r w:rsidRPr="00A3215B">
        <w:rPr>
          <w:rStyle w:val="StyleStyle49pt4Char"/>
          <w:rFonts w:asciiTheme="minorHAnsi" w:hAnsiTheme="minorHAnsi"/>
          <w:highlight w:val="green"/>
        </w:rPr>
        <w:t xml:space="preserve"> since gaining independence</w:t>
      </w:r>
      <w:r w:rsidRPr="00A3215B">
        <w:rPr>
          <w:rFonts w:asciiTheme="minorHAnsi" w:hAnsiTheme="minorHAnsi"/>
          <w:sz w:val="16"/>
        </w:rPr>
        <w:t>. They were suddenly cut off from the centralized command economy that directed their resource allocation, long-range planning, investment funding, and management. Exploitation of rich natural energy and mineral resources has been stalled; no longer a part of the Soviet Union, the five republics are all landlocked, and goods must transit through a second nation via transportation networks that do not yet exist (other than through Russia). Economic reform and movement toward a market economy have been uneven, as states fear that further economic dislocation will produce massive internal unrest and political instability. The lack of modern financial systems, transportation networks, banking institutions, and enforceable legal systems all hamper foreign investment. Migration of ethnic Slavs to Russia has cost the republics a large cadre of skilled technicians and managers; migration of ethnic Germans has cost the republics the group most responsible for cultivated agriculture. Many local nationalities are a generation or two from being nomads or herdsmen. At the same time, overpopulation pressures from large Central Asian families (often having five to six times the birth rate of urbanized Slavic states) have produced an underclass of poor un- or under-employed, less-educated workers whose dissatisfaction in the 1980s often provoked the riots leading up to independence. Ethnic discrimination during the Soviet era produced few senior, local leaders in the military, industrial, legal, diplomatic, or managerial fields from the Central Asian republics.</w:t>
      </w:r>
    </w:p>
    <w:p w:rsidR="00D2083E" w:rsidRPr="00A3215B" w:rsidRDefault="00D2083E" w:rsidP="00D2083E">
      <w:pPr>
        <w:pStyle w:val="Heading3"/>
        <w:rPr>
          <w:rFonts w:asciiTheme="minorHAnsi" w:hAnsiTheme="minorHAnsi"/>
        </w:rPr>
      </w:pPr>
      <w:r w:rsidRPr="00A3215B">
        <w:rPr>
          <w:rFonts w:asciiTheme="minorHAnsi" w:hAnsiTheme="minorHAnsi"/>
        </w:rPr>
        <w:t>AT: Energy Turn – No Central Asian war</w:t>
      </w:r>
    </w:p>
    <w:p w:rsidR="00D2083E" w:rsidRDefault="00D2083E" w:rsidP="00D2083E">
      <w:pPr>
        <w:rPr>
          <w:rFonts w:asciiTheme="minorHAnsi" w:hAnsiTheme="minorHAnsi"/>
        </w:rPr>
      </w:pPr>
    </w:p>
    <w:p w:rsidR="00807F5F" w:rsidRDefault="00807F5F" w:rsidP="00807F5F">
      <w:pPr>
        <w:pStyle w:val="Heading4"/>
      </w:pPr>
      <w:r>
        <w:t>No risk of a Central Asian resource war</w:t>
      </w:r>
    </w:p>
    <w:p w:rsidR="00807F5F" w:rsidRPr="006D5D2D" w:rsidRDefault="00807F5F" w:rsidP="00807F5F">
      <w:proofErr w:type="spellStart"/>
      <w:r w:rsidRPr="006D5D2D">
        <w:rPr>
          <w:rStyle w:val="Style13ptBold"/>
        </w:rPr>
        <w:t>Boboev</w:t>
      </w:r>
      <w:proofErr w:type="spellEnd"/>
      <w:r w:rsidRPr="006D5D2D">
        <w:rPr>
          <w:rStyle w:val="Style13ptBold"/>
        </w:rPr>
        <w:t xml:space="preserve"> 17</w:t>
      </w:r>
      <w:r w:rsidRPr="006D5D2D">
        <w:t xml:space="preserve"> — </w:t>
      </w:r>
      <w:proofErr w:type="spellStart"/>
      <w:r w:rsidRPr="006D5D2D">
        <w:t>Boboev</w:t>
      </w:r>
      <w:proofErr w:type="spellEnd"/>
      <w:r w:rsidRPr="006D5D2D">
        <w:t xml:space="preserve"> is a Ph.D. candidate in International Relations at the School of International and Public Affairs </w:t>
      </w:r>
      <w:r>
        <w:t xml:space="preserve">at Jian University </w:t>
      </w:r>
      <w:r w:rsidRPr="006D5D2D">
        <w:t>(</w:t>
      </w:r>
      <w:proofErr w:type="spellStart"/>
      <w:r w:rsidRPr="006D5D2D">
        <w:t>Nodir</w:t>
      </w:r>
      <w:proofErr w:type="spellEnd"/>
      <w:r w:rsidRPr="006D5D2D">
        <w:t xml:space="preserve"> </w:t>
      </w:r>
      <w:proofErr w:type="spellStart"/>
      <w:r w:rsidRPr="006D5D2D">
        <w:t>Boboev</w:t>
      </w:r>
      <w:proofErr w:type="spellEnd"/>
      <w:r w:rsidRPr="006D5D2D">
        <w:t>, 4-5-2017, "Why Central Asia Won't Go to War," Published by Diplomat, https://thediplomat.com/2017/04/why-central-asia-wont-go-to-war/, Accessed 6-20-2018, JWS)</w:t>
      </w:r>
    </w:p>
    <w:p w:rsidR="00807F5F" w:rsidRPr="00316FFF" w:rsidRDefault="00807F5F" w:rsidP="00807F5F">
      <w:r w:rsidRPr="006D5D2D">
        <w:rPr>
          <w:sz w:val="16"/>
        </w:rPr>
        <w:t xml:space="preserve">The </w:t>
      </w:r>
      <w:r w:rsidRPr="00695474">
        <w:rPr>
          <w:u w:val="single"/>
        </w:rPr>
        <w:t>Central Asia</w:t>
      </w:r>
      <w:r w:rsidRPr="006D5D2D">
        <w:rPr>
          <w:sz w:val="16"/>
        </w:rPr>
        <w:t xml:space="preserve">n region </w:t>
      </w:r>
      <w:r w:rsidRPr="00695474">
        <w:rPr>
          <w:u w:val="single"/>
        </w:rPr>
        <w:t>has historically been the flashpoint of struggles for</w:t>
      </w:r>
      <w:r w:rsidRPr="006D5D2D">
        <w:rPr>
          <w:sz w:val="16"/>
        </w:rPr>
        <w:t xml:space="preserve"> influence, power, and </w:t>
      </w:r>
      <w:r w:rsidRPr="00695474">
        <w:rPr>
          <w:u w:val="single"/>
        </w:rPr>
        <w:t>resources</w:t>
      </w:r>
      <w:r w:rsidRPr="006D5D2D">
        <w:rPr>
          <w:sz w:val="16"/>
        </w:rPr>
        <w:t xml:space="preserve">. The current geopolitics of this landscape are no exception, as there are serious sources of tension. Territorial and border disputes complemented by historic and ethnic animosities might at some point boil over into conflict between any of two countries in the region. Above all, </w:t>
      </w:r>
      <w:r w:rsidRPr="00695474">
        <w:rPr>
          <w:u w:val="single"/>
        </w:rPr>
        <w:t>the dispute over scarce water resources has made some think the situation might escalate into a potential full-blown conflict</w:t>
      </w:r>
      <w:r w:rsidRPr="006D5D2D">
        <w:rPr>
          <w:sz w:val="16"/>
        </w:rPr>
        <w:t xml:space="preserve">. There is no reason to doubt the existence of disputes and conflicts among the Central Asian countries. First, some of the countries are not happy with the way geographical boundaries were drawn by their erstwhile masters in the Moscow. The countries of Tajikistan and Kyrgyzstan are the least happy about the division of the Fergana Valley. Tajikistan has long lamented that the areas of Samarkand and Bukhara, which are now part of Uzbekistan, should have been under its control for historic reasons. The issue has even led to a row between the two at the United Nations Educational, Scientific, and Cultural Organization. Disputes over the equitable management of water resources between the regional countries are also a reality. And finally, all these countries have the common characteristic of being ruled by authoritarian regimes. In other words, the very nature of their government systems can add to their propensity for war and conflict. These factors have been there since the independence of these states in the aftermath of the Soviet disintegration. But </w:t>
      </w:r>
      <w:r w:rsidRPr="00695474">
        <w:rPr>
          <w:u w:val="single"/>
        </w:rPr>
        <w:t xml:space="preserve">the real question is what will happen in the future: </w:t>
      </w:r>
      <w:r w:rsidRPr="006D5D2D">
        <w:rPr>
          <w:highlight w:val="cyan"/>
          <w:u w:val="single"/>
        </w:rPr>
        <w:t>Could Central Asia really have a war?</w:t>
      </w:r>
      <w:r w:rsidRPr="006D5D2D">
        <w:rPr>
          <w:sz w:val="16"/>
        </w:rPr>
        <w:t xml:space="preserve"> Despite tensions, the idea that war in Central Asia is likely can be challenged if one takes a closer look at multiple factors. First of all, </w:t>
      </w:r>
      <w:r w:rsidRPr="006D5D2D">
        <w:rPr>
          <w:highlight w:val="cyan"/>
          <w:u w:val="single"/>
        </w:rPr>
        <w:t>before going to a war for resources</w:t>
      </w:r>
      <w:r w:rsidRPr="006D5D2D">
        <w:rPr>
          <w:sz w:val="16"/>
        </w:rPr>
        <w:t xml:space="preserve"> or land, </w:t>
      </w:r>
      <w:r w:rsidRPr="006D5D2D">
        <w:rPr>
          <w:highlight w:val="cyan"/>
          <w:u w:val="single"/>
        </w:rPr>
        <w:t>the regional countries will have to challenge</w:t>
      </w:r>
      <w:r w:rsidRPr="00695474">
        <w:rPr>
          <w:u w:val="single"/>
        </w:rPr>
        <w:t xml:space="preserve"> the greater </w:t>
      </w:r>
      <w:r w:rsidRPr="006D5D2D">
        <w:rPr>
          <w:highlight w:val="cyan"/>
          <w:u w:val="single"/>
        </w:rPr>
        <w:t>geopolitical</w:t>
      </w:r>
      <w:r w:rsidRPr="006D5D2D">
        <w:rPr>
          <w:sz w:val="16"/>
        </w:rPr>
        <w:t xml:space="preserve"> dynamics and </w:t>
      </w:r>
      <w:r w:rsidRPr="006D5D2D">
        <w:rPr>
          <w:highlight w:val="cyan"/>
          <w:u w:val="single"/>
        </w:rPr>
        <w:t>forces</w:t>
      </w:r>
      <w:r w:rsidRPr="006D5D2D">
        <w:rPr>
          <w:sz w:val="16"/>
        </w:rPr>
        <w:t xml:space="preserve">. </w:t>
      </w:r>
      <w:r w:rsidRPr="006D5D2D">
        <w:rPr>
          <w:highlight w:val="cyan"/>
          <w:u w:val="single"/>
        </w:rPr>
        <w:t>Russia and China</w:t>
      </w:r>
      <w:r w:rsidRPr="006D5D2D">
        <w:rPr>
          <w:sz w:val="16"/>
        </w:rPr>
        <w:t xml:space="preserve"> — </w:t>
      </w:r>
      <w:r w:rsidRPr="00695474">
        <w:rPr>
          <w:u w:val="single"/>
        </w:rPr>
        <w:t>the two foremost actors engaged in Central Asia</w:t>
      </w:r>
      <w:r w:rsidRPr="006D5D2D">
        <w:rPr>
          <w:sz w:val="16"/>
        </w:rPr>
        <w:t xml:space="preserve"> — </w:t>
      </w:r>
      <w:r w:rsidRPr="00695474">
        <w:rPr>
          <w:u w:val="single"/>
        </w:rPr>
        <w:t xml:space="preserve">will </w:t>
      </w:r>
      <w:r w:rsidRPr="006D5D2D">
        <w:rPr>
          <w:highlight w:val="cyan"/>
          <w:u w:val="single"/>
        </w:rPr>
        <w:t>find it</w:t>
      </w:r>
      <w:r w:rsidRPr="00695474">
        <w:rPr>
          <w:u w:val="single"/>
        </w:rPr>
        <w:t xml:space="preserve"> quite </w:t>
      </w:r>
      <w:r w:rsidRPr="006D5D2D">
        <w:rPr>
          <w:rStyle w:val="Emphasis"/>
          <w:highlight w:val="cyan"/>
        </w:rPr>
        <w:t>contrary to their interests if there is any war</w:t>
      </w:r>
      <w:r w:rsidRPr="00695474">
        <w:rPr>
          <w:rStyle w:val="Emphasis"/>
        </w:rPr>
        <w:t xml:space="preserve"> in this region</w:t>
      </w:r>
      <w:r w:rsidRPr="006D5D2D">
        <w:rPr>
          <w:sz w:val="16"/>
        </w:rPr>
        <w:t xml:space="preserve">. Both these major powers have their respective (and to some extent common) interests in maintaining stability in the region. Russia has developed an undeniably strong influence over the region, which once used to be an integral part of the Soviet Union. At a time when its relations with the West have plunged to a new low, </w:t>
      </w:r>
      <w:r w:rsidRPr="006D5D2D">
        <w:rPr>
          <w:highlight w:val="cyan"/>
          <w:u w:val="single"/>
        </w:rPr>
        <w:t>Russia can hardly afford</w:t>
      </w:r>
      <w:r w:rsidRPr="00695474">
        <w:rPr>
          <w:u w:val="single"/>
        </w:rPr>
        <w:t xml:space="preserve"> any </w:t>
      </w:r>
      <w:r w:rsidRPr="006D5D2D">
        <w:rPr>
          <w:highlight w:val="cyan"/>
          <w:u w:val="single"/>
        </w:rPr>
        <w:t>agitation</w:t>
      </w:r>
      <w:r w:rsidRPr="006D5D2D">
        <w:rPr>
          <w:sz w:val="16"/>
        </w:rPr>
        <w:t xml:space="preserve"> in its backyard. In fact, </w:t>
      </w:r>
      <w:r w:rsidRPr="006D5D2D">
        <w:rPr>
          <w:highlight w:val="cyan"/>
          <w:u w:val="single"/>
        </w:rPr>
        <w:t>such a scenario would seriously undermine Russia’s standing</w:t>
      </w:r>
      <w:r w:rsidRPr="00695474">
        <w:rPr>
          <w:u w:val="single"/>
        </w:rPr>
        <w:t xml:space="preserve"> vis-a-vis the United States at global level</w:t>
      </w:r>
      <w:r w:rsidRPr="006D5D2D">
        <w:rPr>
          <w:sz w:val="16"/>
        </w:rPr>
        <w:t xml:space="preserve">. On the other hand, </w:t>
      </w:r>
      <w:r w:rsidRPr="006D5D2D">
        <w:rPr>
          <w:highlight w:val="cyan"/>
          <w:u w:val="single"/>
        </w:rPr>
        <w:t>China has</w:t>
      </w:r>
      <w:r w:rsidRPr="00695474">
        <w:rPr>
          <w:u w:val="single"/>
        </w:rPr>
        <w:t xml:space="preserve"> major </w:t>
      </w:r>
      <w:r w:rsidRPr="006D5D2D">
        <w:rPr>
          <w:highlight w:val="cyan"/>
          <w:u w:val="single"/>
        </w:rPr>
        <w:t>economic stakes in the region</w:t>
      </w:r>
      <w:r w:rsidRPr="00695474">
        <w:rPr>
          <w:u w:val="single"/>
        </w:rPr>
        <w:t xml:space="preserve"> that Beijing would not like to see imperiled by any crisis</w:t>
      </w:r>
      <w:r w:rsidRPr="006D5D2D">
        <w:rPr>
          <w:sz w:val="16"/>
        </w:rPr>
        <w:t xml:space="preserve">. Its economic clout in the region is no less than that of Russia. With the initiation of the “One Belt, One Road” project, stability in Central Asia has acquired a new significance for China. In reality, one of the top sources of income for Central Asian countries are either massive energy-related exports to China or trade and investment ties with that country. Under these circumstances, any problem would be a direct cause of displeasure for Beijing. </w:t>
      </w:r>
      <w:r w:rsidRPr="006D5D2D">
        <w:rPr>
          <w:highlight w:val="cyan"/>
          <w:u w:val="single"/>
        </w:rPr>
        <w:t>The</w:t>
      </w:r>
      <w:r w:rsidRPr="006D5D2D">
        <w:rPr>
          <w:u w:val="single"/>
        </w:rPr>
        <w:t xml:space="preserve"> Central Asian </w:t>
      </w:r>
      <w:r w:rsidRPr="006D5D2D">
        <w:rPr>
          <w:highlight w:val="cyan"/>
          <w:u w:val="single"/>
        </w:rPr>
        <w:t>countries</w:t>
      </w:r>
      <w:r w:rsidRPr="006D5D2D">
        <w:rPr>
          <w:sz w:val="16"/>
        </w:rPr>
        <w:t xml:space="preserve"> (with the exception of Turkmenistan) </w:t>
      </w:r>
      <w:r w:rsidRPr="006D5D2D">
        <w:rPr>
          <w:highlight w:val="cyan"/>
          <w:u w:val="single"/>
        </w:rPr>
        <w:t>also share a common</w:t>
      </w:r>
      <w:r w:rsidRPr="006D5D2D">
        <w:rPr>
          <w:sz w:val="16"/>
        </w:rPr>
        <w:t xml:space="preserve"> strategic </w:t>
      </w:r>
      <w:r w:rsidRPr="006D5D2D">
        <w:rPr>
          <w:highlight w:val="cyan"/>
          <w:u w:val="single"/>
        </w:rPr>
        <w:t>platform</w:t>
      </w:r>
      <w:r w:rsidRPr="006D5D2D">
        <w:rPr>
          <w:u w:val="single"/>
        </w:rPr>
        <w:t xml:space="preserve"> with Russia and China, </w:t>
      </w:r>
      <w:r w:rsidRPr="006D5D2D">
        <w:rPr>
          <w:highlight w:val="cyan"/>
          <w:u w:val="single"/>
        </w:rPr>
        <w:t xml:space="preserve">the </w:t>
      </w:r>
      <w:r w:rsidRPr="006D5D2D">
        <w:rPr>
          <w:rStyle w:val="Emphasis"/>
          <w:highlight w:val="cyan"/>
        </w:rPr>
        <w:t>Shanghai Cooperation Organization</w:t>
      </w:r>
      <w:r w:rsidRPr="006D5D2D">
        <w:rPr>
          <w:sz w:val="16"/>
        </w:rPr>
        <w:t xml:space="preserve">. Even if Russia and China have not taken any direct measures to resolve the long-standing issues between these countries, they will find it quite unappealing to let these dispute escalate into a direct war. Second, the aspect of domestic politics cannot be ignored. For several reasons (but mainly because of lowering energy prices), </w:t>
      </w:r>
      <w:r w:rsidRPr="006D5D2D">
        <w:rPr>
          <w:highlight w:val="cyan"/>
          <w:u w:val="single"/>
        </w:rPr>
        <w:t>Central Asian economies</w:t>
      </w:r>
      <w:r w:rsidRPr="006D5D2D">
        <w:rPr>
          <w:u w:val="single"/>
        </w:rPr>
        <w:t xml:space="preserve"> over the last few years </w:t>
      </w:r>
      <w:r w:rsidRPr="006D5D2D">
        <w:rPr>
          <w:highlight w:val="cyan"/>
          <w:u w:val="single"/>
        </w:rPr>
        <w:t>have suffered</w:t>
      </w:r>
      <w:r w:rsidRPr="006D5D2D">
        <w:rPr>
          <w:u w:val="single"/>
        </w:rPr>
        <w:t xml:space="preserve"> from </w:t>
      </w:r>
      <w:r w:rsidRPr="006D5D2D">
        <w:rPr>
          <w:highlight w:val="cyan"/>
          <w:u w:val="single"/>
        </w:rPr>
        <w:t>a slowdown</w:t>
      </w:r>
      <w:r w:rsidRPr="006D5D2D">
        <w:rPr>
          <w:sz w:val="16"/>
        </w:rPr>
        <w:t xml:space="preserve">. War can help an authoritarian regime muster domestic support for the time being but in the longer run, it will prove to be a double-edged sword that can undermine the grip over power. And the </w:t>
      </w:r>
      <w:r w:rsidRPr="006D5D2D">
        <w:rPr>
          <w:u w:val="single"/>
        </w:rPr>
        <w:t xml:space="preserve">Central Asian </w:t>
      </w:r>
      <w:r w:rsidRPr="006D5D2D">
        <w:rPr>
          <w:highlight w:val="cyan"/>
          <w:u w:val="single"/>
        </w:rPr>
        <w:t xml:space="preserve">countries would have even </w:t>
      </w:r>
      <w:r w:rsidRPr="006D5D2D">
        <w:rPr>
          <w:rStyle w:val="Emphasis"/>
          <w:highlight w:val="cyan"/>
        </w:rPr>
        <w:t>fewer</w:t>
      </w:r>
      <w:r w:rsidRPr="006D5D2D">
        <w:rPr>
          <w:rStyle w:val="Emphasis"/>
        </w:rPr>
        <w:t xml:space="preserve"> reliable </w:t>
      </w:r>
      <w:r w:rsidRPr="006D5D2D">
        <w:rPr>
          <w:rStyle w:val="Emphasis"/>
          <w:highlight w:val="cyan"/>
        </w:rPr>
        <w:t>options to jumpstart</w:t>
      </w:r>
      <w:r w:rsidRPr="006D5D2D">
        <w:rPr>
          <w:rStyle w:val="Emphasis"/>
        </w:rPr>
        <w:t xml:space="preserve"> economic </w:t>
      </w:r>
      <w:r w:rsidRPr="006D5D2D">
        <w:rPr>
          <w:rStyle w:val="Emphasis"/>
          <w:highlight w:val="cyan"/>
        </w:rPr>
        <w:t>recovery in the case of a</w:t>
      </w:r>
      <w:r w:rsidRPr="006D5D2D">
        <w:rPr>
          <w:rStyle w:val="Emphasis"/>
        </w:rPr>
        <w:t xml:space="preserve"> serious </w:t>
      </w:r>
      <w:r w:rsidRPr="006D5D2D">
        <w:rPr>
          <w:rStyle w:val="Emphasis"/>
          <w:highlight w:val="cyan"/>
        </w:rPr>
        <w:t>war</w:t>
      </w:r>
      <w:r w:rsidRPr="006D5D2D">
        <w:rPr>
          <w:sz w:val="16"/>
          <w:highlight w:val="cyan"/>
        </w:rPr>
        <w:t>.</w:t>
      </w:r>
      <w:r w:rsidRPr="006D5D2D">
        <w:rPr>
          <w:sz w:val="16"/>
        </w:rPr>
        <w:t xml:space="preserve"> The truth seems to be not lost on the heads of these states, who have retained grudges against each other but shown little courage for crossing the line. </w:t>
      </w:r>
      <w:r w:rsidRPr="006D5D2D">
        <w:rPr>
          <w:u w:val="single"/>
        </w:rPr>
        <w:t xml:space="preserve">In addition, </w:t>
      </w:r>
      <w:r w:rsidRPr="006D5D2D">
        <w:rPr>
          <w:highlight w:val="cyan"/>
          <w:u w:val="single"/>
        </w:rPr>
        <w:t>several of these countries are in the process of a political transition</w:t>
      </w:r>
      <w:r w:rsidRPr="006D5D2D">
        <w:rPr>
          <w:u w:val="single"/>
        </w:rPr>
        <w:t xml:space="preserve">, </w:t>
      </w:r>
      <w:r w:rsidRPr="006D5D2D">
        <w:rPr>
          <w:highlight w:val="cyan"/>
          <w:u w:val="single"/>
        </w:rPr>
        <w:t xml:space="preserve">which is </w:t>
      </w:r>
      <w:r w:rsidRPr="006D5D2D">
        <w:rPr>
          <w:rStyle w:val="Emphasis"/>
          <w:highlight w:val="cyan"/>
        </w:rPr>
        <w:t>not perfect timing for a war-like crisis</w:t>
      </w:r>
      <w:r w:rsidRPr="006D5D2D">
        <w:rPr>
          <w:sz w:val="16"/>
        </w:rPr>
        <w:t xml:space="preserve">. Uzbekistan recently elected a new president after the death of its strongman Islam </w:t>
      </w:r>
      <w:proofErr w:type="spellStart"/>
      <w:r w:rsidRPr="006D5D2D">
        <w:rPr>
          <w:sz w:val="16"/>
        </w:rPr>
        <w:t>Karimov</w:t>
      </w:r>
      <w:proofErr w:type="spellEnd"/>
      <w:r w:rsidRPr="006D5D2D">
        <w:rPr>
          <w:sz w:val="16"/>
        </w:rPr>
        <w:t xml:space="preserve">. </w:t>
      </w:r>
      <w:proofErr w:type="spellStart"/>
      <w:r w:rsidRPr="006D5D2D">
        <w:rPr>
          <w:sz w:val="16"/>
        </w:rPr>
        <w:t>Karimov</w:t>
      </w:r>
      <w:proofErr w:type="spellEnd"/>
      <w:r w:rsidRPr="006D5D2D">
        <w:rPr>
          <w:sz w:val="16"/>
        </w:rPr>
        <w:t xml:space="preserve"> had to use brutal force in </w:t>
      </w:r>
      <w:proofErr w:type="spellStart"/>
      <w:r w:rsidRPr="006D5D2D">
        <w:rPr>
          <w:sz w:val="16"/>
        </w:rPr>
        <w:t>Andijan</w:t>
      </w:r>
      <w:proofErr w:type="spellEnd"/>
      <w:r w:rsidRPr="006D5D2D">
        <w:rPr>
          <w:sz w:val="16"/>
        </w:rPr>
        <w:t xml:space="preserve"> in 2005 to quash threats to his rule; it will likewise take the current president a long time to establish his control. Meanwhile, Kazakhstan is in the early stages of preparing for a power transition, as 76-year-old President </w:t>
      </w:r>
      <w:proofErr w:type="spellStart"/>
      <w:r w:rsidRPr="006D5D2D">
        <w:rPr>
          <w:sz w:val="16"/>
        </w:rPr>
        <w:t>Nursultan</w:t>
      </w:r>
      <w:proofErr w:type="spellEnd"/>
      <w:r w:rsidRPr="006D5D2D">
        <w:rPr>
          <w:sz w:val="16"/>
        </w:rPr>
        <w:t xml:space="preserve"> </w:t>
      </w:r>
      <w:proofErr w:type="spellStart"/>
      <w:r w:rsidRPr="006D5D2D">
        <w:rPr>
          <w:sz w:val="16"/>
        </w:rPr>
        <w:t>Nazarbayev</w:t>
      </w:r>
      <w:proofErr w:type="spellEnd"/>
      <w:r w:rsidRPr="006D5D2D">
        <w:rPr>
          <w:sz w:val="16"/>
        </w:rPr>
        <w:t xml:space="preserve"> is now the only Soviet-era leader still in control of a Central Asia government. Similarly, Tajikistan’s President </w:t>
      </w:r>
      <w:proofErr w:type="spellStart"/>
      <w:r w:rsidRPr="006D5D2D">
        <w:rPr>
          <w:sz w:val="16"/>
        </w:rPr>
        <w:t>Emomali</w:t>
      </w:r>
      <w:proofErr w:type="spellEnd"/>
      <w:r w:rsidRPr="006D5D2D">
        <w:rPr>
          <w:sz w:val="16"/>
        </w:rPr>
        <w:t xml:space="preserve"> </w:t>
      </w:r>
      <w:proofErr w:type="spellStart"/>
      <w:r w:rsidRPr="006D5D2D">
        <w:rPr>
          <w:sz w:val="16"/>
        </w:rPr>
        <w:t>Rahmon</w:t>
      </w:r>
      <w:proofErr w:type="spellEnd"/>
      <w:r w:rsidRPr="006D5D2D">
        <w:rPr>
          <w:sz w:val="16"/>
        </w:rPr>
        <w:t xml:space="preserve"> held a referendum in May last year to lower the age requirement for president so as to pave the way for his son </w:t>
      </w:r>
      <w:proofErr w:type="spellStart"/>
      <w:r w:rsidRPr="006D5D2D">
        <w:rPr>
          <w:sz w:val="16"/>
        </w:rPr>
        <w:t>Rustam</w:t>
      </w:r>
      <w:proofErr w:type="spellEnd"/>
      <w:r w:rsidRPr="006D5D2D">
        <w:rPr>
          <w:sz w:val="16"/>
        </w:rPr>
        <w:t xml:space="preserve"> to succeed him. It should be remembered that many of the conflicts in the region involve Uzbekistan and Tajikistan, whether bilaterally or involving a third country as well. </w:t>
      </w:r>
      <w:r w:rsidRPr="006D5D2D">
        <w:rPr>
          <w:u w:val="single"/>
        </w:rPr>
        <w:t>Going to war would mean inviting future difficulties for maintaining power</w:t>
      </w:r>
      <w:r w:rsidRPr="006D5D2D">
        <w:rPr>
          <w:sz w:val="16"/>
        </w:rPr>
        <w:t xml:space="preserve">. The Central Asian countries, with all their mutual conflicts and domestic issues, have maintained a delicate balance of stability at the regional level. That is another important counter argument. </w:t>
      </w:r>
      <w:r w:rsidRPr="006D5D2D">
        <w:rPr>
          <w:highlight w:val="cyan"/>
          <w:u w:val="single"/>
        </w:rPr>
        <w:t>Cross-border skirmishes</w:t>
      </w:r>
      <w:r w:rsidRPr="006D5D2D">
        <w:rPr>
          <w:u w:val="single"/>
        </w:rPr>
        <w:t xml:space="preserve"> are not rare but </w:t>
      </w:r>
      <w:r w:rsidRPr="006D5D2D">
        <w:rPr>
          <w:highlight w:val="cyan"/>
          <w:u w:val="single"/>
        </w:rPr>
        <w:t xml:space="preserve">have </w:t>
      </w:r>
      <w:r w:rsidRPr="006D5D2D">
        <w:rPr>
          <w:rStyle w:val="Emphasis"/>
          <w:highlight w:val="cyan"/>
        </w:rPr>
        <w:t>never exploded to the extent of derailing</w:t>
      </w:r>
      <w:r w:rsidRPr="006D5D2D">
        <w:rPr>
          <w:sz w:val="16"/>
          <w:szCs w:val="16"/>
        </w:rPr>
        <w:t xml:space="preserve"> the tacit understanding about larger </w:t>
      </w:r>
      <w:r w:rsidRPr="006D5D2D">
        <w:rPr>
          <w:rStyle w:val="Emphasis"/>
          <w:highlight w:val="cyan"/>
        </w:rPr>
        <w:t>normalcy</w:t>
      </w:r>
      <w:r w:rsidRPr="006D5D2D">
        <w:rPr>
          <w:sz w:val="16"/>
        </w:rPr>
        <w:t>. In this sense, these authoritarian regimes — while sticking to their conflicting claims and demands but avoiding a total war — have proven to be more rational than might be expected on the basis of conventional wisdom.</w:t>
      </w:r>
    </w:p>
    <w:p w:rsidR="00807F5F" w:rsidRPr="00A3215B" w:rsidRDefault="00807F5F" w:rsidP="00D2083E">
      <w:pPr>
        <w:rPr>
          <w:rFonts w:asciiTheme="minorHAnsi" w:hAnsiTheme="minorHAnsi"/>
        </w:rPr>
      </w:pPr>
    </w:p>
    <w:p w:rsidR="00D2083E" w:rsidRPr="00A3215B" w:rsidRDefault="00D2083E" w:rsidP="00D2083E">
      <w:pPr>
        <w:pStyle w:val="Heading4"/>
        <w:rPr>
          <w:rFonts w:asciiTheme="minorHAnsi" w:hAnsiTheme="minorHAnsi"/>
        </w:rPr>
      </w:pPr>
      <w:r w:rsidRPr="00A3215B">
        <w:rPr>
          <w:rFonts w:asciiTheme="minorHAnsi" w:hAnsiTheme="minorHAnsi"/>
        </w:rPr>
        <w:t xml:space="preserve">Central Asia war won’t escalate – threats exaggerated </w:t>
      </w:r>
    </w:p>
    <w:p w:rsidR="00D2083E" w:rsidRPr="00A3215B" w:rsidRDefault="00D2083E" w:rsidP="00D2083E">
      <w:pPr>
        <w:rPr>
          <w:rStyle w:val="Style13ptBold"/>
          <w:rFonts w:asciiTheme="minorHAnsi" w:eastAsiaTheme="majorEastAsia" w:hAnsiTheme="minorHAnsi" w:cstheme="majorBidi"/>
          <w:b w:val="0"/>
          <w:bCs w:val="0"/>
          <w:iCs/>
        </w:rPr>
      </w:pPr>
      <w:proofErr w:type="spellStart"/>
      <w:r w:rsidRPr="00A3215B">
        <w:rPr>
          <w:rStyle w:val="Style13ptBold"/>
          <w:rFonts w:asciiTheme="minorHAnsi" w:hAnsiTheme="minorHAnsi"/>
        </w:rPr>
        <w:t>Weitz</w:t>
      </w:r>
      <w:proofErr w:type="spellEnd"/>
      <w:r w:rsidRPr="00A3215B">
        <w:rPr>
          <w:rStyle w:val="Style13ptBold"/>
          <w:rFonts w:asciiTheme="minorHAnsi" w:hAnsiTheme="minorHAnsi"/>
        </w:rPr>
        <w:t xml:space="preserve"> 6 </w:t>
      </w:r>
      <w:r w:rsidRPr="00A3215B">
        <w:rPr>
          <w:rFonts w:asciiTheme="minorHAnsi" w:hAnsiTheme="minorHAnsi"/>
        </w:rPr>
        <w:t>(Richard, Washington Quarterly, Summer, senior fellow and associate director of the Center for Future Security Strategies at the Hudson Institute, Lexis)</w:t>
      </w:r>
    </w:p>
    <w:p w:rsidR="00D2083E" w:rsidRPr="00A3215B" w:rsidRDefault="00D2083E" w:rsidP="00D2083E">
      <w:pPr>
        <w:rPr>
          <w:rFonts w:asciiTheme="minorHAnsi" w:hAnsiTheme="minorHAnsi"/>
        </w:rPr>
      </w:pPr>
      <w:r w:rsidRPr="00A3215B">
        <w:rPr>
          <w:rFonts w:asciiTheme="minorHAnsi" w:hAnsiTheme="minorHAnsi"/>
          <w:sz w:val="16"/>
        </w:rPr>
        <w:t xml:space="preserve">Central Asian security affairs have become much more complex than during the original nineteenth-century great game between czarist Russia and the United Kingdom. At that time, these two governments could largely dominate local affairs, but today a variety of influential actors are involved in the region. The early 1990s witnessed a vigorous competition between Turkey and Iran for influence in Central Asia. More recently, India and Pakistan have pursued a mixture of cooperative and competitive policies in the region that have influenced and been affected by their broader relationship. The now independent Central Asian countries also invariably affect the region's international relations as they seek to maneuver among the major powers without compromising their newfound autonomy. </w:t>
      </w:r>
      <w:r w:rsidRPr="00A3215B">
        <w:rPr>
          <w:rStyle w:val="StyleUnderline"/>
          <w:rFonts w:asciiTheme="minorHAnsi" w:hAnsiTheme="minorHAnsi"/>
        </w:rPr>
        <w:t>Although Russia, China, and the U</w:t>
      </w:r>
      <w:r w:rsidRPr="00A3215B">
        <w:rPr>
          <w:rFonts w:asciiTheme="minorHAnsi" w:hAnsiTheme="minorHAnsi"/>
          <w:sz w:val="16"/>
        </w:rPr>
        <w:t xml:space="preserve">nited </w:t>
      </w:r>
      <w:r w:rsidRPr="00A3215B">
        <w:rPr>
          <w:rStyle w:val="StyleUnderline"/>
          <w:rFonts w:asciiTheme="minorHAnsi" w:hAnsiTheme="minorHAnsi"/>
        </w:rPr>
        <w:t>S</w:t>
      </w:r>
      <w:r w:rsidRPr="00A3215B">
        <w:rPr>
          <w:rFonts w:asciiTheme="minorHAnsi" w:hAnsiTheme="minorHAnsi"/>
          <w:sz w:val="16"/>
        </w:rPr>
        <w:t xml:space="preserve">tates </w:t>
      </w:r>
      <w:r w:rsidRPr="00A3215B">
        <w:rPr>
          <w:rStyle w:val="StyleUnderline"/>
          <w:rFonts w:asciiTheme="minorHAnsi" w:hAnsiTheme="minorHAnsi"/>
        </w:rPr>
        <w:t>substantially affect regional security issues, they cannot dictate outcomes the way imperial governments frequently did a century ago</w:t>
      </w:r>
      <w:r w:rsidRPr="00A3215B">
        <w:rPr>
          <w:rFonts w:asciiTheme="minorHAnsi" w:hAnsiTheme="minorHAnsi"/>
          <w:sz w:val="16"/>
        </w:rPr>
        <w:t xml:space="preserve">. </w:t>
      </w:r>
      <w:r w:rsidRPr="00A3215B">
        <w:rPr>
          <w:rStyle w:val="StyleUnderline"/>
          <w:rFonts w:asciiTheme="minorHAnsi" w:hAnsiTheme="minorHAnsi"/>
          <w:highlight w:val="cyan"/>
        </w:rPr>
        <w:t>Concerns about a</w:t>
      </w:r>
      <w:r w:rsidRPr="00A3215B">
        <w:rPr>
          <w:rStyle w:val="StyleUnderline"/>
          <w:rFonts w:asciiTheme="minorHAnsi" w:hAnsiTheme="minorHAnsi"/>
        </w:rPr>
        <w:t xml:space="preserve"> renewed </w:t>
      </w:r>
      <w:r w:rsidRPr="00A3215B">
        <w:rPr>
          <w:rStyle w:val="StyleUnderline"/>
          <w:rFonts w:asciiTheme="minorHAnsi" w:hAnsiTheme="minorHAnsi"/>
          <w:highlight w:val="cyan"/>
        </w:rPr>
        <w:t>great game are</w:t>
      </w:r>
      <w:r w:rsidRPr="00A3215B">
        <w:rPr>
          <w:rStyle w:val="StyleUnderline"/>
          <w:rFonts w:asciiTheme="minorHAnsi" w:hAnsiTheme="minorHAnsi"/>
        </w:rPr>
        <w:t xml:space="preserve"> thus </w:t>
      </w:r>
      <w:r w:rsidRPr="00A3215B">
        <w:rPr>
          <w:rStyle w:val="StyleUnderline"/>
          <w:rFonts w:asciiTheme="minorHAnsi" w:hAnsiTheme="minorHAnsi"/>
          <w:highlight w:val="cyan"/>
        </w:rPr>
        <w:t>exaggerated.</w:t>
      </w:r>
      <w:r w:rsidRPr="00A3215B">
        <w:rPr>
          <w:rFonts w:asciiTheme="minorHAnsi" w:hAnsiTheme="minorHAnsi"/>
          <w:sz w:val="16"/>
          <w:highlight w:val="cyan"/>
        </w:rPr>
        <w:t xml:space="preserve"> </w:t>
      </w:r>
      <w:r w:rsidRPr="00A3215B">
        <w:rPr>
          <w:rStyle w:val="StyleUnderline"/>
          <w:rFonts w:asciiTheme="minorHAnsi" w:hAnsiTheme="minorHAnsi"/>
          <w:highlight w:val="cyan"/>
        </w:rPr>
        <w:t>The contest for influence</w:t>
      </w:r>
      <w:r w:rsidRPr="00A3215B">
        <w:rPr>
          <w:rStyle w:val="StyleUnderline"/>
          <w:rFonts w:asciiTheme="minorHAnsi" w:hAnsiTheme="minorHAnsi"/>
        </w:rPr>
        <w:t xml:space="preserve"> in the region </w:t>
      </w:r>
      <w:r w:rsidRPr="00A3215B">
        <w:rPr>
          <w:rStyle w:val="StyleUnderline"/>
          <w:rFonts w:asciiTheme="minorHAnsi" w:hAnsiTheme="minorHAnsi"/>
          <w:highlight w:val="cyan"/>
        </w:rPr>
        <w:t>does not</w:t>
      </w:r>
      <w:r w:rsidRPr="00A3215B">
        <w:rPr>
          <w:rStyle w:val="StyleUnderline"/>
          <w:rFonts w:asciiTheme="minorHAnsi" w:hAnsiTheme="minorHAnsi"/>
        </w:rPr>
        <w:t xml:space="preserve"> directly </w:t>
      </w:r>
      <w:r w:rsidRPr="00A3215B">
        <w:rPr>
          <w:rStyle w:val="StyleUnderline"/>
          <w:rFonts w:asciiTheme="minorHAnsi" w:hAnsiTheme="minorHAnsi"/>
          <w:highlight w:val="cyan"/>
        </w:rPr>
        <w:t>challenge</w:t>
      </w:r>
      <w:r w:rsidRPr="00A3215B">
        <w:rPr>
          <w:rStyle w:val="StyleUnderline"/>
          <w:rFonts w:asciiTheme="minorHAnsi" w:hAnsiTheme="minorHAnsi"/>
        </w:rPr>
        <w:t xml:space="preserve"> the </w:t>
      </w:r>
      <w:r w:rsidRPr="00A3215B">
        <w:rPr>
          <w:rStyle w:val="StyleUnderline"/>
          <w:rFonts w:asciiTheme="minorHAnsi" w:hAnsiTheme="minorHAnsi"/>
          <w:highlight w:val="cyan"/>
        </w:rPr>
        <w:t>vital</w:t>
      </w:r>
      <w:r w:rsidRPr="00A3215B">
        <w:rPr>
          <w:rStyle w:val="StyleUnderline"/>
          <w:rFonts w:asciiTheme="minorHAnsi" w:hAnsiTheme="minorHAnsi"/>
        </w:rPr>
        <w:t xml:space="preserve"> national </w:t>
      </w:r>
      <w:r w:rsidRPr="00A3215B">
        <w:rPr>
          <w:rStyle w:val="StyleUnderline"/>
          <w:rFonts w:asciiTheme="minorHAnsi" w:hAnsiTheme="minorHAnsi"/>
          <w:highlight w:val="cyan"/>
        </w:rPr>
        <w:t>interests of China, Russia, or the U</w:t>
      </w:r>
      <w:r w:rsidRPr="00A3215B">
        <w:rPr>
          <w:rFonts w:asciiTheme="minorHAnsi" w:hAnsiTheme="minorHAnsi"/>
          <w:sz w:val="16"/>
        </w:rPr>
        <w:t xml:space="preserve">nited </w:t>
      </w:r>
      <w:r w:rsidRPr="00A3215B">
        <w:rPr>
          <w:rStyle w:val="StyleUnderline"/>
          <w:rFonts w:asciiTheme="minorHAnsi" w:hAnsiTheme="minorHAnsi"/>
          <w:highlight w:val="cyan"/>
        </w:rPr>
        <w:t>S</w:t>
      </w:r>
      <w:r w:rsidRPr="00A3215B">
        <w:rPr>
          <w:rFonts w:asciiTheme="minorHAnsi" w:hAnsiTheme="minorHAnsi"/>
          <w:sz w:val="16"/>
        </w:rPr>
        <w:t xml:space="preserve">tates, the most important </w:t>
      </w:r>
      <w:proofErr w:type="spellStart"/>
      <w:r w:rsidRPr="00A3215B">
        <w:rPr>
          <w:rFonts w:asciiTheme="minorHAnsi" w:hAnsiTheme="minorHAnsi"/>
          <w:sz w:val="16"/>
        </w:rPr>
        <w:t>extraregional</w:t>
      </w:r>
      <w:proofErr w:type="spellEnd"/>
      <w:r w:rsidRPr="00A3215B">
        <w:rPr>
          <w:rFonts w:asciiTheme="minorHAnsi" w:hAnsiTheme="minorHAnsi"/>
          <w:sz w:val="16"/>
        </w:rPr>
        <w:t xml:space="preserve"> countries in Central Asian security affairs. Unless restrained, however, competitive pressures risk impeding opportunities for beneficial cooperation among these countries. </w:t>
      </w:r>
      <w:r w:rsidRPr="00A3215B">
        <w:rPr>
          <w:rStyle w:val="StyleUnderline"/>
          <w:rFonts w:asciiTheme="minorHAnsi" w:hAnsiTheme="minorHAnsi"/>
          <w:highlight w:val="cyan"/>
        </w:rPr>
        <w:t>The three external</w:t>
      </w:r>
      <w:r w:rsidRPr="00A3215B">
        <w:rPr>
          <w:rStyle w:val="StyleUnderline"/>
          <w:rFonts w:asciiTheme="minorHAnsi" w:hAnsiTheme="minorHAnsi"/>
        </w:rPr>
        <w:t xml:space="preserve"> great </w:t>
      </w:r>
      <w:r w:rsidRPr="00A3215B">
        <w:rPr>
          <w:rStyle w:val="StyleUnderline"/>
          <w:rFonts w:asciiTheme="minorHAnsi" w:hAnsiTheme="minorHAnsi"/>
          <w:highlight w:val="cyan"/>
        </w:rPr>
        <w:t>powers</w:t>
      </w:r>
      <w:r w:rsidRPr="00A3215B">
        <w:rPr>
          <w:rStyle w:val="StyleUnderline"/>
          <w:rFonts w:asciiTheme="minorHAnsi" w:hAnsiTheme="minorHAnsi"/>
        </w:rPr>
        <w:t xml:space="preserve"> have incentives to compete for local allies, energy resources, and military advantage, but they also </w:t>
      </w:r>
      <w:r w:rsidRPr="00A3215B">
        <w:rPr>
          <w:rStyle w:val="StyleUnderline"/>
          <w:rFonts w:asciiTheme="minorHAnsi" w:hAnsiTheme="minorHAnsi"/>
          <w:highlight w:val="cyan"/>
        </w:rPr>
        <w:t>share substantial interests</w:t>
      </w:r>
      <w:r w:rsidRPr="00A3215B">
        <w:rPr>
          <w:rFonts w:asciiTheme="minorHAnsi" w:hAnsiTheme="minorHAnsi"/>
          <w:sz w:val="16"/>
        </w:rPr>
        <w:t xml:space="preserve">, especially in reducing terrorism and drug trafficking. If properly aligned, the </w:t>
      </w:r>
      <w:r w:rsidRPr="00A3215B">
        <w:rPr>
          <w:rFonts w:asciiTheme="minorHAnsi" w:hAnsiTheme="minorHAnsi"/>
          <w:szCs w:val="26"/>
          <w:u w:val="single"/>
        </w:rPr>
        <w:t xml:space="preserve">major </w:t>
      </w:r>
      <w:r w:rsidRPr="00A3215B">
        <w:rPr>
          <w:rFonts w:asciiTheme="minorHAnsi" w:hAnsiTheme="minorHAnsi"/>
          <w:szCs w:val="26"/>
          <w:highlight w:val="cyan"/>
          <w:u w:val="single"/>
        </w:rPr>
        <w:t>multilateral security organizations active in Central Asia could provide opportunities for</w:t>
      </w:r>
      <w:r w:rsidRPr="00A3215B">
        <w:rPr>
          <w:rFonts w:asciiTheme="minorHAnsi" w:hAnsiTheme="minorHAnsi"/>
          <w:szCs w:val="26"/>
          <w:u w:val="single"/>
        </w:rPr>
        <w:t xml:space="preserve"> cooperative </w:t>
      </w:r>
      <w:r w:rsidRPr="00A3215B">
        <w:rPr>
          <w:rFonts w:asciiTheme="minorHAnsi" w:hAnsiTheme="minorHAnsi"/>
          <w:szCs w:val="26"/>
          <w:highlight w:val="cyan"/>
          <w:u w:val="single"/>
        </w:rPr>
        <w:t>diplomacy</w:t>
      </w:r>
      <w:r w:rsidRPr="00A3215B">
        <w:rPr>
          <w:rFonts w:asciiTheme="minorHAnsi" w:hAnsiTheme="minorHAnsi"/>
          <w:sz w:val="16"/>
        </w:rPr>
        <w:t xml:space="preserve"> in a region where bilateral ties traditionally have predominated.</w:t>
      </w:r>
    </w:p>
    <w:p w:rsidR="00D2083E" w:rsidRPr="00A3215B" w:rsidRDefault="00D2083E" w:rsidP="00D2083E">
      <w:pPr>
        <w:pStyle w:val="Heading3"/>
        <w:rPr>
          <w:rFonts w:asciiTheme="minorHAnsi" w:hAnsiTheme="minorHAnsi"/>
        </w:rPr>
      </w:pPr>
      <w:r w:rsidRPr="00A3215B">
        <w:rPr>
          <w:rFonts w:asciiTheme="minorHAnsi" w:hAnsiTheme="minorHAnsi"/>
        </w:rPr>
        <w:t>AT: Energy Turn – OBOR fails</w:t>
      </w:r>
    </w:p>
    <w:p w:rsidR="00D2083E" w:rsidRPr="00A3215B" w:rsidRDefault="00D2083E" w:rsidP="00D2083E">
      <w:pPr>
        <w:rPr>
          <w:rFonts w:asciiTheme="minorHAnsi" w:hAnsiTheme="minorHAnsi"/>
        </w:rPr>
      </w:pPr>
    </w:p>
    <w:p w:rsidR="008514C4" w:rsidRDefault="008514C4" w:rsidP="008514C4">
      <w:pPr>
        <w:pStyle w:val="Heading4"/>
      </w:pPr>
      <w:r>
        <w:t>Alt causes ensure OBOR fails to improve energy security</w:t>
      </w:r>
    </w:p>
    <w:p w:rsidR="008514C4" w:rsidRPr="00AF23D8" w:rsidRDefault="008514C4" w:rsidP="008514C4">
      <w:r w:rsidRPr="00AF23D8">
        <w:rPr>
          <w:rStyle w:val="Style13ptBold"/>
        </w:rPr>
        <w:t>Chen 18</w:t>
      </w:r>
      <w:r w:rsidRPr="00AF23D8">
        <w:t xml:space="preserve"> — </w:t>
      </w:r>
      <w:r>
        <w:t xml:space="preserve">Chen is an Associate Professor at the </w:t>
      </w:r>
      <w:r w:rsidRPr="00AF23D8">
        <w:t>School of International Studies</w:t>
      </w:r>
      <w:r>
        <w:t xml:space="preserve"> at</w:t>
      </w:r>
      <w:r w:rsidRPr="00AF23D8">
        <w:t xml:space="preserve"> Peking University (</w:t>
      </w:r>
      <w:proofErr w:type="spellStart"/>
      <w:r>
        <w:t>Shaofeng</w:t>
      </w:r>
      <w:proofErr w:type="spellEnd"/>
      <w:r>
        <w:t xml:space="preserve"> Chen</w:t>
      </w:r>
      <w:r w:rsidRPr="00AF23D8">
        <w:t xml:space="preserve">, </w:t>
      </w:r>
      <w:r>
        <w:t>4-19-2018</w:t>
      </w:r>
      <w:r w:rsidRPr="00AF23D8">
        <w:t>, "Is the Belt and Road Initiative set to enhance China’s energy security</w:t>
      </w:r>
      <w:proofErr w:type="gramStart"/>
      <w:r w:rsidRPr="00AF23D8">
        <w:t>?,</w:t>
      </w:r>
      <w:proofErr w:type="gramEnd"/>
      <w:r w:rsidRPr="00AF23D8">
        <w:t xml:space="preserve">" Published by </w:t>
      </w:r>
      <w:r>
        <w:t>China Policy Institute</w:t>
      </w:r>
      <w:r w:rsidRPr="00AF23D8">
        <w:t>, https://cpianalysis.org/2018/04/19/is-the-belt-and-road-initiative-set-to-enhance-chinas-energy-secu</w:t>
      </w:r>
      <w:r>
        <w:t>rity/, Accessed 6-15-2018, JWS)</w:t>
      </w:r>
    </w:p>
    <w:p w:rsidR="008514C4" w:rsidRDefault="008514C4" w:rsidP="008514C4">
      <w:pPr>
        <w:rPr>
          <w:sz w:val="16"/>
        </w:rPr>
      </w:pPr>
      <w:r w:rsidRPr="00AF23D8">
        <w:rPr>
          <w:sz w:val="16"/>
        </w:rPr>
        <w:t xml:space="preserve">On the other hand, </w:t>
      </w:r>
      <w:r w:rsidRPr="00AF23D8">
        <w:rPr>
          <w:highlight w:val="cyan"/>
          <w:u w:val="single"/>
        </w:rPr>
        <w:t>as energy</w:t>
      </w:r>
      <w:r w:rsidRPr="00AF23D8">
        <w:rPr>
          <w:u w:val="single"/>
        </w:rPr>
        <w:t xml:space="preserve"> infrastructure investment </w:t>
      </w:r>
      <w:r w:rsidRPr="00AF23D8">
        <w:rPr>
          <w:highlight w:val="cyan"/>
          <w:u w:val="single"/>
        </w:rPr>
        <w:t>has constituted a backbone of the BRI</w:t>
      </w:r>
      <w:r w:rsidRPr="00AF23D8">
        <w:rPr>
          <w:sz w:val="16"/>
        </w:rPr>
        <w:t xml:space="preserve">, an enormous </w:t>
      </w:r>
      <w:r w:rsidRPr="00AF23D8">
        <w:rPr>
          <w:u w:val="single"/>
        </w:rPr>
        <w:t>expansion of</w:t>
      </w:r>
      <w:r w:rsidRPr="00AF23D8">
        <w:rPr>
          <w:sz w:val="16"/>
        </w:rPr>
        <w:t xml:space="preserve"> China’s </w:t>
      </w:r>
      <w:r w:rsidRPr="00AF23D8">
        <w:rPr>
          <w:u w:val="single"/>
        </w:rPr>
        <w:t xml:space="preserve">investment in countries along </w:t>
      </w:r>
      <w:r w:rsidRPr="00AF23D8">
        <w:rPr>
          <w:highlight w:val="cyan"/>
          <w:u w:val="single"/>
        </w:rPr>
        <w:t>the Belt and the Road would</w:t>
      </w:r>
      <w:r w:rsidRPr="00AF23D8">
        <w:rPr>
          <w:sz w:val="16"/>
        </w:rPr>
        <w:t xml:space="preserve"> not only help them to boost economic growth, but also </w:t>
      </w:r>
      <w:r w:rsidRPr="00AF23D8">
        <w:rPr>
          <w:highlight w:val="cyan"/>
          <w:u w:val="single"/>
        </w:rPr>
        <w:t>greatly enlarge global energy supply</w:t>
      </w:r>
      <w:r w:rsidRPr="00AF23D8">
        <w:rPr>
          <w:sz w:val="16"/>
        </w:rPr>
        <w:t xml:space="preserve">. Moreover, the BRI has furnished ample opportunities for the Chinese companies to acquire more energy resources abroad. Indeed, as the largest energy consumer and largest oil importer in the world, China has every reason to secure sufficient amount of energy supplies in order to buttress its sustainable economic development and protect its national security. To that end, Chinese energy companies have strived hard to venture abroad, proactively embarking on mergers and acquisitions (M&amp;A) over foreign energy assets. Most pronounced is the buying binge after the outbreak of the global financial crisis. The Chinese oil companies tried to capitalize on the low-price opportunities stemmed from the financial crisis, spending $100 billion for M&amp;A during 2009–2013. </w:t>
      </w:r>
      <w:r w:rsidRPr="00AF23D8">
        <w:rPr>
          <w:highlight w:val="cyan"/>
          <w:u w:val="single"/>
        </w:rPr>
        <w:t>However</w:t>
      </w:r>
      <w:r w:rsidRPr="00AF23D8">
        <w:rPr>
          <w:u w:val="single"/>
        </w:rPr>
        <w:t xml:space="preserve">, in the process of fulfilling the conceived goal, </w:t>
      </w:r>
      <w:r w:rsidRPr="00AF23D8">
        <w:rPr>
          <w:highlight w:val="cyan"/>
          <w:u w:val="single"/>
        </w:rPr>
        <w:t>China may face many challenges</w:t>
      </w:r>
      <w:r w:rsidRPr="00AF23D8">
        <w:rPr>
          <w:sz w:val="16"/>
        </w:rPr>
        <w:t xml:space="preserve">, perhaps </w:t>
      </w:r>
      <w:r w:rsidRPr="00AF23D8">
        <w:rPr>
          <w:highlight w:val="cyan"/>
          <w:u w:val="single"/>
        </w:rPr>
        <w:t>causing the</w:t>
      </w:r>
      <w:r w:rsidRPr="00AF23D8">
        <w:rPr>
          <w:u w:val="single"/>
        </w:rPr>
        <w:t xml:space="preserve"> anticipated </w:t>
      </w:r>
      <w:r w:rsidRPr="00AF23D8">
        <w:rPr>
          <w:highlight w:val="cyan"/>
          <w:u w:val="single"/>
        </w:rPr>
        <w:t>goal to bear no fruit</w:t>
      </w:r>
      <w:r w:rsidRPr="00AF23D8">
        <w:rPr>
          <w:sz w:val="16"/>
        </w:rPr>
        <w:t xml:space="preserve">. First, as </w:t>
      </w:r>
      <w:r w:rsidRPr="005D4E7C">
        <w:rPr>
          <w:highlight w:val="cyan"/>
          <w:u w:val="single"/>
        </w:rPr>
        <w:t>many countries along the Belt and the Road</w:t>
      </w:r>
      <w:r w:rsidRPr="00AF23D8">
        <w:rPr>
          <w:sz w:val="16"/>
        </w:rPr>
        <w:t xml:space="preserve">, particularly countries in the Middle East and Central Asia abundant in energy resources, </w:t>
      </w:r>
      <w:r w:rsidRPr="005D4E7C">
        <w:rPr>
          <w:highlight w:val="cyan"/>
          <w:u w:val="single"/>
        </w:rPr>
        <w:t xml:space="preserve">are </w:t>
      </w:r>
      <w:r w:rsidRPr="005D4E7C">
        <w:rPr>
          <w:rStyle w:val="Emphasis"/>
          <w:highlight w:val="cyan"/>
        </w:rPr>
        <w:t>fraught with investment risks</w:t>
      </w:r>
      <w:r w:rsidRPr="00AF23D8">
        <w:rPr>
          <w:u w:val="single"/>
        </w:rPr>
        <w:t xml:space="preserve"> </w:t>
      </w:r>
      <w:r w:rsidRPr="005D4E7C">
        <w:rPr>
          <w:highlight w:val="cyan"/>
          <w:u w:val="single"/>
        </w:rPr>
        <w:t>stemming from war</w:t>
      </w:r>
      <w:r w:rsidRPr="00AF23D8">
        <w:rPr>
          <w:u w:val="single"/>
        </w:rPr>
        <w:t xml:space="preserve">, territorial disputes, </w:t>
      </w:r>
      <w:r w:rsidRPr="005D4E7C">
        <w:rPr>
          <w:highlight w:val="cyan"/>
          <w:u w:val="single"/>
        </w:rPr>
        <w:t>terrorist threat</w:t>
      </w:r>
      <w:r w:rsidRPr="00AF23D8">
        <w:rPr>
          <w:u w:val="single"/>
        </w:rPr>
        <w:t xml:space="preserve">, policy levity, political </w:t>
      </w:r>
      <w:r w:rsidRPr="005D4E7C">
        <w:rPr>
          <w:highlight w:val="cyan"/>
          <w:u w:val="single"/>
        </w:rPr>
        <w:t>instability, fluctuation of exchange rates</w:t>
      </w:r>
      <w:r w:rsidRPr="00AF23D8">
        <w:rPr>
          <w:u w:val="single"/>
        </w:rPr>
        <w:t>, and so on</w:t>
      </w:r>
      <w:r w:rsidRPr="00AF23D8">
        <w:rPr>
          <w:sz w:val="16"/>
        </w:rPr>
        <w:t xml:space="preserve">. </w:t>
      </w:r>
      <w:r w:rsidRPr="00AF23D8">
        <w:rPr>
          <w:u w:val="single"/>
        </w:rPr>
        <w:t>For instance, the war against Libya</w:t>
      </w:r>
      <w:r w:rsidRPr="00AF23D8">
        <w:rPr>
          <w:sz w:val="16"/>
        </w:rPr>
        <w:t xml:space="preserve"> and later its civil war had </w:t>
      </w:r>
      <w:r w:rsidRPr="00AF23D8">
        <w:rPr>
          <w:u w:val="single"/>
        </w:rPr>
        <w:t>resulted in massive losses of at least $20 billion for Chinese companies</w:t>
      </w:r>
      <w:r w:rsidRPr="00AF23D8">
        <w:rPr>
          <w:sz w:val="16"/>
        </w:rPr>
        <w:t xml:space="preserve">. With democratic transition and huge pressures from local community, Myanmar cancelled the </w:t>
      </w:r>
      <w:proofErr w:type="spellStart"/>
      <w:r w:rsidRPr="00AF23D8">
        <w:rPr>
          <w:sz w:val="16"/>
        </w:rPr>
        <w:t>Myitsone</w:t>
      </w:r>
      <w:proofErr w:type="spellEnd"/>
      <w:r w:rsidRPr="00AF23D8">
        <w:rPr>
          <w:sz w:val="16"/>
        </w:rPr>
        <w:t xml:space="preserve"> Dam project undertaken by China Power Investment Corporation in 2011. The China-Pakistan Economic Corridor, one of the key components of </w:t>
      </w:r>
      <w:r w:rsidRPr="00F5433E">
        <w:rPr>
          <w:highlight w:val="cyan"/>
          <w:u w:val="single"/>
        </w:rPr>
        <w:t>China’s BRI</w:t>
      </w:r>
      <w:r w:rsidRPr="00AF23D8">
        <w:rPr>
          <w:sz w:val="16"/>
        </w:rPr>
        <w:t xml:space="preserve">, </w:t>
      </w:r>
      <w:r w:rsidRPr="00F5433E">
        <w:rPr>
          <w:highlight w:val="cyan"/>
          <w:u w:val="single"/>
        </w:rPr>
        <w:t>is vulnerable to terrorist attack in Pakistan</w:t>
      </w:r>
      <w:r w:rsidRPr="00AF23D8">
        <w:rPr>
          <w:sz w:val="16"/>
        </w:rPr>
        <w:t xml:space="preserve">. These risks, if handled improperly, would cloud prospects of the BRI. Second, Chinese energy firms are more cautious and disciplined to venture abroad notwithstanding implementation of the BRI. In gesture, they may claim to capitalize on the opportunities created by the BRI and label any foreign investment projects they have conducted as products of the BRI to showcase their respect to Xi’s signature foreign policy. In practice, out of commercial feasibility concerns, Chinese energy firms are more disciplined in making deals. For instance, the value of transactions made by Chinese state-owned oil companies was much less than the previous years, </w:t>
      </w:r>
      <w:proofErr w:type="spellStart"/>
      <w:r w:rsidRPr="00AF23D8">
        <w:rPr>
          <w:sz w:val="16"/>
        </w:rPr>
        <w:t>totalling</w:t>
      </w:r>
      <w:proofErr w:type="spellEnd"/>
      <w:r w:rsidRPr="00AF23D8">
        <w:rPr>
          <w:sz w:val="16"/>
        </w:rPr>
        <w:t xml:space="preserve"> less than $10 billion during 2014-2016. This sharp decline was likely a result of a variety of factors, such as low prices of global oil, and concurrently less concern about oil supply security, setbacks they used to suffer in conducting M&amp;A at time of soaring oil prices, increased risk awareness, anti-corruption campaign targeting at the energy sector, and tightening control over capital flees. Third, while at least some, if not </w:t>
      </w:r>
      <w:r w:rsidRPr="005D4E7C">
        <w:rPr>
          <w:highlight w:val="cyan"/>
          <w:u w:val="single"/>
        </w:rPr>
        <w:t>many countries are</w:t>
      </w:r>
      <w:r w:rsidRPr="00AF23D8">
        <w:rPr>
          <w:u w:val="single"/>
        </w:rPr>
        <w:t xml:space="preserve"> very </w:t>
      </w:r>
      <w:r w:rsidRPr="005D4E7C">
        <w:rPr>
          <w:highlight w:val="cyan"/>
          <w:u w:val="single"/>
        </w:rPr>
        <w:t>suspicious about</w:t>
      </w:r>
      <w:r w:rsidRPr="00AF23D8">
        <w:rPr>
          <w:u w:val="single"/>
        </w:rPr>
        <w:t xml:space="preserve"> </w:t>
      </w:r>
      <w:r w:rsidRPr="005D4E7C">
        <w:rPr>
          <w:highlight w:val="cyan"/>
          <w:u w:val="single"/>
        </w:rPr>
        <w:t>Chinese investment</w:t>
      </w:r>
      <w:r w:rsidRPr="00AF23D8">
        <w:rPr>
          <w:u w:val="single"/>
        </w:rPr>
        <w:t>, the growing geopolitical concerns among big powers have posed another threat against the BRI</w:t>
      </w:r>
      <w:r w:rsidRPr="00AF23D8">
        <w:rPr>
          <w:sz w:val="16"/>
        </w:rPr>
        <w:t xml:space="preserve">, </w:t>
      </w:r>
      <w:r w:rsidRPr="00AF23D8">
        <w:rPr>
          <w:u w:val="single"/>
        </w:rPr>
        <w:t>which is detrimental to improving</w:t>
      </w:r>
      <w:r w:rsidRPr="00AF23D8">
        <w:rPr>
          <w:sz w:val="16"/>
        </w:rPr>
        <w:t xml:space="preserve"> China’s </w:t>
      </w:r>
      <w:r w:rsidRPr="00AF23D8">
        <w:rPr>
          <w:u w:val="single"/>
        </w:rPr>
        <w:t>energy security as</w:t>
      </w:r>
      <w:r w:rsidRPr="00AF23D8">
        <w:rPr>
          <w:sz w:val="16"/>
        </w:rPr>
        <w:t xml:space="preserve"> well. Thanks to its growing reliance on foreign oil and gas imports, it is of necessity for China to make efforts to safeguard the sea lanes of communication, through which almost 80% of its oil imports transit. However, there are a growing number of politicians in the United States, Japan and India, who tend to perceive the Maritime Silk Road as a camouflage strategy, aiming to build more naval bases, project China’s military power overseas and expanding its regional and global influence. Accordingly, these </w:t>
      </w:r>
      <w:r w:rsidRPr="005D4E7C">
        <w:rPr>
          <w:highlight w:val="cyan"/>
          <w:u w:val="single"/>
        </w:rPr>
        <w:t>countries</w:t>
      </w:r>
      <w:r w:rsidRPr="00AF23D8">
        <w:rPr>
          <w:sz w:val="16"/>
        </w:rPr>
        <w:t xml:space="preserve">, along with Australia, </w:t>
      </w:r>
      <w:r w:rsidRPr="005D4E7C">
        <w:rPr>
          <w:rStyle w:val="Emphasis"/>
          <w:highlight w:val="cyan"/>
        </w:rPr>
        <w:t>are mulling to find an alternative to the BRI</w:t>
      </w:r>
      <w:r w:rsidRPr="00AF23D8">
        <w:rPr>
          <w:sz w:val="16"/>
        </w:rPr>
        <w:t xml:space="preserve"> </w:t>
      </w:r>
      <w:r w:rsidRPr="005D4E7C">
        <w:rPr>
          <w:highlight w:val="cyan"/>
          <w:u w:val="single"/>
        </w:rPr>
        <w:t>in an attempt to check China’s spreading influence</w:t>
      </w:r>
      <w:r w:rsidRPr="00AF23D8">
        <w:rPr>
          <w:sz w:val="16"/>
        </w:rPr>
        <w:t>. West European countries like Germany, which used to show support to the BRI, are shifting their perceptions of it, worrying the initiative would divide European countries. Consequently, China is set to encounter more obstructions in pushing forward the BRI, causing the hope of enhancing China’s energy security to diminish.</w:t>
      </w:r>
    </w:p>
    <w:p w:rsidR="008514C4" w:rsidRDefault="008514C4" w:rsidP="008514C4">
      <w:pPr>
        <w:pStyle w:val="Heading4"/>
      </w:pPr>
      <w:r>
        <w:t>No internal link—OBOR doesn’t include water security policies</w:t>
      </w:r>
    </w:p>
    <w:p w:rsidR="008514C4" w:rsidRPr="00601D95" w:rsidRDefault="008514C4" w:rsidP="008514C4">
      <w:proofErr w:type="spellStart"/>
      <w:r w:rsidRPr="00601D95">
        <w:rPr>
          <w:rStyle w:val="Style13ptBold"/>
        </w:rPr>
        <w:t>Piesse</w:t>
      </w:r>
      <w:proofErr w:type="spellEnd"/>
      <w:r w:rsidRPr="00601D95">
        <w:rPr>
          <w:rStyle w:val="Style13ptBold"/>
        </w:rPr>
        <w:t xml:space="preserve"> 17</w:t>
      </w:r>
      <w:r w:rsidRPr="00601D95">
        <w:t xml:space="preserve"> — </w:t>
      </w:r>
      <w:proofErr w:type="spellStart"/>
      <w:r>
        <w:t>Piesse</w:t>
      </w:r>
      <w:proofErr w:type="spellEnd"/>
      <w:r>
        <w:t xml:space="preserve"> is a Research Manager at the </w:t>
      </w:r>
      <w:r w:rsidRPr="00C633DF">
        <w:t xml:space="preserve">Global Food and Water Crises Research </w:t>
      </w:r>
      <w:proofErr w:type="spellStart"/>
      <w:r w:rsidRPr="00C633DF">
        <w:t>Programme</w:t>
      </w:r>
      <w:proofErr w:type="spellEnd"/>
      <w:r>
        <w:t xml:space="preserve"> at Future Directions International</w:t>
      </w:r>
      <w:r w:rsidRPr="00C633DF">
        <w:t xml:space="preserve"> </w:t>
      </w:r>
      <w:r w:rsidRPr="00601D95">
        <w:t>(</w:t>
      </w:r>
      <w:r>
        <w:t xml:space="preserve">Mervyn </w:t>
      </w:r>
      <w:proofErr w:type="spellStart"/>
      <w:r>
        <w:t>Piesse</w:t>
      </w:r>
      <w:proofErr w:type="spellEnd"/>
      <w:r w:rsidRPr="00601D95">
        <w:t xml:space="preserve">, </w:t>
      </w:r>
      <w:r>
        <w:t>5-25-2017</w:t>
      </w:r>
      <w:r w:rsidRPr="00601D95">
        <w:t>, "Addressing Water Insecurity in Central Asia: A Steppe on the One Belt, One Road Initiative?," Published by Future Directions International, http://www.futuredirections.org.au/publication/addressing-water-insecurity-central-asia-steppe-one-belt-one-road-initiative/, Accessed 6-20-2018, JWS)</w:t>
      </w:r>
    </w:p>
    <w:p w:rsidR="008514C4" w:rsidRDefault="008514C4" w:rsidP="008514C4">
      <w:pPr>
        <w:rPr>
          <w:sz w:val="16"/>
        </w:rPr>
      </w:pPr>
      <w:r w:rsidRPr="00C633DF">
        <w:rPr>
          <w:highlight w:val="cyan"/>
          <w:u w:val="single"/>
        </w:rPr>
        <w:t>Given the</w:t>
      </w:r>
      <w:r w:rsidRPr="00601D95">
        <w:rPr>
          <w:u w:val="single"/>
        </w:rPr>
        <w:t xml:space="preserve"> level of </w:t>
      </w:r>
      <w:r w:rsidRPr="00C633DF">
        <w:rPr>
          <w:highlight w:val="cyan"/>
          <w:u w:val="single"/>
        </w:rPr>
        <w:t>animosity between Central Asian countries over</w:t>
      </w:r>
      <w:r w:rsidRPr="00601D95">
        <w:rPr>
          <w:sz w:val="16"/>
        </w:rPr>
        <w:t xml:space="preserve"> the sharing of </w:t>
      </w:r>
      <w:r w:rsidRPr="00C633DF">
        <w:rPr>
          <w:highlight w:val="cyan"/>
          <w:u w:val="single"/>
        </w:rPr>
        <w:t>water resources</w:t>
      </w:r>
      <w:r w:rsidRPr="00601D95">
        <w:rPr>
          <w:sz w:val="16"/>
        </w:rPr>
        <w:t xml:space="preserve">, </w:t>
      </w:r>
      <w:r w:rsidRPr="00C633DF">
        <w:rPr>
          <w:rStyle w:val="Emphasis"/>
          <w:highlight w:val="cyan"/>
        </w:rPr>
        <w:t>China is likely to avoid investing in water projects</w:t>
      </w:r>
      <w:r w:rsidRPr="00601D95">
        <w:rPr>
          <w:sz w:val="16"/>
        </w:rPr>
        <w:t xml:space="preserve">. If it is seen to be interfering in the water resources to the detriment of other countries it could be drawn further into regional tensions. For the time being, </w:t>
      </w:r>
      <w:r w:rsidRPr="00C633DF">
        <w:rPr>
          <w:highlight w:val="cyan"/>
          <w:u w:val="single"/>
        </w:rPr>
        <w:t>Beijing</w:t>
      </w:r>
      <w:r w:rsidRPr="00601D95">
        <w:rPr>
          <w:sz w:val="16"/>
        </w:rPr>
        <w:t xml:space="preserve"> is content to benefit from the access it has to regional oil and gas reserves. If Central Asian water were to become a more valuable commodity, for agricultural production for instance, China could begin to take a greater interest in Central Asian water politics. For the time being, however, it </w:t>
      </w:r>
      <w:r w:rsidRPr="00C633DF">
        <w:rPr>
          <w:highlight w:val="cyan"/>
          <w:u w:val="single"/>
        </w:rPr>
        <w:t>will</w:t>
      </w:r>
      <w:r w:rsidRPr="00601D95">
        <w:rPr>
          <w:u w:val="single"/>
        </w:rPr>
        <w:t xml:space="preserve"> continue to </w:t>
      </w:r>
      <w:r w:rsidRPr="00C633DF">
        <w:rPr>
          <w:highlight w:val="cyan"/>
          <w:u w:val="single"/>
        </w:rPr>
        <w:t>place greater value in</w:t>
      </w:r>
      <w:r w:rsidRPr="00601D95">
        <w:rPr>
          <w:u w:val="single"/>
        </w:rPr>
        <w:t xml:space="preserve"> the region’s </w:t>
      </w:r>
      <w:r w:rsidRPr="00C633DF">
        <w:rPr>
          <w:highlight w:val="cyan"/>
          <w:u w:val="single"/>
        </w:rPr>
        <w:t>oil and gas and will be reluctant to pursue any strategy that could undermine access to these resources</w:t>
      </w:r>
      <w:r w:rsidRPr="00601D95">
        <w:rPr>
          <w:sz w:val="16"/>
        </w:rPr>
        <w:t>.</w:t>
      </w:r>
    </w:p>
    <w:p w:rsidR="00D2083E" w:rsidRPr="00A3215B" w:rsidRDefault="00D2083E" w:rsidP="00D2083E">
      <w:pPr>
        <w:pStyle w:val="Heading4"/>
        <w:rPr>
          <w:rFonts w:asciiTheme="minorHAnsi" w:hAnsiTheme="minorHAnsi"/>
        </w:rPr>
      </w:pPr>
      <w:r w:rsidRPr="00A3215B">
        <w:rPr>
          <w:rFonts w:asciiTheme="minorHAnsi" w:hAnsiTheme="minorHAnsi"/>
        </w:rPr>
        <w:t xml:space="preserve">OBOR unsustainable and lack of funding guarantees failure </w:t>
      </w:r>
    </w:p>
    <w:p w:rsidR="00D2083E" w:rsidRPr="00A3215B" w:rsidRDefault="00D2083E" w:rsidP="00D2083E">
      <w:pPr>
        <w:rPr>
          <w:rFonts w:asciiTheme="minorHAnsi" w:hAnsiTheme="minorHAnsi"/>
        </w:rPr>
      </w:pPr>
      <w:r w:rsidRPr="00A3215B">
        <w:rPr>
          <w:rStyle w:val="Style13ptBold"/>
          <w:rFonts w:asciiTheme="minorHAnsi" w:hAnsiTheme="minorHAnsi"/>
        </w:rPr>
        <w:t>Wo-lap 16</w:t>
      </w:r>
      <w:r w:rsidRPr="00A3215B">
        <w:rPr>
          <w:rFonts w:asciiTheme="minorHAnsi" w:hAnsiTheme="minorHAnsi"/>
        </w:rPr>
        <w:t xml:space="preserve">, (Willy Lam, Adjunct Professor, History Department, The Chinese University of Hong Kong; “Getting lost in ‘One Belt, One Road’,” </w:t>
      </w:r>
      <w:hyperlink r:id="rId30" w:history="1">
        <w:r w:rsidRPr="00A3215B">
          <w:rPr>
            <w:rStyle w:val="Hyperlink"/>
            <w:rFonts w:asciiTheme="minorHAnsi" w:hAnsiTheme="minorHAnsi"/>
          </w:rPr>
          <w:t>http://www.ejinsight.com/20160412-getting-lost-one-belt-one-road/</w:t>
        </w:r>
      </w:hyperlink>
      <w:r w:rsidRPr="00A3215B">
        <w:rPr>
          <w:rFonts w:asciiTheme="minorHAnsi" w:hAnsiTheme="minorHAnsi"/>
        </w:rPr>
        <w:t>, 4/12/16, //VZ)</w:t>
      </w:r>
    </w:p>
    <w:p w:rsidR="00D2083E" w:rsidRPr="00A3215B" w:rsidRDefault="00D2083E" w:rsidP="00D2083E">
      <w:pPr>
        <w:rPr>
          <w:rFonts w:asciiTheme="minorHAnsi" w:hAnsiTheme="minorHAnsi"/>
        </w:rPr>
      </w:pPr>
      <w:r w:rsidRPr="00A3215B">
        <w:rPr>
          <w:rStyle w:val="StyleUnderline"/>
          <w:rFonts w:asciiTheme="minorHAnsi" w:hAnsiTheme="minorHAnsi"/>
        </w:rPr>
        <w:t xml:space="preserve">As the brainchild of President Xi Jinping, the “One Belt, One Road” strategy is probably the </w:t>
      </w:r>
      <w:proofErr w:type="gramStart"/>
      <w:r w:rsidRPr="00A3215B">
        <w:rPr>
          <w:rStyle w:val="StyleUnderline"/>
          <w:rFonts w:asciiTheme="minorHAnsi" w:hAnsiTheme="minorHAnsi"/>
        </w:rPr>
        <w:t>country’s</w:t>
      </w:r>
      <w:proofErr w:type="gramEnd"/>
      <w:r w:rsidRPr="00A3215B">
        <w:rPr>
          <w:rStyle w:val="StyleUnderline"/>
          <w:rFonts w:asciiTheme="minorHAnsi" w:hAnsiTheme="minorHAnsi"/>
        </w:rPr>
        <w:t xml:space="preserve"> most heavily pitched official slogan</w:t>
      </w:r>
      <w:r w:rsidRPr="00A3215B">
        <w:rPr>
          <w:rFonts w:asciiTheme="minorHAnsi" w:hAnsiTheme="minorHAnsi"/>
          <w:sz w:val="8"/>
        </w:rPr>
        <w:t xml:space="preserve"> domestically and internationally since Xi assumed his office three years ago. </w:t>
      </w:r>
      <w:r w:rsidRPr="00A3215B">
        <w:rPr>
          <w:rStyle w:val="StyleUnderline"/>
          <w:rFonts w:asciiTheme="minorHAnsi" w:hAnsiTheme="minorHAnsi"/>
        </w:rPr>
        <w:t>Obviously he has high hopes for this grand strategy as a lethal weapon</w:t>
      </w:r>
      <w:r w:rsidRPr="00A3215B">
        <w:rPr>
          <w:rFonts w:asciiTheme="minorHAnsi" w:hAnsiTheme="minorHAnsi"/>
          <w:sz w:val="8"/>
        </w:rPr>
        <w:t xml:space="preserve"> that can hopefully help China replace the United States in 20 years’ time as the world’s No. 1 superpower. Curiously, however, </w:t>
      </w:r>
      <w:r w:rsidRPr="00A3215B">
        <w:rPr>
          <w:rStyle w:val="Emphasis"/>
          <w:rFonts w:asciiTheme="minorHAnsi" w:hAnsiTheme="minorHAnsi"/>
          <w:highlight w:val="yellow"/>
        </w:rPr>
        <w:t>the</w:t>
      </w:r>
      <w:r w:rsidRPr="00A3215B">
        <w:rPr>
          <w:rStyle w:val="Emphasis"/>
          <w:rFonts w:asciiTheme="minorHAnsi" w:hAnsiTheme="minorHAnsi"/>
        </w:rPr>
        <w:t xml:space="preserve"> once intense </w:t>
      </w:r>
      <w:r w:rsidRPr="00A3215B">
        <w:rPr>
          <w:rStyle w:val="Emphasis"/>
          <w:rFonts w:asciiTheme="minorHAnsi" w:hAnsiTheme="minorHAnsi"/>
          <w:highlight w:val="yellow"/>
        </w:rPr>
        <w:t>media hype about “O</w:t>
      </w:r>
      <w:r w:rsidRPr="00A3215B">
        <w:rPr>
          <w:rStyle w:val="Emphasis"/>
          <w:rFonts w:asciiTheme="minorHAnsi" w:hAnsiTheme="minorHAnsi"/>
        </w:rPr>
        <w:t xml:space="preserve">ne </w:t>
      </w:r>
      <w:r w:rsidRPr="00A3215B">
        <w:rPr>
          <w:rStyle w:val="Emphasis"/>
          <w:rFonts w:asciiTheme="minorHAnsi" w:hAnsiTheme="minorHAnsi"/>
          <w:highlight w:val="yellow"/>
        </w:rPr>
        <w:t>B</w:t>
      </w:r>
      <w:r w:rsidRPr="00A3215B">
        <w:rPr>
          <w:rStyle w:val="Emphasis"/>
          <w:rFonts w:asciiTheme="minorHAnsi" w:hAnsiTheme="minorHAnsi"/>
        </w:rPr>
        <w:t xml:space="preserve">elt, </w:t>
      </w:r>
      <w:r w:rsidRPr="00A3215B">
        <w:rPr>
          <w:rStyle w:val="Emphasis"/>
          <w:rFonts w:asciiTheme="minorHAnsi" w:hAnsiTheme="minorHAnsi"/>
          <w:highlight w:val="yellow"/>
        </w:rPr>
        <w:t>O</w:t>
      </w:r>
      <w:r w:rsidRPr="00A3215B">
        <w:rPr>
          <w:rStyle w:val="Emphasis"/>
          <w:rFonts w:asciiTheme="minorHAnsi" w:hAnsiTheme="minorHAnsi"/>
        </w:rPr>
        <w:t xml:space="preserve">ne </w:t>
      </w:r>
      <w:r w:rsidRPr="00A3215B">
        <w:rPr>
          <w:rStyle w:val="Emphasis"/>
          <w:rFonts w:asciiTheme="minorHAnsi" w:hAnsiTheme="minorHAnsi"/>
          <w:highlight w:val="yellow"/>
        </w:rPr>
        <w:t>R</w:t>
      </w:r>
      <w:r w:rsidRPr="00A3215B">
        <w:rPr>
          <w:rStyle w:val="Emphasis"/>
          <w:rFonts w:asciiTheme="minorHAnsi" w:hAnsiTheme="minorHAnsi"/>
        </w:rPr>
        <w:t>oad</w:t>
      </w:r>
      <w:r w:rsidRPr="00A3215B">
        <w:rPr>
          <w:rStyle w:val="StyleUnderline"/>
          <w:rFonts w:asciiTheme="minorHAnsi" w:hAnsiTheme="minorHAnsi"/>
        </w:rPr>
        <w:t xml:space="preserve">” generated by party mouthpieces across mainland China </w:t>
      </w:r>
      <w:r w:rsidRPr="00A3215B">
        <w:rPr>
          <w:rStyle w:val="Emphasis"/>
          <w:rFonts w:asciiTheme="minorHAnsi" w:hAnsiTheme="minorHAnsi"/>
          <w:highlight w:val="yellow"/>
        </w:rPr>
        <w:t>has</w:t>
      </w:r>
      <w:r w:rsidRPr="00A3215B">
        <w:rPr>
          <w:rStyle w:val="Emphasis"/>
          <w:rFonts w:asciiTheme="minorHAnsi" w:hAnsiTheme="minorHAnsi"/>
        </w:rPr>
        <w:t xml:space="preserve"> suddenly </w:t>
      </w:r>
      <w:r w:rsidRPr="00A3215B">
        <w:rPr>
          <w:rStyle w:val="Emphasis"/>
          <w:rFonts w:asciiTheme="minorHAnsi" w:hAnsiTheme="minorHAnsi"/>
          <w:highlight w:val="yellow"/>
        </w:rPr>
        <w:t>died down</w:t>
      </w:r>
      <w:r w:rsidRPr="00A3215B">
        <w:rPr>
          <w:rStyle w:val="StyleUnderline"/>
          <w:rFonts w:asciiTheme="minorHAnsi" w:hAnsiTheme="minorHAnsi"/>
        </w:rPr>
        <w:t xml:space="preserve"> since the beginning of the year. </w:t>
      </w:r>
      <w:r w:rsidRPr="00A3215B">
        <w:rPr>
          <w:rFonts w:asciiTheme="minorHAnsi" w:hAnsiTheme="minorHAnsi"/>
          <w:sz w:val="8"/>
        </w:rPr>
        <w:t xml:space="preserve">Even in </w:t>
      </w:r>
      <w:r w:rsidRPr="00A3215B">
        <w:rPr>
          <w:rStyle w:val="StyleUnderline"/>
          <w:rFonts w:asciiTheme="minorHAnsi" w:hAnsiTheme="minorHAnsi"/>
        </w:rPr>
        <w:t xml:space="preserve">his annual government report delivered before the National People’s Congress (NPC) plenary meeting last month, Premier Li Keqiang only briefly mentioned “One Belt, One Road” in a paragraph of no more than 150 words. Nor did members of the NPC and the Chinese People’s Political Consultative Conference, many of whom are prominent private entrepreneurs and billionaires in the mainland, boost the idea in their speeches like they did last year. The reason why they were getting less enthusiastic about or even </w:t>
      </w:r>
      <w:r w:rsidRPr="00A3215B">
        <w:rPr>
          <w:rStyle w:val="Emphasis"/>
          <w:rFonts w:asciiTheme="minorHAnsi" w:hAnsiTheme="minorHAnsi"/>
          <w:highlight w:val="yellow"/>
        </w:rPr>
        <w:t>downplaying “O</w:t>
      </w:r>
      <w:r w:rsidRPr="00A3215B">
        <w:rPr>
          <w:rStyle w:val="Emphasis"/>
          <w:rFonts w:asciiTheme="minorHAnsi" w:hAnsiTheme="minorHAnsi"/>
        </w:rPr>
        <w:t xml:space="preserve">ne </w:t>
      </w:r>
      <w:r w:rsidRPr="00A3215B">
        <w:rPr>
          <w:rStyle w:val="Emphasis"/>
          <w:rFonts w:asciiTheme="minorHAnsi" w:hAnsiTheme="minorHAnsi"/>
          <w:highlight w:val="yellow"/>
        </w:rPr>
        <w:t>B</w:t>
      </w:r>
      <w:r w:rsidRPr="00A3215B">
        <w:rPr>
          <w:rStyle w:val="Emphasis"/>
          <w:rFonts w:asciiTheme="minorHAnsi" w:hAnsiTheme="minorHAnsi"/>
        </w:rPr>
        <w:t xml:space="preserve">elt, </w:t>
      </w:r>
      <w:r w:rsidRPr="00A3215B">
        <w:rPr>
          <w:rStyle w:val="Emphasis"/>
          <w:rFonts w:asciiTheme="minorHAnsi" w:hAnsiTheme="minorHAnsi"/>
          <w:highlight w:val="yellow"/>
        </w:rPr>
        <w:t>O</w:t>
      </w:r>
      <w:r w:rsidRPr="00A3215B">
        <w:rPr>
          <w:rStyle w:val="Emphasis"/>
          <w:rFonts w:asciiTheme="minorHAnsi" w:hAnsiTheme="minorHAnsi"/>
        </w:rPr>
        <w:t xml:space="preserve">ne </w:t>
      </w:r>
      <w:r w:rsidRPr="00A3215B">
        <w:rPr>
          <w:rStyle w:val="Emphasis"/>
          <w:rFonts w:asciiTheme="minorHAnsi" w:hAnsiTheme="minorHAnsi"/>
          <w:highlight w:val="yellow"/>
        </w:rPr>
        <w:t>R</w:t>
      </w:r>
      <w:r w:rsidRPr="00A3215B">
        <w:rPr>
          <w:rStyle w:val="Emphasis"/>
          <w:rFonts w:asciiTheme="minorHAnsi" w:hAnsiTheme="minorHAnsi"/>
        </w:rPr>
        <w:t xml:space="preserve">oad” </w:t>
      </w:r>
      <w:r w:rsidRPr="00A3215B">
        <w:rPr>
          <w:rStyle w:val="Emphasis"/>
          <w:rFonts w:asciiTheme="minorHAnsi" w:hAnsiTheme="minorHAnsi"/>
          <w:highlight w:val="yellow"/>
        </w:rPr>
        <w:t>is obvious</w:t>
      </w:r>
      <w:r w:rsidRPr="00A3215B">
        <w:rPr>
          <w:rStyle w:val="StyleUnderline"/>
          <w:rFonts w:asciiTheme="minorHAnsi" w:hAnsiTheme="minorHAnsi"/>
          <w:highlight w:val="yellow"/>
        </w:rPr>
        <w:t>:</w:t>
      </w:r>
      <w:r w:rsidRPr="00A3215B">
        <w:rPr>
          <w:rFonts w:asciiTheme="minorHAnsi" w:hAnsiTheme="minorHAnsi"/>
          <w:sz w:val="8"/>
          <w:highlight w:val="yellow"/>
        </w:rPr>
        <w:t xml:space="preserve"> </w:t>
      </w:r>
      <w:r w:rsidRPr="00A3215B">
        <w:rPr>
          <w:rStyle w:val="StyleUnderline"/>
          <w:rFonts w:asciiTheme="minorHAnsi" w:hAnsiTheme="minorHAnsi"/>
          <w:highlight w:val="yellow"/>
        </w:rPr>
        <w:t xml:space="preserve">they have started to notice that </w:t>
      </w:r>
      <w:r w:rsidRPr="00A3215B">
        <w:rPr>
          <w:rStyle w:val="Emphasis"/>
          <w:rFonts w:asciiTheme="minorHAnsi" w:hAnsiTheme="minorHAnsi"/>
          <w:highlight w:val="yellow"/>
        </w:rPr>
        <w:t>this strategy is a sloppy</w:t>
      </w:r>
      <w:r w:rsidRPr="00A3215B">
        <w:rPr>
          <w:rStyle w:val="Emphasis"/>
          <w:rFonts w:asciiTheme="minorHAnsi" w:hAnsiTheme="minorHAnsi"/>
        </w:rPr>
        <w:t xml:space="preserve"> and poorly conceived </w:t>
      </w:r>
      <w:r w:rsidRPr="00A3215B">
        <w:rPr>
          <w:rStyle w:val="Emphasis"/>
          <w:rFonts w:asciiTheme="minorHAnsi" w:hAnsiTheme="minorHAnsi"/>
          <w:highlight w:val="yellow"/>
        </w:rPr>
        <w:t>idea that Xi came up with on his own to serve his ego without any</w:t>
      </w:r>
      <w:r w:rsidRPr="00A3215B">
        <w:rPr>
          <w:rStyle w:val="Emphasis"/>
          <w:rFonts w:asciiTheme="minorHAnsi" w:hAnsiTheme="minorHAnsi"/>
        </w:rPr>
        <w:t xml:space="preserve"> careful study and </w:t>
      </w:r>
      <w:r w:rsidRPr="00A3215B">
        <w:rPr>
          <w:rStyle w:val="Emphasis"/>
          <w:rFonts w:asciiTheme="minorHAnsi" w:hAnsiTheme="minorHAnsi"/>
          <w:highlight w:val="yellow"/>
        </w:rPr>
        <w:t>planning beforehand</w:t>
      </w:r>
      <w:r w:rsidRPr="00A3215B">
        <w:rPr>
          <w:rStyle w:val="StyleUnderline"/>
          <w:rFonts w:asciiTheme="minorHAnsi" w:hAnsiTheme="minorHAnsi"/>
        </w:rPr>
        <w:t xml:space="preserve">, and there are more and more signs in recent months indicating that </w:t>
      </w:r>
      <w:r w:rsidRPr="00A3215B">
        <w:rPr>
          <w:rStyle w:val="StyleUnderline"/>
          <w:rFonts w:asciiTheme="minorHAnsi" w:hAnsiTheme="minorHAnsi"/>
          <w:highlight w:val="yellow"/>
        </w:rPr>
        <w:t>this plan is</w:t>
      </w:r>
      <w:r w:rsidRPr="00A3215B">
        <w:rPr>
          <w:rStyle w:val="StyleUnderline"/>
          <w:rFonts w:asciiTheme="minorHAnsi" w:hAnsiTheme="minorHAnsi"/>
        </w:rPr>
        <w:t xml:space="preserve"> </w:t>
      </w:r>
      <w:r w:rsidRPr="00A3215B">
        <w:rPr>
          <w:rStyle w:val="Emphasis"/>
          <w:rFonts w:asciiTheme="minorHAnsi" w:hAnsiTheme="minorHAnsi"/>
        </w:rPr>
        <w:t xml:space="preserve">simply </w:t>
      </w:r>
      <w:r w:rsidRPr="00A3215B">
        <w:rPr>
          <w:rStyle w:val="Emphasis"/>
          <w:rFonts w:asciiTheme="minorHAnsi" w:hAnsiTheme="minorHAnsi"/>
          <w:highlight w:val="yellow"/>
        </w:rPr>
        <w:t>financially unsound and unsustainable</w:t>
      </w:r>
      <w:r w:rsidRPr="00A3215B">
        <w:rPr>
          <w:rStyle w:val="Emphasis"/>
          <w:rFonts w:asciiTheme="minorHAnsi" w:hAnsiTheme="minorHAnsi"/>
        </w:rPr>
        <w:t xml:space="preserve">. </w:t>
      </w:r>
      <w:r w:rsidRPr="00A3215B">
        <w:rPr>
          <w:rFonts w:asciiTheme="minorHAnsi" w:hAnsiTheme="minorHAnsi"/>
          <w:sz w:val="8"/>
        </w:rPr>
        <w:t xml:space="preserve">In fact, </w:t>
      </w:r>
      <w:r w:rsidRPr="00A3215B">
        <w:rPr>
          <w:rStyle w:val="StyleUnderline"/>
          <w:rFonts w:asciiTheme="minorHAnsi" w:hAnsiTheme="minorHAnsi"/>
        </w:rPr>
        <w:t xml:space="preserve">the </w:t>
      </w:r>
      <w:r w:rsidRPr="00A3215B">
        <w:rPr>
          <w:rStyle w:val="StyleUnderline"/>
          <w:rFonts w:asciiTheme="minorHAnsi" w:hAnsiTheme="minorHAnsi"/>
          <w:highlight w:val="yellow"/>
        </w:rPr>
        <w:t>financial experts</w:t>
      </w:r>
      <w:r w:rsidRPr="00A3215B">
        <w:rPr>
          <w:rStyle w:val="StyleUnderline"/>
          <w:rFonts w:asciiTheme="minorHAnsi" w:hAnsiTheme="minorHAnsi"/>
        </w:rPr>
        <w:t xml:space="preserve"> at the State Council have </w:t>
      </w:r>
      <w:r w:rsidRPr="00A3215B">
        <w:rPr>
          <w:rStyle w:val="StyleUnderline"/>
          <w:rFonts w:asciiTheme="minorHAnsi" w:hAnsiTheme="minorHAnsi"/>
          <w:highlight w:val="yellow"/>
        </w:rPr>
        <w:t>estimated</w:t>
      </w:r>
      <w:r w:rsidRPr="00A3215B">
        <w:rPr>
          <w:rStyle w:val="StyleUnderline"/>
          <w:rFonts w:asciiTheme="minorHAnsi" w:hAnsiTheme="minorHAnsi"/>
        </w:rPr>
        <w:t xml:space="preserve"> that “</w:t>
      </w:r>
      <w:r w:rsidRPr="00A3215B">
        <w:rPr>
          <w:rStyle w:val="StyleUnderline"/>
          <w:rFonts w:asciiTheme="minorHAnsi" w:hAnsiTheme="minorHAnsi"/>
          <w:highlight w:val="yellow"/>
        </w:rPr>
        <w:t>O</w:t>
      </w:r>
      <w:r w:rsidRPr="00A3215B">
        <w:rPr>
          <w:rStyle w:val="StyleUnderline"/>
          <w:rFonts w:asciiTheme="minorHAnsi" w:hAnsiTheme="minorHAnsi"/>
        </w:rPr>
        <w:t xml:space="preserve">ne </w:t>
      </w:r>
      <w:r w:rsidRPr="00A3215B">
        <w:rPr>
          <w:rStyle w:val="StyleUnderline"/>
          <w:rFonts w:asciiTheme="minorHAnsi" w:hAnsiTheme="minorHAnsi"/>
          <w:highlight w:val="yellow"/>
        </w:rPr>
        <w:t>B</w:t>
      </w:r>
      <w:r w:rsidRPr="00A3215B">
        <w:rPr>
          <w:rStyle w:val="StyleUnderline"/>
          <w:rFonts w:asciiTheme="minorHAnsi" w:hAnsiTheme="minorHAnsi"/>
        </w:rPr>
        <w:t xml:space="preserve">elt, </w:t>
      </w:r>
      <w:r w:rsidRPr="00A3215B">
        <w:rPr>
          <w:rStyle w:val="StyleUnderline"/>
          <w:rFonts w:asciiTheme="minorHAnsi" w:hAnsiTheme="minorHAnsi"/>
          <w:highlight w:val="yellow"/>
        </w:rPr>
        <w:t>O</w:t>
      </w:r>
      <w:r w:rsidRPr="00A3215B">
        <w:rPr>
          <w:rStyle w:val="StyleUnderline"/>
          <w:rFonts w:asciiTheme="minorHAnsi" w:hAnsiTheme="minorHAnsi"/>
        </w:rPr>
        <w:t xml:space="preserve">ne </w:t>
      </w:r>
      <w:r w:rsidRPr="00A3215B">
        <w:rPr>
          <w:rStyle w:val="StyleUnderline"/>
          <w:rFonts w:asciiTheme="minorHAnsi" w:hAnsiTheme="minorHAnsi"/>
          <w:highlight w:val="yellow"/>
        </w:rPr>
        <w:t>R</w:t>
      </w:r>
      <w:r w:rsidRPr="00A3215B">
        <w:rPr>
          <w:rStyle w:val="StyleUnderline"/>
          <w:rFonts w:asciiTheme="minorHAnsi" w:hAnsiTheme="minorHAnsi"/>
        </w:rPr>
        <w:t xml:space="preserve">oad” </w:t>
      </w:r>
      <w:r w:rsidRPr="00A3215B">
        <w:rPr>
          <w:rStyle w:val="StyleUnderline"/>
          <w:rFonts w:asciiTheme="minorHAnsi" w:hAnsiTheme="minorHAnsi"/>
          <w:highlight w:val="yellow"/>
        </w:rPr>
        <w:t xml:space="preserve">would cost as much as </w:t>
      </w:r>
      <w:r w:rsidRPr="00A3215B">
        <w:rPr>
          <w:rStyle w:val="Emphasis"/>
          <w:rFonts w:asciiTheme="minorHAnsi" w:hAnsiTheme="minorHAnsi"/>
        </w:rPr>
        <w:t>US$</w:t>
      </w:r>
      <w:r w:rsidRPr="00A3215B">
        <w:rPr>
          <w:rStyle w:val="Emphasis"/>
          <w:rFonts w:asciiTheme="minorHAnsi" w:hAnsiTheme="minorHAnsi"/>
          <w:highlight w:val="yellow"/>
        </w:rPr>
        <w:t>8 trillion</w:t>
      </w:r>
      <w:r w:rsidRPr="00A3215B">
        <w:rPr>
          <w:rStyle w:val="StyleUnderline"/>
          <w:rFonts w:asciiTheme="minorHAnsi" w:hAnsiTheme="minorHAnsi"/>
        </w:rPr>
        <w:t xml:space="preserve"> if it was fully implemented following Xi’s orders. However, </w:t>
      </w:r>
      <w:r w:rsidRPr="00A3215B">
        <w:rPr>
          <w:rStyle w:val="StyleUnderline"/>
          <w:rFonts w:asciiTheme="minorHAnsi" w:hAnsiTheme="minorHAnsi"/>
          <w:highlight w:val="yellow"/>
        </w:rPr>
        <w:t xml:space="preserve">so far </w:t>
      </w:r>
      <w:r w:rsidRPr="00A3215B">
        <w:rPr>
          <w:rStyle w:val="Emphasis"/>
          <w:rFonts w:asciiTheme="minorHAnsi" w:hAnsiTheme="minorHAnsi"/>
          <w:highlight w:val="yellow"/>
        </w:rPr>
        <w:t>the total amount of capital</w:t>
      </w:r>
      <w:r w:rsidRPr="00A3215B">
        <w:rPr>
          <w:rStyle w:val="StyleUnderline"/>
          <w:rFonts w:asciiTheme="minorHAnsi" w:hAnsiTheme="minorHAnsi"/>
          <w:highlight w:val="yellow"/>
        </w:rPr>
        <w:t xml:space="preserve"> at the disposa</w:t>
      </w:r>
      <w:r w:rsidRPr="00A3215B">
        <w:rPr>
          <w:rStyle w:val="StyleUnderline"/>
          <w:rFonts w:asciiTheme="minorHAnsi" w:hAnsiTheme="minorHAnsi"/>
        </w:rPr>
        <w:t xml:space="preserve">l of the newly founded Asian Infrastructure Investment Bank </w:t>
      </w:r>
      <w:r w:rsidRPr="00A3215B">
        <w:rPr>
          <w:rStyle w:val="Emphasis"/>
          <w:rFonts w:asciiTheme="minorHAnsi" w:hAnsiTheme="minorHAnsi"/>
          <w:highlight w:val="yellow"/>
        </w:rPr>
        <w:t>is</w:t>
      </w:r>
      <w:r w:rsidRPr="00A3215B">
        <w:rPr>
          <w:rStyle w:val="Emphasis"/>
          <w:rFonts w:asciiTheme="minorHAnsi" w:hAnsiTheme="minorHAnsi"/>
        </w:rPr>
        <w:t xml:space="preserve"> only </w:t>
      </w:r>
      <w:r w:rsidRPr="00A3215B">
        <w:rPr>
          <w:rStyle w:val="Emphasis"/>
          <w:rFonts w:asciiTheme="minorHAnsi" w:hAnsiTheme="minorHAnsi"/>
          <w:highlight w:val="yellow"/>
        </w:rPr>
        <w:t>about</w:t>
      </w:r>
      <w:r w:rsidRPr="00A3215B">
        <w:rPr>
          <w:rStyle w:val="Emphasis"/>
          <w:rFonts w:asciiTheme="minorHAnsi" w:hAnsiTheme="minorHAnsi"/>
        </w:rPr>
        <w:t xml:space="preserve"> US$</w:t>
      </w:r>
      <w:r w:rsidRPr="00A3215B">
        <w:rPr>
          <w:rStyle w:val="Emphasis"/>
          <w:rFonts w:asciiTheme="minorHAnsi" w:hAnsiTheme="minorHAnsi"/>
          <w:highlight w:val="yellow"/>
        </w:rPr>
        <w:t>24 million</w:t>
      </w:r>
      <w:r w:rsidRPr="00A3215B">
        <w:rPr>
          <w:rStyle w:val="StyleUnderline"/>
          <w:rFonts w:asciiTheme="minorHAnsi" w:hAnsiTheme="minorHAnsi"/>
        </w:rPr>
        <w:t>.</w:t>
      </w:r>
      <w:r w:rsidRPr="00A3215B">
        <w:rPr>
          <w:rFonts w:asciiTheme="minorHAnsi" w:hAnsiTheme="minorHAnsi"/>
          <w:sz w:val="8"/>
        </w:rPr>
        <w:t xml:space="preserve"> In other words, </w:t>
      </w:r>
      <w:r w:rsidRPr="00A3215B">
        <w:rPr>
          <w:rStyle w:val="StyleUnderline"/>
          <w:rFonts w:asciiTheme="minorHAnsi" w:hAnsiTheme="minorHAnsi"/>
        </w:rPr>
        <w:t xml:space="preserve">there is </w:t>
      </w:r>
      <w:r w:rsidRPr="00A3215B">
        <w:rPr>
          <w:rStyle w:val="Emphasis"/>
          <w:rFonts w:asciiTheme="minorHAnsi" w:hAnsiTheme="minorHAnsi"/>
        </w:rPr>
        <w:t>simply a huge shortage of funds</w:t>
      </w:r>
      <w:r w:rsidRPr="00A3215B">
        <w:rPr>
          <w:rStyle w:val="StyleUnderline"/>
          <w:rFonts w:asciiTheme="minorHAnsi" w:hAnsiTheme="minorHAnsi"/>
        </w:rPr>
        <w:t xml:space="preserve"> to support Xi’s ambitious project. </w:t>
      </w:r>
      <w:r w:rsidRPr="00A3215B">
        <w:rPr>
          <w:rFonts w:asciiTheme="minorHAnsi" w:hAnsiTheme="minorHAnsi"/>
          <w:sz w:val="8"/>
        </w:rPr>
        <w:t xml:space="preserve">What Xi is trying to achieve with his strategy is to export excess production and infrastructural equipment to developing countries in Central Asia, South Asia, East Africa and some of the member countries of the Association of Southeast Asian Nations, so as to expand China’s political </w:t>
      </w:r>
      <w:proofErr w:type="spellStart"/>
      <w:r w:rsidRPr="00A3215B">
        <w:rPr>
          <w:rFonts w:asciiTheme="minorHAnsi" w:hAnsiTheme="minorHAnsi"/>
          <w:sz w:val="8"/>
        </w:rPr>
        <w:t>influcence</w:t>
      </w:r>
      <w:proofErr w:type="spellEnd"/>
      <w:r w:rsidRPr="00A3215B">
        <w:rPr>
          <w:rFonts w:asciiTheme="minorHAnsi" w:hAnsiTheme="minorHAnsi"/>
          <w:sz w:val="8"/>
        </w:rPr>
        <w:t xml:space="preserve"> and jump-start its economy amid sluggish growth in exports and weak domestic demand. However, </w:t>
      </w:r>
      <w:r w:rsidRPr="00A3215B">
        <w:rPr>
          <w:rStyle w:val="StyleUnderline"/>
          <w:rFonts w:asciiTheme="minorHAnsi" w:hAnsiTheme="minorHAnsi"/>
        </w:rPr>
        <w:t xml:space="preserve">many of the infrastructural projects initiated by China under “One Belt, One Road” that are already underway, such as the massive US$50 billion infrastructural project in western Pakistan, have turned out to be pure economic aid offered by Beijing rather than bilateral investment projects. </w:t>
      </w:r>
      <w:r w:rsidRPr="00A3215B">
        <w:rPr>
          <w:rFonts w:asciiTheme="minorHAnsi" w:hAnsiTheme="minorHAnsi"/>
          <w:sz w:val="8"/>
        </w:rPr>
        <w:t xml:space="preserve">Simply put, China is trying to buy friendship and political influence by investing massive amounts of money on infrastructure in countries along the “One Belt, One Road”. </w:t>
      </w:r>
      <w:r w:rsidRPr="00A3215B">
        <w:rPr>
          <w:rStyle w:val="Emphasis"/>
          <w:rFonts w:asciiTheme="minorHAnsi" w:hAnsiTheme="minorHAnsi"/>
          <w:highlight w:val="yellow"/>
        </w:rPr>
        <w:t>No matter how cash-flush Beijing is, it will be impossible for China to keep pumping cash</w:t>
      </w:r>
      <w:r w:rsidRPr="00A3215B">
        <w:rPr>
          <w:rStyle w:val="StyleUnderline"/>
          <w:rFonts w:asciiTheme="minorHAnsi" w:hAnsiTheme="minorHAnsi"/>
        </w:rPr>
        <w:t xml:space="preserve"> into these regions like that. </w:t>
      </w:r>
      <w:r w:rsidRPr="00A3215B">
        <w:rPr>
          <w:rFonts w:asciiTheme="minorHAnsi" w:hAnsiTheme="minorHAnsi"/>
          <w:sz w:val="8"/>
        </w:rPr>
        <w:t xml:space="preserve">In fact, China’s foreign reserves have already slid from US$4 trillion last year to US$3.2 trillion. Western economists say the country needs foreign reserves of at least US$2.8 trillion to ensure the soundness of its public finances. In other words, China is just one step away from the yellow line. </w:t>
      </w:r>
      <w:r w:rsidRPr="00A3215B">
        <w:rPr>
          <w:rStyle w:val="StyleUnderline"/>
          <w:rFonts w:asciiTheme="minorHAnsi" w:hAnsiTheme="minorHAnsi"/>
        </w:rPr>
        <w:t>It has become increasingly apparent that the “</w:t>
      </w:r>
      <w:r w:rsidRPr="00A3215B">
        <w:rPr>
          <w:rStyle w:val="StyleUnderline"/>
          <w:rFonts w:asciiTheme="minorHAnsi" w:hAnsiTheme="minorHAnsi"/>
          <w:highlight w:val="yellow"/>
        </w:rPr>
        <w:t>O</w:t>
      </w:r>
      <w:r w:rsidRPr="00A3215B">
        <w:rPr>
          <w:rStyle w:val="StyleUnderline"/>
          <w:rFonts w:asciiTheme="minorHAnsi" w:hAnsiTheme="minorHAnsi"/>
        </w:rPr>
        <w:t xml:space="preserve">ne </w:t>
      </w:r>
      <w:r w:rsidRPr="00A3215B">
        <w:rPr>
          <w:rStyle w:val="StyleUnderline"/>
          <w:rFonts w:asciiTheme="minorHAnsi" w:hAnsiTheme="minorHAnsi"/>
          <w:highlight w:val="yellow"/>
        </w:rPr>
        <w:t>B</w:t>
      </w:r>
      <w:r w:rsidRPr="00A3215B">
        <w:rPr>
          <w:rStyle w:val="StyleUnderline"/>
          <w:rFonts w:asciiTheme="minorHAnsi" w:hAnsiTheme="minorHAnsi"/>
        </w:rPr>
        <w:t xml:space="preserve">elt, </w:t>
      </w:r>
      <w:r w:rsidRPr="00A3215B">
        <w:rPr>
          <w:rStyle w:val="StyleUnderline"/>
          <w:rFonts w:asciiTheme="minorHAnsi" w:hAnsiTheme="minorHAnsi"/>
          <w:highlight w:val="yellow"/>
        </w:rPr>
        <w:t>O</w:t>
      </w:r>
      <w:r w:rsidRPr="00A3215B">
        <w:rPr>
          <w:rStyle w:val="StyleUnderline"/>
          <w:rFonts w:asciiTheme="minorHAnsi" w:hAnsiTheme="minorHAnsi"/>
        </w:rPr>
        <w:t xml:space="preserve">ne </w:t>
      </w:r>
      <w:r w:rsidRPr="00A3215B">
        <w:rPr>
          <w:rStyle w:val="StyleUnderline"/>
          <w:rFonts w:asciiTheme="minorHAnsi" w:hAnsiTheme="minorHAnsi"/>
          <w:highlight w:val="yellow"/>
        </w:rPr>
        <w:t>R</w:t>
      </w:r>
      <w:r w:rsidRPr="00A3215B">
        <w:rPr>
          <w:rStyle w:val="StyleUnderline"/>
          <w:rFonts w:asciiTheme="minorHAnsi" w:hAnsiTheme="minorHAnsi"/>
        </w:rPr>
        <w:t xml:space="preserve">oad” strategy is a poorly conceived and unsustainable idea that is </w:t>
      </w:r>
      <w:r w:rsidRPr="00A3215B">
        <w:rPr>
          <w:rStyle w:val="StyleUnderline"/>
          <w:rFonts w:asciiTheme="minorHAnsi" w:hAnsiTheme="minorHAnsi"/>
          <w:highlight w:val="yellow"/>
        </w:rPr>
        <w:t xml:space="preserve">turning into a </w:t>
      </w:r>
      <w:r w:rsidRPr="00A3215B">
        <w:rPr>
          <w:rStyle w:val="Emphasis"/>
          <w:rFonts w:asciiTheme="minorHAnsi" w:hAnsiTheme="minorHAnsi"/>
          <w:highlight w:val="yellow"/>
        </w:rPr>
        <w:t>financial black hole</w:t>
      </w:r>
      <w:r w:rsidRPr="00A3215B">
        <w:rPr>
          <w:rStyle w:val="Emphasis"/>
          <w:rFonts w:asciiTheme="minorHAnsi" w:hAnsiTheme="minorHAnsi"/>
        </w:rPr>
        <w:t>.</w:t>
      </w:r>
      <w:r w:rsidRPr="00A3215B">
        <w:rPr>
          <w:rStyle w:val="StyleUnderline"/>
          <w:rFonts w:asciiTheme="minorHAnsi" w:hAnsiTheme="minorHAnsi"/>
        </w:rPr>
        <w:t xml:space="preserve"> </w:t>
      </w:r>
      <w:r w:rsidRPr="00A3215B">
        <w:rPr>
          <w:rStyle w:val="Emphasis"/>
          <w:rFonts w:asciiTheme="minorHAnsi" w:hAnsiTheme="minorHAnsi"/>
        </w:rPr>
        <w:t>Nobody across China, apart from Xi</w:t>
      </w:r>
      <w:r w:rsidRPr="00A3215B">
        <w:rPr>
          <w:rFonts w:asciiTheme="minorHAnsi" w:hAnsiTheme="minorHAnsi"/>
          <w:sz w:val="8"/>
        </w:rPr>
        <w:t xml:space="preserve"> himself and his most loyal lieutenants, </w:t>
      </w:r>
      <w:r w:rsidRPr="00A3215B">
        <w:rPr>
          <w:rStyle w:val="Emphasis"/>
          <w:rFonts w:asciiTheme="minorHAnsi" w:hAnsiTheme="minorHAnsi"/>
        </w:rPr>
        <w:t>is bullish about this flamboyant yet enormously costly plan</w:t>
      </w:r>
      <w:r w:rsidRPr="00A3215B">
        <w:rPr>
          <w:rStyle w:val="StyleUnderline"/>
          <w:rFonts w:asciiTheme="minorHAnsi" w:hAnsiTheme="minorHAnsi"/>
        </w:rPr>
        <w:t>.</w:t>
      </w:r>
    </w:p>
    <w:p w:rsidR="00264319" w:rsidRPr="00A3215B" w:rsidRDefault="00264319" w:rsidP="001D7331">
      <w:pPr>
        <w:rPr>
          <w:rFonts w:asciiTheme="minorHAnsi" w:hAnsiTheme="minorHAnsi"/>
        </w:rPr>
      </w:pPr>
    </w:p>
    <w:p w:rsidR="00760D7A" w:rsidRPr="00A3215B" w:rsidRDefault="00760D7A" w:rsidP="00760D7A">
      <w:pPr>
        <w:pStyle w:val="Heading2"/>
        <w:rPr>
          <w:rFonts w:asciiTheme="minorHAnsi" w:hAnsiTheme="minorHAnsi"/>
        </w:rPr>
      </w:pPr>
      <w:r w:rsidRPr="00A3215B">
        <w:rPr>
          <w:rFonts w:asciiTheme="minorHAnsi" w:hAnsiTheme="minorHAnsi"/>
        </w:rPr>
        <w:t>Fast Growth</w:t>
      </w:r>
    </w:p>
    <w:p w:rsidR="00760D7A" w:rsidRDefault="00760D7A" w:rsidP="00760D7A">
      <w:pPr>
        <w:rPr>
          <w:rFonts w:asciiTheme="minorHAnsi" w:hAnsiTheme="minorHAnsi"/>
        </w:rPr>
      </w:pPr>
    </w:p>
    <w:p w:rsidR="009C64DE" w:rsidRPr="00A3215B" w:rsidRDefault="009C64DE" w:rsidP="009C64DE">
      <w:pPr>
        <w:pStyle w:val="Heading3"/>
        <w:rPr>
          <w:rFonts w:asciiTheme="minorHAnsi" w:hAnsiTheme="minorHAnsi"/>
        </w:rPr>
      </w:pPr>
      <w:r w:rsidRPr="00A3215B">
        <w:rPr>
          <w:rFonts w:asciiTheme="minorHAnsi" w:hAnsiTheme="minorHAnsi"/>
        </w:rPr>
        <w:t>Delays for Skilled Immigrants</w:t>
      </w:r>
    </w:p>
    <w:p w:rsidR="009C64DE" w:rsidRPr="00A3215B" w:rsidRDefault="009C64DE" w:rsidP="009C64DE">
      <w:pPr>
        <w:rPr>
          <w:rFonts w:asciiTheme="minorHAnsi" w:hAnsiTheme="minorHAnsi"/>
        </w:rPr>
      </w:pPr>
    </w:p>
    <w:p w:rsidR="009C64DE" w:rsidRPr="00A3215B" w:rsidRDefault="009C64DE" w:rsidP="009C64DE">
      <w:pPr>
        <w:pStyle w:val="Heading4"/>
        <w:rPr>
          <w:rFonts w:asciiTheme="minorHAnsi" w:hAnsiTheme="minorHAnsi"/>
        </w:rPr>
      </w:pPr>
      <w:r w:rsidRPr="00A3215B">
        <w:rPr>
          <w:rFonts w:asciiTheme="minorHAnsi" w:hAnsiTheme="minorHAnsi"/>
        </w:rPr>
        <w:t>Those from China and India still experiencing delays</w:t>
      </w:r>
    </w:p>
    <w:p w:rsidR="009C64DE" w:rsidRPr="00A3215B" w:rsidRDefault="009C64DE" w:rsidP="009C64DE">
      <w:pPr>
        <w:rPr>
          <w:rFonts w:asciiTheme="minorHAnsi" w:hAnsiTheme="minorHAnsi"/>
        </w:rPr>
      </w:pPr>
      <w:r w:rsidRPr="00A3215B">
        <w:rPr>
          <w:rStyle w:val="Style13ptBold"/>
          <w:rFonts w:asciiTheme="minorHAnsi" w:hAnsiTheme="minorHAnsi"/>
        </w:rPr>
        <w:t>Argueta, 16</w:t>
      </w:r>
      <w:r w:rsidRPr="00A3215B">
        <w:rPr>
          <w:rFonts w:asciiTheme="minorHAnsi" w:hAnsiTheme="minorHAnsi"/>
        </w:rPr>
        <w:t xml:space="preserve"> --- Analyst in Immigration Policy at Congressional Research Service (7/28/16, Carla N., “Numerical Limits on Permanent Employment-Based Immigration: Analysis of the Per-country Ceilings,” </w:t>
      </w:r>
      <w:hyperlink r:id="rId31" w:history="1">
        <w:r w:rsidRPr="00A3215B">
          <w:rPr>
            <w:rStyle w:val="Hyperlink"/>
            <w:rFonts w:asciiTheme="minorHAnsi" w:hAnsiTheme="minorHAnsi"/>
          </w:rPr>
          <w:t>https://fas.org/sgp/crs/homesec/R42048.pdf</w:t>
        </w:r>
      </w:hyperlink>
      <w:r w:rsidRPr="00A3215B">
        <w:rPr>
          <w:rFonts w:asciiTheme="minorHAnsi" w:hAnsiTheme="minorHAnsi"/>
        </w:rPr>
        <w:t>, accessed on 5/10/18, JMP)</w:t>
      </w:r>
    </w:p>
    <w:p w:rsidR="009C64DE" w:rsidRPr="00A3215B" w:rsidRDefault="009C64DE" w:rsidP="009C64DE">
      <w:pPr>
        <w:rPr>
          <w:rFonts w:asciiTheme="minorHAnsi" w:hAnsiTheme="minorHAnsi"/>
        </w:rPr>
      </w:pPr>
      <w:r w:rsidRPr="00A3215B">
        <w:rPr>
          <w:rFonts w:asciiTheme="minorHAnsi" w:hAnsiTheme="minorHAnsi"/>
        </w:rPr>
        <w:t>Employment-Based Priority Dates for August 2016</w:t>
      </w:r>
    </w:p>
    <w:p w:rsidR="009C64DE" w:rsidRPr="00A3215B" w:rsidRDefault="009C64DE" w:rsidP="009C64DE">
      <w:pPr>
        <w:rPr>
          <w:rFonts w:asciiTheme="minorHAnsi" w:hAnsiTheme="minorHAnsi"/>
        </w:rPr>
      </w:pPr>
      <w:r w:rsidRPr="00A3215B">
        <w:rPr>
          <w:rFonts w:asciiTheme="minorHAnsi" w:hAnsiTheme="minorHAnsi"/>
        </w:rPr>
        <w:t xml:space="preserve">As mentioned above, </w:t>
      </w:r>
      <w:r w:rsidRPr="00A3215B">
        <w:rPr>
          <w:rStyle w:val="StyleUnderline"/>
          <w:rFonts w:asciiTheme="minorHAnsi" w:hAnsiTheme="minorHAnsi"/>
        </w:rPr>
        <w:t>DOS assigns visa priority dates to both individuals adjusting status and those applying from abroad. DOS issues a monthly Visa Bulletin that provides information on how the visa queue translates into waiting times for immigrants.</w:t>
      </w:r>
      <w:r w:rsidRPr="00A3215B">
        <w:rPr>
          <w:rFonts w:asciiTheme="minorHAnsi" w:hAnsiTheme="minorHAnsi"/>
        </w:rPr>
        <w:t>23 The Visa Bulletin issues cutoff dates for numerically limited employment-based preference categories. Individuals with filing dates, or priority dates, earlier than the cutoff dates in the Visa Bulletin are currently being processed.</w:t>
      </w:r>
    </w:p>
    <w:p w:rsidR="009C64DE" w:rsidRPr="00A3215B" w:rsidRDefault="009C64DE" w:rsidP="009C64DE">
      <w:pPr>
        <w:rPr>
          <w:rFonts w:asciiTheme="minorHAnsi" w:hAnsiTheme="minorHAnsi"/>
        </w:rPr>
      </w:pPr>
      <w:r w:rsidRPr="00A3215B">
        <w:rPr>
          <w:rStyle w:val="StyleUnderline"/>
          <w:rFonts w:asciiTheme="minorHAnsi" w:hAnsiTheme="minorHAnsi"/>
        </w:rPr>
        <w:t xml:space="preserve">According to DOS’s Visa Bulletin for August 2016, the 1st preference “extraordinary workers” visa category was current, </w:t>
      </w:r>
      <w:r w:rsidRPr="00A3215B">
        <w:rPr>
          <w:rStyle w:val="Emphasis"/>
          <w:rFonts w:asciiTheme="minorHAnsi" w:hAnsiTheme="minorHAnsi"/>
        </w:rPr>
        <w:t>except for China and India</w:t>
      </w:r>
      <w:r w:rsidRPr="00A3215B">
        <w:rPr>
          <w:rFonts w:asciiTheme="minorHAnsi" w:hAnsiTheme="minorHAnsi"/>
        </w:rPr>
        <w:t xml:space="preserve">, as Table 2 shows. When a category is current, it means an approved petition is now ready for either adjustment of status or consular processing, regardless of priority date. </w:t>
      </w:r>
      <w:r w:rsidRPr="00A3215B">
        <w:rPr>
          <w:rStyle w:val="StyleUnderline"/>
          <w:rFonts w:asciiTheme="minorHAnsi" w:hAnsiTheme="minorHAnsi"/>
        </w:rPr>
        <w:t xml:space="preserve">With respect to the 2nd preference “advanced degree” visa category, all countries had a priority date of February 1, 2014, </w:t>
      </w:r>
      <w:r w:rsidRPr="00A3215B">
        <w:rPr>
          <w:rStyle w:val="Emphasis"/>
          <w:rFonts w:asciiTheme="minorHAnsi" w:hAnsiTheme="minorHAnsi"/>
        </w:rPr>
        <w:t>except for China and India</w:t>
      </w:r>
      <w:r w:rsidRPr="00A3215B">
        <w:rPr>
          <w:rStyle w:val="StyleUnderline"/>
          <w:rFonts w:asciiTheme="minorHAnsi" w:hAnsiTheme="minorHAnsi"/>
        </w:rPr>
        <w:t>.</w:t>
      </w:r>
      <w:r w:rsidRPr="00A3215B">
        <w:rPr>
          <w:rFonts w:asciiTheme="minorHAnsi" w:hAnsiTheme="minorHAnsi"/>
        </w:rPr>
        <w:t xml:space="preserve"> </w:t>
      </w:r>
      <w:r w:rsidRPr="00A3215B">
        <w:rPr>
          <w:rStyle w:val="StyleUnderline"/>
          <w:rFonts w:asciiTheme="minorHAnsi" w:hAnsiTheme="minorHAnsi"/>
        </w:rPr>
        <w:t xml:space="preserve">Visas for 3rd preference “professional, skilled, and unskilled workers” visas had a March 15, 2016, priority date, but </w:t>
      </w:r>
      <w:r w:rsidRPr="00A3215B">
        <w:rPr>
          <w:rStyle w:val="Emphasis"/>
          <w:rFonts w:asciiTheme="minorHAnsi" w:hAnsiTheme="minorHAnsi"/>
        </w:rPr>
        <w:t>China, India, and the Philippines had longer waits</w:t>
      </w:r>
      <w:r w:rsidRPr="00A3215B">
        <w:rPr>
          <w:rStyle w:val="StyleUnderline"/>
          <w:rFonts w:asciiTheme="minorHAnsi" w:hAnsiTheme="minorHAnsi"/>
        </w:rPr>
        <w:t>.</w:t>
      </w:r>
      <w:r w:rsidRPr="00A3215B">
        <w:rPr>
          <w:rFonts w:asciiTheme="minorHAnsi" w:hAnsiTheme="minorHAnsi"/>
        </w:rPr>
        <w:t xml:space="preserve"> For the 4th preference “special immigrants” visa and 4th preference “religious workers” visa, all countries were current except for El Salvador, Guatemala, Honduras, Mexico, and India. The 5th preference “non-regional center immigrant investors” visa and “immigrant investors” visa were current for all countries except China.</w:t>
      </w:r>
    </w:p>
    <w:p w:rsidR="009C64DE" w:rsidRPr="00A3215B" w:rsidRDefault="009C64DE" w:rsidP="009C64DE">
      <w:pPr>
        <w:rPr>
          <w:rFonts w:asciiTheme="minorHAnsi" w:hAnsiTheme="minorHAnsi"/>
        </w:rPr>
      </w:pPr>
    </w:p>
    <w:p w:rsidR="009C64DE" w:rsidRPr="00A3215B" w:rsidRDefault="009C64DE" w:rsidP="009C64DE">
      <w:pPr>
        <w:rPr>
          <w:rFonts w:asciiTheme="minorHAnsi" w:hAnsiTheme="minorHAnsi"/>
        </w:rPr>
      </w:pPr>
      <w:r w:rsidRPr="00A3215B">
        <w:rPr>
          <w:rStyle w:val="Style13ptBold"/>
          <w:rFonts w:asciiTheme="minorHAnsi" w:hAnsiTheme="minorHAnsi"/>
        </w:rPr>
        <w:t>Argueta, 16</w:t>
      </w:r>
      <w:r w:rsidRPr="00A3215B">
        <w:rPr>
          <w:rFonts w:asciiTheme="minorHAnsi" w:hAnsiTheme="minorHAnsi"/>
        </w:rPr>
        <w:t xml:space="preserve"> --- Analyst in Immigration Policy at Congressional Research Service (7/28/16, Carla N., “Numerical Limits on Permanent Employment-Based Immigration: Analysis of the Per-country Ceilings,” </w:t>
      </w:r>
      <w:hyperlink r:id="rId32" w:history="1">
        <w:r w:rsidRPr="00A3215B">
          <w:rPr>
            <w:rStyle w:val="Hyperlink"/>
            <w:rFonts w:asciiTheme="minorHAnsi" w:hAnsiTheme="minorHAnsi"/>
          </w:rPr>
          <w:t>https://fas.org/sgp/crs/homesec/R42048.pdf</w:t>
        </w:r>
      </w:hyperlink>
      <w:r w:rsidRPr="00A3215B">
        <w:rPr>
          <w:rFonts w:asciiTheme="minorHAnsi" w:hAnsiTheme="minorHAnsi"/>
        </w:rPr>
        <w:t>, accessed on 5/10/18, JMP)</w:t>
      </w:r>
    </w:p>
    <w:p w:rsidR="009C64DE" w:rsidRPr="00A3215B" w:rsidRDefault="009C64DE" w:rsidP="009C64DE">
      <w:pPr>
        <w:rPr>
          <w:rFonts w:asciiTheme="minorHAnsi" w:hAnsiTheme="minorHAnsi"/>
        </w:rPr>
      </w:pPr>
      <w:r w:rsidRPr="00A3215B">
        <w:rPr>
          <w:rFonts w:asciiTheme="minorHAnsi" w:hAnsiTheme="minorHAnsi"/>
        </w:rPr>
        <w:t xml:space="preserve">As Figure 4 makes clear, </w:t>
      </w:r>
      <w:r w:rsidRPr="00A3215B">
        <w:rPr>
          <w:rStyle w:val="StyleUnderline"/>
          <w:rFonts w:asciiTheme="minorHAnsi" w:hAnsiTheme="minorHAnsi"/>
        </w:rPr>
        <w:t>India leads as the source country for most of the approved petitions pending for employment-based LPR visas at the National Visa Center. Almost a third</w:t>
      </w:r>
      <w:r w:rsidRPr="00A3215B">
        <w:rPr>
          <w:rFonts w:asciiTheme="minorHAnsi" w:hAnsiTheme="minorHAnsi"/>
        </w:rPr>
        <w:t xml:space="preserve"> (30%) </w:t>
      </w:r>
      <w:r w:rsidRPr="00A3215B">
        <w:rPr>
          <w:rStyle w:val="StyleUnderline"/>
          <w:rFonts w:asciiTheme="minorHAnsi" w:hAnsiTheme="minorHAnsi"/>
        </w:rPr>
        <w:t>of the approved pending petitions are from the India</w:t>
      </w:r>
      <w:r w:rsidRPr="00A3215B">
        <w:rPr>
          <w:rFonts w:asciiTheme="minorHAnsi" w:hAnsiTheme="minorHAnsi"/>
        </w:rPr>
        <w:t xml:space="preserve"> (30,281). </w:t>
      </w:r>
      <w:r w:rsidRPr="00A3215B">
        <w:rPr>
          <w:rStyle w:val="StyleUnderline"/>
          <w:rFonts w:asciiTheme="minorHAnsi" w:hAnsiTheme="minorHAnsi"/>
        </w:rPr>
        <w:t>Philippines follows at 29%</w:t>
      </w:r>
      <w:r w:rsidRPr="00A3215B">
        <w:rPr>
          <w:rFonts w:asciiTheme="minorHAnsi" w:hAnsiTheme="minorHAnsi"/>
        </w:rPr>
        <w:t xml:space="preserve"> or 29,297. </w:t>
      </w:r>
      <w:r w:rsidRPr="00A3215B">
        <w:rPr>
          <w:rStyle w:val="StyleUnderline"/>
          <w:rFonts w:asciiTheme="minorHAnsi" w:hAnsiTheme="minorHAnsi"/>
        </w:rPr>
        <w:t>China is third at 22%</w:t>
      </w:r>
      <w:r w:rsidRPr="00A3215B">
        <w:rPr>
          <w:rFonts w:asciiTheme="minorHAnsi" w:hAnsiTheme="minorHAnsi"/>
        </w:rPr>
        <w:t xml:space="preserve"> or 22,114. South Korea and Mexico round out the top five source countries with 3% and 2%, respectively, of the approved pending visas.</w:t>
      </w:r>
    </w:p>
    <w:p w:rsidR="009C64DE" w:rsidRPr="00A3215B" w:rsidRDefault="009C64DE" w:rsidP="009C64DE">
      <w:pPr>
        <w:rPr>
          <w:rFonts w:asciiTheme="minorHAnsi" w:hAnsiTheme="minorHAnsi"/>
          <w:b/>
        </w:rPr>
      </w:pPr>
      <w:r w:rsidRPr="00A3215B">
        <w:rPr>
          <w:rFonts w:asciiTheme="minorHAnsi" w:hAnsiTheme="minorHAnsi"/>
          <w:b/>
        </w:rPr>
        <w:t>[</w:t>
      </w:r>
      <w:proofErr w:type="gramStart"/>
      <w:r w:rsidRPr="00A3215B">
        <w:rPr>
          <w:rFonts w:asciiTheme="minorHAnsi" w:hAnsiTheme="minorHAnsi"/>
          <w:b/>
        </w:rPr>
        <w:t>graph</w:t>
      </w:r>
      <w:proofErr w:type="gramEnd"/>
      <w:r w:rsidRPr="00A3215B">
        <w:rPr>
          <w:rFonts w:asciiTheme="minorHAnsi" w:hAnsiTheme="minorHAnsi"/>
          <w:b/>
        </w:rPr>
        <w:t xml:space="preserve"> omitted]</w:t>
      </w:r>
    </w:p>
    <w:p w:rsidR="009C64DE" w:rsidRPr="00A3215B" w:rsidRDefault="009C64DE" w:rsidP="009C64DE">
      <w:pPr>
        <w:rPr>
          <w:rFonts w:asciiTheme="minorHAnsi" w:hAnsiTheme="minorHAnsi"/>
        </w:rPr>
      </w:pPr>
      <w:r w:rsidRPr="00A3215B">
        <w:rPr>
          <w:rFonts w:asciiTheme="minorHAnsi" w:hAnsiTheme="minorHAnsi"/>
        </w:rPr>
        <w:t xml:space="preserve">Figure 5 shows that </w:t>
      </w:r>
      <w:r w:rsidRPr="00A3215B">
        <w:rPr>
          <w:rStyle w:val="StyleUnderline"/>
          <w:rFonts w:asciiTheme="minorHAnsi" w:hAnsiTheme="minorHAnsi"/>
        </w:rPr>
        <w:t>India’s approved visas pending at the National Visa Center are mostly in the 3rd preference “professional, skilled, and unskilled worker” category</w:t>
      </w:r>
      <w:r w:rsidRPr="00A3215B">
        <w:rPr>
          <w:rFonts w:asciiTheme="minorHAnsi" w:hAnsiTheme="minorHAnsi"/>
        </w:rPr>
        <w:t xml:space="preserve"> (21,590); </w:t>
      </w:r>
      <w:r w:rsidRPr="00A3215B">
        <w:rPr>
          <w:rStyle w:val="StyleUnderline"/>
          <w:rFonts w:asciiTheme="minorHAnsi" w:hAnsiTheme="minorHAnsi"/>
        </w:rPr>
        <w:t>however, India has a noteworthy portion of approved pending visas in the 2nd preference category for those with advanced degrees</w:t>
      </w:r>
      <w:r w:rsidRPr="00A3215B">
        <w:rPr>
          <w:rFonts w:asciiTheme="minorHAnsi" w:hAnsiTheme="minorHAnsi"/>
        </w:rPr>
        <w:t xml:space="preserve"> (7,646). The 3rd preference category also dominates for the Philippines (28,102). A majority of approved visas pending from China are in the 5th preference “immigrant investor” category (15,830).34</w:t>
      </w:r>
    </w:p>
    <w:p w:rsidR="009C64DE" w:rsidRPr="00A3215B" w:rsidRDefault="009C64DE" w:rsidP="009C64DE">
      <w:pPr>
        <w:rPr>
          <w:rFonts w:asciiTheme="minorHAnsi" w:hAnsiTheme="minorHAnsi"/>
        </w:rPr>
      </w:pPr>
      <w:r w:rsidRPr="00A3215B">
        <w:rPr>
          <w:rFonts w:asciiTheme="minorHAnsi" w:hAnsiTheme="minorHAnsi"/>
        </w:rPr>
        <w:t xml:space="preserve">These figures representing the approved employment-based LPR visas pending at the National Visa Center as of November 1, 2015 illustrate that the caseload varies by source country and by preference category. It also reveals that </w:t>
      </w:r>
      <w:r w:rsidRPr="00A3215B">
        <w:rPr>
          <w:rStyle w:val="StyleUnderline"/>
          <w:rFonts w:asciiTheme="minorHAnsi" w:hAnsiTheme="minorHAnsi"/>
        </w:rPr>
        <w:t>while the India is the largest source country of approved employment-based visas, the Philippines and China make up a noteworthy portion of the approved pending visas</w:t>
      </w:r>
      <w:r w:rsidRPr="00A3215B">
        <w:rPr>
          <w:rFonts w:asciiTheme="minorHAnsi" w:hAnsiTheme="minorHAnsi"/>
        </w:rPr>
        <w:t>.35</w:t>
      </w:r>
    </w:p>
    <w:p w:rsidR="009C64DE" w:rsidRPr="00A3215B" w:rsidRDefault="009C64DE" w:rsidP="009C64DE">
      <w:pPr>
        <w:rPr>
          <w:rFonts w:asciiTheme="minorHAnsi" w:hAnsiTheme="minorHAnsi"/>
        </w:rPr>
      </w:pPr>
    </w:p>
    <w:p w:rsidR="009C64DE" w:rsidRPr="00A3215B" w:rsidRDefault="009C64DE" w:rsidP="009C64DE">
      <w:pPr>
        <w:pStyle w:val="Heading3"/>
        <w:rPr>
          <w:rFonts w:asciiTheme="minorHAnsi" w:hAnsiTheme="minorHAnsi"/>
        </w:rPr>
      </w:pPr>
      <w:r w:rsidRPr="00A3215B">
        <w:rPr>
          <w:rFonts w:asciiTheme="minorHAnsi" w:hAnsiTheme="minorHAnsi"/>
        </w:rPr>
        <w:t>AT: Trump Will Expand Skilled Immigration</w:t>
      </w:r>
    </w:p>
    <w:p w:rsidR="009C64DE" w:rsidRPr="00A3215B" w:rsidRDefault="009C64DE" w:rsidP="009C64DE">
      <w:pPr>
        <w:rPr>
          <w:rFonts w:asciiTheme="minorHAnsi" w:hAnsiTheme="minorHAnsi"/>
        </w:rPr>
      </w:pPr>
    </w:p>
    <w:p w:rsidR="009C64DE" w:rsidRPr="00A3215B" w:rsidRDefault="009C64DE" w:rsidP="009C64DE">
      <w:pPr>
        <w:pStyle w:val="Heading4"/>
        <w:rPr>
          <w:rFonts w:asciiTheme="minorHAnsi" w:hAnsiTheme="minorHAnsi"/>
        </w:rPr>
      </w:pPr>
      <w:r w:rsidRPr="00A3215B">
        <w:rPr>
          <w:rFonts w:asciiTheme="minorHAnsi" w:hAnsiTheme="minorHAnsi"/>
        </w:rPr>
        <w:t>Trump doesn’t really support increasing legal skilled immigrants</w:t>
      </w:r>
    </w:p>
    <w:p w:rsidR="009C64DE" w:rsidRPr="00A3215B" w:rsidRDefault="009C64DE" w:rsidP="009C64DE">
      <w:pPr>
        <w:rPr>
          <w:rFonts w:asciiTheme="minorHAnsi" w:hAnsiTheme="minorHAnsi"/>
        </w:rPr>
      </w:pPr>
      <w:r w:rsidRPr="00A3215B">
        <w:rPr>
          <w:rStyle w:val="Style13ptBold"/>
          <w:rFonts w:asciiTheme="minorHAnsi" w:hAnsiTheme="minorHAnsi"/>
        </w:rPr>
        <w:t>Anderson, 18</w:t>
      </w:r>
      <w:r w:rsidRPr="00A3215B">
        <w:rPr>
          <w:rFonts w:asciiTheme="minorHAnsi" w:hAnsiTheme="minorHAnsi"/>
        </w:rPr>
        <w:t xml:space="preserve"> (2/12/18, Stuart, “Right Now, 'Merit-Based' Just Means Fewer Immigrants,” </w:t>
      </w:r>
      <w:hyperlink r:id="rId33" w:anchor="56fedc6d8e84" w:history="1">
        <w:r w:rsidRPr="00A3215B">
          <w:rPr>
            <w:rStyle w:val="Hyperlink"/>
            <w:rFonts w:asciiTheme="minorHAnsi" w:hAnsiTheme="minorHAnsi"/>
          </w:rPr>
          <w:t>https://www.forbes.com/sites/stuartanderson/2018/02/12/right-now-merit-based-just-means-fewer-immigrants/#56fedc6d8e84</w:t>
        </w:r>
      </w:hyperlink>
      <w:r w:rsidRPr="00A3215B">
        <w:rPr>
          <w:rFonts w:asciiTheme="minorHAnsi" w:hAnsiTheme="minorHAnsi"/>
        </w:rPr>
        <w:t>, accessed on 5/28/18, JMP)</w:t>
      </w:r>
    </w:p>
    <w:p w:rsidR="009C64DE" w:rsidRPr="00A3215B" w:rsidRDefault="009C64DE" w:rsidP="009C64DE">
      <w:pPr>
        <w:rPr>
          <w:rFonts w:asciiTheme="minorHAnsi" w:hAnsiTheme="minorHAnsi"/>
        </w:rPr>
      </w:pPr>
      <w:r w:rsidRPr="00A3215B">
        <w:rPr>
          <w:rStyle w:val="StyleUnderline"/>
          <w:rFonts w:asciiTheme="minorHAnsi" w:hAnsiTheme="minorHAnsi"/>
        </w:rPr>
        <w:t>When</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says it wants “merit-based immigration” it’s not talking about admitting 1 million scientists and engineers, or even any additional immigrants with college degrees</w:t>
      </w:r>
      <w:r w:rsidRPr="00A3215B">
        <w:rPr>
          <w:rFonts w:asciiTheme="minorHAnsi" w:hAnsiTheme="minorHAnsi"/>
        </w:rPr>
        <w:t xml:space="preserve">. In fact, </w:t>
      </w:r>
      <w:r w:rsidRPr="00A3215B">
        <w:rPr>
          <w:rStyle w:val="StyleUnderline"/>
          <w:rFonts w:asciiTheme="minorHAnsi" w:hAnsiTheme="minorHAnsi"/>
        </w:rPr>
        <w:t>in the past year</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has not taken a single action to make it easier for U.S. employers to hire or retain high-skilled foreign nationals</w:t>
      </w:r>
      <w:r w:rsidRPr="00A3215B">
        <w:rPr>
          <w:rFonts w:asciiTheme="minorHAnsi" w:hAnsiTheme="minorHAnsi"/>
        </w:rPr>
        <w:t xml:space="preserve">. No, </w:t>
      </w:r>
      <w:r w:rsidRPr="00A3215B">
        <w:rPr>
          <w:rStyle w:val="Emphasis"/>
          <w:rFonts w:asciiTheme="minorHAnsi" w:hAnsiTheme="minorHAnsi"/>
        </w:rPr>
        <w:t>“merit-based” is a code phrase for reducing legal immigration by up to 50% and eliminating almost all family immigration categories and the Diversity Visa lottery</w:t>
      </w:r>
      <w:r w:rsidRPr="00A3215B">
        <w:rPr>
          <w:rFonts w:asciiTheme="minorHAnsi" w:hAnsiTheme="minorHAnsi"/>
        </w:rPr>
        <w:t>.</w:t>
      </w:r>
    </w:p>
    <w:p w:rsidR="009C64DE" w:rsidRPr="00A3215B" w:rsidRDefault="009C64DE" w:rsidP="009C64DE">
      <w:pPr>
        <w:rPr>
          <w:rFonts w:asciiTheme="minorHAnsi" w:hAnsiTheme="minorHAnsi"/>
        </w:rPr>
      </w:pPr>
      <w:r w:rsidRPr="00A3215B">
        <w:rPr>
          <w:rFonts w:asciiTheme="minorHAnsi" w:hAnsiTheme="minorHAnsi"/>
        </w:rPr>
        <w:t>Under current law, U.S. citizens can sponsor their spouses, parents, siblings or children for immigration. Under a White House public relations blitz designed to eliminate the ability of Americans to sponsor their parents, siblings or children (18 years or older), the president and his surrogates have labeled as “extended family members” people who normal human beings all consider part of their regular family. Does anyone in America actually regard their mother or father as an extended family member? Do decent, moral people consider their sons or daughters to be “distant relatives” once they reach the age of 18?</w:t>
      </w:r>
    </w:p>
    <w:p w:rsidR="009C64DE" w:rsidRPr="00A3215B" w:rsidRDefault="009C64DE" w:rsidP="009C64DE">
      <w:pPr>
        <w:rPr>
          <w:rFonts w:asciiTheme="minorHAnsi" w:hAnsiTheme="minorHAnsi"/>
        </w:rPr>
      </w:pPr>
      <w:r w:rsidRPr="00A3215B">
        <w:rPr>
          <w:rFonts w:asciiTheme="minorHAnsi" w:hAnsiTheme="minorHAnsi"/>
        </w:rPr>
        <w:t>No Republican members of Congress or White House officials believe their own children become castoffs upon reaching 18 years old – the president’s adult daughter even works in the White House and his sons run his business. But the rhetoric is aimed at convincing Congress to eliminate family categories in order to substantially reduce legal immigration.</w:t>
      </w:r>
    </w:p>
    <w:p w:rsidR="009C64DE" w:rsidRPr="00A3215B" w:rsidRDefault="009C64DE" w:rsidP="009C64DE">
      <w:pPr>
        <w:rPr>
          <w:rFonts w:asciiTheme="minorHAnsi" w:hAnsiTheme="minorHAnsi"/>
        </w:rPr>
      </w:pPr>
      <w:r w:rsidRPr="00A3215B">
        <w:rPr>
          <w:rFonts w:asciiTheme="minorHAnsi" w:hAnsiTheme="minorHAnsi"/>
        </w:rPr>
        <w:t>A recent analysis of the White House plan by David Bier and I concluded, “The plan would cut the number of legal immigrants by up to 44% or half a million immigrants annually—the largest policy-driven legal immigration cut since the 1920s. Compared to current law, it would exclude nearly 22 million people from the opportunity to immigrate legally to the United States over the next five decades.”</w:t>
      </w:r>
    </w:p>
    <w:p w:rsidR="009C64DE" w:rsidRPr="00A3215B" w:rsidRDefault="009C64DE" w:rsidP="009C64DE">
      <w:pPr>
        <w:rPr>
          <w:rFonts w:asciiTheme="minorHAnsi" w:hAnsiTheme="minorHAnsi"/>
        </w:rPr>
      </w:pPr>
      <w:r w:rsidRPr="00A3215B">
        <w:rPr>
          <w:rFonts w:asciiTheme="minorHAnsi" w:hAnsiTheme="minorHAnsi"/>
        </w:rPr>
        <w:t xml:space="preserve">Even if the Senate makes small adjustments to the White House proposal it would still lead to millions of fewer legal immigrants entering the U.S. than under current law, particularly after any backlog is drained of existing applications as a prelude to ending the categories. </w:t>
      </w:r>
      <w:r w:rsidRPr="00A3215B">
        <w:rPr>
          <w:rStyle w:val="Emphasis"/>
          <w:rFonts w:asciiTheme="minorHAnsi" w:hAnsiTheme="minorHAnsi"/>
        </w:rPr>
        <w:t>The White House plan provides for no appreciable increase in employment-based immigration</w:t>
      </w:r>
      <w:r w:rsidRPr="00A3215B">
        <w:rPr>
          <w:rStyle w:val="StyleUnderline"/>
          <w:rFonts w:asciiTheme="minorHAnsi" w:hAnsiTheme="minorHAnsi"/>
        </w:rPr>
        <w:t xml:space="preserve"> and would eliminate the ability of many family-based immigrants who possess high levels of skill to come to America.</w:t>
      </w:r>
    </w:p>
    <w:p w:rsidR="009C64DE" w:rsidRPr="00A3215B" w:rsidRDefault="009C64DE" w:rsidP="009C64DE">
      <w:pPr>
        <w:rPr>
          <w:rFonts w:asciiTheme="minorHAnsi" w:hAnsiTheme="minorHAnsi"/>
        </w:rPr>
      </w:pPr>
      <w:r w:rsidRPr="00A3215B">
        <w:rPr>
          <w:rFonts w:asciiTheme="minorHAnsi" w:hAnsiTheme="minorHAnsi"/>
        </w:rPr>
        <w:t>We shouldn’t assume just because an individual is sponsored by a family member that he or she “lives in a hut.” Almost 50% of immigrants who entered the U.S. on a family or diversity visa in 2015 had at least a college degree, which is much higher than the 29% of U.S. natives with a college degree, according to an analysis by David Bier. Only 11% of those entering on family and diversity immigrant visas did not complete high school, about the same as U.S.-born.</w:t>
      </w:r>
    </w:p>
    <w:p w:rsidR="009C64DE" w:rsidRPr="00A3215B" w:rsidRDefault="009C64DE" w:rsidP="009C64DE">
      <w:pPr>
        <w:rPr>
          <w:rFonts w:asciiTheme="minorHAnsi" w:hAnsiTheme="minorHAnsi"/>
        </w:rPr>
      </w:pPr>
      <w:r w:rsidRPr="00A3215B">
        <w:rPr>
          <w:rFonts w:asciiTheme="minorHAnsi" w:hAnsiTheme="minorHAnsi"/>
        </w:rPr>
        <w:t xml:space="preserve">Besides, America's economy needs labor force growth, entrepreneurs and people at different skill levels, as a recent Fed report made clear. “A Federal Reserve survey released Wednesday found labor shortages all over the country,” reported </w:t>
      </w:r>
      <w:proofErr w:type="spellStart"/>
      <w:r w:rsidRPr="00A3215B">
        <w:rPr>
          <w:rFonts w:asciiTheme="minorHAnsi" w:hAnsiTheme="minorHAnsi"/>
        </w:rPr>
        <w:t>CNNMoney</w:t>
      </w:r>
      <w:proofErr w:type="spellEnd"/>
      <w:r w:rsidRPr="00A3215B">
        <w:rPr>
          <w:rFonts w:asciiTheme="minorHAnsi" w:hAnsiTheme="minorHAnsi"/>
        </w:rPr>
        <w:t xml:space="preserve"> in January. “It could hurt economic growth in the long term. The survey showed worker shortages increased significantly at the end of last year. In New England, restaurants can't find waiters, waitresses and cooks. One manufacturer was three months behind schedule as he struggled to hire workers for a new factory.”</w:t>
      </w:r>
    </w:p>
    <w:p w:rsidR="009C64DE" w:rsidRPr="00A3215B" w:rsidRDefault="009C64DE" w:rsidP="009C64DE">
      <w:pPr>
        <w:rPr>
          <w:rFonts w:asciiTheme="minorHAnsi" w:hAnsiTheme="minorHAnsi"/>
        </w:rPr>
      </w:pPr>
      <w:r w:rsidRPr="00A3215B">
        <w:rPr>
          <w:rFonts w:asciiTheme="minorHAnsi" w:hAnsiTheme="minorHAnsi"/>
        </w:rPr>
        <w:t>As for family and other immigrant startup businesses, “Immigrants are almost twice as likely as the native-born to become entrepreneurs,” according to the Ewing Marion Kauffman Foundation. And analysts have noticed: “In the United States, immigrants increasingly contribute to entrepreneurship,” writes economist Magnus Lofstrom. “Immigrants account for more than 90% of the growth in self-employment since 2000.”</w:t>
      </w:r>
    </w:p>
    <w:p w:rsidR="009C64DE" w:rsidRPr="00A3215B" w:rsidRDefault="009C64DE" w:rsidP="009C64DE">
      <w:pPr>
        <w:rPr>
          <w:rFonts w:asciiTheme="minorHAnsi" w:hAnsiTheme="minorHAnsi"/>
        </w:rPr>
      </w:pPr>
      <w:r w:rsidRPr="00A3215B">
        <w:rPr>
          <w:rFonts w:asciiTheme="minorHAnsi" w:hAnsiTheme="minorHAnsi"/>
        </w:rPr>
        <w:t>Even the administration’s demands on illegal immigration need to answer a relevant policy question: Why do we need enormous new spending levels and increased federal powers when just two months ago the administration took a victory lap on how low illegal entry into the United States has fallen? A December 2017 report from U.S. Customs and Border Protection (CBP) Department of Homeland Security (DHS) declared, “In FY17, CBP recorded the lowest level of illegal cross-border migration on record, as measured by apprehensions along the border and inadmissible encounters at U.S. ports of entry.”</w:t>
      </w:r>
    </w:p>
    <w:p w:rsidR="009C64DE" w:rsidRPr="00A3215B" w:rsidRDefault="009C64DE" w:rsidP="009C64DE">
      <w:pPr>
        <w:rPr>
          <w:rFonts w:asciiTheme="minorHAnsi" w:hAnsiTheme="minorHAnsi"/>
        </w:rPr>
      </w:pPr>
      <w:r w:rsidRPr="00A3215B">
        <w:rPr>
          <w:rStyle w:val="StyleUnderline"/>
          <w:rFonts w:asciiTheme="minorHAnsi" w:hAnsiTheme="minorHAnsi"/>
        </w:rPr>
        <w:t>The “inside joke” is that while</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 xml:space="preserve">says it supports “merit-based” immigration, attorneys and U.S. employers consider the Trump team </w:t>
      </w:r>
      <w:r w:rsidRPr="00A3215B">
        <w:rPr>
          <w:rStyle w:val="Emphasis"/>
          <w:rFonts w:asciiTheme="minorHAnsi" w:hAnsiTheme="minorHAnsi"/>
        </w:rPr>
        <w:t>the most hostile administration toward high-skilled immigration in the past half-century</w:t>
      </w:r>
      <w:r w:rsidRPr="00A3215B">
        <w:rPr>
          <w:rStyle w:val="StyleUnderline"/>
          <w:rFonts w:asciiTheme="minorHAnsi" w:hAnsiTheme="minorHAnsi"/>
        </w:rPr>
        <w:t>.</w:t>
      </w:r>
      <w:r w:rsidRPr="00A3215B">
        <w:rPr>
          <w:rFonts w:asciiTheme="minorHAnsi" w:hAnsiTheme="minorHAnsi"/>
        </w:rPr>
        <w:t xml:space="preserve"> This is not surprising, since many key administration staff worked for senators and organizations strongly opposed to high-skilled immigration.</w:t>
      </w:r>
    </w:p>
    <w:p w:rsidR="009C64DE" w:rsidRPr="00A3215B" w:rsidRDefault="009C64DE" w:rsidP="009C64DE">
      <w:pPr>
        <w:rPr>
          <w:rFonts w:asciiTheme="minorHAnsi" w:hAnsiTheme="minorHAnsi"/>
        </w:rPr>
      </w:pPr>
      <w:r w:rsidRPr="00A3215B">
        <w:rPr>
          <w:rStyle w:val="StyleUnderline"/>
          <w:rFonts w:asciiTheme="minorHAnsi" w:hAnsiTheme="minorHAnsi"/>
        </w:rPr>
        <w:t>In the past year</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has taken numerous actions to make it more difficult for U.S. employers to hire or retain highly skilled people, and has taken no actions to make it easier</w:t>
      </w:r>
      <w:r w:rsidRPr="00A3215B">
        <w:rPr>
          <w:rFonts w:asciiTheme="minorHAnsi" w:hAnsiTheme="minorHAnsi"/>
        </w:rPr>
        <w:t>, according to a review by the National Foundation for American Policy. Here is a partial list:</w:t>
      </w:r>
    </w:p>
    <w:p w:rsidR="009C64DE" w:rsidRPr="00A3215B" w:rsidRDefault="009C64DE" w:rsidP="009C64DE">
      <w:pPr>
        <w:rPr>
          <w:rFonts w:asciiTheme="minorHAnsi" w:hAnsiTheme="minorHAnsi"/>
        </w:rPr>
      </w:pPr>
      <w:r w:rsidRPr="00A3215B">
        <w:rPr>
          <w:rFonts w:asciiTheme="minorHAnsi" w:hAnsiTheme="minorHAnsi"/>
        </w:rPr>
        <w:t xml:space="preserve">    The "Buy American and Hire American" executive order has been used to justify numerous new administrative and regulatory actions, including instructing U.S. Citizenship and Immigration Services (USCIS) adjudicators to no longer "defer to prior determinations," approvals or findings of facts when renewing  an H-1B or other high-skilled visa. This has created uncertainty and peril for both employers and high-skilled foreign nationals.</w:t>
      </w:r>
    </w:p>
    <w:p w:rsidR="009C64DE" w:rsidRPr="00A3215B" w:rsidRDefault="009C64DE" w:rsidP="009C64DE">
      <w:pPr>
        <w:rPr>
          <w:rFonts w:asciiTheme="minorHAnsi" w:hAnsiTheme="minorHAnsi"/>
        </w:rPr>
      </w:pPr>
      <w:r w:rsidRPr="00A3215B">
        <w:rPr>
          <w:rFonts w:asciiTheme="minorHAnsi" w:hAnsiTheme="minorHAnsi"/>
        </w:rPr>
        <w:t xml:space="preserve">    USCIS is issuing many more Requests for Evidence and denying more H-1B applications.</w:t>
      </w:r>
    </w:p>
    <w:p w:rsidR="009C64DE" w:rsidRPr="00A3215B" w:rsidRDefault="009C64DE" w:rsidP="009C64DE">
      <w:pPr>
        <w:rPr>
          <w:rFonts w:asciiTheme="minorHAnsi" w:hAnsiTheme="minorHAnsi"/>
        </w:rPr>
      </w:pPr>
      <w:r w:rsidRPr="00A3215B">
        <w:rPr>
          <w:rFonts w:asciiTheme="minorHAnsi" w:hAnsiTheme="minorHAnsi"/>
        </w:rPr>
        <w:t xml:space="preserve">    The administration has announced it would rescind the rule that allows many spouses of H-1B visa holders to work in the United States. The 2015 regulation helps retain skilled workers and provides greater dignity to spouses, many of whom are well-educated women born in India.</w:t>
      </w:r>
    </w:p>
    <w:p w:rsidR="009C64DE" w:rsidRPr="00A3215B" w:rsidRDefault="009C64DE" w:rsidP="009C64DE">
      <w:pPr>
        <w:rPr>
          <w:rFonts w:asciiTheme="minorHAnsi" w:hAnsiTheme="minorHAnsi"/>
        </w:rPr>
      </w:pPr>
      <w:r w:rsidRPr="00A3215B">
        <w:rPr>
          <w:rFonts w:asciiTheme="minorHAnsi" w:hAnsiTheme="minorHAnsi"/>
        </w:rPr>
        <w:t xml:space="preserve">    The Trump administration also announced it would rescind a rule that allows International Entrepreneurs to receive parole in connection with creating a new business and jobs. Dozens of business organizations, led by the National Venture Capital Association, have called on Donald Trump to retain the rule.</w:t>
      </w:r>
    </w:p>
    <w:p w:rsidR="009C64DE" w:rsidRPr="00A3215B" w:rsidRDefault="009C64DE" w:rsidP="009C64DE">
      <w:pPr>
        <w:rPr>
          <w:rFonts w:asciiTheme="minorHAnsi" w:hAnsiTheme="minorHAnsi"/>
        </w:rPr>
      </w:pPr>
      <w:r w:rsidRPr="00A3215B">
        <w:rPr>
          <w:rFonts w:asciiTheme="minorHAnsi" w:hAnsiTheme="minorHAnsi"/>
        </w:rPr>
        <w:t xml:space="preserve">    DHS will “revise the definition of specialty occupation” to make it more difficult to obtain an H-1B visa, even though an H-1B is typically the only practical way for a high-skilled foreign national to work long-term in the United States.</w:t>
      </w:r>
    </w:p>
    <w:p w:rsidR="009C64DE" w:rsidRPr="00A3215B" w:rsidRDefault="009C64DE" w:rsidP="009C64DE">
      <w:pPr>
        <w:rPr>
          <w:rFonts w:asciiTheme="minorHAnsi" w:hAnsiTheme="minorHAnsi"/>
        </w:rPr>
      </w:pPr>
      <w:r w:rsidRPr="00A3215B">
        <w:rPr>
          <w:rFonts w:asciiTheme="minorHAnsi" w:hAnsiTheme="minorHAnsi"/>
        </w:rPr>
        <w:t xml:space="preserve">    DHS will propose to make it more difficult (or potentially impossible) for international students to work after graduation for 12 months on Optional Practical Training (OPT) or an additional 24 months for individuals in a STEM (science, technology, engineering and math) field. As explained here, this could strike a dagger at science and engineering innovation taking place inside the United States.</w:t>
      </w:r>
    </w:p>
    <w:p w:rsidR="009C64DE" w:rsidRPr="00A3215B" w:rsidRDefault="009C64DE" w:rsidP="009C64DE">
      <w:pPr>
        <w:rPr>
          <w:rFonts w:asciiTheme="minorHAnsi" w:hAnsiTheme="minorHAnsi"/>
        </w:rPr>
      </w:pPr>
      <w:r w:rsidRPr="00A3215B">
        <w:rPr>
          <w:rFonts w:asciiTheme="minorHAnsi" w:hAnsiTheme="minorHAnsi"/>
        </w:rPr>
        <w:t xml:space="preserve">    The administration has required employment-based immigrants to undergo in-person interviews, which attorneys believe will lead to delays and could result in denials for people already waiting years for employment-based green cards.</w:t>
      </w:r>
    </w:p>
    <w:p w:rsidR="009C64DE" w:rsidRPr="00A3215B" w:rsidRDefault="009C64DE" w:rsidP="009C64DE">
      <w:pPr>
        <w:rPr>
          <w:rFonts w:asciiTheme="minorHAnsi" w:hAnsiTheme="minorHAnsi"/>
        </w:rPr>
      </w:pPr>
      <w:r w:rsidRPr="00A3215B">
        <w:rPr>
          <w:rFonts w:asciiTheme="minorHAnsi" w:hAnsiTheme="minorHAnsi"/>
        </w:rPr>
        <w:t xml:space="preserve">    The various versions of the administration’s travel bans, primarily directed against people from Muslim countries, have prevented individuals from the targeted nations from working in the United States.</w:t>
      </w:r>
    </w:p>
    <w:p w:rsidR="009C64DE" w:rsidRPr="00A3215B" w:rsidRDefault="009C64DE" w:rsidP="009C64DE">
      <w:pPr>
        <w:rPr>
          <w:rFonts w:asciiTheme="minorHAnsi" w:hAnsiTheme="minorHAnsi"/>
        </w:rPr>
      </w:pPr>
      <w:r w:rsidRPr="00A3215B">
        <w:rPr>
          <w:rFonts w:asciiTheme="minorHAnsi" w:hAnsiTheme="minorHAnsi"/>
        </w:rPr>
        <w:t>If the Trump administration was serious about helping America attract and integrate more high-skilled scientists and engineers, rather than just proffer the term “merit-based,” it would need to reverse its recent actions on legal immigration and propose a positive agenda.</w:t>
      </w:r>
    </w:p>
    <w:p w:rsidR="009C64DE" w:rsidRPr="00A3215B" w:rsidRDefault="009C64DE" w:rsidP="009C64DE">
      <w:pPr>
        <w:rPr>
          <w:rFonts w:asciiTheme="minorHAnsi" w:hAnsiTheme="minorHAnsi"/>
        </w:rPr>
      </w:pPr>
      <w:r w:rsidRPr="00A3215B">
        <w:rPr>
          <w:rFonts w:asciiTheme="minorHAnsi" w:hAnsiTheme="minorHAnsi"/>
        </w:rPr>
        <w:t>First, the administration would need to announce it will neither rescind nor modify in a restrictive manner the definition of an H-1B specialty occupation, the International Entrepreneur rule, the H-4 rule that allows the spouses of H-1B visa holders to work, and the rules on Optional Practical Training and STEM OPT for international students. It would also need to call off the dogs on denials and Requests for Evidence for high-skilled work visas.</w:t>
      </w:r>
    </w:p>
    <w:p w:rsidR="009C64DE" w:rsidRPr="00A3215B" w:rsidRDefault="009C64DE" w:rsidP="009C64DE">
      <w:pPr>
        <w:rPr>
          <w:rFonts w:asciiTheme="minorHAnsi" w:hAnsiTheme="minorHAnsi"/>
        </w:rPr>
      </w:pPr>
      <w:r w:rsidRPr="00A3215B">
        <w:rPr>
          <w:rFonts w:asciiTheme="minorHAnsi" w:hAnsiTheme="minorHAnsi"/>
        </w:rPr>
        <w:t>Second, reducing legal immigration will harm economic growth. The administration should urge Congress to keep current family immigration categories, since many family-sponsored immigrants have high skills and contribute to family-owned businesses and entrepreneurship more generally. Moreover, we should remember that future (potential) employment-based immigrants are also interested in someday sponsoring their parents, adult children or siblings, since we are dealing with human beings with genuine connections to loved ones, not just a skill set or a bundle of attributes.</w:t>
      </w:r>
    </w:p>
    <w:p w:rsidR="009C64DE" w:rsidRPr="00A3215B" w:rsidRDefault="009C64DE" w:rsidP="009C64DE">
      <w:pPr>
        <w:rPr>
          <w:rFonts w:asciiTheme="minorHAnsi" w:hAnsiTheme="minorHAnsi"/>
        </w:rPr>
      </w:pPr>
      <w:r w:rsidRPr="00A3215B">
        <w:rPr>
          <w:rFonts w:asciiTheme="minorHAnsi" w:hAnsiTheme="minorHAnsi"/>
        </w:rPr>
        <w:t xml:space="preserve">Third, </w:t>
      </w:r>
      <w:r w:rsidRPr="00A3215B">
        <w:rPr>
          <w:rStyle w:val="StyleUnderline"/>
          <w:rFonts w:asciiTheme="minorHAnsi" w:hAnsiTheme="minorHAnsi"/>
        </w:rPr>
        <w:t>the administration should ask Congress to increase the number of employment-based green cards</w:t>
      </w:r>
      <w:r w:rsidRPr="00A3215B">
        <w:rPr>
          <w:rFonts w:asciiTheme="minorHAnsi" w:hAnsiTheme="minorHAnsi"/>
        </w:rPr>
        <w:t xml:space="preserve">, exempt both the dependents of high-skilled immigrants and individuals with STEM degrees from U.S. universities from the employment-based caps, provide “age-out” protection for the children of employment-based immigrants, increase the number of H-1B visas and improve labor mobility for such visa holders, </w:t>
      </w:r>
      <w:r w:rsidRPr="00A3215B">
        <w:rPr>
          <w:rStyle w:val="StyleUnderline"/>
          <w:rFonts w:asciiTheme="minorHAnsi" w:hAnsiTheme="minorHAnsi"/>
        </w:rPr>
        <w:t>and eliminate the per-country limits that lead to long wait times for many individuals born in India and China</w:t>
      </w:r>
      <w:r w:rsidRPr="00A3215B">
        <w:rPr>
          <w:rFonts w:asciiTheme="minorHAnsi" w:hAnsiTheme="minorHAnsi"/>
        </w:rPr>
        <w:t>.</w:t>
      </w:r>
    </w:p>
    <w:p w:rsidR="009C64DE" w:rsidRPr="00A3215B" w:rsidRDefault="009C64DE" w:rsidP="009C64DE">
      <w:pPr>
        <w:rPr>
          <w:rFonts w:asciiTheme="minorHAnsi" w:hAnsiTheme="minorHAnsi"/>
        </w:rPr>
      </w:pPr>
      <w:r w:rsidRPr="00A3215B">
        <w:rPr>
          <w:rFonts w:asciiTheme="minorHAnsi" w:hAnsiTheme="minorHAnsi"/>
        </w:rPr>
        <w:t>Dreamers deserve a permanent solution but the Trump administration, aided unfortunately by some Republican senators with prior good pro-immigration credentials (and by others who simply don't like immigrants very much), is insisting on a series of “poison pill” provisions that would seriously harm the country as the price for helping those brought here by their parents as children.</w:t>
      </w:r>
    </w:p>
    <w:p w:rsidR="009C64DE" w:rsidRPr="00A3215B" w:rsidRDefault="009C64DE" w:rsidP="009C64DE">
      <w:pPr>
        <w:rPr>
          <w:rStyle w:val="StyleUnderline"/>
          <w:rFonts w:asciiTheme="minorHAnsi" w:hAnsiTheme="minorHAnsi"/>
        </w:rPr>
      </w:pP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officials and</w:t>
      </w:r>
      <w:r w:rsidRPr="00A3215B">
        <w:rPr>
          <w:rFonts w:asciiTheme="minorHAnsi" w:hAnsiTheme="minorHAnsi"/>
        </w:rPr>
        <w:t xml:space="preserve"> their </w:t>
      </w:r>
      <w:r w:rsidRPr="00A3215B">
        <w:rPr>
          <w:rStyle w:val="StyleUnderline"/>
          <w:rFonts w:asciiTheme="minorHAnsi" w:hAnsiTheme="minorHAnsi"/>
        </w:rPr>
        <w:t>policies have never been about bringing in more “high-skilled” immigrants based on “merit.” The best evidence is to examine their actions, which have been unfriendly toward both highly educated immigrants and their U.S. employers.</w:t>
      </w:r>
    </w:p>
    <w:p w:rsidR="009C64DE" w:rsidRDefault="009C64DE" w:rsidP="00760D7A">
      <w:pPr>
        <w:rPr>
          <w:rFonts w:asciiTheme="minorHAnsi" w:hAnsiTheme="minorHAnsi"/>
        </w:rPr>
      </w:pPr>
    </w:p>
    <w:p w:rsidR="00D579E6" w:rsidRDefault="00D579E6" w:rsidP="00D579E6">
      <w:pPr>
        <w:pStyle w:val="Heading3"/>
      </w:pPr>
      <w:r>
        <w:t>Aging Demographics =&gt; Slow Growth</w:t>
      </w:r>
      <w:r w:rsidR="00186991">
        <w:t xml:space="preserve"> / AT: Tech Solves</w:t>
      </w:r>
    </w:p>
    <w:p w:rsidR="00D579E6" w:rsidRDefault="00D579E6" w:rsidP="00D579E6"/>
    <w:p w:rsidR="00A24050" w:rsidRDefault="00A24050" w:rsidP="00A24050">
      <w:pPr>
        <w:pStyle w:val="Heading4"/>
      </w:pPr>
      <w:r>
        <w:t>Aging demographics will s</w:t>
      </w:r>
      <w:r w:rsidR="00AD610A">
        <w:t xml:space="preserve">low the economy even </w:t>
      </w:r>
      <w:r>
        <w:t>with technological progress</w:t>
      </w:r>
    </w:p>
    <w:p w:rsidR="00A24050" w:rsidRDefault="00A24050" w:rsidP="00A24050">
      <w:proofErr w:type="spellStart"/>
      <w:r w:rsidRPr="00CA3FD4">
        <w:rPr>
          <w:rStyle w:val="Style13ptBold"/>
        </w:rPr>
        <w:t>Ezrati</w:t>
      </w:r>
      <w:proofErr w:type="spellEnd"/>
      <w:r w:rsidRPr="00CA3FD4">
        <w:rPr>
          <w:rStyle w:val="Style13ptBold"/>
        </w:rPr>
        <w:t>, 18</w:t>
      </w:r>
      <w:r>
        <w:t xml:space="preserve"> --- consults on economics and investment strategy and serves as chief economist for the NY-based communications firm, Vested (4/23/18, Milton, “Aging Demographics: A Threat To The Economy And To Finance,” </w:t>
      </w:r>
      <w:hyperlink r:id="rId34" w:anchor="361157823f2e" w:history="1">
        <w:r w:rsidRPr="003F578C">
          <w:rPr>
            <w:rStyle w:val="Hyperlink"/>
          </w:rPr>
          <w:t>https://www.forbes.com/sites/miltonezrati/2018/04/23/aging-demographics-a-threat-to-the-economy-and-to-finance/#361157823f2e</w:t>
        </w:r>
      </w:hyperlink>
      <w:r>
        <w:t>, accessed on 6/16/18, JMP)</w:t>
      </w:r>
    </w:p>
    <w:p w:rsidR="00A24050" w:rsidRDefault="00A24050" w:rsidP="00A24050">
      <w:r w:rsidRPr="00A24050">
        <w:rPr>
          <w:rStyle w:val="StyleUnderline"/>
        </w:rPr>
        <w:t>Two long-standing trends lie at the root of the country’s demographic problem</w:t>
      </w:r>
      <w:r>
        <w:t xml:space="preserve">. One, medical science has dramatically </w:t>
      </w:r>
      <w:r w:rsidRPr="00A24050">
        <w:rPr>
          <w:rStyle w:val="StyleUnderline"/>
        </w:rPr>
        <w:t>increased life expectancy</w:t>
      </w:r>
      <w:r>
        <w:t xml:space="preserve">. According to the Census Bureau, the average American born today can expect to live to about 80, up dramatically from the 68 years averaged in 1950. Life expectancy at age 65 has jumped from 79.7 years in 1950 to 84.3 presently. In other words, the average American now can expect to live in retirement for almost 20 years. While all this is positive, it means that the nation will face an ever-larger dependent population of retirees. Compounding any strain from this unprecedented dependency, medical science </w:t>
      </w:r>
      <w:r w:rsidRPr="00A24050">
        <w:rPr>
          <w:rStyle w:val="StyleUnderline"/>
        </w:rPr>
        <w:t>and</w:t>
      </w:r>
      <w:r>
        <w:t xml:space="preserve"> changing customs have at the same time </w:t>
      </w:r>
      <w:r w:rsidRPr="00A24050">
        <w:rPr>
          <w:rStyle w:val="StyleUnderline"/>
        </w:rPr>
        <w:t>greatly reduced birth rates</w:t>
      </w:r>
      <w:r>
        <w:t>. The Census Bureau notes that whereas the average American woman in 1950 had 3.5 children over her lifetime, the figure today has fallen below 2.0.</w:t>
      </w:r>
    </w:p>
    <w:p w:rsidR="00A24050" w:rsidRDefault="00A24050" w:rsidP="00A24050">
      <w:r w:rsidRPr="0091086A">
        <w:rPr>
          <w:rStyle w:val="Emphasis"/>
        </w:rPr>
        <w:t>With fewer young workers to support an ever-larger retired population, the economic and financial strains become harder to avoid.</w:t>
      </w:r>
      <w:r>
        <w:t xml:space="preserve"> The statistics are striking. </w:t>
      </w:r>
      <w:r w:rsidRPr="00443882">
        <w:rPr>
          <w:rStyle w:val="StyleUnderline"/>
        </w:rPr>
        <w:t>In 1950, the economy had at its disposal 8.1 people of working age for each person of retirement age. The most recent figures indicate that this “dependency ratio,” as the demographers call it, has shrunk to just over 5.0. By 2030, Census estimates it will have fallen to 3.0.</w:t>
      </w:r>
      <w:r>
        <w:t xml:space="preserve"> Even if the average retiree had ample savings to sustain himself or herself, which is hardly the case, those trends will leave the economy struggling to find enough workers to support the population’s demands for goods and services. After all, retirees, though they have ceased active production, still consume. Each of these three workers will have to produce enough for himself or herself as well as his or her personal dependents and one-third of what each retiree consumes, a heavy burden indeed.</w:t>
      </w:r>
    </w:p>
    <w:p w:rsidR="00A24050" w:rsidRDefault="00A24050" w:rsidP="00A24050">
      <w:r w:rsidRPr="00E63736">
        <w:rPr>
          <w:rStyle w:val="Emphasis"/>
        </w:rPr>
        <w:t>Even in an era of incredible technological marvels, such a shortage of talented workers will necessarily slow the pace of economic growth.</w:t>
      </w:r>
      <w:r>
        <w:t xml:space="preserve"> A few years ago, when the pace of growth regularly disappointed, several analysts explained the poor economic showing in terms of these demographic pressures. Since, the acceleration of growth has quieted such talk. But if demographics cannot explain cyclical variations, they do point ultimately to an economic drag. </w:t>
      </w:r>
      <w:r w:rsidRPr="00406DBB">
        <w:rPr>
          <w:rStyle w:val="StyleUnderline"/>
        </w:rPr>
        <w:t xml:space="preserve">Some academic research suggests that the aging trend alone could cut the economy’s historic growth rate down by a fifth. Some estimates look more ominous, suggesting that </w:t>
      </w:r>
      <w:r w:rsidRPr="00406DBB">
        <w:rPr>
          <w:rStyle w:val="Emphasis"/>
        </w:rPr>
        <w:t>growth would stop altogether</w:t>
      </w:r>
      <w:r w:rsidRPr="00406DBB">
        <w:rPr>
          <w:rStyle w:val="StyleUnderline"/>
        </w:rPr>
        <w:t>.</w:t>
      </w:r>
      <w:r>
        <w:t xml:space="preserve"> Commentators, of course, cannot resist hyperbole. The Peterson Institute has stated flatly that “aging could trigger a crisis that engulf the world’s economy [and] may threaten democracy itself.” Perhaps a risible response to the problem, but still, exaggeration in some quarters provides no excuse to ignore the significance of the underlying problem.</w:t>
      </w:r>
    </w:p>
    <w:p w:rsidR="00A24050" w:rsidRDefault="00A24050" w:rsidP="00A24050">
      <w:r w:rsidRPr="008D21A0">
        <w:rPr>
          <w:rStyle w:val="StyleUnderline"/>
        </w:rPr>
        <w:t>In the demographic debate, many have downplayed the urgency, pointing to</w:t>
      </w:r>
      <w:r>
        <w:t xml:space="preserve"> artificial intelligence </w:t>
      </w:r>
      <w:r w:rsidRPr="008D21A0">
        <w:rPr>
          <w:rStyle w:val="StyleUnderline"/>
        </w:rPr>
        <w:t xml:space="preserve">(AI) and other technological fixes as an answer to the nation’s future labor </w:t>
      </w:r>
      <w:r w:rsidRPr="006D504F">
        <w:rPr>
          <w:rStyle w:val="StyleUnderline"/>
        </w:rPr>
        <w:t>needs. Such observations no doubt carry a measure of comfort.</w:t>
      </w:r>
      <w:r>
        <w:t xml:space="preserve"> AI and other such fixes could certainly delay the day of reckoning. But </w:t>
      </w:r>
      <w:r w:rsidRPr="00A70AE8">
        <w:rPr>
          <w:rStyle w:val="StyleUnderline"/>
        </w:rPr>
        <w:t xml:space="preserve">even as people look to such wonders for answers to the human shortfall, </w:t>
      </w:r>
      <w:r w:rsidRPr="00A70AE8">
        <w:rPr>
          <w:rStyle w:val="Emphasis"/>
        </w:rPr>
        <w:t>the aging trend casts a shadow over the economy’s future ability to innovate as well as to produce</w:t>
      </w:r>
      <w:r>
        <w:t xml:space="preserve">. </w:t>
      </w:r>
      <w:r w:rsidRPr="00E03EBA">
        <w:rPr>
          <w:rStyle w:val="StyleUnderline"/>
        </w:rPr>
        <w:t>Many scientists and social historians</w:t>
      </w:r>
      <w:r>
        <w:t xml:space="preserve">, Albert Einstein and the great mathematician John von Neumann among them, </w:t>
      </w:r>
      <w:r w:rsidRPr="00E03EBA">
        <w:rPr>
          <w:rStyle w:val="StyleUnderline"/>
        </w:rPr>
        <w:t xml:space="preserve">have stressed that </w:t>
      </w:r>
      <w:r w:rsidRPr="00E03EBA">
        <w:rPr>
          <w:rStyle w:val="Emphasis"/>
        </w:rPr>
        <w:t>it is youth that produces essential scientific advances</w:t>
      </w:r>
      <w:r>
        <w:t>. Such commentators have much evidence on their side, too. Einstein gave the world his groundbreaking theories at age 26. Most other notable scientists have done their most important work by age 30. A study of scientific Nobel laureates indicates that on average they do their significant work before age 35. The evidence may be far from conclusive, but sufficient to question any complacency around continuing advances in AI.</w:t>
      </w:r>
    </w:p>
    <w:p w:rsidR="00A24050" w:rsidRDefault="00A24050" w:rsidP="00A24050">
      <w:r w:rsidRPr="00F97E78">
        <w:rPr>
          <w:rStyle w:val="StyleUnderline"/>
        </w:rPr>
        <w:t>Demographic trends also raise questions about how the economy will pay for technological substitutes.</w:t>
      </w:r>
      <w:r>
        <w:t xml:space="preserve"> Though the relative labor shortage will tend to raise real wages, especially for people with the training the economy wants, and so drive business to find technological substitutes, </w:t>
      </w:r>
      <w:r w:rsidRPr="00A6704D">
        <w:rPr>
          <w:rStyle w:val="StyleUnderline"/>
        </w:rPr>
        <w:t>the rise in labor costs will also cut into profitability, by as much as 10%</w:t>
      </w:r>
      <w:r>
        <w:t xml:space="preserve"> according to some studies, </w:t>
      </w:r>
      <w:r w:rsidRPr="00A6704D">
        <w:rPr>
          <w:rStyle w:val="StyleUnderline"/>
        </w:rPr>
        <w:t>leaving business with less ability to finance basic research into such technologies much less their practical implementation</w:t>
      </w:r>
      <w:r>
        <w:t xml:space="preserve">. Indeed, </w:t>
      </w:r>
      <w:r w:rsidRPr="002F5B96">
        <w:rPr>
          <w:rStyle w:val="StyleUnderline"/>
        </w:rPr>
        <w:t>reduced levels of profitability raise questions about business’ willingness or ability to spend on expansion generally</w:t>
      </w:r>
      <w:r>
        <w:t>.</w:t>
      </w:r>
    </w:p>
    <w:p w:rsidR="00A24050" w:rsidRDefault="00A24050" w:rsidP="00A24050">
      <w:r>
        <w:t xml:space="preserve">Additional financial implications of </w:t>
      </w:r>
      <w:r w:rsidRPr="002B5301">
        <w:rPr>
          <w:rStyle w:val="StyleUnderline"/>
        </w:rPr>
        <w:t xml:space="preserve">aging </w:t>
      </w:r>
      <w:r w:rsidRPr="00A544E2">
        <w:rPr>
          <w:rStyle w:val="StyleUnderline"/>
        </w:rPr>
        <w:t>demographics will compound such problems. Because retirees tend to draw down on their nest eggs or at the very least stop contributing to them, an outsized retired population will leave the financial system less able to offer capital for economic innovation and expansion</w:t>
      </w:r>
      <w:r>
        <w:t xml:space="preserve">, especially since business will also face a profitability squeeze. At the same time, </w:t>
      </w:r>
      <w:r w:rsidRPr="00267565">
        <w:rPr>
          <w:rStyle w:val="StyleUnderline"/>
        </w:rPr>
        <w:t>growing demands on public and private pension schemes, as well as healthcare needs, will exacerbate the financial shortfall</w:t>
      </w:r>
      <w:r>
        <w:t>. The Social Security Administration estimates that over this time such social demands on the nation’s financial resources will increase by a third. To be sure, increasing payroll taxes from increased wages would provide something of an answer to this burden but not a complete one.</w:t>
      </w:r>
    </w:p>
    <w:p w:rsidR="00A24050" w:rsidRDefault="00A24050" w:rsidP="00A24050">
      <w:r>
        <w:t>The picture does include some bright spots, some natural responses that might mitigate the otherwise ill effects of these trends. Longer life expectancies, for instance, may prompt retirees to draw down on their nest eggs at a slower pace than past trends might indicate, easing some of the financial strains otherwise implicit in these demographic pressures. Medical science, by improving the health of older people, might prompt them to a delay retirement, something that would relieve both the financial strains as well as the deterioration in the nation’s dependency ratio. But if these considerations, as well as AI, mitigate the strains implicit in the country’s relentless demographic predicament, they cannot lift them entirely.</w:t>
      </w:r>
    </w:p>
    <w:p w:rsidR="00A24050" w:rsidRDefault="00A24050" w:rsidP="00A24050">
      <w:r w:rsidRPr="003146D9">
        <w:rPr>
          <w:rStyle w:val="StyleUnderline"/>
        </w:rPr>
        <w:t>For relief</w:t>
      </w:r>
      <w:r>
        <w:t xml:space="preserve">, then, </w:t>
      </w:r>
      <w:r w:rsidRPr="003146D9">
        <w:rPr>
          <w:rStyle w:val="StyleUnderline"/>
        </w:rPr>
        <w:t>the nation will need to find ways to employ more productive, trained workers to produce for the nation’s needs as well as pay taxes and contribute to pension plans</w:t>
      </w:r>
      <w:r>
        <w:t>. Part of that effort will insist on workplace adjustments that can bring a greater proportion of the population into productive employment. Part of it will look to trade to supplement demographic shortfalls. Part will involve the hot topic of immigration, on which the next post will focus.</w:t>
      </w:r>
    </w:p>
    <w:p w:rsidR="00D579E6" w:rsidRPr="00D579E6" w:rsidRDefault="00D579E6" w:rsidP="00D579E6"/>
    <w:p w:rsidR="00D54A1B" w:rsidRDefault="00D54A1B" w:rsidP="00D54A1B">
      <w:pPr>
        <w:pStyle w:val="Heading4"/>
      </w:pPr>
      <w:r>
        <w:t>Aging workforce will undercut economic growth</w:t>
      </w:r>
    </w:p>
    <w:p w:rsidR="00D54A1B" w:rsidRDefault="00D54A1B" w:rsidP="00D54A1B">
      <w:r w:rsidRPr="00A541D2">
        <w:rPr>
          <w:rStyle w:val="Style13ptBold"/>
        </w:rPr>
        <w:t>McKee, 17</w:t>
      </w:r>
      <w:r>
        <w:t xml:space="preserve"> --- Research Assistant at University of Pennsylvania (8/25/17, Kyle, “Aging and the U.S. Economy: How a Shrinking Workforce and Aging Related Disorders Slow Economic Growth,” </w:t>
      </w:r>
      <w:hyperlink r:id="rId35" w:history="1">
        <w:r w:rsidRPr="003F578C">
          <w:rPr>
            <w:rStyle w:val="Hyperlink"/>
          </w:rPr>
          <w:t>https://publicpolicy.wharton.upenn.edu/live/news/2090-aging-and-the-us-economy-how-a-shrinking-workforce</w:t>
        </w:r>
      </w:hyperlink>
      <w:r>
        <w:t>, accessed on 6/16/18, JMP)</w:t>
      </w:r>
    </w:p>
    <w:p w:rsidR="00D54A1B" w:rsidRPr="00B33539" w:rsidRDefault="00D54A1B" w:rsidP="00D54A1B">
      <w:pPr>
        <w:rPr>
          <w:u w:val="single"/>
        </w:rPr>
      </w:pPr>
      <w:r w:rsidRPr="00FF5E06">
        <w:rPr>
          <w:rStyle w:val="StyleUnderline"/>
        </w:rPr>
        <w:t>The U.S. economy is facing the crisis of an aging workforce that has the potential to harm the economy as more people begin to exit the workforce than enter</w:t>
      </w:r>
      <w:r>
        <w:t xml:space="preserve"> it. By 2030, it’s predicted that 20% of U.S. residents will be aged 65 and older, compared to only 13% in 2010 and 9.8% in 1970. [1] </w:t>
      </w:r>
      <w:r w:rsidRPr="00FF5E06">
        <w:rPr>
          <w:rStyle w:val="StyleUnderline"/>
        </w:rPr>
        <w:t>The U.S. fertility rate is also at a historic low</w:t>
      </w:r>
      <w:r>
        <w:t xml:space="preserve">, sitting at 62.0 births per 1000 women aged 15 to 44. [2] </w:t>
      </w:r>
      <w:r w:rsidRPr="00FF5E06">
        <w:rPr>
          <w:rStyle w:val="StyleUnderline"/>
        </w:rPr>
        <w:t>This combination leads to a slowdown in the replacement rate, and makes it difficult for the U.S. to sustain or increase its economic growth.</w:t>
      </w:r>
      <w:r>
        <w:t xml:space="preserve"> Additionally, </w:t>
      </w:r>
      <w:r w:rsidRPr="00FF5E06">
        <w:rPr>
          <w:rStyle w:val="StyleUnderline"/>
        </w:rPr>
        <w:t>an aging population can have other drags on the economy, especially the costs associated with neurodegenerative disorders and other diseases associated with aging.</w:t>
      </w:r>
    </w:p>
    <w:p w:rsidR="00D54A1B" w:rsidRDefault="00D54A1B" w:rsidP="00D54A1B">
      <w:r w:rsidRPr="00B33539">
        <w:rPr>
          <w:rStyle w:val="StyleUnderline"/>
        </w:rPr>
        <w:t>An aging population impacts economic growth in a few ways, through a decrease in labor productivity and slower labor force growth.</w:t>
      </w:r>
      <w:r>
        <w:t xml:space="preserve"> It’s predicted that </w:t>
      </w:r>
      <w:r w:rsidRPr="00B33539">
        <w:rPr>
          <w:rStyle w:val="StyleUnderline"/>
        </w:rPr>
        <w:t>a 10% increase in the portion of the population over age 60 leads to a decrease in the growth rate of GDP per capita by 5.5%</w:t>
      </w:r>
      <w:r>
        <w:t xml:space="preserve">. About one third of that decline arises from a slowed labor force growth, while the other two thirds stems from the decline in labor productivity. [3] With the first year of the baby boomer generation turning 65 in 2011, the decrease in the growth rate is only expected to increase over time, especially as there are fewer children being born to help increase the size of the workforce. </w:t>
      </w:r>
    </w:p>
    <w:p w:rsidR="00D54A1B" w:rsidRPr="006317F4" w:rsidRDefault="00D54A1B" w:rsidP="00D54A1B">
      <w:pPr>
        <w:rPr>
          <w:b/>
        </w:rPr>
      </w:pPr>
      <w:r w:rsidRPr="006317F4">
        <w:rPr>
          <w:b/>
        </w:rPr>
        <w:t>[</w:t>
      </w:r>
      <w:proofErr w:type="gramStart"/>
      <w:r w:rsidRPr="006317F4">
        <w:rPr>
          <w:b/>
        </w:rPr>
        <w:t>graph</w:t>
      </w:r>
      <w:proofErr w:type="gramEnd"/>
      <w:r w:rsidRPr="006317F4">
        <w:rPr>
          <w:b/>
        </w:rPr>
        <w:t xml:space="preserve"> omitted]</w:t>
      </w:r>
    </w:p>
    <w:p w:rsidR="00D54A1B" w:rsidRDefault="00D54A1B" w:rsidP="00D54A1B">
      <w:r>
        <w:t>Additionally, there are other drags on the economy that stem from aging, with one of those being neurodegenerative disorders. Alzheimer’s disease is prevalent in 6% of the U.S. population aged 65 and older, while Parkinson’s disease is prevalent in 5% of the U.S. population aged 80 and older. [5][6] A study done in China simulated that there will be an increase in Alzheimer’s prevalence from 6-28 million people from 2011-2050, and that the elimination of Alzheimer’s would save China $8 trillion dollars over that time frame. [7]</w:t>
      </w:r>
    </w:p>
    <w:p w:rsidR="00D54A1B" w:rsidRDefault="00D54A1B" w:rsidP="00D54A1B">
      <w:r>
        <w:t>Another factor contributing to an economic slowdown is that of cardiovascular disease. By age 65, a person’s cardiovascular disease risk is 80%, and it’s expected that total cardiovascular costs will reach $1.1 trillion by 2035. [8] 123.2 million Americans are projected to have high blood pressure by 2035, with most of them being over age 65.</w:t>
      </w:r>
    </w:p>
    <w:p w:rsidR="00D54A1B" w:rsidRDefault="00D54A1B" w:rsidP="00D54A1B">
      <w:r>
        <w:t>However, the budget for FY 2018 does not seem to offer any substantial relief for either of these issues. The National Heart, Lung, and Blood Institute is projected to lose $575 million, an 18.5% drop in funding from FY 2017 to 2018. The National Institute on Aging, which deals with neurodegenerative diseases, is not faring much better, at an 18.4% drop in funding from FY 2017 to 2018. [10] These potential savings are dwarfed by the comparatively miniscule amount of funding that research for these diseases receive, and increased investment is imperative to help discover new treatments and to lower the costs needed to treat these diseases.</w:t>
      </w:r>
    </w:p>
    <w:p w:rsidR="00D54A1B" w:rsidRDefault="00D54A1B" w:rsidP="00D54A1B">
      <w:r w:rsidRPr="003F3F7C">
        <w:rPr>
          <w:rStyle w:val="StyleUnderline"/>
        </w:rPr>
        <w:t>Being able to find cures and treatments for these common and expensive diseases is one way to counteract the negative effects of aging on the economy.</w:t>
      </w:r>
      <w:r>
        <w:t xml:space="preserve"> If people can remain in the workforce longer and be more productive while they’re there, that could potentially slow the decrease in GDP growth as the workforce ages. It would also allow workers to stay in the workforce for longer if they desire. This increased number of people in the workforce, the increased productivity, as well as saving money that is currently being used to treat these diseases would be necessary to counteract the negative effects of aging on the economy.</w:t>
      </w:r>
    </w:p>
    <w:p w:rsidR="00D54A1B" w:rsidRDefault="00D54A1B" w:rsidP="00D54A1B">
      <w:r>
        <w:t xml:space="preserve">However, </w:t>
      </w:r>
      <w:r w:rsidRPr="00CD655D">
        <w:rPr>
          <w:rStyle w:val="StyleUnderline"/>
        </w:rPr>
        <w:t>it is much more difficult to find a solution for the lower fertility rate</w:t>
      </w:r>
      <w:r>
        <w:t xml:space="preserve">. An essential first step would be to determine why the rate is so much lower now than it has been in the past, and why it continues to decrease from year to year. </w:t>
      </w:r>
      <w:r w:rsidRPr="005A3A64">
        <w:rPr>
          <w:rStyle w:val="Emphasis"/>
        </w:rPr>
        <w:t>A workforce cannot sustain itself if it does not have labor to replace those that are leaving the workforce.</w:t>
      </w:r>
    </w:p>
    <w:p w:rsidR="00D54A1B" w:rsidRDefault="00D54A1B" w:rsidP="00D54A1B">
      <w:r>
        <w:t xml:space="preserve">As the baby boomer generation continues to reach retirement age and begins leaving the workforce, a solution must be found to replace the retiring workers or to maintain an elevated level of productivity in the workplace. Investment in diseases associated with aging like Parkinson’s, Alzheimer’s, and cardiovascular disease is essential, especially as those diseases continue to cost the economy billions of dollars per year. Additionally, a thorough examination of the reasons for the lower fertility rate is necessary to determine the best course of action for stabilizing the replacement rate, and ultimately providing a long-term solution for one of the biggest issues facing the economy. </w:t>
      </w:r>
    </w:p>
    <w:p w:rsidR="00F658CB" w:rsidRDefault="00F658CB" w:rsidP="00F658CB"/>
    <w:p w:rsidR="00B1071F" w:rsidRPr="00A3215B" w:rsidRDefault="00B1071F" w:rsidP="00B1071F">
      <w:pPr>
        <w:pStyle w:val="Heading3"/>
        <w:rPr>
          <w:rFonts w:asciiTheme="minorHAnsi" w:hAnsiTheme="minorHAnsi"/>
        </w:rPr>
      </w:pPr>
      <w:r w:rsidRPr="00A3215B">
        <w:rPr>
          <w:rFonts w:asciiTheme="minorHAnsi" w:hAnsiTheme="minorHAnsi"/>
        </w:rPr>
        <w:t xml:space="preserve">Skilled Immigration Key to 3% Growth </w:t>
      </w:r>
    </w:p>
    <w:p w:rsidR="00507218" w:rsidRPr="00A3215B" w:rsidRDefault="00507218" w:rsidP="00B1071F">
      <w:pPr>
        <w:rPr>
          <w:rFonts w:asciiTheme="minorHAnsi" w:hAnsiTheme="minorHAnsi"/>
        </w:rPr>
      </w:pPr>
    </w:p>
    <w:p w:rsidR="006E746E" w:rsidRPr="00A3215B" w:rsidRDefault="006E746E" w:rsidP="00D47957">
      <w:pPr>
        <w:pStyle w:val="Heading4"/>
        <w:rPr>
          <w:rFonts w:asciiTheme="minorHAnsi" w:hAnsiTheme="minorHAnsi"/>
        </w:rPr>
      </w:pPr>
      <w:r w:rsidRPr="00A3215B">
        <w:rPr>
          <w:rFonts w:asciiTheme="minorHAnsi" w:hAnsiTheme="minorHAnsi"/>
        </w:rPr>
        <w:t xml:space="preserve">Boosting skilled immigration is the best way to achieve </w:t>
      </w:r>
      <w:r w:rsidRPr="00A3215B">
        <w:rPr>
          <w:rFonts w:asciiTheme="minorHAnsi" w:hAnsiTheme="minorHAnsi"/>
          <w:u w:val="single"/>
        </w:rPr>
        <w:t>consistent 3 percent growth</w:t>
      </w:r>
      <w:r w:rsidRPr="00A3215B">
        <w:rPr>
          <w:rFonts w:asciiTheme="minorHAnsi" w:hAnsiTheme="minorHAnsi"/>
        </w:rPr>
        <w:t xml:space="preserve"> </w:t>
      </w:r>
      <w:r w:rsidR="002D1CB0" w:rsidRPr="00A3215B">
        <w:rPr>
          <w:rFonts w:asciiTheme="minorHAnsi" w:hAnsiTheme="minorHAnsi"/>
        </w:rPr>
        <w:t>--- injects more workers into the economy</w:t>
      </w:r>
      <w:r w:rsidRPr="00A3215B">
        <w:rPr>
          <w:rFonts w:asciiTheme="minorHAnsi" w:hAnsiTheme="minorHAnsi"/>
        </w:rPr>
        <w:t xml:space="preserve"> </w:t>
      </w:r>
    </w:p>
    <w:p w:rsidR="00B1071F" w:rsidRPr="00A3215B" w:rsidRDefault="00B1071F" w:rsidP="00B1071F">
      <w:pPr>
        <w:rPr>
          <w:rFonts w:asciiTheme="minorHAnsi" w:hAnsiTheme="minorHAnsi"/>
        </w:rPr>
      </w:pPr>
      <w:r w:rsidRPr="00A3215B">
        <w:rPr>
          <w:rStyle w:val="Style13ptBold"/>
          <w:rFonts w:asciiTheme="minorHAnsi" w:hAnsiTheme="minorHAnsi"/>
        </w:rPr>
        <w:t>Thompson, 18</w:t>
      </w:r>
      <w:r w:rsidRPr="00A3215B">
        <w:rPr>
          <w:rFonts w:asciiTheme="minorHAnsi" w:hAnsiTheme="minorHAnsi"/>
        </w:rPr>
        <w:t xml:space="preserve"> --- senior editor at The Atlantic, writes about economics, labor markets, and the media (2/27/18, Derek, “One Simple Way Trump Can Get the Economic Growth He Wants; He isn’t going to like it: It’s more immigration,” </w:t>
      </w:r>
      <w:hyperlink r:id="rId36" w:history="1">
        <w:r w:rsidRPr="00A3215B">
          <w:rPr>
            <w:rStyle w:val="Hyperlink"/>
            <w:rFonts w:asciiTheme="minorHAnsi" w:hAnsiTheme="minorHAnsi"/>
          </w:rPr>
          <w:t>https://www.theatlantic.com/business/archive/2018/02/trump-growth-immigration/554186/</w:t>
        </w:r>
      </w:hyperlink>
      <w:r w:rsidRPr="00A3215B">
        <w:rPr>
          <w:rFonts w:asciiTheme="minorHAnsi" w:hAnsiTheme="minorHAnsi"/>
        </w:rPr>
        <w:t>, accessed on 6/10/18, JMP)</w:t>
      </w:r>
    </w:p>
    <w:p w:rsidR="00B1071F" w:rsidRPr="00A3215B" w:rsidRDefault="00B1071F" w:rsidP="00B1071F">
      <w:pPr>
        <w:rPr>
          <w:rStyle w:val="StyleUnderline"/>
          <w:rFonts w:asciiTheme="minorHAnsi" w:hAnsiTheme="minorHAnsi"/>
        </w:rPr>
      </w:pPr>
      <w:r w:rsidRPr="00A3215B">
        <w:rPr>
          <w:rFonts w:asciiTheme="minorHAnsi" w:hAnsiTheme="minorHAnsi"/>
        </w:rPr>
        <w:t xml:space="preserve">The </w:t>
      </w:r>
      <w:r w:rsidRPr="00A3215B">
        <w:rPr>
          <w:rStyle w:val="StyleUnderline"/>
          <w:rFonts w:asciiTheme="minorHAnsi" w:hAnsiTheme="minorHAnsi"/>
        </w:rPr>
        <w:t>Trump</w:t>
      </w:r>
      <w:r w:rsidRPr="00A3215B">
        <w:rPr>
          <w:rFonts w:asciiTheme="minorHAnsi" w:hAnsiTheme="minorHAnsi"/>
        </w:rPr>
        <w:t xml:space="preserve"> administration</w:t>
      </w:r>
      <w:r w:rsidRPr="00A3215B">
        <w:rPr>
          <w:rStyle w:val="StyleUnderline"/>
          <w:rFonts w:asciiTheme="minorHAnsi" w:hAnsiTheme="minorHAnsi"/>
        </w:rPr>
        <w:t>’s latest budget</w:t>
      </w:r>
      <w:r w:rsidRPr="00A3215B">
        <w:rPr>
          <w:rFonts w:asciiTheme="minorHAnsi" w:hAnsiTheme="minorHAnsi"/>
        </w:rPr>
        <w:t xml:space="preserve">, which was released in mid-February, </w:t>
      </w:r>
      <w:r w:rsidRPr="00A3215B">
        <w:rPr>
          <w:rStyle w:val="StyleUnderline"/>
          <w:rFonts w:asciiTheme="minorHAnsi" w:hAnsiTheme="minorHAnsi"/>
        </w:rPr>
        <w:t>projects 3 percent annual GDP growth for much of the next decade. Most economists consider that forecast to be somewhere between wildly optimistic and historically absurd.</w:t>
      </w:r>
    </w:p>
    <w:p w:rsidR="00B1071F" w:rsidRPr="00A3215B" w:rsidRDefault="00B1071F" w:rsidP="00B1071F">
      <w:pPr>
        <w:rPr>
          <w:rFonts w:asciiTheme="minorHAnsi" w:hAnsiTheme="minorHAnsi"/>
        </w:rPr>
      </w:pPr>
      <w:r w:rsidRPr="00A3215B">
        <w:rPr>
          <w:rFonts w:asciiTheme="minorHAnsi" w:hAnsiTheme="minorHAnsi"/>
        </w:rPr>
        <w:t xml:space="preserve">Why? Because </w:t>
      </w:r>
      <w:r w:rsidRPr="00A3215B">
        <w:rPr>
          <w:rStyle w:val="Emphasis"/>
          <w:rFonts w:asciiTheme="minorHAnsi" w:hAnsiTheme="minorHAnsi"/>
        </w:rPr>
        <w:t>consistent 3 percent growth</w:t>
      </w:r>
      <w:r w:rsidRPr="00A3215B">
        <w:rPr>
          <w:rFonts w:asciiTheme="minorHAnsi" w:hAnsiTheme="minorHAnsi"/>
        </w:rPr>
        <w:t xml:space="preserve">, </w:t>
      </w:r>
      <w:r w:rsidRPr="00A3215B">
        <w:rPr>
          <w:rStyle w:val="StyleUnderline"/>
          <w:rFonts w:asciiTheme="minorHAnsi" w:hAnsiTheme="minorHAnsi"/>
        </w:rPr>
        <w:t>while the norm for countries like China and India, is exquisitely rare among developed economies</w:t>
      </w:r>
      <w:r w:rsidRPr="00A3215B">
        <w:rPr>
          <w:rFonts w:asciiTheme="minorHAnsi" w:hAnsiTheme="minorHAnsi"/>
        </w:rPr>
        <w:t xml:space="preserve">. The average annual growth of America’s GDP since the Great Recession has been about 2 percent. </w:t>
      </w:r>
      <w:r w:rsidRPr="00A3215B">
        <w:rPr>
          <w:rStyle w:val="StyleUnderline"/>
          <w:rFonts w:asciiTheme="minorHAnsi" w:hAnsiTheme="minorHAnsi"/>
        </w:rPr>
        <w:t xml:space="preserve">Achieving Trump’s dream of growth would </w:t>
      </w:r>
      <w:r w:rsidRPr="00A3215B">
        <w:rPr>
          <w:rStyle w:val="Emphasis"/>
          <w:rFonts w:asciiTheme="minorHAnsi" w:hAnsiTheme="minorHAnsi"/>
        </w:rPr>
        <w:t>require some heroic supercharging of the economy</w:t>
      </w:r>
      <w:r w:rsidRPr="00A3215B">
        <w:rPr>
          <w:rStyle w:val="StyleUnderline"/>
          <w:rFonts w:asciiTheme="minorHAnsi" w:hAnsiTheme="minorHAnsi"/>
        </w:rPr>
        <w:t>.</w:t>
      </w:r>
    </w:p>
    <w:p w:rsidR="00B1071F" w:rsidRPr="00A3215B" w:rsidRDefault="00B1071F" w:rsidP="00B1071F">
      <w:pPr>
        <w:rPr>
          <w:rStyle w:val="StyleUnderline"/>
          <w:rFonts w:asciiTheme="minorHAnsi" w:hAnsiTheme="minorHAnsi"/>
        </w:rPr>
      </w:pPr>
      <w:r w:rsidRPr="00A3215B">
        <w:rPr>
          <w:rStyle w:val="StyleUnderline"/>
          <w:rFonts w:asciiTheme="minorHAnsi" w:hAnsiTheme="minorHAnsi"/>
        </w:rPr>
        <w:t>There are several ways that economic growth can take off in a country like the U.S.</w:t>
      </w:r>
      <w:r w:rsidRPr="00A3215B">
        <w:rPr>
          <w:rFonts w:asciiTheme="minorHAnsi" w:hAnsiTheme="minorHAnsi"/>
        </w:rPr>
        <w:t xml:space="preserve"> First, </w:t>
      </w:r>
      <w:r w:rsidRPr="00A3215B">
        <w:rPr>
          <w:rStyle w:val="StyleUnderline"/>
          <w:rFonts w:asciiTheme="minorHAnsi" w:hAnsiTheme="minorHAnsi"/>
        </w:rPr>
        <w:t>the federal government has a wide arsenal of policies to combat recessions. When the economy slips into a funk, the feds can cut taxes and increase spending, thus running a large short-term deficit to combat slow growth. The Federal</w:t>
      </w:r>
      <w:r w:rsidRPr="00A3215B">
        <w:rPr>
          <w:rFonts w:asciiTheme="minorHAnsi" w:hAnsiTheme="minorHAnsi"/>
        </w:rPr>
        <w:t xml:space="preserve"> Reserve </w:t>
      </w:r>
      <w:r w:rsidRPr="00A3215B">
        <w:rPr>
          <w:rStyle w:val="StyleUnderline"/>
          <w:rFonts w:asciiTheme="minorHAnsi" w:hAnsiTheme="minorHAnsi"/>
        </w:rPr>
        <w:t>can slash interest rates to encourage corporations to borrow and spend more money than they otherwise would.</w:t>
      </w:r>
    </w:p>
    <w:p w:rsidR="00B1071F" w:rsidRPr="00A3215B" w:rsidRDefault="00B1071F" w:rsidP="00B1071F">
      <w:pPr>
        <w:rPr>
          <w:rFonts w:asciiTheme="minorHAnsi" w:hAnsiTheme="minorHAnsi"/>
        </w:rPr>
      </w:pPr>
      <w:r w:rsidRPr="00A3215B">
        <w:rPr>
          <w:rStyle w:val="StyleUnderline"/>
          <w:rFonts w:asciiTheme="minorHAnsi" w:hAnsiTheme="minorHAnsi"/>
        </w:rPr>
        <w:t>The most obvious problem with deploying any recession-busting policies now is, well, the U.S. isn’t in a recession.</w:t>
      </w:r>
      <w:r w:rsidRPr="00A3215B">
        <w:rPr>
          <w:rFonts w:asciiTheme="minorHAnsi" w:hAnsiTheme="minorHAnsi"/>
        </w:rPr>
        <w:t xml:space="preserve"> Quite the opposite: </w:t>
      </w:r>
      <w:r w:rsidRPr="00A3215B">
        <w:rPr>
          <w:rStyle w:val="StyleUnderline"/>
          <w:rFonts w:asciiTheme="minorHAnsi" w:hAnsiTheme="minorHAnsi"/>
        </w:rPr>
        <w:t>The economy is nearly at full employment.</w:t>
      </w:r>
      <w:r w:rsidRPr="00A3215B">
        <w:rPr>
          <w:rFonts w:asciiTheme="minorHAnsi" w:hAnsiTheme="minorHAnsi"/>
        </w:rPr>
        <w:t xml:space="preserve"> Interest rates are already low and most economists expect them to do nothing but rise in the next few years, which should discourage investment and growth. </w:t>
      </w:r>
      <w:r w:rsidRPr="00A3215B">
        <w:rPr>
          <w:rStyle w:val="StyleUnderline"/>
          <w:rFonts w:asciiTheme="minorHAnsi" w:hAnsiTheme="minorHAnsi"/>
        </w:rPr>
        <w:t xml:space="preserve">The Republican tax cut, combined with increased spending, will increase the deficit for the next few years—a rarity this deep into a recovery. </w:t>
      </w:r>
      <w:r w:rsidRPr="00A3215B">
        <w:rPr>
          <w:rStyle w:val="Emphasis"/>
          <w:rFonts w:asciiTheme="minorHAnsi" w:hAnsiTheme="minorHAnsi"/>
        </w:rPr>
        <w:t>It’s conceivable that those deficits might provide a bit of a boost. But sustained 3 percent growth isn’t likely.</w:t>
      </w:r>
    </w:p>
    <w:p w:rsidR="00B1071F" w:rsidRPr="00A3215B" w:rsidRDefault="00B1071F" w:rsidP="00B1071F">
      <w:pPr>
        <w:rPr>
          <w:rFonts w:asciiTheme="minorHAnsi" w:hAnsiTheme="minorHAnsi"/>
        </w:rPr>
      </w:pPr>
      <w:r w:rsidRPr="00A3215B">
        <w:rPr>
          <w:rFonts w:asciiTheme="minorHAnsi" w:hAnsiTheme="minorHAnsi"/>
        </w:rPr>
        <w:t xml:space="preserve">So, </w:t>
      </w:r>
      <w:r w:rsidRPr="00A3215B">
        <w:rPr>
          <w:rStyle w:val="StyleUnderline"/>
          <w:rFonts w:asciiTheme="minorHAnsi" w:hAnsiTheme="minorHAnsi"/>
        </w:rPr>
        <w:t>how can a growing economy accelerate?</w:t>
      </w:r>
      <w:r w:rsidRPr="00A3215B">
        <w:rPr>
          <w:rFonts w:asciiTheme="minorHAnsi" w:hAnsiTheme="minorHAnsi"/>
        </w:rPr>
        <w:t xml:space="preserve"> Imagine a factory owner who wants to expand his shoe-manufacturing capacity. The owner can invest in shoelace machines and employee training to increase the per-worker productivity of the factory. He could also simply hire more workers. Just like that hypothetical factory owner, </w:t>
      </w:r>
      <w:r w:rsidRPr="00A3215B">
        <w:rPr>
          <w:rStyle w:val="Emphasis"/>
          <w:rFonts w:asciiTheme="minorHAnsi" w:hAnsiTheme="minorHAnsi"/>
        </w:rPr>
        <w:t>the economy’s growth fundamentally comes from just two things—productivity growth and labor-force growth</w:t>
      </w:r>
      <w:r w:rsidRPr="00A3215B">
        <w:rPr>
          <w:rFonts w:asciiTheme="minorHAnsi" w:hAnsiTheme="minorHAnsi"/>
        </w:rPr>
        <w:t>.</w:t>
      </w:r>
    </w:p>
    <w:p w:rsidR="00B1071F" w:rsidRPr="00A3215B" w:rsidRDefault="00B1071F" w:rsidP="00B1071F">
      <w:pPr>
        <w:rPr>
          <w:rFonts w:asciiTheme="minorHAnsi" w:hAnsiTheme="minorHAnsi"/>
        </w:rPr>
      </w:pPr>
      <w:r w:rsidRPr="00A3215B">
        <w:rPr>
          <w:rStyle w:val="StyleUnderline"/>
          <w:rFonts w:asciiTheme="minorHAnsi" w:hAnsiTheme="minorHAnsi"/>
        </w:rPr>
        <w:t>The trouble with rapid productivity growth is that it’s a bit like permanent happiness—much easier to obsess over than to achieve.</w:t>
      </w:r>
      <w:r w:rsidRPr="00A3215B">
        <w:rPr>
          <w:rFonts w:asciiTheme="minorHAnsi" w:hAnsiTheme="minorHAnsi"/>
        </w:rPr>
        <w:t xml:space="preserve"> Indeed, economists obsess over productivity quite a bit, but they often disagree about what increases it, and, as some of them sheepishly admit, they’re not even all that great at measuring it. So far this century, productivity growth in the U.S. has been consistently low—even negative—since the end of the dot-com bubble. </w:t>
      </w:r>
      <w:r w:rsidRPr="00A3215B">
        <w:rPr>
          <w:rStyle w:val="Emphasis"/>
          <w:rFonts w:asciiTheme="minorHAnsi" w:hAnsiTheme="minorHAnsi"/>
        </w:rPr>
        <w:t>Several studies suggest that as rich countries like the U.S. get older, their productivity-growth rates naturally decline.</w:t>
      </w:r>
      <w:r w:rsidRPr="00A3215B">
        <w:rPr>
          <w:rFonts w:asciiTheme="minorHAnsi" w:hAnsiTheme="minorHAnsi"/>
        </w:rPr>
        <w:t xml:space="preserve"> (Since there’s a lot about productivity that puzzles economists, they aren’t entirely sure why this happens, either.) </w:t>
      </w:r>
      <w:r w:rsidRPr="00A3215B">
        <w:rPr>
          <w:rStyle w:val="StyleUnderline"/>
          <w:rFonts w:asciiTheme="minorHAnsi" w:hAnsiTheme="minorHAnsi"/>
        </w:rPr>
        <w:t>Designing a budget projection around a sudden surge in productivity is a bit like betting one’s life savings on the discovery of alien life on the moon. Not utterly hopeless. But certainly not advisable.</w:t>
      </w:r>
    </w:p>
    <w:p w:rsidR="00B1071F" w:rsidRPr="00A3215B" w:rsidRDefault="00B1071F" w:rsidP="00B1071F">
      <w:pPr>
        <w:rPr>
          <w:rFonts w:asciiTheme="minorHAnsi" w:hAnsiTheme="minorHAnsi"/>
        </w:rPr>
      </w:pPr>
      <w:r w:rsidRPr="00A3215B">
        <w:rPr>
          <w:rFonts w:asciiTheme="minorHAnsi" w:hAnsiTheme="minorHAnsi"/>
        </w:rPr>
        <w:t xml:space="preserve">So, </w:t>
      </w:r>
      <w:r w:rsidRPr="00A3215B">
        <w:rPr>
          <w:rStyle w:val="StyleUnderline"/>
          <w:rFonts w:asciiTheme="minorHAnsi" w:hAnsiTheme="minorHAnsi"/>
        </w:rPr>
        <w:t xml:space="preserve">what’s the trick to raising GDP if productivity levels are subdued? </w:t>
      </w:r>
      <w:r w:rsidRPr="00A3215B">
        <w:rPr>
          <w:rStyle w:val="Emphasis"/>
          <w:rFonts w:asciiTheme="minorHAnsi" w:hAnsiTheme="minorHAnsi"/>
        </w:rPr>
        <w:t>More workers.</w:t>
      </w:r>
    </w:p>
    <w:p w:rsidR="00B1071F" w:rsidRPr="00A3215B" w:rsidRDefault="00B1071F" w:rsidP="00B1071F">
      <w:pPr>
        <w:rPr>
          <w:rFonts w:asciiTheme="minorHAnsi" w:hAnsiTheme="minorHAnsi"/>
        </w:rPr>
      </w:pPr>
      <w:r w:rsidRPr="00A3215B">
        <w:rPr>
          <w:rFonts w:asciiTheme="minorHAnsi" w:hAnsiTheme="minorHAnsi"/>
        </w:rPr>
        <w:t xml:space="preserve">In the second half of the 20th century, economic growth in the U.S. rode a labor-force boom, after the Greatest Generation gave birth to the Boomers, then the largest generation in history. But in the last decade, that demographic wind has turned against the U.S.—and most advanced economies. </w:t>
      </w:r>
      <w:r w:rsidRPr="00A3215B">
        <w:rPr>
          <w:rStyle w:val="StyleUnderline"/>
          <w:rFonts w:asciiTheme="minorHAnsi" w:hAnsiTheme="minorHAnsi"/>
        </w:rPr>
        <w:t xml:space="preserve">As the Obama White House said in its 2013 economic report, </w:t>
      </w:r>
      <w:r w:rsidRPr="00A3215B">
        <w:rPr>
          <w:rStyle w:val="Emphasis"/>
          <w:rFonts w:asciiTheme="minorHAnsi" w:hAnsiTheme="minorHAnsi"/>
        </w:rPr>
        <w:t>“real GDP</w:t>
      </w:r>
      <w:r w:rsidRPr="00A3215B">
        <w:rPr>
          <w:rFonts w:asciiTheme="minorHAnsi" w:hAnsiTheme="minorHAnsi"/>
        </w:rPr>
        <w:t xml:space="preserve"> in the United States </w:t>
      </w:r>
      <w:r w:rsidRPr="00A3215B">
        <w:rPr>
          <w:rStyle w:val="Emphasis"/>
          <w:rFonts w:asciiTheme="minorHAnsi" w:hAnsiTheme="minorHAnsi"/>
        </w:rPr>
        <w:t>is likely to be permanently slower than it was in earlier eras because of a slowdown in labor force growth.”</w:t>
      </w:r>
      <w:r w:rsidRPr="00A3215B">
        <w:rPr>
          <w:rStyle w:val="StyleUnderline"/>
          <w:rFonts w:asciiTheme="minorHAnsi" w:hAnsiTheme="minorHAnsi"/>
        </w:rPr>
        <w:t xml:space="preserve"> It’s not just that population growth is slowing down. What’s more, the share of Americans between 25 and 54 who are working—a statistic known as the “prime age labor participation rate”—has been generally declining since the late 1990s.</w:t>
      </w:r>
    </w:p>
    <w:p w:rsidR="00B1071F" w:rsidRPr="00A3215B" w:rsidRDefault="00B1071F" w:rsidP="00B1071F">
      <w:pPr>
        <w:rPr>
          <w:rFonts w:asciiTheme="minorHAnsi" w:hAnsiTheme="minorHAnsi"/>
        </w:rPr>
      </w:pPr>
      <w:r w:rsidRPr="00A3215B">
        <w:rPr>
          <w:rStyle w:val="StyleUnderline"/>
          <w:rFonts w:asciiTheme="minorHAnsi" w:hAnsiTheme="minorHAnsi"/>
        </w:rPr>
        <w:t>There are two simple ways to add more people to the U.S. population: more babies and more immigrants. The trouble with increasing fertility is that no advanced economy seems to have figured out how to do it.</w:t>
      </w:r>
      <w:r w:rsidRPr="00A3215B">
        <w:rPr>
          <w:rFonts w:asciiTheme="minorHAnsi" w:hAnsiTheme="minorHAnsi"/>
        </w:rPr>
        <w:t xml:space="preserve"> The U.S. is in the middle of a protracted lull in baby-making—but so is Scandinavia, and Western Europe, and Japan, and Russia. Low birth rates may simply be a consequence of gender equality and overall prosperity: As a nation’s share of educated women grows, its fertility rate tends to decline, perhaps because working women don’t have the time, money, or interest in raising the sort of large families that were so common (and necessary) in agrarian economies.</w:t>
      </w:r>
    </w:p>
    <w:p w:rsidR="00B1071F" w:rsidRPr="00A3215B" w:rsidRDefault="00B1071F" w:rsidP="00B1071F">
      <w:pPr>
        <w:rPr>
          <w:rFonts w:asciiTheme="minorHAnsi" w:hAnsiTheme="minorHAnsi"/>
        </w:rPr>
      </w:pPr>
      <w:r w:rsidRPr="00A3215B">
        <w:rPr>
          <w:rFonts w:asciiTheme="minorHAnsi" w:hAnsiTheme="minorHAnsi"/>
        </w:rPr>
        <w:t xml:space="preserve">Productivity growth is unpredictable, and fertility growth is elusive. What’s left? Well, there’s immigration. </w:t>
      </w:r>
      <w:r w:rsidRPr="00A3215B">
        <w:rPr>
          <w:rStyle w:val="StyleUnderline"/>
          <w:rFonts w:asciiTheme="minorHAnsi" w:hAnsiTheme="minorHAnsi"/>
        </w:rPr>
        <w:t>Achieving higher growth without another baby boom or accelerating productivity isn’t difficult—if the country simply let in more immigrants each year, GDP growth would almost surely accelerate. More able-bodied workers means more work; more work means more production</w:t>
      </w:r>
      <w:r w:rsidRPr="00A3215B">
        <w:rPr>
          <w:rFonts w:asciiTheme="minorHAnsi" w:hAnsiTheme="minorHAnsi"/>
        </w:rPr>
        <w:t>; and product is, af</w:t>
      </w:r>
      <w:r w:rsidR="00FF6CCB" w:rsidRPr="00A3215B">
        <w:rPr>
          <w:rFonts w:asciiTheme="minorHAnsi" w:hAnsiTheme="minorHAnsi"/>
        </w:rPr>
        <w:t>ter all, the final noun in GDP.</w:t>
      </w:r>
    </w:p>
    <w:p w:rsidR="00B1071F" w:rsidRPr="00A3215B" w:rsidRDefault="00B1071F" w:rsidP="00B1071F">
      <w:pPr>
        <w:rPr>
          <w:rFonts w:asciiTheme="minorHAnsi" w:hAnsiTheme="minorHAnsi"/>
        </w:rPr>
      </w:pPr>
      <w:r w:rsidRPr="00A3215B">
        <w:rPr>
          <w:rFonts w:asciiTheme="minorHAnsi" w:hAnsiTheme="minorHAnsi"/>
        </w:rPr>
        <w:t xml:space="preserve">But </w:t>
      </w:r>
      <w:r w:rsidRPr="00A3215B">
        <w:rPr>
          <w:rStyle w:val="StyleUnderline"/>
          <w:rFonts w:asciiTheme="minorHAnsi" w:hAnsiTheme="minorHAnsi"/>
        </w:rPr>
        <w:t>Republicans are</w:t>
      </w:r>
      <w:r w:rsidRPr="00A3215B">
        <w:rPr>
          <w:rFonts w:asciiTheme="minorHAnsi" w:hAnsiTheme="minorHAnsi"/>
        </w:rPr>
        <w:t xml:space="preserve">, quite publicly, </w:t>
      </w:r>
      <w:r w:rsidRPr="00A3215B">
        <w:rPr>
          <w:rStyle w:val="StyleUnderline"/>
          <w:rFonts w:asciiTheme="minorHAnsi" w:hAnsiTheme="minorHAnsi"/>
        </w:rPr>
        <w:t>pursuing the opposite strategy</w:t>
      </w:r>
      <w:r w:rsidRPr="00A3215B">
        <w:rPr>
          <w:rFonts w:asciiTheme="minorHAnsi" w:hAnsiTheme="minorHAnsi"/>
        </w:rPr>
        <w:t xml:space="preserve">. The immigration legislation from Senators Tom Cotton of Arkansas and David Perdue of Georgia proposes a 50 percent cut to the nation’s immigration levels. The </w:t>
      </w:r>
      <w:r w:rsidRPr="00A3215B">
        <w:rPr>
          <w:rStyle w:val="StyleUnderline"/>
          <w:rFonts w:asciiTheme="minorHAnsi" w:hAnsiTheme="minorHAnsi"/>
        </w:rPr>
        <w:t>Trump</w:t>
      </w:r>
      <w:r w:rsidRPr="00A3215B">
        <w:rPr>
          <w:rFonts w:asciiTheme="minorHAnsi" w:hAnsiTheme="minorHAnsi"/>
        </w:rPr>
        <w:t xml:space="preserve"> administration, which </w:t>
      </w:r>
      <w:r w:rsidRPr="00A3215B">
        <w:rPr>
          <w:rStyle w:val="StyleUnderline"/>
          <w:rFonts w:asciiTheme="minorHAnsi" w:hAnsiTheme="minorHAnsi"/>
        </w:rPr>
        <w:t>has endorsed the plan</w:t>
      </w:r>
      <w:r w:rsidRPr="00A3215B">
        <w:rPr>
          <w:rFonts w:asciiTheme="minorHAnsi" w:hAnsiTheme="minorHAnsi"/>
        </w:rPr>
        <w:t>, said it wants to reduce legal immigration to the United States by half within the decade.</w:t>
      </w:r>
    </w:p>
    <w:p w:rsidR="00B1071F" w:rsidRPr="00A3215B" w:rsidRDefault="00B1071F" w:rsidP="00B1071F">
      <w:pPr>
        <w:rPr>
          <w:rFonts w:asciiTheme="minorHAnsi" w:hAnsiTheme="minorHAnsi"/>
        </w:rPr>
      </w:pPr>
      <w:r w:rsidRPr="00A3215B">
        <w:rPr>
          <w:rFonts w:asciiTheme="minorHAnsi" w:hAnsiTheme="minorHAnsi"/>
        </w:rPr>
        <w:t xml:space="preserve">This puts the Trump administration’s economic policies in conflict with its economic projections. </w:t>
      </w:r>
      <w:r w:rsidRPr="00A3215B">
        <w:rPr>
          <w:rStyle w:val="Emphasis"/>
          <w:rFonts w:asciiTheme="minorHAnsi" w:hAnsiTheme="minorHAnsi"/>
        </w:rPr>
        <w:t>Other countries looking to jump-start economic growth in a period of low fertility are liberalizing their immigration policies.</w:t>
      </w:r>
      <w:r w:rsidRPr="00A3215B">
        <w:rPr>
          <w:rFonts w:asciiTheme="minorHAnsi" w:hAnsiTheme="minorHAnsi"/>
        </w:rPr>
        <w:t xml:space="preserve"> Japan, which is further along the aging curve than the U.S., has revamped its immigration laws this century, doubling its share of foreign-born workers (from an admittedly measly 1 percent in the late 1990s to about 2 percent today). </w:t>
      </w:r>
      <w:r w:rsidRPr="00A3215B">
        <w:rPr>
          <w:rStyle w:val="StyleUnderline"/>
          <w:rFonts w:asciiTheme="minorHAnsi" w:hAnsiTheme="minorHAnsi"/>
        </w:rPr>
        <w:t>Along with strong monetary stimulus, that doubling of the foreign-born population has contributed to stronger growth than Japan would have had otherwise.</w:t>
      </w:r>
      <w:r w:rsidRPr="00A3215B">
        <w:rPr>
          <w:rFonts w:asciiTheme="minorHAnsi" w:hAnsiTheme="minorHAnsi"/>
        </w:rPr>
        <w:t xml:space="preserve"> As I’ve written, </w:t>
      </w:r>
      <w:r w:rsidRPr="00A3215B">
        <w:rPr>
          <w:rStyle w:val="StyleUnderline"/>
          <w:rFonts w:asciiTheme="minorHAnsi" w:hAnsiTheme="minorHAnsi"/>
        </w:rPr>
        <w:t>the economic case for</w:t>
      </w:r>
      <w:r w:rsidRPr="00A3215B">
        <w:rPr>
          <w:rFonts w:asciiTheme="minorHAnsi" w:hAnsiTheme="minorHAnsi"/>
        </w:rPr>
        <w:t xml:space="preserve"> maintaining and even </w:t>
      </w:r>
      <w:r w:rsidRPr="00A3215B">
        <w:rPr>
          <w:rStyle w:val="StyleUnderline"/>
          <w:rFonts w:asciiTheme="minorHAnsi" w:hAnsiTheme="minorHAnsi"/>
        </w:rPr>
        <w:t>increasing immigration levels in the U.S. is extremely strong</w:t>
      </w:r>
      <w:r w:rsidRPr="00A3215B">
        <w:rPr>
          <w:rFonts w:asciiTheme="minorHAnsi" w:hAnsiTheme="minorHAnsi"/>
        </w:rPr>
        <w:t>.</w:t>
      </w:r>
    </w:p>
    <w:p w:rsidR="00B1071F" w:rsidRPr="00A3215B" w:rsidRDefault="00B1071F" w:rsidP="00B1071F">
      <w:pPr>
        <w:rPr>
          <w:rFonts w:asciiTheme="minorHAnsi" w:hAnsiTheme="minorHAnsi"/>
        </w:rPr>
      </w:pPr>
      <w:r w:rsidRPr="00A3215B">
        <w:rPr>
          <w:rStyle w:val="StyleUnderline"/>
          <w:rFonts w:asciiTheme="minorHAnsi" w:hAnsiTheme="minorHAnsi"/>
        </w:rPr>
        <w:t>The White House is discouraging talented people from immigrating during a period of low productivity and falling fertility while predicting a growth miracle.</w:t>
      </w:r>
      <w:r w:rsidRPr="00A3215B">
        <w:rPr>
          <w:rFonts w:asciiTheme="minorHAnsi" w:hAnsiTheme="minorHAnsi"/>
        </w:rPr>
        <w:t xml:space="preserve"> All budgets are fantasies. But there is a greater sin here than fantastical forecasting. And that is using magical growth projections to cover up for a small-minded immigration policy.</w:t>
      </w:r>
    </w:p>
    <w:p w:rsidR="004D0E97" w:rsidRPr="00A3215B" w:rsidRDefault="004D0E97" w:rsidP="00760D7A">
      <w:pPr>
        <w:rPr>
          <w:rFonts w:asciiTheme="minorHAnsi" w:hAnsiTheme="minorHAnsi"/>
        </w:rPr>
      </w:pPr>
    </w:p>
    <w:p w:rsidR="004D0E97" w:rsidRPr="00A3215B" w:rsidRDefault="004D0E97" w:rsidP="004D0E97">
      <w:pPr>
        <w:pStyle w:val="Heading3"/>
        <w:rPr>
          <w:rFonts w:asciiTheme="minorHAnsi" w:hAnsiTheme="minorHAnsi"/>
        </w:rPr>
      </w:pPr>
      <w:r w:rsidRPr="00A3215B">
        <w:rPr>
          <w:rFonts w:asciiTheme="minorHAnsi" w:hAnsiTheme="minorHAnsi"/>
        </w:rPr>
        <w:t>Skilled Immigration =&gt; Growth / Innovation / Wages</w:t>
      </w:r>
    </w:p>
    <w:p w:rsidR="004D0E97" w:rsidRPr="00A3215B" w:rsidRDefault="004D0E97" w:rsidP="004D0E97">
      <w:pPr>
        <w:rPr>
          <w:rFonts w:asciiTheme="minorHAnsi" w:hAnsiTheme="minorHAnsi"/>
        </w:rPr>
      </w:pPr>
    </w:p>
    <w:p w:rsidR="004D0E97" w:rsidRPr="00A3215B" w:rsidRDefault="004D0E97" w:rsidP="004D0E97">
      <w:pPr>
        <w:pStyle w:val="Heading4"/>
        <w:rPr>
          <w:rFonts w:asciiTheme="minorHAnsi" w:hAnsiTheme="minorHAnsi"/>
        </w:rPr>
      </w:pPr>
      <w:r w:rsidRPr="00A3215B">
        <w:rPr>
          <w:rFonts w:asciiTheme="minorHAnsi" w:hAnsiTheme="minorHAnsi"/>
        </w:rPr>
        <w:t>Trump is deterring skilled immigrants from coming to the U.S. – they are critical to growth, innovation and higher wages</w:t>
      </w:r>
    </w:p>
    <w:p w:rsidR="004D0E97" w:rsidRPr="00A3215B" w:rsidRDefault="004D0E97" w:rsidP="004D0E97">
      <w:pPr>
        <w:rPr>
          <w:rFonts w:asciiTheme="minorHAnsi" w:hAnsiTheme="minorHAnsi"/>
        </w:rPr>
      </w:pPr>
      <w:r w:rsidRPr="00A3215B">
        <w:rPr>
          <w:rStyle w:val="Style13ptBold"/>
          <w:rFonts w:asciiTheme="minorHAnsi" w:hAnsiTheme="minorHAnsi"/>
        </w:rPr>
        <w:t>Smith, 18</w:t>
      </w:r>
      <w:r w:rsidRPr="00A3215B">
        <w:rPr>
          <w:rFonts w:asciiTheme="minorHAnsi" w:hAnsiTheme="minorHAnsi"/>
        </w:rPr>
        <w:t xml:space="preserve"> --- assistant professor of finance at Stony Brook University (3/13/18, Noah, “Cuts to skilled immigration degrade a US strength,” </w:t>
      </w:r>
      <w:hyperlink r:id="rId37" w:history="1">
        <w:r w:rsidRPr="00A3215B">
          <w:rPr>
            <w:rStyle w:val="Hyperlink"/>
            <w:rFonts w:asciiTheme="minorHAnsi" w:hAnsiTheme="minorHAnsi"/>
          </w:rPr>
          <w:t>https://www.seattletimes.com/opinion/cuts-to-skilled-immigration-degrade-a-us-strength/</w:t>
        </w:r>
      </w:hyperlink>
      <w:r w:rsidRPr="00A3215B">
        <w:rPr>
          <w:rStyle w:val="Hyperlink"/>
          <w:rFonts w:asciiTheme="minorHAnsi" w:hAnsiTheme="minorHAnsi"/>
        </w:rPr>
        <w:t>, accessed on 5/25/18, JMP)</w:t>
      </w:r>
    </w:p>
    <w:p w:rsidR="004D0E97" w:rsidRPr="00A3215B" w:rsidRDefault="004D0E97" w:rsidP="004D0E97">
      <w:pPr>
        <w:rPr>
          <w:rFonts w:asciiTheme="minorHAnsi" w:hAnsiTheme="minorHAnsi"/>
        </w:rPr>
      </w:pPr>
      <w:r w:rsidRPr="00A3215B">
        <w:rPr>
          <w:rFonts w:asciiTheme="minorHAnsi" w:hAnsiTheme="minorHAnsi"/>
        </w:rPr>
        <w:t xml:space="preserve">The battle over tariffs may indicate that President Donald Trump has moved on from the immigration issue. When Democrats stymied Trump’s plans to curtail family-reunification immigration, the chances of major legislation dropped substantially. But that doesn’t mean that Trump is having no effect on immigration. </w:t>
      </w:r>
      <w:r w:rsidRPr="00A3215B">
        <w:rPr>
          <w:rStyle w:val="StyleUnderline"/>
          <w:rFonts w:asciiTheme="minorHAnsi" w:hAnsiTheme="minorHAnsi"/>
        </w:rPr>
        <w:t>Through a combination of executive actions and rhetoric, the president is deterring exactly the kind of immigrants that the U.S. most critically needs to keep its economy running.</w:t>
      </w:r>
    </w:p>
    <w:p w:rsidR="004D0E97" w:rsidRPr="00A3215B" w:rsidRDefault="004D0E97" w:rsidP="004D0E97">
      <w:pPr>
        <w:rPr>
          <w:rFonts w:asciiTheme="minorHAnsi" w:hAnsiTheme="minorHAnsi"/>
        </w:rPr>
      </w:pPr>
      <w:r w:rsidRPr="00A3215B">
        <w:rPr>
          <w:rFonts w:asciiTheme="minorHAnsi" w:hAnsiTheme="minorHAnsi"/>
        </w:rPr>
        <w:t xml:space="preserve">Since coming into office, Trump has been making life harder for skilled foreigners working in the U.S. </w:t>
      </w:r>
      <w:r w:rsidRPr="00A3215B">
        <w:rPr>
          <w:rStyle w:val="StyleUnderline"/>
          <w:rFonts w:asciiTheme="minorHAnsi" w:hAnsiTheme="minorHAnsi"/>
        </w:rPr>
        <w:t>Trump temporarily suspended premium processing of H-1B visas</w:t>
      </w:r>
      <w:r w:rsidRPr="00A3215B">
        <w:rPr>
          <w:rFonts w:asciiTheme="minorHAnsi" w:hAnsiTheme="minorHAnsi"/>
        </w:rPr>
        <w:t xml:space="preserve">, one of the main visas skilled workers use to enter the country. The only possible reason for that move was </w:t>
      </w:r>
      <w:r w:rsidRPr="00A3215B">
        <w:rPr>
          <w:rStyle w:val="StyleUnderline"/>
          <w:rFonts w:asciiTheme="minorHAnsi" w:hAnsiTheme="minorHAnsi"/>
        </w:rPr>
        <w:t>to harass visa applicants</w:t>
      </w:r>
      <w:r w:rsidRPr="00A3215B">
        <w:rPr>
          <w:rFonts w:asciiTheme="minorHAnsi" w:hAnsiTheme="minorHAnsi"/>
        </w:rPr>
        <w:t xml:space="preserve">. </w:t>
      </w:r>
      <w:r w:rsidRPr="00A3215B">
        <w:rPr>
          <w:rStyle w:val="StyleUnderline"/>
          <w:rFonts w:asciiTheme="minorHAnsi" w:hAnsiTheme="minorHAnsi"/>
        </w:rPr>
        <w:t>Trump</w:t>
      </w:r>
      <w:r w:rsidRPr="00A3215B">
        <w:rPr>
          <w:rFonts w:asciiTheme="minorHAnsi" w:hAnsiTheme="minorHAnsi"/>
        </w:rPr>
        <w:t xml:space="preserve">’s administration </w:t>
      </w:r>
      <w:r w:rsidRPr="00A3215B">
        <w:rPr>
          <w:rStyle w:val="StyleUnderline"/>
          <w:rFonts w:asciiTheme="minorHAnsi" w:hAnsiTheme="minorHAnsi"/>
        </w:rPr>
        <w:t>has also made it harder to give the visas to entry-level computer programmers, and increased its scrutiny of companies that hire workers on H-1Bs</w:t>
      </w:r>
      <w:r w:rsidRPr="00A3215B">
        <w:rPr>
          <w:rFonts w:asciiTheme="minorHAnsi" w:hAnsiTheme="minorHAnsi"/>
        </w:rPr>
        <w:t xml:space="preserve">. As a result, </w:t>
      </w:r>
      <w:r w:rsidRPr="00A3215B">
        <w:rPr>
          <w:rStyle w:val="StyleUnderline"/>
          <w:rFonts w:asciiTheme="minorHAnsi" w:hAnsiTheme="minorHAnsi"/>
        </w:rPr>
        <w:t>the pace of H-1B approvals showed signs of slowing last year</w:t>
      </w:r>
      <w:r w:rsidRPr="00A3215B">
        <w:rPr>
          <w:rFonts w:asciiTheme="minorHAnsi" w:hAnsiTheme="minorHAnsi"/>
        </w:rPr>
        <w:t>.</w:t>
      </w:r>
    </w:p>
    <w:p w:rsidR="004D0E97" w:rsidRPr="00A3215B" w:rsidRDefault="004D0E97" w:rsidP="004D0E97">
      <w:pPr>
        <w:rPr>
          <w:rFonts w:asciiTheme="minorHAnsi" w:hAnsiTheme="minorHAnsi"/>
        </w:rPr>
      </w:pPr>
      <w:r w:rsidRPr="00A3215B">
        <w:rPr>
          <w:rStyle w:val="StyleUnderline"/>
          <w:rFonts w:asciiTheme="minorHAnsi" w:hAnsiTheme="minorHAnsi"/>
        </w:rPr>
        <w:t>The decline in the percent of accepted applications suggests that the skilled worker drought isn’t simply due to the atmosphere of racial exclusion created by Trump’s rhetoric</w:t>
      </w:r>
      <w:r w:rsidRPr="00A3215B">
        <w:rPr>
          <w:rFonts w:asciiTheme="minorHAnsi" w:hAnsiTheme="minorHAnsi"/>
        </w:rPr>
        <w:t>, or to the recent increase in hate crimes.</w:t>
      </w:r>
    </w:p>
    <w:p w:rsidR="004D0E97" w:rsidRPr="00A3215B" w:rsidRDefault="004D0E97" w:rsidP="004D0E97">
      <w:pPr>
        <w:rPr>
          <w:rFonts w:asciiTheme="minorHAnsi" w:hAnsiTheme="minorHAnsi"/>
        </w:rPr>
      </w:pPr>
      <w:r w:rsidRPr="00A3215B">
        <w:rPr>
          <w:rStyle w:val="StyleUnderline"/>
          <w:rFonts w:asciiTheme="minorHAnsi" w:hAnsiTheme="minorHAnsi"/>
        </w:rPr>
        <w:t>Thanks to Trump’s restrictive policies, skilled workers from countries such as India are turning to Canada instead.</w:t>
      </w:r>
      <w:r w:rsidRPr="00A3215B">
        <w:rPr>
          <w:rFonts w:asciiTheme="minorHAnsi" w:hAnsiTheme="minorHAnsi"/>
        </w:rPr>
        <w:t xml:space="preserve"> Canada, where the racial anxieties of Trump’s base are notably less prevalent, admits much greater numbers of high-skilled immigrants relative to its population. In 2017, it increased its intake of skilled workers by about 7.5 percent, and announced a new program to approve visas for these workers in two weeks — compared to six or seven months in the U.S.</w:t>
      </w:r>
    </w:p>
    <w:p w:rsidR="004D0E97" w:rsidRPr="00A3215B" w:rsidRDefault="004D0E97" w:rsidP="004D0E97">
      <w:pPr>
        <w:rPr>
          <w:rFonts w:asciiTheme="minorHAnsi" w:hAnsiTheme="minorHAnsi"/>
        </w:rPr>
      </w:pPr>
      <w:r w:rsidRPr="00A3215B">
        <w:rPr>
          <w:rFonts w:asciiTheme="minorHAnsi" w:hAnsiTheme="minorHAnsi"/>
        </w:rPr>
        <w:t>So far, these trends have received little attention. Skilled immigration isn’t the kind of issue that gets masses of activists marching in the streets. Democrats tend to focus on protection for undocumented immigrants. Republicans used to pay lip service to the idea of skilled immigration — and some still do — but spend the vast majority of their energy on trying to curb family-based legal immigration. Meanwhile, tech companies support more H-1Bs, but some workers oppose the program, believing that it steals jobs and/or reduces wages for native-born Americans.</w:t>
      </w:r>
    </w:p>
    <w:p w:rsidR="004D0E97" w:rsidRPr="00A3215B" w:rsidRDefault="004D0E97" w:rsidP="004D0E97">
      <w:pPr>
        <w:rPr>
          <w:rFonts w:asciiTheme="minorHAnsi" w:hAnsiTheme="minorHAnsi"/>
        </w:rPr>
      </w:pPr>
      <w:r w:rsidRPr="00A3215B">
        <w:rPr>
          <w:rFonts w:asciiTheme="minorHAnsi" w:hAnsiTheme="minorHAnsi"/>
        </w:rPr>
        <w:t xml:space="preserve">This is a big problem, because </w:t>
      </w:r>
      <w:r w:rsidRPr="00A3215B">
        <w:rPr>
          <w:rStyle w:val="Emphasis"/>
          <w:rFonts w:asciiTheme="minorHAnsi" w:hAnsiTheme="minorHAnsi"/>
        </w:rPr>
        <w:t>skilled immigrants are a key part of the U.S. economy</w:t>
      </w:r>
      <w:r w:rsidRPr="00A3215B">
        <w:rPr>
          <w:rFonts w:asciiTheme="minorHAnsi" w:hAnsiTheme="minorHAnsi"/>
        </w:rPr>
        <w:t>.</w:t>
      </w:r>
    </w:p>
    <w:p w:rsidR="004D0E97" w:rsidRPr="00A3215B" w:rsidRDefault="004D0E97" w:rsidP="004D0E97">
      <w:pPr>
        <w:rPr>
          <w:rFonts w:asciiTheme="minorHAnsi" w:hAnsiTheme="minorHAnsi"/>
        </w:rPr>
      </w:pPr>
      <w:r w:rsidRPr="00A3215B">
        <w:rPr>
          <w:rFonts w:asciiTheme="minorHAnsi" w:hAnsiTheme="minorHAnsi"/>
        </w:rPr>
        <w:t xml:space="preserve">First of all, </w:t>
      </w:r>
      <w:r w:rsidRPr="00A3215B">
        <w:rPr>
          <w:rStyle w:val="StyleUnderline"/>
          <w:rFonts w:asciiTheme="minorHAnsi" w:hAnsiTheme="minorHAnsi"/>
        </w:rPr>
        <w:t>they’re highly entrepreneurial — between 1995 and 2005, immigrants started more than half of the new businesses in Silicon Valley.</w:t>
      </w:r>
      <w:r w:rsidRPr="00A3215B">
        <w:rPr>
          <w:rFonts w:asciiTheme="minorHAnsi" w:hAnsiTheme="minorHAnsi"/>
        </w:rPr>
        <w:t xml:space="preserve"> </w:t>
      </w:r>
      <w:r w:rsidRPr="00A3215B">
        <w:rPr>
          <w:rStyle w:val="StyleUnderline"/>
          <w:rFonts w:asciiTheme="minorHAnsi" w:hAnsiTheme="minorHAnsi"/>
        </w:rPr>
        <w:t>As of 2011, more than 40 percent of Fortune 500 companies were started by immigrants or their children.</w:t>
      </w:r>
      <w:r w:rsidRPr="00A3215B">
        <w:rPr>
          <w:rFonts w:asciiTheme="minorHAnsi" w:hAnsiTheme="minorHAnsi"/>
        </w:rPr>
        <w:t xml:space="preserve"> It’s impossible to know ahead of time which immigrants will start these companies, but they’re much more likely to be those with decent technical training who come from families with a tradition of starting businesses — in other words, skilled immigrants.</w:t>
      </w:r>
    </w:p>
    <w:p w:rsidR="004D0E97" w:rsidRPr="00A3215B" w:rsidRDefault="004D0E97" w:rsidP="004D0E97">
      <w:pPr>
        <w:rPr>
          <w:rFonts w:asciiTheme="minorHAnsi" w:hAnsiTheme="minorHAnsi"/>
        </w:rPr>
      </w:pPr>
      <w:r w:rsidRPr="00A3215B">
        <w:rPr>
          <w:rStyle w:val="StyleUnderline"/>
          <w:rFonts w:asciiTheme="minorHAnsi" w:hAnsiTheme="minorHAnsi"/>
        </w:rPr>
        <w:t>They’re also highly innovative.</w:t>
      </w:r>
      <w:r w:rsidRPr="00A3215B">
        <w:rPr>
          <w:rFonts w:asciiTheme="minorHAnsi" w:hAnsiTheme="minorHAnsi"/>
        </w:rPr>
        <w:t xml:space="preserve"> </w:t>
      </w:r>
      <w:r w:rsidRPr="00A3215B">
        <w:rPr>
          <w:rStyle w:val="StyleUnderline"/>
          <w:rFonts w:asciiTheme="minorHAnsi" w:hAnsiTheme="minorHAnsi"/>
        </w:rPr>
        <w:t>A 2017 study by economists</w:t>
      </w:r>
      <w:r w:rsidRPr="00A3215B">
        <w:rPr>
          <w:rFonts w:asciiTheme="minorHAnsi" w:hAnsiTheme="minorHAnsi"/>
        </w:rPr>
        <w:t xml:space="preserve"> </w:t>
      </w:r>
      <w:proofErr w:type="spellStart"/>
      <w:r w:rsidRPr="00A3215B">
        <w:rPr>
          <w:rFonts w:asciiTheme="minorHAnsi" w:hAnsiTheme="minorHAnsi"/>
        </w:rPr>
        <w:t>Ufuk</w:t>
      </w:r>
      <w:proofErr w:type="spellEnd"/>
      <w:r w:rsidRPr="00A3215B">
        <w:rPr>
          <w:rFonts w:asciiTheme="minorHAnsi" w:hAnsiTheme="minorHAnsi"/>
        </w:rPr>
        <w:t xml:space="preserve"> </w:t>
      </w:r>
      <w:proofErr w:type="spellStart"/>
      <w:r w:rsidRPr="00A3215B">
        <w:rPr>
          <w:rFonts w:asciiTheme="minorHAnsi" w:hAnsiTheme="minorHAnsi"/>
        </w:rPr>
        <w:t>Akcigit</w:t>
      </w:r>
      <w:proofErr w:type="spellEnd"/>
      <w:r w:rsidRPr="00A3215B">
        <w:rPr>
          <w:rFonts w:asciiTheme="minorHAnsi" w:hAnsiTheme="minorHAnsi"/>
        </w:rPr>
        <w:t xml:space="preserve">, John Grigsby and Tom Nicholas examined patenting records, and </w:t>
      </w:r>
      <w:r w:rsidRPr="00A3215B">
        <w:rPr>
          <w:rStyle w:val="StyleUnderline"/>
          <w:rFonts w:asciiTheme="minorHAnsi" w:hAnsiTheme="minorHAnsi"/>
        </w:rPr>
        <w:t xml:space="preserve">concluded: </w:t>
      </w:r>
      <w:r w:rsidRPr="00A3215B">
        <w:rPr>
          <w:rStyle w:val="Emphasis"/>
          <w:rFonts w:asciiTheme="minorHAnsi" w:hAnsiTheme="minorHAnsi"/>
        </w:rPr>
        <w:t>“Technology areas with higher levels of foreign-born expertise experienced much faster patent growth between 1940 and 2000, in terms of both quality and quantity</w:t>
      </w:r>
      <w:r w:rsidRPr="00A3215B">
        <w:rPr>
          <w:rFonts w:asciiTheme="minorHAnsi" w:hAnsiTheme="minorHAnsi"/>
        </w:rPr>
        <w:t>, than otherwise equivalent technology areas.”</w:t>
      </w:r>
    </w:p>
    <w:p w:rsidR="004D0E97" w:rsidRPr="00A3215B" w:rsidRDefault="004D0E97" w:rsidP="004D0E97">
      <w:pPr>
        <w:rPr>
          <w:rFonts w:asciiTheme="minorHAnsi" w:hAnsiTheme="minorHAnsi"/>
        </w:rPr>
      </w:pPr>
      <w:r w:rsidRPr="00A3215B">
        <w:rPr>
          <w:rFonts w:asciiTheme="minorHAnsi" w:hAnsiTheme="minorHAnsi"/>
        </w:rPr>
        <w:t>They go on to list a number of famous American inventions whose creators were born elsewhere.</w:t>
      </w:r>
    </w:p>
    <w:p w:rsidR="004D0E97" w:rsidRPr="00A3215B" w:rsidRDefault="004D0E97" w:rsidP="004D0E97">
      <w:pPr>
        <w:rPr>
          <w:rFonts w:asciiTheme="minorHAnsi" w:hAnsiTheme="minorHAnsi"/>
        </w:rPr>
      </w:pPr>
      <w:r w:rsidRPr="00A3215B">
        <w:rPr>
          <w:rStyle w:val="StyleUnderline"/>
          <w:rFonts w:asciiTheme="minorHAnsi" w:hAnsiTheme="minorHAnsi"/>
        </w:rPr>
        <w:t>As for driving down native-born Americans’ wages, there is evidence that the worry is vastly overblown.</w:t>
      </w:r>
      <w:r w:rsidRPr="00A3215B">
        <w:rPr>
          <w:rFonts w:asciiTheme="minorHAnsi" w:hAnsiTheme="minorHAnsi"/>
        </w:rPr>
        <w:t xml:space="preserve"> It’s true that the H-1B program tethers employees to their employers; for a worker on an H-1B to switch to a different company, the procedure can be time-consuming and annoying. There is some evidence that companies that win the chance to hire more H-1B </w:t>
      </w:r>
      <w:proofErr w:type="spellStart"/>
      <w:r w:rsidRPr="00A3215B">
        <w:rPr>
          <w:rFonts w:asciiTheme="minorHAnsi" w:hAnsiTheme="minorHAnsi"/>
        </w:rPr>
        <w:t>workers</w:t>
      </w:r>
      <w:proofErr w:type="spellEnd"/>
      <w:r w:rsidRPr="00A3215B">
        <w:rPr>
          <w:rFonts w:asciiTheme="minorHAnsi" w:hAnsiTheme="minorHAnsi"/>
        </w:rPr>
        <w:t xml:space="preserve"> pay lower wages. But </w:t>
      </w:r>
      <w:r w:rsidRPr="00A3215B">
        <w:rPr>
          <w:rStyle w:val="StyleUnderline"/>
          <w:rFonts w:asciiTheme="minorHAnsi" w:hAnsiTheme="minorHAnsi"/>
        </w:rPr>
        <w:t>there’s</w:t>
      </w:r>
      <w:r w:rsidRPr="00A3215B">
        <w:rPr>
          <w:rFonts w:asciiTheme="minorHAnsi" w:hAnsiTheme="minorHAnsi"/>
        </w:rPr>
        <w:t xml:space="preserve"> also </w:t>
      </w:r>
      <w:r w:rsidRPr="00A3215B">
        <w:rPr>
          <w:rStyle w:val="StyleUnderline"/>
          <w:rFonts w:asciiTheme="minorHAnsi" w:hAnsiTheme="minorHAnsi"/>
        </w:rPr>
        <w:t>evidence showing that H-1B workers are not paid less than native-born Americans, after accounting for their age and skill level.</w:t>
      </w:r>
    </w:p>
    <w:p w:rsidR="004D0E97" w:rsidRPr="00A3215B" w:rsidRDefault="004D0E97" w:rsidP="004D0E97">
      <w:pPr>
        <w:rPr>
          <w:rFonts w:asciiTheme="minorHAnsi" w:hAnsiTheme="minorHAnsi"/>
        </w:rPr>
      </w:pPr>
      <w:r w:rsidRPr="00A3215B">
        <w:rPr>
          <w:rFonts w:asciiTheme="minorHAnsi" w:hAnsiTheme="minorHAnsi"/>
        </w:rPr>
        <w:t xml:space="preserve">Moreover, </w:t>
      </w:r>
      <w:r w:rsidRPr="00A3215B">
        <w:rPr>
          <w:rStyle w:val="StyleUnderline"/>
          <w:rFonts w:asciiTheme="minorHAnsi" w:hAnsiTheme="minorHAnsi"/>
        </w:rPr>
        <w:t xml:space="preserve">studies that find negative impacts of H-1Bs tend to look only at the specific companies that hire skilled workers. </w:t>
      </w:r>
      <w:r w:rsidRPr="00A3215B">
        <w:rPr>
          <w:rStyle w:val="Emphasis"/>
          <w:rFonts w:asciiTheme="minorHAnsi" w:hAnsiTheme="minorHAnsi"/>
        </w:rPr>
        <w:t>The presence of more smart people in an industry or a city cause new ideas and technologies to flourish.</w:t>
      </w:r>
      <w:r w:rsidRPr="00A3215B">
        <w:rPr>
          <w:rFonts w:asciiTheme="minorHAnsi" w:hAnsiTheme="minorHAnsi"/>
        </w:rPr>
        <w:t xml:space="preserve"> </w:t>
      </w:r>
      <w:r w:rsidRPr="00A3215B">
        <w:rPr>
          <w:rStyle w:val="StyleUnderline"/>
          <w:rFonts w:asciiTheme="minorHAnsi" w:hAnsiTheme="minorHAnsi"/>
        </w:rPr>
        <w:t>These</w:t>
      </w:r>
      <w:r w:rsidRPr="00A3215B">
        <w:rPr>
          <w:rFonts w:asciiTheme="minorHAnsi" w:hAnsiTheme="minorHAnsi"/>
        </w:rPr>
        <w:t xml:space="preserve"> then </w:t>
      </w:r>
      <w:r w:rsidRPr="00A3215B">
        <w:rPr>
          <w:rStyle w:val="StyleUnderline"/>
          <w:rFonts w:asciiTheme="minorHAnsi" w:hAnsiTheme="minorHAnsi"/>
        </w:rPr>
        <w:t>diffuse</w:t>
      </w:r>
      <w:r w:rsidRPr="00A3215B">
        <w:rPr>
          <w:rFonts w:asciiTheme="minorHAnsi" w:hAnsiTheme="minorHAnsi"/>
        </w:rPr>
        <w:t xml:space="preserve"> to companies, </w:t>
      </w:r>
      <w:r w:rsidRPr="00A3215B">
        <w:rPr>
          <w:rStyle w:val="StyleUnderline"/>
          <w:rFonts w:asciiTheme="minorHAnsi" w:hAnsiTheme="minorHAnsi"/>
        </w:rPr>
        <w:t>allowing business to innovate faster, hire more workers and pay higher wages. Skilled foreigners help keep new ideas flowing in technology clusters</w:t>
      </w:r>
      <w:r w:rsidRPr="00A3215B">
        <w:rPr>
          <w:rFonts w:asciiTheme="minorHAnsi" w:hAnsiTheme="minorHAnsi"/>
        </w:rPr>
        <w:t xml:space="preserve"> like Silicon Valley; Austin, Texas; and Raleigh, North Carolina.</w:t>
      </w:r>
    </w:p>
    <w:p w:rsidR="004D0E97" w:rsidRPr="00A3215B" w:rsidRDefault="004D0E97" w:rsidP="004D0E97">
      <w:pPr>
        <w:rPr>
          <w:rFonts w:asciiTheme="minorHAnsi" w:hAnsiTheme="minorHAnsi"/>
        </w:rPr>
      </w:pPr>
      <w:r w:rsidRPr="00A3215B">
        <w:rPr>
          <w:rFonts w:asciiTheme="minorHAnsi" w:hAnsiTheme="minorHAnsi"/>
        </w:rPr>
        <w:t xml:space="preserve">In addition, </w:t>
      </w:r>
      <w:r w:rsidRPr="00A3215B">
        <w:rPr>
          <w:rStyle w:val="StyleUnderline"/>
          <w:rFonts w:asciiTheme="minorHAnsi" w:hAnsiTheme="minorHAnsi"/>
        </w:rPr>
        <w:t>having a thick market of smart workers in an area allows a lot of innovative companies to cluster there</w:t>
      </w:r>
      <w:r w:rsidRPr="00A3215B">
        <w:rPr>
          <w:rFonts w:asciiTheme="minorHAnsi" w:hAnsiTheme="minorHAnsi"/>
        </w:rPr>
        <w:t>. Tech companies put their offices in high-cost California because that’s where the engineers live. And engineers move there because that’s where the companies are.</w:t>
      </w:r>
    </w:p>
    <w:p w:rsidR="004D0E97" w:rsidRPr="00A3215B" w:rsidRDefault="004D0E97" w:rsidP="004D0E97">
      <w:pPr>
        <w:rPr>
          <w:rFonts w:asciiTheme="minorHAnsi" w:hAnsiTheme="minorHAnsi"/>
        </w:rPr>
      </w:pPr>
      <w:r w:rsidRPr="00A3215B">
        <w:rPr>
          <w:rFonts w:asciiTheme="minorHAnsi" w:hAnsiTheme="minorHAnsi"/>
        </w:rPr>
        <w:t xml:space="preserve">This is why </w:t>
      </w:r>
      <w:r w:rsidRPr="00A3215B">
        <w:rPr>
          <w:rStyle w:val="Emphasis"/>
          <w:rFonts w:asciiTheme="minorHAnsi" w:hAnsiTheme="minorHAnsi"/>
        </w:rPr>
        <w:t>even if they lower wages at a particular company, H-1B workers raise native-born wages overall</w:t>
      </w:r>
      <w:r w:rsidRPr="00A3215B">
        <w:rPr>
          <w:rFonts w:asciiTheme="minorHAnsi" w:hAnsiTheme="minorHAnsi"/>
        </w:rPr>
        <w:t xml:space="preserve">. </w:t>
      </w:r>
      <w:r w:rsidRPr="00A3215B">
        <w:rPr>
          <w:rStyle w:val="StyleUnderline"/>
          <w:rFonts w:asciiTheme="minorHAnsi" w:hAnsiTheme="minorHAnsi"/>
        </w:rPr>
        <w:t>A 2015 study by economists</w:t>
      </w:r>
      <w:r w:rsidRPr="00A3215B">
        <w:rPr>
          <w:rFonts w:asciiTheme="minorHAnsi" w:hAnsiTheme="minorHAnsi"/>
        </w:rPr>
        <w:t xml:space="preserve"> Giovanni </w:t>
      </w:r>
      <w:proofErr w:type="spellStart"/>
      <w:r w:rsidRPr="00A3215B">
        <w:rPr>
          <w:rFonts w:asciiTheme="minorHAnsi" w:hAnsiTheme="minorHAnsi"/>
        </w:rPr>
        <w:t>Peri</w:t>
      </w:r>
      <w:proofErr w:type="spellEnd"/>
      <w:r w:rsidRPr="00A3215B">
        <w:rPr>
          <w:rFonts w:asciiTheme="minorHAnsi" w:hAnsiTheme="minorHAnsi"/>
        </w:rPr>
        <w:t xml:space="preserve">, Kevin Shih and Chad </w:t>
      </w:r>
      <w:proofErr w:type="spellStart"/>
      <w:r w:rsidRPr="00A3215B">
        <w:rPr>
          <w:rFonts w:asciiTheme="minorHAnsi" w:hAnsiTheme="minorHAnsi"/>
        </w:rPr>
        <w:t>Sparber</w:t>
      </w:r>
      <w:proofErr w:type="spellEnd"/>
      <w:r w:rsidRPr="00A3215B">
        <w:rPr>
          <w:rFonts w:asciiTheme="minorHAnsi" w:hAnsiTheme="minorHAnsi"/>
        </w:rPr>
        <w:t xml:space="preserve"> </w:t>
      </w:r>
      <w:r w:rsidRPr="00A3215B">
        <w:rPr>
          <w:rStyle w:val="StyleUnderline"/>
          <w:rFonts w:asciiTheme="minorHAnsi" w:hAnsiTheme="minorHAnsi"/>
        </w:rPr>
        <w:t xml:space="preserve">found: </w:t>
      </w:r>
      <w:r w:rsidRPr="00A3215B">
        <w:rPr>
          <w:rStyle w:val="Emphasis"/>
          <w:rFonts w:asciiTheme="minorHAnsi" w:hAnsiTheme="minorHAnsi"/>
        </w:rPr>
        <w:t>“Increases in (foreign) STEM workers are associated with significant wage gains for college-educated natives. Gains for non-college-educated natives are smaller but still significant.</w:t>
      </w:r>
      <w:r w:rsidRPr="00A3215B">
        <w:rPr>
          <w:rFonts w:asciiTheme="minorHAnsi" w:hAnsiTheme="minorHAnsi"/>
        </w:rPr>
        <w:t xml:space="preserve"> Our results imply that </w:t>
      </w:r>
      <w:r w:rsidRPr="00A3215B">
        <w:rPr>
          <w:rStyle w:val="StyleUnderline"/>
          <w:rFonts w:asciiTheme="minorHAnsi" w:hAnsiTheme="minorHAnsi"/>
        </w:rPr>
        <w:t>foreign STEM (workers) increased total factor productivity growth in US cities.</w:t>
      </w:r>
      <w:r w:rsidRPr="00A3215B">
        <w:rPr>
          <w:rFonts w:asciiTheme="minorHAnsi" w:hAnsiTheme="minorHAnsi"/>
        </w:rPr>
        <w:t>”</w:t>
      </w:r>
    </w:p>
    <w:p w:rsidR="004D0E97" w:rsidRPr="00A3215B" w:rsidRDefault="004D0E97" w:rsidP="004D0E97">
      <w:pPr>
        <w:rPr>
          <w:rFonts w:asciiTheme="minorHAnsi" w:hAnsiTheme="minorHAnsi"/>
        </w:rPr>
      </w:pPr>
      <w:r w:rsidRPr="00A3215B">
        <w:rPr>
          <w:rStyle w:val="StyleUnderline"/>
          <w:rFonts w:asciiTheme="minorHAnsi" w:hAnsiTheme="minorHAnsi"/>
        </w:rPr>
        <w:t>If Trump’s immigration policies break this virtuous cycle, the tech industry could eventually decide to make its home elsewhere</w:t>
      </w:r>
      <w:r w:rsidRPr="00A3215B">
        <w:rPr>
          <w:rFonts w:asciiTheme="minorHAnsi" w:hAnsiTheme="minorHAnsi"/>
        </w:rPr>
        <w:t xml:space="preserve"> — in immigrant-friendly Canada, or even in emerging economies of China and India. </w:t>
      </w:r>
      <w:r w:rsidRPr="00A3215B">
        <w:rPr>
          <w:rStyle w:val="StyleUnderline"/>
          <w:rFonts w:asciiTheme="minorHAnsi" w:hAnsiTheme="minorHAnsi"/>
        </w:rPr>
        <w:t>That would result in many fewer good jobs, and lower wages, for American workers — skilled and unskilled alike.</w:t>
      </w:r>
    </w:p>
    <w:p w:rsidR="004D0E97" w:rsidRPr="00A3215B" w:rsidRDefault="004D0E97" w:rsidP="004D0E97">
      <w:pPr>
        <w:rPr>
          <w:rFonts w:asciiTheme="minorHAnsi" w:hAnsiTheme="minorHAnsi"/>
        </w:rPr>
      </w:pPr>
      <w:r w:rsidRPr="00A3215B">
        <w:rPr>
          <w:rFonts w:asciiTheme="minorHAnsi" w:hAnsiTheme="minorHAnsi"/>
        </w:rPr>
        <w:t xml:space="preserve">The U.S. is playing a very dangerous game under Trump. </w:t>
      </w:r>
      <w:r w:rsidRPr="00A3215B">
        <w:rPr>
          <w:rStyle w:val="StyleUnderline"/>
          <w:rFonts w:asciiTheme="minorHAnsi" w:hAnsiTheme="minorHAnsi"/>
        </w:rPr>
        <w:t>By systematically degrading one of the nation’s core strengths — the constant inflow of smart, entrepreneurial foreigners — Trump is putting the native-born populace at risk, not helping it.</w:t>
      </w:r>
      <w:r w:rsidRPr="00A3215B">
        <w:rPr>
          <w:rFonts w:asciiTheme="minorHAnsi" w:hAnsiTheme="minorHAnsi"/>
        </w:rPr>
        <w:t xml:space="preserve"> </w:t>
      </w:r>
      <w:r w:rsidRPr="00A3215B">
        <w:rPr>
          <w:rStyle w:val="Emphasis"/>
          <w:rFonts w:asciiTheme="minorHAnsi" w:hAnsiTheme="minorHAnsi"/>
        </w:rPr>
        <w:t>Instead of limiting the H-1B program, the U.S. should replace it with a Canada-style system that gives green cards to skilled foreign workers.</w:t>
      </w:r>
      <w:r w:rsidRPr="00A3215B">
        <w:rPr>
          <w:rFonts w:asciiTheme="minorHAnsi" w:hAnsiTheme="minorHAnsi"/>
        </w:rPr>
        <w:t xml:space="preserve"> It may not get many people marching in the streets, but skilled immigration is an issue that matters for the future of every American.</w:t>
      </w:r>
    </w:p>
    <w:p w:rsidR="004D0E97" w:rsidRPr="00A3215B" w:rsidRDefault="004D0E97" w:rsidP="004D0E97">
      <w:pPr>
        <w:rPr>
          <w:rFonts w:asciiTheme="minorHAnsi" w:hAnsiTheme="minorHAnsi"/>
        </w:rPr>
      </w:pPr>
    </w:p>
    <w:p w:rsidR="00507218" w:rsidRPr="00A3215B" w:rsidRDefault="00DA7D10" w:rsidP="00507218">
      <w:pPr>
        <w:pStyle w:val="Heading4"/>
        <w:rPr>
          <w:rFonts w:asciiTheme="minorHAnsi" w:hAnsiTheme="minorHAnsi"/>
        </w:rPr>
      </w:pPr>
      <w:r w:rsidRPr="00A3215B">
        <w:rPr>
          <w:rFonts w:asciiTheme="minorHAnsi" w:hAnsiTheme="minorHAnsi"/>
        </w:rPr>
        <w:t xml:space="preserve">Expanding skilled immigration allows the U.S. to achieve </w:t>
      </w:r>
      <w:r w:rsidR="00507218" w:rsidRPr="00A3215B">
        <w:rPr>
          <w:rFonts w:asciiTheme="minorHAnsi" w:hAnsiTheme="minorHAnsi"/>
        </w:rPr>
        <w:t>faster economic growth by expanding its workforce</w:t>
      </w:r>
    </w:p>
    <w:p w:rsidR="00507218" w:rsidRPr="00A3215B" w:rsidRDefault="00507218" w:rsidP="00507218">
      <w:pPr>
        <w:rPr>
          <w:rFonts w:asciiTheme="minorHAnsi" w:hAnsiTheme="minorHAnsi"/>
        </w:rPr>
      </w:pPr>
      <w:r w:rsidRPr="00A3215B">
        <w:rPr>
          <w:rStyle w:val="Style13ptBold"/>
          <w:rFonts w:asciiTheme="minorHAnsi" w:hAnsiTheme="minorHAnsi"/>
        </w:rPr>
        <w:t>Griswold, 17</w:t>
      </w:r>
      <w:r w:rsidRPr="00A3215B">
        <w:rPr>
          <w:rFonts w:asciiTheme="minorHAnsi" w:hAnsiTheme="minorHAnsi"/>
        </w:rPr>
        <w:t xml:space="preserve"> --- senior research fellow and co-director of the Program on the American Economy and Globalization at the </w:t>
      </w:r>
      <w:proofErr w:type="spellStart"/>
      <w:r w:rsidRPr="00A3215B">
        <w:rPr>
          <w:rFonts w:asciiTheme="minorHAnsi" w:hAnsiTheme="minorHAnsi"/>
        </w:rPr>
        <w:t>Mercatus</w:t>
      </w:r>
      <w:proofErr w:type="spellEnd"/>
      <w:r w:rsidRPr="00A3215B">
        <w:rPr>
          <w:rFonts w:asciiTheme="minorHAnsi" w:hAnsiTheme="minorHAnsi"/>
        </w:rPr>
        <w:t xml:space="preserve"> Center at George Mason University (12/6/17, Daniel, “To spur growth, US must welcome more highly skilled immigrants,” </w:t>
      </w:r>
      <w:hyperlink r:id="rId38" w:history="1">
        <w:r w:rsidRPr="00A3215B">
          <w:rPr>
            <w:rStyle w:val="Hyperlink"/>
            <w:rFonts w:asciiTheme="minorHAnsi" w:hAnsiTheme="minorHAnsi"/>
          </w:rPr>
          <w:t>http://thehill.com/opinion/immigration/363561-to-spur-growth-us-must-welcome-more-highly-skilled-immigrants</w:t>
        </w:r>
      </w:hyperlink>
      <w:r w:rsidRPr="00A3215B">
        <w:rPr>
          <w:rFonts w:asciiTheme="minorHAnsi" w:hAnsiTheme="minorHAnsi"/>
        </w:rPr>
        <w:t>, accessed on 5/9/18, JMP)</w:t>
      </w:r>
    </w:p>
    <w:p w:rsidR="00507218" w:rsidRPr="00A3215B" w:rsidRDefault="00507218" w:rsidP="00507218">
      <w:pPr>
        <w:rPr>
          <w:rFonts w:asciiTheme="minorHAnsi" w:hAnsiTheme="minorHAnsi"/>
        </w:rPr>
      </w:pPr>
      <w:r w:rsidRPr="00A3215B">
        <w:rPr>
          <w:rStyle w:val="StyleUnderline"/>
          <w:rFonts w:asciiTheme="minorHAnsi" w:hAnsiTheme="minorHAnsi"/>
        </w:rPr>
        <w:t>To meet</w:t>
      </w:r>
      <w:r w:rsidRPr="00A3215B">
        <w:rPr>
          <w:rFonts w:asciiTheme="minorHAnsi" w:hAnsiTheme="minorHAnsi"/>
        </w:rPr>
        <w:t xml:space="preserve"> President </w:t>
      </w:r>
      <w:r w:rsidRPr="00A3215B">
        <w:rPr>
          <w:rStyle w:val="StyleUnderline"/>
          <w:rFonts w:asciiTheme="minorHAnsi" w:hAnsiTheme="minorHAnsi"/>
        </w:rPr>
        <w:t>Trump’s worthy goal of faster economic growth, immigration reform will need to be part of the agenda</w:t>
      </w:r>
      <w:r w:rsidRPr="00A3215B">
        <w:rPr>
          <w:rFonts w:asciiTheme="minorHAnsi" w:hAnsiTheme="minorHAnsi"/>
        </w:rPr>
        <w:t>.</w:t>
      </w:r>
    </w:p>
    <w:p w:rsidR="00507218" w:rsidRPr="00A3215B" w:rsidRDefault="00507218" w:rsidP="00507218">
      <w:pPr>
        <w:rPr>
          <w:rFonts w:asciiTheme="minorHAnsi" w:hAnsiTheme="minorHAnsi"/>
        </w:rPr>
      </w:pPr>
      <w:r w:rsidRPr="00A3215B">
        <w:rPr>
          <w:rFonts w:asciiTheme="minorHAnsi" w:hAnsiTheme="minorHAnsi"/>
        </w:rPr>
        <w:t xml:space="preserve">America’s immigration system needs a major overhaul to keep our nation open as a land of opportunity while serving our national economic interest in the 21st century. </w:t>
      </w:r>
      <w:r w:rsidRPr="00A3215B">
        <w:rPr>
          <w:rStyle w:val="StyleUnderline"/>
          <w:rFonts w:asciiTheme="minorHAnsi" w:hAnsiTheme="minorHAnsi"/>
        </w:rPr>
        <w:t>We are falling behind our friends in admitting the immigrants proven to spur the economy.</w:t>
      </w:r>
    </w:p>
    <w:p w:rsidR="00507218" w:rsidRPr="00A3215B" w:rsidRDefault="00507218" w:rsidP="00507218">
      <w:pPr>
        <w:rPr>
          <w:rFonts w:asciiTheme="minorHAnsi" w:hAnsiTheme="minorHAnsi"/>
        </w:rPr>
      </w:pPr>
      <w:r w:rsidRPr="00A3215B">
        <w:rPr>
          <w:rStyle w:val="StyleUnderline"/>
          <w:rFonts w:asciiTheme="minorHAnsi" w:hAnsiTheme="minorHAnsi"/>
        </w:rPr>
        <w:t>As we face growing demographic and economic challenges, our immigration system should make room for more high-skilled immigrants who can fuel innovation, job creation and economic growth</w:t>
      </w:r>
      <w:r w:rsidRPr="00A3215B">
        <w:rPr>
          <w:rFonts w:asciiTheme="minorHAnsi" w:hAnsiTheme="minorHAnsi"/>
        </w:rPr>
        <w:t xml:space="preserve">. Like it or not, </w:t>
      </w:r>
      <w:r w:rsidRPr="00A3215B">
        <w:rPr>
          <w:rStyle w:val="StyleUnderline"/>
          <w:rFonts w:asciiTheme="minorHAnsi" w:hAnsiTheme="minorHAnsi"/>
        </w:rPr>
        <w:t>our nation needs immigrants to grow and prosper in the decades ahead</w:t>
      </w:r>
      <w:r w:rsidRPr="00A3215B">
        <w:rPr>
          <w:rFonts w:asciiTheme="minorHAnsi" w:hAnsiTheme="minorHAnsi"/>
        </w:rPr>
        <w:t>.</w:t>
      </w:r>
    </w:p>
    <w:p w:rsidR="00507218" w:rsidRPr="00A3215B" w:rsidRDefault="00507218" w:rsidP="00507218">
      <w:pPr>
        <w:rPr>
          <w:rFonts w:asciiTheme="minorHAnsi" w:hAnsiTheme="minorHAnsi"/>
        </w:rPr>
      </w:pPr>
      <w:r w:rsidRPr="00A3215B">
        <w:rPr>
          <w:rFonts w:asciiTheme="minorHAnsi" w:hAnsiTheme="minorHAnsi"/>
        </w:rPr>
        <w:t xml:space="preserve">Why? </w:t>
      </w:r>
      <w:r w:rsidRPr="00A3215B">
        <w:rPr>
          <w:rStyle w:val="Emphasis"/>
          <w:rFonts w:asciiTheme="minorHAnsi" w:hAnsiTheme="minorHAnsi"/>
        </w:rPr>
        <w:t>America’s workforce growth has slowed to 0.5 percent a year. Without immigrants and their children, it will soon begin to shrink, depriving U.S. producers of the workers they need while placing additional strain on government retirement programs.</w:t>
      </w:r>
      <w:r w:rsidRPr="00A3215B">
        <w:rPr>
          <w:rFonts w:asciiTheme="minorHAnsi" w:hAnsiTheme="minorHAnsi"/>
        </w:rPr>
        <w:t xml:space="preserve"> </w:t>
      </w:r>
    </w:p>
    <w:p w:rsidR="00507218" w:rsidRPr="00A3215B" w:rsidRDefault="00507218" w:rsidP="00507218">
      <w:pPr>
        <w:rPr>
          <w:rFonts w:asciiTheme="minorHAnsi" w:hAnsiTheme="minorHAnsi"/>
        </w:rPr>
      </w:pPr>
      <w:r w:rsidRPr="00A3215B">
        <w:rPr>
          <w:rStyle w:val="Emphasis"/>
          <w:rFonts w:asciiTheme="minorHAnsi" w:hAnsiTheme="minorHAnsi"/>
        </w:rPr>
        <w:t>High-skilled immigrants will play a particularly vital role in maintaining America’s leadership in the global economy.</w:t>
      </w:r>
      <w:r w:rsidRPr="00A3215B">
        <w:rPr>
          <w:rFonts w:asciiTheme="minorHAnsi" w:hAnsiTheme="minorHAnsi"/>
        </w:rPr>
        <w:t xml:space="preserve"> </w:t>
      </w:r>
      <w:r w:rsidRPr="00A3215B">
        <w:rPr>
          <w:rStyle w:val="StyleUnderline"/>
          <w:rFonts w:asciiTheme="minorHAnsi" w:hAnsiTheme="minorHAnsi"/>
        </w:rPr>
        <w:t>Immigrants make up 17 percent of the U.S. workforce, but they account for one-third of all Ph.D. workers in the critical fields of science, technology, engineering and math.</w:t>
      </w:r>
      <w:r w:rsidRPr="00A3215B">
        <w:rPr>
          <w:rFonts w:asciiTheme="minorHAnsi" w:hAnsiTheme="minorHAnsi"/>
        </w:rPr>
        <w:t xml:space="preserve"> </w:t>
      </w:r>
    </w:p>
    <w:p w:rsidR="00507218" w:rsidRPr="00A3215B" w:rsidRDefault="00507218" w:rsidP="00507218">
      <w:pPr>
        <w:rPr>
          <w:rStyle w:val="StyleUnderline"/>
          <w:rFonts w:asciiTheme="minorHAnsi" w:hAnsiTheme="minorHAnsi"/>
        </w:rPr>
      </w:pPr>
      <w:r w:rsidRPr="00A3215B">
        <w:rPr>
          <w:rStyle w:val="StyleUnderline"/>
          <w:rFonts w:asciiTheme="minorHAnsi" w:hAnsiTheme="minorHAnsi"/>
        </w:rPr>
        <w:t xml:space="preserve">Immigrants also file one-third of all patents in the United States, spurring new product development and job creation. Immigrants have founded or co-founded many of America’s most innovative and successful companies. </w:t>
      </w:r>
    </w:p>
    <w:p w:rsidR="00507218" w:rsidRPr="00A3215B" w:rsidRDefault="00507218" w:rsidP="00507218">
      <w:pPr>
        <w:rPr>
          <w:rFonts w:asciiTheme="minorHAnsi" w:hAnsiTheme="minorHAnsi"/>
        </w:rPr>
      </w:pPr>
      <w:r w:rsidRPr="00A3215B">
        <w:rPr>
          <w:rFonts w:asciiTheme="minorHAnsi" w:hAnsiTheme="minorHAnsi"/>
        </w:rPr>
        <w:t xml:space="preserve">Along with their contributions to the private economy, </w:t>
      </w:r>
      <w:r w:rsidRPr="00A3215B">
        <w:rPr>
          <w:rStyle w:val="Emphasis"/>
          <w:rFonts w:asciiTheme="minorHAnsi" w:hAnsiTheme="minorHAnsi"/>
        </w:rPr>
        <w:t>well-educated immigrants are a boon to government finances at all levels</w:t>
      </w:r>
      <w:r w:rsidRPr="00A3215B">
        <w:rPr>
          <w:rFonts w:asciiTheme="minorHAnsi" w:hAnsiTheme="minorHAnsi"/>
        </w:rPr>
        <w:t>.</w:t>
      </w:r>
    </w:p>
    <w:p w:rsidR="00507218" w:rsidRPr="00A3215B" w:rsidRDefault="00507218" w:rsidP="00507218">
      <w:pPr>
        <w:rPr>
          <w:rFonts w:asciiTheme="minorHAnsi" w:hAnsiTheme="minorHAnsi"/>
        </w:rPr>
      </w:pPr>
      <w:r w:rsidRPr="00A3215B">
        <w:rPr>
          <w:rStyle w:val="StyleUnderline"/>
          <w:rFonts w:asciiTheme="minorHAnsi" w:hAnsiTheme="minorHAnsi"/>
        </w:rPr>
        <w:t>According to a comprehensive 2016 study</w:t>
      </w:r>
      <w:r w:rsidRPr="00A3215B">
        <w:rPr>
          <w:rFonts w:asciiTheme="minorHAnsi" w:hAnsiTheme="minorHAnsi"/>
        </w:rPr>
        <w:t xml:space="preserve"> on immigration by the National Academy of Sciences, </w:t>
      </w:r>
      <w:r w:rsidRPr="00A3215B">
        <w:rPr>
          <w:rStyle w:val="StyleUnderline"/>
          <w:rFonts w:asciiTheme="minorHAnsi" w:hAnsiTheme="minorHAnsi"/>
        </w:rPr>
        <w:t>an immigrant with a college degree who comes to the United States at age 25 will pay $504,000 more in U.S. taxes than they consume in lifetime government services</w:t>
      </w:r>
      <w:r w:rsidRPr="00A3215B">
        <w:rPr>
          <w:rFonts w:asciiTheme="minorHAnsi" w:hAnsiTheme="minorHAnsi"/>
        </w:rPr>
        <w:t>. For an immigrant with an advanced degree, the fiscal surplus is almost $1 million.</w:t>
      </w:r>
    </w:p>
    <w:p w:rsidR="00507218" w:rsidRPr="00A3215B" w:rsidRDefault="00507218" w:rsidP="00507218">
      <w:pPr>
        <w:rPr>
          <w:rFonts w:asciiTheme="minorHAnsi" w:hAnsiTheme="minorHAnsi"/>
        </w:rPr>
      </w:pPr>
      <w:r w:rsidRPr="00A3215B">
        <w:rPr>
          <w:rStyle w:val="StyleUnderline"/>
          <w:rFonts w:asciiTheme="minorHAnsi" w:hAnsiTheme="minorHAnsi"/>
        </w:rPr>
        <w:t>To realize the fullest benefits from immigration, Congress should increase the number of visas issued each year for permanent legal status, while reorienting the visas toward highly skilled workers.</w:t>
      </w:r>
      <w:r w:rsidRPr="00A3215B">
        <w:rPr>
          <w:rFonts w:asciiTheme="minorHAnsi" w:hAnsiTheme="minorHAnsi"/>
        </w:rPr>
        <w:t xml:space="preserve"> Here, we can take a lesson from Canada and Australia, two countries the Trump administration points to for their more “merit-based” systems of admitting immigrants.</w:t>
      </w:r>
    </w:p>
    <w:p w:rsidR="00507218" w:rsidRPr="00A3215B" w:rsidRDefault="00507218" w:rsidP="00507218">
      <w:pPr>
        <w:rPr>
          <w:rFonts w:asciiTheme="minorHAnsi" w:hAnsiTheme="minorHAnsi"/>
        </w:rPr>
      </w:pPr>
      <w:r w:rsidRPr="00A3215B">
        <w:rPr>
          <w:rFonts w:asciiTheme="minorHAnsi" w:hAnsiTheme="minorHAnsi"/>
        </w:rPr>
        <w:t>Both Canada and Australia prioritize immigration based on employment rather than family connections. In the United States, two-thirds of immigrants granted permanent residence status (also known as “green cards”) each year are admitted based on family connections, while only 14 percent of are employment based. In both Canada and Australia, 61 percent of annual immigrant admissions are employment-based.</w:t>
      </w:r>
    </w:p>
    <w:p w:rsidR="00507218" w:rsidRPr="00A3215B" w:rsidRDefault="00507218" w:rsidP="00507218">
      <w:pPr>
        <w:rPr>
          <w:rFonts w:asciiTheme="minorHAnsi" w:hAnsiTheme="minorHAnsi"/>
        </w:rPr>
      </w:pPr>
      <w:r w:rsidRPr="00A3215B">
        <w:rPr>
          <w:rFonts w:asciiTheme="minorHAnsi" w:hAnsiTheme="minorHAnsi"/>
        </w:rPr>
        <w:t>Viewed another way, the rate of family immigration is similar in all three countries, at between 2.0 and 2.5 family-based immigrants admitted each year per 1,000 residents. But Canada admits 4.5 employment-based immigrants per year and Australia admits 5.5, compared to a meager 0.5 admitted to the United States.</w:t>
      </w:r>
    </w:p>
    <w:p w:rsidR="00507218" w:rsidRPr="00A3215B" w:rsidRDefault="00507218" w:rsidP="00507218">
      <w:pPr>
        <w:rPr>
          <w:rStyle w:val="StyleUnderline"/>
          <w:rFonts w:asciiTheme="minorHAnsi" w:hAnsiTheme="minorHAnsi"/>
        </w:rPr>
      </w:pPr>
      <w:r w:rsidRPr="00A3215B">
        <w:rPr>
          <w:rFonts w:asciiTheme="minorHAnsi" w:hAnsiTheme="minorHAnsi"/>
        </w:rPr>
        <w:t xml:space="preserve">So, </w:t>
      </w:r>
      <w:r w:rsidRPr="00A3215B">
        <w:rPr>
          <w:rStyle w:val="StyleUnderline"/>
          <w:rFonts w:asciiTheme="minorHAnsi" w:hAnsiTheme="minorHAnsi"/>
        </w:rPr>
        <w:t>relative to their populations, Canada admits nine times as many employment-based immigrants as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Australia admits 11 times as many. </w:t>
      </w:r>
    </w:p>
    <w:p w:rsidR="00507218" w:rsidRPr="00A3215B" w:rsidRDefault="00507218" w:rsidP="00507218">
      <w:pPr>
        <w:rPr>
          <w:rFonts w:asciiTheme="minorHAnsi" w:hAnsiTheme="minorHAnsi"/>
        </w:rPr>
      </w:pPr>
      <w:r w:rsidRPr="00A3215B">
        <w:rPr>
          <w:rStyle w:val="StyleUnderline"/>
          <w:rFonts w:asciiTheme="minorHAnsi" w:hAnsiTheme="minorHAnsi"/>
        </w:rPr>
        <w:t>Despite fears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about the impact of admitting more foreign-born skilled workers, </w:t>
      </w:r>
      <w:r w:rsidRPr="00A3215B">
        <w:rPr>
          <w:rStyle w:val="Emphasis"/>
          <w:rFonts w:asciiTheme="minorHAnsi" w:hAnsiTheme="minorHAnsi"/>
        </w:rPr>
        <w:t>Canada and Australia demonstrate that high-skilled immigration contributes to a dynamic, developed economy and a pluralistic democratic society</w:t>
      </w:r>
      <w:r w:rsidRPr="00A3215B">
        <w:rPr>
          <w:rStyle w:val="StyleUnderline"/>
          <w:rFonts w:asciiTheme="minorHAnsi" w:hAnsiTheme="minorHAnsi"/>
        </w:rPr>
        <w:t>.</w:t>
      </w:r>
    </w:p>
    <w:p w:rsidR="00507218" w:rsidRPr="00A3215B" w:rsidRDefault="00507218" w:rsidP="00507218">
      <w:pPr>
        <w:rPr>
          <w:rFonts w:asciiTheme="minorHAnsi" w:hAnsiTheme="minorHAnsi"/>
        </w:rPr>
      </w:pPr>
      <w:r w:rsidRPr="00A3215B">
        <w:rPr>
          <w:rStyle w:val="StyleUnderline"/>
          <w:rFonts w:asciiTheme="minorHAnsi" w:hAnsiTheme="minorHAnsi"/>
        </w:rPr>
        <w:t>There is room on the upside</w:t>
      </w:r>
      <w:r w:rsidRPr="00A3215B">
        <w:rPr>
          <w:rFonts w:asciiTheme="minorHAnsi" w:hAnsiTheme="minorHAnsi"/>
        </w:rPr>
        <w:t xml:space="preserve"> for the United States </w:t>
      </w:r>
      <w:r w:rsidRPr="00A3215B">
        <w:rPr>
          <w:rStyle w:val="StyleUnderline"/>
          <w:rFonts w:asciiTheme="minorHAnsi" w:hAnsiTheme="minorHAnsi"/>
        </w:rPr>
        <w:t>to increase the number of immigrants permanently admitted by 30 percent</w:t>
      </w:r>
      <w:r w:rsidRPr="00A3215B">
        <w:rPr>
          <w:rFonts w:asciiTheme="minorHAnsi" w:hAnsiTheme="minorHAnsi"/>
        </w:rPr>
        <w:t>, from 1.075 million green cards per year to 1.4 million.</w:t>
      </w:r>
    </w:p>
    <w:p w:rsidR="00507218" w:rsidRPr="00A3215B" w:rsidRDefault="00507218" w:rsidP="00507218">
      <w:pPr>
        <w:rPr>
          <w:rFonts w:asciiTheme="minorHAnsi" w:hAnsiTheme="minorHAnsi"/>
        </w:rPr>
      </w:pPr>
      <w:r w:rsidRPr="00A3215B">
        <w:rPr>
          <w:rFonts w:asciiTheme="minorHAnsi" w:hAnsiTheme="minorHAnsi"/>
        </w:rPr>
        <w:t>That would return America’s immigration rate to 4.3 immigrants per year per 1,000 people, the historical average for the past two centuries. It would actually be a lower rate than the 1990s, when the U.S. economy was performing well.</w:t>
      </w:r>
    </w:p>
    <w:p w:rsidR="00507218" w:rsidRPr="00A3215B" w:rsidRDefault="00507218" w:rsidP="00507218">
      <w:pPr>
        <w:rPr>
          <w:rFonts w:asciiTheme="minorHAnsi" w:hAnsiTheme="minorHAnsi"/>
        </w:rPr>
      </w:pPr>
      <w:r w:rsidRPr="00A3215B">
        <w:rPr>
          <w:rFonts w:asciiTheme="minorHAnsi" w:hAnsiTheme="minorHAnsi"/>
        </w:rPr>
        <w:t>Additional employment-based visas could be created by reducing certain extended family categories, such as visas for adult siblings and elderly parents, and by eliminating the diversity lottery program created in 1990.</w:t>
      </w:r>
    </w:p>
    <w:p w:rsidR="00507218" w:rsidRPr="00A3215B" w:rsidRDefault="00507218" w:rsidP="00507218">
      <w:pPr>
        <w:rPr>
          <w:rFonts w:asciiTheme="minorHAnsi" w:hAnsiTheme="minorHAnsi"/>
        </w:rPr>
      </w:pPr>
      <w:r w:rsidRPr="00A3215B">
        <w:rPr>
          <w:rFonts w:asciiTheme="minorHAnsi" w:hAnsiTheme="minorHAnsi"/>
        </w:rPr>
        <w:t>The 46,000 visas now assigned by lottery to people from under-represented countries would be better utilized to welcome more foreign-born scientists and engineers, many of them already working in the United States on temporary H1-B visas.</w:t>
      </w:r>
    </w:p>
    <w:p w:rsidR="00507218" w:rsidRPr="00A3215B" w:rsidRDefault="00507218" w:rsidP="00507218">
      <w:pPr>
        <w:rPr>
          <w:rFonts w:asciiTheme="minorHAnsi" w:hAnsiTheme="minorHAnsi"/>
        </w:rPr>
      </w:pPr>
      <w:r w:rsidRPr="00A3215B">
        <w:rPr>
          <w:rStyle w:val="StyleUnderline"/>
          <w:rFonts w:asciiTheme="minorHAnsi" w:hAnsiTheme="minorHAnsi"/>
        </w:rPr>
        <w:t>The National Academy of Sciences study warned</w:t>
      </w:r>
      <w:r w:rsidRPr="00A3215B">
        <w:rPr>
          <w:rFonts w:asciiTheme="minorHAnsi" w:hAnsiTheme="minorHAnsi"/>
        </w:rPr>
        <w:t xml:space="preserve"> in conclusion </w:t>
      </w:r>
      <w:r w:rsidRPr="00A3215B">
        <w:rPr>
          <w:rStyle w:val="StyleUnderline"/>
          <w:rFonts w:asciiTheme="minorHAnsi" w:hAnsiTheme="minorHAnsi"/>
        </w:rPr>
        <w:t xml:space="preserve">that </w:t>
      </w:r>
      <w:r w:rsidRPr="00A3215B">
        <w:rPr>
          <w:rStyle w:val="Emphasis"/>
          <w:rFonts w:asciiTheme="minorHAnsi" w:hAnsiTheme="minorHAnsi"/>
        </w:rPr>
        <w:t>“the prospect for long-run economic growth in</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would be considerably dimmed without the contributions of high-skilled immigrants.”</w:t>
      </w:r>
      <w:r w:rsidRPr="00A3215B">
        <w:rPr>
          <w:rFonts w:asciiTheme="minorHAnsi" w:hAnsiTheme="minorHAnsi"/>
        </w:rPr>
        <w:t xml:space="preserve"> With the right type of immigration reform, those prospects could be made considerably brighter.</w:t>
      </w:r>
    </w:p>
    <w:p w:rsidR="004D0E97" w:rsidRPr="00A3215B" w:rsidRDefault="004D0E97" w:rsidP="004D0E97">
      <w:pPr>
        <w:rPr>
          <w:rFonts w:asciiTheme="minorHAnsi" w:hAnsiTheme="minorHAnsi"/>
        </w:rPr>
      </w:pPr>
    </w:p>
    <w:p w:rsidR="004D0E97" w:rsidRPr="00A3215B" w:rsidRDefault="004D0E97" w:rsidP="004D0E97">
      <w:pPr>
        <w:pStyle w:val="Heading3"/>
        <w:rPr>
          <w:rFonts w:asciiTheme="minorHAnsi" w:hAnsiTheme="minorHAnsi"/>
        </w:rPr>
      </w:pPr>
      <w:r w:rsidRPr="00A3215B">
        <w:rPr>
          <w:rFonts w:asciiTheme="minorHAnsi" w:hAnsiTheme="minorHAnsi"/>
        </w:rPr>
        <w:t xml:space="preserve">AT: Immigration =&gt; Job Tradeoffs </w:t>
      </w:r>
    </w:p>
    <w:p w:rsidR="004D0E97" w:rsidRPr="00A3215B" w:rsidRDefault="004D0E97" w:rsidP="004D0E97">
      <w:pPr>
        <w:rPr>
          <w:rFonts w:asciiTheme="minorHAnsi" w:hAnsiTheme="minorHAnsi"/>
        </w:rPr>
      </w:pPr>
    </w:p>
    <w:p w:rsidR="004D0E97" w:rsidRPr="00A3215B" w:rsidRDefault="004D0E97" w:rsidP="004D0E97">
      <w:pPr>
        <w:pStyle w:val="Heading4"/>
        <w:rPr>
          <w:rFonts w:asciiTheme="minorHAnsi" w:hAnsiTheme="minorHAnsi"/>
        </w:rPr>
      </w:pPr>
      <w:r w:rsidRPr="00A3215B">
        <w:rPr>
          <w:rFonts w:asciiTheme="minorHAnsi" w:hAnsiTheme="minorHAnsi"/>
        </w:rPr>
        <w:t>Immigration creates net more jobs – multiplier effect</w:t>
      </w:r>
    </w:p>
    <w:p w:rsidR="004D0E97" w:rsidRPr="00A3215B" w:rsidRDefault="004D0E97" w:rsidP="004D0E97">
      <w:pPr>
        <w:rPr>
          <w:rFonts w:asciiTheme="minorHAnsi" w:hAnsiTheme="minorHAnsi"/>
        </w:rPr>
      </w:pPr>
      <w:proofErr w:type="spellStart"/>
      <w:r w:rsidRPr="00A3215B">
        <w:rPr>
          <w:rStyle w:val="Style13ptBold"/>
          <w:rFonts w:asciiTheme="minorHAnsi" w:hAnsiTheme="minorHAnsi"/>
        </w:rPr>
        <w:t>Varas</w:t>
      </w:r>
      <w:proofErr w:type="spellEnd"/>
      <w:r w:rsidRPr="00A3215B">
        <w:rPr>
          <w:rStyle w:val="Style13ptBold"/>
          <w:rFonts w:asciiTheme="minorHAnsi" w:hAnsiTheme="minorHAnsi"/>
        </w:rPr>
        <w:t>, 18</w:t>
      </w:r>
      <w:r w:rsidRPr="00A3215B">
        <w:rPr>
          <w:rFonts w:asciiTheme="minorHAnsi" w:hAnsiTheme="minorHAnsi"/>
        </w:rPr>
        <w:t xml:space="preserve"> --- director of immigration and trade policy at the American Action Forum in Washington, D.C. (3/7/18, Jacqueline, “Restricting legal immigration to America won't help our economy,” </w:t>
      </w:r>
      <w:hyperlink r:id="rId39" w:history="1">
        <w:r w:rsidRPr="00A3215B">
          <w:rPr>
            <w:rStyle w:val="Hyperlink"/>
            <w:rFonts w:asciiTheme="minorHAnsi" w:hAnsiTheme="minorHAnsi"/>
          </w:rPr>
          <w:t>http://thehill.com/opinion/immigration/377216-restricting-legal-immigration-to-america-wont-help-our-economy</w:t>
        </w:r>
      </w:hyperlink>
      <w:r w:rsidRPr="00A3215B">
        <w:rPr>
          <w:rFonts w:asciiTheme="minorHAnsi" w:hAnsiTheme="minorHAnsi"/>
        </w:rPr>
        <w:t>, accessed on 5/9/18, JMP)</w:t>
      </w:r>
    </w:p>
    <w:p w:rsidR="004D0E97" w:rsidRPr="00A3215B" w:rsidRDefault="004D0E97" w:rsidP="004D0E97">
      <w:pPr>
        <w:rPr>
          <w:rFonts w:asciiTheme="minorHAnsi" w:hAnsiTheme="minorHAnsi"/>
        </w:rPr>
      </w:pPr>
      <w:r w:rsidRPr="00A3215B">
        <w:rPr>
          <w:rFonts w:asciiTheme="minorHAnsi" w:hAnsiTheme="minorHAnsi"/>
        </w:rPr>
        <w:t xml:space="preserve">The argument that immigrants harm American workers is also flawed. </w:t>
      </w:r>
      <w:r w:rsidRPr="00A3215B">
        <w:rPr>
          <w:rStyle w:val="StyleUnderline"/>
          <w:rFonts w:asciiTheme="minorHAnsi" w:hAnsiTheme="minorHAnsi"/>
        </w:rPr>
        <w:t xml:space="preserve">Adding immigrant workers into the labor market does not reduce the total number of jobs available. </w:t>
      </w:r>
      <w:r w:rsidRPr="00A3215B">
        <w:rPr>
          <w:rStyle w:val="Emphasis"/>
          <w:rFonts w:asciiTheme="minorHAnsi" w:hAnsiTheme="minorHAnsi"/>
        </w:rPr>
        <w:t>Immigration creates jobs by generating new economic activity.</w:t>
      </w:r>
      <w:r w:rsidRPr="00A3215B">
        <w:rPr>
          <w:rStyle w:val="StyleUnderline"/>
          <w:rFonts w:asciiTheme="minorHAnsi" w:hAnsiTheme="minorHAnsi"/>
        </w:rPr>
        <w:t xml:space="preserve"> Estimates suggest that every 100 new H-1B workers, or temporary high-skilled immigrants, result in an additional 183 jobs for U.S. natives</w:t>
      </w:r>
      <w:r w:rsidRPr="00A3215B">
        <w:rPr>
          <w:rFonts w:asciiTheme="minorHAnsi" w:hAnsiTheme="minorHAnsi"/>
        </w:rPr>
        <w:t>, and every 100 new H-2B workers, or temporary low-skilled immigrants, generate an additional 464 jobs for U.S. natives.</w:t>
      </w:r>
    </w:p>
    <w:p w:rsidR="004D0E97" w:rsidRPr="00A3215B" w:rsidRDefault="004D0E97" w:rsidP="004D0E97">
      <w:pPr>
        <w:rPr>
          <w:rFonts w:asciiTheme="minorHAnsi" w:hAnsiTheme="minorHAnsi"/>
        </w:rPr>
      </w:pPr>
      <w:r w:rsidRPr="00A3215B">
        <w:rPr>
          <w:rStyle w:val="StyleUnderline"/>
          <w:rFonts w:asciiTheme="minorHAnsi" w:hAnsiTheme="minorHAnsi"/>
        </w:rPr>
        <w:t xml:space="preserve">This multiplier effect is in part because immigrants are imperfect substitutes for native workers. </w:t>
      </w:r>
      <w:r w:rsidRPr="00A3215B">
        <w:rPr>
          <w:rStyle w:val="Emphasis"/>
          <w:rFonts w:asciiTheme="minorHAnsi" w:hAnsiTheme="minorHAnsi"/>
        </w:rPr>
        <w:t>They have different language skills, education levels, and work preferences that lead them to seek different types of employment.</w:t>
      </w:r>
      <w:r w:rsidRPr="00A3215B">
        <w:rPr>
          <w:rFonts w:asciiTheme="minorHAnsi" w:hAnsiTheme="minorHAnsi"/>
        </w:rPr>
        <w:t xml:space="preserve"> This dynamic is especially true for low-skilled immigrants, who are in less direct competition with native workers for jobs. Furthermore, the United States is currently at full employment. With an overall unemployment rate of only 4.1 percent, it is difficult for some employers, especially in labor-intensive industries such as farming and forestry, to find the workers they need even after increasing wages.</w:t>
      </w:r>
    </w:p>
    <w:p w:rsidR="004D0E97" w:rsidRPr="00A3215B" w:rsidRDefault="004D0E97" w:rsidP="004D0E97">
      <w:pPr>
        <w:rPr>
          <w:rFonts w:asciiTheme="minorHAnsi" w:hAnsiTheme="minorHAnsi"/>
        </w:rPr>
      </w:pPr>
      <w:r w:rsidRPr="00A3215B">
        <w:rPr>
          <w:rFonts w:asciiTheme="minorHAnsi" w:hAnsiTheme="minorHAnsi"/>
        </w:rPr>
        <w:t xml:space="preserve">Instead of eliminating family-based visa categories, President </w:t>
      </w:r>
      <w:r w:rsidRPr="00A3215B">
        <w:rPr>
          <w:rStyle w:val="StyleUnderline"/>
          <w:rFonts w:asciiTheme="minorHAnsi" w:hAnsiTheme="minorHAnsi"/>
        </w:rPr>
        <w:t>Trump should consider changing the total proportion of U.S. immigration allocated to family reunification. Only 14 percent of immigration</w:t>
      </w:r>
      <w:r w:rsidRPr="00A3215B">
        <w:rPr>
          <w:rFonts w:asciiTheme="minorHAnsi" w:hAnsiTheme="minorHAnsi"/>
        </w:rPr>
        <w:t xml:space="preserve"> to the United States </w:t>
      </w:r>
      <w:r w:rsidRPr="00A3215B">
        <w:rPr>
          <w:rStyle w:val="StyleUnderline"/>
          <w:rFonts w:asciiTheme="minorHAnsi" w:hAnsiTheme="minorHAnsi"/>
        </w:rPr>
        <w:t>is employment-based</w:t>
      </w:r>
      <w:r w:rsidRPr="00A3215B">
        <w:rPr>
          <w:rFonts w:asciiTheme="minorHAnsi" w:hAnsiTheme="minorHAnsi"/>
        </w:rPr>
        <w:t xml:space="preserve">. This proportion stands in stark contrast to other countries, such as Australia and Canada, where 61 percent of immigrants are admitted based on employment. </w:t>
      </w:r>
      <w:r w:rsidRPr="00A3215B">
        <w:rPr>
          <w:rStyle w:val="StyleUnderline"/>
          <w:rFonts w:asciiTheme="minorHAnsi" w:hAnsiTheme="minorHAnsi"/>
        </w:rPr>
        <w:t>Increasing the pool of labor available to U.S. businesses would help ensure that industries with labor shortages such as agriculture, construction and health care have access to the workers they need.</w:t>
      </w:r>
    </w:p>
    <w:p w:rsidR="004D0E97" w:rsidRPr="00A3215B" w:rsidRDefault="004D0E97" w:rsidP="004D0E97">
      <w:pPr>
        <w:rPr>
          <w:rFonts w:asciiTheme="minorHAnsi" w:hAnsiTheme="minorHAnsi"/>
        </w:rPr>
      </w:pPr>
      <w:r w:rsidRPr="00A3215B">
        <w:rPr>
          <w:rFonts w:asciiTheme="minorHAnsi" w:hAnsiTheme="minorHAnsi"/>
        </w:rPr>
        <w:t>By expanding employment-based immigration and making it easier for immigrants to live and work in the country, the United States can give immigrants the opportunity to reunite with their families while also productively contributing to the economy. For immigration policy to be successful, worker visas should be available to immigrants across all skill levels based on the current and future needs of U.S. businesses. Doing so will strengthen the U.S. economy.</w:t>
      </w:r>
    </w:p>
    <w:p w:rsidR="004D0E97" w:rsidRDefault="004D0E97" w:rsidP="004D0E97">
      <w:pPr>
        <w:rPr>
          <w:rFonts w:asciiTheme="minorHAnsi" w:hAnsiTheme="minorHAnsi"/>
        </w:rPr>
      </w:pPr>
    </w:p>
    <w:p w:rsidR="00F30423" w:rsidRDefault="00F30423" w:rsidP="00F30423">
      <w:pPr>
        <w:pStyle w:val="Heading3"/>
      </w:pPr>
      <w:r>
        <w:t>AT: Immigration Can’t Solve Demographics</w:t>
      </w:r>
    </w:p>
    <w:p w:rsidR="00F30423" w:rsidRDefault="00F30423" w:rsidP="00F30423"/>
    <w:p w:rsidR="00F30423" w:rsidRDefault="00F30423" w:rsidP="00F30423">
      <w:pPr>
        <w:pStyle w:val="Heading4"/>
      </w:pPr>
      <w:r>
        <w:t>Prioritizing more skilled immigration helps resolve demographic issues</w:t>
      </w:r>
    </w:p>
    <w:p w:rsidR="00F30423" w:rsidRDefault="00F30423" w:rsidP="00F30423">
      <w:proofErr w:type="spellStart"/>
      <w:r w:rsidRPr="00527307">
        <w:rPr>
          <w:rStyle w:val="Style13ptBold"/>
        </w:rPr>
        <w:t>Ezrati</w:t>
      </w:r>
      <w:proofErr w:type="spellEnd"/>
      <w:r w:rsidRPr="00527307">
        <w:rPr>
          <w:rStyle w:val="Style13ptBold"/>
        </w:rPr>
        <w:t>, 18</w:t>
      </w:r>
      <w:r>
        <w:t xml:space="preserve"> --- consults on economics and investment strategy and serves as chief economist for the NY-based communications firm, Vested (4/27/18, Milton, “Demographics Demand A Solution To The Immigration Conundrum,” </w:t>
      </w:r>
      <w:hyperlink r:id="rId40" w:anchor="678518ad2324" w:history="1">
        <w:r w:rsidRPr="003F578C">
          <w:rPr>
            <w:rStyle w:val="Hyperlink"/>
          </w:rPr>
          <w:t>https://www.forbes.com/sites/miltonezrati/2018/04/27/demographics-demand-a-solution-to-the-immigration-conundrum/#678518ad2324</w:t>
        </w:r>
      </w:hyperlink>
      <w:r>
        <w:t>, accessed on 6/17/18, JMP)</w:t>
      </w:r>
    </w:p>
    <w:p w:rsidR="00F30423" w:rsidRDefault="00F30423" w:rsidP="00F30423">
      <w:r w:rsidRPr="00036052">
        <w:t>On the surface, new workers from abroad would seem to offer a straightforward way to meet the country’s demographic needs.</w:t>
      </w:r>
      <w:r>
        <w:t xml:space="preserve"> Facing an outsized population of dependent retirees and low birth rates that have constrained the growth of the existing workforce, the United States will need and influx of productive talent. But, as with so much in this world and especially with immigration, the matter is not quite so simple.</w:t>
      </w:r>
    </w:p>
    <w:p w:rsidR="00F30423" w:rsidRDefault="00F30423" w:rsidP="00F30423">
      <w:r w:rsidRPr="00036052">
        <w:rPr>
          <w:rStyle w:val="StyleUnderline"/>
        </w:rPr>
        <w:t>Immigration</w:t>
      </w:r>
      <w:r>
        <w:t xml:space="preserve">, especially as it is now governed in the United States, cuts two ways. </w:t>
      </w:r>
      <w:r w:rsidRPr="00425FAB">
        <w:t xml:space="preserve">On the one side, it </w:t>
      </w:r>
      <w:r w:rsidRPr="00C651C5">
        <w:rPr>
          <w:rStyle w:val="StyleUnderline"/>
        </w:rPr>
        <w:t>brings in increased numbers of workers to address the country’s demographic imperatives. On the other side, it creates social strains.</w:t>
      </w:r>
      <w:r>
        <w:t xml:space="preserve"> Low-income immigrants, especially since many arrive with dependents of their own, can impose as many burdens on the nation's social safety net as their production might otherwise alleviate. Further, by forcing settled communities to adjust, sometimes radically, immigrant flows can also cause social strains of a different type. This country’s predominantly low-skilled immigrant flow risks social strain by putting downward pressure on wages at the lower end of the income distribution and thereby exacerbating already severe problems of income inequality.</w:t>
      </w:r>
    </w:p>
    <w:p w:rsidR="00F30423" w:rsidRDefault="00F30423" w:rsidP="00F30423">
      <w:r>
        <w:t>Nor does it help in these matters to strike a moral pose, as so many do these days. However otherwise deserving of consideration, immigrants, especially low-skilled people with large numbers of dependents, do bring such strains along with whatever productive help they offer. While resistance by some communities may include unavoidable elements of racism and xenophobia, they also reflect a natural human response to disruptive change. It only exacerbates bad feelings when the authorities and other elites dismiss all such concerns as simply biased and ugly feelings. Neither does it help to deny the laws of supply and demand that make clear how a flood of predominately unskilled labor will depress wages at the low end of the income distribution. Nor does it help to argue, as so many pro-business outlets do, that the economy needs the labor and that all the other concerns are secondary.</w:t>
      </w:r>
    </w:p>
    <w:p w:rsidR="00F30423" w:rsidRDefault="00F30423" w:rsidP="00F30423">
      <w:r w:rsidRPr="00725EF8">
        <w:rPr>
          <w:rStyle w:val="StyleUnderline"/>
        </w:rPr>
        <w:t>The mix of narrow interests and moral posturing have rendered it just about impossible for Washington to generate a policy response.</w:t>
      </w:r>
      <w:r>
        <w:t xml:space="preserve"> Possibly the strongest evidence resides in how neither the pro-immigration nor the anti-immigration side show any regard for existing laws. It no doubt will come as a surprise to those following the headlines that the United States actually does have immigration laws. Some people have entered the country under their auspices and some have not. But currents of opinion lie so far from matters of law that thoughts of reforming them hardly enter the conversation. Instead, strange alliances have emerged. Business people, who want cheap labor, side with human rights advocates to seek open borders regardless of law or other social considerations, while labor unions and advocates for the underprivileged want to build walls and close down immigration altogether, despite the stipulations of existing law. Indeed, </w:t>
      </w:r>
      <w:r w:rsidRPr="000A48D3">
        <w:rPr>
          <w:rStyle w:val="StyleUnderline"/>
        </w:rPr>
        <w:t>the polarization has built for so long that even earlier in the century Congress failed to pass an immigration compromise endorsed by the unlikely duo of the "compassionate conservative," President</w:t>
      </w:r>
      <w:r>
        <w:t xml:space="preserve"> George W. </w:t>
      </w:r>
      <w:r w:rsidRPr="000A48D3">
        <w:rPr>
          <w:rStyle w:val="StyleUnderline"/>
        </w:rPr>
        <w:t>Bush, and the "liberal lion," Senator Edward Kennedy</w:t>
      </w:r>
      <w:r>
        <w:t xml:space="preserve"> of Massachusetts.</w:t>
      </w:r>
    </w:p>
    <w:p w:rsidR="00F30423" w:rsidRDefault="00F30423" w:rsidP="00F30423">
      <w:r w:rsidRPr="002B036D">
        <w:rPr>
          <w:rStyle w:val="StyleUnderline"/>
        </w:rPr>
        <w:t>The divisive nature of the debate itself interferes with the ability of immigration to mitigate and of the ills brought by aging demographics. New workers</w:t>
      </w:r>
      <w:r w:rsidRPr="00614658">
        <w:rPr>
          <w:rStyle w:val="StyleUnderline"/>
        </w:rPr>
        <w:t xml:space="preserve"> offer the most help when they enthusiastically integrate into the economy in ways that quickly put their productive skills to work</w:t>
      </w:r>
      <w:r>
        <w:t xml:space="preserve"> and start them paying taxes as well as contributing to pension funds or saving in other ways that provide financial markets with resources</w:t>
      </w:r>
      <w:r w:rsidRPr="002B036D">
        <w:t>. This all becomes difficult while these flows of workers remain the subject of devise politics. (Since the word, integrate carries considerable freight these days, it pays to take a moment to clarify. As it is used here, it has nothing to do with the destruction of these people’s heritage or culture, just their willingness to obey the law and contribute productively in the economy.)</w:t>
      </w:r>
    </w:p>
    <w:p w:rsidR="00F30423" w:rsidRDefault="00F30423" w:rsidP="00F30423">
      <w:r>
        <w:t>To be sure, the United States has fewer problems than Europe does in this regard. There, huge populations of mostly Muslim immigrants, some new, some there for generations, live in enclaves separate from the larger culture and to a great extent from the economy, too. The rioting in France not too long ago, though initially labeled ethno-religious in origin, was later shown conclusively to have more to do with matters of economic opportunity for immigrants and their children. Similarly in Germany, and quite aside from the recent flood of migrants, the descendants of Turkish immigrants from the immediate post-World War II period still feel deprived and excluded, from the larger German community and more importantly from economic opportunity. When Chancellor Angela Merkel met with representatives of that community to explain immigration law, they emerged to complain that all she did was “defend discrimination against Turks.” Four major ethnic Turkish organizations refused to participate in any further meetings with the government.</w:t>
      </w:r>
    </w:p>
    <w:p w:rsidR="00F30423" w:rsidRDefault="00F30423" w:rsidP="00F30423">
      <w:r>
        <w:t>By contrast, the United States, for all its evident problems, has shown much more progress. According to a recent study by the Pew Center, some 25% of the children of immigrants to the United States marry outside their race or ethnicity. That survey’s evidence further suggests that rates of such assimilation are accelerating. More significant from an economic standpoint, the study found that the children of immigrants actually achieve higher median incomes and show lower poverty rates than the population generally. They also earn university degrees at a higher rate. This relative success indicates that America has gained more economically from immigration, at least compared to Europe. Perhaps the difference reflects the country’s immigrant tradition. Because of that tradition, this country has also created devices to ease integration that progress that Europe largely lacks, such as concessions in schools for immigrant children to study in their native language and the ability to earn critical credentials, such as high school equivalent diplomas, later in life, a godsend to immigrants whose initial language and cultural barriers often prevent them from earning such credentials on more conventional schedules.</w:t>
      </w:r>
    </w:p>
    <w:p w:rsidR="00F30423" w:rsidRDefault="00F30423" w:rsidP="00F30423">
      <w:r>
        <w:t xml:space="preserve">But </w:t>
      </w:r>
      <w:r w:rsidRPr="008F675B">
        <w:rPr>
          <w:rStyle w:val="StyleUnderline"/>
        </w:rPr>
        <w:t>if these trends suggest greater demographic help from immigration in the</w:t>
      </w:r>
      <w:r>
        <w:t xml:space="preserve"> </w:t>
      </w:r>
      <w:r w:rsidRPr="008F675B">
        <w:rPr>
          <w:rStyle w:val="Emphasis"/>
        </w:rPr>
        <w:t>U</w:t>
      </w:r>
      <w:r>
        <w:t xml:space="preserve">nited </w:t>
      </w:r>
      <w:r w:rsidRPr="008F675B">
        <w:rPr>
          <w:rStyle w:val="Emphasis"/>
        </w:rPr>
        <w:t>S</w:t>
      </w:r>
      <w:r>
        <w:t xml:space="preserve">tates </w:t>
      </w:r>
      <w:r w:rsidRPr="008F675B">
        <w:rPr>
          <w:rStyle w:val="StyleUnderline"/>
        </w:rPr>
        <w:t>than elsewhere, much room for improvement nonetheless exists</w:t>
      </w:r>
      <w:r>
        <w:t xml:space="preserve">. In this, </w:t>
      </w:r>
      <w:r w:rsidRPr="008F675B">
        <w:rPr>
          <w:rStyle w:val="Emphasis"/>
        </w:rPr>
        <w:t>the</w:t>
      </w:r>
      <w:r>
        <w:t xml:space="preserve"> </w:t>
      </w:r>
      <w:r w:rsidRPr="008F675B">
        <w:rPr>
          <w:rStyle w:val="Emphasis"/>
        </w:rPr>
        <w:t>U</w:t>
      </w:r>
      <w:r>
        <w:t xml:space="preserve">nited </w:t>
      </w:r>
      <w:r w:rsidRPr="008F675B">
        <w:rPr>
          <w:rStyle w:val="Emphasis"/>
        </w:rPr>
        <w:t>S</w:t>
      </w:r>
      <w:r>
        <w:t xml:space="preserve">tates </w:t>
      </w:r>
      <w:r w:rsidRPr="008F675B">
        <w:rPr>
          <w:rStyle w:val="Emphasis"/>
        </w:rPr>
        <w:t>might do well to re-fashion its immigration laws along the lines adopted by Canada and Australia</w:t>
      </w:r>
      <w:r w:rsidRPr="008F675B">
        <w:rPr>
          <w:rStyle w:val="StyleUnderline"/>
        </w:rPr>
        <w:t>, two nations that can boast even better integration by immigrants into their economies than this country.</w:t>
      </w:r>
      <w:r>
        <w:t xml:space="preserve"> </w:t>
      </w:r>
      <w:r w:rsidRPr="008F675B">
        <w:rPr>
          <w:rStyle w:val="StyleUnderline"/>
        </w:rPr>
        <w:t>Both have what might be described as a point system.</w:t>
      </w:r>
      <w:r>
        <w:t xml:space="preserve"> Without any bias on race or ethnicity, or for that matter the random visa approach aimed at less developed countries adopted by Washington, </w:t>
      </w:r>
      <w:r w:rsidRPr="00CF751F">
        <w:rPr>
          <w:rStyle w:val="Emphasis"/>
        </w:rPr>
        <w:t>these laws rate all potential migrants entirely according to their productive abilities</w:t>
      </w:r>
      <w:r>
        <w:t>. Each candidate gets points for proficiency in English, for Australia, English or French for Canada. Each gets points for years of education and skill in a necessary trade. Once a candidate achieves a certain minimum number of points, he or she gains legal entry and a work permit. What is more, the authorities connect them to their ethnic or national group within the country, a kindness to be sure, but also the best way to get them working and paying taxes as well as contributing to pensions.</w:t>
      </w:r>
    </w:p>
    <w:p w:rsidR="00F30423" w:rsidRPr="00736F31" w:rsidRDefault="00F30423" w:rsidP="00F30423">
      <w:r>
        <w:t xml:space="preserve">No doubt </w:t>
      </w:r>
      <w:r w:rsidRPr="00537F32">
        <w:rPr>
          <w:rStyle w:val="StyleUnderline"/>
        </w:rPr>
        <w:t>a point system</w:t>
      </w:r>
      <w:r>
        <w:t xml:space="preserve"> might exclude a passionately entrepreneurial set that could also benefit this economy, but it </w:t>
      </w:r>
      <w:r w:rsidRPr="00537F32">
        <w:rPr>
          <w:rStyle w:val="StyleUnderline"/>
        </w:rPr>
        <w:t>would on balance enable the</w:t>
      </w:r>
      <w:r>
        <w:t xml:space="preserve"> </w:t>
      </w:r>
      <w:r w:rsidRPr="00537F32">
        <w:rPr>
          <w:rStyle w:val="Emphasis"/>
        </w:rPr>
        <w:t>U</w:t>
      </w:r>
      <w:r>
        <w:t xml:space="preserve">nited </w:t>
      </w:r>
      <w:r w:rsidRPr="00537F32">
        <w:rPr>
          <w:rStyle w:val="Emphasis"/>
        </w:rPr>
        <w:t>S</w:t>
      </w:r>
      <w:r>
        <w:t xml:space="preserve">tates </w:t>
      </w:r>
      <w:r w:rsidRPr="00537F32">
        <w:rPr>
          <w:rStyle w:val="StyleUnderline"/>
        </w:rPr>
        <w:t xml:space="preserve">to use immigration more effectively to </w:t>
      </w:r>
      <w:r w:rsidRPr="00C54E6A">
        <w:rPr>
          <w:rStyle w:val="StyleUnderline"/>
        </w:rPr>
        <w:t>offset the economic ills of aging demographics. By emphasizing people who can find work relatively quickly, this approach not only aims at the production that the country needs to support its dependent retirees, but it would also ease strains on public support systems and disarm, at least to an extent, the fears of existing residents.</w:t>
      </w:r>
      <w:r>
        <w:t xml:space="preserve"> Even so, it would be a mistake to rely solely on immigration as a response to aging demographics. Opportunities abound in other areas. The next installment in this series takes up ways to encourage greater participation in paid employment among the existing population, most particularly older residents and women.</w:t>
      </w:r>
    </w:p>
    <w:p w:rsidR="00F30423" w:rsidRDefault="00F30423" w:rsidP="004D0E97">
      <w:pPr>
        <w:rPr>
          <w:rFonts w:asciiTheme="minorHAnsi" w:hAnsiTheme="minorHAnsi"/>
        </w:rPr>
      </w:pPr>
    </w:p>
    <w:p w:rsidR="00EB05F8" w:rsidRDefault="00EB05F8" w:rsidP="00EB05F8">
      <w:pPr>
        <w:pStyle w:val="Heading3"/>
      </w:pPr>
      <w:r>
        <w:t>AT: Growth Hurts Environment</w:t>
      </w:r>
    </w:p>
    <w:p w:rsidR="00EB05F8" w:rsidRDefault="00EB05F8" w:rsidP="00EB05F8"/>
    <w:p w:rsidR="00700292" w:rsidRDefault="00DD5D45" w:rsidP="00700292">
      <w:pPr>
        <w:pStyle w:val="Heading4"/>
        <w:rPr>
          <w:rFonts w:asciiTheme="minorHAnsi" w:hAnsiTheme="minorHAnsi"/>
        </w:rPr>
      </w:pPr>
      <w:r>
        <w:rPr>
          <w:rFonts w:asciiTheme="minorHAnsi" w:hAnsiTheme="minorHAnsi"/>
        </w:rPr>
        <w:t>Accelerating e</w:t>
      </w:r>
      <w:r w:rsidR="00700292">
        <w:rPr>
          <w:rFonts w:asciiTheme="minorHAnsi" w:hAnsiTheme="minorHAnsi"/>
        </w:rPr>
        <w:t>conomic growth and technology prevent environmental impacts</w:t>
      </w:r>
      <w:r w:rsidR="008C771B">
        <w:rPr>
          <w:rFonts w:asciiTheme="minorHAnsi" w:hAnsiTheme="minorHAnsi"/>
        </w:rPr>
        <w:t xml:space="preserve"> </w:t>
      </w:r>
    </w:p>
    <w:p w:rsidR="00700292" w:rsidRPr="00A3215B" w:rsidRDefault="00700292" w:rsidP="00700292">
      <w:pPr>
        <w:rPr>
          <w:rStyle w:val="Style13ptBold"/>
          <w:rFonts w:asciiTheme="minorHAnsi" w:hAnsiTheme="minorHAnsi"/>
          <w:bCs w:val="0"/>
          <w:sz w:val="16"/>
        </w:rPr>
      </w:pPr>
      <w:r w:rsidRPr="00A3215B">
        <w:rPr>
          <w:rStyle w:val="Style13ptBold"/>
          <w:rFonts w:asciiTheme="minorHAnsi" w:hAnsiTheme="minorHAnsi"/>
        </w:rPr>
        <w:t xml:space="preserve">Keith et al 15 </w:t>
      </w:r>
      <w:r w:rsidRPr="00A3215B">
        <w:rPr>
          <w:rFonts w:asciiTheme="minorHAnsi" w:hAnsiTheme="minorHAnsi"/>
          <w:szCs w:val="16"/>
        </w:rPr>
        <w:t xml:space="preserve">– David Keith, Ph.D. in Experimental Physics @ MIT, Professor of Applied Physics in the School of Engineering at Harvard and Applied Sciences and Professor of Public Policy in the Harvard Kennedy School; Ruth </w:t>
      </w:r>
      <w:proofErr w:type="spellStart"/>
      <w:r w:rsidRPr="00A3215B">
        <w:rPr>
          <w:rFonts w:asciiTheme="minorHAnsi" w:hAnsiTheme="minorHAnsi"/>
          <w:szCs w:val="16"/>
        </w:rPr>
        <w:t>Defries</w:t>
      </w:r>
      <w:proofErr w:type="spellEnd"/>
      <w:r w:rsidRPr="00A3215B">
        <w:rPr>
          <w:rFonts w:asciiTheme="minorHAnsi" w:hAnsiTheme="minorHAnsi"/>
          <w:szCs w:val="16"/>
        </w:rPr>
        <w:t xml:space="preserve">, Denning Family Professor of Sustainable Development at Columbia University, recipient of 2007 MacArthur Fellowship, Ph.D. in 1980 from the Department of Geography and Environmental Engineering at Johns Hopkins University; John </w:t>
      </w:r>
      <w:proofErr w:type="spellStart"/>
      <w:r w:rsidRPr="00A3215B">
        <w:rPr>
          <w:rFonts w:asciiTheme="minorHAnsi" w:hAnsiTheme="minorHAnsi"/>
          <w:szCs w:val="16"/>
        </w:rPr>
        <w:t>Asafu-Adjaye</w:t>
      </w:r>
      <w:proofErr w:type="spellEnd"/>
      <w:r w:rsidRPr="00A3215B">
        <w:rPr>
          <w:rFonts w:asciiTheme="minorHAnsi" w:hAnsiTheme="minorHAnsi"/>
          <w:szCs w:val="16"/>
        </w:rPr>
        <w:t xml:space="preserve">, the professor of economics at the University of Queensland in Brisbane, Australia; Barry Brook, professor of environmental sustainability at the University of Tasmania; Linus </w:t>
      </w:r>
      <w:proofErr w:type="spellStart"/>
      <w:r w:rsidRPr="00A3215B">
        <w:rPr>
          <w:rFonts w:asciiTheme="minorHAnsi" w:hAnsiTheme="minorHAnsi"/>
          <w:szCs w:val="16"/>
        </w:rPr>
        <w:t>Bloomqvist</w:t>
      </w:r>
      <w:proofErr w:type="spellEnd"/>
      <w:r w:rsidRPr="00A3215B">
        <w:rPr>
          <w:rFonts w:asciiTheme="minorHAnsi" w:hAnsiTheme="minorHAnsi"/>
          <w:szCs w:val="16"/>
        </w:rPr>
        <w:t xml:space="preserve">, Director of Conservation at the Breakthrough Institute and a member of the Breakthrough Advisory Board; Stewart Brand, cofounder of Revive &amp; Restore, The Long Now Foundation, The WELL, Global Business Network, and founder/editor of the Whole Earth Catalog; Erle Ellis, environmental scientist at the University of Maryland, Baltimore County; Christopher Foreman, nonresident senior fellow at the Brookings Institution; Mark </w:t>
      </w:r>
      <w:proofErr w:type="spellStart"/>
      <w:r w:rsidRPr="00A3215B">
        <w:rPr>
          <w:rFonts w:asciiTheme="minorHAnsi" w:hAnsiTheme="minorHAnsi"/>
          <w:szCs w:val="16"/>
        </w:rPr>
        <w:t>Lynas</w:t>
      </w:r>
      <w:proofErr w:type="spellEnd"/>
      <w:r w:rsidRPr="00A3215B">
        <w:rPr>
          <w:rFonts w:asciiTheme="minorHAnsi" w:hAnsiTheme="minorHAnsi"/>
          <w:szCs w:val="16"/>
        </w:rPr>
        <w:t xml:space="preserve">, visiting fellow at Cornell University’s College of Agriculture and Life Sciences, working with the newly launched Cornell Alliance for Science; Ted Nordhaus, chairman and cofounder of the Breakthrough Institute; Martin Lewis, senior lecturer in the department of history at Stanford University; Roger </w:t>
      </w:r>
      <w:proofErr w:type="spellStart"/>
      <w:r w:rsidRPr="00A3215B">
        <w:rPr>
          <w:rFonts w:asciiTheme="minorHAnsi" w:hAnsiTheme="minorHAnsi"/>
          <w:szCs w:val="16"/>
        </w:rPr>
        <w:t>Pielke</w:t>
      </w:r>
      <w:proofErr w:type="spellEnd"/>
      <w:r w:rsidRPr="00A3215B">
        <w:rPr>
          <w:rFonts w:asciiTheme="minorHAnsi" w:hAnsiTheme="minorHAnsi"/>
          <w:szCs w:val="16"/>
        </w:rPr>
        <w:t xml:space="preserve">, Jr., professor in the environmental studies program at the University of Colorado and director of CU’s Center for Science and Technology Policy Research; Rachel Pritzker, president and founder of the Pritzker Innovation Fund; Michael </w:t>
      </w:r>
      <w:proofErr w:type="spellStart"/>
      <w:r w:rsidRPr="00A3215B">
        <w:rPr>
          <w:rFonts w:asciiTheme="minorHAnsi" w:hAnsiTheme="minorHAnsi"/>
          <w:szCs w:val="16"/>
        </w:rPr>
        <w:t>Shellenberger</w:t>
      </w:r>
      <w:proofErr w:type="spellEnd"/>
      <w:r w:rsidRPr="00A3215B">
        <w:rPr>
          <w:rFonts w:asciiTheme="minorHAnsi" w:hAnsiTheme="minorHAnsi"/>
          <w:szCs w:val="16"/>
        </w:rPr>
        <w:t xml:space="preserve">, president and cofounder of the Breakthrough Institute; </w:t>
      </w:r>
      <w:proofErr w:type="spellStart"/>
      <w:r w:rsidRPr="00A3215B">
        <w:rPr>
          <w:rFonts w:asciiTheme="minorHAnsi" w:hAnsiTheme="minorHAnsi"/>
          <w:szCs w:val="16"/>
        </w:rPr>
        <w:t>Joyashree</w:t>
      </w:r>
      <w:proofErr w:type="spellEnd"/>
      <w:r w:rsidRPr="00A3215B">
        <w:rPr>
          <w:rFonts w:asciiTheme="minorHAnsi" w:hAnsiTheme="minorHAnsi"/>
          <w:szCs w:val="16"/>
        </w:rPr>
        <w:t xml:space="preserve"> Roy, ICSSR National Fellow and professor of economics at </w:t>
      </w:r>
      <w:proofErr w:type="spellStart"/>
      <w:r w:rsidRPr="00A3215B">
        <w:rPr>
          <w:rFonts w:asciiTheme="minorHAnsi" w:hAnsiTheme="minorHAnsi"/>
          <w:szCs w:val="16"/>
        </w:rPr>
        <w:t>Jadavpur</w:t>
      </w:r>
      <w:proofErr w:type="spellEnd"/>
      <w:r w:rsidRPr="00A3215B">
        <w:rPr>
          <w:rFonts w:asciiTheme="minorHAnsi" w:hAnsiTheme="minorHAnsi"/>
          <w:szCs w:val="16"/>
        </w:rPr>
        <w:t xml:space="preserve"> University in Kolkata, India; Robert Stone, </w:t>
      </w:r>
      <w:proofErr w:type="spellStart"/>
      <w:r w:rsidRPr="00A3215B">
        <w:rPr>
          <w:rFonts w:asciiTheme="minorHAnsi" w:hAnsiTheme="minorHAnsi"/>
          <w:szCs w:val="16"/>
        </w:rPr>
        <w:t>awardwinning</w:t>
      </w:r>
      <w:proofErr w:type="spellEnd"/>
      <w:r w:rsidRPr="00A3215B">
        <w:rPr>
          <w:rFonts w:asciiTheme="minorHAnsi" w:hAnsiTheme="minorHAnsi"/>
          <w:szCs w:val="16"/>
        </w:rPr>
        <w:t xml:space="preserve">, Oscar- and Emmy-nominated documentary filmmaker; Mark </w:t>
      </w:r>
      <w:proofErr w:type="spellStart"/>
      <w:r w:rsidRPr="00A3215B">
        <w:rPr>
          <w:rFonts w:asciiTheme="minorHAnsi" w:hAnsiTheme="minorHAnsi"/>
          <w:szCs w:val="16"/>
        </w:rPr>
        <w:t>Sagoff</w:t>
      </w:r>
      <w:proofErr w:type="spellEnd"/>
      <w:r w:rsidRPr="00A3215B">
        <w:rPr>
          <w:rFonts w:asciiTheme="minorHAnsi" w:hAnsiTheme="minorHAnsi"/>
          <w:szCs w:val="16"/>
        </w:rPr>
        <w:t xml:space="preserve">, senior fellow at the Institute for Philosophy and Public Policy and a professor of philosophy at George Mason University; Peter Teague, Senior Advisor at Breakthrough Institute, 2015 (“An </w:t>
      </w:r>
      <w:proofErr w:type="spellStart"/>
      <w:r w:rsidRPr="00A3215B">
        <w:rPr>
          <w:rFonts w:asciiTheme="minorHAnsi" w:hAnsiTheme="minorHAnsi"/>
          <w:szCs w:val="16"/>
        </w:rPr>
        <w:t>Ecomodernist</w:t>
      </w:r>
      <w:proofErr w:type="spellEnd"/>
      <w:r w:rsidRPr="00A3215B">
        <w:rPr>
          <w:rFonts w:asciiTheme="minorHAnsi" w:hAnsiTheme="minorHAnsi"/>
          <w:szCs w:val="16"/>
        </w:rPr>
        <w:t xml:space="preserve"> Manifesto,” April 2015, http://www.ecomodernism.org/)</w:t>
      </w:r>
    </w:p>
    <w:p w:rsidR="00700292" w:rsidRPr="00A3215B" w:rsidRDefault="00700292" w:rsidP="00700292">
      <w:pPr>
        <w:rPr>
          <w:rStyle w:val="StyleUnderline"/>
          <w:rFonts w:asciiTheme="minorHAnsi" w:hAnsiTheme="minorHAnsi"/>
        </w:rPr>
      </w:pPr>
      <w:r w:rsidRPr="00A3215B">
        <w:rPr>
          <w:rFonts w:asciiTheme="minorHAnsi" w:hAnsiTheme="minorHAnsi"/>
        </w:rPr>
        <w:t xml:space="preserve">Humanity has flourished over the past two centuries. </w:t>
      </w:r>
      <w:r w:rsidRPr="00A3215B">
        <w:rPr>
          <w:rStyle w:val="Emphasis"/>
          <w:rFonts w:asciiTheme="minorHAnsi" w:hAnsiTheme="minorHAnsi"/>
        </w:rPr>
        <w:t>Average life expectancy has increased</w:t>
      </w:r>
      <w:r w:rsidRPr="00A3215B">
        <w:rPr>
          <w:rFonts w:asciiTheme="minorHAnsi" w:hAnsiTheme="minorHAnsi"/>
        </w:rPr>
        <w:t xml:space="preserve"> from 30 to 70 years, </w:t>
      </w:r>
      <w:r w:rsidRPr="00A3215B">
        <w:rPr>
          <w:rStyle w:val="StyleUnderline"/>
          <w:rFonts w:asciiTheme="minorHAnsi" w:hAnsiTheme="minorHAnsi"/>
        </w:rPr>
        <w:t>resulting in a large and growing population able to live in many different environments</w:t>
      </w:r>
      <w:r w:rsidRPr="00A3215B">
        <w:rPr>
          <w:rFonts w:asciiTheme="minorHAnsi" w:hAnsiTheme="minorHAnsi"/>
        </w:rPr>
        <w:t xml:space="preserve">. </w:t>
      </w:r>
      <w:r w:rsidRPr="00A3215B">
        <w:rPr>
          <w:rStyle w:val="StyleUnderline"/>
          <w:rFonts w:asciiTheme="minorHAnsi" w:hAnsiTheme="minorHAnsi"/>
        </w:rPr>
        <w:t>Humanity has made extraordinary progress in reducing</w:t>
      </w:r>
      <w:r w:rsidRPr="00A3215B">
        <w:rPr>
          <w:rFonts w:asciiTheme="minorHAnsi" w:hAnsiTheme="minorHAnsi"/>
        </w:rPr>
        <w:t xml:space="preserve"> the incidence and impacts of infectious </w:t>
      </w:r>
      <w:r w:rsidRPr="00A3215B">
        <w:rPr>
          <w:rStyle w:val="Emphasis"/>
          <w:rFonts w:asciiTheme="minorHAnsi" w:hAnsiTheme="minorHAnsi"/>
        </w:rPr>
        <w:t>diseases</w:t>
      </w:r>
      <w:r w:rsidRPr="00A3215B">
        <w:rPr>
          <w:rFonts w:asciiTheme="minorHAnsi" w:hAnsiTheme="minorHAnsi"/>
        </w:rPr>
        <w:t xml:space="preserve">, </w:t>
      </w:r>
      <w:r w:rsidRPr="00A3215B">
        <w:rPr>
          <w:rStyle w:val="StyleUnderline"/>
          <w:rFonts w:asciiTheme="minorHAnsi" w:hAnsiTheme="minorHAnsi"/>
        </w:rPr>
        <w:t>and it has become more resilient to extreme weather and other natural disasters</w:t>
      </w:r>
    </w:p>
    <w:p w:rsidR="00700292" w:rsidRPr="00A3215B" w:rsidRDefault="00700292" w:rsidP="00700292">
      <w:pPr>
        <w:rPr>
          <w:rFonts w:asciiTheme="minorHAnsi" w:hAnsiTheme="minorHAnsi"/>
        </w:rPr>
      </w:pPr>
      <w:r w:rsidRPr="00A3215B">
        <w:rPr>
          <w:rStyle w:val="Emphasis"/>
          <w:rFonts w:asciiTheme="minorHAnsi" w:hAnsiTheme="minorHAnsi"/>
        </w:rPr>
        <w:t>Violence in all forms has declined significantly</w:t>
      </w:r>
      <w:r w:rsidRPr="00A3215B">
        <w:rPr>
          <w:rFonts w:asciiTheme="minorHAnsi" w:hAnsiTheme="minorHAnsi"/>
        </w:rPr>
        <w:t xml:space="preserve"> </w:t>
      </w:r>
      <w:r w:rsidRPr="00A3215B">
        <w:rPr>
          <w:rStyle w:val="StyleUnderline"/>
          <w:rFonts w:asciiTheme="minorHAnsi" w:hAnsiTheme="minorHAnsi"/>
        </w:rPr>
        <w:t>and is</w:t>
      </w:r>
      <w:r w:rsidRPr="00A3215B">
        <w:rPr>
          <w:rFonts w:asciiTheme="minorHAnsi" w:hAnsiTheme="minorHAnsi"/>
        </w:rPr>
        <w:t xml:space="preserve"> probably </w:t>
      </w:r>
      <w:r w:rsidRPr="00A3215B">
        <w:rPr>
          <w:rStyle w:val="StyleUnderline"/>
          <w:rFonts w:asciiTheme="minorHAnsi" w:hAnsiTheme="minorHAnsi"/>
        </w:rPr>
        <w:t>at the lowest per capita level ever experienced by the human species</w:t>
      </w:r>
      <w:r w:rsidRPr="00A3215B">
        <w:rPr>
          <w:rFonts w:asciiTheme="minorHAnsi" w:hAnsiTheme="minorHAnsi"/>
        </w:rPr>
        <w:t xml:space="preserve">, the horrors of the 20th century and present-day terrorism notwithstanding. Globally, </w:t>
      </w:r>
      <w:r w:rsidRPr="00A3215B">
        <w:rPr>
          <w:rStyle w:val="StyleUnderline"/>
          <w:rFonts w:asciiTheme="minorHAnsi" w:hAnsiTheme="minorHAnsi"/>
        </w:rPr>
        <w:t>human beings have moved from autocratic government toward liberal democracy characterized by the rule of law and increased freedom</w:t>
      </w:r>
      <w:r w:rsidRPr="00A3215B">
        <w:rPr>
          <w:rFonts w:asciiTheme="minorHAnsi" w:hAnsiTheme="minorHAnsi"/>
        </w:rPr>
        <w:t>.</w:t>
      </w:r>
    </w:p>
    <w:p w:rsidR="00700292" w:rsidRPr="00A3215B" w:rsidRDefault="00700292" w:rsidP="00700292">
      <w:pPr>
        <w:rPr>
          <w:rFonts w:asciiTheme="minorHAnsi" w:hAnsiTheme="minorHAnsi"/>
        </w:rPr>
      </w:pPr>
      <w:r w:rsidRPr="00A3215B">
        <w:rPr>
          <w:rFonts w:asciiTheme="minorHAnsi" w:hAnsiTheme="minorHAnsi"/>
        </w:rPr>
        <w:t xml:space="preserve">Personal, economic, and political liberties have spread worldwide and are today largely accepted as universal values. Modernization liberates women from traditional gender roles, increasing their control of their fertility. </w:t>
      </w:r>
      <w:r w:rsidRPr="00A3215B">
        <w:rPr>
          <w:rStyle w:val="StyleUnderline"/>
          <w:rFonts w:asciiTheme="minorHAnsi" w:hAnsiTheme="minorHAnsi"/>
        </w:rPr>
        <w:t>Historically large numbers of humans</w:t>
      </w:r>
      <w:r w:rsidRPr="00A3215B">
        <w:rPr>
          <w:rFonts w:asciiTheme="minorHAnsi" w:hAnsiTheme="minorHAnsi"/>
        </w:rPr>
        <w:t xml:space="preserve"> — both in percentage and in absolute terms — </w:t>
      </w:r>
      <w:r w:rsidRPr="00A3215B">
        <w:rPr>
          <w:rStyle w:val="StyleUnderline"/>
          <w:rFonts w:asciiTheme="minorHAnsi" w:hAnsiTheme="minorHAnsi"/>
        </w:rPr>
        <w:t>are free from insecurity, penury, and servitude</w:t>
      </w:r>
      <w:r w:rsidRPr="00A3215B">
        <w:rPr>
          <w:rFonts w:asciiTheme="minorHAnsi" w:hAnsiTheme="minorHAnsi"/>
        </w:rPr>
        <w:t>.</w:t>
      </w:r>
    </w:p>
    <w:p w:rsidR="00700292" w:rsidRPr="00A3215B" w:rsidRDefault="00700292" w:rsidP="00700292">
      <w:pPr>
        <w:rPr>
          <w:rFonts w:asciiTheme="minorHAnsi" w:hAnsiTheme="minorHAnsi"/>
          <w:szCs w:val="16"/>
        </w:rPr>
      </w:pPr>
      <w:r w:rsidRPr="00A3215B">
        <w:rPr>
          <w:rFonts w:asciiTheme="minorHAnsi" w:hAnsiTheme="minorHAnsi"/>
        </w:rPr>
        <w:t xml:space="preserve">At the same time, </w:t>
      </w:r>
      <w:r w:rsidRPr="00A3215B">
        <w:rPr>
          <w:rStyle w:val="StyleUnderline"/>
          <w:rFonts w:asciiTheme="minorHAnsi" w:hAnsiTheme="minorHAnsi"/>
        </w:rPr>
        <w:t>human flourishing has taken a serious toll on natural, nonhuman environments and wildlife</w:t>
      </w:r>
      <w:r w:rsidRPr="00A3215B">
        <w:rPr>
          <w:rFonts w:asciiTheme="minorHAnsi" w:hAnsiTheme="minorHAnsi"/>
        </w:rPr>
        <w:t xml:space="preserve">. </w:t>
      </w:r>
      <w:r w:rsidRPr="00A3215B">
        <w:rPr>
          <w:rFonts w:asciiTheme="minorHAnsi" w:hAnsiTheme="minorHAnsi"/>
          <w:szCs w:val="16"/>
        </w:rPr>
        <w:t xml:space="preserve">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w:t>
      </w:r>
    </w:p>
    <w:p w:rsidR="00700292" w:rsidRPr="00A3215B" w:rsidRDefault="00700292" w:rsidP="00700292">
      <w:pPr>
        <w:rPr>
          <w:rFonts w:asciiTheme="minorHAnsi" w:hAnsiTheme="minorHAnsi"/>
          <w:szCs w:val="16"/>
        </w:rPr>
      </w:pPr>
      <w:r w:rsidRPr="00A3215B">
        <w:rPr>
          <w:rFonts w:asciiTheme="minorHAnsi" w:hAnsiTheme="minorHAnsi"/>
          <w:szCs w:val="16"/>
        </w:rPr>
        <w:t>Given that humans are completely dependent on the living biosphere, how is it possible that people are doing so much damage to natural systems without doing more harm to themselves?</w:t>
      </w:r>
    </w:p>
    <w:p w:rsidR="00700292" w:rsidRPr="00A3215B" w:rsidRDefault="00700292" w:rsidP="00700292">
      <w:pPr>
        <w:rPr>
          <w:rFonts w:asciiTheme="minorHAnsi" w:hAnsiTheme="minorHAnsi"/>
        </w:rPr>
      </w:pPr>
      <w:r w:rsidRPr="00A3215B">
        <w:rPr>
          <w:rStyle w:val="StyleUnderline"/>
          <w:rFonts w:asciiTheme="minorHAnsi" w:hAnsiTheme="minorHAnsi"/>
        </w:rPr>
        <w:t xml:space="preserve">The role that </w:t>
      </w:r>
      <w:r w:rsidRPr="00A3215B">
        <w:rPr>
          <w:rStyle w:val="Emphasis"/>
          <w:rFonts w:asciiTheme="minorHAnsi" w:hAnsiTheme="minorHAnsi"/>
        </w:rPr>
        <w:t>technology plays in reducing humanity’s dependence on nature</w:t>
      </w:r>
      <w:r w:rsidRPr="00A3215B">
        <w:rPr>
          <w:rFonts w:asciiTheme="minorHAnsi" w:hAnsiTheme="minorHAnsi"/>
        </w:rPr>
        <w:t xml:space="preserve"> </w:t>
      </w:r>
      <w:r w:rsidRPr="00A3215B">
        <w:rPr>
          <w:rStyle w:val="StyleUnderline"/>
          <w:rFonts w:asciiTheme="minorHAnsi" w:hAnsiTheme="minorHAnsi"/>
        </w:rPr>
        <w:t>explains this paradox</w:t>
      </w:r>
      <w:r w:rsidRPr="00A3215B">
        <w:rPr>
          <w:rFonts w:asciiTheme="minorHAnsi" w:hAnsiTheme="minorHAnsi"/>
        </w:rPr>
        <w:t xml:space="preserve">. </w:t>
      </w:r>
      <w:r w:rsidRPr="00A3215B">
        <w:rPr>
          <w:rStyle w:val="StyleUnderline"/>
          <w:rFonts w:asciiTheme="minorHAnsi" w:hAnsiTheme="minorHAnsi"/>
        </w:rPr>
        <w:t>Human technologies, from those that first enabled agriculture to replace hunting and gathering, to those that drive today’s globalized economy, have made humans less reliant upon the many ecosystems that once provided their only sustenance</w:t>
      </w:r>
      <w:r w:rsidRPr="00A3215B">
        <w:rPr>
          <w:rFonts w:asciiTheme="minorHAnsi" w:hAnsiTheme="minorHAnsi"/>
        </w:rPr>
        <w:t>, even as those same ecosystems have often been left deeply damaged.</w:t>
      </w:r>
    </w:p>
    <w:p w:rsidR="00700292" w:rsidRPr="00A3215B" w:rsidRDefault="00700292" w:rsidP="00700292">
      <w:pPr>
        <w:rPr>
          <w:rFonts w:asciiTheme="minorHAnsi" w:hAnsiTheme="minorHAnsi"/>
        </w:rPr>
      </w:pPr>
      <w:r w:rsidRPr="00A3215B">
        <w:rPr>
          <w:rStyle w:val="StyleUnderline"/>
          <w:rFonts w:asciiTheme="minorHAnsi" w:hAnsiTheme="minorHAnsi"/>
        </w:rPr>
        <w:t>Despite frequent assertions</w:t>
      </w:r>
      <w:r w:rsidRPr="00A3215B">
        <w:rPr>
          <w:rFonts w:asciiTheme="minorHAnsi" w:hAnsiTheme="minorHAnsi"/>
        </w:rPr>
        <w:t xml:space="preserve"> starting in the 1970s </w:t>
      </w:r>
      <w:r w:rsidRPr="00A3215B">
        <w:rPr>
          <w:rStyle w:val="StyleUnderline"/>
          <w:rFonts w:asciiTheme="minorHAnsi" w:hAnsiTheme="minorHAnsi"/>
        </w:rPr>
        <w:t xml:space="preserve">of fundamental “limits to growth,” </w:t>
      </w:r>
      <w:r w:rsidRPr="00021F93">
        <w:rPr>
          <w:rStyle w:val="Emphasis"/>
        </w:rPr>
        <w:t>there is still remarkably little evidence that human population and economic expansion will outstrip the capacity to grow food or procure critical material resources in the foreseeable future</w:t>
      </w:r>
      <w:r w:rsidRPr="00A3215B">
        <w:rPr>
          <w:rFonts w:asciiTheme="minorHAnsi" w:hAnsiTheme="minorHAnsi"/>
        </w:rPr>
        <w:t>.</w:t>
      </w:r>
    </w:p>
    <w:p w:rsidR="00700292" w:rsidRPr="00A3215B" w:rsidRDefault="00700292" w:rsidP="00700292">
      <w:pPr>
        <w:rPr>
          <w:rFonts w:asciiTheme="minorHAnsi" w:hAnsiTheme="minorHAnsi"/>
        </w:rPr>
      </w:pPr>
      <w:r w:rsidRPr="00A3215B">
        <w:rPr>
          <w:rFonts w:asciiTheme="minorHAnsi" w:hAnsiTheme="minorHAnsi"/>
        </w:rPr>
        <w:t xml:space="preserve">Even as human environmental impacts continue to grow in the aggregate, </w:t>
      </w:r>
      <w:r w:rsidRPr="00A3215B">
        <w:rPr>
          <w:rStyle w:val="StyleUnderline"/>
          <w:rFonts w:asciiTheme="minorHAnsi" w:hAnsiTheme="minorHAnsi"/>
        </w:rPr>
        <w:t xml:space="preserve">a range of long-term trends are today driving significant </w:t>
      </w:r>
      <w:r w:rsidRPr="00A3215B">
        <w:rPr>
          <w:rStyle w:val="Emphasis"/>
          <w:rFonts w:asciiTheme="minorHAnsi" w:hAnsiTheme="minorHAnsi"/>
        </w:rPr>
        <w:t>decoupling</w:t>
      </w:r>
      <w:r w:rsidRPr="00A3215B">
        <w:rPr>
          <w:rStyle w:val="StyleUnderline"/>
          <w:rFonts w:asciiTheme="minorHAnsi" w:hAnsiTheme="minorHAnsi"/>
        </w:rPr>
        <w:t xml:space="preserve"> of human well-being from environmental impacts.</w:t>
      </w:r>
    </w:p>
    <w:p w:rsidR="00700292" w:rsidRPr="00672FC0" w:rsidRDefault="00700292" w:rsidP="00700292">
      <w:pPr>
        <w:rPr>
          <w:rStyle w:val="StyleUnderline"/>
        </w:rPr>
      </w:pPr>
      <w:r w:rsidRPr="00F66782">
        <w:rPr>
          <w:rStyle w:val="StyleUnderline"/>
        </w:rPr>
        <w:t>Decoupling occurs in both relative and absolute terms. Relative decoupling means that human environmental impacts rise at a slower rate than overall economic growth.</w:t>
      </w:r>
      <w:r w:rsidRPr="00A3215B">
        <w:rPr>
          <w:rFonts w:asciiTheme="minorHAnsi" w:hAnsiTheme="minorHAnsi"/>
          <w:szCs w:val="16"/>
        </w:rPr>
        <w:t xml:space="preserve"> us, </w:t>
      </w:r>
      <w:r w:rsidRPr="00F7316D">
        <w:rPr>
          <w:rStyle w:val="StyleUnderline"/>
        </w:rPr>
        <w:t>for each unit of economic output, less environmental impact</w:t>
      </w:r>
      <w:r w:rsidRPr="00A3215B">
        <w:rPr>
          <w:rFonts w:asciiTheme="minorHAnsi" w:hAnsiTheme="minorHAnsi"/>
          <w:szCs w:val="16"/>
        </w:rPr>
        <w:t xml:space="preserve"> (e.g., deforestation, </w:t>
      </w:r>
      <w:proofErr w:type="spellStart"/>
      <w:r w:rsidRPr="00A3215B">
        <w:rPr>
          <w:rFonts w:asciiTheme="minorHAnsi" w:hAnsiTheme="minorHAnsi"/>
          <w:szCs w:val="16"/>
        </w:rPr>
        <w:t>defaunation</w:t>
      </w:r>
      <w:proofErr w:type="spellEnd"/>
      <w:r w:rsidRPr="00A3215B">
        <w:rPr>
          <w:rFonts w:asciiTheme="minorHAnsi" w:hAnsiTheme="minorHAnsi"/>
          <w:szCs w:val="16"/>
        </w:rPr>
        <w:t xml:space="preserve">, pollution) </w:t>
      </w:r>
      <w:r w:rsidRPr="00F7316D">
        <w:rPr>
          <w:rStyle w:val="StyleUnderline"/>
        </w:rPr>
        <w:t>results</w:t>
      </w:r>
      <w:r w:rsidRPr="00A3215B">
        <w:rPr>
          <w:rFonts w:asciiTheme="minorHAnsi" w:hAnsiTheme="minorHAnsi"/>
          <w:szCs w:val="16"/>
        </w:rPr>
        <w:t xml:space="preserve">. Overall impacts may still increase, just at a slower rate than would otherwise be the case. </w:t>
      </w:r>
      <w:r w:rsidRPr="00B911E3">
        <w:rPr>
          <w:rStyle w:val="Emphasis"/>
        </w:rPr>
        <w:t>Absolute decoupling occurs when total environmental impacts — impacts in the aggregate — peak and begin to decline, even as the economy continues to grow.</w:t>
      </w:r>
    </w:p>
    <w:p w:rsidR="00700292" w:rsidRPr="00A3215B" w:rsidRDefault="00700292" w:rsidP="00700292">
      <w:pPr>
        <w:rPr>
          <w:rFonts w:asciiTheme="minorHAnsi" w:hAnsiTheme="minorHAnsi"/>
        </w:rPr>
      </w:pPr>
      <w:r w:rsidRPr="00A3215B">
        <w:rPr>
          <w:rStyle w:val="StyleUnderline"/>
          <w:rFonts w:asciiTheme="minorHAnsi" w:hAnsiTheme="minorHAnsi"/>
        </w:rPr>
        <w:t>Decoupling can be driven by both technological and demographic trends and usually results from a combination of the two</w:t>
      </w:r>
      <w:r w:rsidRPr="00A3215B">
        <w:rPr>
          <w:rFonts w:asciiTheme="minorHAnsi" w:hAnsiTheme="minorHAnsi"/>
        </w:rPr>
        <w:t>.</w:t>
      </w:r>
    </w:p>
    <w:p w:rsidR="00700292" w:rsidRPr="00A3215B" w:rsidRDefault="00700292" w:rsidP="00700292">
      <w:pPr>
        <w:rPr>
          <w:rFonts w:asciiTheme="minorHAnsi" w:hAnsiTheme="minorHAnsi"/>
        </w:rPr>
      </w:pPr>
      <w:r w:rsidRPr="00A3215B">
        <w:rPr>
          <w:rStyle w:val="StyleUnderline"/>
          <w:rFonts w:asciiTheme="minorHAnsi" w:hAnsiTheme="minorHAnsi"/>
        </w:rPr>
        <w:t>The growth rate of the human population has already peaked</w:t>
      </w:r>
      <w:r w:rsidRPr="00A3215B">
        <w:rPr>
          <w:rFonts w:asciiTheme="minorHAnsi" w:hAnsiTheme="minorHAnsi"/>
        </w:rPr>
        <w:t xml:space="preserve">. Today’s population growth rate is one percent per year, down from its high point of 2.1 percent in the 1970s. </w:t>
      </w:r>
      <w:r w:rsidRPr="00A3215B">
        <w:rPr>
          <w:rStyle w:val="StyleUnderline"/>
          <w:rFonts w:asciiTheme="minorHAnsi" w:hAnsiTheme="minorHAnsi"/>
        </w:rPr>
        <w:t>Fertility rates in countries containing more than half of the global population are now below replacement level</w:t>
      </w:r>
      <w:r w:rsidRPr="00A3215B">
        <w:rPr>
          <w:rFonts w:asciiTheme="minorHAnsi" w:hAnsiTheme="minorHAnsi"/>
        </w:rPr>
        <w:t xml:space="preserve">. </w:t>
      </w:r>
      <w:r w:rsidRPr="00A3215B">
        <w:rPr>
          <w:rStyle w:val="StyleUnderline"/>
          <w:rFonts w:asciiTheme="minorHAnsi" w:hAnsiTheme="minorHAnsi"/>
        </w:rPr>
        <w:t xml:space="preserve">Population growth today is primarily driven by </w:t>
      </w:r>
      <w:r w:rsidRPr="00A3215B">
        <w:rPr>
          <w:rStyle w:val="Emphasis"/>
          <w:rFonts w:asciiTheme="minorHAnsi" w:hAnsiTheme="minorHAnsi"/>
        </w:rPr>
        <w:t>longer life spans and lower infant mortality</w:t>
      </w:r>
      <w:r w:rsidRPr="00A3215B">
        <w:rPr>
          <w:rStyle w:val="StyleUnderline"/>
          <w:rFonts w:asciiTheme="minorHAnsi" w:hAnsiTheme="minorHAnsi"/>
        </w:rPr>
        <w:t>, not by rising fertility rates</w:t>
      </w:r>
      <w:r w:rsidRPr="00A3215B">
        <w:rPr>
          <w:rFonts w:asciiTheme="minorHAnsi" w:hAnsiTheme="minorHAnsi"/>
        </w:rPr>
        <w:t xml:space="preserve">. Given current trends, it is very possible that </w:t>
      </w:r>
      <w:r w:rsidRPr="00A3215B">
        <w:rPr>
          <w:rStyle w:val="StyleUnderline"/>
          <w:rFonts w:asciiTheme="minorHAnsi" w:hAnsiTheme="minorHAnsi"/>
        </w:rPr>
        <w:t>the size of the human population will peak this century and then start to decline</w:t>
      </w:r>
      <w:r w:rsidRPr="00A3215B">
        <w:rPr>
          <w:rFonts w:asciiTheme="minorHAnsi" w:hAnsiTheme="minorHAnsi"/>
        </w:rPr>
        <w:t>.</w:t>
      </w:r>
    </w:p>
    <w:p w:rsidR="00700292" w:rsidRPr="00A3215B" w:rsidRDefault="00700292" w:rsidP="00700292">
      <w:pPr>
        <w:rPr>
          <w:rFonts w:asciiTheme="minorHAnsi" w:hAnsiTheme="minorHAnsi"/>
        </w:rPr>
      </w:pPr>
      <w:r w:rsidRPr="00A3215B">
        <w:rPr>
          <w:rStyle w:val="StyleUnderline"/>
          <w:rFonts w:asciiTheme="minorHAnsi" w:hAnsiTheme="minorHAnsi"/>
        </w:rPr>
        <w:t>Trends in population are inextricably linked to other demographic and economic dynamics</w:t>
      </w:r>
      <w:r w:rsidRPr="00A3215B">
        <w:rPr>
          <w:rFonts w:asciiTheme="minorHAnsi" w:hAnsiTheme="minorHAnsi"/>
        </w:rPr>
        <w:t xml:space="preserve">. For the first time in human history, over half the global population lives in cities. </w:t>
      </w:r>
      <w:r w:rsidRPr="00A3215B">
        <w:rPr>
          <w:rStyle w:val="StyleUnderline"/>
          <w:rFonts w:asciiTheme="minorHAnsi" w:hAnsiTheme="minorHAnsi"/>
        </w:rPr>
        <w:t>By 2050, 70 percent are expected to dwell in cities, a number that could rise to 80 percent or more by the century’s end</w:t>
      </w:r>
      <w:r w:rsidRPr="00A3215B">
        <w:rPr>
          <w:rFonts w:asciiTheme="minorHAnsi" w:hAnsiTheme="minorHAnsi"/>
        </w:rPr>
        <w:t>. Cities are characterized by both dense populations and low fertility rates.</w:t>
      </w:r>
    </w:p>
    <w:p w:rsidR="00700292" w:rsidRPr="00A3215B" w:rsidRDefault="00700292" w:rsidP="00700292">
      <w:pPr>
        <w:rPr>
          <w:rStyle w:val="StyleUnderline"/>
          <w:rFonts w:asciiTheme="minorHAnsi" w:hAnsiTheme="minorHAnsi"/>
        </w:rPr>
      </w:pPr>
      <w:r w:rsidRPr="00A3215B">
        <w:rPr>
          <w:rFonts w:asciiTheme="minorHAnsi" w:hAnsiTheme="minorHAnsi"/>
        </w:rPr>
        <w:t xml:space="preserve">Cities occupy just one to three percent of the Earth’s surface and yet are home to nearly four billion people. As such, </w:t>
      </w:r>
      <w:r w:rsidRPr="00A3215B">
        <w:rPr>
          <w:rStyle w:val="StyleUnderline"/>
          <w:rFonts w:asciiTheme="minorHAnsi" w:hAnsiTheme="minorHAnsi"/>
        </w:rPr>
        <w:t xml:space="preserve">cities both drive and symbolize the decoupling of humanity from nature, performing far better than rural economies in providing efficiently for material needs while </w:t>
      </w:r>
      <w:r w:rsidRPr="00A3215B">
        <w:rPr>
          <w:rStyle w:val="Emphasis"/>
          <w:rFonts w:asciiTheme="minorHAnsi" w:hAnsiTheme="minorHAnsi"/>
        </w:rPr>
        <w:t>reducing environmental impacts</w:t>
      </w:r>
      <w:r w:rsidRPr="00A3215B">
        <w:rPr>
          <w:rStyle w:val="StyleUnderline"/>
          <w:rFonts w:asciiTheme="minorHAnsi" w:hAnsiTheme="minorHAnsi"/>
        </w:rPr>
        <w:t>.</w:t>
      </w:r>
    </w:p>
    <w:p w:rsidR="00700292" w:rsidRPr="00A3215B" w:rsidRDefault="00700292" w:rsidP="00700292">
      <w:pPr>
        <w:rPr>
          <w:rFonts w:asciiTheme="minorHAnsi" w:hAnsiTheme="minorHAnsi"/>
        </w:rPr>
      </w:pPr>
      <w:r w:rsidRPr="00A3215B">
        <w:rPr>
          <w:rFonts w:asciiTheme="minorHAnsi" w:hAnsiTheme="minorHAnsi"/>
          <w:szCs w:val="16"/>
        </w:rPr>
        <w:t>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w:t>
      </w:r>
      <w:r w:rsidRPr="00A3215B">
        <w:rPr>
          <w:rFonts w:asciiTheme="minorHAnsi" w:hAnsiTheme="minorHAnsi"/>
        </w:rPr>
        <w:t>.</w:t>
      </w:r>
    </w:p>
    <w:p w:rsidR="00700292" w:rsidRPr="00A3215B" w:rsidRDefault="00700292" w:rsidP="00700292">
      <w:pPr>
        <w:rPr>
          <w:rStyle w:val="StyleUnderline"/>
          <w:rFonts w:asciiTheme="minorHAnsi" w:hAnsiTheme="minorHAnsi"/>
        </w:rPr>
      </w:pPr>
      <w:r w:rsidRPr="00A3215B">
        <w:rPr>
          <w:rStyle w:val="StyleUnderline"/>
          <w:rFonts w:asciiTheme="minorHAnsi" w:hAnsiTheme="minorHAnsi"/>
        </w:rPr>
        <w:t xml:space="preserve">As human lives have been liberated from hard </w:t>
      </w:r>
      <w:r w:rsidRPr="00A3215B">
        <w:rPr>
          <w:rStyle w:val="Emphasis"/>
          <w:rFonts w:asciiTheme="minorHAnsi" w:hAnsiTheme="minorHAnsi"/>
        </w:rPr>
        <w:t>agricultural labor</w:t>
      </w:r>
      <w:r w:rsidRPr="00A3215B">
        <w:rPr>
          <w:rStyle w:val="StyleUnderline"/>
          <w:rFonts w:asciiTheme="minorHAnsi" w:hAnsiTheme="minorHAnsi"/>
        </w:rPr>
        <w:t>, enormous human resources have been freed up for other endeavors</w:t>
      </w:r>
      <w:r w:rsidRPr="00A3215B">
        <w:rPr>
          <w:rFonts w:asciiTheme="minorHAnsi" w:hAnsiTheme="minorHAnsi"/>
        </w:rPr>
        <w:t xml:space="preserve">. Cities, as people know them today, could not exist without radical changes in farming. </w:t>
      </w:r>
      <w:r w:rsidRPr="00A3215B">
        <w:rPr>
          <w:rStyle w:val="StyleUnderline"/>
          <w:rFonts w:asciiTheme="minorHAnsi" w:hAnsiTheme="minorHAnsi"/>
        </w:rPr>
        <w:t>In contrast, modernization is not possible in a subsistence agrarian economy.</w:t>
      </w:r>
    </w:p>
    <w:p w:rsidR="00700292" w:rsidRPr="00A3215B" w:rsidRDefault="00700292" w:rsidP="00700292">
      <w:pPr>
        <w:rPr>
          <w:rStyle w:val="StyleUnderline"/>
          <w:rFonts w:asciiTheme="minorHAnsi" w:hAnsiTheme="minorHAnsi"/>
        </w:rPr>
      </w:pPr>
      <w:r w:rsidRPr="00A3215B">
        <w:rPr>
          <w:rFonts w:asciiTheme="minorHAnsi" w:hAnsiTheme="minorHAnsi"/>
        </w:rPr>
        <w:t xml:space="preserve">These improvements have resulted not only in lower labor requirements per unit of agricultural output but also in lower land requirements. This is not a new trend: rising harvest yields have for millennia reduced the amount of land required to feed the average person. </w:t>
      </w:r>
      <w:r w:rsidRPr="00A3215B">
        <w:rPr>
          <w:rStyle w:val="StyleUnderline"/>
          <w:rFonts w:asciiTheme="minorHAnsi" w:hAnsiTheme="minorHAnsi"/>
        </w:rPr>
        <w:t>The average per-capita use of land today is vastly lower than it was 5,000 years ago, despite the fact that modern people enjoy a far richer diet</w:t>
      </w:r>
      <w:r w:rsidRPr="00A3215B">
        <w:rPr>
          <w:rFonts w:asciiTheme="minorHAnsi" w:hAnsiTheme="minorHAnsi"/>
        </w:rPr>
        <w:t xml:space="preserve">. </w:t>
      </w:r>
      <w:r w:rsidRPr="00A3215B">
        <w:rPr>
          <w:rStyle w:val="Emphasis"/>
          <w:rFonts w:asciiTheme="minorHAnsi" w:hAnsiTheme="minorHAnsi"/>
        </w:rPr>
        <w:t>Thanks to technological improvements</w:t>
      </w:r>
      <w:r w:rsidRPr="00A3215B">
        <w:rPr>
          <w:rStyle w:val="StyleUnderline"/>
          <w:rFonts w:asciiTheme="minorHAnsi" w:hAnsiTheme="minorHAnsi"/>
        </w:rPr>
        <w:t xml:space="preserve"> in agriculture</w:t>
      </w:r>
      <w:r w:rsidRPr="00A3215B">
        <w:rPr>
          <w:rFonts w:asciiTheme="minorHAnsi" w:hAnsiTheme="minorHAnsi"/>
        </w:rPr>
        <w:t xml:space="preserve">, during the half-century starting in the mid-1960s, </w:t>
      </w:r>
      <w:r w:rsidRPr="00A3215B">
        <w:rPr>
          <w:rStyle w:val="StyleUnderline"/>
          <w:rFonts w:asciiTheme="minorHAnsi" w:hAnsiTheme="minorHAnsi"/>
        </w:rPr>
        <w:t>the amount of land required for growing crops and animal feed for the average person declined by one-half.</w:t>
      </w:r>
    </w:p>
    <w:p w:rsidR="00700292" w:rsidRPr="00A3215B" w:rsidRDefault="00700292" w:rsidP="00700292">
      <w:pPr>
        <w:rPr>
          <w:rFonts w:asciiTheme="minorHAnsi" w:hAnsiTheme="minorHAnsi"/>
        </w:rPr>
      </w:pPr>
      <w:r w:rsidRPr="00A3215B">
        <w:rPr>
          <w:rStyle w:val="StyleUnderline"/>
          <w:rFonts w:asciiTheme="minorHAnsi" w:hAnsiTheme="minorHAnsi"/>
        </w:rPr>
        <w:t>Agricultural intensification</w:t>
      </w:r>
      <w:r w:rsidRPr="00A3215B">
        <w:rPr>
          <w:rFonts w:asciiTheme="minorHAnsi" w:hAnsiTheme="minorHAnsi"/>
        </w:rPr>
        <w:t xml:space="preserve">, along with the move away from the use of wood as fuel, </w:t>
      </w:r>
      <w:r w:rsidRPr="00A3215B">
        <w:rPr>
          <w:rStyle w:val="StyleUnderline"/>
          <w:rFonts w:asciiTheme="minorHAnsi" w:hAnsiTheme="minorHAnsi"/>
        </w:rPr>
        <w:t xml:space="preserve">has allowed many parts of the world to experience </w:t>
      </w:r>
      <w:r w:rsidRPr="00A3215B">
        <w:rPr>
          <w:rStyle w:val="Emphasis"/>
          <w:rFonts w:asciiTheme="minorHAnsi" w:hAnsiTheme="minorHAnsi"/>
        </w:rPr>
        <w:t>net reforestation</w:t>
      </w:r>
      <w:r w:rsidRPr="00A3215B">
        <w:rPr>
          <w:rFonts w:asciiTheme="minorHAnsi" w:hAnsiTheme="minorHAnsi"/>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w:t>
      </w:r>
      <w:r w:rsidRPr="00A3215B">
        <w:rPr>
          <w:rStyle w:val="StyleUnderline"/>
          <w:rFonts w:asciiTheme="minorHAnsi" w:hAnsiTheme="minorHAnsi"/>
        </w:rPr>
        <w:t>The “forest transition” from net deforestation to net reforestation seems to be as resilient a feature of development as the demographic transition that reduces human birth rates as poverty declines</w:t>
      </w:r>
      <w:r w:rsidRPr="00A3215B">
        <w:rPr>
          <w:rFonts w:asciiTheme="minorHAnsi" w:hAnsiTheme="minorHAnsi"/>
        </w:rPr>
        <w:t>.</w:t>
      </w:r>
    </w:p>
    <w:p w:rsidR="00700292" w:rsidRPr="00A3215B" w:rsidRDefault="00700292" w:rsidP="00700292">
      <w:pPr>
        <w:rPr>
          <w:rFonts w:asciiTheme="minorHAnsi" w:hAnsiTheme="minorHAnsi"/>
        </w:rPr>
      </w:pPr>
      <w:r w:rsidRPr="00A3215B">
        <w:rPr>
          <w:rStyle w:val="StyleUnderline"/>
          <w:rFonts w:asciiTheme="minorHAnsi" w:hAnsiTheme="minorHAnsi"/>
        </w:rPr>
        <w:t>Human use of many other resources is similarly peaking</w:t>
      </w:r>
      <w:r w:rsidRPr="00A3215B">
        <w:rPr>
          <w:rFonts w:asciiTheme="minorHAnsi" w:hAnsiTheme="minorHAnsi"/>
        </w:rPr>
        <w:t xml:space="preserve">. </w:t>
      </w:r>
      <w:r w:rsidRPr="00A3215B">
        <w:rPr>
          <w:rStyle w:val="StyleUnderline"/>
          <w:rFonts w:asciiTheme="minorHAnsi" w:hAnsiTheme="minorHAnsi"/>
        </w:rPr>
        <w:t xml:space="preserve">The amount of water needed for the average diet has </w:t>
      </w:r>
      <w:r w:rsidRPr="00A3215B">
        <w:rPr>
          <w:rStyle w:val="Emphasis"/>
          <w:rFonts w:asciiTheme="minorHAnsi" w:hAnsiTheme="minorHAnsi"/>
        </w:rPr>
        <w:t>declined by nearly 25 percent</w:t>
      </w:r>
      <w:r w:rsidRPr="00A3215B">
        <w:rPr>
          <w:rStyle w:val="StyleUnderline"/>
          <w:rFonts w:asciiTheme="minorHAnsi" w:hAnsiTheme="minorHAnsi"/>
        </w:rPr>
        <w:t xml:space="preserve"> over the past half-century</w:t>
      </w:r>
      <w:r w:rsidRPr="00A3215B">
        <w:rPr>
          <w:rFonts w:asciiTheme="minorHAnsi" w:hAnsiTheme="minorHAnsi"/>
        </w:rPr>
        <w:t xml:space="preserve">. Nitrogen pollution continues to cause eutrophication and large dead zones in places like the Gulf of Mexico. </w:t>
      </w:r>
      <w:r w:rsidRPr="00A3215B">
        <w:rPr>
          <w:rStyle w:val="StyleUnderline"/>
          <w:rFonts w:asciiTheme="minorHAnsi" w:hAnsiTheme="minorHAnsi"/>
        </w:rPr>
        <w:t xml:space="preserve">While the total amount of nitrogen pollution is rising, the amount used per unit of production has </w:t>
      </w:r>
      <w:r w:rsidRPr="00A3215B">
        <w:rPr>
          <w:rStyle w:val="Emphasis"/>
          <w:rFonts w:asciiTheme="minorHAnsi" w:hAnsiTheme="minorHAnsi"/>
        </w:rPr>
        <w:t>declined significantly in developed nations</w:t>
      </w:r>
      <w:r w:rsidRPr="00A3215B">
        <w:rPr>
          <w:rFonts w:asciiTheme="minorHAnsi" w:hAnsiTheme="minorHAnsi"/>
        </w:rPr>
        <w:t>.</w:t>
      </w:r>
    </w:p>
    <w:p w:rsidR="00700292" w:rsidRPr="00A3215B" w:rsidRDefault="00700292" w:rsidP="00700292">
      <w:pPr>
        <w:rPr>
          <w:rFonts w:asciiTheme="minorHAnsi" w:hAnsiTheme="minorHAnsi"/>
        </w:rPr>
      </w:pPr>
      <w:r w:rsidRPr="00A3215B">
        <w:rPr>
          <w:rFonts w:asciiTheme="minorHAnsi" w:hAnsiTheme="minorHAnsi"/>
        </w:rPr>
        <w:t xml:space="preserve">Indeed, </w:t>
      </w:r>
      <w:r w:rsidRPr="00F713CC">
        <w:rPr>
          <w:rStyle w:val="Emphasis"/>
        </w:rPr>
        <w:t>in contradiction to the often-expressed fear of infinite growth colliding with a finite planet, demand for many material goods may be saturating as societies grow wealthier</w:t>
      </w:r>
      <w:r w:rsidRPr="00A3215B">
        <w:rPr>
          <w:rFonts w:asciiTheme="minorHAnsi" w:hAnsiTheme="minorHAnsi"/>
        </w:rPr>
        <w:t xml:space="preserve">. </w:t>
      </w:r>
      <w:r w:rsidRPr="00A3215B">
        <w:rPr>
          <w:rStyle w:val="StyleUnderline"/>
          <w:rFonts w:asciiTheme="minorHAnsi" w:hAnsiTheme="minorHAnsi"/>
        </w:rPr>
        <w:t>Meat consumption</w:t>
      </w:r>
      <w:r w:rsidRPr="00A3215B">
        <w:rPr>
          <w:rFonts w:asciiTheme="minorHAnsi" w:hAnsiTheme="minorHAnsi"/>
        </w:rPr>
        <w:t xml:space="preserve">, for instance, </w:t>
      </w:r>
      <w:r w:rsidRPr="00A3215B">
        <w:rPr>
          <w:rStyle w:val="StyleUnderline"/>
          <w:rFonts w:asciiTheme="minorHAnsi" w:hAnsiTheme="minorHAnsi"/>
        </w:rPr>
        <w:t>has peaked in many wealthy nations and has shifted away from beef toward protein sources that are less land intensive</w:t>
      </w:r>
      <w:r w:rsidRPr="00A3215B">
        <w:rPr>
          <w:rFonts w:asciiTheme="minorHAnsi" w:hAnsiTheme="minorHAnsi"/>
        </w:rPr>
        <w:t>.</w:t>
      </w:r>
    </w:p>
    <w:p w:rsidR="00700292" w:rsidRPr="00A3215B" w:rsidRDefault="00700292" w:rsidP="00700292">
      <w:pPr>
        <w:rPr>
          <w:rFonts w:asciiTheme="minorHAnsi" w:hAnsiTheme="minorHAnsi"/>
        </w:rPr>
      </w:pPr>
      <w:r w:rsidRPr="00A3215B">
        <w:rPr>
          <w:rFonts w:asciiTheme="minorHAnsi" w:hAnsiTheme="minorHAnsi"/>
        </w:rPr>
        <w:t xml:space="preserve">As demand for material goods is met, </w:t>
      </w:r>
      <w:r w:rsidRPr="00A3215B">
        <w:rPr>
          <w:rStyle w:val="StyleUnderline"/>
          <w:rFonts w:asciiTheme="minorHAnsi" w:hAnsiTheme="minorHAnsi"/>
        </w:rPr>
        <w:t>developed economies see higher levels of spending directed to materially less-intensive service and knowledge sectors, which account for an increasing share of economic activity</w:t>
      </w:r>
      <w:r w:rsidRPr="00A3215B">
        <w:rPr>
          <w:rFonts w:asciiTheme="minorHAnsi" w:hAnsiTheme="minorHAnsi"/>
        </w:rPr>
        <w:t>. This dynamic might be even more pronounced in today’s developing economies, which may benefit from being late adopters of resource-efficient technologies.</w:t>
      </w:r>
    </w:p>
    <w:p w:rsidR="00700292" w:rsidRDefault="00700292" w:rsidP="00700292">
      <w:pPr>
        <w:rPr>
          <w:rFonts w:asciiTheme="minorHAnsi" w:hAnsiTheme="minorHAnsi"/>
        </w:rPr>
      </w:pPr>
      <w:r w:rsidRPr="00A3215B">
        <w:rPr>
          <w:rStyle w:val="StyleUnderline"/>
          <w:rFonts w:asciiTheme="minorHAnsi" w:hAnsiTheme="minorHAnsi"/>
        </w:rPr>
        <w:t>Taken together, these trends mean that the total human impact on the environment, including land-use change, overexploitation, and pollution,</w:t>
      </w:r>
      <w:r w:rsidRPr="00A3215B">
        <w:rPr>
          <w:rFonts w:asciiTheme="minorHAnsi" w:hAnsiTheme="minorHAnsi"/>
        </w:rPr>
        <w:t xml:space="preserve"> </w:t>
      </w:r>
      <w:r w:rsidRPr="00A3215B">
        <w:rPr>
          <w:rStyle w:val="Emphasis"/>
          <w:rFonts w:asciiTheme="minorHAnsi" w:hAnsiTheme="minorHAnsi"/>
        </w:rPr>
        <w:t>can peak and decline this century</w:t>
      </w:r>
      <w:r w:rsidRPr="00A3215B">
        <w:rPr>
          <w:rFonts w:asciiTheme="minorHAnsi" w:hAnsiTheme="minorHAnsi"/>
        </w:rPr>
        <w:t xml:space="preserve">. By understanding and promoting these emergent processes, </w:t>
      </w:r>
      <w:r w:rsidRPr="00A3215B">
        <w:rPr>
          <w:rStyle w:val="StyleUnderline"/>
          <w:rFonts w:asciiTheme="minorHAnsi" w:hAnsiTheme="minorHAnsi"/>
        </w:rPr>
        <w:t>humans have the opportunity to re-wild and re-green the Earth — even as developing countries achieve modern living standards, and material poverty ends</w:t>
      </w:r>
      <w:r w:rsidRPr="00A3215B">
        <w:rPr>
          <w:rFonts w:asciiTheme="minorHAnsi" w:hAnsiTheme="minorHAnsi"/>
        </w:rPr>
        <w:t>.</w:t>
      </w:r>
    </w:p>
    <w:p w:rsidR="00EB05F8" w:rsidRDefault="00EB05F8" w:rsidP="00EB05F8"/>
    <w:p w:rsidR="00D83FB2" w:rsidRPr="00A467DC" w:rsidRDefault="00D83FB2" w:rsidP="00D83FB2">
      <w:pPr>
        <w:pStyle w:val="Heading4"/>
      </w:pPr>
      <w:r>
        <w:t>Economic</w:t>
      </w:r>
      <w:r w:rsidRPr="00A467DC">
        <w:t xml:space="preserve"> innovation solves the environment – promotes self-development </w:t>
      </w:r>
    </w:p>
    <w:p w:rsidR="00D83FB2" w:rsidRPr="00A467DC" w:rsidRDefault="00D83FB2" w:rsidP="00D83FB2">
      <w:pPr>
        <w:rPr>
          <w:sz w:val="16"/>
          <w:szCs w:val="16"/>
        </w:rPr>
      </w:pPr>
      <w:r w:rsidRPr="00A467DC">
        <w:rPr>
          <w:rStyle w:val="Style13ptBold"/>
        </w:rPr>
        <w:t xml:space="preserve">Bailey, science correspondent, ’14 </w:t>
      </w:r>
      <w:r w:rsidRPr="00A467DC">
        <w:rPr>
          <w:sz w:val="16"/>
          <w:szCs w:val="16"/>
        </w:rPr>
        <w:t>(Ronald; 10/31/14; award-winning science correspondent; Reason, “Is Capitalism Environmentally Unsustainable?</w:t>
      </w:r>
      <w:proofErr w:type="gramStart"/>
      <w:r w:rsidRPr="00A467DC">
        <w:rPr>
          <w:sz w:val="16"/>
          <w:szCs w:val="16"/>
        </w:rPr>
        <w:t>”,</w:t>
      </w:r>
      <w:proofErr w:type="gramEnd"/>
      <w:r w:rsidRPr="00A467DC">
        <w:rPr>
          <w:sz w:val="16"/>
          <w:szCs w:val="16"/>
        </w:rPr>
        <w:t xml:space="preserve"> </w:t>
      </w:r>
      <w:hyperlink r:id="rId41" w:history="1">
        <w:r w:rsidRPr="00A467DC">
          <w:rPr>
            <w:sz w:val="16"/>
            <w:szCs w:val="16"/>
          </w:rPr>
          <w:t>http://reason.com/archives/2014/10/31/is-capitalism-unsustainable?n_play=54547667e4b0dcc26e7944fe)</w:t>
        </w:r>
      </w:hyperlink>
    </w:p>
    <w:p w:rsidR="00D83FB2" w:rsidRPr="00A467DC" w:rsidRDefault="00D83FB2" w:rsidP="00D83FB2">
      <w:pPr>
        <w:rPr>
          <w:rStyle w:val="Emphasis"/>
        </w:rPr>
      </w:pPr>
      <w:r w:rsidRPr="00A467DC">
        <w:rPr>
          <w:rStyle w:val="StyleUnderline"/>
        </w:rPr>
        <w:t>Human activity is remaking the face of the Earth</w:t>
      </w:r>
      <w:r w:rsidRPr="00A467DC">
        <w:rPr>
          <w:sz w:val="16"/>
        </w:rPr>
        <w:t xml:space="preserve">: transforming and polluting the landscape, warming the atmosphere and oceans, and causing species to go extinct. </w:t>
      </w:r>
      <w:r w:rsidRPr="00A467DC">
        <w:rPr>
          <w:rStyle w:val="StyleUnderline"/>
        </w:rPr>
        <w:t>The orthodox view among ecologists is</w:t>
      </w:r>
      <w:r w:rsidRPr="00A467DC">
        <w:rPr>
          <w:sz w:val="16"/>
        </w:rPr>
        <w:t xml:space="preserve"> that human liberty—more </w:t>
      </w:r>
      <w:r w:rsidRPr="00A467DC">
        <w:rPr>
          <w:rStyle w:val="StyleUnderline"/>
        </w:rPr>
        <w:t>specifically economic activity and free markets—is to blame</w:t>
      </w:r>
      <w:r w:rsidRPr="00A467DC">
        <w:rPr>
          <w:sz w:val="16"/>
        </w:rPr>
        <w:t xml:space="preserve">. For example, the prominent biologist-activists Paul and Anne Ehrlich of Stanford University recently argued in a British science journal that the environmental problems we face are driven by "overpopulation, overconsumption of natural resources and the use of unnecessarily environmentally damaging technologies and socio-economic-political arrangements to service Homo sapiens' aggregate consumption." The </w:t>
      </w:r>
      <w:proofErr w:type="spellStart"/>
      <w:r w:rsidRPr="00A467DC">
        <w:rPr>
          <w:sz w:val="16"/>
        </w:rPr>
        <w:t>Ehrlichs</w:t>
      </w:r>
      <w:proofErr w:type="spellEnd"/>
      <w:r w:rsidRPr="00A467DC">
        <w:rPr>
          <w:sz w:val="16"/>
        </w:rPr>
        <w:t xml:space="preserve"> urge the "reduction of the worship of 'free' markets that infests the discipline" of economics. </w:t>
      </w:r>
      <w:r w:rsidRPr="00A467DC">
        <w:rPr>
          <w:rStyle w:val="StyleUnderline"/>
        </w:rPr>
        <w:t xml:space="preserve">But </w:t>
      </w:r>
      <w:r w:rsidRPr="007C0673">
        <w:rPr>
          <w:rStyle w:val="StyleUnderline"/>
        </w:rPr>
        <w:t xml:space="preserve">the notion that economic activity and free markets are antithetical to the flourishing of the natural world is </w:t>
      </w:r>
      <w:r w:rsidRPr="007C0673">
        <w:rPr>
          <w:rStyle w:val="Emphasis"/>
        </w:rPr>
        <w:t>complicated</w:t>
      </w:r>
      <w:r w:rsidRPr="007C0673">
        <w:rPr>
          <w:rStyle w:val="StyleUnderline"/>
        </w:rPr>
        <w:t xml:space="preserve"> by the fact that the countries with the biggest environmental problems today</w:t>
      </w:r>
      <w:r w:rsidRPr="007C0673">
        <w:rPr>
          <w:sz w:val="16"/>
        </w:rPr>
        <w:t xml:space="preserve">, and the least means and apparent interest in addressing them, </w:t>
      </w:r>
      <w:r w:rsidRPr="007C0673">
        <w:rPr>
          <w:rStyle w:val="Emphasis"/>
        </w:rPr>
        <w:t xml:space="preserve">are not the liberalized ones with advanced capitalist economies but the ones with weak or nonexistent democracies and still-developing economies. </w:t>
      </w:r>
      <w:r w:rsidRPr="007C0673">
        <w:rPr>
          <w:sz w:val="16"/>
        </w:rPr>
        <w:t xml:space="preserve">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w:t>
      </w:r>
      <w:r w:rsidRPr="007C0673">
        <w:rPr>
          <w:rStyle w:val="StyleUnderline"/>
        </w:rPr>
        <w:t>Many of these academics</w:t>
      </w:r>
      <w:r w:rsidRPr="007C0673">
        <w:rPr>
          <w:sz w:val="16"/>
        </w:rPr>
        <w:t>—though not all—</w:t>
      </w:r>
      <w:r w:rsidRPr="007C0673">
        <w:rPr>
          <w:rStyle w:val="StyleUnderline"/>
        </w:rPr>
        <w:t xml:space="preserve">acknowledge that market economies on the whole have greatly improved the lot of humanity over the past few centuries, leading to better standards of living, higher levels of education, and more civil and political rights. </w:t>
      </w:r>
      <w:r w:rsidRPr="007C0673">
        <w:rPr>
          <w:sz w:val="16"/>
        </w:rPr>
        <w:t xml:space="preserve">But they argue that the system of liberty produces accumulating externalities that will eventually drive civilization to self-destruction. Either human beings start restructuring civilization soon, the </w:t>
      </w:r>
      <w:proofErr w:type="spellStart"/>
      <w:r w:rsidRPr="007C0673">
        <w:rPr>
          <w:sz w:val="16"/>
        </w:rPr>
        <w:t>Ehrlichs</w:t>
      </w:r>
      <w:proofErr w:type="spellEnd"/>
      <w:r w:rsidRPr="007C0673">
        <w:rPr>
          <w:sz w:val="16"/>
        </w:rPr>
        <w:t xml:space="preserve"> warn, or "nature will restructure civilization for us." The </w:t>
      </w:r>
      <w:proofErr w:type="spellStart"/>
      <w:r w:rsidRPr="007C0673">
        <w:rPr>
          <w:sz w:val="16"/>
        </w:rPr>
        <w:t>Lockean</w:t>
      </w:r>
      <w:proofErr w:type="spellEnd"/>
      <w:r w:rsidRPr="007C0673">
        <w:rPr>
          <w:sz w:val="16"/>
        </w:rPr>
        <w:t xml:space="preserve"> response to these academics' worries is that </w:t>
      </w:r>
      <w:r w:rsidRPr="007C0673">
        <w:rPr>
          <w:rStyle w:val="StyleUnderline"/>
        </w:rPr>
        <w:t>free-market capitalism is as much about growing inward as outward</w:t>
      </w:r>
      <w:r w:rsidRPr="007C0673">
        <w:rPr>
          <w:sz w:val="16"/>
        </w:rPr>
        <w:t>—</w:t>
      </w:r>
      <w:r w:rsidRPr="007C0673">
        <w:rPr>
          <w:rStyle w:val="StyleUnderline"/>
        </w:rPr>
        <w:t>about learning to derive progressively more value from a finite supply of natural resources</w:t>
      </w:r>
      <w:r w:rsidRPr="007C0673">
        <w:rPr>
          <w:sz w:val="16"/>
        </w:rPr>
        <w:t xml:space="preserve">, so that we need not consume ever more of those resources. On this understanding, there need be no contradiction between meeting human material needs and preserving a large portion of the natural environment. So we have </w:t>
      </w:r>
      <w:r w:rsidRPr="007C0673">
        <w:rPr>
          <w:rStyle w:val="StyleUnderline"/>
        </w:rPr>
        <w:t>two broad views of the sustainability of the system of liberty, and they could hardly be more opposed: one of steady growth and self-reinforcing gains in the efficient use of natural resource</w:t>
      </w:r>
      <w:r w:rsidRPr="007C0673">
        <w:rPr>
          <w:sz w:val="16"/>
        </w:rPr>
        <w:t xml:space="preserve">s, and one in which this growth may be maintained for a deceptively bountiful period of human history before it collapses in on itself. ... </w:t>
      </w:r>
      <w:r w:rsidRPr="007C0673">
        <w:rPr>
          <w:rStyle w:val="StyleUnderline"/>
        </w:rPr>
        <w:t xml:space="preserve">We can now begin to see the shape of an answer to our initial question </w:t>
      </w:r>
      <w:r w:rsidRPr="007C0673">
        <w:rPr>
          <w:sz w:val="16"/>
        </w:rPr>
        <w:t xml:space="preserve">of whether liberty and the natural environment must necessarily be opposed. </w:t>
      </w:r>
      <w:r w:rsidRPr="007C0673">
        <w:rPr>
          <w:rStyle w:val="StyleUnderline"/>
        </w:rPr>
        <w:t>In early stages of modern economic development</w:t>
      </w:r>
      <w:r w:rsidRPr="007C0673">
        <w:rPr>
          <w:sz w:val="16"/>
        </w:rPr>
        <w:t xml:space="preserve">, as liberty is unleashed in open-access orders, </w:t>
      </w:r>
      <w:r w:rsidRPr="007C0673">
        <w:rPr>
          <w:rStyle w:val="Emphasis"/>
        </w:rPr>
        <w:t>people convert relatively plentiful but unproductive nature into more productive but relatively scarcer human labor—that is, higher population—and manufactured capital</w:t>
      </w:r>
      <w:r w:rsidRPr="007C0673">
        <w:rPr>
          <w:sz w:val="16"/>
        </w:rPr>
        <w:t xml:space="preserve">. In those early stages, </w:t>
      </w:r>
      <w:r w:rsidRPr="007C0673">
        <w:rPr>
          <w:rStyle w:val="StyleUnderline"/>
        </w:rPr>
        <w:t xml:space="preserve">liberty and the environment function as what economists call "substitute goods," with more liberty </w:t>
      </w:r>
      <w:r w:rsidRPr="007C0673">
        <w:rPr>
          <w:rStyle w:val="Emphasis"/>
        </w:rPr>
        <w:t>resulting in less demand for the environment in its natural state.</w:t>
      </w:r>
      <w:r w:rsidRPr="007C0673">
        <w:rPr>
          <w:sz w:val="16"/>
        </w:rPr>
        <w:t xml:space="preserve"> In such societies, fertility rates remain high and environmental amenities and quality continue to deteriorate. But at </w:t>
      </w:r>
      <w:r w:rsidRPr="007C0673">
        <w:rPr>
          <w:rStyle w:val="StyleUnderline"/>
        </w:rPr>
        <w:t xml:space="preserve">later stages of economic development, human and manufactured capital become so effective, thanks especially to </w:t>
      </w:r>
      <w:r w:rsidRPr="007C0673">
        <w:rPr>
          <w:rStyle w:val="Emphasis"/>
        </w:rPr>
        <w:t xml:space="preserve">technological </w:t>
      </w:r>
      <w:proofErr w:type="gramStart"/>
      <w:r w:rsidRPr="007C0673">
        <w:rPr>
          <w:rStyle w:val="Emphasis"/>
        </w:rPr>
        <w:t>progress</w:t>
      </w:r>
      <w:r w:rsidRPr="007C0673">
        <w:rPr>
          <w:rStyle w:val="StyleUnderline"/>
        </w:rPr>
        <w:t>,</w:t>
      </w:r>
      <w:r w:rsidRPr="007C0673">
        <w:rPr>
          <w:sz w:val="16"/>
        </w:rPr>
        <w:t xml:space="preserve"> that</w:t>
      </w:r>
      <w:proofErr w:type="gramEnd"/>
      <w:r w:rsidRPr="007C0673">
        <w:rPr>
          <w:sz w:val="16"/>
        </w:rPr>
        <w:t xml:space="preserve"> </w:t>
      </w:r>
      <w:r w:rsidRPr="007C0673">
        <w:rPr>
          <w:rStyle w:val="StyleUnderline"/>
        </w:rPr>
        <w:t xml:space="preserve">the environment can be returned to a more natural state. And since such societies are more prosperous, they can </w:t>
      </w:r>
      <w:r w:rsidRPr="007C0673">
        <w:rPr>
          <w:rStyle w:val="Emphasis"/>
        </w:rPr>
        <w:t>better afford the costs of environmental regulations</w:t>
      </w:r>
      <w:r w:rsidRPr="007C0673">
        <w:rPr>
          <w:rStyle w:val="StyleUnderline"/>
        </w:rPr>
        <w:t xml:space="preserve">, even inefficient ones. ... Free markets are the most robust mechanism ever devised by humanity for delivering rapid feedback on how decisions turn out. </w:t>
      </w:r>
      <w:r w:rsidRPr="007C0673">
        <w:rPr>
          <w:rStyle w:val="Emphasis"/>
        </w:rPr>
        <w:t>Profits and losses discipline people to learn quickly from and fix their mistakes.</w:t>
      </w:r>
      <w:r w:rsidRPr="007C0673">
        <w:rPr>
          <w:sz w:val="16"/>
        </w:rPr>
        <w:t xml:space="preserve"> By contrast, </w:t>
      </w:r>
      <w:r w:rsidRPr="007C0673">
        <w:rPr>
          <w:rStyle w:val="StyleUnderline"/>
        </w:rPr>
        <w:t xml:space="preserve">top-down bureaucratization tends to stall innovation and to make it more difficult for people and societies to adapt rapidly to changing conditions, economic and ecological. </w:t>
      </w:r>
      <w:r w:rsidRPr="007C0673">
        <w:rPr>
          <w:rStyle w:val="Emphasis"/>
        </w:rPr>
        <w:t>Centrally planned economies fail</w:t>
      </w:r>
      <w:r w:rsidRPr="007C0673">
        <w:rPr>
          <w:rStyle w:val="StyleUnderline"/>
        </w:rPr>
        <w:t>; centrally planning the world's ecology will fail as well.</w:t>
      </w:r>
      <w:r w:rsidRPr="007C0673">
        <w:rPr>
          <w:sz w:val="16"/>
        </w:rPr>
        <w:t xml:space="preserve"> </w:t>
      </w:r>
      <w:r w:rsidRPr="007C0673">
        <w:rPr>
          <w:rStyle w:val="StyleUnderline"/>
        </w:rPr>
        <w:t>Our aim must be to find ways for liberty and the environment to flourish</w:t>
      </w:r>
      <w:r w:rsidRPr="00B74EBF">
        <w:rPr>
          <w:rStyle w:val="StyleUnderline"/>
        </w:rPr>
        <w:t xml:space="preserve"> </w:t>
      </w:r>
      <w:r w:rsidRPr="00A467DC">
        <w:rPr>
          <w:rStyle w:val="StyleUnderline"/>
        </w:rPr>
        <w:t>together</w:t>
      </w:r>
      <w:r w:rsidRPr="00A467DC">
        <w:rPr>
          <w:rStyle w:val="Emphasis"/>
        </w:rPr>
        <w:t>, not to sacrifice one in the vain hope of protecting the other.</w:t>
      </w:r>
    </w:p>
    <w:p w:rsidR="00D83FB2" w:rsidRPr="00EB05F8" w:rsidRDefault="00D83FB2" w:rsidP="00EB05F8"/>
    <w:p w:rsidR="00A8485F" w:rsidRPr="00A3215B" w:rsidRDefault="00A8485F" w:rsidP="00A8485F">
      <w:pPr>
        <w:pStyle w:val="Heading3"/>
        <w:rPr>
          <w:rFonts w:asciiTheme="minorHAnsi" w:hAnsiTheme="minorHAnsi"/>
        </w:rPr>
      </w:pPr>
      <w:r w:rsidRPr="00A3215B">
        <w:rPr>
          <w:rFonts w:asciiTheme="minorHAnsi" w:hAnsiTheme="minorHAnsi"/>
        </w:rPr>
        <w:t>Slow Growth =&gt; Diversionary War with China</w:t>
      </w:r>
    </w:p>
    <w:p w:rsidR="00A8485F" w:rsidRPr="00A3215B" w:rsidRDefault="00A8485F" w:rsidP="00A8485F">
      <w:pPr>
        <w:rPr>
          <w:rFonts w:asciiTheme="minorHAnsi" w:hAnsiTheme="minorHAnsi"/>
        </w:rPr>
      </w:pPr>
    </w:p>
    <w:p w:rsidR="003D2FE7" w:rsidRPr="00A3215B" w:rsidRDefault="003D2FE7" w:rsidP="003D2FE7">
      <w:pPr>
        <w:pStyle w:val="Heading4"/>
        <w:rPr>
          <w:rFonts w:asciiTheme="minorHAnsi" w:hAnsiTheme="minorHAnsi"/>
        </w:rPr>
      </w:pPr>
      <w:r w:rsidRPr="00A3215B">
        <w:rPr>
          <w:rFonts w:asciiTheme="minorHAnsi" w:hAnsiTheme="minorHAnsi"/>
        </w:rPr>
        <w:t>Slow growth causes diversionary war with China</w:t>
      </w:r>
    </w:p>
    <w:p w:rsidR="003D2FE7" w:rsidRPr="00A3215B" w:rsidRDefault="003D2FE7" w:rsidP="003D2FE7">
      <w:pPr>
        <w:rPr>
          <w:rFonts w:asciiTheme="minorHAnsi" w:hAnsiTheme="minorHAnsi"/>
        </w:rPr>
      </w:pPr>
      <w:r w:rsidRPr="00A3215B">
        <w:rPr>
          <w:rStyle w:val="Style13ptBold"/>
          <w:rFonts w:asciiTheme="minorHAnsi" w:hAnsiTheme="minorHAnsi"/>
        </w:rPr>
        <w:t>Ross, 17</w:t>
      </w:r>
      <w:r w:rsidRPr="00A3215B">
        <w:rPr>
          <w:rFonts w:asciiTheme="minorHAnsi" w:hAnsiTheme="minorHAnsi"/>
        </w:rPr>
        <w:t xml:space="preserve"> --- Senior Fellow at </w:t>
      </w:r>
      <w:proofErr w:type="spellStart"/>
      <w:r w:rsidRPr="00A3215B">
        <w:rPr>
          <w:rFonts w:asciiTheme="minorHAnsi" w:hAnsiTheme="minorHAnsi"/>
        </w:rPr>
        <w:t>Chongyang</w:t>
      </w:r>
      <w:proofErr w:type="spellEnd"/>
      <w:r w:rsidRPr="00A3215B">
        <w:rPr>
          <w:rFonts w:asciiTheme="minorHAnsi" w:hAnsiTheme="minorHAnsi"/>
        </w:rPr>
        <w:t xml:space="preserve"> Institute for Financial Studies, </w:t>
      </w:r>
      <w:proofErr w:type="spellStart"/>
      <w:r w:rsidRPr="00A3215B">
        <w:rPr>
          <w:rFonts w:asciiTheme="minorHAnsi" w:hAnsiTheme="minorHAnsi"/>
        </w:rPr>
        <w:t>Renmin</w:t>
      </w:r>
      <w:proofErr w:type="spellEnd"/>
      <w:r w:rsidRPr="00A3215B">
        <w:rPr>
          <w:rFonts w:asciiTheme="minorHAnsi" w:hAnsiTheme="minorHAnsi"/>
        </w:rPr>
        <w:t xml:space="preserve"> University of China (7/10/17, John, “Trump's economy - cyclical upturn and long term slow growth,” </w:t>
      </w:r>
      <w:hyperlink r:id="rId42" w:history="1">
        <w:r w:rsidRPr="00A3215B">
          <w:rPr>
            <w:rStyle w:val="Hyperlink"/>
            <w:rFonts w:asciiTheme="minorHAnsi" w:hAnsiTheme="minorHAnsi"/>
          </w:rPr>
          <w:t>http://ablog.typepad.com/keytrendsinglobalisation/2017/07/trumps-economy-cyclical-upturn-and-long-term-slow-growth.html</w:t>
        </w:r>
      </w:hyperlink>
      <w:r w:rsidRPr="00A3215B">
        <w:rPr>
          <w:rFonts w:asciiTheme="minorHAnsi" w:hAnsiTheme="minorHAnsi"/>
        </w:rPr>
        <w:t>, accessed on 6/11/18)</w:t>
      </w:r>
    </w:p>
    <w:p w:rsidR="003D2FE7" w:rsidRPr="00A3215B" w:rsidRDefault="003D2FE7" w:rsidP="003D2FE7">
      <w:pPr>
        <w:rPr>
          <w:rFonts w:asciiTheme="minorHAnsi" w:hAnsiTheme="minorHAnsi"/>
        </w:rPr>
      </w:pPr>
      <w:r w:rsidRPr="00A3215B">
        <w:rPr>
          <w:rFonts w:asciiTheme="minorHAnsi" w:hAnsiTheme="minorHAnsi"/>
        </w:rPr>
        <w:t>Conclusion</w:t>
      </w:r>
    </w:p>
    <w:p w:rsidR="003D2FE7" w:rsidRPr="00A3215B" w:rsidRDefault="003D2FE7" w:rsidP="003D2FE7">
      <w:pPr>
        <w:rPr>
          <w:rFonts w:asciiTheme="minorHAnsi" w:hAnsiTheme="minorHAnsi"/>
        </w:rPr>
      </w:pPr>
      <w:r w:rsidRPr="00A3215B">
        <w:rPr>
          <w:rFonts w:asciiTheme="minorHAnsi" w:hAnsiTheme="minorHAnsi"/>
        </w:rPr>
        <w:t>The economic and domestic US political conclusions of the trends shown in the latest US data are therefore clear</w:t>
      </w:r>
    </w:p>
    <w:p w:rsidR="003D2FE7" w:rsidRPr="00A3215B" w:rsidRDefault="003D2FE7" w:rsidP="003D2FE7">
      <w:pPr>
        <w:rPr>
          <w:rStyle w:val="StyleUnderline"/>
          <w:rFonts w:asciiTheme="minorHAnsi" w:hAnsiTheme="minorHAnsi"/>
        </w:rPr>
      </w:pPr>
      <w:r w:rsidRPr="00A3215B">
        <w:rPr>
          <w:rFonts w:asciiTheme="minorHAnsi" w:hAnsiTheme="minorHAnsi"/>
        </w:rPr>
        <w:t xml:space="preserve">    US economic growth in 2016 at 1.6% was so depressed below even its long term average that some moderate upturn in 2017 is likely. President Trump’s administration may of course claim ‘credit’ for the likely short-term acceleration in US growth in 2017 but any such short-term shift is merely a normal statistical process and would not represent any acceleration in underlying US growth. </w:t>
      </w:r>
      <w:r w:rsidRPr="00A3215B">
        <w:rPr>
          <w:rStyle w:val="StyleUnderline"/>
          <w:rFonts w:asciiTheme="minorHAnsi" w:hAnsiTheme="minorHAnsi"/>
        </w:rPr>
        <w:t>Only if growth continued sufficiently strongly and for a sufficiently long period to raise the medium/long term rate average could it be considered that any substantial increase in underlying US economic growth was occurring.</w:t>
      </w:r>
    </w:p>
    <w:p w:rsidR="003D2FE7" w:rsidRPr="00A3215B" w:rsidRDefault="003D2FE7" w:rsidP="000C1F7F">
      <w:pPr>
        <w:rPr>
          <w:rFonts w:asciiTheme="minorHAnsi" w:hAnsiTheme="minorHAnsi"/>
        </w:rPr>
      </w:pPr>
      <w:r w:rsidRPr="00A3215B">
        <w:rPr>
          <w:rFonts w:asciiTheme="minorHAnsi" w:hAnsiTheme="minorHAnsi"/>
        </w:rPr>
        <w:t xml:space="preserve">    </w:t>
      </w:r>
      <w:r w:rsidRPr="00A3215B">
        <w:rPr>
          <w:rStyle w:val="StyleUnderline"/>
          <w:rFonts w:asciiTheme="minorHAnsi" w:hAnsiTheme="minorHAnsi"/>
        </w:rPr>
        <w:t>This fall of US per capita GDP growth to a low level clearly has major political implications within the US and underlies recent domestic political events.</w:t>
      </w:r>
      <w:r w:rsidRPr="00A3215B">
        <w:rPr>
          <w:rFonts w:asciiTheme="minorHAnsi" w:hAnsiTheme="minorHAnsi"/>
        </w:rPr>
        <w:t xml:space="preserve">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p>
    <w:p w:rsidR="003D2FE7" w:rsidRPr="00A3215B" w:rsidRDefault="003D2FE7" w:rsidP="000C1F7F">
      <w:pPr>
        <w:rPr>
          <w:rFonts w:asciiTheme="minorHAnsi" w:hAnsiTheme="minorHAnsi"/>
        </w:rPr>
      </w:pPr>
      <w:r w:rsidRPr="00A3215B">
        <w:rPr>
          <w:rFonts w:asciiTheme="minorHAnsi" w:hAnsiTheme="minorHAnsi"/>
        </w:rPr>
        <w:t xml:space="preserve">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p>
    <w:p w:rsidR="003D2FE7" w:rsidRPr="00A3215B" w:rsidRDefault="003D2FE7" w:rsidP="003D2FE7">
      <w:pPr>
        <w:rPr>
          <w:rFonts w:asciiTheme="minorHAnsi" w:hAnsiTheme="minorHAnsi"/>
        </w:rPr>
      </w:pPr>
      <w:r w:rsidRPr="00A3215B">
        <w:rPr>
          <w:rFonts w:asciiTheme="minorHAnsi" w:hAnsiTheme="minorHAnsi"/>
        </w:rPr>
        <w:t>In terms of geopolitical consequences affecting China:</w:t>
      </w:r>
    </w:p>
    <w:p w:rsidR="003D2FE7" w:rsidRPr="00A3215B" w:rsidRDefault="003D2FE7" w:rsidP="003D2FE7">
      <w:pPr>
        <w:rPr>
          <w:rFonts w:asciiTheme="minorHAnsi" w:hAnsiTheme="minorHAnsi"/>
        </w:rPr>
      </w:pPr>
      <w:r w:rsidRPr="00A3215B">
        <w:rPr>
          <w:rFonts w:asciiTheme="minorHAnsi" w:hAnsiTheme="minorHAnsi"/>
        </w:rPr>
        <w:t xml:space="preserve">    The short term moderate cyclical upturn in the US economy which is likely in 2017 will aid China’s short term economic growth – particularly as it is likely to by </w:t>
      </w:r>
      <w:proofErr w:type="spellStart"/>
      <w:r w:rsidRPr="00A3215B">
        <w:rPr>
          <w:rFonts w:asciiTheme="minorHAnsi" w:hAnsiTheme="minorHAnsi"/>
        </w:rPr>
        <w:t>synchronised</w:t>
      </w:r>
      <w:proofErr w:type="spellEnd"/>
      <w:r w:rsidRPr="00A3215B">
        <w:rPr>
          <w:rFonts w:asciiTheme="minorHAnsi" w:hAnsiTheme="minorHAnsi"/>
        </w:rPr>
        <w:t xml:space="preserve"> with a moderate cyclical upturn in the EU. Both trends aid China’s exports</w:t>
      </w:r>
    </w:p>
    <w:p w:rsidR="003D2FE7" w:rsidRPr="00A3215B" w:rsidRDefault="003D2FE7" w:rsidP="003D2FE7">
      <w:pPr>
        <w:rPr>
          <w:rFonts w:asciiTheme="minorHAnsi" w:hAnsiTheme="minorHAnsi"/>
        </w:rPr>
      </w:pPr>
      <w:r w:rsidRPr="00A3215B">
        <w:rPr>
          <w:rFonts w:asciiTheme="minorHAnsi" w:hAnsiTheme="minorHAnsi"/>
        </w:rPr>
        <w:t xml:space="preserve">    Nevertheless, </w:t>
      </w:r>
      <w:r w:rsidRPr="00A3215B">
        <w:rPr>
          <w:rStyle w:val="Emphasis"/>
          <w:rFonts w:asciiTheme="minorHAnsi" w:hAnsiTheme="minorHAnsi"/>
        </w:rPr>
        <w:t>due to the very low medium and long-term US growth rate the US will not be able to play the role of economic locomotive of the G20</w:t>
      </w:r>
      <w:r w:rsidRPr="00A3215B">
        <w:rPr>
          <w:rFonts w:asciiTheme="minorHAnsi" w:hAnsiTheme="minorHAnsi"/>
        </w:rPr>
        <w:t xml:space="preserve">. </w:t>
      </w:r>
      <w:r w:rsidRPr="00A3215B">
        <w:rPr>
          <w:rStyle w:val="StyleUnderline"/>
          <w:rFonts w:asciiTheme="minorHAnsi" w:hAnsiTheme="minorHAnsi"/>
        </w:rPr>
        <w:t>In addition to economic fundamentals IMF projections are that in the next five years China’s contribution to world growth will be substantially higher than the US.</w:t>
      </w:r>
      <w:r w:rsidRPr="00A3215B">
        <w:rPr>
          <w:rFonts w:asciiTheme="minorHAnsi" w:hAnsiTheme="minorHAnsi"/>
        </w:rPr>
        <w:t xml:space="preserve"> It is therefore crucial China continues to push for economic progress via the G20 and China has the objective possibility to play a leading role in this.</w:t>
      </w:r>
    </w:p>
    <w:p w:rsidR="003D2FE7" w:rsidRPr="00A3215B" w:rsidRDefault="003D2FE7" w:rsidP="003D2FE7">
      <w:pPr>
        <w:rPr>
          <w:rFonts w:asciiTheme="minorHAnsi" w:hAnsiTheme="minorHAnsi"/>
        </w:rPr>
      </w:pPr>
      <w:r w:rsidRPr="00A3215B">
        <w:rPr>
          <w:rFonts w:asciiTheme="minorHAnsi" w:hAnsiTheme="minorHAnsi"/>
        </w:rPr>
        <w:t xml:space="preserve">    </w:t>
      </w:r>
      <w:r w:rsidRPr="00A3215B">
        <w:rPr>
          <w:rStyle w:val="Emphasis"/>
          <w:rFonts w:asciiTheme="minorHAnsi" w:hAnsiTheme="minorHAnsi"/>
        </w:rPr>
        <w:t>Very slow growth in the US</w:t>
      </w:r>
      <w:r w:rsidRPr="00A3215B">
        <w:rPr>
          <w:rFonts w:asciiTheme="minorHAnsi" w:hAnsiTheme="minorHAnsi"/>
        </w:rPr>
        <w:t xml:space="preserve"> in the medium and longer term </w:t>
      </w:r>
      <w:r w:rsidRPr="00A3215B">
        <w:rPr>
          <w:rStyle w:val="Emphasis"/>
          <w:rFonts w:asciiTheme="minorHAnsi" w:hAnsiTheme="minorHAnsi"/>
        </w:rPr>
        <w:t>creates a permanent temptation to the US political establishment to attempt to divert attention from this by reckless military action or ‘China bashing’</w:t>
      </w:r>
      <w:r w:rsidRPr="00A3215B">
        <w:rPr>
          <w:rFonts w:asciiTheme="minorHAnsi" w:hAnsiTheme="minorHAnsi"/>
        </w:rPr>
        <w:t xml:space="preserve">. China’s foreign policy initiatives to seek the best possible relations with the US are extremely correct but </w:t>
      </w:r>
      <w:r w:rsidRPr="00A3215B">
        <w:rPr>
          <w:rStyle w:val="StyleUnderline"/>
          <w:rFonts w:asciiTheme="minorHAnsi" w:hAnsiTheme="minorHAnsi"/>
        </w:rPr>
        <w:t>the risks from such negative trends in the US situation, and</w:t>
      </w:r>
      <w:r w:rsidRPr="00A3215B">
        <w:rPr>
          <w:rFonts w:asciiTheme="minorHAnsi" w:hAnsiTheme="minorHAnsi"/>
        </w:rPr>
        <w:t xml:space="preserve"> therefore of </w:t>
      </w:r>
      <w:r w:rsidRPr="00A3215B">
        <w:rPr>
          <w:rStyle w:val="Emphasis"/>
          <w:rFonts w:asciiTheme="minorHAnsi" w:hAnsiTheme="minorHAnsi"/>
        </w:rPr>
        <w:t>sharp turns in US foreign policy</w:t>
      </w:r>
      <w:r w:rsidRPr="00A3215B">
        <w:rPr>
          <w:rStyle w:val="StyleUnderline"/>
          <w:rFonts w:asciiTheme="minorHAnsi" w:hAnsiTheme="minorHAnsi"/>
        </w:rPr>
        <w:t>, must also be assessed</w:t>
      </w:r>
      <w:r w:rsidRPr="00A3215B">
        <w:rPr>
          <w:rFonts w:asciiTheme="minorHAnsi" w:hAnsiTheme="minorHAnsi"/>
        </w:rPr>
        <w:t>.</w:t>
      </w:r>
    </w:p>
    <w:p w:rsidR="00A8485F" w:rsidRPr="00A3215B" w:rsidRDefault="00A8485F" w:rsidP="00A8485F">
      <w:pPr>
        <w:rPr>
          <w:rFonts w:asciiTheme="minorHAnsi" w:hAnsiTheme="minorHAnsi"/>
        </w:rPr>
      </w:pPr>
    </w:p>
    <w:p w:rsidR="0086564E" w:rsidRPr="00A3215B" w:rsidRDefault="0086564E" w:rsidP="0086564E">
      <w:pPr>
        <w:pStyle w:val="Heading3"/>
        <w:rPr>
          <w:rFonts w:asciiTheme="minorHAnsi" w:hAnsiTheme="minorHAnsi"/>
        </w:rPr>
      </w:pPr>
      <w:r w:rsidRPr="00A3215B">
        <w:rPr>
          <w:rFonts w:asciiTheme="minorHAnsi" w:hAnsiTheme="minorHAnsi"/>
        </w:rPr>
        <w:t>U.S. Economic Strength Prevents Conflict</w:t>
      </w:r>
    </w:p>
    <w:p w:rsidR="0086564E" w:rsidRPr="00A3215B" w:rsidRDefault="0086564E" w:rsidP="0086564E">
      <w:pPr>
        <w:rPr>
          <w:rFonts w:asciiTheme="minorHAnsi" w:hAnsiTheme="minorHAnsi"/>
        </w:rPr>
      </w:pPr>
    </w:p>
    <w:p w:rsidR="0086564E" w:rsidRPr="00A3215B" w:rsidRDefault="0086564E" w:rsidP="0086564E">
      <w:pPr>
        <w:pStyle w:val="Heading4"/>
        <w:rPr>
          <w:rFonts w:asciiTheme="minorHAnsi" w:hAnsiTheme="minorHAnsi"/>
        </w:rPr>
      </w:pPr>
      <w:r w:rsidRPr="00A3215B">
        <w:rPr>
          <w:rFonts w:asciiTheme="minorHAnsi" w:hAnsiTheme="minorHAnsi"/>
        </w:rPr>
        <w:t>We need a strong economic position to manage EVERY global issue and prevent global wars</w:t>
      </w:r>
    </w:p>
    <w:p w:rsidR="0086564E" w:rsidRPr="00A3215B" w:rsidRDefault="0086564E" w:rsidP="0086564E">
      <w:pPr>
        <w:rPr>
          <w:rFonts w:asciiTheme="minorHAnsi" w:hAnsiTheme="minorHAnsi"/>
        </w:rPr>
      </w:pPr>
      <w:proofErr w:type="spellStart"/>
      <w:r w:rsidRPr="00A3215B">
        <w:rPr>
          <w:rStyle w:val="Style13ptBold"/>
          <w:rFonts w:asciiTheme="minorHAnsi" w:hAnsiTheme="minorHAnsi"/>
        </w:rPr>
        <w:t>Lieberthal</w:t>
      </w:r>
      <w:proofErr w:type="spellEnd"/>
      <w:r w:rsidRPr="00A3215B">
        <w:rPr>
          <w:rStyle w:val="Style13ptBold"/>
          <w:rFonts w:asciiTheme="minorHAnsi" w:hAnsiTheme="minorHAnsi"/>
        </w:rPr>
        <w:t xml:space="preserve"> and O'Hanlon 12 </w:t>
      </w:r>
      <w:r w:rsidRPr="00A3215B">
        <w:rPr>
          <w:rFonts w:asciiTheme="minorHAnsi" w:hAnsiTheme="minorHAnsi"/>
        </w:rPr>
        <w:t xml:space="preserve">(Kenneth and Michael, Senior Fellows in Foreign Policy @ Brookings, "The Real National Security Threat: America's Debt," </w:t>
      </w:r>
      <w:hyperlink r:id="rId43" w:history="1">
        <w:r w:rsidRPr="00A3215B">
          <w:rPr>
            <w:rStyle w:val="Hyperlink"/>
            <w:rFonts w:asciiTheme="minorHAnsi" w:hAnsiTheme="minorHAnsi"/>
          </w:rPr>
          <w:t>http://www.brookings.edu/research/opinions/2012/07/10-economy-foreign-policy-lieberthal-ohanlon</w:t>
        </w:r>
      </w:hyperlink>
      <w:r w:rsidRPr="00A3215B">
        <w:rPr>
          <w:rFonts w:asciiTheme="minorHAnsi" w:hAnsiTheme="minorHAnsi"/>
        </w:rPr>
        <w:t>, ENDI)</w:t>
      </w:r>
    </w:p>
    <w:p w:rsidR="0086564E" w:rsidRPr="00A3215B" w:rsidRDefault="0086564E" w:rsidP="0086564E">
      <w:pPr>
        <w:rPr>
          <w:rFonts w:asciiTheme="minorHAnsi" w:hAnsiTheme="minorHAnsi"/>
        </w:rPr>
      </w:pPr>
      <w:r w:rsidRPr="00A3215B">
        <w:rPr>
          <w:rFonts w:asciiTheme="minorHAnsi" w:hAnsiTheme="minorHAnsi"/>
        </w:rPr>
        <w:t xml:space="preserve">Lastly, American </w:t>
      </w:r>
      <w:r w:rsidRPr="00A3215B">
        <w:rPr>
          <w:rStyle w:val="StyleUnderline"/>
          <w:rFonts w:asciiTheme="minorHAnsi" w:hAnsiTheme="minorHAnsi"/>
        </w:rPr>
        <w:t xml:space="preserve">economic weakness </w:t>
      </w:r>
      <w:r w:rsidRPr="00A3215B">
        <w:rPr>
          <w:rStyle w:val="Emphasis"/>
          <w:rFonts w:asciiTheme="minorHAnsi" w:hAnsiTheme="minorHAnsi"/>
        </w:rPr>
        <w:t>undercuts U.S. leadership abroad</w:t>
      </w:r>
      <w:r w:rsidRPr="00A3215B">
        <w:rPr>
          <w:rFonts w:asciiTheme="minorHAnsi" w:hAnsiTheme="minorHAnsi"/>
        </w:rPr>
        <w:t xml:space="preserve">. </w:t>
      </w:r>
      <w:r w:rsidRPr="00A3215B">
        <w:rPr>
          <w:rStyle w:val="StyleUnderline"/>
          <w:rFonts w:asciiTheme="minorHAnsi" w:hAnsiTheme="minorHAnsi"/>
        </w:rPr>
        <w:t>Other countries sense our weakness and wonder about</w:t>
      </w:r>
      <w:r w:rsidRPr="00A3215B">
        <w:rPr>
          <w:rFonts w:asciiTheme="minorHAnsi" w:hAnsiTheme="minorHAnsi"/>
        </w:rPr>
        <w:t xml:space="preserve"> our purported </w:t>
      </w:r>
      <w:r w:rsidRPr="00A3215B">
        <w:rPr>
          <w:rStyle w:val="StyleUnderline"/>
          <w:rFonts w:asciiTheme="minorHAnsi" w:hAnsiTheme="minorHAnsi"/>
        </w:rPr>
        <w:t xml:space="preserve">decline. </w:t>
      </w:r>
      <w:r w:rsidRPr="00A3215B">
        <w:rPr>
          <w:rStyle w:val="Emphasis"/>
          <w:rFonts w:asciiTheme="minorHAnsi" w:hAnsiTheme="minorHAnsi"/>
        </w:rPr>
        <w:t>If this perception becomes</w:t>
      </w:r>
      <w:r w:rsidRPr="00A3215B">
        <w:rPr>
          <w:rFonts w:asciiTheme="minorHAnsi" w:hAnsiTheme="minorHAnsi"/>
        </w:rPr>
        <w:t xml:space="preserve"> more </w:t>
      </w:r>
      <w:r w:rsidRPr="00A3215B">
        <w:rPr>
          <w:rStyle w:val="Emphasis"/>
          <w:rFonts w:asciiTheme="minorHAnsi" w:hAnsiTheme="minorHAnsi"/>
        </w:rPr>
        <w:t>widespread,</w:t>
      </w:r>
      <w:r w:rsidRPr="00A3215B">
        <w:rPr>
          <w:rFonts w:asciiTheme="minorHAnsi" w:hAnsiTheme="minorHAnsi"/>
        </w:rPr>
        <w:t xml:space="preserve"> and the case that we are in decline becomes more persuasive, </w:t>
      </w:r>
      <w:r w:rsidRPr="00A3215B">
        <w:rPr>
          <w:rStyle w:val="StyleUnderline"/>
          <w:rFonts w:asciiTheme="minorHAnsi" w:hAnsiTheme="minorHAnsi"/>
        </w:rPr>
        <w:t>countries will begin to take actions</w:t>
      </w:r>
      <w:r w:rsidRPr="00A3215B">
        <w:rPr>
          <w:rFonts w:asciiTheme="minorHAnsi" w:hAnsiTheme="minorHAnsi"/>
        </w:rPr>
        <w:t xml:space="preserve"> that reflect their skepticism about America's future. </w:t>
      </w:r>
      <w:r w:rsidRPr="00A3215B">
        <w:rPr>
          <w:rStyle w:val="StyleUnderline"/>
          <w:rFonts w:asciiTheme="minorHAnsi" w:hAnsiTheme="minorHAnsi"/>
        </w:rPr>
        <w:t xml:space="preserve">Allies and friends will doubt our commitment and </w:t>
      </w:r>
      <w:r w:rsidRPr="00A3215B">
        <w:rPr>
          <w:rStyle w:val="Emphasis"/>
          <w:rFonts w:asciiTheme="minorHAnsi" w:hAnsiTheme="minorHAnsi"/>
        </w:rPr>
        <w:t>may pursue nuclear weapons</w:t>
      </w:r>
      <w:r w:rsidRPr="00A3215B">
        <w:rPr>
          <w:rFonts w:asciiTheme="minorHAnsi" w:hAnsiTheme="minorHAnsi"/>
        </w:rPr>
        <w:t xml:space="preserve"> for their own security, for example; </w:t>
      </w:r>
      <w:r w:rsidRPr="00A3215B">
        <w:rPr>
          <w:rStyle w:val="StyleUnderline"/>
          <w:rFonts w:asciiTheme="minorHAnsi" w:hAnsiTheme="minorHAnsi"/>
        </w:rPr>
        <w:t>adversaries will sense opportunity and be less restrained in throwing around their weight</w:t>
      </w:r>
      <w:r w:rsidRPr="00A3215B">
        <w:rPr>
          <w:rFonts w:asciiTheme="minorHAnsi" w:hAnsiTheme="minorHAnsi"/>
        </w:rPr>
        <w:t xml:space="preserve"> in their own neighborhoods. </w:t>
      </w:r>
      <w:r w:rsidRPr="00A3215B">
        <w:rPr>
          <w:rStyle w:val="StyleUnderline"/>
          <w:rFonts w:asciiTheme="minorHAnsi" w:hAnsiTheme="minorHAnsi"/>
        </w:rPr>
        <w:t xml:space="preserve">The </w:t>
      </w:r>
      <w:r w:rsidRPr="00A3215B">
        <w:rPr>
          <w:rFonts w:asciiTheme="minorHAnsi" w:hAnsiTheme="minorHAnsi"/>
        </w:rPr>
        <w:t xml:space="preserve">crucial </w:t>
      </w:r>
      <w:r w:rsidRPr="00A3215B">
        <w:rPr>
          <w:rStyle w:val="StyleUnderline"/>
          <w:rFonts w:asciiTheme="minorHAnsi" w:hAnsiTheme="minorHAnsi"/>
        </w:rPr>
        <w:t>Persian Gulf and Western Pacific</w:t>
      </w:r>
      <w:r w:rsidRPr="00A3215B">
        <w:rPr>
          <w:rFonts w:asciiTheme="minorHAnsi" w:hAnsiTheme="minorHAnsi"/>
        </w:rPr>
        <w:t xml:space="preserve"> regions </w:t>
      </w:r>
      <w:r w:rsidRPr="00A3215B">
        <w:rPr>
          <w:rStyle w:val="StyleUnderline"/>
          <w:rFonts w:asciiTheme="minorHAnsi" w:hAnsiTheme="minorHAnsi"/>
        </w:rPr>
        <w:t xml:space="preserve">will </w:t>
      </w:r>
      <w:r w:rsidRPr="00A3215B">
        <w:rPr>
          <w:rFonts w:asciiTheme="minorHAnsi" w:hAnsiTheme="minorHAnsi"/>
        </w:rPr>
        <w:t xml:space="preserve">likely </w:t>
      </w:r>
      <w:r w:rsidRPr="00A3215B">
        <w:rPr>
          <w:rStyle w:val="StyleUnderline"/>
          <w:rFonts w:asciiTheme="minorHAnsi" w:hAnsiTheme="minorHAnsi"/>
        </w:rPr>
        <w:t>become less stable</w:t>
      </w:r>
      <w:r w:rsidRPr="00A3215B">
        <w:rPr>
          <w:rFonts w:asciiTheme="minorHAnsi" w:hAnsiTheme="minorHAnsi"/>
        </w:rPr>
        <w:t xml:space="preserve">. </w:t>
      </w:r>
      <w:r w:rsidRPr="00A3215B">
        <w:rPr>
          <w:rStyle w:val="Emphasis"/>
          <w:rFonts w:asciiTheme="minorHAnsi" w:hAnsiTheme="minorHAnsi"/>
        </w:rPr>
        <w:t>Major war will become more likely</w:t>
      </w:r>
      <w:r w:rsidRPr="00A3215B">
        <w:rPr>
          <w:rFonts w:asciiTheme="minorHAnsi" w:hAnsiTheme="minorHAnsi"/>
        </w:rPr>
        <w:t xml:space="preserve">. When running for president last time, </w:t>
      </w:r>
      <w:r w:rsidRPr="00A3215B">
        <w:rPr>
          <w:rStyle w:val="StyleUnderline"/>
          <w:rFonts w:asciiTheme="minorHAnsi" w:hAnsiTheme="minorHAnsi"/>
        </w:rPr>
        <w:t>Obama eloquently articulated big foreign policy visions</w:t>
      </w:r>
      <w:r w:rsidRPr="00A3215B">
        <w:rPr>
          <w:rFonts w:asciiTheme="minorHAnsi" w:hAnsiTheme="minorHAnsi"/>
        </w:rPr>
        <w:t xml:space="preserve">: </w:t>
      </w:r>
      <w:r w:rsidRPr="00A3215B">
        <w:rPr>
          <w:rStyle w:val="StyleUnderline"/>
          <w:rFonts w:asciiTheme="minorHAnsi" w:hAnsiTheme="minorHAnsi"/>
        </w:rPr>
        <w:t>healing America's breach</w:t>
      </w:r>
      <w:r w:rsidRPr="00A3215B">
        <w:rPr>
          <w:rFonts w:asciiTheme="minorHAnsi" w:hAnsiTheme="minorHAnsi"/>
        </w:rPr>
        <w:t xml:space="preserve"> </w:t>
      </w:r>
      <w:r w:rsidRPr="00A3215B">
        <w:rPr>
          <w:rStyle w:val="StyleUnderline"/>
          <w:rFonts w:asciiTheme="minorHAnsi" w:hAnsiTheme="minorHAnsi"/>
        </w:rPr>
        <w:t>with the Muslim world, controlling</w:t>
      </w:r>
      <w:r w:rsidRPr="00A3215B">
        <w:rPr>
          <w:rFonts w:asciiTheme="minorHAnsi" w:hAnsiTheme="minorHAnsi"/>
        </w:rPr>
        <w:t xml:space="preserve"> global </w:t>
      </w:r>
      <w:r w:rsidRPr="00A3215B">
        <w:rPr>
          <w:rStyle w:val="StyleUnderline"/>
          <w:rFonts w:asciiTheme="minorHAnsi" w:hAnsiTheme="minorHAnsi"/>
        </w:rPr>
        <w:t>climate change</w:t>
      </w:r>
      <w:r w:rsidRPr="00A3215B">
        <w:rPr>
          <w:rFonts w:asciiTheme="minorHAnsi" w:hAnsiTheme="minorHAnsi"/>
        </w:rPr>
        <w:t xml:space="preserve">, dramatically </w:t>
      </w:r>
      <w:r w:rsidRPr="00A3215B">
        <w:rPr>
          <w:rStyle w:val="StyleUnderline"/>
          <w:rFonts w:asciiTheme="minorHAnsi" w:hAnsiTheme="minorHAnsi"/>
        </w:rPr>
        <w:t>curbing global poverty</w:t>
      </w:r>
      <w:r w:rsidRPr="00A3215B">
        <w:rPr>
          <w:rFonts w:asciiTheme="minorHAnsi" w:hAnsiTheme="minorHAnsi"/>
        </w:rPr>
        <w:t xml:space="preserve"> through development aid, moving toward </w:t>
      </w:r>
      <w:r w:rsidRPr="00A3215B">
        <w:rPr>
          <w:rStyle w:val="StyleUnderline"/>
          <w:rFonts w:asciiTheme="minorHAnsi" w:hAnsiTheme="minorHAnsi"/>
        </w:rPr>
        <w:t>a world free of nuclear weapons</w:t>
      </w:r>
      <w:r w:rsidRPr="00A3215B">
        <w:rPr>
          <w:rFonts w:asciiTheme="minorHAnsi" w:hAnsiTheme="minorHAnsi"/>
        </w:rPr>
        <w:t>. These were, and remain, worthy if elusive goals. However, for Obama or his successor</w:t>
      </w:r>
      <w:r w:rsidRPr="00A3215B">
        <w:rPr>
          <w:rStyle w:val="StyleUnderline"/>
          <w:rFonts w:asciiTheme="minorHAnsi" w:hAnsiTheme="minorHAnsi"/>
        </w:rPr>
        <w:t xml:space="preserve">, there is now a much more urgent big-picture issue: </w:t>
      </w:r>
      <w:r w:rsidRPr="00A3215B">
        <w:rPr>
          <w:rStyle w:val="Emphasis"/>
          <w:rFonts w:asciiTheme="minorHAnsi" w:hAnsiTheme="minorHAnsi"/>
        </w:rPr>
        <w:t>restoring U.S. economic strength.</w:t>
      </w:r>
      <w:r w:rsidRPr="00A3215B">
        <w:rPr>
          <w:rFonts w:asciiTheme="minorHAnsi" w:hAnsiTheme="minorHAnsi"/>
        </w:rPr>
        <w:t xml:space="preserve"> </w:t>
      </w:r>
      <w:r w:rsidRPr="00A3215B">
        <w:rPr>
          <w:rStyle w:val="Emphasis"/>
          <w:rFonts w:asciiTheme="minorHAnsi" w:hAnsiTheme="minorHAnsi"/>
        </w:rPr>
        <w:t>Nothing else is really possible if that fundamental prerequisite to effective foreign policy is not reestablished</w:t>
      </w:r>
      <w:r w:rsidRPr="00A3215B">
        <w:rPr>
          <w:rFonts w:asciiTheme="minorHAnsi" w:hAnsiTheme="minorHAnsi"/>
        </w:rPr>
        <w:t>.</w:t>
      </w:r>
    </w:p>
    <w:p w:rsidR="0086564E" w:rsidRPr="00A3215B" w:rsidRDefault="0086564E" w:rsidP="00760D7A">
      <w:pPr>
        <w:rPr>
          <w:rFonts w:asciiTheme="minorHAnsi" w:hAnsiTheme="minorHAnsi"/>
        </w:rPr>
      </w:pPr>
    </w:p>
    <w:p w:rsidR="00760D7A" w:rsidRPr="00A3215B" w:rsidRDefault="00760D7A" w:rsidP="00760D7A">
      <w:pPr>
        <w:pStyle w:val="Heading2"/>
        <w:rPr>
          <w:rFonts w:asciiTheme="minorHAnsi" w:hAnsiTheme="minorHAnsi"/>
        </w:rPr>
      </w:pPr>
      <w:r w:rsidRPr="00A3215B">
        <w:rPr>
          <w:rFonts w:asciiTheme="minorHAnsi" w:hAnsiTheme="minorHAnsi"/>
        </w:rPr>
        <w:t>Technological Leadership</w:t>
      </w:r>
    </w:p>
    <w:p w:rsidR="00760D7A" w:rsidRDefault="00760D7A" w:rsidP="00760D7A">
      <w:pPr>
        <w:rPr>
          <w:rFonts w:asciiTheme="minorHAnsi" w:hAnsiTheme="minorHAnsi"/>
        </w:rPr>
      </w:pPr>
    </w:p>
    <w:p w:rsidR="00585952" w:rsidRDefault="00585952" w:rsidP="00585952">
      <w:pPr>
        <w:pStyle w:val="Heading3"/>
      </w:pPr>
      <w:r>
        <w:t>Skilled Immigration Key to A.I. Leadership</w:t>
      </w:r>
    </w:p>
    <w:p w:rsidR="00585952" w:rsidRDefault="00585952" w:rsidP="00585952"/>
    <w:p w:rsidR="00585952" w:rsidRDefault="00585952" w:rsidP="00585952">
      <w:pPr>
        <w:pStyle w:val="Heading4"/>
      </w:pPr>
      <w:r>
        <w:t>China’s quest for A.I. dominance is a greater threat than North Korea --- providing green cards is key to reverse it</w:t>
      </w:r>
    </w:p>
    <w:p w:rsidR="00585952" w:rsidRDefault="00585952" w:rsidP="00585952">
      <w:proofErr w:type="spellStart"/>
      <w:r w:rsidRPr="003109E9">
        <w:rPr>
          <w:rStyle w:val="Style13ptBold"/>
        </w:rPr>
        <w:t>Luce</w:t>
      </w:r>
      <w:proofErr w:type="spellEnd"/>
      <w:r w:rsidRPr="003109E9">
        <w:rPr>
          <w:rStyle w:val="Style13ptBold"/>
        </w:rPr>
        <w:t>, 17</w:t>
      </w:r>
      <w:r>
        <w:t xml:space="preserve"> (11/22/17, Edward - Washington Commentator for Financial Times, “Donald Trump’s unwitting surrender to China; </w:t>
      </w:r>
      <w:proofErr w:type="gramStart"/>
      <w:r>
        <w:t>The</w:t>
      </w:r>
      <w:proofErr w:type="gramEnd"/>
      <w:r>
        <w:t xml:space="preserve"> big US tech companies remain world leaders but their rivals are catching up fast,” </w:t>
      </w:r>
      <w:hyperlink r:id="rId44" w:history="1">
        <w:r w:rsidRPr="003F578C">
          <w:rPr>
            <w:rStyle w:val="Hyperlink"/>
          </w:rPr>
          <w:t>https://www.ft.com/content/67f6c6c2-cec9-11e7-9dbb-291a884dd8c6</w:t>
        </w:r>
      </w:hyperlink>
      <w:r>
        <w:t>, accessed on 6/18/18, JMP)</w:t>
      </w:r>
    </w:p>
    <w:p w:rsidR="00585952" w:rsidRDefault="00585952" w:rsidP="00585952">
      <w:r>
        <w:t xml:space="preserve">Sixty years ago Russia shocked the world with the launch of the Sputnik satellite. Donald Trump was 11 years old. That display of superiority jolted America to outspend the USSR in a drive that produced the internet and the global positioning system. Today’s Sputnik moment, by contrast, appears to have bypassed America’s 71-year-old president. </w:t>
      </w:r>
      <w:r w:rsidRPr="005221C9">
        <w:rPr>
          <w:rStyle w:val="StyleUnderline"/>
        </w:rPr>
        <w:t>China openly plans to dominate artificial intelligence by 2030.</w:t>
      </w:r>
      <w:r>
        <w:t xml:space="preserve"> </w:t>
      </w:r>
      <w:proofErr w:type="spellStart"/>
      <w:r>
        <w:t>Mr</w:t>
      </w:r>
      <w:proofErr w:type="spellEnd"/>
      <w:r>
        <w:t xml:space="preserve"> </w:t>
      </w:r>
      <w:r w:rsidRPr="005221C9">
        <w:rPr>
          <w:rStyle w:val="StyleUnderline"/>
        </w:rPr>
        <w:t>Trump appears too busy tweeting to have noticed</w:t>
      </w:r>
      <w:r>
        <w:t>.</w:t>
      </w:r>
    </w:p>
    <w:p w:rsidR="00585952" w:rsidRDefault="00585952" w:rsidP="00585952">
      <w:r>
        <w:t xml:space="preserve">Yet </w:t>
      </w:r>
      <w:r w:rsidRPr="005221C9">
        <w:rPr>
          <w:rStyle w:val="Emphasis"/>
        </w:rPr>
        <w:t>China’s AI ambitions pose a greater long-term threat to US security than North Korea’s nuclear reach</w:t>
      </w:r>
      <w:r>
        <w:t xml:space="preserve">. </w:t>
      </w:r>
      <w:r w:rsidRPr="007617C3">
        <w:rPr>
          <w:rStyle w:val="StyleUnderline"/>
        </w:rPr>
        <w:t xml:space="preserve">Pyongyang can probably be contained by the guarantee of annihilation. </w:t>
      </w:r>
      <w:r w:rsidRPr="007617C3">
        <w:rPr>
          <w:rStyle w:val="Emphasis"/>
        </w:rPr>
        <w:t>There is no obvious barrier to China’s aim of leapfrogging the US.</w:t>
      </w:r>
      <w:r>
        <w:t xml:space="preserve"> </w:t>
      </w:r>
      <w:r w:rsidRPr="00EA22F3">
        <w:rPr>
          <w:rStyle w:val="Emphasis"/>
        </w:rPr>
        <w:t>“Whoever becomes the leader in [AI] will become the ruler of the world,”</w:t>
      </w:r>
      <w:r>
        <w:t xml:space="preserve"> Russia’s president, Vladimir </w:t>
      </w:r>
      <w:r w:rsidRPr="00EA22F3">
        <w:rPr>
          <w:rStyle w:val="StyleUnderline"/>
        </w:rPr>
        <w:t>Putin, said</w:t>
      </w:r>
      <w:r>
        <w:t xml:space="preserve"> recently. His observation followed </w:t>
      </w:r>
      <w:r w:rsidRPr="00EA22F3">
        <w:rPr>
          <w:rStyle w:val="StyleUnderline"/>
        </w:rPr>
        <w:t>China</w:t>
      </w:r>
      <w:r>
        <w:t xml:space="preserve">’s announcement that it </w:t>
      </w:r>
      <w:r w:rsidRPr="00EA22F3">
        <w:rPr>
          <w:rStyle w:val="StyleUnderline"/>
        </w:rPr>
        <w:t>intends to draw even with the US by 2020, overtake it by 2025 and dominate global AI five years after that. America’s leading technologists believe China’s ambitions are plausible.</w:t>
      </w:r>
      <w:r>
        <w:t xml:space="preserve"> “Just stop for a sec,” said Eric Schmidt, executive chairman of Alphabet, last week. “The Chinese government said that.”</w:t>
      </w:r>
    </w:p>
    <w:p w:rsidR="00585952" w:rsidRDefault="00585952" w:rsidP="00585952">
      <w:r>
        <w:t xml:space="preserve">Unlike Sputnik, there is no single Chinese action that is likely to drive the threat home. But the trend lines are stark for those who care to look. President Xi Jinping has broadcast China’s AI superiority as a strategic goal. </w:t>
      </w:r>
      <w:proofErr w:type="spellStart"/>
      <w:r>
        <w:t>Mr</w:t>
      </w:r>
      <w:proofErr w:type="spellEnd"/>
      <w:r>
        <w:t xml:space="preserve"> Trump has said nothing about America’s ambitions. But his budget proposal speaks volumes. He wants to cut US public funding of “intelligent systems” by 11 per cent and overall federal research and development spending by almost a fifth. </w:t>
      </w:r>
      <w:proofErr w:type="gramStart"/>
      <w:r>
        <w:t>Nasa’s</w:t>
      </w:r>
      <w:proofErr w:type="gramEnd"/>
      <w:r>
        <w:t xml:space="preserve"> budget would also shrink.</w:t>
      </w:r>
    </w:p>
    <w:p w:rsidR="00585952" w:rsidRDefault="00585952" w:rsidP="00585952">
      <w:r>
        <w:t xml:space="preserve">Likewise, </w:t>
      </w:r>
      <w:proofErr w:type="spellStart"/>
      <w:r>
        <w:t>Mr</w:t>
      </w:r>
      <w:proofErr w:type="spellEnd"/>
      <w:r>
        <w:t xml:space="preserve"> </w:t>
      </w:r>
      <w:r w:rsidRPr="006B523C">
        <w:rPr>
          <w:rStyle w:val="Emphasis"/>
        </w:rPr>
        <w:t xml:space="preserve">Trump wants to halve the inflow of legal immigrants, which would hit America’s ability to recruit the brightest researchers. </w:t>
      </w:r>
      <w:r w:rsidRPr="004C6ACE">
        <w:rPr>
          <w:rStyle w:val="Emphasis"/>
        </w:rPr>
        <w:t>It would make far more sense to offer them a green card.</w:t>
      </w:r>
      <w:r w:rsidRPr="00E007A8">
        <w:rPr>
          <w:rStyle w:val="StyleUnderline"/>
        </w:rPr>
        <w:t xml:space="preserve"> Chinese students often win Google’s coding competitions. “If you have any kind of </w:t>
      </w:r>
      <w:proofErr w:type="gramStart"/>
      <w:r w:rsidRPr="00E007A8">
        <w:rPr>
          <w:rStyle w:val="StyleUnderline"/>
        </w:rPr>
        <w:t>prejudice .</w:t>
      </w:r>
      <w:proofErr w:type="gramEnd"/>
      <w:r w:rsidRPr="00E007A8">
        <w:rPr>
          <w:rStyle w:val="StyleUnderline"/>
        </w:rPr>
        <w:t xml:space="preserve"> . . that somehow their educational system is not going to produce the kind of people that I’m talking about, you’re wrong,” </w:t>
      </w:r>
      <w:r>
        <w:t xml:space="preserve">said </w:t>
      </w:r>
      <w:proofErr w:type="spellStart"/>
      <w:r>
        <w:t>Mr</w:t>
      </w:r>
      <w:proofErr w:type="spellEnd"/>
      <w:r>
        <w:t xml:space="preserve"> Schmidt.</w:t>
      </w:r>
    </w:p>
    <w:p w:rsidR="00585952" w:rsidRDefault="00585952" w:rsidP="00585952">
      <w:r w:rsidRPr="00167373">
        <w:rPr>
          <w:rStyle w:val="Emphasis"/>
        </w:rPr>
        <w:t>Can America prevail in spite of</w:t>
      </w:r>
      <w:r>
        <w:t xml:space="preserve"> </w:t>
      </w:r>
      <w:proofErr w:type="spellStart"/>
      <w:r>
        <w:t>Mr</w:t>
      </w:r>
      <w:proofErr w:type="spellEnd"/>
      <w:r>
        <w:t xml:space="preserve"> </w:t>
      </w:r>
      <w:r w:rsidRPr="00BF3BC8">
        <w:rPr>
          <w:rStyle w:val="Emphasis"/>
        </w:rPr>
        <w:t>Trump’s myopia? That is quite possible. The big US tech companies remain world leaders. But the gap is narrowing.</w:t>
      </w:r>
      <w:r>
        <w:t xml:space="preserve"> China has two key advantages. The first is that more of its economy is online than America’s. Forty per cent of global ecommerce takes place inside China, mostly via Alibaba, </w:t>
      </w:r>
      <w:proofErr w:type="spellStart"/>
      <w:r>
        <w:t>Tencent</w:t>
      </w:r>
      <w:proofErr w:type="spellEnd"/>
      <w:r>
        <w:t xml:space="preserve"> and Baidu, the big three Chinese tech companies. Their ability to manipulate vast troves of data faces few legal limits. Likewise, their scale is daunting. Last week, </w:t>
      </w:r>
      <w:proofErr w:type="spellStart"/>
      <w:r>
        <w:t>Tencent</w:t>
      </w:r>
      <w:proofErr w:type="spellEnd"/>
      <w:r>
        <w:t xml:space="preserve"> overtook Facebook to exceed a market </w:t>
      </w:r>
      <w:proofErr w:type="spellStart"/>
      <w:r>
        <w:t>capitalisation</w:t>
      </w:r>
      <w:proofErr w:type="spellEnd"/>
      <w:r>
        <w:t xml:space="preserve"> of $500bn. In some areas, such as online payments, visual recognition and voice software, China is already ahead of its Silicon Valley counterparts. It is fast catching up on autonomous driving. Almost all such technologies have military application. Think of swarm drone warfare.</w:t>
      </w:r>
    </w:p>
    <w:p w:rsidR="00585952" w:rsidRDefault="00585952" w:rsidP="00585952">
      <w:r>
        <w:t xml:space="preserve">Second, China’s private sector is hand in glove with government. That might seem like a handicap to libertarians. But people have short memories. Just as Dwight Eisenhower underwrote the rise of Silicon Valley, so Beijing is </w:t>
      </w:r>
      <w:proofErr w:type="spellStart"/>
      <w:r>
        <w:t>subsidising</w:t>
      </w:r>
      <w:proofErr w:type="spellEnd"/>
      <w:r>
        <w:t xml:space="preserve"> China’s mastery of deep learning machine technology. Moreover, its digital sector is increasingly self-sufficient. With the exception of microprocessors, which remains US-led, most of China’s capacities are produced at home. It is decreasingly vulnerable to disruptions in the global supply chain. Should a global trade war break out, China could press on largely unhindered with its AI development. There is the reason China has locked out Google, Facebook, Twitter and others.</w:t>
      </w:r>
    </w:p>
    <w:p w:rsidR="00585952" w:rsidRDefault="00585952" w:rsidP="00585952">
      <w:r>
        <w:t xml:space="preserve">The same applies to China’s space technology. Last weekend, John </w:t>
      </w:r>
      <w:proofErr w:type="spellStart"/>
      <w:r>
        <w:t>Hyten</w:t>
      </w:r>
      <w:proofErr w:type="spellEnd"/>
      <w:r>
        <w:t xml:space="preserve">, the general in charge of US nuclear weapons, caused a stir when he said he would resist an “illegal” order by the president. But he was simply reiterating the rule book. More ominous were his comments on China’s big leaps in 21st-century warfare technology. When someone suggested China’s space threat was as hyped as the infamous “missile gap” with the Soviets, Gen </w:t>
      </w:r>
      <w:proofErr w:type="spellStart"/>
      <w:r>
        <w:t>Hyten</w:t>
      </w:r>
      <w:proofErr w:type="spellEnd"/>
      <w:r>
        <w:t xml:space="preserve"> said: “What I see is very aggressive [Chinese and Russian] actions to build a force structure that would counter our entire space capabilities.”</w:t>
      </w:r>
    </w:p>
    <w:p w:rsidR="00585952" w:rsidRDefault="00585952" w:rsidP="00585952">
      <w:r>
        <w:t xml:space="preserve">If you want to read a nation’s priorities, look at its budget. </w:t>
      </w:r>
      <w:proofErr w:type="spellStart"/>
      <w:r>
        <w:t>Mr</w:t>
      </w:r>
      <w:proofErr w:type="spellEnd"/>
      <w:r>
        <w:t xml:space="preserve"> Trump’s main ambition is to cut the US corporate tax rate to 20 per cent. </w:t>
      </w:r>
      <w:r w:rsidRPr="00065BF6">
        <w:rPr>
          <w:rStyle w:val="StyleUnderline"/>
        </w:rPr>
        <w:t xml:space="preserve">During Eisenhower’s time, the marginal income tax rate was above 90 per cent. That did not stop US public and private ingenuity from racing ahead of the Soviets. </w:t>
      </w:r>
      <w:r w:rsidRPr="00065BF6">
        <w:rPr>
          <w:rStyle w:val="Emphasis"/>
        </w:rPr>
        <w:t>Today America is the world’s technological leader. With</w:t>
      </w:r>
      <w:r>
        <w:t xml:space="preserve"> </w:t>
      </w:r>
      <w:proofErr w:type="spellStart"/>
      <w:r>
        <w:t>Mr</w:t>
      </w:r>
      <w:proofErr w:type="spellEnd"/>
      <w:r>
        <w:t xml:space="preserve"> </w:t>
      </w:r>
      <w:r w:rsidRPr="00065BF6">
        <w:rPr>
          <w:rStyle w:val="Emphasis"/>
        </w:rPr>
        <w:t>Trump in the cockpit, tomorrow may look very different.</w:t>
      </w:r>
    </w:p>
    <w:p w:rsidR="00585952" w:rsidRPr="00585952" w:rsidRDefault="00585952" w:rsidP="00585952"/>
    <w:p w:rsidR="000D2C06" w:rsidRPr="00A3215B" w:rsidRDefault="000D2C06" w:rsidP="000D2C06">
      <w:pPr>
        <w:pStyle w:val="Heading3"/>
        <w:rPr>
          <w:rFonts w:asciiTheme="minorHAnsi" w:hAnsiTheme="minorHAnsi"/>
        </w:rPr>
      </w:pPr>
      <w:r w:rsidRPr="00A3215B">
        <w:rPr>
          <w:rFonts w:asciiTheme="minorHAnsi" w:hAnsiTheme="minorHAnsi"/>
        </w:rPr>
        <w:t>Skilled Immigration =&gt; Tech Leadership</w:t>
      </w:r>
    </w:p>
    <w:p w:rsidR="000D2C06" w:rsidRPr="00A3215B" w:rsidRDefault="000D2C06" w:rsidP="000D2C06">
      <w:pPr>
        <w:rPr>
          <w:rFonts w:asciiTheme="minorHAnsi" w:hAnsiTheme="minorHAnsi"/>
        </w:rPr>
      </w:pPr>
    </w:p>
    <w:p w:rsidR="000D2C06" w:rsidRPr="00A3215B" w:rsidRDefault="000D2C06" w:rsidP="000D2C06">
      <w:pPr>
        <w:pStyle w:val="Heading4"/>
        <w:rPr>
          <w:rFonts w:asciiTheme="minorHAnsi" w:hAnsiTheme="minorHAnsi"/>
        </w:rPr>
      </w:pPr>
      <w:r w:rsidRPr="00A3215B">
        <w:rPr>
          <w:rFonts w:asciiTheme="minorHAnsi" w:hAnsiTheme="minorHAnsi"/>
        </w:rPr>
        <w:t xml:space="preserve">Boosting skilled immigration is the </w:t>
      </w:r>
      <w:r w:rsidRPr="00A3215B">
        <w:rPr>
          <w:rFonts w:asciiTheme="minorHAnsi" w:hAnsiTheme="minorHAnsi"/>
          <w:u w:val="single"/>
        </w:rPr>
        <w:t>critical variable</w:t>
      </w:r>
      <w:r w:rsidRPr="00A3215B">
        <w:rPr>
          <w:rFonts w:asciiTheme="minorHAnsi" w:hAnsiTheme="minorHAnsi"/>
        </w:rPr>
        <w:t xml:space="preserve"> to maintain U.S. </w:t>
      </w:r>
      <w:r w:rsidRPr="00A3215B">
        <w:rPr>
          <w:rFonts w:asciiTheme="minorHAnsi" w:hAnsiTheme="minorHAnsi"/>
          <w:u w:val="single"/>
        </w:rPr>
        <w:t>technological leadership</w:t>
      </w:r>
    </w:p>
    <w:p w:rsidR="000D2C06" w:rsidRPr="00A3215B" w:rsidRDefault="000D2C06" w:rsidP="000D2C06">
      <w:pPr>
        <w:rPr>
          <w:rFonts w:asciiTheme="minorHAnsi" w:hAnsiTheme="minorHAnsi"/>
        </w:rPr>
      </w:pPr>
      <w:r w:rsidRPr="00A3215B">
        <w:rPr>
          <w:rStyle w:val="Style13ptBold"/>
          <w:rFonts w:asciiTheme="minorHAnsi" w:hAnsiTheme="minorHAnsi"/>
        </w:rPr>
        <w:t>Zhao, 18</w:t>
      </w:r>
      <w:r w:rsidRPr="00A3215B">
        <w:rPr>
          <w:rFonts w:asciiTheme="minorHAnsi" w:hAnsiTheme="minorHAnsi"/>
        </w:rPr>
        <w:t xml:space="preserve"> --- president of the Asian American Coalition for Education (1/29/18, </w:t>
      </w:r>
      <w:proofErr w:type="spellStart"/>
      <w:r w:rsidRPr="00A3215B">
        <w:rPr>
          <w:rFonts w:asciiTheme="minorHAnsi" w:hAnsiTheme="minorHAnsi"/>
        </w:rPr>
        <w:t>YuKong</w:t>
      </w:r>
      <w:proofErr w:type="spellEnd"/>
      <w:r w:rsidRPr="00A3215B">
        <w:rPr>
          <w:rFonts w:asciiTheme="minorHAnsi" w:hAnsiTheme="minorHAnsi"/>
        </w:rPr>
        <w:t xml:space="preserve">, “Commentary: Missing priority in immigration reform: high-skilled workers,” </w:t>
      </w:r>
      <w:hyperlink r:id="rId45" w:history="1">
        <w:r w:rsidRPr="00A3215B">
          <w:rPr>
            <w:rStyle w:val="Hyperlink"/>
            <w:rFonts w:asciiTheme="minorHAnsi" w:hAnsiTheme="minorHAnsi"/>
          </w:rPr>
          <w:t>http://www.orlandosentinel.com/opinion/os-ed-high-skilled-workers-forgotten-immigration-reform-20180129-story.html</w:t>
        </w:r>
      </w:hyperlink>
      <w:r w:rsidRPr="00A3215B">
        <w:rPr>
          <w:rFonts w:asciiTheme="minorHAnsi" w:hAnsiTheme="minorHAnsi"/>
        </w:rPr>
        <w:t>, accessed on 5/23/18, JMP)</w:t>
      </w:r>
    </w:p>
    <w:p w:rsidR="000D2C06" w:rsidRPr="00A3215B" w:rsidRDefault="000D2C06" w:rsidP="000D2C06">
      <w:pPr>
        <w:rPr>
          <w:rFonts w:asciiTheme="minorHAnsi" w:hAnsiTheme="minorHAnsi"/>
        </w:rPr>
      </w:pPr>
      <w:r w:rsidRPr="00A3215B">
        <w:rPr>
          <w:rFonts w:asciiTheme="minorHAnsi" w:hAnsiTheme="minorHAnsi"/>
        </w:rPr>
        <w:t>The recent government shutdown underscores the difficulty of immigration reform. It is absolutely right to debate how to improve border security, and how to solve the Deferred Action for Childhood Arrivals issue in a humane way. However, one important immigration agenda has largely been ignored in this debate: how to enhance and increase high-skilled labor — H-1B visa immigration.</w:t>
      </w:r>
    </w:p>
    <w:p w:rsidR="000D2C06" w:rsidRPr="00A3215B" w:rsidRDefault="000D2C06" w:rsidP="000D2C06">
      <w:pPr>
        <w:rPr>
          <w:rFonts w:asciiTheme="minorHAnsi" w:hAnsiTheme="minorHAnsi"/>
        </w:rPr>
      </w:pPr>
      <w:r w:rsidRPr="00A3215B">
        <w:rPr>
          <w:rFonts w:asciiTheme="minorHAnsi" w:hAnsiTheme="minorHAnsi"/>
        </w:rPr>
        <w:t xml:space="preserve">More important, </w:t>
      </w:r>
      <w:r w:rsidRPr="00A3215B">
        <w:rPr>
          <w:rStyle w:val="StyleUnderline"/>
          <w:rFonts w:asciiTheme="minorHAnsi" w:hAnsiTheme="minorHAnsi"/>
        </w:rPr>
        <w:t>how does our nation continuously attract the world’s talents that are essential to maintaining America’s technological leadership in the world?</w:t>
      </w:r>
    </w:p>
    <w:p w:rsidR="000D2C06" w:rsidRPr="00A3215B" w:rsidRDefault="000D2C06" w:rsidP="000D2C06">
      <w:pPr>
        <w:rPr>
          <w:rFonts w:asciiTheme="minorHAnsi" w:hAnsiTheme="minorHAnsi"/>
        </w:rPr>
      </w:pPr>
      <w:r w:rsidRPr="00A3215B">
        <w:rPr>
          <w:rFonts w:asciiTheme="minorHAnsi" w:hAnsiTheme="minorHAnsi"/>
        </w:rPr>
        <w:t>It is unfortunate that when many politicians passionately talk about the economic contribution of DACA recipients, they do not even mention the very immigrant group that has made the largest contribution to the American economy: H-1B visa recipients.</w:t>
      </w:r>
    </w:p>
    <w:p w:rsidR="000D2C06" w:rsidRPr="00A3215B" w:rsidRDefault="000D2C06" w:rsidP="000D2C06">
      <w:pPr>
        <w:rPr>
          <w:rFonts w:asciiTheme="minorHAnsi" w:hAnsiTheme="minorHAnsi"/>
        </w:rPr>
      </w:pPr>
      <w:r w:rsidRPr="00A3215B">
        <w:rPr>
          <w:rFonts w:asciiTheme="minorHAnsi" w:hAnsiTheme="minorHAnsi"/>
        </w:rPr>
        <w:t xml:space="preserve">Since the inception of the program in 1990, the United States has granted about 2.5 million H-1B visas to highly </w:t>
      </w:r>
      <w:proofErr w:type="gramStart"/>
      <w:r w:rsidRPr="00A3215B">
        <w:rPr>
          <w:rFonts w:asciiTheme="minorHAnsi" w:hAnsiTheme="minorHAnsi"/>
        </w:rPr>
        <w:t>educated</w:t>
      </w:r>
      <w:proofErr w:type="gramEnd"/>
      <w:r w:rsidRPr="00A3215B">
        <w:rPr>
          <w:rFonts w:asciiTheme="minorHAnsi" w:hAnsiTheme="minorHAnsi"/>
        </w:rPr>
        <w:t xml:space="preserve"> foreign immigrants. Many of them were educated in the United States and decided to stay in America to support science, education and especially high-tech industries.</w:t>
      </w:r>
    </w:p>
    <w:p w:rsidR="000D2C06" w:rsidRPr="00A3215B" w:rsidRDefault="000D2C06" w:rsidP="000D2C06">
      <w:pPr>
        <w:rPr>
          <w:rFonts w:asciiTheme="minorHAnsi" w:hAnsiTheme="minorHAnsi"/>
        </w:rPr>
      </w:pPr>
      <w:r w:rsidRPr="00A3215B">
        <w:rPr>
          <w:rStyle w:val="StyleUnderline"/>
          <w:rFonts w:asciiTheme="minorHAnsi" w:hAnsiTheme="minorHAnsi"/>
        </w:rPr>
        <w:t>With the decline of STEM</w:t>
      </w:r>
      <w:r w:rsidRPr="00A3215B">
        <w:rPr>
          <w:rFonts w:asciiTheme="minorHAnsi" w:hAnsiTheme="minorHAnsi"/>
        </w:rPr>
        <w:t xml:space="preserve"> (science, technology, engineering and mathematics) </w:t>
      </w:r>
      <w:r w:rsidRPr="00A3215B">
        <w:rPr>
          <w:rStyle w:val="StyleUnderline"/>
          <w:rFonts w:asciiTheme="minorHAnsi" w:hAnsiTheme="minorHAnsi"/>
        </w:rPr>
        <w:t xml:space="preserve">education, America is failing to educate enough home-grown engineers to support the rapidly growing </w:t>
      </w:r>
      <w:r w:rsidRPr="00A3215B">
        <w:rPr>
          <w:rStyle w:val="Emphasis"/>
          <w:rFonts w:asciiTheme="minorHAnsi" w:hAnsiTheme="minorHAnsi"/>
        </w:rPr>
        <w:t>high-tech firms, which are the No. 1 growth engine of the American economy</w:t>
      </w:r>
      <w:r w:rsidRPr="00A3215B">
        <w:rPr>
          <w:rStyle w:val="StyleUnderline"/>
          <w:rFonts w:asciiTheme="minorHAnsi" w:hAnsiTheme="minorHAnsi"/>
        </w:rPr>
        <w:t xml:space="preserve"> in recent decades.</w:t>
      </w:r>
      <w:r w:rsidRPr="00A3215B">
        <w:rPr>
          <w:rFonts w:asciiTheme="minorHAnsi" w:hAnsiTheme="minorHAnsi"/>
        </w:rPr>
        <w:t xml:space="preserve"> In my view, </w:t>
      </w:r>
      <w:r w:rsidRPr="00A3215B">
        <w:rPr>
          <w:rStyle w:val="StyleUnderline"/>
          <w:rFonts w:asciiTheme="minorHAnsi" w:hAnsiTheme="minorHAnsi"/>
        </w:rPr>
        <w:t>many of the engineers in these companies are foreign born, as are many professors in STEM departments of American colleges</w:t>
      </w:r>
      <w:r w:rsidRPr="00A3215B">
        <w:rPr>
          <w:rFonts w:asciiTheme="minorHAnsi" w:hAnsiTheme="minorHAnsi"/>
        </w:rPr>
        <w:t xml:space="preserve">. Today, </w:t>
      </w:r>
      <w:r w:rsidRPr="00A3215B">
        <w:rPr>
          <w:rStyle w:val="Emphasis"/>
          <w:rFonts w:asciiTheme="minorHAnsi" w:hAnsiTheme="minorHAnsi"/>
        </w:rPr>
        <w:t>high-skilled immigrants have become the backbone of American ingenuity</w:t>
      </w:r>
      <w:r w:rsidRPr="00A3215B">
        <w:rPr>
          <w:rFonts w:asciiTheme="minorHAnsi" w:hAnsiTheme="minorHAnsi"/>
        </w:rPr>
        <w:t>.</w:t>
      </w:r>
    </w:p>
    <w:p w:rsidR="000D2C06" w:rsidRPr="00A3215B" w:rsidRDefault="000D2C06" w:rsidP="000D2C06">
      <w:pPr>
        <w:rPr>
          <w:rFonts w:asciiTheme="minorHAnsi" w:hAnsiTheme="minorHAnsi"/>
        </w:rPr>
      </w:pPr>
      <w:r w:rsidRPr="00A3215B">
        <w:rPr>
          <w:rFonts w:asciiTheme="minorHAnsi" w:hAnsiTheme="minorHAnsi"/>
        </w:rPr>
        <w:t>These high-skilled immigrants also contribute significantly to the American economy. According to a 2016 report issued by National Science Foundation, median salaries of immigrant engineers and scientists were, on average, higher overall than that of their U.S.-born counterparts, $72,000 compared to $64,000. They are important contributors to American tax revenue.</w:t>
      </w:r>
    </w:p>
    <w:p w:rsidR="000D2C06" w:rsidRPr="00A3215B" w:rsidRDefault="000D2C06" w:rsidP="000D2C06">
      <w:pPr>
        <w:rPr>
          <w:rFonts w:asciiTheme="minorHAnsi" w:hAnsiTheme="minorHAnsi"/>
        </w:rPr>
      </w:pPr>
      <w:r w:rsidRPr="00A3215B">
        <w:rPr>
          <w:rFonts w:asciiTheme="minorHAnsi" w:hAnsiTheme="minorHAnsi"/>
        </w:rPr>
        <w:t>Equally important, highly educated immigrants embrace American values and observe the laws, and rarely commit crimes.</w:t>
      </w:r>
    </w:p>
    <w:p w:rsidR="000D2C06" w:rsidRPr="00A3215B" w:rsidRDefault="000D2C06" w:rsidP="000D2C06">
      <w:pPr>
        <w:rPr>
          <w:rFonts w:asciiTheme="minorHAnsi" w:hAnsiTheme="minorHAnsi"/>
        </w:rPr>
      </w:pPr>
      <w:r w:rsidRPr="00A3215B">
        <w:rPr>
          <w:rFonts w:asciiTheme="minorHAnsi" w:hAnsiTheme="minorHAnsi"/>
        </w:rPr>
        <w:t>Even though H-1B visa recipients have been making tremendous contributions to American society, they are not reasonably embraced by our outdated immigration policies. Each year the U.S. grants green cards to more than 1 million new immigrants, but only 85,000 get H-1B visas, less than 10 percent of the total immigrants. Because the quota is far less than applicants (236,000 in 2017), the H-1B visa program is currently implemented through a lottery, departing from its original purpose of serving the needs of American firms.</w:t>
      </w:r>
    </w:p>
    <w:p w:rsidR="000D2C06" w:rsidRPr="00A3215B" w:rsidRDefault="000D2C06" w:rsidP="000D2C06">
      <w:pPr>
        <w:rPr>
          <w:rFonts w:asciiTheme="minorHAnsi" w:hAnsiTheme="minorHAnsi"/>
        </w:rPr>
      </w:pPr>
      <w:r w:rsidRPr="00A3215B">
        <w:rPr>
          <w:rFonts w:asciiTheme="minorHAnsi" w:hAnsiTheme="minorHAnsi"/>
        </w:rPr>
        <w:t>For many foreign students who have the right skill-set and willingness to contribute to America, obtaining an H-1B visa is a challenging and emotional process. Many American companies do not sponsor working visas for foreign students, so they have to apply for jobs from the limited companies that do. If they’re lucky, after demonstrating unique qualifications and overcoming language and cultural barriers, some foreign students are able to find jobs. Even with that, they have to go through another emotional torture — waiting for the H-1B visa lottery.</w:t>
      </w:r>
    </w:p>
    <w:p w:rsidR="000D2C06" w:rsidRPr="00A3215B" w:rsidRDefault="000D2C06" w:rsidP="000D2C06">
      <w:pPr>
        <w:rPr>
          <w:rFonts w:asciiTheme="minorHAnsi" w:hAnsiTheme="minorHAnsi"/>
        </w:rPr>
      </w:pPr>
      <w:r w:rsidRPr="00A3215B">
        <w:rPr>
          <w:rFonts w:asciiTheme="minorHAnsi" w:hAnsiTheme="minorHAnsi"/>
        </w:rPr>
        <w:t>If they fail to both find jobs and obtain an H-1B visa, they have to face the heartbreaking choice of leaving America. Some graduate students might have American-born children they must take when they leave America.</w:t>
      </w:r>
    </w:p>
    <w:p w:rsidR="000D2C06" w:rsidRPr="00A3215B" w:rsidRDefault="000D2C06" w:rsidP="000D2C06">
      <w:pPr>
        <w:rPr>
          <w:rFonts w:asciiTheme="minorHAnsi" w:hAnsiTheme="minorHAnsi"/>
        </w:rPr>
      </w:pPr>
      <w:r w:rsidRPr="00A3215B">
        <w:rPr>
          <w:rFonts w:asciiTheme="minorHAnsi" w:hAnsiTheme="minorHAnsi"/>
        </w:rPr>
        <w:t>Simply because most foreign students respect American laws, they rarely complain or demonstrate when they face the legal deadline to leave America. As a result, our politicians, who tend to be swayed by emotions, often ignore the most valuable people America should keep.</w:t>
      </w:r>
    </w:p>
    <w:p w:rsidR="000D2C06" w:rsidRPr="00A3215B" w:rsidRDefault="000D2C06" w:rsidP="000D2C06">
      <w:pPr>
        <w:rPr>
          <w:rFonts w:asciiTheme="minorHAnsi" w:hAnsiTheme="minorHAnsi"/>
        </w:rPr>
      </w:pPr>
      <w:r w:rsidRPr="00A3215B">
        <w:rPr>
          <w:rFonts w:asciiTheme="minorHAnsi" w:hAnsiTheme="minorHAnsi"/>
        </w:rPr>
        <w:t>It is true that the H-1B visa policy has some loopholes that need to be addressed. However, the right way is to reform and enhance the policy. Complaints, in response, from either the left or the right are often short-sighted, and should not become the primary basis for America’s policymaking.</w:t>
      </w:r>
    </w:p>
    <w:p w:rsidR="000D2C06" w:rsidRPr="00A3215B" w:rsidRDefault="000D2C06" w:rsidP="000D2C06">
      <w:pPr>
        <w:rPr>
          <w:rFonts w:asciiTheme="minorHAnsi" w:hAnsiTheme="minorHAnsi"/>
        </w:rPr>
      </w:pPr>
      <w:r w:rsidRPr="00A3215B">
        <w:rPr>
          <w:rFonts w:asciiTheme="minorHAnsi" w:hAnsiTheme="minorHAnsi"/>
        </w:rPr>
        <w:t xml:space="preserve">History has proved that </w:t>
      </w:r>
      <w:r w:rsidRPr="00A3215B">
        <w:rPr>
          <w:rStyle w:val="Emphasis"/>
          <w:rFonts w:asciiTheme="minorHAnsi" w:hAnsiTheme="minorHAnsi"/>
        </w:rPr>
        <w:t>one of the major cornerstones of American exceptionalism is her magnetic ability to attract the most talented and hard-working immigrants from all over the world</w:t>
      </w:r>
      <w:r w:rsidRPr="00A3215B">
        <w:rPr>
          <w:rFonts w:asciiTheme="minorHAnsi" w:hAnsiTheme="minorHAnsi"/>
        </w:rPr>
        <w:t xml:space="preserve"> to build America into the greatest nation on Earth.</w:t>
      </w:r>
    </w:p>
    <w:p w:rsidR="000D2C06" w:rsidRPr="00A3215B" w:rsidRDefault="000D2C06" w:rsidP="000D2C06">
      <w:pPr>
        <w:rPr>
          <w:rStyle w:val="StyleUnderline"/>
          <w:rFonts w:asciiTheme="minorHAnsi" w:hAnsiTheme="minorHAnsi"/>
        </w:rPr>
      </w:pPr>
      <w:r w:rsidRPr="00A3215B">
        <w:rPr>
          <w:rFonts w:asciiTheme="minorHAnsi" w:hAnsiTheme="minorHAnsi"/>
        </w:rPr>
        <w:t xml:space="preserve">In the 21st century, </w:t>
      </w:r>
      <w:r w:rsidRPr="00A3215B">
        <w:rPr>
          <w:rStyle w:val="Emphasis"/>
          <w:rFonts w:asciiTheme="minorHAnsi" w:hAnsiTheme="minorHAnsi"/>
        </w:rPr>
        <w:t>America has lost its technology dominance in too many industries, from auto manufacturing and consumer electronics to consumer drone technologies.</w:t>
      </w:r>
      <w:r w:rsidRPr="00A3215B">
        <w:rPr>
          <w:rStyle w:val="StyleUnderline"/>
          <w:rFonts w:asciiTheme="minorHAnsi" w:hAnsiTheme="minorHAnsi"/>
        </w:rPr>
        <w:t xml:space="preserve"> We need talented and hard-working immigrants more than ever.</w:t>
      </w:r>
    </w:p>
    <w:p w:rsidR="000D2C06" w:rsidRPr="00A3215B" w:rsidRDefault="000D2C06" w:rsidP="000D2C06">
      <w:pPr>
        <w:rPr>
          <w:rFonts w:asciiTheme="minorHAnsi" w:hAnsiTheme="minorHAnsi"/>
        </w:rPr>
      </w:pPr>
      <w:r w:rsidRPr="00A3215B">
        <w:rPr>
          <w:rFonts w:asciiTheme="minorHAnsi" w:hAnsiTheme="minorHAnsi"/>
        </w:rPr>
        <w:t xml:space="preserve">As the </w:t>
      </w:r>
      <w:r w:rsidRPr="00A3215B">
        <w:rPr>
          <w:rStyle w:val="StyleUnderline"/>
          <w:rFonts w:asciiTheme="minorHAnsi" w:hAnsiTheme="minorHAnsi"/>
        </w:rPr>
        <w:t>world is rapidly transitioning into a knowledge-based economy</w:t>
      </w:r>
      <w:r w:rsidRPr="00A3215B">
        <w:rPr>
          <w:rFonts w:asciiTheme="minorHAnsi" w:hAnsiTheme="minorHAnsi"/>
        </w:rPr>
        <w:t xml:space="preserve">, </w:t>
      </w:r>
      <w:r w:rsidRPr="00A3215B">
        <w:rPr>
          <w:rStyle w:val="StyleUnderline"/>
          <w:rFonts w:asciiTheme="minorHAnsi" w:hAnsiTheme="minorHAnsi"/>
        </w:rPr>
        <w:t>America’s immigration policy should primarily focus on how to continue attracting the world’s talents</w:t>
      </w:r>
      <w:r w:rsidRPr="00A3215B">
        <w:rPr>
          <w:rFonts w:asciiTheme="minorHAnsi" w:hAnsiTheme="minorHAnsi"/>
        </w:rPr>
        <w:t>, instead of just responding to political influences.</w:t>
      </w:r>
    </w:p>
    <w:p w:rsidR="000D2C06" w:rsidRPr="00A3215B" w:rsidRDefault="000D2C06" w:rsidP="00760D7A">
      <w:pPr>
        <w:rPr>
          <w:rFonts w:asciiTheme="minorHAnsi" w:hAnsiTheme="minorHAnsi"/>
        </w:rPr>
      </w:pPr>
    </w:p>
    <w:p w:rsidR="00567E3B" w:rsidRPr="00A3215B" w:rsidRDefault="00567E3B" w:rsidP="00567E3B">
      <w:pPr>
        <w:pStyle w:val="Heading3"/>
        <w:rPr>
          <w:rFonts w:asciiTheme="minorHAnsi" w:hAnsiTheme="minorHAnsi"/>
        </w:rPr>
      </w:pPr>
      <w:r w:rsidRPr="00A3215B">
        <w:rPr>
          <w:rFonts w:asciiTheme="minorHAnsi" w:hAnsiTheme="minorHAnsi"/>
        </w:rPr>
        <w:t>Tech Innovation Deters Conflict</w:t>
      </w:r>
    </w:p>
    <w:p w:rsidR="00567E3B" w:rsidRPr="00A3215B" w:rsidRDefault="00567E3B" w:rsidP="00567E3B">
      <w:pPr>
        <w:rPr>
          <w:rFonts w:asciiTheme="minorHAnsi" w:hAnsiTheme="minorHAnsi"/>
        </w:rPr>
      </w:pPr>
    </w:p>
    <w:p w:rsidR="00567E3B" w:rsidRPr="00A3215B" w:rsidRDefault="00567E3B" w:rsidP="00567E3B">
      <w:pPr>
        <w:pStyle w:val="Heading4"/>
        <w:rPr>
          <w:rFonts w:asciiTheme="minorHAnsi" w:hAnsiTheme="minorHAnsi"/>
        </w:rPr>
      </w:pPr>
      <w:r w:rsidRPr="00A3215B">
        <w:rPr>
          <w:rFonts w:asciiTheme="minorHAnsi" w:hAnsiTheme="minorHAnsi"/>
        </w:rPr>
        <w:t>Tech innovation deters global conflict</w:t>
      </w:r>
    </w:p>
    <w:p w:rsidR="00567E3B" w:rsidRPr="00A3215B" w:rsidRDefault="00567E3B" w:rsidP="00567E3B">
      <w:pPr>
        <w:rPr>
          <w:rFonts w:asciiTheme="minorHAnsi" w:hAnsiTheme="minorHAnsi"/>
        </w:rPr>
      </w:pPr>
      <w:r w:rsidRPr="00A3215B">
        <w:rPr>
          <w:rStyle w:val="Style13ptBold"/>
          <w:rFonts w:asciiTheme="minorHAnsi" w:hAnsiTheme="minorHAnsi"/>
        </w:rPr>
        <w:t>Taylor 4</w:t>
      </w:r>
      <w:r w:rsidRPr="00A3215B">
        <w:rPr>
          <w:rFonts w:asciiTheme="minorHAnsi" w:hAnsiTheme="minorHAnsi"/>
        </w:rPr>
        <w:t> (Mark, Professor of Political Science – Massachusetts Institute of Technology, “The Politics of Technological Change: International Relations versus Domestic Institutions”, 4-1, </w:t>
      </w:r>
      <w:hyperlink r:id="rId46" w:tgtFrame="_blank" w:history="1">
        <w:r w:rsidRPr="00A3215B">
          <w:rPr>
            <w:rStyle w:val="Hyperlink"/>
            <w:rFonts w:asciiTheme="minorHAnsi" w:hAnsiTheme="minorHAnsi"/>
          </w:rPr>
          <w:t>http://www.scribd.com/doc/46554792/Taylor</w:t>
        </w:r>
      </w:hyperlink>
      <w:r w:rsidRPr="00A3215B">
        <w:rPr>
          <w:rStyle w:val="Hyperlink"/>
          <w:rFonts w:asciiTheme="minorHAnsi" w:hAnsiTheme="minorHAnsi"/>
        </w:rPr>
        <w:t>, ENDI</w:t>
      </w:r>
      <w:r w:rsidRPr="00A3215B">
        <w:rPr>
          <w:rFonts w:asciiTheme="minorHAnsi" w:hAnsiTheme="minorHAnsi"/>
        </w:rPr>
        <w:t>)</w:t>
      </w:r>
    </w:p>
    <w:p w:rsidR="00567E3B" w:rsidRPr="00A3215B" w:rsidRDefault="00567E3B" w:rsidP="00567E3B">
      <w:pPr>
        <w:shd w:val="clear" w:color="auto" w:fill="FFFFFF"/>
        <w:rPr>
          <w:rFonts w:asciiTheme="minorHAnsi" w:hAnsiTheme="minorHAnsi" w:cs="Arial"/>
          <w:color w:val="222222"/>
          <w:sz w:val="16"/>
          <w:szCs w:val="16"/>
        </w:rPr>
      </w:pPr>
      <w:r w:rsidRPr="00A3215B">
        <w:rPr>
          <w:rFonts w:asciiTheme="minorHAnsi" w:hAnsiTheme="minorHAnsi" w:cs="Arial"/>
          <w:color w:val="222222"/>
          <w:szCs w:val="20"/>
          <w:u w:val="single"/>
        </w:rPr>
        <w:t>Tech</w:t>
      </w:r>
      <w:r w:rsidRPr="00A3215B">
        <w:rPr>
          <w:rFonts w:asciiTheme="minorHAnsi" w:hAnsiTheme="minorHAnsi" w:cs="Arial"/>
          <w:color w:val="222222"/>
          <w:sz w:val="16"/>
          <w:szCs w:val="16"/>
        </w:rPr>
        <w:t>nological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innovation is of central importance to the study of</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 w:val="16"/>
          <w:szCs w:val="16"/>
        </w:rPr>
        <w:t>international relations (</w:t>
      </w:r>
      <w:r w:rsidRPr="00A3215B">
        <w:rPr>
          <w:rFonts w:asciiTheme="minorHAnsi" w:hAnsiTheme="minorHAnsi" w:cs="Arial"/>
          <w:color w:val="222222"/>
          <w:szCs w:val="20"/>
          <w:u w:val="single"/>
        </w:rPr>
        <w:t>IR), affecting almost every aspect of the sub-field</w:t>
      </w:r>
      <w:r w:rsidRPr="00A3215B">
        <w:rPr>
          <w:rFonts w:asciiTheme="minorHAnsi" w:hAnsiTheme="minorHAnsi" w:cs="Arial"/>
          <w:color w:val="222222"/>
          <w:sz w:val="16"/>
          <w:szCs w:val="16"/>
        </w:rPr>
        <w:t>. 2 First and foremost,</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a nation’s technological capability has a significant effect on its economic growth, industrial might, and military prowess</w:t>
      </w:r>
      <w:r w:rsidRPr="00A3215B">
        <w:rPr>
          <w:rFonts w:asciiTheme="minorHAnsi" w:hAnsiTheme="minorHAnsi" w:cs="Arial"/>
          <w:color w:val="222222"/>
          <w:sz w:val="16"/>
          <w:szCs w:val="16"/>
        </w:rPr>
        <w:t>; therefore relative national</w:t>
      </w:r>
      <w:r w:rsidRPr="00A3215B">
        <w:rPr>
          <w:rStyle w:val="StyleUnderline"/>
          <w:rFonts w:asciiTheme="minorHAnsi" w:hAnsiTheme="minorHAnsi"/>
        </w:rPr>
        <w:t> technological capabilities necessarily influence the balance of power between states, and hence have a role in calculations of war and</w:t>
      </w:r>
      <w:r w:rsidRPr="00A3215B">
        <w:rPr>
          <w:rFonts w:asciiTheme="minorHAnsi" w:hAnsiTheme="minorHAnsi" w:cs="Arial"/>
          <w:color w:val="222222"/>
          <w:szCs w:val="20"/>
          <w:u w:val="single"/>
        </w:rPr>
        <w:t xml:space="preserve"> alliance formation</w:t>
      </w:r>
      <w:r w:rsidRPr="00A3215B">
        <w:rPr>
          <w:rFonts w:asciiTheme="minorHAnsi" w:hAnsiTheme="minorHAnsi" w:cs="Arial"/>
          <w:color w:val="222222"/>
          <w:sz w:val="16"/>
          <w:szCs w:val="16"/>
        </w:rPr>
        <w:t>.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a nation’s tech</w:t>
      </w:r>
      <w:r w:rsidRPr="00A3215B">
        <w:rPr>
          <w:rFonts w:asciiTheme="minorHAnsi" w:hAnsiTheme="minorHAnsi" w:cs="Arial"/>
          <w:color w:val="222222"/>
          <w:sz w:val="16"/>
          <w:szCs w:val="16"/>
        </w:rPr>
        <w:t>nological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ability will also affect international financial flows and who has power over them</w:t>
      </w:r>
      <w:r w:rsidRPr="00A3215B">
        <w:rPr>
          <w:rFonts w:asciiTheme="minorHAnsi" w:hAnsiTheme="minorHAnsi" w:cs="Arial"/>
          <w:color w:val="222222"/>
          <w:sz w:val="16"/>
          <w:szCs w:val="16"/>
        </w:rPr>
        <w:t>. 4 Thus, in broad theoretical terms, technological change is important to the study of IR because of its overall implications for both the relative and absolute power of states. And if theory alone does not convince, then</w:t>
      </w:r>
      <w:r w:rsidRPr="00A3215B">
        <w:rPr>
          <w:rStyle w:val="apple-converted-space"/>
          <w:rFonts w:asciiTheme="minorHAnsi" w:hAnsiTheme="minorHAnsi" w:cs="Arial"/>
          <w:color w:val="222222"/>
          <w:sz w:val="16"/>
          <w:szCs w:val="16"/>
        </w:rPr>
        <w:t> </w:t>
      </w:r>
      <w:r w:rsidRPr="00A3215B">
        <w:rPr>
          <w:rStyle w:val="Emphasis"/>
          <w:rFonts w:asciiTheme="minorHAnsi" w:hAnsiTheme="minorHAnsi"/>
        </w:rPr>
        <w:t>history also tells us that nations on the technological ascent generally experience a corresponding and dramatic change in their global stature and influence,</w:t>
      </w:r>
      <w:r w:rsidRPr="00A3215B">
        <w:rPr>
          <w:rFonts w:asciiTheme="minorHAnsi" w:hAnsiTheme="minorHAnsi" w:cs="Arial"/>
          <w:color w:val="222222"/>
          <w:sz w:val="16"/>
          <w:szCs w:val="16"/>
        </w:rPr>
        <w:t xml:space="preserve"> such as Britain during the first industrial revolution, the United States and Germany during the second industrial revolution, and Japan during the twentieth century. 5</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Conversely,</w:t>
      </w:r>
      <w:r w:rsidRPr="00A3215B">
        <w:rPr>
          <w:rStyle w:val="apple-converted-space"/>
          <w:rFonts w:asciiTheme="minorHAnsi" w:hAnsiTheme="minorHAnsi" w:cs="Arial"/>
          <w:color w:val="222222"/>
          <w:szCs w:val="20"/>
        </w:rPr>
        <w:t> </w:t>
      </w:r>
      <w:r w:rsidRPr="00A3215B">
        <w:rPr>
          <w:rStyle w:val="StyleUnderline"/>
          <w:rFonts w:asciiTheme="minorHAnsi" w:hAnsiTheme="minorHAnsi"/>
        </w:rPr>
        <w:t>great powers which fail to maintain their place</w:t>
      </w:r>
      <w:r w:rsidRPr="00A3215B">
        <w:rPr>
          <w:rStyle w:val="apple-converted-space"/>
          <w:rFonts w:asciiTheme="minorHAnsi" w:hAnsiTheme="minorHAnsi" w:cs="Arial"/>
          <w:color w:val="222222"/>
          <w:szCs w:val="20"/>
        </w:rPr>
        <w:t> </w:t>
      </w:r>
      <w:r w:rsidRPr="00A3215B">
        <w:rPr>
          <w:rFonts w:asciiTheme="minorHAnsi" w:hAnsiTheme="minorHAnsi" w:cs="Arial"/>
          <w:color w:val="222222"/>
          <w:szCs w:val="20"/>
          <w:u w:val="single"/>
        </w:rPr>
        <w:t>at the technological frontier generally</w:t>
      </w:r>
      <w:r w:rsidRPr="00A3215B">
        <w:rPr>
          <w:rStyle w:val="apple-converted-space"/>
          <w:rFonts w:asciiTheme="minorHAnsi" w:hAnsiTheme="minorHAnsi" w:cs="Arial"/>
          <w:color w:val="222222"/>
          <w:szCs w:val="20"/>
        </w:rPr>
        <w:t> </w:t>
      </w:r>
      <w:r w:rsidRPr="00A3215B">
        <w:rPr>
          <w:rStyle w:val="StyleUnderline"/>
          <w:rFonts w:asciiTheme="minorHAnsi" w:hAnsiTheme="minorHAnsi"/>
        </w:rPr>
        <w:t>drift and fade</w:t>
      </w:r>
      <w:r w:rsidRPr="00A3215B">
        <w:rPr>
          <w:rStyle w:val="apple-converted-space"/>
          <w:rFonts w:asciiTheme="minorHAnsi" w:hAnsiTheme="minorHAnsi" w:cs="Arial"/>
          <w:color w:val="222222"/>
          <w:szCs w:val="20"/>
        </w:rPr>
        <w:t> </w:t>
      </w:r>
      <w:r w:rsidRPr="00A3215B">
        <w:rPr>
          <w:rFonts w:asciiTheme="minorHAnsi" w:hAnsiTheme="minorHAnsi" w:cs="Arial"/>
          <w:color w:val="222222"/>
          <w:szCs w:val="20"/>
          <w:u w:val="single"/>
        </w:rPr>
        <w:t>from influence on international scene</w:t>
      </w:r>
      <w:r w:rsidRPr="00A3215B">
        <w:rPr>
          <w:rFonts w:asciiTheme="minorHAnsi" w:hAnsiTheme="minorHAnsi" w:cs="Arial"/>
          <w:color w:val="222222"/>
          <w:sz w:val="16"/>
          <w:szCs w:val="16"/>
        </w:rPr>
        <w:t>. 6 This is not to suggest that technological innovation alone determines international politics, but rather that</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shifts in both relative and absolute tech</w:t>
      </w:r>
      <w:r w:rsidRPr="00A3215B">
        <w:rPr>
          <w:rFonts w:asciiTheme="minorHAnsi" w:hAnsiTheme="minorHAnsi" w:cs="Arial"/>
          <w:color w:val="222222"/>
          <w:sz w:val="16"/>
          <w:szCs w:val="16"/>
        </w:rPr>
        <w:t>nological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capability have a major impact on</w:t>
      </w:r>
      <w:r w:rsidRPr="00A3215B">
        <w:rPr>
          <w:rStyle w:val="apple-converted-space"/>
          <w:rFonts w:asciiTheme="minorHAnsi" w:hAnsiTheme="minorHAnsi" w:cs="Arial"/>
          <w:color w:val="222222"/>
          <w:szCs w:val="20"/>
        </w:rPr>
        <w:t> </w:t>
      </w:r>
      <w:r w:rsidRPr="00A3215B">
        <w:rPr>
          <w:rFonts w:asciiTheme="minorHAnsi" w:hAnsiTheme="minorHAnsi" w:cs="Arial"/>
          <w:color w:val="222222"/>
          <w:szCs w:val="20"/>
          <w:u w:val="single"/>
          <w:bdr w:val="single" w:sz="8" w:space="0" w:color="auto" w:frame="1"/>
        </w:rPr>
        <w:t>i</w:t>
      </w:r>
      <w:r w:rsidRPr="00A3215B">
        <w:rPr>
          <w:rFonts w:asciiTheme="minorHAnsi" w:hAnsiTheme="minorHAnsi" w:cs="Arial"/>
          <w:color w:val="222222"/>
          <w:sz w:val="16"/>
          <w:szCs w:val="16"/>
        </w:rPr>
        <w:t>nternational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bdr w:val="single" w:sz="8" w:space="0" w:color="auto" w:frame="1"/>
        </w:rPr>
        <w:t>r</w:t>
      </w:r>
      <w:r w:rsidRPr="00A3215B">
        <w:rPr>
          <w:rFonts w:asciiTheme="minorHAnsi" w:hAnsiTheme="minorHAnsi" w:cs="Arial"/>
          <w:color w:val="222222"/>
          <w:sz w:val="16"/>
          <w:szCs w:val="16"/>
        </w:rPr>
        <w:t>elations, and therefore need to be better understood by IR scholars. Indeed,</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the importance of tech</w:t>
      </w:r>
      <w:r w:rsidRPr="00A3215B">
        <w:rPr>
          <w:rFonts w:asciiTheme="minorHAnsi" w:hAnsiTheme="minorHAnsi" w:cs="Arial"/>
          <w:color w:val="222222"/>
          <w:sz w:val="16"/>
          <w:szCs w:val="16"/>
        </w:rPr>
        <w:t>nological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innovation to international relations is seldom disputed by IR theorists</w:t>
      </w:r>
      <w:r w:rsidRPr="00A3215B">
        <w:rPr>
          <w:rFonts w:asciiTheme="minorHAnsi" w:hAnsiTheme="minorHAnsi" w:cs="Arial"/>
          <w:color w:val="222222"/>
          <w:sz w:val="16"/>
          <w:szCs w:val="16"/>
        </w:rPr>
        <w:t>.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w:t>
      </w:r>
      <w:r w:rsidRPr="00A3215B">
        <w:rPr>
          <w:rStyle w:val="apple-converted-space"/>
          <w:rFonts w:asciiTheme="minorHAnsi" w:hAnsiTheme="minorHAnsi" w:cs="Arial"/>
          <w:color w:val="222222"/>
          <w:sz w:val="16"/>
          <w:szCs w:val="16"/>
        </w:rPr>
        <w:t> </w:t>
      </w:r>
      <w:r w:rsidRPr="00A3215B">
        <w:rPr>
          <w:rStyle w:val="StyleUnderline"/>
          <w:rFonts w:asciiTheme="minorHAnsi" w:hAnsiTheme="minorHAnsi"/>
        </w:rPr>
        <w:t>technology is the very cornerstone of great power domination, and its transfer the main vehicle by which war and change occur in world politics</w:t>
      </w:r>
      <w:r w:rsidRPr="00A3215B">
        <w:rPr>
          <w:rFonts w:asciiTheme="minorHAnsi" w:hAnsiTheme="minorHAnsi" w:cs="Arial"/>
          <w:color w:val="222222"/>
          <w:sz w:val="16"/>
          <w:szCs w:val="16"/>
        </w:rPr>
        <w:t>. 8 Jervis tells us that</w:t>
      </w:r>
      <w:r w:rsidRPr="00A3215B">
        <w:rPr>
          <w:rStyle w:val="apple-converted-space"/>
          <w:rFonts w:asciiTheme="minorHAnsi" w:hAnsiTheme="minorHAnsi" w:cs="Arial"/>
          <w:color w:val="222222"/>
          <w:sz w:val="16"/>
          <w:szCs w:val="16"/>
        </w:rPr>
        <w:t> </w:t>
      </w:r>
      <w:r w:rsidRPr="00A3215B">
        <w:rPr>
          <w:rStyle w:val="StyleUnderline"/>
          <w:rFonts w:asciiTheme="minorHAnsi" w:hAnsiTheme="minorHAnsi"/>
        </w:rPr>
        <w:t>the balance of offensive and defensive military technology</w:t>
      </w:r>
      <w:r w:rsidRPr="00A3215B">
        <w:rPr>
          <w:rStyle w:val="apple-converted-space"/>
          <w:rFonts w:asciiTheme="minorHAnsi" w:hAnsiTheme="minorHAnsi" w:cs="Arial"/>
          <w:color w:val="222222"/>
          <w:szCs w:val="20"/>
        </w:rPr>
        <w:t> </w:t>
      </w:r>
      <w:r w:rsidRPr="00A3215B">
        <w:rPr>
          <w:rStyle w:val="StyleUnderline"/>
          <w:rFonts w:asciiTheme="minorHAnsi" w:hAnsiTheme="minorHAnsi"/>
        </w:rPr>
        <w:t>affects the incentives for war.</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 w:val="16"/>
          <w:szCs w:val="16"/>
        </w:rPr>
        <w:t>9 Walt agrees, arguing that</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tech</w:t>
      </w:r>
      <w:r w:rsidRPr="00A3215B">
        <w:rPr>
          <w:rFonts w:asciiTheme="minorHAnsi" w:hAnsiTheme="minorHAnsi" w:cs="Arial"/>
          <w:color w:val="222222"/>
          <w:sz w:val="16"/>
          <w:szCs w:val="16"/>
        </w:rPr>
        <w:t>nological</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change can alter a state’s aggregate power, and thereby affect both alliance formation and the international balance of threats</w:t>
      </w:r>
      <w:r w:rsidRPr="00A3215B">
        <w:rPr>
          <w:rFonts w:asciiTheme="minorHAnsi" w:hAnsiTheme="minorHAnsi" w:cs="Arial"/>
          <w:color w:val="222222"/>
          <w:sz w:val="16"/>
          <w:szCs w:val="16"/>
        </w:rPr>
        <w:t>. 10 Liberals are less directly concerned with technological change, but they must admit that by raising or lowering the costs of using force, technological progress affects the rational attractiveness of international cooperation and regimes. 11</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Tech</w:t>
      </w:r>
      <w:r w:rsidRPr="00A3215B">
        <w:rPr>
          <w:rFonts w:asciiTheme="minorHAnsi" w:hAnsiTheme="minorHAnsi" w:cs="Arial"/>
          <w:color w:val="222222"/>
          <w:sz w:val="16"/>
          <w:szCs w:val="16"/>
        </w:rPr>
        <w:t>nology also</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lowers information &amp; transactions costs and thus</w:t>
      </w:r>
      <w:r w:rsidRPr="00A3215B">
        <w:rPr>
          <w:rStyle w:val="apple-converted-space"/>
          <w:rFonts w:asciiTheme="minorHAnsi" w:hAnsiTheme="minorHAnsi" w:cs="Arial"/>
          <w:color w:val="222222"/>
          <w:szCs w:val="20"/>
        </w:rPr>
        <w:t> </w:t>
      </w:r>
      <w:r w:rsidRPr="00A3215B">
        <w:rPr>
          <w:rFonts w:asciiTheme="minorHAnsi" w:hAnsiTheme="minorHAnsi" w:cs="Arial"/>
          <w:b/>
          <w:bCs/>
          <w:color w:val="222222"/>
          <w:szCs w:val="20"/>
          <w:u w:val="single"/>
        </w:rPr>
        <w:t>increases the applicability of international institutions</w:t>
      </w:r>
      <w:r w:rsidRPr="00A3215B">
        <w:rPr>
          <w:rFonts w:asciiTheme="minorHAnsi" w:hAnsiTheme="minorHAnsi" w:cs="Arial"/>
          <w:color w:val="222222"/>
          <w:sz w:val="16"/>
          <w:szCs w:val="16"/>
        </w:rPr>
        <w:t xml:space="preserve">, a cornerstone of Liberal IR theory. 12 And in fostering flows of trade, finance, and information, technological change can lead to </w:t>
      </w:r>
      <w:proofErr w:type="spellStart"/>
      <w:r w:rsidRPr="00A3215B">
        <w:rPr>
          <w:rFonts w:asciiTheme="minorHAnsi" w:hAnsiTheme="minorHAnsi" w:cs="Arial"/>
          <w:color w:val="222222"/>
          <w:sz w:val="16"/>
          <w:szCs w:val="16"/>
        </w:rPr>
        <w:t>Keohane’s</w:t>
      </w:r>
      <w:proofErr w:type="spellEnd"/>
      <w:r w:rsidRPr="00A3215B">
        <w:rPr>
          <w:rFonts w:asciiTheme="minorHAnsi" w:hAnsiTheme="minorHAnsi" w:cs="Arial"/>
          <w:color w:val="222222"/>
          <w:sz w:val="16"/>
          <w:szCs w:val="16"/>
        </w:rPr>
        <w:t xml:space="preserve"> interdependence 13 or Thomas Friedman et </w:t>
      </w:r>
      <w:proofErr w:type="spellStart"/>
      <w:r w:rsidRPr="00A3215B">
        <w:rPr>
          <w:rFonts w:asciiTheme="minorHAnsi" w:hAnsiTheme="minorHAnsi" w:cs="Arial"/>
          <w:color w:val="222222"/>
          <w:sz w:val="16"/>
          <w:szCs w:val="16"/>
        </w:rPr>
        <w:t>al’s</w:t>
      </w:r>
      <w:proofErr w:type="spellEnd"/>
      <w:r w:rsidRPr="00A3215B">
        <w:rPr>
          <w:rFonts w:asciiTheme="minorHAnsi" w:hAnsiTheme="minorHAnsi" w:cs="Arial"/>
          <w:color w:val="222222"/>
          <w:sz w:val="16"/>
          <w:szCs w:val="16"/>
        </w:rPr>
        <w:t xml:space="preserve"> globalization. 14 Meanwhile, over at the “third debate”,</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Constructivists cover the causal spectrum on the issue</w:t>
      </w:r>
      <w:r w:rsidRPr="00A3215B">
        <w:rPr>
          <w:rFonts w:asciiTheme="minorHAnsi" w:hAnsiTheme="minorHAnsi" w:cs="Arial"/>
          <w:color w:val="222222"/>
          <w:sz w:val="16"/>
          <w:szCs w:val="16"/>
        </w:rPr>
        <w:t xml:space="preserve">, from </w:t>
      </w:r>
      <w:proofErr w:type="spellStart"/>
      <w:r w:rsidRPr="00A3215B">
        <w:rPr>
          <w:rFonts w:asciiTheme="minorHAnsi" w:hAnsiTheme="minorHAnsi" w:cs="Arial"/>
          <w:color w:val="222222"/>
          <w:sz w:val="16"/>
          <w:szCs w:val="16"/>
        </w:rPr>
        <w:t>Katzenstein’s</w:t>
      </w:r>
      <w:proofErr w:type="spellEnd"/>
      <w:r w:rsidRPr="00A3215B">
        <w:rPr>
          <w:rFonts w:asciiTheme="minorHAnsi" w:hAnsiTheme="minorHAnsi" w:cs="Arial"/>
          <w:color w:val="222222"/>
          <w:sz w:val="16"/>
          <w:szCs w:val="16"/>
        </w:rPr>
        <w:t xml:space="preserve"> “cultural norms” which shape security concerns and thereby affect technological innovation; 15</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to Wendt’s</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 w:val="16"/>
          <w:szCs w:val="16"/>
        </w:rPr>
        <w:t>“stripped down technological determinism” in which</w:t>
      </w:r>
      <w:r w:rsidRPr="00A3215B">
        <w:rPr>
          <w:rStyle w:val="apple-converted-space"/>
          <w:rFonts w:asciiTheme="minorHAnsi" w:hAnsiTheme="minorHAnsi" w:cs="Arial"/>
          <w:color w:val="222222"/>
          <w:sz w:val="16"/>
          <w:szCs w:val="16"/>
        </w:rPr>
        <w:t> </w:t>
      </w:r>
      <w:proofErr w:type="spellStart"/>
      <w:r w:rsidRPr="00A3215B">
        <w:rPr>
          <w:rFonts w:asciiTheme="minorHAnsi" w:hAnsiTheme="minorHAnsi" w:cs="Arial"/>
          <w:color w:val="222222"/>
          <w:szCs w:val="20"/>
          <w:u w:val="single"/>
        </w:rPr>
        <w:t>tech</w:t>
      </w:r>
      <w:r w:rsidRPr="00A3215B">
        <w:rPr>
          <w:rFonts w:asciiTheme="minorHAnsi" w:hAnsiTheme="minorHAnsi" w:cs="Arial"/>
          <w:color w:val="222222"/>
          <w:sz w:val="16"/>
          <w:szCs w:val="16"/>
        </w:rPr>
        <w:t>nology</w:t>
      </w:r>
      <w:r w:rsidRPr="00A3215B">
        <w:rPr>
          <w:rFonts w:asciiTheme="minorHAnsi" w:hAnsiTheme="minorHAnsi" w:cs="Arial"/>
          <w:color w:val="222222"/>
          <w:szCs w:val="20"/>
          <w:u w:val="single"/>
        </w:rPr>
        <w:t>inevitably</w:t>
      </w:r>
      <w:proofErr w:type="spellEnd"/>
      <w:r w:rsidRPr="00A3215B">
        <w:rPr>
          <w:rFonts w:asciiTheme="minorHAnsi" w:hAnsiTheme="minorHAnsi" w:cs="Arial"/>
          <w:color w:val="222222"/>
          <w:szCs w:val="20"/>
          <w:u w:val="single"/>
        </w:rPr>
        <w:t xml:space="preserve"> drives nations to form a world state</w:t>
      </w:r>
      <w:r w:rsidRPr="00A3215B">
        <w:rPr>
          <w:rFonts w:asciiTheme="minorHAnsi" w:hAnsiTheme="minorHAnsi" w:cs="Arial"/>
          <w:color w:val="222222"/>
          <w:sz w:val="16"/>
          <w:szCs w:val="16"/>
        </w:rPr>
        <w:t>. 16 However</w:t>
      </w:r>
      <w:r w:rsidRPr="00A3215B">
        <w:rPr>
          <w:rStyle w:val="apple-converted-space"/>
          <w:rFonts w:asciiTheme="minorHAnsi" w:hAnsiTheme="minorHAnsi" w:cs="Arial"/>
          <w:color w:val="222222"/>
          <w:sz w:val="16"/>
          <w:szCs w:val="16"/>
        </w:rPr>
        <w:t> </w:t>
      </w:r>
      <w:r w:rsidRPr="00A3215B">
        <w:rPr>
          <w:rFonts w:asciiTheme="minorHAnsi" w:hAnsiTheme="minorHAnsi" w:cs="Arial"/>
          <w:b/>
          <w:bCs/>
          <w:color w:val="222222"/>
          <w:szCs w:val="20"/>
          <w:u w:val="single"/>
        </w:rPr>
        <w:t>most Constructivists seem to favor Wendt, arguing that new technology changes people’s identities within society</w:t>
      </w:r>
      <w:r w:rsidRPr="00A3215B">
        <w:rPr>
          <w:rFonts w:asciiTheme="minorHAnsi" w:hAnsiTheme="minorHAnsi" w:cs="Arial"/>
          <w:color w:val="222222"/>
          <w:sz w:val="16"/>
          <w:szCs w:val="16"/>
        </w:rPr>
        <w:t>, and sometimes even creates new cross-national constituencies,</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Cs w:val="20"/>
          <w:u w:val="single"/>
        </w:rPr>
        <w:t>thereby affecting international politics.</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 w:val="16"/>
          <w:szCs w:val="16"/>
        </w:rPr>
        <w:t xml:space="preserve">17 Of </w:t>
      </w:r>
      <w:proofErr w:type="spellStart"/>
      <w:r w:rsidRPr="00A3215B">
        <w:rPr>
          <w:rFonts w:asciiTheme="minorHAnsi" w:hAnsiTheme="minorHAnsi" w:cs="Arial"/>
          <w:color w:val="222222"/>
          <w:sz w:val="16"/>
          <w:szCs w:val="16"/>
        </w:rPr>
        <w:t>course</w:t>
      </w:r>
      <w:proofErr w:type="gramStart"/>
      <w:r w:rsidRPr="00A3215B">
        <w:rPr>
          <w:rFonts w:asciiTheme="minorHAnsi" w:hAnsiTheme="minorHAnsi" w:cs="Arial"/>
          <w:color w:val="222222"/>
          <w:sz w:val="16"/>
          <w:szCs w:val="16"/>
        </w:rPr>
        <w:t>,</w:t>
      </w:r>
      <w:r w:rsidRPr="00A3215B">
        <w:rPr>
          <w:rFonts w:asciiTheme="minorHAnsi" w:hAnsiTheme="minorHAnsi" w:cs="Arial"/>
          <w:color w:val="222222"/>
          <w:szCs w:val="20"/>
          <w:u w:val="single"/>
        </w:rPr>
        <w:t>Marxists</w:t>
      </w:r>
      <w:proofErr w:type="spellEnd"/>
      <w:proofErr w:type="gramEnd"/>
      <w:r w:rsidRPr="00A3215B">
        <w:rPr>
          <w:rFonts w:asciiTheme="minorHAnsi" w:hAnsiTheme="minorHAnsi" w:cs="Arial"/>
          <w:color w:val="222222"/>
          <w:szCs w:val="20"/>
          <w:u w:val="single"/>
        </w:rPr>
        <w:t xml:space="preserve"> tend to see technology as determining all social relations and the entire course of history,</w:t>
      </w:r>
      <w:r w:rsidRPr="00A3215B">
        <w:rPr>
          <w:rStyle w:val="apple-converted-space"/>
          <w:rFonts w:asciiTheme="minorHAnsi" w:hAnsiTheme="minorHAnsi" w:cs="Arial"/>
          <w:color w:val="222222"/>
          <w:sz w:val="16"/>
          <w:szCs w:val="16"/>
        </w:rPr>
        <w:t> </w:t>
      </w:r>
      <w:r w:rsidRPr="00A3215B">
        <w:rPr>
          <w:rFonts w:asciiTheme="minorHAnsi" w:hAnsiTheme="minorHAnsi" w:cs="Arial"/>
          <w:color w:val="222222"/>
          <w:sz w:val="16"/>
          <w:szCs w:val="16"/>
        </w:rPr>
        <w:t xml:space="preserve">though they describe mankind’s major fault lines as running between economic classes rather than nation-states. 18 Finally, </w:t>
      </w:r>
      <w:proofErr w:type="spellStart"/>
      <w:r w:rsidRPr="00A3215B">
        <w:rPr>
          <w:rFonts w:asciiTheme="minorHAnsi" w:hAnsiTheme="minorHAnsi" w:cs="Arial"/>
          <w:color w:val="222222"/>
          <w:sz w:val="16"/>
          <w:szCs w:val="16"/>
        </w:rPr>
        <w:t>Buzan</w:t>
      </w:r>
      <w:proofErr w:type="spellEnd"/>
      <w:r w:rsidRPr="00A3215B">
        <w:rPr>
          <w:rFonts w:asciiTheme="minorHAnsi" w:hAnsiTheme="minorHAnsi" w:cs="Arial"/>
          <w:color w:val="222222"/>
          <w:sz w:val="16"/>
          <w:szCs w:val="16"/>
        </w:rPr>
        <w:t xml:space="preserve"> &amp; Little remind us that without advances in the technologies of transportation, communication, production, and war, international systems would not exist in the first place.</w:t>
      </w:r>
    </w:p>
    <w:p w:rsidR="00567E3B" w:rsidRDefault="00567E3B" w:rsidP="00567E3B">
      <w:pPr>
        <w:rPr>
          <w:rFonts w:asciiTheme="minorHAnsi" w:hAnsiTheme="minorHAnsi"/>
        </w:rPr>
      </w:pPr>
    </w:p>
    <w:p w:rsidR="00C14AA5" w:rsidRDefault="00C14AA5" w:rsidP="00C14AA5">
      <w:pPr>
        <w:pStyle w:val="Heading3"/>
      </w:pPr>
      <w:r>
        <w:t xml:space="preserve">AT: Immigrants </w:t>
      </w:r>
      <w:r w:rsidR="00AF150C">
        <w:t>/ Commercial Sec</w:t>
      </w:r>
      <w:r w:rsidR="00583272">
        <w:t xml:space="preserve">tor </w:t>
      </w:r>
      <w:r>
        <w:t>Can’t Help With Military Tech</w:t>
      </w:r>
    </w:p>
    <w:p w:rsidR="00C14AA5" w:rsidRDefault="00C14AA5" w:rsidP="00C14AA5"/>
    <w:p w:rsidR="008315D8" w:rsidRDefault="008315D8" w:rsidP="008315D8">
      <w:pPr>
        <w:pStyle w:val="Heading4"/>
      </w:pPr>
      <w:r>
        <w:t xml:space="preserve">Civilian A.I. innovations are critical to the military --- the Pentagon's Defense Innovation Unit Experimental is headquartered in Silicon Valley to ensure that it can quickly adapt and integrate innovations </w:t>
      </w:r>
      <w:r w:rsidR="007E5CF3">
        <w:t>as they become available – t</w:t>
      </w:r>
      <w:r>
        <w:t xml:space="preserve">hat’s </w:t>
      </w:r>
      <w:proofErr w:type="spellStart"/>
      <w:r>
        <w:t>Bey</w:t>
      </w:r>
      <w:proofErr w:type="spellEnd"/>
      <w:r>
        <w:t>.</w:t>
      </w:r>
    </w:p>
    <w:p w:rsidR="004A7F9B" w:rsidRDefault="004A7F9B" w:rsidP="00C14AA5"/>
    <w:p w:rsidR="009C7FF7" w:rsidRPr="009C7FF7" w:rsidRDefault="009C7FF7" w:rsidP="009C7FF7">
      <w:pPr>
        <w:pStyle w:val="Heading4"/>
      </w:pPr>
      <w:r>
        <w:t xml:space="preserve">Military research laboratories are now in partnership with </w:t>
      </w:r>
      <w:r>
        <w:rPr>
          <w:u w:val="single"/>
        </w:rPr>
        <w:t>commercial</w:t>
      </w:r>
      <w:r>
        <w:t xml:space="preserve"> sector research – that’s England.</w:t>
      </w:r>
    </w:p>
    <w:p w:rsidR="009C7FF7" w:rsidRDefault="009C7FF7" w:rsidP="00C14AA5"/>
    <w:p w:rsidR="001A2DE4" w:rsidRPr="00A3215B" w:rsidRDefault="009C7FF7" w:rsidP="001A2DE4">
      <w:pPr>
        <w:pStyle w:val="Heading4"/>
      </w:pPr>
      <w:r>
        <w:t xml:space="preserve">Independently, </w:t>
      </w:r>
      <w:r w:rsidR="00C73049">
        <w:t>i</w:t>
      </w:r>
      <w:r w:rsidR="001A2DE4">
        <w:t xml:space="preserve">mmigration </w:t>
      </w:r>
      <w:r>
        <w:t>restrictions</w:t>
      </w:r>
      <w:r w:rsidR="001A2DE4">
        <w:t xml:space="preserve"> allow China to recruit away critical talent to bolster its </w:t>
      </w:r>
      <w:r w:rsidR="00B004FD">
        <w:t>own</w:t>
      </w:r>
      <w:r w:rsidR="001A2DE4">
        <w:t xml:space="preserve"> A.I. development and challenge U.S. </w:t>
      </w:r>
      <w:r w:rsidR="00B004FD">
        <w:t>dominance –</w:t>
      </w:r>
      <w:r w:rsidR="001A2DE4">
        <w:t xml:space="preserve"> that’s </w:t>
      </w:r>
      <w:proofErr w:type="spellStart"/>
      <w:r w:rsidR="001A2DE4">
        <w:t>Barhart</w:t>
      </w:r>
      <w:proofErr w:type="spellEnd"/>
      <w:r w:rsidR="001A2DE4">
        <w:t>.</w:t>
      </w:r>
    </w:p>
    <w:p w:rsidR="00526533" w:rsidRDefault="00526533" w:rsidP="00526533"/>
    <w:p w:rsidR="00B004FD" w:rsidRPr="003D5D3B" w:rsidRDefault="00B004FD" w:rsidP="00B004FD">
      <w:pPr>
        <w:pStyle w:val="Heading4"/>
      </w:pPr>
      <w:r>
        <w:t xml:space="preserve">Help from </w:t>
      </w:r>
      <w:r>
        <w:rPr>
          <w:u w:val="single"/>
        </w:rPr>
        <w:t>Silicon Valley</w:t>
      </w:r>
      <w:r>
        <w:t xml:space="preserve"> is critical to the military’s A.I. development</w:t>
      </w:r>
      <w:r w:rsidR="003D5D3B">
        <w:t xml:space="preserve"> --- companies are </w:t>
      </w:r>
      <w:r w:rsidR="00791AEA">
        <w:t xml:space="preserve">at least </w:t>
      </w:r>
      <w:r w:rsidR="003D5D3B">
        <w:t xml:space="preserve">willing to share tech for </w:t>
      </w:r>
      <w:r w:rsidR="003D5D3B">
        <w:rPr>
          <w:u w:val="single"/>
        </w:rPr>
        <w:t>non-offensive uses</w:t>
      </w:r>
    </w:p>
    <w:p w:rsidR="00C14AA5" w:rsidRDefault="00C14AA5" w:rsidP="00C14AA5">
      <w:r w:rsidRPr="00C14AA5">
        <w:rPr>
          <w:rStyle w:val="Style13ptBold"/>
        </w:rPr>
        <w:t>Metz, 18</w:t>
      </w:r>
      <w:r>
        <w:t xml:space="preserve"> </w:t>
      </w:r>
      <w:r w:rsidR="001C1F41">
        <w:t xml:space="preserve">--- technology correspondent with The New York Times, covering artificial intelligence, driverless cars, robotics, virtual reality, and other emerging areas </w:t>
      </w:r>
      <w:r>
        <w:t>(3/15/18, Cade, “Pentagon Wants Silicon Valley’s Help on A.I.,”https://mobile.nytimes.com/2018/03/15/technology/military-artificial-intelligence.html, accessed on 6/18/18, JMP)</w:t>
      </w:r>
    </w:p>
    <w:p w:rsidR="00170BF6" w:rsidRDefault="00170BF6" w:rsidP="00C14AA5">
      <w:r>
        <w:t xml:space="preserve">SAN FRANCISCO — </w:t>
      </w:r>
      <w:proofErr w:type="gramStart"/>
      <w:r w:rsidRPr="00B004FD">
        <w:rPr>
          <w:rStyle w:val="Emphasis"/>
        </w:rPr>
        <w:t>There</w:t>
      </w:r>
      <w:proofErr w:type="gramEnd"/>
      <w:r w:rsidRPr="00B004FD">
        <w:rPr>
          <w:rStyle w:val="Emphasis"/>
        </w:rPr>
        <w:t xml:space="preserve"> is little doubt that the Defense Department needs help from Silicon Valley’s biggest companies as it pursues work on artificial intelligence.</w:t>
      </w:r>
      <w:r>
        <w:t xml:space="preserve"> The question is whether the people who work at those companies are willing to cooperate.</w:t>
      </w:r>
    </w:p>
    <w:p w:rsidR="00170BF6" w:rsidRPr="00023CBC" w:rsidRDefault="00170BF6" w:rsidP="00C14AA5">
      <w:pPr>
        <w:rPr>
          <w:rStyle w:val="StyleUnderline"/>
        </w:rPr>
      </w:pPr>
      <w:r>
        <w:t xml:space="preserve">On Thursday, Robert O. </w:t>
      </w:r>
      <w:r w:rsidRPr="00023CBC">
        <w:rPr>
          <w:rStyle w:val="StyleUnderline"/>
        </w:rPr>
        <w:t xml:space="preserve">Work, a former deputy secretary of defense, announced that he is teaming up with the Center for a New American Security, an influential Washington think tank that specializes in national security, to create a task force of former government officials, academics and representatives from private industry. </w:t>
      </w:r>
      <w:r w:rsidRPr="00023CBC">
        <w:rPr>
          <w:rStyle w:val="Emphasis"/>
        </w:rPr>
        <w:t>Their goal is to explore how the federal government should embrace A.I. technology and work better with big tech companies and other organizations.</w:t>
      </w:r>
    </w:p>
    <w:p w:rsidR="00170BF6" w:rsidRDefault="00170BF6" w:rsidP="00C14AA5">
      <w:r>
        <w:t xml:space="preserve">There is a growing sense of urgency to the question of what the United States is doing in artificial intelligence. </w:t>
      </w:r>
      <w:r w:rsidRPr="00731267">
        <w:rPr>
          <w:rStyle w:val="StyleUnderline"/>
        </w:rPr>
        <w:t>China has vowed to become the world’s leader in A.I. by 2030</w:t>
      </w:r>
      <w:r>
        <w:t xml:space="preserve">, committing billions of dollars to the effort. Like many other officials from government and industry, Mr. Work believes </w:t>
      </w:r>
      <w:r w:rsidRPr="00731267">
        <w:rPr>
          <w:rStyle w:val="StyleUnderline"/>
        </w:rPr>
        <w:t>the</w:t>
      </w:r>
      <w:r>
        <w:t xml:space="preserve"> </w:t>
      </w:r>
      <w:r w:rsidRPr="00731267">
        <w:rPr>
          <w:rStyle w:val="Emphasis"/>
        </w:rPr>
        <w:t>U</w:t>
      </w:r>
      <w:r>
        <w:t xml:space="preserve">nited </w:t>
      </w:r>
      <w:r w:rsidRPr="00731267">
        <w:rPr>
          <w:rStyle w:val="Emphasis"/>
        </w:rPr>
        <w:t>S</w:t>
      </w:r>
      <w:r>
        <w:t xml:space="preserve">tates </w:t>
      </w:r>
      <w:r w:rsidRPr="00731267">
        <w:rPr>
          <w:rStyle w:val="StyleUnderline"/>
        </w:rPr>
        <w:t>risks falling behind.</w:t>
      </w:r>
    </w:p>
    <w:p w:rsidR="00170BF6" w:rsidRDefault="00170BF6" w:rsidP="00C14AA5">
      <w:r>
        <w:t xml:space="preserve">“The question is, how </w:t>
      </w:r>
      <w:proofErr w:type="gramStart"/>
      <w:r>
        <w:t>should the United States</w:t>
      </w:r>
      <w:proofErr w:type="gramEnd"/>
      <w:r>
        <w:t xml:space="preserve"> respond to this challenge?” he said. “This is a Sputnik moment.”</w:t>
      </w:r>
    </w:p>
    <w:p w:rsidR="00917F65" w:rsidRDefault="00917F65" w:rsidP="00C14AA5">
      <w:r w:rsidRPr="00731267">
        <w:rPr>
          <w:rStyle w:val="StyleUnderline"/>
        </w:rPr>
        <w:t>The military and intelligence communities have long played a big role in the technology industry and had close ties with many of Silicon Valley’s early tech giants.</w:t>
      </w:r>
      <w:r>
        <w:t xml:space="preserve"> David </w:t>
      </w:r>
      <w:r w:rsidRPr="00731267">
        <w:rPr>
          <w:rStyle w:val="StyleUnderline"/>
        </w:rPr>
        <w:t>Packard, Hewlett-Packard’s co-founder, even served as the deputy secretary of defense under</w:t>
      </w:r>
      <w:r>
        <w:t xml:space="preserve"> President Richard M. </w:t>
      </w:r>
      <w:r w:rsidRPr="00731267">
        <w:rPr>
          <w:rStyle w:val="StyleUnderline"/>
        </w:rPr>
        <w:t>Nixon</w:t>
      </w:r>
      <w:r w:rsidR="00885848">
        <w:t>.</w:t>
      </w:r>
    </w:p>
    <w:p w:rsidR="00170BF6" w:rsidRDefault="00917F65" w:rsidP="00C14AA5">
      <w:r>
        <w:t>But those relations have soured in recent years — at least with the rank and file of some better-known companies. In 2013, documents leaked by the former defense contractor Edward J. Snowden revealed the breadth of spying on Americans by intelligence services, including monitoring the users of several large internet companies.</w:t>
      </w:r>
    </w:p>
    <w:p w:rsidR="001D1BA2" w:rsidRDefault="001D1BA2" w:rsidP="00C14AA5">
      <w:r>
        <w:t>Two years ago, that antagonism grew worse after the F.B.I. demanded that Apple create special software to help it gain access to a locked iPhone that had belonged to a gunman involved in a mass shooting in San Bernardino, Calif.</w:t>
      </w:r>
    </w:p>
    <w:p w:rsidR="00170BF6" w:rsidRDefault="001D1BA2" w:rsidP="00C14AA5">
      <w:r>
        <w:t>“In the wake of Edward Snowden, there has been a lot of concern over what it would mean for Silicon Valley companies to work with the national security community,” said Gregory Allen, an adjunct fellow with the Center for a New American Security. “These companies are — understandably — very cautious about these relationships.”</w:t>
      </w:r>
    </w:p>
    <w:p w:rsidR="004169BC" w:rsidRPr="00FF2F7E" w:rsidRDefault="004169BC" w:rsidP="00C14AA5">
      <w:pPr>
        <w:rPr>
          <w:rStyle w:val="Emphasis"/>
        </w:rPr>
      </w:pPr>
      <w:r w:rsidRPr="00FF2F7E">
        <w:rPr>
          <w:rStyle w:val="Emphasis"/>
        </w:rPr>
        <w:t>The Pentagon needs help on A.I. from Silicon Valley because that’s where the talent is. The tech industry’s biggest companies have been hoarding A.I. expertise, sometimes offering multimillion-dollar pay packages that the government could never hope to match.</w:t>
      </w:r>
    </w:p>
    <w:p w:rsidR="004169BC" w:rsidRDefault="004169BC" w:rsidP="00C14AA5">
      <w:r>
        <w:t xml:space="preserve">Mr. </w:t>
      </w:r>
      <w:r w:rsidRPr="00562242">
        <w:rPr>
          <w:rStyle w:val="StyleUnderline"/>
        </w:rPr>
        <w:t xml:space="preserve">Work was the driving force behind the creation of Project Maven, the Defense Department’s sweeping effort to embrace artificial intelligence. </w:t>
      </w:r>
      <w:r w:rsidRPr="00562242">
        <w:rPr>
          <w:rStyle w:val="Emphasis"/>
        </w:rPr>
        <w:t>His new task force will include</w:t>
      </w:r>
      <w:r>
        <w:t xml:space="preserve"> </w:t>
      </w:r>
      <w:proofErr w:type="spellStart"/>
      <w:r w:rsidRPr="00562242">
        <w:rPr>
          <w:rStyle w:val="StyleUnderline"/>
        </w:rPr>
        <w:t>Terah</w:t>
      </w:r>
      <w:proofErr w:type="spellEnd"/>
      <w:r w:rsidRPr="00562242">
        <w:rPr>
          <w:rStyle w:val="StyleUnderline"/>
        </w:rPr>
        <w:t xml:space="preserve"> </w:t>
      </w:r>
      <w:r w:rsidRPr="00562242">
        <w:rPr>
          <w:rStyle w:val="Emphasis"/>
        </w:rPr>
        <w:t>Lyons, the executive director of the Partnership on AI, an industry group that includes many of Silicon Valley’s biggest companies</w:t>
      </w:r>
      <w:r w:rsidRPr="00562242">
        <w:rPr>
          <w:rStyle w:val="StyleUnderline"/>
        </w:rPr>
        <w:t>.</w:t>
      </w:r>
    </w:p>
    <w:p w:rsidR="004169BC" w:rsidRDefault="004169BC" w:rsidP="00C14AA5">
      <w:r>
        <w:t>Mr. Work will lead the 18-member task force with Andrew Moore, the dean of computer science at Carnegie Mellon University. Mr. Moore has warned that too much of the country’s computer science talent is going to work at America’s largest internet companies.</w:t>
      </w:r>
    </w:p>
    <w:p w:rsidR="004169BC" w:rsidRDefault="004169BC" w:rsidP="00C14AA5">
      <w:r>
        <w:t>With tech companies gobbling up all that talent, who will train the next generation of A.I. experts? Who will lead government efforts?</w:t>
      </w:r>
    </w:p>
    <w:p w:rsidR="001D1BA2" w:rsidRDefault="004169BC" w:rsidP="00C14AA5">
      <w:r>
        <w:t>“Even if the U.S. does have the best A.I. companies, it is not clear they are going to be involved in national security in a substantive way,” Mr. Allen said.</w:t>
      </w:r>
    </w:p>
    <w:p w:rsidR="004169BC" w:rsidRDefault="00E14A5D" w:rsidP="00C14AA5">
      <w:r>
        <w:t xml:space="preserve">Google illustrates the challenges that big internet companies face in working more closely with the Pentagon. </w:t>
      </w:r>
      <w:r w:rsidRPr="00164375">
        <w:rPr>
          <w:rStyle w:val="StyleUnderline"/>
        </w:rPr>
        <w:t>Google’s former executive chairman</w:t>
      </w:r>
      <w:r>
        <w:t xml:space="preserve">, Eric </w:t>
      </w:r>
      <w:r w:rsidRPr="00164375">
        <w:rPr>
          <w:rStyle w:val="StyleUnderline"/>
        </w:rPr>
        <w:t>Schmidt, who is still a member of the board of directors of its parent company, Alphabet, also leads the Defense Innovation Board, a federal advisory committee that recommends closer collaboration with industry on A.I. technologies</w:t>
      </w:r>
      <w:r>
        <w:t>.</w:t>
      </w:r>
    </w:p>
    <w:p w:rsidR="00B346B9" w:rsidRDefault="00B346B9" w:rsidP="00C14AA5">
      <w:r>
        <w:t>Last week, two news outlets revealed that the Defense Department had been working with Google in developing A.I. technology that can analyze aerial footage captured by flying drones. The effort was part of Project Maven, led by Mr. Work. Some employees were angered that the company was contributing to military work.</w:t>
      </w:r>
    </w:p>
    <w:p w:rsidR="00B346B9" w:rsidRDefault="00B346B9" w:rsidP="00C14AA5">
      <w:r>
        <w:t>Google runs two of the best A.I. research labs in the world — Google Brain in California and DeepMind in London.</w:t>
      </w:r>
    </w:p>
    <w:p w:rsidR="00B346B9" w:rsidRDefault="00B346B9" w:rsidP="00C14AA5">
      <w:r>
        <w:t xml:space="preserve">Top researchers inside both Google A.I. labs have expressed concern over the use of A.I. by the military. When Google acquired DeepMind, the company agreed to set up an internal board that would help ensure that the lab’s technology was used in an ethical way. And one of the lab’s founders, </w:t>
      </w:r>
      <w:proofErr w:type="spellStart"/>
      <w:r>
        <w:t>Demis</w:t>
      </w:r>
      <w:proofErr w:type="spellEnd"/>
      <w:r>
        <w:t xml:space="preserve"> Hassabis, has explicitly said its A.I. would not be used for military purposes.</w:t>
      </w:r>
    </w:p>
    <w:p w:rsidR="00B346B9" w:rsidRPr="003D5D3B" w:rsidRDefault="00B346B9" w:rsidP="00C14AA5">
      <w:pPr>
        <w:rPr>
          <w:rStyle w:val="StyleUnderline"/>
        </w:rPr>
      </w:pPr>
      <w:r w:rsidRPr="003D5D3B">
        <w:rPr>
          <w:rStyle w:val="StyleUnderline"/>
        </w:rPr>
        <w:t>Google acknowledged in a statement that the military use of A.I. “raises valid concerns” and said it was working on policies around the use of its so-called machine learning technologies.</w:t>
      </w:r>
    </w:p>
    <w:p w:rsidR="00B346B9" w:rsidRDefault="00B346B9" w:rsidP="00C14AA5">
      <w:r>
        <w:t>Among A.I. researchers and other technologists, there is widespread fear that today’s machine learning techniques could put too much power in dangerous hands. A recent report from prominent labs and think tanks in both the United States and Britain detailed the risks, including problems with weap</w:t>
      </w:r>
      <w:r w:rsidR="00466879">
        <w:t>ons and surveillance equipment.</w:t>
      </w:r>
    </w:p>
    <w:p w:rsidR="00B346B9" w:rsidRDefault="00B346B9" w:rsidP="00C14AA5">
      <w:r w:rsidRPr="00466879">
        <w:rPr>
          <w:rStyle w:val="Emphasis"/>
        </w:rPr>
        <w:t>Google said it was working with the Defense Department to build technology for “non-offensive uses only.”</w:t>
      </w:r>
      <w:r w:rsidRPr="00466879">
        <w:t xml:space="preserve"> </w:t>
      </w:r>
      <w:r>
        <w:t xml:space="preserve">And Mr. </w:t>
      </w:r>
      <w:r w:rsidRPr="00466879">
        <w:rPr>
          <w:rStyle w:val="StyleUnderline"/>
        </w:rPr>
        <w:t>Work said the government explored many technologies that did not involve “lethal force.”</w:t>
      </w:r>
      <w:r>
        <w:t xml:space="preserve"> But it is unclear where Google and other top internet companies will draw the line.</w:t>
      </w:r>
    </w:p>
    <w:p w:rsidR="00B346B9" w:rsidRDefault="00B346B9" w:rsidP="00C14AA5">
      <w:r>
        <w:t>“This is a conversation we have to have,” Mr. Work said.</w:t>
      </w:r>
    </w:p>
    <w:p w:rsidR="00B346B9" w:rsidRPr="00C14AA5" w:rsidRDefault="00B346B9" w:rsidP="00C14AA5"/>
    <w:p w:rsidR="00100127" w:rsidRPr="00A3215B" w:rsidRDefault="00100127" w:rsidP="00100127">
      <w:pPr>
        <w:pStyle w:val="Heading3"/>
        <w:rPr>
          <w:rFonts w:asciiTheme="minorHAnsi" w:hAnsiTheme="minorHAnsi"/>
        </w:rPr>
      </w:pPr>
      <w:r w:rsidRPr="00A3215B">
        <w:rPr>
          <w:rFonts w:asciiTheme="minorHAnsi" w:hAnsiTheme="minorHAnsi"/>
        </w:rPr>
        <w:t xml:space="preserve">AT: Plan Would Just Increase Immigrants </w:t>
      </w:r>
      <w:proofErr w:type="gramStart"/>
      <w:r w:rsidRPr="00A3215B">
        <w:rPr>
          <w:rFonts w:asciiTheme="minorHAnsi" w:hAnsiTheme="minorHAnsi"/>
        </w:rPr>
        <w:t>From</w:t>
      </w:r>
      <w:proofErr w:type="gramEnd"/>
      <w:r w:rsidRPr="00A3215B">
        <w:rPr>
          <w:rFonts w:asciiTheme="minorHAnsi" w:hAnsiTheme="minorHAnsi"/>
        </w:rPr>
        <w:t xml:space="preserve"> India</w:t>
      </w:r>
    </w:p>
    <w:p w:rsidR="00100127" w:rsidRPr="00A3215B" w:rsidRDefault="00100127" w:rsidP="00100127">
      <w:pPr>
        <w:rPr>
          <w:rFonts w:asciiTheme="minorHAnsi" w:hAnsiTheme="minorHAnsi"/>
        </w:rPr>
      </w:pPr>
    </w:p>
    <w:p w:rsidR="00E35E61" w:rsidRPr="00A3215B" w:rsidRDefault="00E35E61" w:rsidP="00E35E61">
      <w:pPr>
        <w:pStyle w:val="Heading4"/>
        <w:rPr>
          <w:rFonts w:asciiTheme="minorHAnsi" w:hAnsiTheme="minorHAnsi"/>
        </w:rPr>
      </w:pPr>
      <w:r w:rsidRPr="00A3215B">
        <w:rPr>
          <w:rFonts w:asciiTheme="minorHAnsi" w:hAnsiTheme="minorHAnsi"/>
        </w:rPr>
        <w:t xml:space="preserve">The perception of </w:t>
      </w:r>
      <w:proofErr w:type="spellStart"/>
      <w:r w:rsidRPr="00A3215B">
        <w:rPr>
          <w:rFonts w:asciiTheme="minorHAnsi" w:hAnsiTheme="minorHAnsi"/>
        </w:rPr>
        <w:t>restrictionist</w:t>
      </w:r>
      <w:proofErr w:type="spellEnd"/>
      <w:r w:rsidRPr="00A3215B">
        <w:rPr>
          <w:rFonts w:asciiTheme="minorHAnsi" w:hAnsiTheme="minorHAnsi"/>
        </w:rPr>
        <w:t xml:space="preserve"> US immigration policy means China will win the war for talent</w:t>
      </w:r>
    </w:p>
    <w:p w:rsidR="00E35E61" w:rsidRPr="00A3215B" w:rsidRDefault="00E35E61" w:rsidP="00E35E61">
      <w:pPr>
        <w:rPr>
          <w:rFonts w:asciiTheme="minorHAnsi" w:hAnsiTheme="minorHAnsi"/>
        </w:rPr>
      </w:pPr>
      <w:r w:rsidRPr="00A3215B">
        <w:rPr>
          <w:rFonts w:asciiTheme="minorHAnsi" w:hAnsiTheme="minorHAnsi"/>
          <w:b/>
        </w:rPr>
        <w:t xml:space="preserve">Des Moines Register, 17 </w:t>
      </w:r>
      <w:r w:rsidRPr="00A3215B">
        <w:rPr>
          <w:rFonts w:asciiTheme="minorHAnsi" w:hAnsiTheme="minorHAnsi"/>
        </w:rPr>
        <w:t xml:space="preserve">– editorial (“Editorial: Could U.S. lose global war for talent?” 6/7, </w:t>
      </w:r>
      <w:hyperlink r:id="rId47" w:history="1">
        <w:r w:rsidRPr="00A3215B">
          <w:rPr>
            <w:rStyle w:val="Hyperlink"/>
            <w:rFonts w:asciiTheme="minorHAnsi" w:hAnsiTheme="minorHAnsi"/>
          </w:rPr>
          <w:t>https://www.desmoinesregister.com/story/opinion/editorials/2017/06/07/editorial-could-u-s-lose-global-war-talent/378050001/</w:t>
        </w:r>
      </w:hyperlink>
    </w:p>
    <w:p w:rsidR="00E35E61" w:rsidRPr="00A3215B" w:rsidRDefault="00E35E61" w:rsidP="00E35E61">
      <w:pPr>
        <w:rPr>
          <w:rFonts w:asciiTheme="minorHAnsi" w:hAnsiTheme="minorHAnsi"/>
        </w:rPr>
      </w:pPr>
      <w:r w:rsidRPr="00A3215B">
        <w:rPr>
          <w:rFonts w:asciiTheme="minorHAnsi" w:hAnsiTheme="minorHAnsi"/>
        </w:rPr>
        <w:t>America has prospered as a beacon for the best and brightest, a destination for doers and dreamers. This was true for German scientists fleeing Nazism, Cuban entrepreneurs escaping Communism and Indian engineers avoiding poverty.</w:t>
      </w:r>
    </w:p>
    <w:p w:rsidR="00E35E61" w:rsidRPr="00A3215B" w:rsidRDefault="00E35E61" w:rsidP="00E35E61">
      <w:pPr>
        <w:rPr>
          <w:rFonts w:asciiTheme="minorHAnsi" w:hAnsiTheme="minorHAnsi"/>
          <w:u w:val="single"/>
        </w:rPr>
      </w:pPr>
      <w:r w:rsidRPr="00A3215B">
        <w:rPr>
          <w:rFonts w:asciiTheme="minorHAnsi" w:hAnsiTheme="minorHAnsi"/>
        </w:rPr>
        <w:t xml:space="preserve">We cannot expect this to always be true. Today, </w:t>
      </w:r>
      <w:r w:rsidRPr="00A3215B">
        <w:rPr>
          <w:rStyle w:val="StyleUnderline"/>
          <w:rFonts w:asciiTheme="minorHAnsi" w:hAnsiTheme="minorHAnsi"/>
        </w:rPr>
        <w:t>immigrants are getting the message that they’re unwelcome in the U</w:t>
      </w:r>
      <w:r w:rsidRPr="00A3215B">
        <w:rPr>
          <w:rFonts w:asciiTheme="minorHAnsi" w:hAnsiTheme="minorHAnsi"/>
        </w:rPr>
        <w:t xml:space="preserve">nited </w:t>
      </w:r>
      <w:r w:rsidRPr="00A3215B">
        <w:rPr>
          <w:rStyle w:val="StyleUnderline"/>
          <w:rFonts w:asciiTheme="minorHAnsi" w:hAnsiTheme="minorHAnsi"/>
        </w:rPr>
        <w:t>S</w:t>
      </w:r>
      <w:r w:rsidRPr="00A3215B">
        <w:rPr>
          <w:rFonts w:asciiTheme="minorHAnsi" w:hAnsiTheme="minorHAnsi"/>
        </w:rPr>
        <w:t xml:space="preserve">tates. And </w:t>
      </w:r>
      <w:r w:rsidRPr="00A3215B">
        <w:rPr>
          <w:rStyle w:val="StyleUnderline"/>
          <w:rFonts w:asciiTheme="minorHAnsi" w:hAnsiTheme="minorHAnsi"/>
        </w:rPr>
        <w:t>other nations see opportunity to attract that talent.</w:t>
      </w:r>
    </w:p>
    <w:p w:rsidR="00E35E61" w:rsidRPr="00A3215B" w:rsidRDefault="00E35E61" w:rsidP="00E35E61">
      <w:pPr>
        <w:rPr>
          <w:rFonts w:asciiTheme="minorHAnsi" w:hAnsiTheme="minorHAnsi"/>
        </w:rPr>
      </w:pPr>
      <w:r w:rsidRPr="00A3215B">
        <w:rPr>
          <w:rFonts w:asciiTheme="minorHAnsi" w:hAnsiTheme="minorHAnsi"/>
        </w:rPr>
        <w:t xml:space="preserve">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has sent this message through several policies</w:t>
      </w:r>
      <w:r w:rsidRPr="00A3215B">
        <w:rPr>
          <w:rFonts w:asciiTheme="minorHAnsi" w:hAnsiTheme="minorHAnsi"/>
        </w:rPr>
        <w:t xml:space="preserve"> and statements, including by pushing the now-blocked Middle East travel ban; by signing an executive order reviewing the H-1B high-skilled visa program; by creating uncertainty for “</w:t>
      </w:r>
      <w:proofErr w:type="spellStart"/>
      <w:r w:rsidRPr="00A3215B">
        <w:rPr>
          <w:rFonts w:asciiTheme="minorHAnsi" w:hAnsiTheme="minorHAnsi"/>
        </w:rPr>
        <w:t>DREAMers</w:t>
      </w:r>
      <w:proofErr w:type="spellEnd"/>
      <w:r w:rsidRPr="00A3215B">
        <w:rPr>
          <w:rFonts w:asciiTheme="minorHAnsi" w:hAnsiTheme="minorHAnsi"/>
        </w:rPr>
        <w:t>,” who were brought to the U.S. illegally as children; and by declaring “America First” as an overarching philosophy.</w:t>
      </w:r>
    </w:p>
    <w:p w:rsidR="00E35E61" w:rsidRPr="00A3215B" w:rsidRDefault="00E35E61" w:rsidP="00E35E61">
      <w:pPr>
        <w:rPr>
          <w:rFonts w:asciiTheme="minorHAnsi" w:hAnsiTheme="minorHAnsi"/>
        </w:rPr>
      </w:pPr>
      <w:r w:rsidRPr="00A3215B">
        <w:rPr>
          <w:rFonts w:asciiTheme="minorHAnsi" w:hAnsiTheme="minorHAnsi"/>
        </w:rPr>
        <w:t xml:space="preserve">These actions threaten to put America behind. </w:t>
      </w:r>
      <w:proofErr w:type="spellStart"/>
      <w:r w:rsidRPr="00A3215B">
        <w:rPr>
          <w:rFonts w:asciiTheme="minorHAnsi" w:hAnsiTheme="minorHAnsi"/>
        </w:rPr>
        <w:t>Rajshree</w:t>
      </w:r>
      <w:proofErr w:type="spellEnd"/>
      <w:r w:rsidRPr="00A3215B">
        <w:rPr>
          <w:rFonts w:asciiTheme="minorHAnsi" w:hAnsiTheme="minorHAnsi"/>
        </w:rPr>
        <w:t xml:space="preserve"> Agarwal, a professor in entrepreneurship at the University of Maryland, warns </w:t>
      </w:r>
      <w:r w:rsidRPr="00A3215B">
        <w:rPr>
          <w:rStyle w:val="StyleUnderline"/>
          <w:rFonts w:asciiTheme="minorHAnsi" w:hAnsiTheme="minorHAnsi"/>
        </w:rPr>
        <w:t>that top students are rethinking studying or working in America</w:t>
      </w:r>
      <w:r w:rsidRPr="00A3215B">
        <w:rPr>
          <w:rFonts w:asciiTheme="minorHAnsi" w:hAnsiTheme="minorHAnsi"/>
        </w:rPr>
        <w:t>, and Canada and Europe are courting tenure-track professors affected by U.S. immigration policy.</w:t>
      </w:r>
    </w:p>
    <w:p w:rsidR="00E35E61" w:rsidRPr="00A3215B" w:rsidRDefault="00E35E61" w:rsidP="00E35E61">
      <w:pPr>
        <w:rPr>
          <w:rFonts w:asciiTheme="minorHAnsi" w:hAnsiTheme="minorHAnsi"/>
        </w:rPr>
      </w:pPr>
      <w:r w:rsidRPr="00A3215B">
        <w:rPr>
          <w:rFonts w:asciiTheme="minorHAnsi" w:hAnsiTheme="minorHAnsi"/>
        </w:rPr>
        <w:t>Canada has also started targeting foreign tech experts in Silicon Valley.</w:t>
      </w:r>
    </w:p>
    <w:p w:rsidR="00E35E61" w:rsidRPr="00A3215B" w:rsidRDefault="00E35E61" w:rsidP="00E35E61">
      <w:pPr>
        <w:rPr>
          <w:rFonts w:asciiTheme="minorHAnsi" w:hAnsiTheme="minorHAnsi"/>
        </w:rPr>
      </w:pPr>
      <w:r w:rsidRPr="00A3215B">
        <w:rPr>
          <w:rFonts w:asciiTheme="minorHAnsi" w:hAnsiTheme="minorHAnsi"/>
        </w:rPr>
        <w:t xml:space="preserve">The world’s second largest economy and the United States’ growing rival — </w:t>
      </w:r>
      <w:r w:rsidRPr="00A3215B">
        <w:rPr>
          <w:rStyle w:val="StyleUnderline"/>
          <w:rFonts w:asciiTheme="minorHAnsi" w:hAnsiTheme="minorHAnsi"/>
        </w:rPr>
        <w:t xml:space="preserve">China </w:t>
      </w:r>
      <w:r w:rsidRPr="00A3215B">
        <w:rPr>
          <w:rFonts w:asciiTheme="minorHAnsi" w:hAnsiTheme="minorHAnsi"/>
        </w:rPr>
        <w:t xml:space="preserve">— also </w:t>
      </w:r>
      <w:r w:rsidRPr="00A3215B">
        <w:rPr>
          <w:rStyle w:val="StyleUnderline"/>
          <w:rFonts w:asciiTheme="minorHAnsi" w:hAnsiTheme="minorHAnsi"/>
        </w:rPr>
        <w:t>sees an opportunity. It’s stepping up recruitment of the</w:t>
      </w:r>
      <w:r w:rsidRPr="00A3215B">
        <w:rPr>
          <w:rFonts w:asciiTheme="minorHAnsi" w:hAnsiTheme="minorHAnsi"/>
        </w:rPr>
        <w:t xml:space="preserve"> approximately </w:t>
      </w:r>
      <w:r w:rsidRPr="00A3215B">
        <w:rPr>
          <w:rStyle w:val="StyleUnderline"/>
          <w:rFonts w:asciiTheme="minorHAnsi" w:hAnsiTheme="minorHAnsi"/>
        </w:rPr>
        <w:t>330,000 Chinese studying in the U.S</w:t>
      </w:r>
      <w:r w:rsidRPr="00A3215B">
        <w:rPr>
          <w:rFonts w:asciiTheme="minorHAnsi" w:hAnsiTheme="minorHAnsi"/>
        </w:rPr>
        <w:t xml:space="preserve">., as well as many more working here. </w:t>
      </w:r>
      <w:r w:rsidRPr="00A3215B">
        <w:rPr>
          <w:rStyle w:val="StyleUnderline"/>
          <w:rFonts w:asciiTheme="minorHAnsi" w:hAnsiTheme="minorHAnsi"/>
        </w:rPr>
        <w:t>The country is also relaxing visa rules</w:t>
      </w:r>
      <w:r w:rsidRPr="00A3215B">
        <w:rPr>
          <w:rFonts w:asciiTheme="minorHAnsi" w:hAnsiTheme="minorHAnsi"/>
        </w:rPr>
        <w:t xml:space="preserve"> for high-skilled foreigners, and prominent voices are calling on Chinese leaders to do more.</w:t>
      </w:r>
    </w:p>
    <w:p w:rsidR="00E35E61" w:rsidRPr="00A3215B" w:rsidRDefault="00E35E61" w:rsidP="00E35E61">
      <w:pPr>
        <w:rPr>
          <w:rStyle w:val="StyleUnderline"/>
          <w:rFonts w:asciiTheme="minorHAnsi" w:hAnsiTheme="minorHAnsi"/>
        </w:rPr>
      </w:pPr>
      <w:r w:rsidRPr="00A3215B">
        <w:rPr>
          <w:rFonts w:asciiTheme="minorHAnsi" w:hAnsiTheme="minorHAnsi"/>
        </w:rPr>
        <w:t xml:space="preserve">Robin Li, the CEO of Baidu, China's version of Google, said President Donald </w:t>
      </w:r>
      <w:r w:rsidRPr="00A3215B">
        <w:rPr>
          <w:rStyle w:val="StyleUnderline"/>
          <w:rFonts w:asciiTheme="minorHAnsi" w:hAnsiTheme="minorHAnsi"/>
        </w:rPr>
        <w:t>Trump's stance on immigration offered China "a great opportunity" to attract skilled workers.</w:t>
      </w:r>
    </w:p>
    <w:p w:rsidR="00E35E61" w:rsidRPr="00A3215B" w:rsidRDefault="00E35E61" w:rsidP="00E35E61">
      <w:pPr>
        <w:rPr>
          <w:rFonts w:asciiTheme="minorHAnsi" w:hAnsiTheme="minorHAnsi"/>
        </w:rPr>
      </w:pPr>
      <w:proofErr w:type="spellStart"/>
      <w:r w:rsidRPr="00A3215B">
        <w:rPr>
          <w:rFonts w:asciiTheme="minorHAnsi" w:hAnsiTheme="minorHAnsi"/>
        </w:rPr>
        <w:t>Kenn</w:t>
      </w:r>
      <w:proofErr w:type="spellEnd"/>
      <w:r w:rsidRPr="00A3215B">
        <w:rPr>
          <w:rFonts w:asciiTheme="minorHAnsi" w:hAnsiTheme="minorHAnsi"/>
        </w:rPr>
        <w:t xml:space="preserve"> Yu said more native Chinese like himself are considering returning after studying in the U.S. Yu received his bachelor’s in finance and master’s in accounting at Drake University and worked for about five years in Des Moines. He returned in 2015. Fortunately, that helps both China and the U.S.: He’s a senior product manager for Des Moines-based Principal Financial Group, which is tapping into the growing retirement market in China.</w:t>
      </w:r>
    </w:p>
    <w:p w:rsidR="00E35E61" w:rsidRPr="00A3215B" w:rsidRDefault="00E35E61" w:rsidP="00E35E61">
      <w:pPr>
        <w:rPr>
          <w:rFonts w:asciiTheme="minorHAnsi" w:hAnsiTheme="minorHAnsi"/>
        </w:rPr>
      </w:pPr>
      <w:r w:rsidRPr="00A3215B">
        <w:rPr>
          <w:rFonts w:asciiTheme="minorHAnsi" w:hAnsiTheme="minorHAnsi"/>
        </w:rPr>
        <w:t xml:space="preserve">“Personally, I didn't plan to move back because I was afraid the package and the working environment, especially for entry-level job seekers, will not be satisfactory. Until I was convinced by my employer about this opportunity to move back with the </w:t>
      </w:r>
      <w:proofErr w:type="gramStart"/>
      <w:r w:rsidRPr="00A3215B">
        <w:rPr>
          <w:rFonts w:asciiTheme="minorHAnsi" w:hAnsiTheme="minorHAnsi"/>
        </w:rPr>
        <w:t>company  to</w:t>
      </w:r>
      <w:proofErr w:type="gramEnd"/>
      <w:r w:rsidRPr="00A3215B">
        <w:rPr>
          <w:rFonts w:asciiTheme="minorHAnsi" w:hAnsiTheme="minorHAnsi"/>
        </w:rPr>
        <w:t xml:space="preserve"> help grow their business in China made me change my mind,” he said.</w:t>
      </w:r>
    </w:p>
    <w:p w:rsidR="00E35E61" w:rsidRPr="00A3215B" w:rsidRDefault="00E35E61" w:rsidP="00E35E61">
      <w:pPr>
        <w:rPr>
          <w:rFonts w:asciiTheme="minorHAnsi" w:hAnsiTheme="minorHAnsi"/>
        </w:rPr>
      </w:pPr>
      <w:r w:rsidRPr="00A3215B">
        <w:rPr>
          <w:rFonts w:asciiTheme="minorHAnsi" w:hAnsiTheme="minorHAnsi"/>
        </w:rPr>
        <w:t>His peers are reconsidering because of better pay in China. “The biggest difference between now and then is before, most top-tier Chinese students studied abroad would like to remain working in the U.S., while now some of them, even with a steady job already in the U.S., are willing to take the risk to move back,” Yu said.</w:t>
      </w:r>
    </w:p>
    <w:p w:rsidR="00E35E61" w:rsidRPr="00A3215B" w:rsidRDefault="00E35E61" w:rsidP="00E35E61">
      <w:pPr>
        <w:rPr>
          <w:rFonts w:asciiTheme="minorHAnsi" w:hAnsiTheme="minorHAnsi"/>
        </w:rPr>
      </w:pPr>
      <w:r w:rsidRPr="00A3215B">
        <w:rPr>
          <w:rFonts w:asciiTheme="minorHAnsi" w:hAnsiTheme="minorHAnsi"/>
        </w:rPr>
        <w:t>The Center for China and Globalization, an independent think tank in Beijing, has proposed establishing a dedicated national immigration bureau to handle visa applications and take other actions to recruit talent.</w:t>
      </w:r>
    </w:p>
    <w:p w:rsidR="00E35E61" w:rsidRPr="00A3215B" w:rsidRDefault="00E35E61" w:rsidP="00E35E61">
      <w:pPr>
        <w:rPr>
          <w:rFonts w:asciiTheme="minorHAnsi" w:hAnsiTheme="minorHAnsi"/>
          <w:b/>
          <w:iCs/>
          <w:u w:val="single"/>
          <w:bdr w:val="single" w:sz="8" w:space="0" w:color="auto"/>
        </w:rPr>
      </w:pPr>
      <w:r w:rsidRPr="00A3215B">
        <w:rPr>
          <w:rFonts w:asciiTheme="minorHAnsi" w:hAnsiTheme="minorHAnsi"/>
        </w:rPr>
        <w:t xml:space="preserve">Henry Wang, the center’s president, told a Register editorial writer that the war for global talent requires a new version of the WTO — a “World Talent Organization” that could coordinate labor flows between nations. He said </w:t>
      </w:r>
      <w:r w:rsidRPr="00A3215B">
        <w:rPr>
          <w:rStyle w:val="StyleUnderline"/>
          <w:rFonts w:asciiTheme="minorHAnsi" w:hAnsiTheme="minorHAnsi"/>
        </w:rPr>
        <w:t xml:space="preserve">China lacks enough global talent, but it </w:t>
      </w:r>
      <w:r w:rsidRPr="00A3215B">
        <w:rPr>
          <w:rStyle w:val="Emphasis"/>
          <w:rFonts w:asciiTheme="minorHAnsi" w:hAnsiTheme="minorHAnsi"/>
        </w:rPr>
        <w:t>could get ahead because of Trump’s policies.</w:t>
      </w:r>
    </w:p>
    <w:p w:rsidR="00E35E61" w:rsidRPr="00A3215B" w:rsidRDefault="00E35E61" w:rsidP="00E35E61">
      <w:pPr>
        <w:rPr>
          <w:rFonts w:asciiTheme="minorHAnsi" w:hAnsiTheme="minorHAnsi"/>
        </w:rPr>
      </w:pPr>
      <w:r w:rsidRPr="00A3215B">
        <w:rPr>
          <w:rStyle w:val="Emphasis"/>
          <w:rFonts w:asciiTheme="minorHAnsi" w:hAnsiTheme="minorHAnsi"/>
        </w:rPr>
        <w:t>“It’s damaging the core competence of U.S.,”</w:t>
      </w:r>
      <w:r w:rsidRPr="00A3215B">
        <w:rPr>
          <w:rFonts w:asciiTheme="minorHAnsi" w:hAnsiTheme="minorHAnsi"/>
        </w:rPr>
        <w:t xml:space="preserve"> he said. Attracting talent is “what really makes America No. 1.”</w:t>
      </w:r>
    </w:p>
    <w:p w:rsidR="00E35E61" w:rsidRPr="00A3215B" w:rsidRDefault="00E35E61" w:rsidP="00E35E61">
      <w:pPr>
        <w:rPr>
          <w:rFonts w:asciiTheme="minorHAnsi" w:hAnsiTheme="minorHAnsi"/>
        </w:rPr>
      </w:pPr>
      <w:r w:rsidRPr="00A3215B">
        <w:rPr>
          <w:rFonts w:asciiTheme="minorHAnsi" w:hAnsiTheme="minorHAnsi"/>
        </w:rPr>
        <w:t xml:space="preserve">It’s not too late to reverse course. University officials and business leaders are calling on Trump to change the debate over immigration, to recruit foreign scholars and skilled workers and to encourage </w:t>
      </w:r>
      <w:proofErr w:type="spellStart"/>
      <w:r w:rsidRPr="00A3215B">
        <w:rPr>
          <w:rFonts w:asciiTheme="minorHAnsi" w:hAnsiTheme="minorHAnsi"/>
        </w:rPr>
        <w:t>DREAMers</w:t>
      </w:r>
      <w:proofErr w:type="spellEnd"/>
      <w:r w:rsidRPr="00A3215B">
        <w:rPr>
          <w:rFonts w:asciiTheme="minorHAnsi" w:hAnsiTheme="minorHAnsi"/>
        </w:rPr>
        <w:t xml:space="preserve"> to go to college and to create a pathway to citizenship for them and other immigrants.</w:t>
      </w:r>
    </w:p>
    <w:p w:rsidR="00E35E61" w:rsidRPr="00A3215B" w:rsidRDefault="00E35E61" w:rsidP="00E35E61">
      <w:pPr>
        <w:rPr>
          <w:rFonts w:asciiTheme="minorHAnsi" w:hAnsiTheme="minorHAnsi"/>
        </w:rPr>
      </w:pPr>
      <w:r w:rsidRPr="00A3215B">
        <w:rPr>
          <w:rFonts w:asciiTheme="minorHAnsi" w:hAnsiTheme="minorHAnsi"/>
        </w:rPr>
        <w:t>We can reassert our position as the land of opportunity for all.</w:t>
      </w:r>
    </w:p>
    <w:p w:rsidR="00E35E61" w:rsidRPr="00A3215B" w:rsidRDefault="00E35E61" w:rsidP="00100127">
      <w:pPr>
        <w:rPr>
          <w:rFonts w:asciiTheme="minorHAnsi" w:hAnsiTheme="minorHAnsi"/>
        </w:rPr>
      </w:pPr>
    </w:p>
    <w:p w:rsidR="00567E3B" w:rsidRPr="00A3215B" w:rsidRDefault="00567E3B" w:rsidP="00567E3B">
      <w:pPr>
        <w:pStyle w:val="Heading3"/>
        <w:rPr>
          <w:rFonts w:asciiTheme="minorHAnsi" w:hAnsiTheme="minorHAnsi"/>
        </w:rPr>
      </w:pPr>
      <w:r w:rsidRPr="00A3215B">
        <w:rPr>
          <w:rFonts w:asciiTheme="minorHAnsi" w:hAnsiTheme="minorHAnsi"/>
        </w:rPr>
        <w:t>AT: IP Theft Allows China to Dominate</w:t>
      </w:r>
    </w:p>
    <w:p w:rsidR="00567E3B" w:rsidRPr="00A3215B" w:rsidRDefault="00567E3B" w:rsidP="00567E3B">
      <w:pPr>
        <w:rPr>
          <w:rFonts w:asciiTheme="minorHAnsi" w:hAnsiTheme="minorHAnsi"/>
        </w:rPr>
      </w:pPr>
    </w:p>
    <w:p w:rsidR="00567E3B" w:rsidRPr="00A3215B" w:rsidRDefault="00567E3B" w:rsidP="00567E3B">
      <w:pPr>
        <w:pStyle w:val="Heading4"/>
        <w:rPr>
          <w:rFonts w:asciiTheme="minorHAnsi" w:hAnsiTheme="minorHAnsi"/>
        </w:rPr>
      </w:pPr>
      <w:r w:rsidRPr="00A3215B">
        <w:rPr>
          <w:rFonts w:asciiTheme="minorHAnsi" w:hAnsiTheme="minorHAnsi"/>
        </w:rPr>
        <w:t>IP theft exaggerated</w:t>
      </w:r>
    </w:p>
    <w:p w:rsidR="00567E3B" w:rsidRPr="00A3215B" w:rsidRDefault="00567E3B" w:rsidP="00567E3B">
      <w:pPr>
        <w:rPr>
          <w:rFonts w:asciiTheme="minorHAnsi" w:hAnsiTheme="minorHAnsi"/>
          <w:b/>
        </w:rPr>
      </w:pPr>
      <w:proofErr w:type="spellStart"/>
      <w:r w:rsidRPr="00A3215B">
        <w:rPr>
          <w:rStyle w:val="Style13ptBold"/>
          <w:rFonts w:asciiTheme="minorHAnsi" w:hAnsiTheme="minorHAnsi"/>
        </w:rPr>
        <w:t>Barhat</w:t>
      </w:r>
      <w:proofErr w:type="spellEnd"/>
      <w:r w:rsidRPr="00A3215B">
        <w:rPr>
          <w:rStyle w:val="Style13ptBold"/>
          <w:rFonts w:asciiTheme="minorHAnsi" w:hAnsiTheme="minorHAnsi"/>
        </w:rPr>
        <w:t>, 5/4/18</w:t>
      </w:r>
      <w:r w:rsidRPr="00A3215B">
        <w:rPr>
          <w:rFonts w:asciiTheme="minorHAnsi" w:hAnsiTheme="minorHAnsi"/>
        </w:rPr>
        <w:t xml:space="preserve"> --- Toronto-based financial writer specializing in investing, personal finance and other areas of the financial services industry (</w:t>
      </w:r>
      <w:proofErr w:type="spellStart"/>
      <w:r w:rsidRPr="00A3215B">
        <w:rPr>
          <w:rFonts w:asciiTheme="minorHAnsi" w:hAnsiTheme="minorHAnsi"/>
        </w:rPr>
        <w:t>Vikram</w:t>
      </w:r>
      <w:proofErr w:type="spellEnd"/>
      <w:r w:rsidRPr="00A3215B">
        <w:rPr>
          <w:rFonts w:asciiTheme="minorHAnsi" w:hAnsiTheme="minorHAnsi"/>
        </w:rPr>
        <w:t xml:space="preserve">, “China is determined to steal A.I. crown from US and nothing, not even a trade war, will stop it,” </w:t>
      </w:r>
      <w:hyperlink r:id="rId48" w:history="1">
        <w:r w:rsidRPr="00A3215B">
          <w:rPr>
            <w:rStyle w:val="Hyperlink"/>
            <w:rFonts w:asciiTheme="minorHAnsi" w:hAnsiTheme="minorHAnsi"/>
          </w:rPr>
          <w:t>https://www.cnbc.com/2018/05/04/china-aims-to-steal-us-a-i-crown-and-not-even-trade-war-will-stop-it.html</w:t>
        </w:r>
      </w:hyperlink>
      <w:r w:rsidRPr="00A3215B">
        <w:rPr>
          <w:rFonts w:asciiTheme="minorHAnsi" w:hAnsiTheme="minorHAnsi"/>
        </w:rPr>
        <w:t xml:space="preserve">, accessed on 5/31/18, JMP) </w:t>
      </w:r>
      <w:r w:rsidRPr="00A3215B">
        <w:rPr>
          <w:rFonts w:asciiTheme="minorHAnsi" w:hAnsiTheme="minorHAnsi"/>
          <w:b/>
        </w:rPr>
        <w:t xml:space="preserve">***Note – Joshua </w:t>
      </w:r>
      <w:proofErr w:type="spellStart"/>
      <w:r w:rsidRPr="00A3215B">
        <w:rPr>
          <w:rFonts w:asciiTheme="minorHAnsi" w:hAnsiTheme="minorHAnsi"/>
          <w:b/>
        </w:rPr>
        <w:t>Gans</w:t>
      </w:r>
      <w:proofErr w:type="spellEnd"/>
      <w:r w:rsidRPr="00A3215B">
        <w:rPr>
          <w:rFonts w:asciiTheme="minorHAnsi" w:hAnsiTheme="minorHAnsi"/>
          <w:b/>
        </w:rPr>
        <w:t xml:space="preserve"> is a business professor at the University of Toronto</w:t>
      </w:r>
    </w:p>
    <w:p w:rsidR="00567E3B" w:rsidRPr="00A3215B" w:rsidRDefault="00567E3B" w:rsidP="00567E3B">
      <w:pPr>
        <w:rPr>
          <w:rFonts w:asciiTheme="minorHAnsi" w:hAnsiTheme="minorHAnsi"/>
        </w:rPr>
      </w:pPr>
      <w:r w:rsidRPr="00A3215B">
        <w:rPr>
          <w:rFonts w:asciiTheme="minorHAnsi" w:hAnsiTheme="minorHAnsi"/>
        </w:rPr>
        <w:t>China stealing more than US talent</w:t>
      </w:r>
    </w:p>
    <w:p w:rsidR="00567E3B" w:rsidRPr="00A3215B" w:rsidRDefault="00567E3B" w:rsidP="00567E3B">
      <w:pPr>
        <w:rPr>
          <w:rFonts w:asciiTheme="minorHAnsi" w:hAnsiTheme="minorHAnsi"/>
        </w:rPr>
      </w:pPr>
      <w:r w:rsidRPr="00A3215B">
        <w:rPr>
          <w:rFonts w:asciiTheme="minorHAnsi" w:hAnsiTheme="minorHAnsi"/>
        </w:rPr>
        <w:t>China's blatant disregard for IP rules and trade-secret thefts have long angered the United States. As a stiff penalty for stealing, U.S. President Donald Trump recently proposed the imposition of hefty tariffs on Chinese imports.</w:t>
      </w:r>
    </w:p>
    <w:p w:rsidR="00567E3B" w:rsidRPr="00A3215B" w:rsidRDefault="00567E3B" w:rsidP="00567E3B">
      <w:pPr>
        <w:rPr>
          <w:rFonts w:asciiTheme="minorHAnsi" w:hAnsiTheme="minorHAnsi"/>
        </w:rPr>
      </w:pPr>
      <w:r w:rsidRPr="00A3215B">
        <w:rPr>
          <w:rFonts w:asciiTheme="minorHAnsi" w:hAnsiTheme="minorHAnsi"/>
        </w:rPr>
        <w:t xml:space="preserve">"China steals like no other country," </w:t>
      </w:r>
      <w:proofErr w:type="spellStart"/>
      <w:r w:rsidRPr="00A3215B">
        <w:rPr>
          <w:rFonts w:asciiTheme="minorHAnsi" w:hAnsiTheme="minorHAnsi"/>
        </w:rPr>
        <w:t>Wadhwa</w:t>
      </w:r>
      <w:proofErr w:type="spellEnd"/>
      <w:r w:rsidRPr="00A3215B">
        <w:rPr>
          <w:rFonts w:asciiTheme="minorHAnsi" w:hAnsiTheme="minorHAnsi"/>
        </w:rPr>
        <w:t xml:space="preserve"> said.</w:t>
      </w:r>
    </w:p>
    <w:p w:rsidR="00567E3B" w:rsidRPr="00A3215B" w:rsidRDefault="00567E3B" w:rsidP="00567E3B">
      <w:pPr>
        <w:rPr>
          <w:rFonts w:asciiTheme="minorHAnsi" w:hAnsiTheme="minorHAnsi"/>
          <w:u w:val="single"/>
        </w:rPr>
      </w:pPr>
      <w:proofErr w:type="spellStart"/>
      <w:r w:rsidRPr="00A3215B">
        <w:rPr>
          <w:rStyle w:val="StyleUnderline"/>
          <w:rFonts w:asciiTheme="minorHAnsi" w:hAnsiTheme="minorHAnsi"/>
        </w:rPr>
        <w:t>Gans</w:t>
      </w:r>
      <w:proofErr w:type="spellEnd"/>
      <w:r w:rsidRPr="00A3215B">
        <w:rPr>
          <w:rStyle w:val="StyleUnderline"/>
          <w:rFonts w:asciiTheme="minorHAnsi" w:hAnsiTheme="minorHAnsi"/>
        </w:rPr>
        <w:t xml:space="preserve"> takes the U.S. gripe with China about tech IP theft with a pinch of salt. "The damage is overstated,"</w:t>
      </w:r>
      <w:r w:rsidRPr="00A3215B">
        <w:rPr>
          <w:rFonts w:asciiTheme="minorHAnsi" w:hAnsiTheme="minorHAnsi"/>
        </w:rPr>
        <w:t xml:space="preserve"> he said. </w:t>
      </w:r>
      <w:r w:rsidRPr="00A3215B">
        <w:rPr>
          <w:rStyle w:val="StyleUnderline"/>
          <w:rFonts w:asciiTheme="minorHAnsi" w:hAnsiTheme="minorHAnsi"/>
        </w:rPr>
        <w:t>"In effect, to do business with the West, Chinese companies must comply with IP laws, so while there may be a lax environment initially, when the companies succeed, they end up complying."</w:t>
      </w:r>
    </w:p>
    <w:p w:rsidR="00567E3B" w:rsidRPr="00A3215B" w:rsidRDefault="00567E3B" w:rsidP="00567E3B">
      <w:pPr>
        <w:rPr>
          <w:rFonts w:asciiTheme="minorHAnsi" w:hAnsiTheme="minorHAnsi"/>
        </w:rPr>
      </w:pPr>
      <w:r w:rsidRPr="00A3215B">
        <w:rPr>
          <w:rFonts w:asciiTheme="minorHAnsi" w:hAnsiTheme="minorHAnsi"/>
        </w:rPr>
        <w:t>There is evidence that Chinese nationals have hacked foreign companies to steal IP. Claims of the Chinese government's complicity have led to real business consequences in 2018, from the massive Qualcomm-NXP deal being stopped by the U.S. government due to national security threats, to the Pentagon banning the Chinese telecom companies ZTE and Huawei from selling to members of the military, and the government still considering a wider ban against them.</w:t>
      </w:r>
    </w:p>
    <w:p w:rsidR="00567E3B" w:rsidRPr="00A3215B" w:rsidRDefault="00567E3B" w:rsidP="00567E3B">
      <w:pPr>
        <w:rPr>
          <w:rFonts w:asciiTheme="minorHAnsi" w:hAnsiTheme="minorHAnsi"/>
        </w:rPr>
      </w:pPr>
      <w:r w:rsidRPr="00A3215B">
        <w:rPr>
          <w:rFonts w:asciiTheme="minorHAnsi" w:hAnsiTheme="minorHAnsi"/>
        </w:rPr>
        <w:t xml:space="preserve">IP expert </w:t>
      </w:r>
      <w:proofErr w:type="spellStart"/>
      <w:r w:rsidRPr="00A3215B">
        <w:rPr>
          <w:rFonts w:asciiTheme="minorHAnsi" w:hAnsiTheme="minorHAnsi"/>
        </w:rPr>
        <w:t>Weightman</w:t>
      </w:r>
      <w:proofErr w:type="spellEnd"/>
      <w:r w:rsidRPr="00A3215B">
        <w:rPr>
          <w:rFonts w:asciiTheme="minorHAnsi" w:hAnsiTheme="minorHAnsi"/>
        </w:rPr>
        <w:t xml:space="preserve"> said U.S. firms weren't without blame. "My research has found little evidence that the Chinese government forces foreign companies to transfer technology in exchange for market access on the scale that many would lead us to believe," he said. "Although many firms enter into joint venture agreements with Chinese partners, their loss of IP is usually a result of foreign companies not doing their due diligence or feeling compelled for financial reasons to take the risk of entering the agreement without proper IP protection."</w:t>
      </w:r>
    </w:p>
    <w:p w:rsidR="00567E3B" w:rsidRPr="00A3215B" w:rsidRDefault="00567E3B" w:rsidP="00567E3B">
      <w:pPr>
        <w:rPr>
          <w:rFonts w:asciiTheme="minorHAnsi" w:hAnsiTheme="minorHAnsi"/>
        </w:rPr>
      </w:pPr>
      <w:r w:rsidRPr="00A3215B">
        <w:rPr>
          <w:rFonts w:asciiTheme="minorHAnsi" w:hAnsiTheme="minorHAnsi"/>
        </w:rPr>
        <w:t xml:space="preserve">A ready example of that would be U.S. chipmaker </w:t>
      </w:r>
      <w:proofErr w:type="spellStart"/>
      <w:r w:rsidRPr="00A3215B">
        <w:rPr>
          <w:rFonts w:asciiTheme="minorHAnsi" w:hAnsiTheme="minorHAnsi"/>
        </w:rPr>
        <w:t>Nvidia</w:t>
      </w:r>
      <w:proofErr w:type="spellEnd"/>
      <w:r w:rsidRPr="00A3215B">
        <w:rPr>
          <w:rFonts w:asciiTheme="minorHAnsi" w:hAnsiTheme="minorHAnsi"/>
        </w:rPr>
        <w:t>, which gets a fifth of its business from China, and routinely trains Chinese scientists and gives away samples of their A.I. technology as part of business deals, according to a South China Morning Post report.</w:t>
      </w:r>
    </w:p>
    <w:p w:rsidR="00567E3B" w:rsidRPr="00A3215B" w:rsidRDefault="00567E3B" w:rsidP="00567E3B">
      <w:pPr>
        <w:rPr>
          <w:rFonts w:asciiTheme="minorHAnsi" w:hAnsiTheme="minorHAnsi"/>
        </w:rPr>
      </w:pPr>
      <w:proofErr w:type="spellStart"/>
      <w:r w:rsidRPr="00A3215B">
        <w:rPr>
          <w:rFonts w:asciiTheme="minorHAnsi" w:hAnsiTheme="minorHAnsi"/>
        </w:rPr>
        <w:t>Weightman</w:t>
      </w:r>
      <w:proofErr w:type="spellEnd"/>
      <w:r w:rsidRPr="00A3215B">
        <w:rPr>
          <w:rFonts w:asciiTheme="minorHAnsi" w:hAnsiTheme="minorHAnsi"/>
        </w:rPr>
        <w:t xml:space="preserve"> further argued that </w:t>
      </w:r>
      <w:r w:rsidRPr="00A3215B">
        <w:rPr>
          <w:rStyle w:val="StyleUnderline"/>
          <w:rFonts w:asciiTheme="minorHAnsi" w:hAnsiTheme="minorHAnsi"/>
        </w:rPr>
        <w:t>the common perception that China doesn't have strong IP enforcement mechanisms is outdated. "Reforms to rules of evidence, statutory damages, and the creation of specialized IP courts have enabled China's judicial system to better handle IP cases in a professional and fair way and strengthen IP protection,"</w:t>
      </w:r>
      <w:r w:rsidRPr="00A3215B">
        <w:rPr>
          <w:rFonts w:asciiTheme="minorHAnsi" w:hAnsiTheme="minorHAnsi"/>
        </w:rPr>
        <w:t xml:space="preserve"> he said.</w:t>
      </w:r>
    </w:p>
    <w:p w:rsidR="00567E3B" w:rsidRPr="00A3215B" w:rsidRDefault="00567E3B" w:rsidP="00567E3B">
      <w:pPr>
        <w:rPr>
          <w:rFonts w:asciiTheme="minorHAnsi" w:hAnsiTheme="minorHAnsi"/>
        </w:rPr>
      </w:pPr>
    </w:p>
    <w:p w:rsidR="00567E3B" w:rsidRPr="00A3215B" w:rsidRDefault="00567E3B" w:rsidP="00567E3B">
      <w:pPr>
        <w:pStyle w:val="Heading3"/>
        <w:rPr>
          <w:rFonts w:asciiTheme="minorHAnsi" w:hAnsiTheme="minorHAnsi"/>
        </w:rPr>
      </w:pPr>
      <w:r w:rsidRPr="00A3215B">
        <w:rPr>
          <w:rFonts w:asciiTheme="minorHAnsi" w:hAnsiTheme="minorHAnsi"/>
        </w:rPr>
        <w:t>AT: China Not a Threat / Not Seeking Leadership</w:t>
      </w:r>
    </w:p>
    <w:p w:rsidR="00567E3B" w:rsidRPr="00A3215B" w:rsidRDefault="00567E3B" w:rsidP="00567E3B">
      <w:pPr>
        <w:rPr>
          <w:rFonts w:asciiTheme="minorHAnsi" w:hAnsiTheme="minorHAnsi"/>
        </w:rPr>
      </w:pPr>
    </w:p>
    <w:p w:rsidR="00567E3B" w:rsidRPr="00A3215B" w:rsidRDefault="00567E3B" w:rsidP="00567E3B">
      <w:pPr>
        <w:pStyle w:val="Heading4"/>
        <w:rPr>
          <w:rFonts w:asciiTheme="minorHAnsi" w:hAnsiTheme="minorHAnsi"/>
        </w:rPr>
      </w:pPr>
      <w:r w:rsidRPr="00A3215B">
        <w:rPr>
          <w:rFonts w:asciiTheme="minorHAnsi" w:hAnsiTheme="minorHAnsi"/>
        </w:rPr>
        <w:t xml:space="preserve">China is seeking </w:t>
      </w:r>
      <w:r w:rsidRPr="00A3215B">
        <w:rPr>
          <w:rFonts w:asciiTheme="minorHAnsi" w:hAnsiTheme="minorHAnsi"/>
          <w:u w:val="single"/>
        </w:rPr>
        <w:t>global leadership</w:t>
      </w:r>
      <w:r w:rsidRPr="00A3215B">
        <w:rPr>
          <w:rFonts w:asciiTheme="minorHAnsi" w:hAnsiTheme="minorHAnsi"/>
        </w:rPr>
        <w:t xml:space="preserve"> --- official documents prove and technological leadership is critical</w:t>
      </w:r>
    </w:p>
    <w:p w:rsidR="00567E3B" w:rsidRPr="00A3215B" w:rsidRDefault="00567E3B" w:rsidP="00567E3B">
      <w:pPr>
        <w:rPr>
          <w:rFonts w:asciiTheme="minorHAnsi" w:hAnsiTheme="minorHAnsi"/>
        </w:rPr>
      </w:pPr>
      <w:r w:rsidRPr="00A3215B">
        <w:rPr>
          <w:rStyle w:val="Style13ptBold"/>
          <w:rFonts w:asciiTheme="minorHAnsi" w:hAnsiTheme="minorHAnsi"/>
        </w:rPr>
        <w:t>Heath, 18</w:t>
      </w:r>
      <w:r w:rsidRPr="00A3215B">
        <w:rPr>
          <w:rFonts w:asciiTheme="minorHAnsi" w:hAnsiTheme="minorHAnsi"/>
        </w:rPr>
        <w:t xml:space="preserve"> --- Senior International Defense Research Analyst with the nonprofit, nonpartisan RAND Corporation (1/5/18, Timothy R., “China’s Endgame: The Path </w:t>
      </w:r>
      <w:proofErr w:type="gramStart"/>
      <w:r w:rsidRPr="00A3215B">
        <w:rPr>
          <w:rFonts w:asciiTheme="minorHAnsi" w:hAnsiTheme="minorHAnsi"/>
        </w:rPr>
        <w:t>Towards</w:t>
      </w:r>
      <w:proofErr w:type="gramEnd"/>
      <w:r w:rsidRPr="00A3215B">
        <w:rPr>
          <w:rFonts w:asciiTheme="minorHAnsi" w:hAnsiTheme="minorHAnsi"/>
        </w:rPr>
        <w:t xml:space="preserve"> Global Leadership,” </w:t>
      </w:r>
      <w:hyperlink r:id="rId49" w:history="1">
        <w:r w:rsidRPr="00A3215B">
          <w:rPr>
            <w:rStyle w:val="Hyperlink"/>
            <w:rFonts w:asciiTheme="minorHAnsi" w:hAnsiTheme="minorHAnsi"/>
          </w:rPr>
          <w:t>https://lawfareblog.com/chinas-endgame-path-towards-global-leadership</w:t>
        </w:r>
      </w:hyperlink>
      <w:r w:rsidRPr="00A3215B">
        <w:rPr>
          <w:rFonts w:asciiTheme="minorHAnsi" w:hAnsiTheme="minorHAnsi"/>
        </w:rPr>
        <w:t>, accessed on 6/4/18, JMP)</w:t>
      </w:r>
    </w:p>
    <w:p w:rsidR="00567E3B" w:rsidRPr="00A3215B" w:rsidRDefault="00567E3B" w:rsidP="00567E3B">
      <w:pPr>
        <w:rPr>
          <w:rFonts w:asciiTheme="minorHAnsi" w:hAnsiTheme="minorHAnsi"/>
        </w:rPr>
      </w:pPr>
      <w:r w:rsidRPr="00A3215B">
        <w:rPr>
          <w:rStyle w:val="StyleUnderline"/>
          <w:rFonts w:asciiTheme="minorHAnsi" w:hAnsiTheme="minorHAnsi"/>
        </w:rPr>
        <w:t>Dueling high level strategy documents in both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and China portend an intensifying competition for leadership and influence at the global systemic leve</w:t>
      </w:r>
      <w:r w:rsidRPr="00A3215B">
        <w:rPr>
          <w:rFonts w:asciiTheme="minorHAnsi" w:hAnsiTheme="minorHAnsi"/>
        </w:rPr>
        <w:t>l. The coming years are likely to see a deepening contest in the diplomatic, economic, cyber, and information domains, even as the risks of major war remain low. Although the U.S. strategy has garnered considerable scrutiny, less attention has been paid to the directives outlined in key official Chinese strategy documents.</w:t>
      </w:r>
    </w:p>
    <w:p w:rsidR="00567E3B" w:rsidRPr="00A3215B" w:rsidRDefault="00567E3B" w:rsidP="00567E3B">
      <w:pPr>
        <w:rPr>
          <w:rFonts w:asciiTheme="minorHAnsi" w:hAnsiTheme="minorHAnsi"/>
        </w:rPr>
      </w:pPr>
      <w:r w:rsidRPr="00A3215B">
        <w:rPr>
          <w:rFonts w:asciiTheme="minorHAnsi" w:hAnsiTheme="minorHAnsi"/>
        </w:rPr>
        <w:t xml:space="preserve">The National Security Strategy recently released by the Trump administration surprised many in its stark depiction of China as a “revisionist power” that seeks to “displace the United States in the Indo-Pacific region.” The strategy’s striking tone has drawn widespread commentary, but in many ways it reflects a grim, but realistic recognition of the realities of a deepening rivalry. Indeed, </w:t>
      </w:r>
      <w:r w:rsidRPr="00A3215B">
        <w:rPr>
          <w:rStyle w:val="StyleUnderline"/>
          <w:rFonts w:asciiTheme="minorHAnsi" w:hAnsiTheme="minorHAnsi"/>
        </w:rPr>
        <w:t xml:space="preserve">a closer look at </w:t>
      </w:r>
      <w:r w:rsidRPr="00A3215B">
        <w:rPr>
          <w:rStyle w:val="Emphasis"/>
          <w:rFonts w:asciiTheme="minorHAnsi" w:hAnsiTheme="minorHAnsi"/>
        </w:rPr>
        <w:t>authoritative Chinese documents suggests that preparations are well underway in that country to compete</w:t>
      </w:r>
      <w:r w:rsidRPr="00A3215B">
        <w:rPr>
          <w:rFonts w:asciiTheme="minorHAnsi" w:hAnsiTheme="minorHAnsi"/>
        </w:rPr>
        <w:t xml:space="preserve"> with the United States </w:t>
      </w:r>
      <w:r w:rsidRPr="00A3215B">
        <w:rPr>
          <w:rStyle w:val="Emphasis"/>
          <w:rFonts w:asciiTheme="minorHAnsi" w:hAnsiTheme="minorHAnsi"/>
        </w:rPr>
        <w:t>at the global level</w:t>
      </w:r>
      <w:r w:rsidRPr="00A3215B">
        <w:rPr>
          <w:rFonts w:asciiTheme="minorHAnsi" w:hAnsiTheme="minorHAnsi"/>
        </w:rPr>
        <w:t>.</w:t>
      </w:r>
    </w:p>
    <w:p w:rsidR="00567E3B" w:rsidRPr="00A3215B" w:rsidRDefault="00567E3B" w:rsidP="00567E3B">
      <w:pPr>
        <w:rPr>
          <w:rFonts w:asciiTheme="minorHAnsi" w:hAnsiTheme="minorHAnsi"/>
        </w:rPr>
      </w:pPr>
      <w:r w:rsidRPr="00A3215B">
        <w:rPr>
          <w:rStyle w:val="StyleUnderline"/>
          <w:rFonts w:asciiTheme="minorHAnsi" w:hAnsiTheme="minorHAnsi"/>
        </w:rPr>
        <w:t>In the 19th</w:t>
      </w:r>
      <w:r w:rsidRPr="00A3215B">
        <w:rPr>
          <w:rFonts w:asciiTheme="minorHAnsi" w:hAnsiTheme="minorHAnsi"/>
        </w:rPr>
        <w:t xml:space="preserve"> Chinese Communist Party </w:t>
      </w:r>
      <w:r w:rsidRPr="00A3215B">
        <w:rPr>
          <w:rStyle w:val="StyleUnderline"/>
          <w:rFonts w:asciiTheme="minorHAnsi" w:hAnsiTheme="minorHAnsi"/>
        </w:rPr>
        <w:t>(</w:t>
      </w:r>
      <w:r w:rsidRPr="00A3215B">
        <w:rPr>
          <w:rStyle w:val="Emphasis"/>
          <w:rFonts w:asciiTheme="minorHAnsi" w:hAnsiTheme="minorHAnsi"/>
        </w:rPr>
        <w:t>CCP) Congress report, China’s most authoritative strategy document</w:t>
      </w:r>
      <w:r w:rsidRPr="00A3215B">
        <w:rPr>
          <w:rStyle w:val="StyleUnderline"/>
          <w:rFonts w:asciiTheme="minorHAnsi" w:hAnsiTheme="minorHAnsi"/>
        </w:rPr>
        <w:t>, Beijing articulated for the first time an ambition to contend for global leadership</w:t>
      </w:r>
      <w:r w:rsidRPr="00A3215B">
        <w:rPr>
          <w:rFonts w:asciiTheme="minorHAnsi" w:hAnsiTheme="minorHAnsi"/>
        </w:rPr>
        <w:t xml:space="preserve">. </w:t>
      </w:r>
      <w:r w:rsidRPr="00A3215B">
        <w:rPr>
          <w:rStyle w:val="StyleUnderline"/>
          <w:rFonts w:asciiTheme="minorHAnsi" w:hAnsiTheme="minorHAnsi"/>
        </w:rPr>
        <w:t>It stated that by mid-century, China seeks to have “become a global leader in terms of composite national strength and international influence.” Given that China already has the second largest economy and one of the largest militaries in the world, this phrasing strongly suggests that, over the long term, China is mulling competition with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for the status of global leader</w:t>
      </w:r>
      <w:r w:rsidRPr="00A3215B">
        <w:rPr>
          <w:rFonts w:asciiTheme="minorHAnsi" w:hAnsiTheme="minorHAnsi"/>
        </w:rPr>
        <w:t>.</w:t>
      </w:r>
    </w:p>
    <w:p w:rsidR="00567E3B" w:rsidRPr="00A3215B" w:rsidRDefault="00567E3B" w:rsidP="00567E3B">
      <w:pPr>
        <w:rPr>
          <w:rFonts w:asciiTheme="minorHAnsi" w:hAnsiTheme="minorHAnsi"/>
        </w:rPr>
      </w:pPr>
      <w:r w:rsidRPr="00A3215B">
        <w:rPr>
          <w:rFonts w:asciiTheme="minorHAnsi" w:hAnsiTheme="minorHAnsi"/>
        </w:rPr>
        <w:t xml:space="preserve">Beyond reasons of prestige, global leadership affords a country the opportunity to reap considerable economic and security benefits by shaping international norms, rules, and institutions, as the United States has done since World War II. And </w:t>
      </w:r>
      <w:r w:rsidRPr="00A3215B">
        <w:rPr>
          <w:rStyle w:val="StyleUnderline"/>
          <w:rFonts w:asciiTheme="minorHAnsi" w:hAnsiTheme="minorHAnsi"/>
        </w:rPr>
        <w:t>if trends that narrow the gap in national power continue, global competition between the two giants could become unavoidable in any case</w:t>
      </w:r>
      <w:r w:rsidRPr="00A3215B">
        <w:rPr>
          <w:rFonts w:asciiTheme="minorHAnsi" w:hAnsiTheme="minorHAnsi"/>
        </w:rPr>
        <w:t xml:space="preserve">. To be sure, the future remains undetermined and there are many reasons why China may never succeed in mounting such a challenge, but </w:t>
      </w:r>
      <w:r w:rsidRPr="00A3215B">
        <w:rPr>
          <w:rStyle w:val="Emphasis"/>
          <w:rFonts w:asciiTheme="minorHAnsi" w:hAnsiTheme="minorHAnsi"/>
        </w:rPr>
        <w:t>the report’s contents suggest China’s leaders are positioning the country to seize such an incredible opportunity should it present itself</w:t>
      </w:r>
      <w:r w:rsidRPr="00A3215B">
        <w:rPr>
          <w:rFonts w:asciiTheme="minorHAnsi" w:hAnsiTheme="minorHAnsi"/>
        </w:rPr>
        <w:t>.</w:t>
      </w:r>
    </w:p>
    <w:p w:rsidR="00567E3B" w:rsidRPr="00A3215B" w:rsidRDefault="00567E3B" w:rsidP="00567E3B">
      <w:pPr>
        <w:rPr>
          <w:rFonts w:asciiTheme="minorHAnsi" w:hAnsiTheme="minorHAnsi"/>
        </w:rPr>
      </w:pPr>
      <w:r w:rsidRPr="00A3215B">
        <w:rPr>
          <w:rFonts w:asciiTheme="minorHAnsi" w:hAnsiTheme="minorHAnsi"/>
        </w:rPr>
        <w:t>China’s interest in global leadership</w:t>
      </w:r>
    </w:p>
    <w:p w:rsidR="00567E3B" w:rsidRPr="00A3215B" w:rsidRDefault="00567E3B" w:rsidP="00567E3B">
      <w:pPr>
        <w:rPr>
          <w:rFonts w:asciiTheme="minorHAnsi" w:hAnsiTheme="minorHAnsi"/>
        </w:rPr>
      </w:pPr>
      <w:r w:rsidRPr="00A3215B">
        <w:rPr>
          <w:rStyle w:val="StyleUnderline"/>
          <w:rFonts w:asciiTheme="minorHAnsi" w:hAnsiTheme="minorHAnsi"/>
        </w:rPr>
        <w:t>Clues as to the sort of preparations underway can be seen in the sections of the 19th</w:t>
      </w:r>
      <w:r w:rsidRPr="00A3215B">
        <w:rPr>
          <w:rFonts w:asciiTheme="minorHAnsi" w:hAnsiTheme="minorHAnsi"/>
        </w:rPr>
        <w:t xml:space="preserve"> Chinese Communist Party </w:t>
      </w:r>
      <w:r w:rsidRPr="00A3215B">
        <w:rPr>
          <w:rStyle w:val="StyleUnderline"/>
          <w:rFonts w:asciiTheme="minorHAnsi" w:hAnsiTheme="minorHAnsi"/>
        </w:rPr>
        <w:t>(CCP) Congress report that outline policy objectives for 2035</w:t>
      </w:r>
      <w:r w:rsidRPr="00A3215B">
        <w:rPr>
          <w:rFonts w:asciiTheme="minorHAnsi" w:hAnsiTheme="minorHAnsi"/>
        </w:rPr>
        <w:t xml:space="preserve">, a new category designed to serve as an intermediary point between the two well-known centenaries of 2021 (centenary of the founding of the CCP) and 2049 (centenary of the founding of the People’s Republic of China). </w:t>
      </w:r>
      <w:r w:rsidRPr="00A3215B">
        <w:rPr>
          <w:rStyle w:val="StyleUnderline"/>
          <w:rFonts w:asciiTheme="minorHAnsi" w:hAnsiTheme="minorHAnsi"/>
        </w:rPr>
        <w:t xml:space="preserve">The objectives reflect </w:t>
      </w:r>
      <w:r w:rsidRPr="00A3215B">
        <w:rPr>
          <w:rStyle w:val="Emphasis"/>
          <w:rFonts w:asciiTheme="minorHAnsi" w:hAnsiTheme="minorHAnsi"/>
        </w:rPr>
        <w:t>a much stronger awareness of the need to compete globally than was the case in previous CCP Congress reports</w:t>
      </w:r>
      <w:r w:rsidRPr="00A3215B">
        <w:rPr>
          <w:rFonts w:asciiTheme="minorHAnsi" w:hAnsiTheme="minorHAnsi"/>
        </w:rPr>
        <w:t xml:space="preserve">. </w:t>
      </w:r>
      <w:r w:rsidRPr="00A3215B">
        <w:rPr>
          <w:rStyle w:val="StyleUnderline"/>
          <w:rFonts w:asciiTheme="minorHAnsi" w:hAnsiTheme="minorHAnsi"/>
        </w:rPr>
        <w:t>The shifting emphasis reflects the reality that China has grown into a great power with global interests, and that consequently elements of domestic and international policy increasingly overlap.</w:t>
      </w:r>
      <w:r w:rsidRPr="00A3215B">
        <w:rPr>
          <w:rFonts w:asciiTheme="minorHAnsi" w:hAnsiTheme="minorHAnsi"/>
        </w:rPr>
        <w:t xml:space="preserve"> Underscoring this point, the 19th CCP Congress report describes China’s ambitions as interlinked with the world. It observed, “The dream of the Chinese people is closely connected with the dreams of the peoples of other countries.” Not coincidentally, the 19th CCP Congress elevated the role of the Foreign Ministry in policy making.</w:t>
      </w:r>
    </w:p>
    <w:p w:rsidR="00567E3B" w:rsidRPr="00A3215B" w:rsidRDefault="00567E3B" w:rsidP="00567E3B">
      <w:pPr>
        <w:rPr>
          <w:rFonts w:asciiTheme="minorHAnsi" w:hAnsiTheme="minorHAnsi"/>
        </w:rPr>
      </w:pPr>
      <w:r w:rsidRPr="00A3215B">
        <w:rPr>
          <w:rFonts w:asciiTheme="minorHAnsi" w:hAnsiTheme="minorHAnsi"/>
        </w:rPr>
        <w:t xml:space="preserve">The goals outlined for 2035 hint at the need for global competition. But </w:t>
      </w:r>
      <w:r w:rsidRPr="00A3215B">
        <w:rPr>
          <w:rStyle w:val="StyleUnderline"/>
          <w:rFonts w:asciiTheme="minorHAnsi" w:hAnsiTheme="minorHAnsi"/>
        </w:rPr>
        <w:t>as a public document, the report unsurprisingly features diplomatic and elusive terms on sensitive topics</w:t>
      </w:r>
      <w:r w:rsidRPr="00A3215B">
        <w:rPr>
          <w:rFonts w:asciiTheme="minorHAnsi" w:hAnsiTheme="minorHAnsi"/>
        </w:rPr>
        <w:t xml:space="preserve">, such as foreign policy. </w:t>
      </w:r>
      <w:r w:rsidRPr="00A3215B">
        <w:rPr>
          <w:rStyle w:val="Emphasis"/>
          <w:rFonts w:asciiTheme="minorHAnsi" w:hAnsiTheme="minorHAnsi"/>
        </w:rPr>
        <w:t>Some clues about Beijing’s intentions can nevertheless be deduced through careful study of the report’s entire contents, however.</w:t>
      </w:r>
      <w:r w:rsidRPr="00A3215B">
        <w:rPr>
          <w:rFonts w:asciiTheme="minorHAnsi" w:hAnsiTheme="minorHAnsi"/>
        </w:rPr>
        <w:t xml:space="preserve"> For example, </w:t>
      </w:r>
      <w:r w:rsidRPr="00A3215B">
        <w:rPr>
          <w:rStyle w:val="StyleUnderline"/>
          <w:rFonts w:asciiTheme="minorHAnsi" w:hAnsiTheme="minorHAnsi"/>
        </w:rPr>
        <w:t>the report directs officials to avoid war and maintain peaceful, cooperative relations</w:t>
      </w:r>
      <w:r w:rsidRPr="00A3215B">
        <w:rPr>
          <w:rFonts w:asciiTheme="minorHAnsi" w:hAnsiTheme="minorHAnsi"/>
        </w:rPr>
        <w:t xml:space="preserve"> with the United States and other great powers. It also highlights the need to safeguard core interests of sovereignty and territory, as well as protect the resources, markets, and citizens abroad needed for national development. These imperatives are not new, but they will probably remain essential for years to come. </w:t>
      </w:r>
      <w:r w:rsidRPr="00A3215B">
        <w:rPr>
          <w:rStyle w:val="StyleUnderline"/>
          <w:rFonts w:asciiTheme="minorHAnsi" w:hAnsiTheme="minorHAnsi"/>
        </w:rPr>
        <w:t>The report does introduces new requirements, however, such as the need to achieve technological leadership, build a network of strategic partnerships, and expand China’s international influence and involvement in global governance</w:t>
      </w:r>
      <w:r w:rsidRPr="00A3215B">
        <w:rPr>
          <w:rFonts w:asciiTheme="minorHAnsi" w:hAnsiTheme="minorHAnsi"/>
        </w:rPr>
        <w:t>.</w:t>
      </w:r>
    </w:p>
    <w:p w:rsidR="00567E3B" w:rsidRPr="00A3215B" w:rsidRDefault="00567E3B" w:rsidP="00567E3B">
      <w:pPr>
        <w:rPr>
          <w:rFonts w:asciiTheme="minorHAnsi" w:hAnsiTheme="minorHAnsi"/>
        </w:rPr>
      </w:pPr>
      <w:r w:rsidRPr="00A3215B">
        <w:rPr>
          <w:rFonts w:asciiTheme="minorHAnsi" w:hAnsiTheme="minorHAnsi"/>
        </w:rPr>
        <w:t>Technological leadership</w:t>
      </w:r>
    </w:p>
    <w:p w:rsidR="00567E3B" w:rsidRPr="00A3215B" w:rsidRDefault="00567E3B" w:rsidP="00567E3B">
      <w:pPr>
        <w:rPr>
          <w:rFonts w:asciiTheme="minorHAnsi" w:hAnsiTheme="minorHAnsi"/>
        </w:rPr>
      </w:pPr>
      <w:r w:rsidRPr="00A3215B">
        <w:rPr>
          <w:rStyle w:val="StyleUnderline"/>
          <w:rFonts w:asciiTheme="minorHAnsi" w:hAnsiTheme="minorHAnsi"/>
        </w:rPr>
        <w:t xml:space="preserve">The 19th CCP Congress report stated that by 2035, China seeks to have “become a global leader in innovation.” This ambition is important for three reasons. First, leadership in technological innovation increases the likelihood that a country will enjoy higher productivity and wealth than its peers. Second, </w:t>
      </w:r>
      <w:r w:rsidRPr="00A3215B">
        <w:rPr>
          <w:rStyle w:val="Emphasis"/>
          <w:rFonts w:asciiTheme="minorHAnsi" w:hAnsiTheme="minorHAnsi"/>
        </w:rPr>
        <w:t>the transferability of military and civilian technology means that a technologically advanced country is better positioned to build a premier military</w:t>
      </w:r>
      <w:r w:rsidRPr="00A3215B">
        <w:rPr>
          <w:rStyle w:val="StyleUnderline"/>
          <w:rFonts w:asciiTheme="minorHAnsi" w:hAnsiTheme="minorHAnsi"/>
        </w:rPr>
        <w:t xml:space="preserve"> – an idea captured in the report’s directives for “military-civilian fusion.” Third, </w:t>
      </w:r>
      <w:r w:rsidRPr="00A3215B">
        <w:rPr>
          <w:rStyle w:val="Emphasis"/>
          <w:rFonts w:asciiTheme="minorHAnsi" w:hAnsiTheme="minorHAnsi"/>
        </w:rPr>
        <w:t>technological leadership enhances a country’s international influence</w:t>
      </w:r>
      <w:r w:rsidRPr="00A3215B">
        <w:rPr>
          <w:rFonts w:asciiTheme="minorHAnsi" w:hAnsiTheme="minorHAnsi"/>
        </w:rPr>
        <w:t xml:space="preserve">, or “soft power,” </w:t>
      </w:r>
      <w:r w:rsidRPr="00A3215B">
        <w:rPr>
          <w:rStyle w:val="StyleUnderline"/>
          <w:rFonts w:asciiTheme="minorHAnsi" w:hAnsiTheme="minorHAnsi"/>
        </w:rPr>
        <w:t>because others tend to emulate the world’s technological leader and the lifestyle changes it affords</w:t>
      </w:r>
      <w:r w:rsidRPr="00A3215B">
        <w:rPr>
          <w:rFonts w:asciiTheme="minorHAnsi" w:hAnsiTheme="minorHAnsi"/>
        </w:rPr>
        <w:t xml:space="preserve">. Indeed, </w:t>
      </w:r>
      <w:r w:rsidRPr="00A3215B">
        <w:rPr>
          <w:rStyle w:val="Emphasis"/>
          <w:rFonts w:asciiTheme="minorHAnsi" w:hAnsiTheme="minorHAnsi"/>
          <w:sz w:val="28"/>
        </w:rPr>
        <w:t>some experts regard the contest for technological leadership as among the most consequential for deciding global leadership</w:t>
      </w:r>
      <w:r w:rsidRPr="00A3215B">
        <w:rPr>
          <w:rFonts w:asciiTheme="minorHAnsi" w:hAnsiTheme="minorHAnsi"/>
        </w:rPr>
        <w:t>.</w:t>
      </w:r>
    </w:p>
    <w:p w:rsidR="00567E3B" w:rsidRPr="00A3215B" w:rsidRDefault="00567E3B" w:rsidP="00567E3B">
      <w:pPr>
        <w:rPr>
          <w:rFonts w:asciiTheme="minorHAnsi" w:hAnsiTheme="minorHAnsi"/>
        </w:rPr>
      </w:pPr>
    </w:p>
    <w:p w:rsidR="00567E3B" w:rsidRPr="00A3215B" w:rsidRDefault="00567E3B" w:rsidP="00567E3B">
      <w:pPr>
        <w:pStyle w:val="Heading4"/>
        <w:rPr>
          <w:rFonts w:asciiTheme="minorHAnsi" w:hAnsiTheme="minorHAnsi"/>
        </w:rPr>
      </w:pPr>
      <w:r w:rsidRPr="00A3215B">
        <w:rPr>
          <w:rFonts w:asciiTheme="minorHAnsi" w:hAnsiTheme="minorHAnsi"/>
        </w:rPr>
        <w:t>Even if short-term, direct conflict is less likely, China will use technological advances to undercut U.S. leadership</w:t>
      </w:r>
    </w:p>
    <w:p w:rsidR="00567E3B" w:rsidRPr="00A3215B" w:rsidRDefault="00567E3B" w:rsidP="00567E3B">
      <w:pPr>
        <w:rPr>
          <w:rFonts w:asciiTheme="minorHAnsi" w:hAnsiTheme="minorHAnsi"/>
        </w:rPr>
      </w:pPr>
      <w:r w:rsidRPr="00A3215B">
        <w:rPr>
          <w:rStyle w:val="Style13ptBold"/>
          <w:rFonts w:asciiTheme="minorHAnsi" w:hAnsiTheme="minorHAnsi"/>
        </w:rPr>
        <w:t>Heath, 18</w:t>
      </w:r>
      <w:r w:rsidRPr="00A3215B">
        <w:rPr>
          <w:rFonts w:asciiTheme="minorHAnsi" w:hAnsiTheme="minorHAnsi"/>
        </w:rPr>
        <w:t xml:space="preserve"> --- Senior International Defense Research Analyst with the nonprofit, nonpartisan RAND Corporation (1/5/18, Timothy R., “China’s Endgame: The Path </w:t>
      </w:r>
      <w:proofErr w:type="gramStart"/>
      <w:r w:rsidRPr="00A3215B">
        <w:rPr>
          <w:rFonts w:asciiTheme="minorHAnsi" w:hAnsiTheme="minorHAnsi"/>
        </w:rPr>
        <w:t>Towards</w:t>
      </w:r>
      <w:proofErr w:type="gramEnd"/>
      <w:r w:rsidRPr="00A3215B">
        <w:rPr>
          <w:rFonts w:asciiTheme="minorHAnsi" w:hAnsiTheme="minorHAnsi"/>
        </w:rPr>
        <w:t xml:space="preserve"> Global Leadership,” </w:t>
      </w:r>
      <w:hyperlink r:id="rId50" w:history="1">
        <w:r w:rsidRPr="00A3215B">
          <w:rPr>
            <w:rStyle w:val="Hyperlink"/>
            <w:rFonts w:asciiTheme="minorHAnsi" w:hAnsiTheme="minorHAnsi"/>
          </w:rPr>
          <w:t>https://lawfareblog.com/chinas-endgame-path-towards-global-leadership</w:t>
        </w:r>
      </w:hyperlink>
      <w:r w:rsidRPr="00A3215B">
        <w:rPr>
          <w:rFonts w:asciiTheme="minorHAnsi" w:hAnsiTheme="minorHAnsi"/>
        </w:rPr>
        <w:t>, accessed on 6/4/18, JMP)</w:t>
      </w:r>
    </w:p>
    <w:p w:rsidR="00567E3B" w:rsidRPr="00A3215B" w:rsidRDefault="00567E3B" w:rsidP="00567E3B">
      <w:pPr>
        <w:rPr>
          <w:rFonts w:asciiTheme="minorHAnsi" w:hAnsiTheme="minorHAnsi"/>
        </w:rPr>
      </w:pPr>
      <w:r w:rsidRPr="00A3215B">
        <w:rPr>
          <w:rFonts w:asciiTheme="minorHAnsi" w:hAnsiTheme="minorHAnsi"/>
        </w:rPr>
        <w:t>Overlapping, parallel globalizations?</w:t>
      </w:r>
    </w:p>
    <w:p w:rsidR="00567E3B" w:rsidRPr="00A3215B" w:rsidRDefault="00567E3B" w:rsidP="00567E3B">
      <w:pPr>
        <w:rPr>
          <w:rFonts w:asciiTheme="minorHAnsi" w:hAnsiTheme="minorHAnsi"/>
        </w:rPr>
      </w:pPr>
      <w:r w:rsidRPr="00A3215B">
        <w:rPr>
          <w:rStyle w:val="StyleUnderline"/>
          <w:rFonts w:asciiTheme="minorHAnsi" w:hAnsiTheme="minorHAnsi"/>
        </w:rPr>
        <w:t>Fearing the risks of an escalating rivalry, China and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have for years faced the prospect of competition with well-founded apprehension</w:t>
      </w:r>
      <w:r w:rsidRPr="00A3215B">
        <w:rPr>
          <w:rFonts w:asciiTheme="minorHAnsi" w:hAnsiTheme="minorHAnsi"/>
        </w:rPr>
        <w:t xml:space="preserve">. China attempted to head off rivalry by proposing a “new type of great power relationship,” while the United States emphasized cooperation with China, even as it bolstered its military position and presence in Asia under President Obama’s “Rebalance to Asia.” </w:t>
      </w:r>
      <w:r w:rsidRPr="00A3215B">
        <w:rPr>
          <w:rStyle w:val="StyleUnderline"/>
          <w:rFonts w:asciiTheme="minorHAnsi" w:hAnsiTheme="minorHAnsi"/>
        </w:rPr>
        <w:t>But the 19th CCP Congress report’s directions and</w:t>
      </w:r>
      <w:r w:rsidRPr="00A3215B">
        <w:rPr>
          <w:rFonts w:asciiTheme="minorHAnsi" w:hAnsiTheme="minorHAnsi"/>
        </w:rPr>
        <w:t xml:space="preserve"> the </w:t>
      </w:r>
      <w:r w:rsidRPr="00A3215B">
        <w:rPr>
          <w:rStyle w:val="StyleUnderline"/>
          <w:rFonts w:asciiTheme="minorHAnsi" w:hAnsiTheme="minorHAnsi"/>
        </w:rPr>
        <w:t>Trump</w:t>
      </w:r>
      <w:r w:rsidRPr="00A3215B">
        <w:rPr>
          <w:rFonts w:asciiTheme="minorHAnsi" w:hAnsiTheme="minorHAnsi"/>
        </w:rPr>
        <w:t xml:space="preserve"> administration</w:t>
      </w:r>
      <w:r w:rsidRPr="00A3215B">
        <w:rPr>
          <w:rStyle w:val="StyleUnderline"/>
          <w:rFonts w:asciiTheme="minorHAnsi" w:hAnsiTheme="minorHAnsi"/>
        </w:rPr>
        <w:t>’s</w:t>
      </w:r>
      <w:r w:rsidRPr="00A3215B">
        <w:rPr>
          <w:rFonts w:asciiTheme="minorHAnsi" w:hAnsiTheme="minorHAnsi"/>
        </w:rPr>
        <w:t xml:space="preserve"> </w:t>
      </w:r>
      <w:r w:rsidRPr="00A3215B">
        <w:rPr>
          <w:rStyle w:val="StyleUnderline"/>
          <w:rFonts w:asciiTheme="minorHAnsi" w:hAnsiTheme="minorHAnsi"/>
        </w:rPr>
        <w:t>designation of China as a strategic competitor signals the competition may be evolving into a more intense stage</w:t>
      </w:r>
      <w:r w:rsidRPr="00A3215B">
        <w:rPr>
          <w:rFonts w:asciiTheme="minorHAnsi" w:hAnsiTheme="minorHAnsi"/>
        </w:rPr>
        <w:t>.</w:t>
      </w:r>
    </w:p>
    <w:p w:rsidR="00567E3B" w:rsidRPr="00A3215B" w:rsidRDefault="00567E3B" w:rsidP="00567E3B">
      <w:pPr>
        <w:rPr>
          <w:rFonts w:asciiTheme="minorHAnsi" w:hAnsiTheme="minorHAnsi"/>
        </w:rPr>
      </w:pPr>
      <w:r w:rsidRPr="00A3215B">
        <w:rPr>
          <w:rStyle w:val="StyleUnderline"/>
          <w:rFonts w:asciiTheme="minorHAnsi" w:hAnsiTheme="minorHAnsi"/>
        </w:rPr>
        <w:t>Thankfully, the risks of military conflict remain low, owing principally to the fact that globalized production, trade interdependence, mobility of populations and the spread of transnational threats continue to provide powerful incentives for the two countries to maintain cooperative relations.</w:t>
      </w:r>
      <w:r w:rsidRPr="00A3215B">
        <w:rPr>
          <w:rFonts w:asciiTheme="minorHAnsi" w:hAnsiTheme="minorHAnsi"/>
        </w:rPr>
        <w:t xml:space="preserve"> Nor is there any serious domestic or international support for global conflict.</w:t>
      </w:r>
    </w:p>
    <w:p w:rsidR="00567E3B" w:rsidRPr="00A3215B" w:rsidRDefault="00567E3B" w:rsidP="00567E3B">
      <w:pPr>
        <w:rPr>
          <w:rFonts w:asciiTheme="minorHAnsi" w:hAnsiTheme="minorHAnsi"/>
        </w:rPr>
      </w:pPr>
      <w:r w:rsidRPr="00A3215B">
        <w:rPr>
          <w:rStyle w:val="Emphasis"/>
          <w:rFonts w:asciiTheme="minorHAnsi" w:hAnsiTheme="minorHAnsi"/>
        </w:rPr>
        <w:t>Beneath the placid surface of cooperative relations, however, the two countries appear poised to step up the struggle for advantage.</w:t>
      </w:r>
      <w:r w:rsidRPr="00A3215B">
        <w:rPr>
          <w:rFonts w:asciiTheme="minorHAnsi" w:hAnsiTheme="minorHAnsi"/>
        </w:rPr>
        <w:t xml:space="preserve"> The struggle could intensify in the shadowy worlds of diplomatic maneuvering, influence operations, elite politics and cyberspace. </w:t>
      </w:r>
      <w:r w:rsidRPr="00A3215B">
        <w:rPr>
          <w:rStyle w:val="Emphasis"/>
          <w:rFonts w:asciiTheme="minorHAnsi" w:hAnsiTheme="minorHAnsi"/>
        </w:rPr>
        <w:t>Incapable of challenging U.S. power openly, China will likely instead focus on increasing its national competitiveness in technology, commerce, diplomatic influence and military strength.</w:t>
      </w:r>
      <w:r w:rsidRPr="00A3215B">
        <w:rPr>
          <w:rFonts w:asciiTheme="minorHAnsi" w:hAnsiTheme="minorHAnsi"/>
        </w:rPr>
        <w:t xml:space="preserve"> In geopolitical terms, China is likely to prioritize efforts to further Eurasia’s integration. If it succeeds, the result could be the emergence of parallel, interpenetrating globalized orders that share some institutions in common, but reflect divergent values, norms, and standards. </w:t>
      </w:r>
      <w:r w:rsidRPr="00A3215B">
        <w:rPr>
          <w:rStyle w:val="Emphasis"/>
          <w:rFonts w:asciiTheme="minorHAnsi" w:hAnsiTheme="minorHAnsi"/>
        </w:rPr>
        <w:t>To retain its leadership position</w:t>
      </w:r>
      <w:r w:rsidRPr="00A3215B">
        <w:rPr>
          <w:rFonts w:asciiTheme="minorHAnsi" w:hAnsiTheme="minorHAnsi"/>
        </w:rPr>
        <w:t xml:space="preserve"> and the immense benefits that it confers, </w:t>
      </w:r>
      <w:r w:rsidRPr="00A3215B">
        <w:rPr>
          <w:rStyle w:val="Emphasis"/>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will require global vision, foresighted policies to bolster technological advantage</w:t>
      </w:r>
      <w:r w:rsidRPr="00A3215B">
        <w:rPr>
          <w:rFonts w:asciiTheme="minorHAnsi" w:hAnsiTheme="minorHAnsi"/>
        </w:rPr>
        <w:t xml:space="preserve">, energetic and skillful diplomacy, adept intelligence operations, and savvy management of alliances and partnerships, especially in Asia and Europe. </w:t>
      </w:r>
      <w:r w:rsidRPr="00A3215B">
        <w:rPr>
          <w:rStyle w:val="StyleUnderline"/>
          <w:rFonts w:asciiTheme="minorHAnsi" w:hAnsiTheme="minorHAnsi"/>
        </w:rPr>
        <w:t>The challenge of managing an intensifying contest in a stable manner will test the leaders of both China and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 </w:t>
      </w:r>
      <w:r w:rsidRPr="00A3215B">
        <w:rPr>
          <w:rStyle w:val="StyleUnderline"/>
          <w:rFonts w:asciiTheme="minorHAnsi" w:hAnsiTheme="minorHAnsi"/>
        </w:rPr>
        <w:t>and bear directly on the prospects for peace and prosperity for the entire world</w:t>
      </w:r>
      <w:r w:rsidRPr="00A3215B">
        <w:rPr>
          <w:rFonts w:asciiTheme="minorHAnsi" w:hAnsiTheme="minorHAnsi"/>
        </w:rPr>
        <w:t>.</w:t>
      </w:r>
    </w:p>
    <w:p w:rsidR="00567E3B" w:rsidRPr="00A3215B" w:rsidRDefault="00567E3B" w:rsidP="00760D7A">
      <w:pPr>
        <w:rPr>
          <w:rFonts w:asciiTheme="minorHAnsi" w:hAnsiTheme="minorHAnsi"/>
        </w:rPr>
      </w:pPr>
    </w:p>
    <w:p w:rsidR="00760D7A" w:rsidRPr="00A3215B" w:rsidRDefault="00760D7A" w:rsidP="00760D7A">
      <w:pPr>
        <w:pStyle w:val="Heading2"/>
        <w:rPr>
          <w:rFonts w:asciiTheme="minorHAnsi" w:hAnsiTheme="minorHAnsi"/>
        </w:rPr>
      </w:pPr>
      <w:r w:rsidRPr="00A3215B">
        <w:rPr>
          <w:rFonts w:asciiTheme="minorHAnsi" w:hAnsiTheme="minorHAnsi"/>
        </w:rPr>
        <w:t>Solvency</w:t>
      </w:r>
    </w:p>
    <w:p w:rsidR="00760D7A" w:rsidRPr="00A3215B" w:rsidRDefault="00760D7A" w:rsidP="00760D7A">
      <w:pPr>
        <w:rPr>
          <w:rFonts w:asciiTheme="minorHAnsi" w:hAnsiTheme="minorHAnsi"/>
        </w:rPr>
      </w:pPr>
    </w:p>
    <w:p w:rsidR="00965F8D" w:rsidRPr="00A3215B" w:rsidRDefault="00965F8D" w:rsidP="00965F8D">
      <w:pPr>
        <w:pStyle w:val="Heading3"/>
        <w:rPr>
          <w:rFonts w:asciiTheme="minorHAnsi" w:hAnsiTheme="minorHAnsi"/>
        </w:rPr>
      </w:pPr>
      <w:r w:rsidRPr="00A3215B">
        <w:rPr>
          <w:rFonts w:asciiTheme="minorHAnsi" w:hAnsiTheme="minorHAnsi"/>
        </w:rPr>
        <w:t>Solvency – Eliminate Per-Country Cap + Increase Quota</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Increasing the number of green cards and removing the per-country quota are both critical to boost the qualified skilled immigrants</w:t>
      </w:r>
    </w:p>
    <w:p w:rsidR="00965F8D" w:rsidRPr="00A3215B" w:rsidRDefault="00965F8D" w:rsidP="00965F8D">
      <w:pPr>
        <w:rPr>
          <w:rFonts w:asciiTheme="minorHAnsi" w:hAnsiTheme="minorHAnsi"/>
          <w:sz w:val="24"/>
        </w:rPr>
      </w:pPr>
      <w:r w:rsidRPr="00A3215B">
        <w:rPr>
          <w:rStyle w:val="Style13ptBold"/>
          <w:rFonts w:asciiTheme="minorHAnsi" w:hAnsiTheme="minorHAnsi"/>
        </w:rPr>
        <w:t>Anderson, 15</w:t>
      </w:r>
      <w:r w:rsidRPr="00A3215B">
        <w:rPr>
          <w:rFonts w:asciiTheme="minorHAnsi" w:hAnsiTheme="minorHAnsi"/>
        </w:rPr>
        <w:t xml:space="preserve"> --- executive director of the National Foundation for American Policy, a non-partisan public policy research organization focusing on trade, immigration and related issues, former Executive Associate Commissioner for Policy and Planning and Counselor to the Commissioner at the Immigration and Naturalization Service (September 2015, Stuart, “The World </w:t>
      </w:r>
      <w:r w:rsidRPr="00A3215B">
        <w:rPr>
          <w:rFonts w:asciiTheme="minorHAnsi" w:hAnsiTheme="minorHAnsi"/>
          <w:sz w:val="24"/>
        </w:rPr>
        <w:t xml:space="preserve">Has Changed Since 1990, U.S. Immigration Policy Has Not,” </w:t>
      </w:r>
      <w:hyperlink r:id="rId51" w:history="1">
        <w:r w:rsidRPr="00A3215B">
          <w:rPr>
            <w:rStyle w:val="Hyperlink"/>
            <w:rFonts w:asciiTheme="minorHAnsi" w:hAnsiTheme="minorHAnsi"/>
          </w:rPr>
          <w:t>http://nfap.com/wp-content/uploads/2015/09/The-World-Has-Changed.NFAP-Policy-Brief.Sept-2015.pdf</w:t>
        </w:r>
      </w:hyperlink>
      <w:r w:rsidRPr="00A3215B">
        <w:rPr>
          <w:rFonts w:asciiTheme="minorHAnsi" w:hAnsiTheme="minorHAnsi"/>
        </w:rPr>
        <w:t>, accessed on 6/7/18, JMP)</w:t>
      </w:r>
    </w:p>
    <w:p w:rsidR="00965F8D" w:rsidRPr="00A3215B" w:rsidRDefault="00965F8D" w:rsidP="00965F8D">
      <w:pPr>
        <w:rPr>
          <w:rFonts w:asciiTheme="minorHAnsi" w:hAnsiTheme="minorHAnsi"/>
        </w:rPr>
      </w:pPr>
      <w:r w:rsidRPr="00A3215B">
        <w:rPr>
          <w:rFonts w:asciiTheme="minorHAnsi" w:hAnsiTheme="minorHAnsi"/>
        </w:rPr>
        <w:t>BACKGROUND</w:t>
      </w:r>
    </w:p>
    <w:p w:rsidR="00965F8D" w:rsidRPr="00A3215B" w:rsidRDefault="00965F8D" w:rsidP="00965F8D">
      <w:pPr>
        <w:rPr>
          <w:rFonts w:asciiTheme="minorHAnsi" w:hAnsiTheme="minorHAnsi"/>
        </w:rPr>
      </w:pPr>
      <w:r w:rsidRPr="00A3215B">
        <w:rPr>
          <w:rFonts w:asciiTheme="minorHAnsi" w:hAnsiTheme="minorHAnsi"/>
        </w:rPr>
        <w:t xml:space="preserve">On October 27, 1990, the U.S. Congress passed </w:t>
      </w:r>
      <w:r w:rsidRPr="00A3215B">
        <w:rPr>
          <w:rStyle w:val="StyleUnderline"/>
          <w:rFonts w:asciiTheme="minorHAnsi" w:hAnsiTheme="minorHAnsi"/>
        </w:rPr>
        <w:t>the Immigration Act of 1990</w:t>
      </w:r>
      <w:r w:rsidRPr="00A3215B">
        <w:rPr>
          <w:rFonts w:asciiTheme="minorHAnsi" w:hAnsiTheme="minorHAnsi"/>
        </w:rPr>
        <w:t xml:space="preserve"> (“the 1990 Act”). </w:t>
      </w:r>
      <w:r w:rsidRPr="00A3215B">
        <w:rPr>
          <w:rStyle w:val="StyleUnderline"/>
          <w:rFonts w:asciiTheme="minorHAnsi" w:hAnsiTheme="minorHAnsi"/>
        </w:rPr>
        <w:t xml:space="preserve">Twenty-five years have passed and, with only minor exceptions, </w:t>
      </w:r>
      <w:r w:rsidRPr="00A3215B">
        <w:rPr>
          <w:rStyle w:val="Emphasis"/>
          <w:rFonts w:asciiTheme="minorHAnsi" w:hAnsiTheme="minorHAnsi"/>
        </w:rPr>
        <w:t>Congress has not updated employment-based immigration law to reflect the enormous changes in the world and the increased demand for – and economic importance of – individuals with technical skills</w:t>
      </w:r>
      <w:r w:rsidRPr="00A3215B">
        <w:rPr>
          <w:rStyle w:val="StyleUnderline"/>
          <w:rFonts w:asciiTheme="minorHAnsi" w:hAnsiTheme="minorHAnsi"/>
        </w:rPr>
        <w:t>.</w:t>
      </w:r>
      <w:r w:rsidRPr="00A3215B">
        <w:rPr>
          <w:rFonts w:asciiTheme="minorHAnsi" w:hAnsiTheme="minorHAnsi"/>
        </w:rPr>
        <w:t>1</w:t>
      </w:r>
    </w:p>
    <w:p w:rsidR="00965F8D" w:rsidRPr="00A3215B" w:rsidRDefault="00965F8D" w:rsidP="00965F8D">
      <w:pPr>
        <w:rPr>
          <w:rFonts w:asciiTheme="minorHAnsi" w:hAnsiTheme="minorHAnsi"/>
        </w:rPr>
      </w:pPr>
      <w:r w:rsidRPr="00A3215B">
        <w:rPr>
          <w:rFonts w:asciiTheme="minorHAnsi" w:hAnsiTheme="minorHAnsi"/>
        </w:rPr>
        <w:t>The 1990 Act established two numerical limits that have contributed to what many employers today see as a dysfunctional immigration system. These limits are 1) a 140,000 annual limit on employment-based immigrant visas (also known as “green cards”) for permanent residence, including a “per country” limit, and 2) a 65,000 annual limit on H-1B temporary visas.</w:t>
      </w:r>
    </w:p>
    <w:p w:rsidR="00965F8D" w:rsidRPr="00A3215B" w:rsidRDefault="00965F8D" w:rsidP="00965F8D">
      <w:pPr>
        <w:rPr>
          <w:rFonts w:asciiTheme="minorHAnsi" w:hAnsiTheme="minorHAnsi"/>
        </w:rPr>
      </w:pPr>
      <w:r w:rsidRPr="00A3215B">
        <w:rPr>
          <w:rFonts w:asciiTheme="minorHAnsi" w:hAnsiTheme="minorHAnsi"/>
        </w:rPr>
        <w:t>The two categories are complementary, since, in practice, a high-skilled foreign national almost always is first granted H-1B status before gaining permanent residence (since it can take years to gain permanent residence). An individual who receives an immigrant visa or green card obtains permanent residence, meaning he or she can remain in the United States permanently (barring the commission of a serious crime or long absences from the country). In contrast, a temporary visa, such as an H-1B, generally has a set term that does not allow an individual to stay permanently. H-1B status is typically three years, with a renewal for an additional three years, and an extension permitted when a green card application is pending more than 180 days. Increasing the number of employment-based green cards to accompany any increase in H-1B visas would help prevent larger backlogs for skilled immigrant green cards.</w:t>
      </w:r>
    </w:p>
    <w:p w:rsidR="00965F8D" w:rsidRPr="00A3215B" w:rsidRDefault="00965F8D" w:rsidP="00965F8D">
      <w:pPr>
        <w:rPr>
          <w:rFonts w:asciiTheme="minorHAnsi" w:hAnsiTheme="minorHAnsi"/>
        </w:rPr>
      </w:pPr>
      <w:r w:rsidRPr="00A3215B">
        <w:rPr>
          <w:rFonts w:asciiTheme="minorHAnsi" w:hAnsiTheme="minorHAnsi"/>
        </w:rPr>
        <w:t>LIMITS ON EMPLOYMENT-BASED GREEN CARDS</w:t>
      </w:r>
    </w:p>
    <w:p w:rsidR="00965F8D" w:rsidRPr="00A3215B" w:rsidRDefault="00965F8D" w:rsidP="00965F8D">
      <w:pPr>
        <w:rPr>
          <w:rFonts w:asciiTheme="minorHAnsi" w:hAnsiTheme="minorHAnsi"/>
        </w:rPr>
      </w:pPr>
      <w:r w:rsidRPr="00A3215B">
        <w:rPr>
          <w:rStyle w:val="StyleUnderline"/>
          <w:rFonts w:asciiTheme="minorHAnsi" w:hAnsiTheme="minorHAnsi"/>
        </w:rPr>
        <w:t xml:space="preserve">While the 1990 Act increased the number of employment-based green cards, the past 25 years has shown the new </w:t>
      </w:r>
      <w:r w:rsidRPr="00A3215B">
        <w:rPr>
          <w:rStyle w:val="Emphasis"/>
          <w:rFonts w:asciiTheme="minorHAnsi" w:hAnsiTheme="minorHAnsi"/>
        </w:rPr>
        <w:t>annual limit was set too low</w:t>
      </w:r>
      <w:r w:rsidRPr="00A3215B">
        <w:rPr>
          <w:rStyle w:val="StyleUnderline"/>
          <w:rFonts w:asciiTheme="minorHAnsi" w:hAnsiTheme="minorHAnsi"/>
        </w:rPr>
        <w:t>.</w:t>
      </w:r>
      <w:r w:rsidRPr="00A3215B">
        <w:rPr>
          <w:rFonts w:asciiTheme="minorHAnsi" w:hAnsiTheme="minorHAnsi"/>
        </w:rPr>
        <w:t xml:space="preserve"> </w:t>
      </w:r>
      <w:r w:rsidRPr="00A3215B">
        <w:rPr>
          <w:rStyle w:val="StyleUnderline"/>
          <w:rFonts w:asciiTheme="minorHAnsi" w:hAnsiTheme="minorHAnsi"/>
        </w:rPr>
        <w:t>The overall annual limit on employment-based immigration was increased from 54,000 to 140,000</w:t>
      </w:r>
      <w:r w:rsidRPr="00A3215B">
        <w:rPr>
          <w:rFonts w:asciiTheme="minorHAnsi" w:hAnsiTheme="minorHAnsi"/>
        </w:rPr>
        <w:t xml:space="preserve">, although the comparison is not precise because Congress reconfigured the preference categories in the 1990 Act. </w:t>
      </w:r>
    </w:p>
    <w:p w:rsidR="00965F8D" w:rsidRPr="00A3215B" w:rsidRDefault="00965F8D" w:rsidP="00965F8D">
      <w:pPr>
        <w:rPr>
          <w:rFonts w:asciiTheme="minorHAnsi" w:hAnsiTheme="minorHAnsi"/>
        </w:rPr>
      </w:pPr>
      <w:r w:rsidRPr="00A3215B">
        <w:rPr>
          <w:rStyle w:val="StyleUnderline"/>
          <w:rFonts w:asciiTheme="minorHAnsi" w:hAnsiTheme="minorHAnsi"/>
        </w:rPr>
        <w:t>In reality, the legislation did not permit 140,000 new scientists and engineers to obtain permanent residence each year, as supporters</w:t>
      </w:r>
      <w:r w:rsidRPr="00A3215B">
        <w:rPr>
          <w:rFonts w:asciiTheme="minorHAnsi" w:hAnsiTheme="minorHAnsi"/>
        </w:rPr>
        <w:t xml:space="preserve"> of the bill might have </w:t>
      </w:r>
      <w:r w:rsidRPr="00A3215B">
        <w:rPr>
          <w:rStyle w:val="StyleUnderline"/>
          <w:rFonts w:asciiTheme="minorHAnsi" w:hAnsiTheme="minorHAnsi"/>
        </w:rPr>
        <w:t>assumed</w:t>
      </w:r>
      <w:r w:rsidRPr="00A3215B">
        <w:rPr>
          <w:rFonts w:asciiTheme="minorHAnsi" w:hAnsiTheme="minorHAnsi"/>
        </w:rPr>
        <w:t xml:space="preserve">. </w:t>
      </w:r>
      <w:r w:rsidRPr="00A3215B">
        <w:rPr>
          <w:rStyle w:val="StyleUnderline"/>
          <w:rFonts w:asciiTheme="minorHAnsi" w:hAnsiTheme="minorHAnsi"/>
        </w:rPr>
        <w:t>More than half of the 140,000 quota in a typical year is used by the dependents (spouses and children under 21) of the principals sponsored</w:t>
      </w:r>
      <w:r w:rsidRPr="00A3215B">
        <w:rPr>
          <w:rFonts w:asciiTheme="minorHAnsi" w:hAnsiTheme="minorHAnsi"/>
        </w:rPr>
        <w:t xml:space="preserve">, about 54 percent in FY 2012.2 Only 120,000 of the 140,000 employment-based immigrant visas are reserved for the top three preferences. </w:t>
      </w:r>
      <w:r w:rsidRPr="00A3215B">
        <w:rPr>
          <w:rStyle w:val="StyleUnderline"/>
          <w:rFonts w:asciiTheme="minorHAnsi" w:hAnsiTheme="minorHAnsi"/>
        </w:rPr>
        <w:t>Also, up to 10,000 of the third preference could be used for “Other Workers,” usually for jobs that do not require a college degree</w:t>
      </w:r>
      <w:r w:rsidRPr="00A3215B">
        <w:rPr>
          <w:rFonts w:asciiTheme="minorHAnsi" w:hAnsiTheme="minorHAnsi"/>
        </w:rPr>
        <w:t xml:space="preserve">.3 </w:t>
      </w:r>
      <w:r w:rsidRPr="00A3215B">
        <w:rPr>
          <w:rStyle w:val="StyleUnderline"/>
          <w:rFonts w:asciiTheme="minorHAnsi" w:hAnsiTheme="minorHAnsi"/>
        </w:rPr>
        <w:t xml:space="preserve">That means typically </w:t>
      </w:r>
      <w:r w:rsidRPr="00A3215B">
        <w:rPr>
          <w:rStyle w:val="Emphasis"/>
          <w:rFonts w:asciiTheme="minorHAnsi" w:hAnsiTheme="minorHAnsi"/>
        </w:rPr>
        <w:t>no more than about 60,000 individual skilled immigrants gain permanent residence each year in America</w:t>
      </w:r>
      <w:r w:rsidRPr="00A3215B">
        <w:rPr>
          <w:rStyle w:val="StyleUnderline"/>
          <w:rFonts w:asciiTheme="minorHAnsi" w:hAnsiTheme="minorHAnsi"/>
        </w:rPr>
        <w:t xml:space="preserve"> – representing only about 0.02 percent of the U.S. population.</w:t>
      </w:r>
    </w:p>
    <w:p w:rsidR="00965F8D" w:rsidRPr="00A3215B" w:rsidRDefault="00965F8D" w:rsidP="00965F8D">
      <w:pPr>
        <w:rPr>
          <w:rFonts w:asciiTheme="minorHAnsi" w:hAnsiTheme="minorHAnsi"/>
        </w:rPr>
      </w:pPr>
      <w:r w:rsidRPr="00A3215B">
        <w:rPr>
          <w:rFonts w:asciiTheme="minorHAnsi" w:hAnsiTheme="minorHAnsi"/>
        </w:rPr>
        <w:t xml:space="preserve">Moreover, </w:t>
      </w:r>
      <w:r w:rsidRPr="00A3215B">
        <w:rPr>
          <w:rStyle w:val="StyleUnderline"/>
          <w:rFonts w:asciiTheme="minorHAnsi" w:hAnsiTheme="minorHAnsi"/>
        </w:rPr>
        <w:t>the legislation retained per-country limits on employment-based immigration</w:t>
      </w:r>
      <w:r w:rsidRPr="00A3215B">
        <w:rPr>
          <w:rFonts w:asciiTheme="minorHAnsi" w:hAnsiTheme="minorHAnsi"/>
        </w:rPr>
        <w:t xml:space="preserve">. Under those limits generally no more than 7 percent of a preference category can be filled by nationals of a single country. In practice, </w:t>
      </w:r>
      <w:r w:rsidRPr="00A3215B">
        <w:rPr>
          <w:rStyle w:val="StyleUnderline"/>
          <w:rFonts w:asciiTheme="minorHAnsi" w:hAnsiTheme="minorHAnsi"/>
        </w:rPr>
        <w:t>this provision has harmed individuals from countries with large populations, having a significant impact on immigrants from India and China</w:t>
      </w:r>
      <w:r w:rsidRPr="00A3215B">
        <w:rPr>
          <w:rFonts w:asciiTheme="minorHAnsi" w:hAnsiTheme="minorHAnsi"/>
        </w:rPr>
        <w:t xml:space="preserve"> that could not have been anticipated back in 1990. During the 1990s and in later decades, an increased number of Indian and Chinese students came to the United States to attend U.S. universities, particularly to study engineering and computer science. When recruiting on campuses, U.S. employers used H-1B visas to hire these highly skilled individuals and later sponsored many for permanent residence.</w:t>
      </w:r>
    </w:p>
    <w:p w:rsidR="00965F8D" w:rsidRPr="00A3215B" w:rsidRDefault="00965F8D" w:rsidP="00965F8D">
      <w:pPr>
        <w:rPr>
          <w:rFonts w:asciiTheme="minorHAnsi" w:hAnsiTheme="minorHAnsi"/>
        </w:rPr>
      </w:pPr>
      <w:r w:rsidRPr="00A3215B">
        <w:rPr>
          <w:rStyle w:val="StyleUnderline"/>
          <w:rFonts w:asciiTheme="minorHAnsi" w:hAnsiTheme="minorHAnsi"/>
        </w:rPr>
        <w:t>Due to the per country limits, the wait times grew longer for Indian and Chinese immigrants. While the wait for many employment-based immigrants is a quite long 6 to 10 years, an analysis by the National Foundation for American Policy has found the theoretical wait time for an Indian national in the</w:t>
      </w:r>
      <w:r w:rsidRPr="00A3215B">
        <w:rPr>
          <w:rFonts w:asciiTheme="minorHAnsi" w:hAnsiTheme="minorHAnsi"/>
        </w:rPr>
        <w:t xml:space="preserve"> employment-based third preference </w:t>
      </w:r>
      <w:r w:rsidRPr="00A3215B">
        <w:rPr>
          <w:rStyle w:val="StyleUnderline"/>
          <w:rFonts w:asciiTheme="minorHAnsi" w:hAnsiTheme="minorHAnsi"/>
        </w:rPr>
        <w:t xml:space="preserve">(EB-3) is </w:t>
      </w:r>
      <w:r w:rsidRPr="00A3215B">
        <w:rPr>
          <w:rStyle w:val="Emphasis"/>
          <w:rFonts w:asciiTheme="minorHAnsi" w:hAnsiTheme="minorHAnsi"/>
        </w:rPr>
        <w:t>70 years</w:t>
      </w:r>
      <w:r w:rsidRPr="00A3215B">
        <w:rPr>
          <w:rFonts w:asciiTheme="minorHAnsi" w:hAnsiTheme="minorHAnsi"/>
        </w:rPr>
        <w:t xml:space="preserve">.4 </w:t>
      </w:r>
      <w:r w:rsidRPr="00A3215B">
        <w:rPr>
          <w:rStyle w:val="StyleUnderline"/>
          <w:rFonts w:asciiTheme="minorHAnsi" w:hAnsiTheme="minorHAnsi"/>
        </w:rPr>
        <w:t xml:space="preserve">Since 1998, Congress has twice provided backlog relief for employment-based immigrants by allowing a number of additional green cards to become available. The second time was aimed at reducing the wait times for health care workers. </w:t>
      </w:r>
      <w:r w:rsidRPr="00A3215B">
        <w:rPr>
          <w:rStyle w:val="Emphasis"/>
          <w:rFonts w:asciiTheme="minorHAnsi" w:hAnsiTheme="minorHAnsi"/>
        </w:rPr>
        <w:t>These infusions of green cards did not solve the long-term problem of the low annual quota.</w:t>
      </w:r>
    </w:p>
    <w:p w:rsidR="00965F8D" w:rsidRPr="00A3215B" w:rsidRDefault="00965F8D" w:rsidP="00965F8D">
      <w:pPr>
        <w:rPr>
          <w:rFonts w:asciiTheme="minorHAnsi" w:hAnsiTheme="minorHAnsi"/>
        </w:rPr>
      </w:pPr>
    </w:p>
    <w:p w:rsidR="00965F8D" w:rsidRPr="00A3215B" w:rsidRDefault="00965F8D" w:rsidP="00965F8D">
      <w:pPr>
        <w:pStyle w:val="Heading3"/>
        <w:rPr>
          <w:rFonts w:asciiTheme="minorHAnsi" w:hAnsiTheme="minorHAnsi"/>
        </w:rPr>
      </w:pPr>
      <w:r w:rsidRPr="00A3215B">
        <w:rPr>
          <w:rFonts w:asciiTheme="minorHAnsi" w:hAnsiTheme="minorHAnsi"/>
        </w:rPr>
        <w:t>Solvency – Increase Quota</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 xml:space="preserve">Increasing </w:t>
      </w:r>
      <w:r w:rsidRPr="00A3215B">
        <w:rPr>
          <w:rFonts w:asciiTheme="minorHAnsi" w:hAnsiTheme="minorHAnsi"/>
          <w:u w:val="single"/>
        </w:rPr>
        <w:t>total number</w:t>
      </w:r>
      <w:r w:rsidRPr="00A3215B">
        <w:rPr>
          <w:rFonts w:asciiTheme="minorHAnsi" w:hAnsiTheme="minorHAnsi"/>
        </w:rPr>
        <w:t xml:space="preserve"> of green cards is necessary to respond to growing economic and technological needs</w:t>
      </w:r>
    </w:p>
    <w:p w:rsidR="00965F8D" w:rsidRPr="00A3215B" w:rsidRDefault="00965F8D" w:rsidP="00965F8D">
      <w:pPr>
        <w:rPr>
          <w:rFonts w:asciiTheme="minorHAnsi" w:hAnsiTheme="minorHAnsi"/>
        </w:rPr>
      </w:pPr>
      <w:r w:rsidRPr="00A3215B">
        <w:rPr>
          <w:rStyle w:val="Style13ptBold"/>
          <w:rFonts w:asciiTheme="minorHAnsi" w:hAnsiTheme="minorHAnsi"/>
        </w:rPr>
        <w:t>Bier, 17</w:t>
      </w:r>
      <w:r w:rsidRPr="00A3215B">
        <w:rPr>
          <w:rFonts w:asciiTheme="minorHAnsi" w:hAnsiTheme="minorHAnsi"/>
        </w:rPr>
        <w:t xml:space="preserve"> --- immigration policy analyst at the Cato Institute’s Center for Global Liberty and Prosperity (8/9/17, David, “Ten Irrational and Infuriating Aspects of U.S. Legal Immigration,” </w:t>
      </w:r>
      <w:hyperlink r:id="rId52" w:history="1">
        <w:r w:rsidRPr="00A3215B">
          <w:rPr>
            <w:rStyle w:val="Hyperlink"/>
            <w:rFonts w:asciiTheme="minorHAnsi" w:hAnsiTheme="minorHAnsi"/>
          </w:rPr>
          <w:t>https://www.cato.org/blog/ten-irrational-infuriating-aspects-us-legal-immigration</w:t>
        </w:r>
      </w:hyperlink>
      <w:r w:rsidRPr="00A3215B">
        <w:rPr>
          <w:rStyle w:val="Hyperlink"/>
          <w:rFonts w:asciiTheme="minorHAnsi" w:hAnsiTheme="minorHAnsi"/>
        </w:rPr>
        <w:t>, accessed on 6/9/18, JMP</w:t>
      </w:r>
      <w:proofErr w:type="gramStart"/>
      <w:r w:rsidRPr="00A3215B">
        <w:rPr>
          <w:rStyle w:val="Hyperlink"/>
          <w:rFonts w:asciiTheme="minorHAnsi" w:hAnsiTheme="minorHAnsi"/>
        </w:rPr>
        <w:t>)</w:t>
      </w:r>
      <w:r w:rsidRPr="00A3215B">
        <w:rPr>
          <w:rFonts w:asciiTheme="minorHAnsi" w:hAnsiTheme="minorHAnsi"/>
        </w:rPr>
        <w:t>W</w:t>
      </w:r>
      <w:proofErr w:type="gramEnd"/>
    </w:p>
    <w:p w:rsidR="00965F8D" w:rsidRPr="00A3215B" w:rsidRDefault="00965F8D" w:rsidP="00965F8D">
      <w:pPr>
        <w:rPr>
          <w:rFonts w:asciiTheme="minorHAnsi" w:hAnsiTheme="minorHAnsi"/>
        </w:rPr>
      </w:pPr>
      <w:r w:rsidRPr="00A3215B">
        <w:rPr>
          <w:rFonts w:asciiTheme="minorHAnsi" w:hAnsiTheme="minorHAnsi"/>
        </w:rPr>
        <w:t xml:space="preserve">1) </w:t>
      </w:r>
      <w:r w:rsidRPr="00A3215B">
        <w:rPr>
          <w:rStyle w:val="StyleUnderline"/>
          <w:rFonts w:asciiTheme="minorHAnsi" w:hAnsiTheme="minorHAnsi"/>
        </w:rPr>
        <w:t>Employment-based quotas haven’t changed since 1990, even as the economy doubled in size.</w:t>
      </w:r>
      <w:r w:rsidRPr="00A3215B">
        <w:rPr>
          <w:rFonts w:asciiTheme="minorHAnsi" w:hAnsiTheme="minorHAnsi"/>
        </w:rPr>
        <w:t xml:space="preserve"> Unlike many other countries, the legislative branch establishes hard ceilings on immigration, rather than flexible targets or administratively determined limits. In 1990, Congress passed </w:t>
      </w:r>
      <w:r w:rsidRPr="00A3215B">
        <w:rPr>
          <w:rStyle w:val="StyleUnderline"/>
          <w:rFonts w:asciiTheme="minorHAnsi" w:hAnsiTheme="minorHAnsi"/>
        </w:rPr>
        <w:t>the Immigration Act of 1990</w:t>
      </w:r>
      <w:r w:rsidRPr="00A3215B">
        <w:rPr>
          <w:rFonts w:asciiTheme="minorHAnsi" w:hAnsiTheme="minorHAnsi"/>
        </w:rPr>
        <w:t xml:space="preserve">, which </w:t>
      </w:r>
      <w:r w:rsidRPr="00A3215B">
        <w:rPr>
          <w:rStyle w:val="StyleUnderline"/>
          <w:rFonts w:asciiTheme="minorHAnsi" w:hAnsiTheme="minorHAnsi"/>
        </w:rPr>
        <w:t xml:space="preserve">established the current limit at 140,000 visas for immigrants whom employers sponsor for legal permanent residency. Since then, U.S. real Gross Domestic Product increased from 8.9 trillion to 17 trillion. At the same time, </w:t>
      </w:r>
      <w:r w:rsidRPr="00A3215B">
        <w:rPr>
          <w:rStyle w:val="Emphasis"/>
          <w:rFonts w:asciiTheme="minorHAnsi" w:hAnsiTheme="minorHAnsi"/>
        </w:rPr>
        <w:t>the computer and Internet revolutions transformed the economy, yet the quota remained the same</w:t>
      </w:r>
      <w:r w:rsidRPr="00A3215B">
        <w:rPr>
          <w:rStyle w:val="StyleUnderline"/>
          <w:rFonts w:asciiTheme="minorHAnsi" w:hAnsiTheme="minorHAnsi"/>
        </w:rPr>
        <w:t>.</w:t>
      </w:r>
    </w:p>
    <w:p w:rsidR="00965F8D" w:rsidRPr="00A3215B" w:rsidRDefault="00965F8D" w:rsidP="00965F8D">
      <w:pPr>
        <w:rPr>
          <w:rFonts w:asciiTheme="minorHAnsi" w:hAnsiTheme="minorHAnsi"/>
        </w:rPr>
      </w:pPr>
      <w:r w:rsidRPr="00A3215B">
        <w:rPr>
          <w:rFonts w:asciiTheme="minorHAnsi" w:hAnsiTheme="minorHAnsi"/>
        </w:rPr>
        <w:t xml:space="preserve">    </w:t>
      </w:r>
      <w:r w:rsidRPr="00A3215B">
        <w:rPr>
          <w:rStyle w:val="StyleUnderline"/>
          <w:rFonts w:asciiTheme="minorHAnsi" w:hAnsiTheme="minorHAnsi"/>
        </w:rPr>
        <w:t>Congress should double the 1990 employment-based quota to at least 280,000 and index the quota to GDP growth.</w:t>
      </w:r>
      <w:r w:rsidRPr="00A3215B">
        <w:rPr>
          <w:rFonts w:asciiTheme="minorHAnsi" w:hAnsiTheme="minorHAnsi"/>
        </w:rPr>
        <w:t xml:space="preserve"> Senators Ron Johnson and John McCain incorporate GDP indexing in their State-Sponsored Pilot Program Act, which would allow states to sponsor temporary workers (see p. 24).</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***note when prepping file --- Griswold also advocates for reducing family-sponsored immigration</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Increasing quota of green cards is necessary to solve</w:t>
      </w:r>
    </w:p>
    <w:p w:rsidR="00965F8D" w:rsidRPr="00A3215B" w:rsidRDefault="00965F8D" w:rsidP="00965F8D">
      <w:pPr>
        <w:rPr>
          <w:rFonts w:asciiTheme="minorHAnsi" w:hAnsiTheme="minorHAnsi"/>
        </w:rPr>
      </w:pPr>
      <w:r w:rsidRPr="00A3215B">
        <w:rPr>
          <w:rStyle w:val="Style13ptBold"/>
          <w:rFonts w:asciiTheme="minorHAnsi" w:hAnsiTheme="minorHAnsi"/>
        </w:rPr>
        <w:t>Griswold, 17</w:t>
      </w:r>
      <w:r w:rsidRPr="00A3215B">
        <w:rPr>
          <w:rFonts w:asciiTheme="minorHAnsi" w:hAnsiTheme="minorHAnsi"/>
        </w:rPr>
        <w:t xml:space="preserve"> --- senior research fellow and co-director of the Program on the American Economy and Globalization at the </w:t>
      </w:r>
      <w:proofErr w:type="spellStart"/>
      <w:r w:rsidRPr="00A3215B">
        <w:rPr>
          <w:rFonts w:asciiTheme="minorHAnsi" w:hAnsiTheme="minorHAnsi"/>
        </w:rPr>
        <w:t>Mercatus</w:t>
      </w:r>
      <w:proofErr w:type="spellEnd"/>
      <w:r w:rsidRPr="00A3215B">
        <w:rPr>
          <w:rFonts w:asciiTheme="minorHAnsi" w:hAnsiTheme="minorHAnsi"/>
        </w:rPr>
        <w:t xml:space="preserve"> Center at George Mason University (October, Daniel, “Reforming the US Immigration System to Promote Growth,” </w:t>
      </w:r>
      <w:hyperlink r:id="rId53" w:history="1">
        <w:r w:rsidRPr="00A3215B">
          <w:rPr>
            <w:rStyle w:val="Hyperlink"/>
            <w:rFonts w:asciiTheme="minorHAnsi" w:hAnsiTheme="minorHAnsi"/>
          </w:rPr>
          <w:t>https://www.mercatus.org/system/files/griswold-immigration-reform-mercatus-research-v1.pdf</w:t>
        </w:r>
      </w:hyperlink>
      <w:r w:rsidRPr="00A3215B">
        <w:rPr>
          <w:rFonts w:asciiTheme="minorHAnsi" w:hAnsiTheme="minorHAnsi"/>
        </w:rPr>
        <w:t>, accessed on 5/9/18, JMP)</w:t>
      </w:r>
    </w:p>
    <w:p w:rsidR="00965F8D" w:rsidRPr="00A3215B" w:rsidRDefault="00965F8D" w:rsidP="00965F8D">
      <w:pPr>
        <w:rPr>
          <w:rFonts w:asciiTheme="minorHAnsi" w:hAnsiTheme="minorHAnsi"/>
        </w:rPr>
      </w:pPr>
      <w:r w:rsidRPr="00A3215B">
        <w:rPr>
          <w:rFonts w:asciiTheme="minorHAnsi" w:hAnsiTheme="minorHAnsi"/>
        </w:rPr>
        <w:t>Current Immigration Levels Are Well within US Historical Norms</w:t>
      </w:r>
    </w:p>
    <w:p w:rsidR="00965F8D" w:rsidRPr="00A3215B" w:rsidRDefault="00965F8D" w:rsidP="00965F8D">
      <w:pPr>
        <w:rPr>
          <w:rFonts w:asciiTheme="minorHAnsi" w:hAnsiTheme="minorHAnsi"/>
        </w:rPr>
      </w:pPr>
      <w:r w:rsidRPr="00A3215B">
        <w:rPr>
          <w:rStyle w:val="StyleUnderline"/>
          <w:rFonts w:asciiTheme="minorHAnsi" w:hAnsiTheme="minorHAnsi"/>
        </w:rPr>
        <w:t>The number of permanent immigrants admitted each year is historically large in absolute numbers but well within historical norms as a share of the US population.</w:t>
      </w:r>
      <w:r w:rsidRPr="00A3215B">
        <w:rPr>
          <w:rFonts w:asciiTheme="minorHAnsi" w:hAnsiTheme="minorHAnsi"/>
        </w:rPr>
        <w:t xml:space="preserve"> Figure 1 shows the net international migration to the United States by decade per 1,000 population going back to 1820 when official entry records began. The chart is based on numbers complied by NASEM and includes both legal and illegal immigration, as well as emigration. Since 2000, the US net immigration rate has been just above 3 per 1,000 US population.38 </w:t>
      </w:r>
      <w:proofErr w:type="gramStart"/>
      <w:r w:rsidRPr="00A3215B">
        <w:rPr>
          <w:rFonts w:asciiTheme="minorHAnsi" w:hAnsiTheme="minorHAnsi"/>
        </w:rPr>
        <w:t>That</w:t>
      </w:r>
      <w:proofErr w:type="gramEnd"/>
      <w:r w:rsidRPr="00A3215B">
        <w:rPr>
          <w:rFonts w:asciiTheme="minorHAnsi" w:hAnsiTheme="minorHAnsi"/>
        </w:rPr>
        <w:t xml:space="preserve"> rate is less than half the average rate from 1840 to 1910, a period that included the mass European migrations of the mid- and late 19th century. The rate is also lower than the historical average of 4.3 net immigrants per 1,000 population—the average since 1820. As the NASEM study concluded, “Current levels of immigration, though at record highs in absolute numbers, are not out of line with those experienced for most of American history when considered relative to the total US population.”39</w:t>
      </w:r>
    </w:p>
    <w:p w:rsidR="00965F8D" w:rsidRPr="00A3215B" w:rsidRDefault="00965F8D" w:rsidP="00965F8D">
      <w:pPr>
        <w:rPr>
          <w:rFonts w:asciiTheme="minorHAnsi" w:hAnsiTheme="minorHAnsi"/>
        </w:rPr>
      </w:pPr>
      <w:r w:rsidRPr="00A3215B">
        <w:rPr>
          <w:rStyle w:val="Emphasis"/>
          <w:rFonts w:asciiTheme="minorHAnsi" w:hAnsiTheme="minorHAnsi"/>
        </w:rPr>
        <w:t>The first aim of immigration reform should be to allow an increase in the number of green card visas per year to sufficiently accommodate workforce needs</w:t>
      </w:r>
      <w:r w:rsidRPr="00A3215B">
        <w:rPr>
          <w:rFonts w:asciiTheme="minorHAnsi" w:hAnsiTheme="minorHAnsi"/>
        </w:rPr>
        <w:t xml:space="preserve"> </w:t>
      </w:r>
      <w:r w:rsidRPr="00A3215B">
        <w:rPr>
          <w:rStyle w:val="StyleUnderline"/>
          <w:rFonts w:asciiTheme="minorHAnsi" w:hAnsiTheme="minorHAnsi"/>
        </w:rPr>
        <w:t>in the face of the changing demography of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An increase in the number of green cards issued each year to 1,400,000 would be a 30 percent increase from the current average of 1,075,000. This upward adjustment in legal, permanent immigration would increase the net annual immigration rate from 3.3 per 1,000 residents to 4.3, which would equal the nation’s average immigration rate from 1820 to 2000.</w:t>
      </w:r>
    </w:p>
    <w:p w:rsidR="00965F8D" w:rsidRPr="00A3215B" w:rsidRDefault="00965F8D" w:rsidP="00965F8D">
      <w:pPr>
        <w:rPr>
          <w:rFonts w:asciiTheme="minorHAnsi" w:hAnsiTheme="minorHAnsi"/>
        </w:rPr>
      </w:pPr>
      <w:r w:rsidRPr="00A3215B">
        <w:rPr>
          <w:rStyle w:val="StyleUnderline"/>
          <w:rFonts w:asciiTheme="minorHAnsi" w:hAnsiTheme="minorHAnsi"/>
        </w:rPr>
        <w:t>An additional 325,000 legal permanent residents per year would increase America’s overall population growth rate by about 0.1 percentage point per year—a small but beneficial impact. An annual growth rate of 0.8 percent compared to 0.7 percent would slow America’s demographic decline</w:t>
      </w:r>
      <w:r w:rsidRPr="00A3215B">
        <w:rPr>
          <w:rFonts w:asciiTheme="minorHAnsi" w:hAnsiTheme="minorHAnsi"/>
        </w:rPr>
        <w:t>, as described previously, while still leaving the United States with its slowest population growth rate since the Great Depression.40</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Increasing overall number of permanent employment-based visas is necessary to boost innovation and growth</w:t>
      </w:r>
    </w:p>
    <w:p w:rsidR="00965F8D" w:rsidRPr="00A3215B" w:rsidRDefault="00965F8D" w:rsidP="00965F8D">
      <w:pPr>
        <w:rPr>
          <w:rFonts w:asciiTheme="minorHAnsi" w:hAnsiTheme="minorHAnsi"/>
        </w:rPr>
      </w:pPr>
      <w:r w:rsidRPr="00A3215B">
        <w:rPr>
          <w:rStyle w:val="Style13ptBold"/>
          <w:rFonts w:asciiTheme="minorHAnsi" w:hAnsiTheme="minorHAnsi"/>
        </w:rPr>
        <w:t>Griswold, 17</w:t>
      </w:r>
      <w:r w:rsidRPr="00A3215B">
        <w:rPr>
          <w:rFonts w:asciiTheme="minorHAnsi" w:hAnsiTheme="minorHAnsi"/>
        </w:rPr>
        <w:t xml:space="preserve"> --- senior research fellow and co-director of the Program on the American Economy and Globalization at the </w:t>
      </w:r>
      <w:proofErr w:type="spellStart"/>
      <w:r w:rsidRPr="00A3215B">
        <w:rPr>
          <w:rFonts w:asciiTheme="minorHAnsi" w:hAnsiTheme="minorHAnsi"/>
        </w:rPr>
        <w:t>Mercatus</w:t>
      </w:r>
      <w:proofErr w:type="spellEnd"/>
      <w:r w:rsidRPr="00A3215B">
        <w:rPr>
          <w:rFonts w:asciiTheme="minorHAnsi" w:hAnsiTheme="minorHAnsi"/>
        </w:rPr>
        <w:t xml:space="preserve"> Center at George Mason University (October, Daniel, “Reforming the US Immigration System to Promote Growth,” </w:t>
      </w:r>
      <w:hyperlink r:id="rId54" w:history="1">
        <w:r w:rsidRPr="00A3215B">
          <w:rPr>
            <w:rStyle w:val="Hyperlink"/>
            <w:rFonts w:asciiTheme="minorHAnsi" w:hAnsiTheme="minorHAnsi"/>
          </w:rPr>
          <w:t>https://www.mercatus.org/system/files/griswold-immigration-reform-mercatus-research-v1.pdf</w:t>
        </w:r>
      </w:hyperlink>
      <w:r w:rsidRPr="00A3215B">
        <w:rPr>
          <w:rFonts w:asciiTheme="minorHAnsi" w:hAnsiTheme="minorHAnsi"/>
        </w:rPr>
        <w:t>, accessed on 5/9/18, JMP)</w:t>
      </w:r>
    </w:p>
    <w:p w:rsidR="00965F8D" w:rsidRPr="00A3215B" w:rsidRDefault="00965F8D" w:rsidP="00965F8D">
      <w:pPr>
        <w:rPr>
          <w:rFonts w:asciiTheme="minorHAnsi" w:hAnsiTheme="minorHAnsi"/>
        </w:rPr>
      </w:pPr>
      <w:r w:rsidRPr="00A3215B">
        <w:rPr>
          <w:rStyle w:val="StyleUnderline"/>
          <w:rFonts w:asciiTheme="minorHAnsi" w:hAnsiTheme="minorHAnsi"/>
        </w:rPr>
        <w:t>To better serve America’s economic needs in the 21st century, the country’s immigration system should be transformed to welcome a significantly larger number of highly skilled foreign-born workers</w:t>
      </w:r>
      <w:r w:rsidRPr="00A3215B">
        <w:rPr>
          <w:rFonts w:asciiTheme="minorHAnsi" w:hAnsiTheme="minorHAnsi"/>
        </w:rPr>
        <w:t xml:space="preserve"> while adjusting some of the family preference categories downward to also reflect the changing realities of modern travel and communications that allow families to remain connected even when living in different countries.</w:t>
      </w:r>
    </w:p>
    <w:p w:rsidR="00965F8D" w:rsidRPr="00A3215B" w:rsidRDefault="00965F8D" w:rsidP="00965F8D">
      <w:pPr>
        <w:rPr>
          <w:rFonts w:asciiTheme="minorHAnsi" w:hAnsiTheme="minorHAnsi"/>
        </w:rPr>
      </w:pPr>
      <w:r w:rsidRPr="00A3215B">
        <w:rPr>
          <w:rFonts w:asciiTheme="minorHAnsi" w:hAnsiTheme="minorHAnsi"/>
        </w:rPr>
        <w:t xml:space="preserve">Specifically, </w:t>
      </w:r>
      <w:r w:rsidRPr="00A3215B">
        <w:rPr>
          <w:rStyle w:val="StyleUnderline"/>
          <w:rFonts w:asciiTheme="minorHAnsi" w:hAnsiTheme="minorHAnsi"/>
        </w:rPr>
        <w:t>the US immigration system should increase the annual number of available employment-based permanent visas fourfold, to 600,000 per year. An increase of that magnitude would be sufficient to meet the labor demands of US industry</w:t>
      </w:r>
      <w:r w:rsidRPr="00A3215B">
        <w:rPr>
          <w:rFonts w:asciiTheme="minorHAnsi" w:hAnsiTheme="minorHAnsi"/>
        </w:rPr>
        <w:t xml:space="preserve"> and would allow the US immigration rate to grow to a level consistent with the historical average. </w:t>
      </w:r>
      <w:r w:rsidRPr="00A3215B">
        <w:rPr>
          <w:rStyle w:val="StyleUnderline"/>
          <w:rFonts w:asciiTheme="minorHAnsi" w:hAnsiTheme="minorHAnsi"/>
        </w:rPr>
        <w:t>The additional visas could be increased proportionately among the major employment-based preference categories or realigned according to more specific needs of the US labor market and industry.</w:t>
      </w:r>
      <w:r w:rsidRPr="00A3215B">
        <w:rPr>
          <w:rFonts w:asciiTheme="minorHAnsi" w:hAnsiTheme="minorHAnsi"/>
        </w:rPr>
        <w:t xml:space="preserve"> But the point would be to dramatically increase the number of higher-skilled foreign-born workers in the US economy. </w:t>
      </w:r>
      <w:r w:rsidRPr="00A3215B">
        <w:rPr>
          <w:rStyle w:val="Emphasis"/>
          <w:rFonts w:asciiTheme="minorHAnsi" w:hAnsiTheme="minorHAnsi"/>
        </w:rPr>
        <w:t>Such an increase would</w:t>
      </w:r>
      <w:r w:rsidRPr="00A3215B">
        <w:rPr>
          <w:rFonts w:asciiTheme="minorHAnsi" w:hAnsiTheme="minorHAnsi"/>
        </w:rPr>
        <w:t xml:space="preserve">, for the reasons outlined previously, </w:t>
      </w:r>
      <w:r w:rsidRPr="00A3215B">
        <w:rPr>
          <w:rStyle w:val="Emphasis"/>
          <w:rFonts w:asciiTheme="minorHAnsi" w:hAnsiTheme="minorHAnsi"/>
        </w:rPr>
        <w:t>boost US economic growth, innovation, and productivity, while mitigating the decline of US labor-force growth and improving the fiscal position of the US government</w:t>
      </w:r>
      <w:r w:rsidRPr="00A3215B">
        <w:rPr>
          <w:rFonts w:asciiTheme="minorHAnsi" w:hAnsiTheme="minorHAnsi"/>
        </w:rPr>
        <w:t>.</w:t>
      </w:r>
    </w:p>
    <w:p w:rsidR="00965F8D" w:rsidRPr="00A3215B" w:rsidRDefault="00965F8D" w:rsidP="00965F8D">
      <w:pPr>
        <w:rPr>
          <w:rFonts w:asciiTheme="minorHAnsi" w:hAnsiTheme="minorHAnsi"/>
        </w:rPr>
      </w:pPr>
    </w:p>
    <w:p w:rsidR="00965F8D" w:rsidRDefault="00965F8D" w:rsidP="00965F8D">
      <w:pPr>
        <w:pStyle w:val="Heading3"/>
        <w:rPr>
          <w:rFonts w:asciiTheme="minorHAnsi" w:hAnsiTheme="minorHAnsi"/>
        </w:rPr>
      </w:pPr>
      <w:r w:rsidRPr="00A3215B">
        <w:rPr>
          <w:rFonts w:asciiTheme="minorHAnsi" w:hAnsiTheme="minorHAnsi"/>
        </w:rPr>
        <w:t>Solvency – Eliminate Per-Country Cap</w:t>
      </w:r>
    </w:p>
    <w:p w:rsidR="00BE4F4B" w:rsidRPr="00BE4F4B" w:rsidRDefault="00BE4F4B" w:rsidP="00BE4F4B"/>
    <w:p w:rsidR="00BE4F4B" w:rsidRPr="00A3215B" w:rsidRDefault="00BE4F4B" w:rsidP="00BE4F4B">
      <w:pPr>
        <w:pStyle w:val="Heading4"/>
        <w:rPr>
          <w:rFonts w:asciiTheme="minorHAnsi" w:hAnsiTheme="minorHAnsi"/>
        </w:rPr>
      </w:pPr>
      <w:r>
        <w:rPr>
          <w:rFonts w:asciiTheme="minorHAnsi" w:hAnsiTheme="minorHAnsi"/>
        </w:rPr>
        <w:t>O</w:t>
      </w:r>
      <w:r w:rsidRPr="00A3215B">
        <w:rPr>
          <w:rFonts w:asciiTheme="minorHAnsi" w:hAnsiTheme="minorHAnsi"/>
        </w:rPr>
        <w:t>bstacles and delays triggered by per-country quotas for green cards forces many skilled immigrants to leave</w:t>
      </w:r>
    </w:p>
    <w:p w:rsidR="00BE4F4B" w:rsidRPr="00A3215B" w:rsidRDefault="00BE4F4B" w:rsidP="00BE4F4B">
      <w:pPr>
        <w:rPr>
          <w:rFonts w:asciiTheme="minorHAnsi" w:hAnsiTheme="minorHAnsi"/>
        </w:rPr>
      </w:pPr>
      <w:r w:rsidRPr="00A3215B">
        <w:rPr>
          <w:rStyle w:val="Style13ptBold"/>
          <w:rFonts w:asciiTheme="minorHAnsi" w:hAnsiTheme="minorHAnsi"/>
        </w:rPr>
        <w:t>Joshi, 15</w:t>
      </w:r>
      <w:r w:rsidRPr="00A3215B">
        <w:rPr>
          <w:rFonts w:asciiTheme="minorHAnsi" w:hAnsiTheme="minorHAnsi"/>
        </w:rPr>
        <w:t xml:space="preserve"> --- Ph.D. candidate at Princeton University, in the Department of Philosophy (12/4/15, </w:t>
      </w:r>
      <w:proofErr w:type="spellStart"/>
      <w:r w:rsidRPr="00A3215B">
        <w:rPr>
          <w:rFonts w:asciiTheme="minorHAnsi" w:hAnsiTheme="minorHAnsi"/>
        </w:rPr>
        <w:t>Hrishikesh</w:t>
      </w:r>
      <w:proofErr w:type="spellEnd"/>
      <w:r w:rsidRPr="00A3215B">
        <w:rPr>
          <w:rFonts w:asciiTheme="minorHAnsi" w:hAnsiTheme="minorHAnsi"/>
        </w:rPr>
        <w:t xml:space="preserve"> S. Joshi, “Why the immigration quota system needs to go,” </w:t>
      </w:r>
      <w:hyperlink r:id="rId55" w:history="1">
        <w:r w:rsidRPr="00A3215B">
          <w:rPr>
            <w:rStyle w:val="Hyperlink"/>
            <w:rFonts w:asciiTheme="minorHAnsi" w:hAnsiTheme="minorHAnsi"/>
          </w:rPr>
          <w:t>http://thehill.com/blogs/congress-blog/foreign-policy/262021-why-the-immigration-quota-system-needs-to-go</w:t>
        </w:r>
      </w:hyperlink>
      <w:r w:rsidRPr="00A3215B">
        <w:rPr>
          <w:rFonts w:asciiTheme="minorHAnsi" w:hAnsiTheme="minorHAnsi"/>
        </w:rPr>
        <w:t>, accessed on 5/10/18, JMP)</w:t>
      </w:r>
    </w:p>
    <w:p w:rsidR="00BE4F4B" w:rsidRPr="00A3215B" w:rsidRDefault="00BE4F4B" w:rsidP="00BE4F4B">
      <w:pPr>
        <w:rPr>
          <w:rFonts w:asciiTheme="minorHAnsi" w:hAnsiTheme="minorHAnsi"/>
        </w:rPr>
      </w:pPr>
      <w:r w:rsidRPr="00A3215B">
        <w:rPr>
          <w:rFonts w:asciiTheme="minorHAnsi" w:hAnsiTheme="minorHAnsi"/>
        </w:rPr>
        <w:t>Suppose that James and Arvind are both studying in the U.S. Like many international students, they want to eventually settle down in America. They are similarly qualified and both working on master’s degrees in electrical engineering. There is one crucial difference between them, however. While James was born in St. Lucia, a tiny country in the Caribbean, Arvind was born in India.</w:t>
      </w:r>
    </w:p>
    <w:p w:rsidR="00BE4F4B" w:rsidRPr="00A3215B" w:rsidRDefault="00BE4F4B" w:rsidP="00BE4F4B">
      <w:pPr>
        <w:rPr>
          <w:rStyle w:val="StyleUnderline"/>
          <w:rFonts w:asciiTheme="minorHAnsi" w:hAnsiTheme="minorHAnsi"/>
        </w:rPr>
      </w:pPr>
      <w:r w:rsidRPr="00A3215B">
        <w:rPr>
          <w:rFonts w:asciiTheme="minorHAnsi" w:hAnsiTheme="minorHAnsi"/>
        </w:rPr>
        <w:t xml:space="preserve">Now, this difference seems irrelevant and hardly worth bringing up in the context of immigration policy. </w:t>
      </w:r>
      <w:r w:rsidRPr="00A3215B">
        <w:rPr>
          <w:rStyle w:val="StyleUnderline"/>
          <w:rFonts w:asciiTheme="minorHAnsi" w:hAnsiTheme="minorHAnsi"/>
        </w:rPr>
        <w:t>Whether or not such individuals get to remain in the U.S. should plausibly depend on things like: what their qualifications are, how long they have resided in the country, what the demand is for workers with their skills, and whether or not either of them has a criminal record. The country of birth seems irrelevant.</w:t>
      </w:r>
    </w:p>
    <w:p w:rsidR="00BE4F4B" w:rsidRPr="00A3215B" w:rsidRDefault="00BE4F4B" w:rsidP="00BE4F4B">
      <w:pPr>
        <w:rPr>
          <w:rStyle w:val="StyleUnderline"/>
          <w:rFonts w:asciiTheme="minorHAnsi" w:hAnsiTheme="minorHAnsi"/>
        </w:rPr>
      </w:pPr>
      <w:r w:rsidRPr="00A3215B">
        <w:rPr>
          <w:rFonts w:asciiTheme="minorHAnsi" w:hAnsiTheme="minorHAnsi"/>
        </w:rPr>
        <w:t xml:space="preserve">Yet, </w:t>
      </w:r>
      <w:r w:rsidRPr="00A3215B">
        <w:rPr>
          <w:rStyle w:val="Emphasis"/>
          <w:rFonts w:asciiTheme="minorHAnsi" w:hAnsiTheme="minorHAnsi"/>
        </w:rPr>
        <w:t>when it comes to the American immigration system, the difference in their places of birth becomes of paramount importance</w:t>
      </w:r>
      <w:r w:rsidRPr="00A3215B">
        <w:rPr>
          <w:rFonts w:asciiTheme="minorHAnsi" w:hAnsiTheme="minorHAnsi"/>
        </w:rPr>
        <w:t xml:space="preserve">. </w:t>
      </w:r>
      <w:r w:rsidRPr="00A3215B">
        <w:rPr>
          <w:rStyle w:val="StyleUnderline"/>
          <w:rFonts w:asciiTheme="minorHAnsi" w:hAnsiTheme="minorHAnsi"/>
        </w:rPr>
        <w:t>Suppose that both James and Arvind get offered jobs at the same company</w:t>
      </w:r>
      <w:r w:rsidRPr="00A3215B">
        <w:rPr>
          <w:rFonts w:asciiTheme="minorHAnsi" w:hAnsiTheme="minorHAnsi"/>
        </w:rPr>
        <w:t xml:space="preserve"> – say, Intel. So long as Intel is willing to sponsor him, </w:t>
      </w:r>
      <w:r w:rsidRPr="00A3215B">
        <w:rPr>
          <w:rStyle w:val="StyleUnderline"/>
          <w:rFonts w:asciiTheme="minorHAnsi" w:hAnsiTheme="minorHAnsi"/>
        </w:rPr>
        <w:t>James can expect to get his permanent residency status approved in a few months, whereas Arvind will have to wait for around 8 years!</w:t>
      </w:r>
    </w:p>
    <w:p w:rsidR="00BE4F4B" w:rsidRPr="00A3215B" w:rsidRDefault="00BE4F4B" w:rsidP="00BE4F4B">
      <w:pPr>
        <w:rPr>
          <w:rFonts w:asciiTheme="minorHAnsi" w:hAnsiTheme="minorHAnsi"/>
        </w:rPr>
      </w:pPr>
      <w:r w:rsidRPr="00A3215B">
        <w:rPr>
          <w:rStyle w:val="Emphasis"/>
          <w:rFonts w:asciiTheme="minorHAnsi" w:hAnsiTheme="minorHAnsi"/>
        </w:rPr>
        <w:t>This delay will have enormous consequences</w:t>
      </w:r>
      <w:r w:rsidRPr="00A3215B">
        <w:rPr>
          <w:rFonts w:asciiTheme="minorHAnsi" w:hAnsiTheme="minorHAnsi"/>
        </w:rPr>
        <w:t xml:space="preserve"> for Arvind – </w:t>
      </w:r>
      <w:r w:rsidRPr="00A3215B">
        <w:rPr>
          <w:rStyle w:val="StyleUnderline"/>
          <w:rFonts w:asciiTheme="minorHAnsi" w:hAnsiTheme="minorHAnsi"/>
        </w:rPr>
        <w:t>while he is waiting for his “green card,” he will have to remain in the U.S. through a work visa program, known as the H1-B. Since the H1-B only lasts for 3 years</w:t>
      </w:r>
      <w:r w:rsidRPr="00A3215B">
        <w:rPr>
          <w:rFonts w:asciiTheme="minorHAnsi" w:hAnsiTheme="minorHAnsi"/>
        </w:rPr>
        <w:t xml:space="preserve">, however, </w:t>
      </w:r>
      <w:r w:rsidRPr="00A3215B">
        <w:rPr>
          <w:rStyle w:val="StyleUnderline"/>
          <w:rFonts w:asciiTheme="minorHAnsi" w:hAnsiTheme="minorHAnsi"/>
        </w:rPr>
        <w:t>it will have to be periodically renewed, and each application for the visa will cost thousands of dollars.</w:t>
      </w:r>
      <w:r w:rsidRPr="00A3215B">
        <w:rPr>
          <w:rFonts w:asciiTheme="minorHAnsi" w:hAnsiTheme="minorHAnsi"/>
        </w:rPr>
        <w:t xml:space="preserve"> Moreover, </w:t>
      </w:r>
      <w:r w:rsidRPr="00A3215B">
        <w:rPr>
          <w:rStyle w:val="Emphasis"/>
          <w:rFonts w:asciiTheme="minorHAnsi" w:hAnsiTheme="minorHAnsi"/>
        </w:rPr>
        <w:t xml:space="preserve">The H1-B works via a lottery system – with roughly a 1 in 2 chance of success – so Arvind may well not get his visa. And if that happens, he will have to leave the country. </w:t>
      </w:r>
      <w:r w:rsidRPr="00A3215B">
        <w:rPr>
          <w:rFonts w:asciiTheme="minorHAnsi" w:hAnsiTheme="minorHAnsi"/>
        </w:rPr>
        <w:t xml:space="preserve">Additionally, </w:t>
      </w:r>
      <w:r w:rsidRPr="00A3215B">
        <w:rPr>
          <w:rStyle w:val="StyleUnderline"/>
          <w:rFonts w:asciiTheme="minorHAnsi" w:hAnsiTheme="minorHAnsi"/>
        </w:rPr>
        <w:t>since the H1-B is specifically a work visa, Arvind also cannot remain in the U.S. if he is laid off</w:t>
      </w:r>
      <w:r w:rsidRPr="00A3215B">
        <w:rPr>
          <w:rFonts w:asciiTheme="minorHAnsi" w:hAnsiTheme="minorHAnsi"/>
        </w:rPr>
        <w:t xml:space="preserve"> from Intel, </w:t>
      </w:r>
      <w:r w:rsidRPr="00A3215B">
        <w:rPr>
          <w:rStyle w:val="StyleUnderline"/>
          <w:rFonts w:asciiTheme="minorHAnsi" w:hAnsiTheme="minorHAnsi"/>
        </w:rPr>
        <w:t>unless he can immediately start at a different job</w:t>
      </w:r>
      <w:r w:rsidRPr="00A3215B">
        <w:rPr>
          <w:rFonts w:asciiTheme="minorHAnsi" w:hAnsiTheme="minorHAnsi"/>
        </w:rPr>
        <w:t>.</w:t>
      </w:r>
    </w:p>
    <w:p w:rsidR="00BE4F4B" w:rsidRPr="00A3215B" w:rsidRDefault="00BE4F4B" w:rsidP="00BE4F4B">
      <w:pPr>
        <w:rPr>
          <w:rFonts w:asciiTheme="minorHAnsi" w:hAnsiTheme="minorHAnsi"/>
        </w:rPr>
      </w:pPr>
      <w:r w:rsidRPr="00A3215B">
        <w:rPr>
          <w:rStyle w:val="Emphasis"/>
          <w:rFonts w:asciiTheme="minorHAnsi" w:hAnsiTheme="minorHAnsi"/>
        </w:rPr>
        <w:t>What lies behind this differential and deeply unjust treatment is the country-based quota system</w:t>
      </w:r>
      <w:r w:rsidRPr="00A3215B">
        <w:rPr>
          <w:rFonts w:asciiTheme="minorHAnsi" w:hAnsiTheme="minorHAnsi"/>
        </w:rPr>
        <w:t xml:space="preserve"> employed by U.S. Citizenship and Immigration Services (USCIS). According to USCIS rules, </w:t>
      </w:r>
      <w:r w:rsidRPr="00A3215B">
        <w:rPr>
          <w:rStyle w:val="StyleUnderline"/>
          <w:rFonts w:asciiTheme="minorHAnsi" w:hAnsiTheme="minorHAnsi"/>
        </w:rPr>
        <w:t>no more than 7 percent of the total number of visas in a particular category may be granted to persons from any given country of origin</w:t>
      </w:r>
      <w:r w:rsidRPr="00A3215B">
        <w:rPr>
          <w:rFonts w:asciiTheme="minorHAnsi" w:hAnsiTheme="minorHAnsi"/>
        </w:rPr>
        <w:t xml:space="preserve">. </w:t>
      </w:r>
      <w:r w:rsidRPr="00A3215B">
        <w:rPr>
          <w:rStyle w:val="Emphasis"/>
          <w:rFonts w:asciiTheme="minorHAnsi" w:hAnsiTheme="minorHAnsi"/>
        </w:rPr>
        <w:t>This creates an enormous backlog because many prospective immigrants</w:t>
      </w:r>
      <w:r w:rsidRPr="00A3215B">
        <w:rPr>
          <w:rFonts w:asciiTheme="minorHAnsi" w:hAnsiTheme="minorHAnsi"/>
        </w:rPr>
        <w:t xml:space="preserve"> to the U.S. </w:t>
      </w:r>
      <w:r w:rsidRPr="00A3215B">
        <w:rPr>
          <w:rStyle w:val="StyleUnderline"/>
          <w:rFonts w:asciiTheme="minorHAnsi" w:hAnsiTheme="minorHAnsi"/>
        </w:rPr>
        <w:t>seeking employment-based green cards originate</w:t>
      </w:r>
      <w:r w:rsidRPr="00A3215B">
        <w:rPr>
          <w:rFonts w:asciiTheme="minorHAnsi" w:hAnsiTheme="minorHAnsi"/>
        </w:rPr>
        <w:t xml:space="preserve">, unsurprisingly, </w:t>
      </w:r>
      <w:r w:rsidRPr="00A3215B">
        <w:rPr>
          <w:rStyle w:val="StyleUnderline"/>
          <w:rFonts w:asciiTheme="minorHAnsi" w:hAnsiTheme="minorHAnsi"/>
        </w:rPr>
        <w:t>from</w:t>
      </w:r>
      <w:r w:rsidRPr="00A3215B">
        <w:rPr>
          <w:rFonts w:asciiTheme="minorHAnsi" w:hAnsiTheme="minorHAnsi"/>
        </w:rPr>
        <w:t xml:space="preserve"> certain large countries – particularly </w:t>
      </w:r>
      <w:r w:rsidRPr="00A3215B">
        <w:rPr>
          <w:rStyle w:val="StyleUnderline"/>
          <w:rFonts w:asciiTheme="minorHAnsi" w:hAnsiTheme="minorHAnsi"/>
        </w:rPr>
        <w:t>China and India</w:t>
      </w:r>
      <w:r w:rsidRPr="00A3215B">
        <w:rPr>
          <w:rFonts w:asciiTheme="minorHAnsi" w:hAnsiTheme="minorHAnsi"/>
        </w:rPr>
        <w:t>.</w:t>
      </w:r>
    </w:p>
    <w:p w:rsidR="00BE4F4B" w:rsidRPr="00A3215B" w:rsidRDefault="00BE4F4B" w:rsidP="00BE4F4B">
      <w:pPr>
        <w:rPr>
          <w:rFonts w:asciiTheme="minorHAnsi" w:hAnsiTheme="minorHAnsi"/>
        </w:rPr>
      </w:pPr>
      <w:r w:rsidRPr="00A3215B">
        <w:rPr>
          <w:rFonts w:asciiTheme="minorHAnsi" w:hAnsiTheme="minorHAnsi"/>
        </w:rPr>
        <w:t xml:space="preserve">This aspect of immigration law is problematic for several reasons. First, it seems unreasonable that St. Lucia, a country with a population of just under 200,000, should get the same maximum quota as China or India, which both have populations of over a billion people. China and India are “countries” only because of contingent geopolitical and historical factors – in reality, they are more akin to continents. Several states in India, for example, have bigger populations than the whole of France. Moreover, </w:t>
      </w:r>
      <w:r w:rsidRPr="00A3215B">
        <w:rPr>
          <w:rStyle w:val="StyleUnderline"/>
          <w:rFonts w:asciiTheme="minorHAnsi" w:hAnsiTheme="minorHAnsi"/>
        </w:rPr>
        <w:t>China and India both exhibit remarkable linguistic and ethnic diversity – so if the idea behind the quota system is to promote diversity among the immigrant population, then assigning quotas to countries seems ham-handed</w:t>
      </w:r>
      <w:r w:rsidRPr="00A3215B">
        <w:rPr>
          <w:rFonts w:asciiTheme="minorHAnsi" w:hAnsiTheme="minorHAnsi"/>
        </w:rPr>
        <w:t>.</w:t>
      </w:r>
    </w:p>
    <w:p w:rsidR="00BE4F4B" w:rsidRPr="00A3215B" w:rsidRDefault="00BE4F4B" w:rsidP="00BE4F4B">
      <w:pPr>
        <w:rPr>
          <w:rFonts w:asciiTheme="minorHAnsi" w:hAnsiTheme="minorHAnsi"/>
        </w:rPr>
      </w:pPr>
      <w:r w:rsidRPr="00A3215B">
        <w:rPr>
          <w:rFonts w:asciiTheme="minorHAnsi" w:hAnsiTheme="minorHAnsi"/>
        </w:rPr>
        <w:t>Second, the fact that the quotas specifically apply to country of birth renders the system further unfair and outdated. In today’s increasingly globalized world, many people spend most of their lives in countries other than the one in which they were born. Thus, in our example, Arvind may well have grown up in St. Lucia from a young age. He may even be a citizen of St. Lucia, and identify culturally with residents of the country. Yet, in the eyes of USCIS, he is to be considered Indian for the purposes of determining “country of origin.”</w:t>
      </w:r>
    </w:p>
    <w:p w:rsidR="00BE4F4B" w:rsidRPr="00A3215B" w:rsidRDefault="00BE4F4B" w:rsidP="00BE4F4B">
      <w:pPr>
        <w:rPr>
          <w:rStyle w:val="StyleUnderline"/>
          <w:rFonts w:asciiTheme="minorHAnsi" w:hAnsiTheme="minorHAnsi"/>
        </w:rPr>
      </w:pPr>
      <w:r w:rsidRPr="00A3215B">
        <w:rPr>
          <w:rFonts w:asciiTheme="minorHAnsi" w:hAnsiTheme="minorHAnsi"/>
        </w:rPr>
        <w:t xml:space="preserve">Third, </w:t>
      </w:r>
      <w:r w:rsidRPr="00A3215B">
        <w:rPr>
          <w:rStyle w:val="StyleUnderline"/>
          <w:rFonts w:asciiTheme="minorHAnsi" w:hAnsiTheme="minorHAnsi"/>
        </w:rPr>
        <w:t>the law is counterproductive</w:t>
      </w:r>
      <w:r w:rsidRPr="00A3215B">
        <w:rPr>
          <w:rFonts w:asciiTheme="minorHAnsi" w:hAnsiTheme="minorHAnsi"/>
        </w:rPr>
        <w:t xml:space="preserve"> even from the perspective of the interests of American citizens. </w:t>
      </w:r>
      <w:r w:rsidRPr="00A3215B">
        <w:rPr>
          <w:rStyle w:val="StyleUnderline"/>
          <w:rFonts w:asciiTheme="minorHAnsi" w:hAnsiTheme="minorHAnsi"/>
        </w:rPr>
        <w:t>Given the long delays and sheer luck involved in the green card process</w:t>
      </w:r>
      <w:r w:rsidRPr="00A3215B">
        <w:rPr>
          <w:rFonts w:asciiTheme="minorHAnsi" w:hAnsiTheme="minorHAnsi"/>
        </w:rPr>
        <w:t xml:space="preserve"> for people like Arvind, many </w:t>
      </w:r>
      <w:r w:rsidRPr="00A3215B">
        <w:rPr>
          <w:rStyle w:val="Emphasis"/>
          <w:rFonts w:asciiTheme="minorHAnsi" w:hAnsiTheme="minorHAnsi"/>
        </w:rPr>
        <w:t>otherwise talented foreigners are deterred from coming to America</w:t>
      </w:r>
      <w:r w:rsidRPr="00A3215B">
        <w:rPr>
          <w:rFonts w:asciiTheme="minorHAnsi" w:hAnsiTheme="minorHAnsi"/>
        </w:rPr>
        <w:t xml:space="preserve">, </w:t>
      </w:r>
      <w:r w:rsidRPr="00A3215B">
        <w:rPr>
          <w:rStyle w:val="StyleUnderline"/>
          <w:rFonts w:asciiTheme="minorHAnsi" w:hAnsiTheme="minorHAnsi"/>
        </w:rPr>
        <w:t>and take their skills to Canada, England, or Australia instead</w:t>
      </w:r>
      <w:r w:rsidRPr="00A3215B">
        <w:rPr>
          <w:rFonts w:asciiTheme="minorHAnsi" w:hAnsiTheme="minorHAnsi"/>
        </w:rPr>
        <w:t xml:space="preserve">. Further, </w:t>
      </w:r>
      <w:r w:rsidRPr="00A3215B">
        <w:rPr>
          <w:rStyle w:val="StyleUnderline"/>
          <w:rFonts w:asciiTheme="minorHAnsi" w:hAnsiTheme="minorHAnsi"/>
        </w:rPr>
        <w:t>since the H1-B lottery is determined entirely by luck, the U.S. in effect turns away many extremely talented individuals who would remain in the country if given a chance, and contribute significantly to its economic and scientific progress.</w:t>
      </w:r>
    </w:p>
    <w:p w:rsidR="00BE4F4B" w:rsidRPr="00A3215B" w:rsidRDefault="00BE4F4B" w:rsidP="00BE4F4B">
      <w:pPr>
        <w:rPr>
          <w:rFonts w:asciiTheme="minorHAnsi" w:hAnsiTheme="minorHAnsi"/>
        </w:rPr>
      </w:pPr>
      <w:r w:rsidRPr="00A3215B">
        <w:rPr>
          <w:rFonts w:asciiTheme="minorHAnsi" w:hAnsiTheme="minorHAnsi"/>
        </w:rPr>
        <w:t>What I have said so far is fairly uncontroversial and seems like it would be met with widespread agreement. So why is the law still on the books? Why hasn’t Congress been able to replace the law with something less unfair to would-be immigrants, and more beneficial to the interests of the American people?</w:t>
      </w:r>
    </w:p>
    <w:p w:rsidR="00BE4F4B" w:rsidRPr="00A3215B" w:rsidRDefault="00BE4F4B" w:rsidP="00BE4F4B">
      <w:pPr>
        <w:rPr>
          <w:rFonts w:asciiTheme="minorHAnsi" w:hAnsiTheme="minorHAnsi"/>
        </w:rPr>
      </w:pPr>
      <w:r w:rsidRPr="00A3215B">
        <w:rPr>
          <w:rFonts w:asciiTheme="minorHAnsi" w:hAnsiTheme="minorHAnsi"/>
        </w:rPr>
        <w:t>The obstacle facing progress here is that many politicians in the Senate, as well as President Obama, seem to be unwilling to reform parts of the immigration system bit by bit – preferring rather to achieve “comprehensive” immigration reform. Since such reform may not be imminent, the status quo with regards to the quotas is likely to remain for some time to come.</w:t>
      </w:r>
    </w:p>
    <w:p w:rsidR="00BE4F4B" w:rsidRPr="00A3215B" w:rsidRDefault="00BE4F4B" w:rsidP="00BE4F4B">
      <w:pPr>
        <w:rPr>
          <w:rFonts w:asciiTheme="minorHAnsi" w:hAnsiTheme="minorHAnsi"/>
        </w:rPr>
      </w:pPr>
      <w:r w:rsidRPr="00A3215B">
        <w:rPr>
          <w:rFonts w:asciiTheme="minorHAnsi" w:hAnsiTheme="minorHAnsi"/>
        </w:rPr>
        <w:t xml:space="preserve">I’m sure that this delay in favor of comprehensive reform serves many political goals. Nonetheless, it seems that the right thing to do is to make progress on issues that involve patent injustice and that both sides of the aisle can agree on. </w:t>
      </w:r>
      <w:r w:rsidRPr="00A3215B">
        <w:rPr>
          <w:rStyle w:val="StyleUnderline"/>
          <w:rFonts w:asciiTheme="minorHAnsi" w:hAnsiTheme="minorHAnsi"/>
        </w:rPr>
        <w:t>It is unfair that people like Arvind must wait for almost a decade to become residents while the politicians take their time to strike a deal.</w:t>
      </w:r>
    </w:p>
    <w:p w:rsidR="00BE4F4B" w:rsidRPr="00A3215B" w:rsidRDefault="00BE4F4B"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Per-country limits creates backlogs that deters immigrants from coming to the U.S. --- they’re key to innovation</w:t>
      </w:r>
    </w:p>
    <w:p w:rsidR="00965F8D" w:rsidRPr="00A3215B" w:rsidRDefault="00965F8D" w:rsidP="00965F8D">
      <w:pPr>
        <w:rPr>
          <w:rFonts w:asciiTheme="minorHAnsi" w:hAnsiTheme="minorHAnsi"/>
        </w:rPr>
      </w:pPr>
      <w:r w:rsidRPr="00A3215B">
        <w:rPr>
          <w:rStyle w:val="Style13ptBold"/>
          <w:rFonts w:asciiTheme="minorHAnsi" w:hAnsiTheme="minorHAnsi"/>
        </w:rPr>
        <w:t>NFAP, 7</w:t>
      </w:r>
      <w:r w:rsidRPr="00A3215B">
        <w:rPr>
          <w:rFonts w:asciiTheme="minorHAnsi" w:hAnsiTheme="minorHAnsi"/>
        </w:rPr>
        <w:t xml:space="preserve"> (May 2007, National Foundation for American Policy - 501(c)(3) non-profit, non-partisan public policy research organization based in Arlington, Virginia focusing on trade, immigration and related issues, “U.S.GREEN CARD DELAYS WORSEN FOR EMPLOYMENT-BASED IMMIGRANTS: OPTIONS AVAILABLE FOR CONGRESS TO FIX THE PROBLEM,” </w:t>
      </w:r>
      <w:hyperlink r:id="rId56" w:history="1">
        <w:r w:rsidRPr="00A3215B">
          <w:rPr>
            <w:rStyle w:val="Hyperlink"/>
            <w:rFonts w:asciiTheme="minorHAnsi" w:hAnsiTheme="minorHAnsi"/>
          </w:rPr>
          <w:t>http://www.nfap.com/pdf/0507brief-greencard-backlog.pdf</w:t>
        </w:r>
      </w:hyperlink>
      <w:r w:rsidRPr="00A3215B">
        <w:rPr>
          <w:rFonts w:asciiTheme="minorHAnsi" w:hAnsiTheme="minorHAnsi"/>
        </w:rPr>
        <w:t>, accessed on 6/7/18, JMP)</w:t>
      </w:r>
    </w:p>
    <w:p w:rsidR="00965F8D" w:rsidRPr="00A3215B" w:rsidRDefault="00965F8D" w:rsidP="00965F8D">
      <w:pPr>
        <w:rPr>
          <w:rFonts w:asciiTheme="minorHAnsi" w:hAnsiTheme="minorHAnsi"/>
        </w:rPr>
      </w:pPr>
      <w:r w:rsidRPr="00A3215B">
        <w:rPr>
          <w:rFonts w:asciiTheme="minorHAnsi" w:hAnsiTheme="minorHAnsi"/>
        </w:rPr>
        <w:t>EXECUTIVE SUMMARY</w:t>
      </w:r>
    </w:p>
    <w:p w:rsidR="00965F8D" w:rsidRPr="00A3215B" w:rsidRDefault="00965F8D" w:rsidP="00965F8D">
      <w:pPr>
        <w:rPr>
          <w:rFonts w:asciiTheme="minorHAnsi" w:hAnsiTheme="minorHAnsi"/>
        </w:rPr>
      </w:pPr>
      <w:r w:rsidRPr="00A3215B">
        <w:rPr>
          <w:rFonts w:asciiTheme="minorHAnsi" w:hAnsiTheme="minorHAnsi"/>
        </w:rPr>
        <w:t xml:space="preserve">Today, many of the world’s most talented people come to America and are told to wait five years – or leave the country. </w:t>
      </w:r>
      <w:r w:rsidRPr="00A3215B">
        <w:rPr>
          <w:rStyle w:val="Emphasis"/>
          <w:rFonts w:asciiTheme="minorHAnsi" w:hAnsiTheme="minorHAnsi"/>
        </w:rPr>
        <w:t>The enormous backlogs and wait times for employment-based green cards sends a signal</w:t>
      </w:r>
      <w:r w:rsidRPr="00A3215B">
        <w:rPr>
          <w:rStyle w:val="StyleUnderline"/>
          <w:rFonts w:asciiTheme="minorHAnsi" w:hAnsiTheme="minorHAnsi"/>
        </w:rPr>
        <w:t xml:space="preserve"> to many international students and other outstanding individuals that America may not be the place to build your career or raise your family</w:t>
      </w:r>
      <w:r w:rsidRPr="00A3215B">
        <w:rPr>
          <w:rFonts w:asciiTheme="minorHAnsi" w:hAnsiTheme="minorHAnsi"/>
        </w:rPr>
        <w:t xml:space="preserve">. </w:t>
      </w:r>
      <w:r w:rsidRPr="00A3215B">
        <w:rPr>
          <w:rStyle w:val="StyleUnderline"/>
          <w:rFonts w:asciiTheme="minorHAnsi" w:hAnsiTheme="minorHAnsi"/>
        </w:rPr>
        <w:t xml:space="preserve">Given the importance of foreign-born scientists and engineers to the U.S. economy, </w:t>
      </w:r>
      <w:r w:rsidRPr="00A3215B">
        <w:rPr>
          <w:rStyle w:val="Emphasis"/>
          <w:rFonts w:asciiTheme="minorHAnsi" w:hAnsiTheme="minorHAnsi"/>
        </w:rPr>
        <w:t>failure to solve this problem threatens the level of innovation that takes place in America and the competitiveness of many U.S. companies</w:t>
      </w:r>
      <w:r w:rsidRPr="00A3215B">
        <w:rPr>
          <w:rStyle w:val="StyleUnderline"/>
          <w:rFonts w:asciiTheme="minorHAnsi" w:hAnsiTheme="minorHAnsi"/>
        </w:rPr>
        <w:t>.</w:t>
      </w:r>
    </w:p>
    <w:p w:rsidR="00965F8D" w:rsidRPr="00A3215B" w:rsidRDefault="00965F8D" w:rsidP="00965F8D">
      <w:pPr>
        <w:rPr>
          <w:rFonts w:asciiTheme="minorHAnsi" w:hAnsiTheme="minorHAnsi"/>
        </w:rPr>
      </w:pPr>
      <w:r w:rsidRPr="00A3215B">
        <w:rPr>
          <w:rStyle w:val="Emphasis"/>
          <w:rFonts w:asciiTheme="minorHAnsi" w:hAnsiTheme="minorHAnsi"/>
        </w:rPr>
        <w:t>Even if Congress provides increases in employment-based immigration quotas it does not appear the backlogs for nationals from certain high volume countries will be eliminated in the near term due to the impact of the per country limits.</w:t>
      </w:r>
      <w:r w:rsidRPr="00A3215B">
        <w:rPr>
          <w:rFonts w:asciiTheme="minorHAnsi" w:hAnsiTheme="minorHAnsi"/>
        </w:rPr>
        <w:t xml:space="preserve"> </w:t>
      </w:r>
      <w:r w:rsidRPr="00A3215B">
        <w:rPr>
          <w:rStyle w:val="StyleUnderline"/>
          <w:rFonts w:asciiTheme="minorHAnsi" w:hAnsiTheme="minorHAnsi"/>
        </w:rPr>
        <w:t>Without changes in the per country limits it appears that if Congress passes new increases in employment-based numbers we may have a situation where, for example, a Moroccan computer professional might receive his green card in one year, while an Indian engineer might wait four years.</w:t>
      </w:r>
      <w:r w:rsidRPr="00A3215B">
        <w:rPr>
          <w:rFonts w:asciiTheme="minorHAnsi" w:hAnsiTheme="minorHAnsi"/>
        </w:rPr>
        <w:t xml:space="preserve"> In essence the Indian would be penalized for having been born in a country with a large population.</w:t>
      </w:r>
    </w:p>
    <w:p w:rsidR="00965F8D" w:rsidRPr="00A3215B" w:rsidRDefault="00965F8D" w:rsidP="00965F8D">
      <w:pPr>
        <w:rPr>
          <w:rFonts w:asciiTheme="minorHAnsi" w:hAnsiTheme="minorHAnsi"/>
        </w:rPr>
      </w:pPr>
      <w:r w:rsidRPr="00A3215B">
        <w:rPr>
          <w:rFonts w:asciiTheme="minorHAnsi" w:hAnsiTheme="minorHAnsi"/>
        </w:rPr>
        <w:t xml:space="preserve">Given what we know about the possible extent of the employment-based backlogs and the likely impact of the per country limits in preventing timely elimination of those backlogs, it may be time to consider eliminating the per country limits for employment-based immigrants. </w:t>
      </w:r>
      <w:r w:rsidRPr="00A3215B">
        <w:rPr>
          <w:rStyle w:val="StyleUnderline"/>
          <w:rFonts w:asciiTheme="minorHAnsi" w:hAnsiTheme="minorHAnsi"/>
        </w:rPr>
        <w:t>Eliminating the per country limits would make the policy consistent with H-1B visas, which have no per country limitations, and would also establish a policy going forward that is unlikely to result in employees from large countries experiencing longer waits for green cards than individuals from small nations.</w:t>
      </w:r>
      <w:r w:rsidRPr="00A3215B">
        <w:rPr>
          <w:rFonts w:asciiTheme="minorHAnsi" w:hAnsiTheme="minorHAnsi"/>
        </w:rPr>
        <w:t xml:space="preserve"> </w:t>
      </w:r>
      <w:r w:rsidRPr="00A3215B">
        <w:rPr>
          <w:rStyle w:val="Emphasis"/>
          <w:rFonts w:asciiTheme="minorHAnsi" w:hAnsiTheme="minorHAnsi"/>
        </w:rPr>
        <w:t>Making employment-based green card categories current for skilled immigrants could provide important competitive advantages for U.S. employers battling for talent against foreign competitors.</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 xml:space="preserve">Removing per-country caps reduces backlogs and makes system </w:t>
      </w:r>
      <w:r w:rsidRPr="00A3215B">
        <w:rPr>
          <w:rFonts w:asciiTheme="minorHAnsi" w:hAnsiTheme="minorHAnsi"/>
          <w:u w:val="single"/>
        </w:rPr>
        <w:t>predictable</w:t>
      </w:r>
      <w:r w:rsidRPr="00A3215B">
        <w:rPr>
          <w:rFonts w:asciiTheme="minorHAnsi" w:hAnsiTheme="minorHAnsi"/>
        </w:rPr>
        <w:t xml:space="preserve"> and less discriminatory </w:t>
      </w:r>
    </w:p>
    <w:p w:rsidR="00965F8D" w:rsidRPr="00A3215B" w:rsidRDefault="00965F8D" w:rsidP="00965F8D">
      <w:pPr>
        <w:rPr>
          <w:rFonts w:asciiTheme="minorHAnsi" w:hAnsiTheme="minorHAnsi"/>
        </w:rPr>
      </w:pPr>
      <w:proofErr w:type="spellStart"/>
      <w:r w:rsidRPr="00A3215B">
        <w:rPr>
          <w:rStyle w:val="Style13ptBold"/>
          <w:rFonts w:asciiTheme="minorHAnsi" w:hAnsiTheme="minorHAnsi"/>
        </w:rPr>
        <w:t>Nowrasteh</w:t>
      </w:r>
      <w:proofErr w:type="spellEnd"/>
      <w:r w:rsidRPr="00A3215B">
        <w:rPr>
          <w:rStyle w:val="Style13ptBold"/>
          <w:rFonts w:asciiTheme="minorHAnsi" w:hAnsiTheme="minorHAnsi"/>
        </w:rPr>
        <w:t>, 15</w:t>
      </w:r>
      <w:r w:rsidRPr="00A3215B">
        <w:rPr>
          <w:rFonts w:asciiTheme="minorHAnsi" w:hAnsiTheme="minorHAnsi"/>
        </w:rPr>
        <w:t xml:space="preserve"> --- immigration policy analyst at the Cato Institute's Center for Global Liberty and Prosperity (11/9/15, Alex, “Three ways to improve employment-based green cards,” </w:t>
      </w:r>
      <w:hyperlink r:id="rId57" w:history="1">
        <w:r w:rsidRPr="00A3215B">
          <w:rPr>
            <w:rStyle w:val="Hyperlink"/>
            <w:rFonts w:asciiTheme="minorHAnsi" w:hAnsiTheme="minorHAnsi"/>
          </w:rPr>
          <w:t>http://thehill.com/blogs/pundits-blog/immigration/259507-three-ways-to-improve-employment-based-green-cards</w:t>
        </w:r>
      </w:hyperlink>
      <w:r w:rsidRPr="00A3215B">
        <w:rPr>
          <w:rFonts w:asciiTheme="minorHAnsi" w:hAnsiTheme="minorHAnsi"/>
        </w:rPr>
        <w:t>, accessed on 6/8/18, JMP)</w:t>
      </w:r>
    </w:p>
    <w:p w:rsidR="00965F8D" w:rsidRPr="00A3215B" w:rsidRDefault="00965F8D" w:rsidP="00965F8D">
      <w:pPr>
        <w:rPr>
          <w:rFonts w:asciiTheme="minorHAnsi" w:hAnsiTheme="minorHAnsi"/>
        </w:rPr>
      </w:pPr>
      <w:r w:rsidRPr="00A3215B">
        <w:rPr>
          <w:rFonts w:asciiTheme="minorHAnsi" w:hAnsiTheme="minorHAnsi"/>
        </w:rPr>
        <w:t>Speaker of the House Paul Ryan (R-Wis.) has already tweeted that he won't pursue immigration reform while President Obama is in office. Ryan does not trust the president to enforce an amnesty or partial legalization for unauthorized immigrants. But that does not preclude improving the legal immigration system for other workers. Below are three ways to improve the legal immigration system that don't require trust between Congress and the president.</w:t>
      </w:r>
    </w:p>
    <w:p w:rsidR="00965F8D" w:rsidRPr="00A3215B" w:rsidRDefault="00965F8D" w:rsidP="00965F8D">
      <w:pPr>
        <w:rPr>
          <w:rFonts w:asciiTheme="minorHAnsi" w:hAnsiTheme="minorHAnsi"/>
        </w:rPr>
      </w:pPr>
      <w:r w:rsidRPr="00A3215B">
        <w:rPr>
          <w:rStyle w:val="StyleUnderline"/>
          <w:rFonts w:asciiTheme="minorHAnsi" w:hAnsiTheme="minorHAnsi"/>
        </w:rPr>
        <w:t>1.</w:t>
      </w:r>
      <w:r w:rsidRPr="00A3215B">
        <w:rPr>
          <w:rFonts w:asciiTheme="minorHAnsi" w:hAnsiTheme="minorHAnsi"/>
        </w:rPr>
        <w:t xml:space="preserve"> </w:t>
      </w:r>
      <w:r w:rsidRPr="00A3215B">
        <w:rPr>
          <w:rStyle w:val="StyleUnderline"/>
          <w:rFonts w:asciiTheme="minorHAnsi" w:hAnsiTheme="minorHAnsi"/>
        </w:rPr>
        <w:t>Remove per-country caps for</w:t>
      </w:r>
      <w:r w:rsidRPr="00A3215B">
        <w:rPr>
          <w:rFonts w:asciiTheme="minorHAnsi" w:hAnsiTheme="minorHAnsi"/>
        </w:rPr>
        <w:t xml:space="preserve"> employment-based </w:t>
      </w:r>
      <w:r w:rsidRPr="00A3215B">
        <w:rPr>
          <w:rStyle w:val="StyleUnderline"/>
          <w:rFonts w:asciiTheme="minorHAnsi" w:hAnsiTheme="minorHAnsi"/>
        </w:rPr>
        <w:t>(EB) green cards</w:t>
      </w:r>
      <w:r w:rsidRPr="00A3215B">
        <w:rPr>
          <w:rFonts w:asciiTheme="minorHAnsi" w:hAnsiTheme="minorHAnsi"/>
        </w:rPr>
        <w:t xml:space="preserve">. Only 7 percent of employment-based green cards can go to immigrants from any one country. As a result, </w:t>
      </w:r>
      <w:r w:rsidRPr="00A3215B">
        <w:rPr>
          <w:rStyle w:val="StyleUnderline"/>
          <w:rFonts w:asciiTheme="minorHAnsi" w:hAnsiTheme="minorHAnsi"/>
        </w:rPr>
        <w:t>workers from big countries like India have wait times that are over a decade long while those from smaller countries can enter without much of a wait</w:t>
      </w:r>
      <w:r w:rsidRPr="00A3215B">
        <w:rPr>
          <w:rFonts w:asciiTheme="minorHAnsi" w:hAnsiTheme="minorHAnsi"/>
        </w:rPr>
        <w:t>. What is the purpose of discriminating against immigrants based on the population of their country? Nobody knows.</w:t>
      </w:r>
    </w:p>
    <w:p w:rsidR="00965F8D" w:rsidRPr="00A3215B" w:rsidRDefault="00965F8D" w:rsidP="00965F8D">
      <w:pPr>
        <w:rPr>
          <w:rStyle w:val="StyleUnderline"/>
          <w:rFonts w:asciiTheme="minorHAnsi" w:hAnsiTheme="minorHAnsi"/>
        </w:rPr>
      </w:pPr>
      <w:r w:rsidRPr="00A3215B">
        <w:rPr>
          <w:rFonts w:asciiTheme="minorHAnsi" w:hAnsiTheme="minorHAnsi"/>
        </w:rPr>
        <w:t xml:space="preserve">A bill introduced by Reps. Jason </w:t>
      </w:r>
      <w:proofErr w:type="spellStart"/>
      <w:r w:rsidRPr="00A3215B">
        <w:rPr>
          <w:rFonts w:asciiTheme="minorHAnsi" w:hAnsiTheme="minorHAnsi"/>
        </w:rPr>
        <w:t>Chaffetz</w:t>
      </w:r>
      <w:proofErr w:type="spellEnd"/>
      <w:r w:rsidRPr="00A3215B">
        <w:rPr>
          <w:rFonts w:asciiTheme="minorHAnsi" w:hAnsiTheme="minorHAnsi"/>
        </w:rPr>
        <w:t xml:space="preserve"> (R-Utah), </w:t>
      </w:r>
      <w:proofErr w:type="spellStart"/>
      <w:r w:rsidRPr="00A3215B">
        <w:rPr>
          <w:rFonts w:asciiTheme="minorHAnsi" w:hAnsiTheme="minorHAnsi"/>
        </w:rPr>
        <w:t>Raúl</w:t>
      </w:r>
      <w:proofErr w:type="spellEnd"/>
      <w:r w:rsidRPr="00A3215B">
        <w:rPr>
          <w:rFonts w:asciiTheme="minorHAnsi" w:hAnsiTheme="minorHAnsi"/>
        </w:rPr>
        <w:t xml:space="preserve"> Labrador (R-Idaho) and Zoe Lofgren (D-Calif.), </w:t>
      </w:r>
      <w:r w:rsidRPr="00A3215B">
        <w:rPr>
          <w:rStyle w:val="StyleUnderline"/>
          <w:rFonts w:asciiTheme="minorHAnsi" w:hAnsiTheme="minorHAnsi"/>
        </w:rPr>
        <w:t>the Fairness for High Skilled Immigrant Act</w:t>
      </w:r>
      <w:r w:rsidRPr="00A3215B">
        <w:rPr>
          <w:rFonts w:asciiTheme="minorHAnsi" w:hAnsiTheme="minorHAnsi"/>
        </w:rPr>
        <w:t xml:space="preserve"> (H.R. 213), </w:t>
      </w:r>
      <w:r w:rsidRPr="00A3215B">
        <w:rPr>
          <w:rStyle w:val="StyleUnderline"/>
          <w:rFonts w:asciiTheme="minorHAnsi" w:hAnsiTheme="minorHAnsi"/>
        </w:rPr>
        <w:t>would phase out that 7 percent cap and treat immigrants the same regardless of their country of origin</w:t>
      </w:r>
      <w:r w:rsidRPr="00A3215B">
        <w:rPr>
          <w:rFonts w:asciiTheme="minorHAnsi" w:hAnsiTheme="minorHAnsi"/>
        </w:rPr>
        <w:t xml:space="preserve">. </w:t>
      </w:r>
      <w:r w:rsidRPr="00A3215B">
        <w:rPr>
          <w:rStyle w:val="StyleUnderline"/>
          <w:rFonts w:asciiTheme="minorHAnsi" w:hAnsiTheme="minorHAnsi"/>
        </w:rPr>
        <w:t>The effect would be to shorten the wait time for a green card. Although H.R. 213 won't increase the number of skilled workers who can come to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annually, it would at least </w:t>
      </w:r>
      <w:r w:rsidRPr="00A3215B">
        <w:rPr>
          <w:rStyle w:val="Emphasis"/>
          <w:rFonts w:asciiTheme="minorHAnsi" w:hAnsiTheme="minorHAnsi"/>
        </w:rPr>
        <w:t>make the green card system more predictable and less discriminatory</w:t>
      </w:r>
      <w:r w:rsidRPr="00A3215B">
        <w:rPr>
          <w:rStyle w:val="StyleUnderline"/>
          <w:rFonts w:asciiTheme="minorHAnsi" w:hAnsiTheme="minorHAnsi"/>
        </w:rPr>
        <w:t>.</w:t>
      </w:r>
    </w:p>
    <w:p w:rsidR="00965F8D" w:rsidRPr="00A3215B" w:rsidRDefault="00965F8D" w:rsidP="00965F8D">
      <w:pPr>
        <w:rPr>
          <w:rFonts w:asciiTheme="minorHAnsi" w:hAnsiTheme="minorHAnsi"/>
        </w:rPr>
      </w:pPr>
    </w:p>
    <w:p w:rsidR="00965F8D" w:rsidRPr="00A3215B" w:rsidRDefault="00965F8D" w:rsidP="00965F8D">
      <w:pPr>
        <w:pStyle w:val="Heading3"/>
        <w:rPr>
          <w:rFonts w:asciiTheme="minorHAnsi" w:hAnsiTheme="minorHAnsi"/>
        </w:rPr>
      </w:pPr>
      <w:r w:rsidRPr="00A3215B">
        <w:rPr>
          <w:rFonts w:asciiTheme="minorHAnsi" w:hAnsiTheme="minorHAnsi"/>
        </w:rPr>
        <w:t>Solvency – Exempt Graduates With STEM Degree</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Exempting graduates with STEM degrees key to boost innovation and growth in the U.S.</w:t>
      </w:r>
    </w:p>
    <w:p w:rsidR="00965F8D" w:rsidRPr="00A3215B" w:rsidRDefault="00965F8D" w:rsidP="00965F8D">
      <w:pPr>
        <w:rPr>
          <w:rFonts w:asciiTheme="minorHAnsi" w:hAnsiTheme="minorHAnsi"/>
        </w:rPr>
      </w:pPr>
      <w:r w:rsidRPr="00A3215B">
        <w:rPr>
          <w:rStyle w:val="Style13ptBold"/>
          <w:rFonts w:asciiTheme="minorHAnsi" w:hAnsiTheme="minorHAnsi"/>
        </w:rPr>
        <w:t>Bier, 17</w:t>
      </w:r>
      <w:r w:rsidRPr="00A3215B">
        <w:rPr>
          <w:rFonts w:asciiTheme="minorHAnsi" w:hAnsiTheme="minorHAnsi"/>
        </w:rPr>
        <w:t xml:space="preserve"> --- immigration policy analyst at the Cato Institute’s Center for Global Liberty and Prosperity (8/9/17, David, “Ten Irrational and Infuriating Aspects of U.S. Legal Immigration,” </w:t>
      </w:r>
      <w:hyperlink r:id="rId58" w:history="1">
        <w:r w:rsidRPr="00A3215B">
          <w:rPr>
            <w:rStyle w:val="Hyperlink"/>
            <w:rFonts w:asciiTheme="minorHAnsi" w:hAnsiTheme="minorHAnsi"/>
          </w:rPr>
          <w:t>https://www.cato.org/blog/ten-irrational-infuriating-aspects-us-legal-immigration</w:t>
        </w:r>
      </w:hyperlink>
      <w:r w:rsidRPr="00A3215B">
        <w:rPr>
          <w:rStyle w:val="Hyperlink"/>
          <w:rFonts w:asciiTheme="minorHAnsi" w:hAnsiTheme="minorHAnsi"/>
        </w:rPr>
        <w:t>, accessed on 6/9/18, JMP)</w:t>
      </w:r>
    </w:p>
    <w:p w:rsidR="00965F8D" w:rsidRPr="00A3215B" w:rsidRDefault="00965F8D" w:rsidP="00965F8D">
      <w:pPr>
        <w:rPr>
          <w:rStyle w:val="StyleUnderline"/>
          <w:rFonts w:asciiTheme="minorHAnsi" w:hAnsiTheme="minorHAnsi"/>
        </w:rPr>
      </w:pPr>
      <w:r w:rsidRPr="00A3215B">
        <w:rPr>
          <w:rFonts w:asciiTheme="minorHAnsi" w:hAnsiTheme="minorHAnsi"/>
        </w:rPr>
        <w:t xml:space="preserve">8) </w:t>
      </w:r>
      <w:r w:rsidRPr="00A3215B">
        <w:rPr>
          <w:rStyle w:val="Emphasis"/>
          <w:rFonts w:asciiTheme="minorHAnsi" w:hAnsiTheme="minorHAnsi"/>
        </w:rPr>
        <w:t>The U.S. educates and trains a million foreign students and then sends them home to compete with us.</w:t>
      </w:r>
      <w:r w:rsidRPr="00A3215B">
        <w:rPr>
          <w:rStyle w:val="StyleUnderline"/>
          <w:rFonts w:asciiTheme="minorHAnsi" w:hAnsiTheme="minorHAnsi"/>
        </w:rPr>
        <w:t xml:space="preserve"> This must rank highly among America’s worst economic policies. According to the National Academy of Science 2016 report on the fiscal effects of immigration, each foreign bachelor’s degree holder contributes, in net present value terms, between $210,000 and $330,000 more in taxes than they receive in benefits over their entire lifetime. For those with advanced degrees, it’s between $427,000 and $635,000</w:t>
      </w:r>
      <w:r w:rsidRPr="00A3215B">
        <w:rPr>
          <w:rFonts w:asciiTheme="minorHAnsi" w:hAnsiTheme="minorHAnsi"/>
        </w:rPr>
        <w:t xml:space="preserve"> (p. 341). As my colleague Alex </w:t>
      </w:r>
      <w:proofErr w:type="spellStart"/>
      <w:r w:rsidRPr="00A3215B">
        <w:rPr>
          <w:rFonts w:asciiTheme="minorHAnsi" w:hAnsiTheme="minorHAnsi"/>
        </w:rPr>
        <w:t>Nowrasteh</w:t>
      </w:r>
      <w:proofErr w:type="spellEnd"/>
      <w:r w:rsidRPr="00A3215B">
        <w:rPr>
          <w:rFonts w:asciiTheme="minorHAnsi" w:hAnsiTheme="minorHAnsi"/>
        </w:rPr>
        <w:t xml:space="preserve"> has detailed, </w:t>
      </w:r>
      <w:r w:rsidRPr="00A3215B">
        <w:rPr>
          <w:rStyle w:val="Emphasis"/>
          <w:rFonts w:asciiTheme="minorHAnsi" w:hAnsiTheme="minorHAnsi"/>
        </w:rPr>
        <w:t>foreign-born immigrants contribute massively to innovation, entrepreneurship, and economic growth. Yet if the U.S. continues its current policy, they will do those things in other countries.</w:t>
      </w:r>
    </w:p>
    <w:p w:rsidR="00965F8D" w:rsidRPr="00A3215B" w:rsidRDefault="00965F8D" w:rsidP="00965F8D">
      <w:pPr>
        <w:rPr>
          <w:rFonts w:asciiTheme="minorHAnsi" w:hAnsiTheme="minorHAnsi"/>
        </w:rPr>
      </w:pPr>
      <w:r w:rsidRPr="00A3215B">
        <w:rPr>
          <w:rFonts w:asciiTheme="minorHAnsi" w:hAnsiTheme="minorHAnsi"/>
        </w:rPr>
        <w:t xml:space="preserve">    </w:t>
      </w:r>
      <w:r w:rsidRPr="00A3215B">
        <w:rPr>
          <w:rStyle w:val="StyleUnderline"/>
          <w:rFonts w:asciiTheme="minorHAnsi" w:hAnsiTheme="minorHAnsi"/>
        </w:rPr>
        <w:t>Congress should exempt from the immigration quotas foreign graduates of U.S. universities, at least for all science, technology, engineering, and math fields.</w:t>
      </w:r>
      <w:r w:rsidRPr="00A3215B">
        <w:rPr>
          <w:rFonts w:asciiTheme="minorHAnsi" w:hAnsiTheme="minorHAnsi"/>
        </w:rPr>
        <w:t xml:space="preserve"> The Senate bill’s Section 2307 would have exempted foreign physicians, doctorate degree holders from U.S. universities, and all advanced degree holders in science, technology, engineering, and math (pp. 407–409). This would be a good start.</w:t>
      </w:r>
    </w:p>
    <w:p w:rsidR="00965F8D" w:rsidRPr="00A3215B" w:rsidRDefault="00965F8D" w:rsidP="00965F8D">
      <w:pPr>
        <w:rPr>
          <w:rFonts w:asciiTheme="minorHAnsi" w:hAnsiTheme="minorHAnsi"/>
        </w:rPr>
      </w:pPr>
    </w:p>
    <w:p w:rsidR="00965F8D" w:rsidRPr="00A3215B" w:rsidRDefault="00965F8D" w:rsidP="00965F8D">
      <w:pPr>
        <w:pStyle w:val="Heading3"/>
        <w:rPr>
          <w:rFonts w:asciiTheme="minorHAnsi" w:hAnsiTheme="minorHAnsi"/>
        </w:rPr>
      </w:pPr>
      <w:r w:rsidRPr="00A3215B">
        <w:rPr>
          <w:rFonts w:asciiTheme="minorHAnsi" w:hAnsiTheme="minorHAnsi"/>
        </w:rPr>
        <w:t>Solvency – Exempt Adjustment of Status from Cap</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 xml:space="preserve">Exempting “adjustment of status” will </w:t>
      </w:r>
      <w:r w:rsidRPr="00A3215B">
        <w:rPr>
          <w:rFonts w:asciiTheme="minorHAnsi" w:hAnsiTheme="minorHAnsi"/>
          <w:u w:val="single"/>
        </w:rPr>
        <w:t>double</w:t>
      </w:r>
      <w:r w:rsidRPr="00A3215B">
        <w:rPr>
          <w:rFonts w:asciiTheme="minorHAnsi" w:hAnsiTheme="minorHAnsi"/>
        </w:rPr>
        <w:t xml:space="preserve"> the number of green cards and boost wages</w:t>
      </w:r>
    </w:p>
    <w:p w:rsidR="00965F8D" w:rsidRPr="00A3215B" w:rsidRDefault="00965F8D" w:rsidP="00965F8D">
      <w:pPr>
        <w:rPr>
          <w:rFonts w:asciiTheme="minorHAnsi" w:hAnsiTheme="minorHAnsi"/>
        </w:rPr>
      </w:pPr>
      <w:proofErr w:type="spellStart"/>
      <w:r w:rsidRPr="00A3215B">
        <w:rPr>
          <w:rStyle w:val="Style13ptBold"/>
          <w:rFonts w:asciiTheme="minorHAnsi" w:hAnsiTheme="minorHAnsi"/>
        </w:rPr>
        <w:t>Nowrasteh</w:t>
      </w:r>
      <w:proofErr w:type="spellEnd"/>
      <w:r w:rsidRPr="00A3215B">
        <w:rPr>
          <w:rStyle w:val="Style13ptBold"/>
          <w:rFonts w:asciiTheme="minorHAnsi" w:hAnsiTheme="minorHAnsi"/>
        </w:rPr>
        <w:t>, 15</w:t>
      </w:r>
      <w:r w:rsidRPr="00A3215B">
        <w:rPr>
          <w:rFonts w:asciiTheme="minorHAnsi" w:hAnsiTheme="minorHAnsi"/>
        </w:rPr>
        <w:t xml:space="preserve"> --- immigration policy analyst at the Cato Institute's Center for Global Liberty and Prosperity (11/9/15, Alex, “Three ways to improve employment-based green cards,” </w:t>
      </w:r>
      <w:hyperlink r:id="rId59" w:history="1">
        <w:r w:rsidRPr="00A3215B">
          <w:rPr>
            <w:rStyle w:val="Hyperlink"/>
            <w:rFonts w:asciiTheme="minorHAnsi" w:hAnsiTheme="minorHAnsi"/>
          </w:rPr>
          <w:t>http://thehill.com/blogs/pundits-blog/immigration/259507-three-ways-to-improve-employment-based-green-cards</w:t>
        </w:r>
      </w:hyperlink>
      <w:r w:rsidRPr="00A3215B">
        <w:rPr>
          <w:rFonts w:asciiTheme="minorHAnsi" w:hAnsiTheme="minorHAnsi"/>
        </w:rPr>
        <w:t>, accessed on 6/8/18, JMP)</w:t>
      </w:r>
    </w:p>
    <w:p w:rsidR="00965F8D" w:rsidRPr="00A3215B" w:rsidRDefault="00965F8D" w:rsidP="00965F8D">
      <w:pPr>
        <w:rPr>
          <w:rFonts w:asciiTheme="minorHAnsi" w:hAnsiTheme="minorHAnsi"/>
        </w:rPr>
      </w:pPr>
      <w:r w:rsidRPr="00A3215B">
        <w:rPr>
          <w:rFonts w:asciiTheme="minorHAnsi" w:hAnsiTheme="minorHAnsi"/>
        </w:rPr>
        <w:t xml:space="preserve">2. </w:t>
      </w:r>
      <w:r w:rsidRPr="00A3215B">
        <w:rPr>
          <w:rStyle w:val="StyleUnderline"/>
          <w:rFonts w:asciiTheme="minorHAnsi" w:hAnsiTheme="minorHAnsi"/>
        </w:rPr>
        <w:t>Exempt so-called "adjustments of status" from the 140,000 annual green card cap.</w:t>
      </w:r>
      <w:r w:rsidRPr="00A3215B">
        <w:rPr>
          <w:rFonts w:asciiTheme="minorHAnsi" w:hAnsiTheme="minorHAnsi"/>
        </w:rPr>
        <w:t xml:space="preserve"> </w:t>
      </w:r>
      <w:r w:rsidRPr="00A3215B">
        <w:rPr>
          <w:rStyle w:val="StyleUnderline"/>
          <w:rFonts w:asciiTheme="minorHAnsi" w:hAnsiTheme="minorHAnsi"/>
        </w:rPr>
        <w:t>Those who earned a green card while living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on another visa should not be included in the annual cap on green cards</w:t>
      </w:r>
      <w:r w:rsidRPr="00A3215B">
        <w:rPr>
          <w:rFonts w:asciiTheme="minorHAnsi" w:hAnsiTheme="minorHAnsi"/>
        </w:rPr>
        <w:t xml:space="preserve">. </w:t>
      </w:r>
      <w:r w:rsidRPr="00A3215B">
        <w:rPr>
          <w:rStyle w:val="StyleUnderline"/>
          <w:rFonts w:asciiTheme="minorHAnsi" w:hAnsiTheme="minorHAnsi"/>
        </w:rPr>
        <w:t>Most immigrants who earn an EB green card — 87 percent in 2013 — were already living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Exempting them from the cap would almost double the number of total EB green cards issued each year.</w:t>
      </w:r>
      <w:r w:rsidRPr="00A3215B">
        <w:rPr>
          <w:rFonts w:asciiTheme="minorHAnsi" w:hAnsiTheme="minorHAnsi"/>
        </w:rPr>
        <w:t xml:space="preserve"> A more moderate proposal would be to exempt 20,000 adjustments of status from the EB green card cap annually, just like 20,000 foreign graduates of American universities are exempted from the H-1B visa's 65,000 annual cap.</w:t>
      </w:r>
    </w:p>
    <w:p w:rsidR="00965F8D" w:rsidRPr="00A3215B" w:rsidRDefault="00965F8D" w:rsidP="00965F8D">
      <w:pPr>
        <w:rPr>
          <w:rFonts w:asciiTheme="minorHAnsi" w:hAnsiTheme="minorHAnsi"/>
        </w:rPr>
      </w:pPr>
      <w:r w:rsidRPr="00A3215B">
        <w:rPr>
          <w:rFonts w:asciiTheme="minorHAnsi" w:hAnsiTheme="minorHAnsi"/>
        </w:rPr>
        <w:t xml:space="preserve">Other visas — like </w:t>
      </w:r>
      <w:r w:rsidRPr="00A3215B">
        <w:rPr>
          <w:rStyle w:val="StyleUnderline"/>
          <w:rFonts w:asciiTheme="minorHAnsi" w:hAnsiTheme="minorHAnsi"/>
        </w:rPr>
        <w:t>the H-1B for temporary skilled migrants — are a feeder system for the EB green card</w:t>
      </w:r>
      <w:r w:rsidRPr="00A3215B">
        <w:rPr>
          <w:rFonts w:asciiTheme="minorHAnsi" w:hAnsiTheme="minorHAnsi"/>
        </w:rPr>
        <w:t xml:space="preserve">. </w:t>
      </w:r>
      <w:r w:rsidRPr="00A3215B">
        <w:rPr>
          <w:rStyle w:val="StyleUnderline"/>
          <w:rFonts w:asciiTheme="minorHAnsi" w:hAnsiTheme="minorHAnsi"/>
        </w:rPr>
        <w:t>Firms file green card applications for workers</w:t>
      </w:r>
      <w:r w:rsidRPr="00A3215B">
        <w:rPr>
          <w:rFonts w:asciiTheme="minorHAnsi" w:hAnsiTheme="minorHAnsi"/>
        </w:rPr>
        <w:t xml:space="preserve"> they like either as an inducement to stay or after they've "proven" their worth. T</w:t>
      </w:r>
      <w:r w:rsidRPr="00A3215B">
        <w:rPr>
          <w:rStyle w:val="StyleUnderline"/>
          <w:rFonts w:asciiTheme="minorHAnsi" w:hAnsiTheme="minorHAnsi"/>
        </w:rPr>
        <w:t xml:space="preserve">hat can take a decade and the downsides to H-1B workers are enormous. They can't change jobs easily, start their own firms or negotiate with their employers. </w:t>
      </w:r>
      <w:r w:rsidRPr="00A3215B">
        <w:rPr>
          <w:rFonts w:asciiTheme="minorHAnsi" w:hAnsiTheme="minorHAnsi"/>
        </w:rPr>
        <w:t xml:space="preserve">As a result, </w:t>
      </w:r>
      <w:r w:rsidRPr="00A3215B">
        <w:rPr>
          <w:rStyle w:val="Emphasis"/>
          <w:rFonts w:asciiTheme="minorHAnsi" w:hAnsiTheme="minorHAnsi"/>
        </w:rPr>
        <w:t>workers who can finally leave the H-1B and earn an EB green card can expect large wage gains</w:t>
      </w:r>
      <w:r w:rsidRPr="00A3215B">
        <w:rPr>
          <w:rStyle w:val="StyleUnderline"/>
          <w:rFonts w:asciiTheme="minorHAnsi" w:hAnsiTheme="minorHAnsi"/>
        </w:rPr>
        <w:t xml:space="preserve"> — around $12,000 on average</w:t>
      </w:r>
      <w:r w:rsidRPr="00A3215B">
        <w:rPr>
          <w:rFonts w:asciiTheme="minorHAnsi" w:hAnsiTheme="minorHAnsi"/>
        </w:rPr>
        <w:t>.</w:t>
      </w:r>
    </w:p>
    <w:p w:rsidR="00965F8D" w:rsidRPr="00A3215B" w:rsidRDefault="00965F8D" w:rsidP="00965F8D">
      <w:pPr>
        <w:rPr>
          <w:rFonts w:asciiTheme="minorHAnsi" w:hAnsiTheme="minorHAnsi"/>
        </w:rPr>
      </w:pPr>
      <w:r w:rsidRPr="00A3215B">
        <w:rPr>
          <w:rStyle w:val="StyleUnderline"/>
          <w:rFonts w:asciiTheme="minorHAnsi" w:hAnsiTheme="minorHAnsi"/>
        </w:rPr>
        <w:t>Wages are lower for H-1B employees because their bargaining power and</w:t>
      </w:r>
      <w:r w:rsidRPr="00A3215B">
        <w:rPr>
          <w:rFonts w:asciiTheme="minorHAnsi" w:hAnsiTheme="minorHAnsi"/>
        </w:rPr>
        <w:t xml:space="preserve">, mainly, </w:t>
      </w:r>
      <w:r w:rsidRPr="00A3215B">
        <w:rPr>
          <w:rStyle w:val="StyleUnderline"/>
          <w:rFonts w:asciiTheme="minorHAnsi" w:hAnsiTheme="minorHAnsi"/>
        </w:rPr>
        <w:t xml:space="preserve">productivity are held back by the complex visa rules and labor market regulations that prevent them from maximizing their value. Freed from those regulations, </w:t>
      </w:r>
      <w:r w:rsidRPr="00A3215B">
        <w:rPr>
          <w:rStyle w:val="Emphasis"/>
          <w:rFonts w:asciiTheme="minorHAnsi" w:hAnsiTheme="minorHAnsi"/>
        </w:rPr>
        <w:t xml:space="preserve">EB green card workers tend to </w:t>
      </w:r>
      <w:proofErr w:type="spellStart"/>
      <w:r w:rsidRPr="00A3215B">
        <w:rPr>
          <w:rStyle w:val="Emphasis"/>
          <w:rFonts w:asciiTheme="minorHAnsi" w:hAnsiTheme="minorHAnsi"/>
        </w:rPr>
        <w:t>outproduce</w:t>
      </w:r>
      <w:proofErr w:type="spellEnd"/>
      <w:r w:rsidRPr="00A3215B">
        <w:rPr>
          <w:rStyle w:val="Emphasis"/>
          <w:rFonts w:asciiTheme="minorHAnsi" w:hAnsiTheme="minorHAnsi"/>
        </w:rPr>
        <w:t xml:space="preserve"> H-1B workers</w:t>
      </w:r>
      <w:r w:rsidRPr="00A3215B">
        <w:rPr>
          <w:rStyle w:val="StyleUnderline"/>
          <w:rFonts w:asciiTheme="minorHAnsi" w:hAnsiTheme="minorHAnsi"/>
        </w:rPr>
        <w:t>.</w:t>
      </w:r>
      <w:r w:rsidRPr="00A3215B">
        <w:rPr>
          <w:rFonts w:asciiTheme="minorHAnsi" w:hAnsiTheme="minorHAnsi"/>
        </w:rPr>
        <w:t xml:space="preserve"> </w:t>
      </w:r>
      <w:r w:rsidRPr="00A3215B">
        <w:rPr>
          <w:rStyle w:val="StyleUnderline"/>
          <w:rFonts w:asciiTheme="minorHAnsi" w:hAnsiTheme="minorHAnsi"/>
        </w:rPr>
        <w:t>Exempting H-1Bs and other legal migrants from the EB green card's numerical cap will deregulate the workplaces for hundreds of thousands of workers and increase their wages.</w:t>
      </w:r>
      <w:r w:rsidRPr="00A3215B">
        <w:rPr>
          <w:rFonts w:asciiTheme="minorHAnsi" w:hAnsiTheme="minorHAnsi"/>
        </w:rPr>
        <w:t xml:space="preserve"> There aren't too many small regulatory changes you say that about.</w:t>
      </w:r>
    </w:p>
    <w:p w:rsidR="00965F8D" w:rsidRPr="00A3215B" w:rsidRDefault="00965F8D" w:rsidP="00965F8D">
      <w:pPr>
        <w:rPr>
          <w:rFonts w:asciiTheme="minorHAnsi" w:hAnsiTheme="minorHAnsi"/>
        </w:rPr>
      </w:pPr>
    </w:p>
    <w:p w:rsidR="00965F8D" w:rsidRPr="00A3215B" w:rsidRDefault="00965F8D" w:rsidP="00965F8D">
      <w:pPr>
        <w:pStyle w:val="Heading3"/>
        <w:rPr>
          <w:rFonts w:asciiTheme="minorHAnsi" w:hAnsiTheme="minorHAnsi"/>
        </w:rPr>
      </w:pPr>
      <w:r w:rsidRPr="00A3215B">
        <w:rPr>
          <w:rFonts w:asciiTheme="minorHAnsi" w:hAnsiTheme="minorHAnsi"/>
        </w:rPr>
        <w:t xml:space="preserve">Solvency – Only Count Actual Workers </w:t>
      </w:r>
      <w:proofErr w:type="gramStart"/>
      <w:r w:rsidRPr="00A3215B">
        <w:rPr>
          <w:rFonts w:asciiTheme="minorHAnsi" w:hAnsiTheme="minorHAnsi"/>
        </w:rPr>
        <w:t>Against</w:t>
      </w:r>
      <w:proofErr w:type="gramEnd"/>
      <w:r w:rsidRPr="00A3215B">
        <w:rPr>
          <w:rFonts w:asciiTheme="minorHAnsi" w:hAnsiTheme="minorHAnsi"/>
        </w:rPr>
        <w:t xml:space="preserve"> EB Cap</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 xml:space="preserve">Only counting actual workers against the cap will </w:t>
      </w:r>
      <w:r w:rsidRPr="00A3215B">
        <w:rPr>
          <w:rFonts w:asciiTheme="minorHAnsi" w:hAnsiTheme="minorHAnsi"/>
          <w:u w:val="single"/>
        </w:rPr>
        <w:t>double</w:t>
      </w:r>
      <w:r w:rsidRPr="00A3215B">
        <w:rPr>
          <w:rFonts w:asciiTheme="minorHAnsi" w:hAnsiTheme="minorHAnsi"/>
        </w:rPr>
        <w:t xml:space="preserve"> the number of EB green cards --- immediate family members won’t be excluded</w:t>
      </w:r>
    </w:p>
    <w:p w:rsidR="00965F8D" w:rsidRPr="00A3215B" w:rsidRDefault="00965F8D" w:rsidP="00965F8D">
      <w:pPr>
        <w:rPr>
          <w:rFonts w:asciiTheme="minorHAnsi" w:hAnsiTheme="minorHAnsi"/>
        </w:rPr>
      </w:pPr>
      <w:proofErr w:type="spellStart"/>
      <w:r w:rsidRPr="00A3215B">
        <w:rPr>
          <w:rStyle w:val="Style13ptBold"/>
          <w:rFonts w:asciiTheme="minorHAnsi" w:hAnsiTheme="minorHAnsi"/>
        </w:rPr>
        <w:t>Nowrasteh</w:t>
      </w:r>
      <w:proofErr w:type="spellEnd"/>
      <w:r w:rsidRPr="00A3215B">
        <w:rPr>
          <w:rStyle w:val="Style13ptBold"/>
          <w:rFonts w:asciiTheme="minorHAnsi" w:hAnsiTheme="minorHAnsi"/>
        </w:rPr>
        <w:t>, 15</w:t>
      </w:r>
      <w:r w:rsidRPr="00A3215B">
        <w:rPr>
          <w:rFonts w:asciiTheme="minorHAnsi" w:hAnsiTheme="minorHAnsi"/>
        </w:rPr>
        <w:t xml:space="preserve"> --- immigration policy analyst at the Cato Institute's Center for Global Liberty and Prosperity (11/9/15, Alex, “Three ways to improve employment-based green cards,” </w:t>
      </w:r>
      <w:hyperlink r:id="rId60" w:history="1">
        <w:r w:rsidRPr="00A3215B">
          <w:rPr>
            <w:rStyle w:val="Hyperlink"/>
            <w:rFonts w:asciiTheme="minorHAnsi" w:hAnsiTheme="minorHAnsi"/>
          </w:rPr>
          <w:t>http://thehill.com/blogs/pundits-blog/immigration/259507-three-ways-to-improve-employment-based-green-cards</w:t>
        </w:r>
      </w:hyperlink>
      <w:r w:rsidRPr="00A3215B">
        <w:rPr>
          <w:rFonts w:asciiTheme="minorHAnsi" w:hAnsiTheme="minorHAnsi"/>
        </w:rPr>
        <w:t>, accessed on 6/8/18, JMP)</w:t>
      </w:r>
    </w:p>
    <w:p w:rsidR="00965F8D" w:rsidRPr="00A3215B" w:rsidRDefault="00965F8D" w:rsidP="00965F8D">
      <w:pPr>
        <w:rPr>
          <w:rFonts w:asciiTheme="minorHAnsi" w:hAnsiTheme="minorHAnsi"/>
        </w:rPr>
      </w:pPr>
      <w:r w:rsidRPr="00A3215B">
        <w:rPr>
          <w:rFonts w:asciiTheme="minorHAnsi" w:hAnsiTheme="minorHAnsi"/>
        </w:rPr>
        <w:t xml:space="preserve">3. </w:t>
      </w:r>
      <w:r w:rsidRPr="00A3215B">
        <w:rPr>
          <w:rStyle w:val="StyleUnderline"/>
          <w:rFonts w:asciiTheme="minorHAnsi" w:hAnsiTheme="minorHAnsi"/>
        </w:rPr>
        <w:t>Only count the actual workers on an EB green card against the numerical cap</w:t>
      </w:r>
      <w:r w:rsidRPr="00A3215B">
        <w:rPr>
          <w:rFonts w:asciiTheme="minorHAnsi" w:hAnsiTheme="minorHAnsi"/>
        </w:rPr>
        <w:t xml:space="preserve">. </w:t>
      </w:r>
      <w:r w:rsidRPr="00A3215B">
        <w:rPr>
          <w:rStyle w:val="StyleUnderline"/>
          <w:rFonts w:asciiTheme="minorHAnsi" w:hAnsiTheme="minorHAnsi"/>
        </w:rPr>
        <w:t>In 2013, 53 percent of EB green cards actually went to the family members of the primary workers, not to the workers themselves.</w:t>
      </w:r>
      <w:r w:rsidRPr="00A3215B">
        <w:rPr>
          <w:rFonts w:asciiTheme="minorHAnsi" w:hAnsiTheme="minorHAnsi"/>
        </w:rPr>
        <w:t xml:space="preserve"> This might seem like an arbitrary bureaucratic rule unintended by Congress, but </w:t>
      </w:r>
      <w:r w:rsidRPr="00A3215B">
        <w:rPr>
          <w:rStyle w:val="StyleUnderline"/>
          <w:rFonts w:asciiTheme="minorHAnsi" w:hAnsiTheme="minorHAnsi"/>
        </w:rPr>
        <w:t>allowing a green card for workers to be used entirely by workers should be obvious</w:t>
      </w:r>
      <w:r w:rsidRPr="00A3215B">
        <w:rPr>
          <w:rFonts w:asciiTheme="minorHAnsi" w:hAnsiTheme="minorHAnsi"/>
        </w:rPr>
        <w:t>.</w:t>
      </w:r>
    </w:p>
    <w:p w:rsidR="00965F8D" w:rsidRPr="00A3215B" w:rsidRDefault="00965F8D" w:rsidP="00965F8D">
      <w:pPr>
        <w:rPr>
          <w:rFonts w:asciiTheme="minorHAnsi" w:hAnsiTheme="minorHAnsi"/>
        </w:rPr>
      </w:pPr>
      <w:r w:rsidRPr="00A3215B">
        <w:rPr>
          <w:rStyle w:val="StyleUnderline"/>
          <w:rFonts w:asciiTheme="minorHAnsi" w:hAnsiTheme="minorHAnsi"/>
        </w:rPr>
        <w:t>Setting aside EB green cards to workers only doesn't mean that immediate family members like children and spouses should be excluded</w:t>
      </w:r>
      <w:r w:rsidRPr="00A3215B">
        <w:rPr>
          <w:rFonts w:asciiTheme="minorHAnsi" w:hAnsiTheme="minorHAnsi"/>
        </w:rPr>
        <w:t xml:space="preserve"> from the United States. </w:t>
      </w:r>
      <w:r w:rsidRPr="00A3215B">
        <w:rPr>
          <w:rStyle w:val="StyleUnderline"/>
          <w:rFonts w:asciiTheme="minorHAnsi" w:hAnsiTheme="minorHAnsi"/>
        </w:rPr>
        <w:t xml:space="preserve">They should either fit in the family sponsored-immigration system or, preferably, be exempted from quotas entirely. This reform would </w:t>
      </w:r>
      <w:r w:rsidRPr="00A3215B">
        <w:rPr>
          <w:rStyle w:val="Emphasis"/>
          <w:rFonts w:asciiTheme="minorHAnsi" w:hAnsiTheme="minorHAnsi"/>
        </w:rPr>
        <w:t>double the number of EB green card workers</w:t>
      </w:r>
      <w:r w:rsidRPr="00A3215B">
        <w:rPr>
          <w:rStyle w:val="StyleUnderline"/>
          <w:rFonts w:asciiTheme="minorHAnsi" w:hAnsiTheme="minorHAnsi"/>
        </w:rPr>
        <w:t>.</w:t>
      </w:r>
    </w:p>
    <w:p w:rsidR="00965F8D" w:rsidRPr="00A3215B" w:rsidRDefault="00965F8D" w:rsidP="00965F8D">
      <w:pPr>
        <w:rPr>
          <w:rFonts w:asciiTheme="minorHAnsi" w:hAnsiTheme="minorHAnsi"/>
        </w:rPr>
      </w:pPr>
    </w:p>
    <w:p w:rsidR="00965F8D" w:rsidRPr="00A3215B" w:rsidRDefault="00965F8D" w:rsidP="00965F8D">
      <w:pPr>
        <w:pStyle w:val="Heading4"/>
        <w:rPr>
          <w:rFonts w:asciiTheme="minorHAnsi" w:hAnsiTheme="minorHAnsi"/>
        </w:rPr>
      </w:pPr>
      <w:r w:rsidRPr="00A3215B">
        <w:rPr>
          <w:rFonts w:asciiTheme="minorHAnsi" w:hAnsiTheme="minorHAnsi"/>
        </w:rPr>
        <w:t>Over half of employment green cards going to family members</w:t>
      </w:r>
    </w:p>
    <w:p w:rsidR="00965F8D" w:rsidRPr="00A3215B" w:rsidRDefault="00965F8D" w:rsidP="00965F8D">
      <w:pPr>
        <w:rPr>
          <w:rFonts w:asciiTheme="minorHAnsi" w:hAnsiTheme="minorHAnsi"/>
        </w:rPr>
      </w:pPr>
      <w:r w:rsidRPr="00A3215B">
        <w:rPr>
          <w:rStyle w:val="Style13ptBold"/>
          <w:rFonts w:asciiTheme="minorHAnsi" w:hAnsiTheme="minorHAnsi"/>
        </w:rPr>
        <w:t>Bier, 17</w:t>
      </w:r>
      <w:r w:rsidRPr="00A3215B">
        <w:rPr>
          <w:rFonts w:asciiTheme="minorHAnsi" w:hAnsiTheme="minorHAnsi"/>
        </w:rPr>
        <w:t xml:space="preserve"> --- immigration policy analyst at the Cato Institute’s Center for Global Liberty and Prosperity (8/9/17, David, “Ten Irrational and Infuriating Aspects of U.S. Legal Immigration,” </w:t>
      </w:r>
      <w:hyperlink r:id="rId61" w:history="1">
        <w:r w:rsidRPr="00A3215B">
          <w:rPr>
            <w:rStyle w:val="Hyperlink"/>
            <w:rFonts w:asciiTheme="minorHAnsi" w:hAnsiTheme="minorHAnsi"/>
          </w:rPr>
          <w:t>https://www.cato.org/blog/ten-irrational-infuriating-aspects-us-legal-immigration</w:t>
        </w:r>
      </w:hyperlink>
      <w:r w:rsidRPr="00A3215B">
        <w:rPr>
          <w:rStyle w:val="Hyperlink"/>
          <w:rFonts w:asciiTheme="minorHAnsi" w:hAnsiTheme="minorHAnsi"/>
        </w:rPr>
        <w:t>, accessed on 6/9/18, JMP)</w:t>
      </w:r>
    </w:p>
    <w:p w:rsidR="00965F8D" w:rsidRPr="00A3215B" w:rsidRDefault="00965F8D" w:rsidP="00965F8D">
      <w:pPr>
        <w:rPr>
          <w:rFonts w:asciiTheme="minorHAnsi" w:hAnsiTheme="minorHAnsi"/>
        </w:rPr>
      </w:pPr>
      <w:r w:rsidRPr="00A3215B">
        <w:rPr>
          <w:rFonts w:asciiTheme="minorHAnsi" w:hAnsiTheme="minorHAnsi"/>
        </w:rPr>
        <w:t xml:space="preserve">2) Half the quota for immigrant workers is filled by family. </w:t>
      </w:r>
      <w:r w:rsidRPr="00A3215B">
        <w:rPr>
          <w:rStyle w:val="StyleUnderline"/>
          <w:rFonts w:asciiTheme="minorHAnsi" w:hAnsiTheme="minorHAnsi"/>
        </w:rPr>
        <w:t>Of the 140,000 employer-sponsored visas, sponsored employees actually use less than half.</w:t>
      </w:r>
      <w:r w:rsidRPr="00A3215B">
        <w:rPr>
          <w:rFonts w:asciiTheme="minorHAnsi" w:hAnsiTheme="minorHAnsi"/>
        </w:rPr>
        <w:t xml:space="preserve"> That’s because the George H.W. </w:t>
      </w:r>
      <w:r w:rsidRPr="00A3215B">
        <w:rPr>
          <w:rStyle w:val="StyleUnderline"/>
          <w:rFonts w:asciiTheme="minorHAnsi" w:hAnsiTheme="minorHAnsi"/>
        </w:rPr>
        <w:t>Bush</w:t>
      </w:r>
      <w:r w:rsidRPr="00A3215B">
        <w:rPr>
          <w:rFonts w:asciiTheme="minorHAnsi" w:hAnsiTheme="minorHAnsi"/>
        </w:rPr>
        <w:t xml:space="preserve"> administration </w:t>
      </w:r>
      <w:r w:rsidRPr="00A3215B">
        <w:rPr>
          <w:rStyle w:val="StyleUnderline"/>
          <w:rFonts w:asciiTheme="minorHAnsi" w:hAnsiTheme="minorHAnsi"/>
        </w:rPr>
        <w:t>in 1991 adopted an interpretation of the law that found that spouses and children of the immigrants—who are entitled to a visa with the primary applicant as well—count against the quota</w:t>
      </w:r>
      <w:r w:rsidRPr="00A3215B">
        <w:rPr>
          <w:rFonts w:asciiTheme="minorHAnsi" w:hAnsiTheme="minorHAnsi"/>
        </w:rPr>
        <w:t xml:space="preserve">. As I’ve written before, it is far from clear that this is the correct interpretation of the law, but it makes little sense in any case. </w:t>
      </w:r>
      <w:r w:rsidRPr="00A3215B">
        <w:rPr>
          <w:rStyle w:val="StyleUnderline"/>
          <w:rFonts w:asciiTheme="minorHAnsi" w:hAnsiTheme="minorHAnsi"/>
        </w:rPr>
        <w:t>The quota is targeting the number of workers that the economy needs. Why should married workers take away slots from other applicants? If the quota is hit after a worker receives his visa but before his family does, why should we separate them? For these reasons, all temporary worker categories exempt spouses and children from those caps.</w:t>
      </w:r>
    </w:p>
    <w:p w:rsidR="00965F8D" w:rsidRPr="00A3215B" w:rsidRDefault="00965F8D" w:rsidP="00965F8D">
      <w:pPr>
        <w:rPr>
          <w:rFonts w:asciiTheme="minorHAnsi" w:hAnsiTheme="minorHAnsi"/>
        </w:rPr>
      </w:pPr>
      <w:r w:rsidRPr="00A3215B">
        <w:rPr>
          <w:rFonts w:asciiTheme="minorHAnsi" w:hAnsiTheme="minorHAnsi"/>
        </w:rPr>
        <w:t xml:space="preserve">    </w:t>
      </w:r>
      <w:r w:rsidRPr="00A3215B">
        <w:rPr>
          <w:rStyle w:val="StyleUnderline"/>
          <w:rFonts w:asciiTheme="minorHAnsi" w:hAnsiTheme="minorHAnsi"/>
        </w:rPr>
        <w:t>Congress should clarify that spouses and children of immigrant workers do not count against the green card limits.</w:t>
      </w:r>
      <w:r w:rsidRPr="00A3215B">
        <w:rPr>
          <w:rFonts w:asciiTheme="minorHAnsi" w:hAnsiTheme="minorHAnsi"/>
        </w:rPr>
        <w:t xml:space="preserve"> This would require amending 8 U.S.C. 1153(d) with a statement that the visas or status issued under that subsection don’t reduce the number of visas available to primary applicants.</w:t>
      </w:r>
    </w:p>
    <w:p w:rsidR="00965F8D" w:rsidRPr="00A3215B" w:rsidRDefault="00965F8D" w:rsidP="00760D7A">
      <w:pPr>
        <w:rPr>
          <w:rFonts w:asciiTheme="minorHAnsi" w:hAnsiTheme="minorHAnsi"/>
        </w:rPr>
      </w:pPr>
    </w:p>
    <w:p w:rsidR="00B25CB6" w:rsidRPr="00A3215B" w:rsidRDefault="00B25CB6" w:rsidP="00B25CB6">
      <w:pPr>
        <w:pStyle w:val="Heading2"/>
        <w:rPr>
          <w:rFonts w:asciiTheme="minorHAnsi" w:hAnsiTheme="minorHAnsi"/>
        </w:rPr>
      </w:pPr>
      <w:r w:rsidRPr="00A3215B">
        <w:rPr>
          <w:rFonts w:asciiTheme="minorHAnsi" w:hAnsiTheme="minorHAnsi"/>
        </w:rPr>
        <w:t>Counterplans</w:t>
      </w:r>
    </w:p>
    <w:p w:rsidR="00B25CB6" w:rsidRPr="00A3215B" w:rsidRDefault="00B25CB6" w:rsidP="00B25CB6">
      <w:pPr>
        <w:rPr>
          <w:rFonts w:asciiTheme="minorHAnsi" w:hAnsiTheme="minorHAnsi"/>
        </w:rPr>
      </w:pPr>
    </w:p>
    <w:p w:rsidR="00B90DB7" w:rsidRPr="00A3215B" w:rsidRDefault="00B90DB7" w:rsidP="00B90DB7">
      <w:pPr>
        <w:pStyle w:val="Heading3"/>
        <w:rPr>
          <w:rFonts w:asciiTheme="minorHAnsi" w:hAnsiTheme="minorHAnsi"/>
        </w:rPr>
      </w:pPr>
      <w:r w:rsidRPr="00A3215B">
        <w:rPr>
          <w:rFonts w:asciiTheme="minorHAnsi" w:hAnsiTheme="minorHAnsi"/>
        </w:rPr>
        <w:t>2ac Green Cards Key</w:t>
      </w:r>
    </w:p>
    <w:p w:rsidR="00B90DB7" w:rsidRPr="00A3215B" w:rsidRDefault="00B90DB7" w:rsidP="00B90DB7">
      <w:pPr>
        <w:rPr>
          <w:rFonts w:asciiTheme="minorHAnsi" w:hAnsiTheme="minorHAnsi"/>
        </w:rPr>
      </w:pPr>
    </w:p>
    <w:p w:rsidR="00B90DB7" w:rsidRPr="00A3215B" w:rsidRDefault="007736BD" w:rsidP="007736BD">
      <w:pPr>
        <w:pStyle w:val="Heading4"/>
        <w:rPr>
          <w:rFonts w:asciiTheme="minorHAnsi" w:hAnsiTheme="minorHAnsi"/>
        </w:rPr>
      </w:pPr>
      <w:r w:rsidRPr="00A3215B">
        <w:rPr>
          <w:rFonts w:asciiTheme="minorHAnsi" w:hAnsiTheme="minorHAnsi"/>
        </w:rPr>
        <w:t>***note when prepping file --- I decided to separate out these cards because they will be useful to answer a host of different counterplans that expand or tinker with temporary visas.</w:t>
      </w:r>
    </w:p>
    <w:p w:rsidR="007736BD" w:rsidRPr="00A3215B" w:rsidRDefault="007736BD" w:rsidP="007736BD">
      <w:pPr>
        <w:rPr>
          <w:rFonts w:asciiTheme="minorHAnsi" w:hAnsiTheme="minorHAnsi"/>
        </w:rPr>
      </w:pPr>
    </w:p>
    <w:p w:rsidR="00AD5011" w:rsidRPr="00A3215B" w:rsidRDefault="007A0057" w:rsidP="00AD5011">
      <w:pPr>
        <w:pStyle w:val="Heading4"/>
        <w:rPr>
          <w:rFonts w:asciiTheme="minorHAnsi" w:hAnsiTheme="minorHAnsi"/>
        </w:rPr>
      </w:pPr>
      <w:r w:rsidRPr="00A3215B">
        <w:rPr>
          <w:rFonts w:asciiTheme="minorHAnsi" w:hAnsiTheme="minorHAnsi"/>
        </w:rPr>
        <w:t>Expanding temporary visas won’t solve --- the l</w:t>
      </w:r>
      <w:r w:rsidR="00EB37E6" w:rsidRPr="00A3215B">
        <w:rPr>
          <w:rFonts w:asciiTheme="minorHAnsi" w:hAnsiTheme="minorHAnsi"/>
        </w:rPr>
        <w:t>imited</w:t>
      </w:r>
      <w:r w:rsidR="00BB7C18" w:rsidRPr="00A3215B">
        <w:rPr>
          <w:rFonts w:asciiTheme="minorHAnsi" w:hAnsiTheme="minorHAnsi"/>
        </w:rPr>
        <w:t xml:space="preserve"> number of</w:t>
      </w:r>
      <w:r w:rsidR="00EB37E6" w:rsidRPr="00A3215B">
        <w:rPr>
          <w:rFonts w:asciiTheme="minorHAnsi" w:hAnsiTheme="minorHAnsi"/>
        </w:rPr>
        <w:t xml:space="preserve"> </w:t>
      </w:r>
      <w:r w:rsidR="00AD5011" w:rsidRPr="00A3215B">
        <w:rPr>
          <w:rFonts w:asciiTheme="minorHAnsi" w:hAnsiTheme="minorHAnsi"/>
          <w:u w:val="single"/>
        </w:rPr>
        <w:t>green cards</w:t>
      </w:r>
      <w:r w:rsidR="00EB37E6" w:rsidRPr="00A3215B">
        <w:rPr>
          <w:rFonts w:asciiTheme="minorHAnsi" w:hAnsiTheme="minorHAnsi"/>
        </w:rPr>
        <w:t xml:space="preserve"> is </w:t>
      </w:r>
      <w:r w:rsidR="00AD5011" w:rsidRPr="00A3215B">
        <w:rPr>
          <w:rFonts w:asciiTheme="minorHAnsi" w:hAnsiTheme="minorHAnsi"/>
        </w:rPr>
        <w:t>driving away skilled immigrants</w:t>
      </w:r>
      <w:r w:rsidR="00793338" w:rsidRPr="00A3215B">
        <w:rPr>
          <w:rFonts w:asciiTheme="minorHAnsi" w:hAnsiTheme="minorHAnsi"/>
        </w:rPr>
        <w:t xml:space="preserve"> who are key to innovation</w:t>
      </w:r>
    </w:p>
    <w:p w:rsidR="00AD5011" w:rsidRPr="00A3215B" w:rsidRDefault="00AD5011" w:rsidP="00AD5011">
      <w:pPr>
        <w:rPr>
          <w:rFonts w:asciiTheme="minorHAnsi" w:hAnsiTheme="minorHAnsi"/>
        </w:rPr>
      </w:pPr>
      <w:proofErr w:type="spellStart"/>
      <w:r w:rsidRPr="00A3215B">
        <w:rPr>
          <w:rStyle w:val="Style13ptBold"/>
          <w:rFonts w:asciiTheme="minorHAnsi" w:hAnsiTheme="minorHAnsi"/>
        </w:rPr>
        <w:t>Wadhwa</w:t>
      </w:r>
      <w:proofErr w:type="spellEnd"/>
      <w:r w:rsidRPr="00A3215B">
        <w:rPr>
          <w:rStyle w:val="Style13ptBold"/>
          <w:rFonts w:asciiTheme="minorHAnsi" w:hAnsiTheme="minorHAnsi"/>
        </w:rPr>
        <w:t>, 18</w:t>
      </w:r>
      <w:r w:rsidRPr="00A3215B">
        <w:rPr>
          <w:rFonts w:asciiTheme="minorHAnsi" w:hAnsiTheme="minorHAnsi"/>
        </w:rPr>
        <w:t xml:space="preserve"> --- Distinguished Fellow at Carnegie Mellon University at Silicon Valley (1/23/18, </w:t>
      </w:r>
      <w:proofErr w:type="spellStart"/>
      <w:r w:rsidRPr="00A3215B">
        <w:rPr>
          <w:rFonts w:asciiTheme="minorHAnsi" w:hAnsiTheme="minorHAnsi"/>
        </w:rPr>
        <w:t>Vivek</w:t>
      </w:r>
      <w:proofErr w:type="spellEnd"/>
      <w:r w:rsidRPr="00A3215B">
        <w:rPr>
          <w:rFonts w:asciiTheme="minorHAnsi" w:hAnsiTheme="minorHAnsi"/>
        </w:rPr>
        <w:t xml:space="preserve">, “How Trump is making China and India great again; With his constant tirades against immigrants, particularly from what he calls “shithole countries”, Donald Trump is giving many countries the greatest gift of all: causing the trickle of returning talent to become a flood,” </w:t>
      </w:r>
      <w:hyperlink r:id="rId62" w:history="1">
        <w:r w:rsidRPr="00A3215B">
          <w:rPr>
            <w:rStyle w:val="Hyperlink"/>
            <w:rFonts w:asciiTheme="minorHAnsi" w:hAnsiTheme="minorHAnsi"/>
          </w:rPr>
          <w:t>https://www.hindustantimes.com/analysis/how-trump-is-making-china-and-india-great-again/story-0FKz16kitI0CVjz0mIohBJ.html</w:t>
        </w:r>
      </w:hyperlink>
      <w:r w:rsidRPr="00A3215B">
        <w:rPr>
          <w:rFonts w:asciiTheme="minorHAnsi" w:hAnsiTheme="minorHAnsi"/>
        </w:rPr>
        <w:t>, accessed on 5/29/18, JMP)</w:t>
      </w:r>
    </w:p>
    <w:p w:rsidR="00AD5011" w:rsidRPr="00A3215B" w:rsidRDefault="00AD5011" w:rsidP="00AD5011">
      <w:pPr>
        <w:rPr>
          <w:rFonts w:asciiTheme="minorHAnsi" w:hAnsiTheme="minorHAnsi"/>
        </w:rPr>
      </w:pPr>
      <w:r w:rsidRPr="00A3215B">
        <w:rPr>
          <w:rFonts w:asciiTheme="minorHAnsi" w:hAnsiTheme="minorHAnsi"/>
        </w:rPr>
        <w:t xml:space="preserve">“Thank you for what you are doing for America; your successes have put India in very positive light and shown us what is possible in India” said Atal Bihari </w:t>
      </w:r>
      <w:r w:rsidRPr="00A3215B">
        <w:rPr>
          <w:rStyle w:val="StyleUnderline"/>
          <w:rFonts w:asciiTheme="minorHAnsi" w:hAnsiTheme="minorHAnsi"/>
        </w:rPr>
        <w:t>Vajpayee</w:t>
      </w:r>
      <w:r w:rsidRPr="00A3215B">
        <w:rPr>
          <w:rFonts w:asciiTheme="minorHAnsi" w:hAnsiTheme="minorHAnsi"/>
        </w:rPr>
        <w:t xml:space="preserve"> to me in a one-on-one meeting during his visit to the White House in September 2000. He </w:t>
      </w:r>
      <w:r w:rsidRPr="00A3215B">
        <w:rPr>
          <w:rStyle w:val="StyleUnderline"/>
          <w:rFonts w:asciiTheme="minorHAnsi" w:hAnsiTheme="minorHAnsi"/>
        </w:rPr>
        <w:t>added that he would love to see Indian-American entrepreneurs return home to help build India’s nascent technology industry</w:t>
      </w:r>
      <w:r w:rsidRPr="00A3215B">
        <w:rPr>
          <w:rFonts w:asciiTheme="minorHAnsi" w:hAnsiTheme="minorHAnsi"/>
        </w:rPr>
        <w:t>.</w:t>
      </w:r>
    </w:p>
    <w:p w:rsidR="00AD5011" w:rsidRPr="00A3215B" w:rsidRDefault="00AD5011" w:rsidP="00AD5011">
      <w:pPr>
        <w:rPr>
          <w:rFonts w:asciiTheme="minorHAnsi" w:hAnsiTheme="minorHAnsi"/>
        </w:rPr>
      </w:pPr>
      <w:r w:rsidRPr="00A3215B">
        <w:rPr>
          <w:rFonts w:asciiTheme="minorHAnsi" w:hAnsiTheme="minorHAnsi"/>
        </w:rPr>
        <w:t xml:space="preserve">Bill </w:t>
      </w:r>
      <w:r w:rsidRPr="00A3215B">
        <w:rPr>
          <w:rStyle w:val="StyleUnderline"/>
          <w:rFonts w:asciiTheme="minorHAnsi" w:hAnsiTheme="minorHAnsi"/>
        </w:rPr>
        <w:t>Clinton and</w:t>
      </w:r>
      <w:r w:rsidRPr="00A3215B">
        <w:rPr>
          <w:rFonts w:asciiTheme="minorHAnsi" w:hAnsiTheme="minorHAnsi"/>
        </w:rPr>
        <w:t xml:space="preserve"> George W. </w:t>
      </w:r>
      <w:r w:rsidRPr="00A3215B">
        <w:rPr>
          <w:rStyle w:val="StyleUnderline"/>
          <w:rFonts w:asciiTheme="minorHAnsi" w:hAnsiTheme="minorHAnsi"/>
        </w:rPr>
        <w:t xml:space="preserve">Bush granted him his wish with their flawed immigration policies. </w:t>
      </w:r>
      <w:r w:rsidRPr="00A3215B">
        <w:rPr>
          <w:rStyle w:val="Emphasis"/>
          <w:rFonts w:asciiTheme="minorHAnsi" w:hAnsiTheme="minorHAnsi"/>
        </w:rPr>
        <w:t>The U.S. admitted hundreds of thousands of foreign students and engineers on temporary visas but did not have the fortitude to expand the numbers of green cards.</w:t>
      </w:r>
      <w:r w:rsidRPr="00A3215B">
        <w:rPr>
          <w:rFonts w:asciiTheme="minorHAnsi" w:hAnsiTheme="minorHAnsi"/>
        </w:rPr>
        <w:t xml:space="preserve"> The result was that </w:t>
      </w:r>
      <w:r w:rsidRPr="00A3215B">
        <w:rPr>
          <w:rStyle w:val="Emphasis"/>
          <w:rFonts w:asciiTheme="minorHAnsi" w:hAnsiTheme="minorHAnsi"/>
          <w:sz w:val="28"/>
        </w:rPr>
        <w:t>the waiting time for permanent resident visas began to exceed 10 years for Indian and Chinese immigrants. Some began returning home</w:t>
      </w:r>
      <w:r w:rsidRPr="00A3215B">
        <w:rPr>
          <w:rStyle w:val="Emphasis"/>
          <w:rFonts w:asciiTheme="minorHAnsi" w:hAnsiTheme="minorHAnsi"/>
        </w:rPr>
        <w:t>.</w:t>
      </w:r>
    </w:p>
    <w:p w:rsidR="00AD5011" w:rsidRPr="00A3215B" w:rsidRDefault="00AD5011" w:rsidP="00AD5011">
      <w:pPr>
        <w:rPr>
          <w:rFonts w:asciiTheme="minorHAnsi" w:hAnsiTheme="minorHAnsi"/>
        </w:rPr>
      </w:pPr>
      <w:r w:rsidRPr="00A3215B">
        <w:rPr>
          <w:rFonts w:asciiTheme="minorHAnsi" w:hAnsiTheme="minorHAnsi"/>
        </w:rPr>
        <w:t>Now with his constant tirades against immigrants, particularly from what he calls “shithole countries”, Donald Trump is giving many countries the greatest gift of all: causing the trickle of returning talent to become a flood.</w:t>
      </w:r>
    </w:p>
    <w:p w:rsidR="00AD5011" w:rsidRPr="00A3215B" w:rsidRDefault="00AD5011" w:rsidP="00AD5011">
      <w:pPr>
        <w:rPr>
          <w:rFonts w:asciiTheme="minorHAnsi" w:hAnsiTheme="minorHAnsi"/>
        </w:rPr>
      </w:pPr>
      <w:r w:rsidRPr="00A3215B">
        <w:rPr>
          <w:rFonts w:asciiTheme="minorHAnsi" w:hAnsiTheme="minorHAnsi"/>
        </w:rPr>
        <w:t>For India, the timing could not be better. With hundreds of millions of people now gaining access to the Internet through inexpensive smartphones, India is about to experience a technology boom that will transform the country itself. And with the influx of capital and talent, it will be able to challenge Silicon Valley—just as China is doing.</w:t>
      </w:r>
    </w:p>
    <w:p w:rsidR="00AD5011" w:rsidRPr="00A3215B" w:rsidRDefault="00AD5011" w:rsidP="00AD5011">
      <w:pPr>
        <w:rPr>
          <w:rFonts w:asciiTheme="minorHAnsi" w:hAnsiTheme="minorHAnsi"/>
        </w:rPr>
      </w:pPr>
      <w:r w:rsidRPr="00A3215B">
        <w:rPr>
          <w:rFonts w:asciiTheme="minorHAnsi" w:hAnsiTheme="minorHAnsi"/>
        </w:rPr>
        <w:t>This is the irony of America’s rising nativism and protectionism.</w:t>
      </w:r>
    </w:p>
    <w:p w:rsidR="00AD5011" w:rsidRPr="00A3215B" w:rsidRDefault="00AD5011" w:rsidP="00AD5011">
      <w:pPr>
        <w:rPr>
          <w:rFonts w:asciiTheme="minorHAnsi" w:hAnsiTheme="minorHAnsi"/>
        </w:rPr>
      </w:pPr>
      <w:r w:rsidRPr="00A3215B">
        <w:rPr>
          <w:rFonts w:asciiTheme="minorHAnsi" w:hAnsiTheme="minorHAnsi"/>
        </w:rPr>
        <w:t xml:space="preserve">When I met Prime Minister Vajpayee, I was the CEO of a technology startup in North Carolina. Later, </w:t>
      </w:r>
      <w:r w:rsidRPr="00A3215B">
        <w:rPr>
          <w:rStyle w:val="StyleUnderline"/>
          <w:rFonts w:asciiTheme="minorHAnsi" w:hAnsiTheme="minorHAnsi"/>
        </w:rPr>
        <w:t>I became an academic and started researching why Silicon Valley was the most innovative place on this planet</w:t>
      </w:r>
      <w:r w:rsidRPr="00A3215B">
        <w:rPr>
          <w:rFonts w:asciiTheme="minorHAnsi" w:hAnsiTheme="minorHAnsi"/>
        </w:rPr>
        <w:t>.</w:t>
      </w:r>
    </w:p>
    <w:p w:rsidR="00AD5011" w:rsidRPr="00A3215B" w:rsidRDefault="00AD5011" w:rsidP="00AD5011">
      <w:pPr>
        <w:rPr>
          <w:rFonts w:asciiTheme="minorHAnsi" w:hAnsiTheme="minorHAnsi"/>
        </w:rPr>
      </w:pPr>
      <w:r w:rsidRPr="00A3215B">
        <w:rPr>
          <w:rFonts w:asciiTheme="minorHAnsi" w:hAnsiTheme="minorHAnsi"/>
        </w:rPr>
        <w:t xml:space="preserve">I learnt that </w:t>
      </w:r>
      <w:r w:rsidRPr="00A3215B">
        <w:rPr>
          <w:rStyle w:val="StyleUnderline"/>
          <w:rFonts w:asciiTheme="minorHAnsi" w:hAnsiTheme="minorHAnsi"/>
        </w:rPr>
        <w:t>it was diversity and openness that gave Silicon Valley its global advantage; foreign-born people were dominating its entrepreneurial ecosystem and fueling innovation and job growth</w:t>
      </w:r>
      <w:r w:rsidRPr="00A3215B">
        <w:rPr>
          <w:rFonts w:asciiTheme="minorHAnsi" w:hAnsiTheme="minorHAnsi"/>
        </w:rPr>
        <w:t>. My research teams at Duke, the University of California at Berkeley, New York University, and Harvard documented that between 1995 and 2005, immigrants founded 52% of Silicon Valley’s technology companies. The founders came from almost every nation in the world: Australia to Zimbabwe. Immigrants also contributed to the majority of patents filed by leading US companies in that period: 72% of the total at Qualcomm, 65% at Merck, 64% at General Electric, and 60% at Cisco Systems. Surprisingly, 40% of the international patent applications filed by the US government also had foreign-national authors.</w:t>
      </w:r>
    </w:p>
    <w:p w:rsidR="00AD5011" w:rsidRPr="00A3215B" w:rsidRDefault="00AD5011" w:rsidP="00AD5011">
      <w:pPr>
        <w:rPr>
          <w:rFonts w:asciiTheme="minorHAnsi" w:hAnsiTheme="minorHAnsi"/>
        </w:rPr>
      </w:pPr>
      <w:r w:rsidRPr="00A3215B">
        <w:rPr>
          <w:rFonts w:asciiTheme="minorHAnsi" w:hAnsiTheme="minorHAnsi"/>
        </w:rPr>
        <w:t>Indians have achieved the most extraordinary success in Silicon Valley. They have founded more start-ups than the next four immigrant groups, from Britain, China, Taiwan, and Japan, combined. Despite comprising only 6% of the Valley’s population and 1% of the nations, Indians founded 15.5% of Silicon Valley startups and contributed to 14% of US global patents.</w:t>
      </w:r>
    </w:p>
    <w:p w:rsidR="00AD5011" w:rsidRPr="00A3215B" w:rsidRDefault="00AD5011" w:rsidP="00AD5011">
      <w:pPr>
        <w:rPr>
          <w:rFonts w:asciiTheme="minorHAnsi" w:hAnsiTheme="minorHAnsi"/>
        </w:rPr>
      </w:pPr>
      <w:r w:rsidRPr="00A3215B">
        <w:rPr>
          <w:rFonts w:asciiTheme="minorHAnsi" w:hAnsiTheme="minorHAnsi"/>
        </w:rPr>
        <w:t xml:space="preserve">At the same time, I also </w:t>
      </w:r>
      <w:proofErr w:type="spellStart"/>
      <w:r w:rsidRPr="00A3215B">
        <w:rPr>
          <w:rFonts w:asciiTheme="minorHAnsi" w:hAnsiTheme="minorHAnsi"/>
        </w:rPr>
        <w:t>realised</w:t>
      </w:r>
      <w:proofErr w:type="spellEnd"/>
      <w:r w:rsidRPr="00A3215B">
        <w:rPr>
          <w:rFonts w:asciiTheme="minorHAnsi" w:hAnsiTheme="minorHAnsi"/>
        </w:rPr>
        <w:t xml:space="preserve"> that protectionist demands by nativists were causing American political leaders to advocate immigration policies that were (and are) choking US innovation and economic growth. </w:t>
      </w:r>
      <w:r w:rsidRPr="00A3215B">
        <w:rPr>
          <w:rStyle w:val="Emphasis"/>
          <w:rFonts w:asciiTheme="minorHAnsi" w:hAnsiTheme="minorHAnsi"/>
        </w:rPr>
        <w:t>The government would constantly expand the number of H1-B visas in response to the demands of businesses but never the number of green cards</w:t>
      </w:r>
      <w:r w:rsidRPr="00A3215B">
        <w:rPr>
          <w:rStyle w:val="StyleUnderline"/>
          <w:rFonts w:asciiTheme="minorHAnsi" w:hAnsiTheme="minorHAnsi"/>
        </w:rPr>
        <w:t>, which were limited to 140,000 for the so-called key employment categories. The result? The queues kept increasing</w:t>
      </w:r>
      <w:r w:rsidRPr="00A3215B">
        <w:rPr>
          <w:rFonts w:asciiTheme="minorHAnsi" w:hAnsiTheme="minorHAnsi"/>
        </w:rPr>
        <w:t xml:space="preserve">. I estimate that </w:t>
      </w:r>
      <w:r w:rsidRPr="00A3215B">
        <w:rPr>
          <w:rStyle w:val="Emphasis"/>
          <w:rFonts w:asciiTheme="minorHAnsi" w:hAnsiTheme="minorHAnsi"/>
        </w:rPr>
        <w:t>today there are around 1.5 million skilled workers and their families stuck in immigration limbo</w:t>
      </w:r>
      <w:r w:rsidRPr="00A3215B">
        <w:rPr>
          <w:rFonts w:asciiTheme="minorHAnsi" w:hAnsiTheme="minorHAnsi"/>
        </w:rPr>
        <w:t>, and that more than a third of these are Indians.</w:t>
      </w:r>
    </w:p>
    <w:p w:rsidR="00AD5011" w:rsidRPr="00A3215B" w:rsidRDefault="00AD5011" w:rsidP="00AD5011">
      <w:pPr>
        <w:rPr>
          <w:rFonts w:asciiTheme="minorHAnsi" w:hAnsiTheme="minorHAnsi"/>
        </w:rPr>
      </w:pPr>
      <w:r w:rsidRPr="00A3215B">
        <w:rPr>
          <w:rFonts w:asciiTheme="minorHAnsi" w:hAnsiTheme="minorHAnsi"/>
        </w:rPr>
        <w:t xml:space="preserve">Meanwhile, </w:t>
      </w:r>
      <w:r w:rsidRPr="00A3215B">
        <w:rPr>
          <w:rStyle w:val="StyleUnderline"/>
          <w:rFonts w:asciiTheme="minorHAnsi" w:hAnsiTheme="minorHAnsi"/>
        </w:rPr>
        <w:t>I have witnessed a rapid change in the aspirations among international students. The norm would be for students from China and India to stay in the US permanently because there were hardly any opportunities back home. This changed.</w:t>
      </w:r>
    </w:p>
    <w:p w:rsidR="00AD5011" w:rsidRPr="00A3215B" w:rsidRDefault="00AD5011" w:rsidP="00AD5011">
      <w:pPr>
        <w:rPr>
          <w:rFonts w:asciiTheme="minorHAnsi" w:hAnsiTheme="minorHAnsi"/>
        </w:rPr>
      </w:pPr>
      <w:r w:rsidRPr="00A3215B">
        <w:rPr>
          <w:rFonts w:asciiTheme="minorHAnsi" w:hAnsiTheme="minorHAnsi"/>
        </w:rPr>
        <w:t xml:space="preserve">My engineering students began to seek short-term employment in the US to gain experience after they graduated but their ultimate goal was to return home to their families and friends. Human resource directors of companies in India and China increasingly reported that they were flooded with </w:t>
      </w:r>
      <w:proofErr w:type="spellStart"/>
      <w:r w:rsidRPr="00A3215B">
        <w:rPr>
          <w:rFonts w:asciiTheme="minorHAnsi" w:hAnsiTheme="minorHAnsi"/>
        </w:rPr>
        <w:t>resumés</w:t>
      </w:r>
      <w:proofErr w:type="spellEnd"/>
      <w:r w:rsidRPr="00A3215B">
        <w:rPr>
          <w:rFonts w:asciiTheme="minorHAnsi" w:hAnsiTheme="minorHAnsi"/>
        </w:rPr>
        <w:t xml:space="preserve"> from US graduates.</w:t>
      </w:r>
    </w:p>
    <w:p w:rsidR="00AD5011" w:rsidRPr="00A3215B" w:rsidRDefault="00AD5011" w:rsidP="00AD5011">
      <w:pPr>
        <w:rPr>
          <w:rStyle w:val="StyleUnderline"/>
          <w:rFonts w:asciiTheme="minorHAnsi" w:hAnsiTheme="minorHAnsi"/>
        </w:rPr>
      </w:pPr>
      <w:r w:rsidRPr="00A3215B">
        <w:rPr>
          <w:rStyle w:val="StyleUnderline"/>
          <w:rFonts w:asciiTheme="minorHAnsi" w:hAnsiTheme="minorHAnsi"/>
        </w:rPr>
        <w:t>For students, the prospect of returning home and working for a hot company</w:t>
      </w:r>
      <w:r w:rsidRPr="00A3215B">
        <w:rPr>
          <w:rFonts w:asciiTheme="minorHAnsi" w:hAnsiTheme="minorHAnsi"/>
        </w:rPr>
        <w:t xml:space="preserve"> such as Baidu, Alibaba, </w:t>
      </w:r>
      <w:proofErr w:type="spellStart"/>
      <w:r w:rsidRPr="00A3215B">
        <w:rPr>
          <w:rFonts w:asciiTheme="minorHAnsi" w:hAnsiTheme="minorHAnsi"/>
        </w:rPr>
        <w:t>Paytm</w:t>
      </w:r>
      <w:proofErr w:type="spellEnd"/>
      <w:r w:rsidRPr="00A3215B">
        <w:rPr>
          <w:rFonts w:asciiTheme="minorHAnsi" w:hAnsiTheme="minorHAnsi"/>
        </w:rPr>
        <w:t xml:space="preserve">, or Flipkart </w:t>
      </w:r>
      <w:r w:rsidRPr="00A3215B">
        <w:rPr>
          <w:rStyle w:val="StyleUnderline"/>
          <w:rFonts w:asciiTheme="minorHAnsi" w:hAnsiTheme="minorHAnsi"/>
        </w:rPr>
        <w:t>is far more enticing than working for an American company</w:t>
      </w:r>
      <w:r w:rsidRPr="00A3215B">
        <w:rPr>
          <w:rFonts w:asciiTheme="minorHAnsi" w:hAnsiTheme="minorHAnsi"/>
        </w:rPr>
        <w:t xml:space="preserve">. </w:t>
      </w:r>
      <w:r w:rsidRPr="00A3215B">
        <w:rPr>
          <w:rStyle w:val="StyleUnderline"/>
          <w:rFonts w:asciiTheme="minorHAnsi" w:hAnsiTheme="minorHAnsi"/>
        </w:rPr>
        <w:t xml:space="preserve">You cannot blame them, especially given that </w:t>
      </w:r>
      <w:r w:rsidRPr="00A3215B">
        <w:rPr>
          <w:rStyle w:val="Emphasis"/>
          <w:rFonts w:asciiTheme="minorHAnsi" w:hAnsiTheme="minorHAnsi"/>
        </w:rPr>
        <w:t>delays in visa processing will lock them into a menial position for at least a decade during the most productive parts of their careers</w:t>
      </w:r>
      <w:r w:rsidRPr="00A3215B">
        <w:rPr>
          <w:rStyle w:val="StyleUnderline"/>
          <w:rFonts w:asciiTheme="minorHAnsi" w:hAnsiTheme="minorHAnsi"/>
        </w:rPr>
        <w:t>.</w:t>
      </w:r>
    </w:p>
    <w:p w:rsidR="00AD5011" w:rsidRPr="00A3215B" w:rsidRDefault="00AD5011" w:rsidP="00AD5011">
      <w:pPr>
        <w:rPr>
          <w:rFonts w:asciiTheme="minorHAnsi" w:hAnsiTheme="minorHAnsi"/>
        </w:rPr>
      </w:pPr>
      <w:r w:rsidRPr="00A3215B">
        <w:rPr>
          <w:rFonts w:asciiTheme="minorHAnsi" w:hAnsiTheme="minorHAnsi"/>
        </w:rPr>
        <w:t xml:space="preserve">This has been an incredible boon for China. </w:t>
      </w:r>
      <w:r w:rsidRPr="00A3215B">
        <w:rPr>
          <w:rStyle w:val="StyleUnderline"/>
          <w:rFonts w:asciiTheme="minorHAnsi" w:hAnsiTheme="minorHAnsi"/>
        </w:rPr>
        <w:t xml:space="preserve">One measure of the </w:t>
      </w:r>
      <w:proofErr w:type="spellStart"/>
      <w:r w:rsidRPr="00A3215B">
        <w:rPr>
          <w:rStyle w:val="StyleUnderline"/>
          <w:rFonts w:asciiTheme="minorHAnsi" w:hAnsiTheme="minorHAnsi"/>
        </w:rPr>
        <w:t>globalisation</w:t>
      </w:r>
      <w:proofErr w:type="spellEnd"/>
      <w:r w:rsidRPr="00A3215B">
        <w:rPr>
          <w:rStyle w:val="StyleUnderline"/>
          <w:rFonts w:asciiTheme="minorHAnsi" w:hAnsiTheme="minorHAnsi"/>
        </w:rPr>
        <w:t xml:space="preserve"> of innovation is the number of technology start-ups with post-money valuations of $1 billion or higher. These</w:t>
      </w:r>
      <w:r w:rsidRPr="00A3215B">
        <w:rPr>
          <w:rFonts w:asciiTheme="minorHAnsi" w:hAnsiTheme="minorHAnsi"/>
        </w:rPr>
        <w:t xml:space="preserve"> companies </w:t>
      </w:r>
      <w:r w:rsidRPr="00A3215B">
        <w:rPr>
          <w:rStyle w:val="StyleUnderline"/>
          <w:rFonts w:asciiTheme="minorHAnsi" w:hAnsiTheme="minorHAnsi"/>
        </w:rPr>
        <w:t>are</w:t>
      </w:r>
      <w:r w:rsidRPr="00A3215B">
        <w:rPr>
          <w:rFonts w:asciiTheme="minorHAnsi" w:hAnsiTheme="minorHAnsi"/>
        </w:rPr>
        <w:t xml:space="preserve"> commonly </w:t>
      </w:r>
      <w:r w:rsidRPr="00A3215B">
        <w:rPr>
          <w:rStyle w:val="StyleUnderline"/>
          <w:rFonts w:asciiTheme="minorHAnsi" w:hAnsiTheme="minorHAnsi"/>
        </w:rPr>
        <w:t>called “unicorns”. As recently as 2000, nearly all of these were in the US</w:t>
      </w:r>
      <w:r w:rsidRPr="00A3215B">
        <w:rPr>
          <w:rFonts w:asciiTheme="minorHAnsi" w:hAnsiTheme="minorHAnsi"/>
        </w:rPr>
        <w:t>; countries such as China and India could only dream of being home to a Google, Amazon, or Facebook.</w:t>
      </w:r>
    </w:p>
    <w:p w:rsidR="00AD5011" w:rsidRPr="00A3215B" w:rsidRDefault="00AD5011" w:rsidP="00AD5011">
      <w:pPr>
        <w:rPr>
          <w:rFonts w:asciiTheme="minorHAnsi" w:hAnsiTheme="minorHAnsi"/>
        </w:rPr>
      </w:pPr>
      <w:r w:rsidRPr="00A3215B">
        <w:rPr>
          <w:rStyle w:val="StyleUnderline"/>
          <w:rFonts w:asciiTheme="minorHAnsi" w:hAnsiTheme="minorHAnsi"/>
        </w:rPr>
        <w:t>Now</w:t>
      </w:r>
      <w:r w:rsidRPr="00A3215B">
        <w:rPr>
          <w:rFonts w:asciiTheme="minorHAnsi" w:hAnsiTheme="minorHAnsi"/>
        </w:rPr>
        <w:t xml:space="preserve">, according to South China Morning Post, </w:t>
      </w:r>
      <w:r w:rsidRPr="00A3215B">
        <w:rPr>
          <w:rStyle w:val="StyleUnderline"/>
          <w:rFonts w:asciiTheme="minorHAnsi" w:hAnsiTheme="minorHAnsi"/>
        </w:rPr>
        <w:t>China has 98 unicorns, which is 39%</w:t>
      </w:r>
      <w:r w:rsidRPr="00A3215B">
        <w:rPr>
          <w:rFonts w:asciiTheme="minorHAnsi" w:hAnsiTheme="minorHAnsi"/>
        </w:rPr>
        <w:t xml:space="preserve"> of the world’s 252 unicorns. In comparison, </w:t>
      </w:r>
      <w:r w:rsidRPr="00A3215B">
        <w:rPr>
          <w:rStyle w:val="StyleUnderline"/>
          <w:rFonts w:asciiTheme="minorHAnsi" w:hAnsiTheme="minorHAnsi"/>
        </w:rPr>
        <w:t>America has 106, or 42%, and India has 10 unicorns</w:t>
      </w:r>
      <w:r w:rsidRPr="00A3215B">
        <w:rPr>
          <w:rFonts w:asciiTheme="minorHAnsi" w:hAnsiTheme="minorHAnsi"/>
        </w:rPr>
        <w:t xml:space="preserve">, 4%. An analysis by the National Foundation for American Policy revealed that 51% of the unicorns in the US have at least one immigrant founder. </w:t>
      </w:r>
      <w:r w:rsidRPr="00A3215B">
        <w:rPr>
          <w:rStyle w:val="StyleUnderline"/>
          <w:rFonts w:asciiTheme="minorHAnsi" w:hAnsiTheme="minorHAnsi"/>
        </w:rPr>
        <w:t>It is clear how shortsighted the US government has been.</w:t>
      </w:r>
    </w:p>
    <w:p w:rsidR="00AD5011" w:rsidRPr="00A3215B" w:rsidRDefault="00AD5011" w:rsidP="00AD5011">
      <w:pPr>
        <w:rPr>
          <w:rFonts w:asciiTheme="minorHAnsi" w:hAnsiTheme="minorHAnsi"/>
        </w:rPr>
      </w:pPr>
      <w:r w:rsidRPr="00A3215B">
        <w:rPr>
          <w:rFonts w:asciiTheme="minorHAnsi" w:hAnsiTheme="minorHAnsi"/>
        </w:rPr>
        <w:t xml:space="preserve">With the clouds of nativism circling the White House, things will only get worse. </w:t>
      </w:r>
      <w:r w:rsidRPr="00A3215B">
        <w:rPr>
          <w:rStyle w:val="StyleUnderline"/>
          <w:rFonts w:asciiTheme="minorHAnsi" w:hAnsiTheme="minorHAnsi"/>
        </w:rPr>
        <w:t>America’s share of successful technology startups will continue to shrink and Silicon Valley will see competition like never before.</w:t>
      </w:r>
    </w:p>
    <w:p w:rsidR="00AD5011" w:rsidRPr="00A3215B" w:rsidRDefault="00AD5011" w:rsidP="00AD5011">
      <w:pPr>
        <w:rPr>
          <w:rFonts w:asciiTheme="minorHAnsi" w:hAnsiTheme="minorHAnsi"/>
        </w:rPr>
      </w:pPr>
      <w:r w:rsidRPr="00A3215B">
        <w:rPr>
          <w:rFonts w:asciiTheme="minorHAnsi" w:hAnsiTheme="minorHAnsi"/>
        </w:rPr>
        <w:t>America’s loss is India’s gain.</w:t>
      </w:r>
    </w:p>
    <w:p w:rsidR="00D83A9D" w:rsidRPr="00A3215B" w:rsidRDefault="00D83A9D" w:rsidP="00AA085B">
      <w:pPr>
        <w:rPr>
          <w:rFonts w:asciiTheme="minorHAnsi" w:hAnsiTheme="minorHAnsi"/>
        </w:rPr>
      </w:pPr>
    </w:p>
    <w:p w:rsidR="005978CA" w:rsidRPr="00A3215B" w:rsidRDefault="005978CA" w:rsidP="005978CA">
      <w:pPr>
        <w:pStyle w:val="Heading4"/>
        <w:rPr>
          <w:rFonts w:asciiTheme="minorHAnsi" w:hAnsiTheme="minorHAnsi"/>
        </w:rPr>
      </w:pPr>
      <w:r w:rsidRPr="00A3215B">
        <w:rPr>
          <w:rFonts w:asciiTheme="minorHAnsi" w:hAnsiTheme="minorHAnsi"/>
        </w:rPr>
        <w:t xml:space="preserve">Green card delays </w:t>
      </w:r>
      <w:r w:rsidR="009F678D" w:rsidRPr="00A3215B">
        <w:rPr>
          <w:rFonts w:asciiTheme="minorHAnsi" w:hAnsiTheme="minorHAnsi"/>
        </w:rPr>
        <w:t>will trigger</w:t>
      </w:r>
      <w:r w:rsidRPr="00A3215B">
        <w:rPr>
          <w:rFonts w:asciiTheme="minorHAnsi" w:hAnsiTheme="minorHAnsi"/>
        </w:rPr>
        <w:t xml:space="preserve"> reverse brain drain and deter future immigrants</w:t>
      </w:r>
      <w:r w:rsidR="009F678D" w:rsidRPr="00A3215B">
        <w:rPr>
          <w:rFonts w:asciiTheme="minorHAnsi" w:hAnsiTheme="minorHAnsi"/>
        </w:rPr>
        <w:t xml:space="preserve"> --- also undermines their productivity while they wait</w:t>
      </w:r>
    </w:p>
    <w:p w:rsidR="005978CA" w:rsidRPr="00A3215B" w:rsidRDefault="005978CA" w:rsidP="005978CA">
      <w:pPr>
        <w:rPr>
          <w:rFonts w:asciiTheme="minorHAnsi" w:hAnsiTheme="minorHAnsi"/>
        </w:rPr>
      </w:pPr>
      <w:proofErr w:type="spellStart"/>
      <w:r w:rsidRPr="00A3215B">
        <w:rPr>
          <w:rStyle w:val="Style13ptBold"/>
          <w:rFonts w:asciiTheme="minorHAnsi" w:hAnsiTheme="minorHAnsi"/>
        </w:rPr>
        <w:t>Sataline</w:t>
      </w:r>
      <w:proofErr w:type="spellEnd"/>
      <w:r w:rsidRPr="00A3215B">
        <w:rPr>
          <w:rStyle w:val="Style13ptBold"/>
          <w:rFonts w:asciiTheme="minorHAnsi" w:hAnsiTheme="minorHAnsi"/>
        </w:rPr>
        <w:t>, 17</w:t>
      </w:r>
      <w:r w:rsidRPr="00A3215B">
        <w:rPr>
          <w:rFonts w:asciiTheme="minorHAnsi" w:hAnsiTheme="minorHAnsi"/>
        </w:rPr>
        <w:t xml:space="preserve"> (9/22/17, Suzanne, “Trump Has Started a Brain Drain Back to India; Indian immigrants are a vital pillar of the U.S. economy, but they're starting to reconsider their options,” </w:t>
      </w:r>
      <w:hyperlink r:id="rId63" w:history="1">
        <w:r w:rsidRPr="00A3215B">
          <w:rPr>
            <w:rStyle w:val="Hyperlink"/>
            <w:rFonts w:asciiTheme="minorHAnsi" w:hAnsiTheme="minorHAnsi"/>
          </w:rPr>
          <w:t>http://foreignpolicy.com/2017/09/22/trump-has-started-a-brain-drain-back-to-india/</w:t>
        </w:r>
      </w:hyperlink>
      <w:r w:rsidRPr="00A3215B">
        <w:rPr>
          <w:rFonts w:asciiTheme="minorHAnsi" w:hAnsiTheme="minorHAnsi"/>
        </w:rPr>
        <w:t>, accessed on 5/28/18, JMP)</w:t>
      </w:r>
    </w:p>
    <w:p w:rsidR="005978CA" w:rsidRPr="00A3215B" w:rsidRDefault="005978CA" w:rsidP="005978CA">
      <w:pPr>
        <w:rPr>
          <w:rFonts w:asciiTheme="minorHAnsi" w:hAnsiTheme="minorHAnsi"/>
        </w:rPr>
      </w:pPr>
      <w:r w:rsidRPr="00A3215B">
        <w:rPr>
          <w:rFonts w:asciiTheme="minorHAnsi" w:hAnsiTheme="minorHAnsi"/>
        </w:rPr>
        <w:t>In 2005, two years after Sameer Sahay arrived in the United States from India to pursue an MBA, he was thrilled when an Oregon health care company hired him and agreed to sponsor his green card. His life as an A</w:t>
      </w:r>
      <w:r w:rsidR="00487060" w:rsidRPr="00A3215B">
        <w:rPr>
          <w:rFonts w:asciiTheme="minorHAnsi" w:hAnsiTheme="minorHAnsi"/>
        </w:rPr>
        <w:t>merican, he thought, had begun.</w:t>
      </w:r>
    </w:p>
    <w:p w:rsidR="005978CA" w:rsidRPr="00A3215B" w:rsidRDefault="005978CA" w:rsidP="005978CA">
      <w:pPr>
        <w:rPr>
          <w:rFonts w:asciiTheme="minorHAnsi" w:hAnsiTheme="minorHAnsi"/>
        </w:rPr>
      </w:pPr>
      <w:r w:rsidRPr="00A3215B">
        <w:rPr>
          <w:rStyle w:val="StyleUnderline"/>
          <w:rFonts w:asciiTheme="minorHAnsi" w:hAnsiTheme="minorHAnsi"/>
        </w:rPr>
        <w:t>Twelve years later, Sahay</w:t>
      </w:r>
      <w:r w:rsidRPr="00A3215B">
        <w:rPr>
          <w:rFonts w:asciiTheme="minorHAnsi" w:hAnsiTheme="minorHAnsi"/>
        </w:rPr>
        <w:t xml:space="preserve">, now 50, </w:t>
      </w:r>
      <w:r w:rsidRPr="00A3215B">
        <w:rPr>
          <w:rStyle w:val="StyleUnderline"/>
          <w:rFonts w:asciiTheme="minorHAnsi" w:hAnsiTheme="minorHAnsi"/>
        </w:rPr>
        <w:t xml:space="preserve">is still a data architect, still working for the same firm, and </w:t>
      </w:r>
      <w:r w:rsidRPr="00A3215B">
        <w:rPr>
          <w:rStyle w:val="Emphasis"/>
          <w:rFonts w:asciiTheme="minorHAnsi" w:hAnsiTheme="minorHAnsi"/>
        </w:rPr>
        <w:t>still waiting for that green card</w:t>
      </w:r>
      <w:r w:rsidRPr="00A3215B">
        <w:rPr>
          <w:rFonts w:asciiTheme="minorHAnsi" w:hAnsiTheme="minorHAnsi"/>
        </w:rPr>
        <w:t xml:space="preserve">. It’s not clear when he’ll clear the government backlog. He does know that </w:t>
      </w:r>
      <w:r w:rsidRPr="00A3215B">
        <w:rPr>
          <w:rStyle w:val="Emphasis"/>
          <w:rFonts w:asciiTheme="minorHAnsi" w:hAnsiTheme="minorHAnsi"/>
        </w:rPr>
        <w:t>his provisional status stalled his career</w:t>
      </w:r>
      <w:r w:rsidRPr="00A3215B">
        <w:rPr>
          <w:rFonts w:asciiTheme="minorHAnsi" w:hAnsiTheme="minorHAnsi"/>
        </w:rPr>
        <w:t xml:space="preserve"> — changing jobs would have required the company to file a new petition. “Personally, </w:t>
      </w:r>
      <w:r w:rsidRPr="00A3215B">
        <w:rPr>
          <w:rStyle w:val="StyleUnderline"/>
          <w:rFonts w:asciiTheme="minorHAnsi" w:hAnsiTheme="minorHAnsi"/>
        </w:rPr>
        <w:t>I have sacrificed my career to help my family to have a better life</w:t>
      </w:r>
      <w:r w:rsidRPr="00A3215B">
        <w:rPr>
          <w:rFonts w:asciiTheme="minorHAnsi" w:hAnsiTheme="minorHAnsi"/>
        </w:rPr>
        <w:t xml:space="preserve">,” Sahay says. “That has taken its toll. </w:t>
      </w:r>
      <w:r w:rsidRPr="00A3215B">
        <w:rPr>
          <w:rStyle w:val="StyleUnderline"/>
          <w:rFonts w:asciiTheme="minorHAnsi" w:hAnsiTheme="minorHAnsi"/>
        </w:rPr>
        <w:t>Had I gotten a green card, I could have moved on, moved up, done a lot more things.</w:t>
      </w:r>
      <w:r w:rsidRPr="00A3215B">
        <w:rPr>
          <w:rFonts w:asciiTheme="minorHAnsi" w:hAnsiTheme="minorHAnsi"/>
        </w:rPr>
        <w:t xml:space="preserve"> This held me where I was 10 years ago.”</w:t>
      </w:r>
    </w:p>
    <w:p w:rsidR="005978CA" w:rsidRPr="00A3215B" w:rsidRDefault="005978CA" w:rsidP="005978CA">
      <w:pPr>
        <w:rPr>
          <w:rFonts w:asciiTheme="minorHAnsi" w:hAnsiTheme="minorHAnsi"/>
        </w:rPr>
      </w:pPr>
      <w:r w:rsidRPr="00A3215B">
        <w:rPr>
          <w:rFonts w:asciiTheme="minorHAnsi" w:hAnsiTheme="minorHAnsi"/>
        </w:rPr>
        <w:t xml:space="preserve">Tangled and contradictory immigration policies of this sort have frustrated Indian immigrants for years, but the United States was seen as a prize worth pursuing. Now, though, </w:t>
      </w:r>
      <w:r w:rsidRPr="00A3215B">
        <w:rPr>
          <w:rStyle w:val="Emphasis"/>
          <w:rFonts w:asciiTheme="minorHAnsi" w:hAnsiTheme="minorHAnsi"/>
        </w:rPr>
        <w:t>many Indians — long a vital pillar of U.S. hospitals, tech firms, and engineering efforts — are reconsidering their options</w:t>
      </w:r>
      <w:r w:rsidRPr="00A3215B">
        <w:rPr>
          <w:rFonts w:asciiTheme="minorHAnsi" w:hAnsiTheme="minorHAnsi"/>
        </w:rPr>
        <w:t xml:space="preserve">. Despite a chummy Rose Garden meeting between U.S. President Donald Trump and Indian Prime Minister Narendra Modi in June, </w:t>
      </w:r>
      <w:r w:rsidRPr="00A3215B">
        <w:rPr>
          <w:rStyle w:val="StyleUnderline"/>
          <w:rFonts w:asciiTheme="minorHAnsi" w:hAnsiTheme="minorHAnsi"/>
        </w:rPr>
        <w:t>the permanent legal status of many Indians in America has become far more uncertain since Trump’s election</w:t>
      </w:r>
      <w:r w:rsidRPr="00A3215B">
        <w:rPr>
          <w:rFonts w:asciiTheme="minorHAnsi" w:hAnsiTheme="minorHAnsi"/>
        </w:rPr>
        <w:t>.</w:t>
      </w:r>
    </w:p>
    <w:p w:rsidR="005978CA" w:rsidRPr="00A3215B" w:rsidRDefault="005978CA" w:rsidP="005978CA">
      <w:pPr>
        <w:rPr>
          <w:rFonts w:asciiTheme="minorHAnsi" w:hAnsiTheme="minorHAnsi"/>
        </w:rPr>
      </w:pPr>
      <w:r w:rsidRPr="00A3215B">
        <w:rPr>
          <w:rFonts w:asciiTheme="minorHAnsi" w:hAnsiTheme="minorHAnsi"/>
        </w:rPr>
        <w:t xml:space="preserve">In the president’s short time in office, his promises and policies — from the “Muslim ban” to a directive that may alter who gets a work visa — have convinced many foreign nationals that they are not welcome. For many of the 2.4 million Indian nationals living in the United States, including roughly 1 million who are scientists and engineers, the fears are existential; although roughly 45 percent are naturalized citizens, </w:t>
      </w:r>
      <w:r w:rsidRPr="00A3215B">
        <w:rPr>
          <w:rStyle w:val="StyleUnderline"/>
          <w:rFonts w:asciiTheme="minorHAnsi" w:hAnsiTheme="minorHAnsi"/>
        </w:rPr>
        <w:t>hundreds of thousands still depend on impermanent visas that must be periodically renewed</w:t>
      </w:r>
      <w:r w:rsidRPr="00A3215B">
        <w:rPr>
          <w:rFonts w:asciiTheme="minorHAnsi" w:hAnsiTheme="minorHAnsi"/>
        </w:rPr>
        <w:t>. Changes in the U.S. skilled visa scheme could trigger large economic and intellectual losses, especially in states with many South Asian residents such as California and New Jersey. Some foreign nationals there wonder if Trump’s policies will trigger an Indian brain drain.</w:t>
      </w:r>
    </w:p>
    <w:p w:rsidR="005978CA" w:rsidRPr="00A3215B" w:rsidRDefault="005978CA" w:rsidP="005978CA">
      <w:pPr>
        <w:rPr>
          <w:rFonts w:asciiTheme="minorHAnsi" w:hAnsiTheme="minorHAnsi"/>
        </w:rPr>
      </w:pPr>
      <w:r w:rsidRPr="00A3215B">
        <w:rPr>
          <w:rStyle w:val="StyleUnderline"/>
          <w:rFonts w:asciiTheme="minorHAnsi" w:hAnsiTheme="minorHAnsi"/>
        </w:rPr>
        <w:t>Since Trump’s election, the number of Indian-born residents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searching for jobs back in India has climbed more than tenfold</w:t>
      </w:r>
      <w:r w:rsidRPr="00A3215B">
        <w:rPr>
          <w:rFonts w:asciiTheme="minorHAnsi" w:hAnsiTheme="minorHAnsi"/>
        </w:rPr>
        <w:t xml:space="preserve">, consulting firm Deloitte </w:t>
      </w:r>
      <w:proofErr w:type="spellStart"/>
      <w:r w:rsidRPr="00A3215B">
        <w:rPr>
          <w:rFonts w:asciiTheme="minorHAnsi" w:hAnsiTheme="minorHAnsi"/>
        </w:rPr>
        <w:t>Touche</w:t>
      </w:r>
      <w:proofErr w:type="spellEnd"/>
      <w:r w:rsidRPr="00A3215B">
        <w:rPr>
          <w:rFonts w:asciiTheme="minorHAnsi" w:hAnsiTheme="minorHAnsi"/>
        </w:rPr>
        <w:t xml:space="preserve"> Tohmatsu found. Six hundred people were searching in December, and the number spiked in March to 7,000. </w:t>
      </w:r>
      <w:r w:rsidRPr="00A3215B">
        <w:rPr>
          <w:rStyle w:val="StyleUnderline"/>
          <w:rFonts w:asciiTheme="minorHAnsi" w:hAnsiTheme="minorHAnsi"/>
        </w:rPr>
        <w:t>Four out of 10 U.S. colleges say they’ve seen a sharp drop in international applicants for the fall term, especially among applicants from India and China</w:t>
      </w:r>
      <w:r w:rsidRPr="00A3215B">
        <w:rPr>
          <w:rFonts w:asciiTheme="minorHAnsi" w:hAnsiTheme="minorHAnsi"/>
        </w:rPr>
        <w:t>, the top sources for international students. Nearly 167,000 Indians studied at American colleges in the 2015-2016 school year.</w:t>
      </w:r>
    </w:p>
    <w:p w:rsidR="005978CA" w:rsidRPr="00A3215B" w:rsidRDefault="005978CA" w:rsidP="005978CA">
      <w:pPr>
        <w:rPr>
          <w:rFonts w:asciiTheme="minorHAnsi" w:hAnsiTheme="minorHAnsi"/>
        </w:rPr>
      </w:pPr>
      <w:r w:rsidRPr="00A3215B">
        <w:rPr>
          <w:rFonts w:asciiTheme="minorHAnsi" w:hAnsiTheme="minorHAnsi"/>
        </w:rPr>
        <w:t>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w:t>
      </w:r>
    </w:p>
    <w:p w:rsidR="005978CA" w:rsidRPr="00A3215B" w:rsidRDefault="005978CA" w:rsidP="005978CA">
      <w:pPr>
        <w:rPr>
          <w:rFonts w:asciiTheme="minorHAnsi" w:hAnsiTheme="minorHAnsi"/>
        </w:rPr>
      </w:pPr>
      <w:r w:rsidRPr="00A3215B">
        <w:rPr>
          <w:rStyle w:val="StyleUnderline"/>
          <w:rFonts w:asciiTheme="minorHAnsi" w:hAnsiTheme="minorHAnsi"/>
        </w:rPr>
        <w:t>This year, the number of people applying for a</w:t>
      </w:r>
      <w:r w:rsidRPr="00A3215B">
        <w:rPr>
          <w:rFonts w:asciiTheme="minorHAnsi" w:hAnsiTheme="minorHAnsi"/>
        </w:rPr>
        <w:t xml:space="preserve"> high-skilled worker visa, the </w:t>
      </w:r>
      <w:r w:rsidRPr="00A3215B">
        <w:rPr>
          <w:rStyle w:val="StyleUnderline"/>
          <w:rFonts w:asciiTheme="minorHAnsi" w:hAnsiTheme="minorHAnsi"/>
        </w:rPr>
        <w:t>H-1B, dropped for the first time in four years</w:t>
      </w:r>
      <w:r w:rsidRPr="00A3215B">
        <w:rPr>
          <w:rFonts w:asciiTheme="minorHAnsi" w:hAnsiTheme="minorHAnsi"/>
        </w:rPr>
        <w:t xml:space="preserve"> — from 236,000 last year to 199,000,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w:t>
      </w:r>
    </w:p>
    <w:p w:rsidR="005978CA" w:rsidRPr="00A3215B" w:rsidRDefault="005978CA" w:rsidP="005978CA">
      <w:pPr>
        <w:rPr>
          <w:rStyle w:val="StyleUnderline"/>
          <w:rFonts w:asciiTheme="minorHAnsi" w:hAnsiTheme="minorHAnsi"/>
        </w:rPr>
      </w:pPr>
      <w:r w:rsidRPr="00A3215B">
        <w:rPr>
          <w:rFonts w:asciiTheme="minorHAnsi" w:hAnsiTheme="minorHAnsi"/>
        </w:rPr>
        <w:t xml:space="preserve">“The platform he got elected on, that hatred, denigrating other religions, it wasn’t making America great again and uplift the world. It’s ‘We’re going to make America great’ at the cost to the rest of the world. We’re doing long-term damage here,” says </w:t>
      </w: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a distinguished fellow at Carnegie Mellon University. At the same time, </w:t>
      </w:r>
      <w:r w:rsidRPr="00A3215B">
        <w:rPr>
          <w:rStyle w:val="StyleUnderline"/>
          <w:rFonts w:asciiTheme="minorHAnsi" w:hAnsiTheme="minorHAnsi"/>
        </w:rPr>
        <w:t>the opportunities in India are growing exponentially. “They don’t have to leave.”</w:t>
      </w:r>
    </w:p>
    <w:p w:rsidR="005978CA" w:rsidRPr="00A3215B" w:rsidRDefault="005978CA" w:rsidP="005978CA">
      <w:pPr>
        <w:rPr>
          <w:rFonts w:asciiTheme="minorHAnsi" w:hAnsiTheme="minorHAnsi"/>
        </w:rPr>
      </w:pPr>
      <w:r w:rsidRPr="00A3215B">
        <w:rPr>
          <w:rFonts w:asciiTheme="minorHAnsi" w:hAnsiTheme="minorHAnsi"/>
        </w:rPr>
        <w:t>Nearly 127,000 Indians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w:t>
      </w:r>
    </w:p>
    <w:p w:rsidR="005978CA" w:rsidRPr="00A3215B" w:rsidRDefault="005978CA" w:rsidP="005978CA">
      <w:pPr>
        <w:rPr>
          <w:rFonts w:asciiTheme="minorHAnsi" w:hAnsiTheme="minorHAnsi"/>
        </w:rPr>
      </w:pPr>
      <w:r w:rsidRPr="00A3215B">
        <w:rPr>
          <w:rFonts w:asciiTheme="minorHAnsi" w:hAnsiTheme="minorHAnsi"/>
        </w:rPr>
        <w:t xml:space="preserve">In April, Trump rolled out another “America First” policy and announced changes to the program. He signed an executive order that may alter who gets the annual visas, saying he wants to ensure that only the highest-skilled, </w:t>
      </w:r>
      <w:proofErr w:type="gramStart"/>
      <w:r w:rsidRPr="00A3215B">
        <w:rPr>
          <w:rFonts w:asciiTheme="minorHAnsi" w:hAnsiTheme="minorHAnsi"/>
        </w:rPr>
        <w:t>best</w:t>
      </w:r>
      <w:proofErr w:type="gramEnd"/>
      <w:r w:rsidRPr="00A3215B">
        <w:rPr>
          <w:rFonts w:asciiTheme="minorHAnsi" w:hAnsiTheme="minorHAnsi"/>
        </w:rPr>
        <w:t>-paid immigrant workers gain entry. Lower-skilled workers would be prevented from taking jobs from Americans, he said. Outsourcing firms, such as Infosys, expect a sharp drop in the number of visas they would receive, which would hurt Indians who possess only undergraduate degrees.</w:t>
      </w:r>
    </w:p>
    <w:p w:rsidR="005978CA" w:rsidRPr="00A3215B" w:rsidRDefault="005978CA" w:rsidP="005978CA">
      <w:pPr>
        <w:rPr>
          <w:rFonts w:asciiTheme="minorHAnsi" w:hAnsiTheme="minorHAnsi"/>
        </w:rPr>
      </w:pPr>
      <w:r w:rsidRPr="002C4E55">
        <w:rPr>
          <w:rStyle w:val="Emphasis"/>
        </w:rPr>
        <w:t>The policies and outcomes have discouraged both undergraduate and graduate students from India who would like to study science and engineering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says </w:t>
      </w:r>
      <w:proofErr w:type="spellStart"/>
      <w:r w:rsidRPr="00A3215B">
        <w:rPr>
          <w:rFonts w:asciiTheme="minorHAnsi" w:hAnsiTheme="minorHAnsi"/>
        </w:rPr>
        <w:t>Tahmina</w:t>
      </w:r>
      <w:proofErr w:type="spellEnd"/>
      <w:r w:rsidRPr="00A3215B">
        <w:rPr>
          <w:rFonts w:asciiTheme="minorHAnsi" w:hAnsiTheme="minorHAnsi"/>
        </w:rPr>
        <w:t xml:space="preserve"> </w:t>
      </w:r>
      <w:r w:rsidRPr="00A3215B">
        <w:rPr>
          <w:rStyle w:val="StyleUnderline"/>
          <w:rFonts w:asciiTheme="minorHAnsi" w:hAnsiTheme="minorHAnsi"/>
        </w:rPr>
        <w:t>Watson, an immigration attorney</w:t>
      </w:r>
      <w:r w:rsidRPr="00A3215B">
        <w:rPr>
          <w:rFonts w:asciiTheme="minorHAnsi" w:hAnsiTheme="minorHAnsi"/>
        </w:rPr>
        <w:t xml:space="preserve"> in Seattle. </w:t>
      </w:r>
      <w:bookmarkStart w:id="0" w:name="_GoBack"/>
      <w:r w:rsidRPr="00377E7C">
        <w:rPr>
          <w:rStyle w:val="Emphasis"/>
        </w:rPr>
        <w:t>“Why would students come here if the path to a long-term career does not exist?”</w:t>
      </w:r>
      <w:bookmarkEnd w:id="0"/>
      <w:r w:rsidRPr="00A3215B">
        <w:rPr>
          <w:rFonts w:asciiTheme="minorHAnsi" w:hAnsiTheme="minorHAnsi"/>
        </w:rPr>
        <w:t xml:space="preserve"> she says.</w:t>
      </w:r>
    </w:p>
    <w:p w:rsidR="005978CA" w:rsidRPr="00A3215B" w:rsidRDefault="005978CA" w:rsidP="005978CA">
      <w:pPr>
        <w:rPr>
          <w:rFonts w:asciiTheme="minorHAnsi" w:hAnsiTheme="minorHAnsi"/>
        </w:rPr>
      </w:pPr>
      <w:r w:rsidRPr="00A3215B">
        <w:rPr>
          <w:rFonts w:asciiTheme="minorHAnsi" w:hAnsiTheme="minorHAnsi"/>
        </w:rPr>
        <w:t xml:space="preserve">So many workers have been frustrated that attorney Brent </w:t>
      </w:r>
      <w:proofErr w:type="spellStart"/>
      <w:r w:rsidRPr="00A3215B">
        <w:rPr>
          <w:rFonts w:asciiTheme="minorHAnsi" w:hAnsiTheme="minorHAnsi"/>
        </w:rPr>
        <w:t>Renison</w:t>
      </w:r>
      <w:proofErr w:type="spellEnd"/>
      <w:r w:rsidRPr="00A3215B">
        <w:rPr>
          <w:rFonts w:asciiTheme="minorHAnsi" w:hAnsiTheme="minorHAnsi"/>
        </w:rPr>
        <w:t xml:space="preserve">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w:t>
      </w:r>
    </w:p>
    <w:p w:rsidR="005978CA" w:rsidRPr="00A3215B" w:rsidRDefault="005978CA" w:rsidP="005978CA">
      <w:pPr>
        <w:rPr>
          <w:rFonts w:asciiTheme="minorHAnsi" w:hAnsiTheme="minorHAnsi"/>
        </w:rPr>
      </w:pPr>
      <w:r w:rsidRPr="002C4E55">
        <w:rPr>
          <w:rStyle w:val="Emphasis"/>
        </w:rPr>
        <w:t>“Some people are moving out of the country, taking valuable skills with them,”</w:t>
      </w:r>
      <w:r w:rsidRPr="00A3215B">
        <w:rPr>
          <w:rFonts w:asciiTheme="minorHAnsi" w:hAnsiTheme="minorHAnsi"/>
        </w:rPr>
        <w:t xml:space="preserve"> </w:t>
      </w:r>
      <w:proofErr w:type="spellStart"/>
      <w:r w:rsidRPr="00A3215B">
        <w:rPr>
          <w:rFonts w:asciiTheme="minorHAnsi" w:hAnsiTheme="minorHAnsi"/>
        </w:rPr>
        <w:t>Renison</w:t>
      </w:r>
      <w:proofErr w:type="spellEnd"/>
      <w:r w:rsidRPr="00A3215B">
        <w:rPr>
          <w:rFonts w:asciiTheme="minorHAnsi" w:hAnsiTheme="minorHAnsi"/>
        </w:rPr>
        <w:t xml:space="preserve"> says. </w:t>
      </w:r>
      <w:r w:rsidRPr="002C4E55">
        <w:rPr>
          <w:rStyle w:val="Emphasis"/>
        </w:rPr>
        <w:t>“Some people are choosing not to come. If this persists, were going to lose a lot of the foreign students we educate.”</w:t>
      </w:r>
    </w:p>
    <w:p w:rsidR="005978CA" w:rsidRPr="00A3215B" w:rsidRDefault="005978CA" w:rsidP="005978CA">
      <w:pPr>
        <w:rPr>
          <w:rFonts w:asciiTheme="minorHAnsi" w:hAnsiTheme="minorHAnsi"/>
        </w:rPr>
      </w:pPr>
      <w:r w:rsidRPr="00A3215B">
        <w:rPr>
          <w:rFonts w:asciiTheme="minorHAnsi" w:hAnsiTheme="minorHAnsi"/>
        </w:rPr>
        <w:t xml:space="preserve">The system was barely functioning as it was. Applications for work visas already were so clogged in the federal bureaucracy that in recent years even Ivy League graduates couldn’t be certain of receiving one. </w:t>
      </w:r>
      <w:r w:rsidRPr="00A3215B">
        <w:rPr>
          <w:rStyle w:val="Emphasis"/>
          <w:rFonts w:asciiTheme="minorHAnsi" w:hAnsiTheme="minorHAnsi"/>
        </w:rPr>
        <w:t>Getting a work visa hasn’t guaranteed stability</w:t>
      </w:r>
      <w:r w:rsidRPr="00A3215B">
        <w:rPr>
          <w:rFonts w:asciiTheme="minorHAnsi" w:hAnsiTheme="minorHAnsi"/>
        </w:rPr>
        <w:t xml:space="preserve">, as Sahay, the data architect, knows. </w:t>
      </w:r>
      <w:r w:rsidRPr="00A3215B">
        <w:rPr>
          <w:rStyle w:val="StyleUnderline"/>
          <w:rFonts w:asciiTheme="minorHAnsi" w:hAnsiTheme="minorHAnsi"/>
        </w:rPr>
        <w:t>Employers can sponsor immigrants’ green cards</w:t>
      </w:r>
      <w:r w:rsidRPr="00A3215B">
        <w:rPr>
          <w:rFonts w:asciiTheme="minorHAnsi" w:hAnsiTheme="minorHAnsi"/>
        </w:rPr>
        <w:t xml:space="preserve">, or permanent visas, </w:t>
      </w:r>
      <w:r w:rsidRPr="00A3215B">
        <w:rPr>
          <w:rStyle w:val="StyleUnderline"/>
          <w:rFonts w:asciiTheme="minorHAnsi" w:hAnsiTheme="minorHAnsi"/>
        </w:rPr>
        <w:t xml:space="preserve">but the approvals process is backlogged. The federal government places caps for green cards on each country each year. Indians seeking permanent residency say it’s routine for them to linger in line for a decade or more. </w:t>
      </w:r>
      <w:r w:rsidRPr="00A3215B">
        <w:rPr>
          <w:rStyle w:val="Emphasis"/>
          <w:rFonts w:asciiTheme="minorHAnsi" w:hAnsiTheme="minorHAnsi"/>
        </w:rPr>
        <w:t>Up to 2 million Indian workers here and abroad may be waiting in a green card backlog that could take a decade or more to clear</w:t>
      </w:r>
      <w:r w:rsidRPr="00A3215B">
        <w:rPr>
          <w:rFonts w:asciiTheme="minorHAnsi" w:hAnsiTheme="minorHAnsi"/>
        </w:rPr>
        <w:t xml:space="preserve"> if there are no changes to the system, says David Bier, an immigration policy analyst at the Cato Institute think tank.</w:t>
      </w:r>
    </w:p>
    <w:p w:rsidR="005978CA" w:rsidRPr="00A3215B" w:rsidRDefault="005978CA" w:rsidP="005978CA">
      <w:pPr>
        <w:rPr>
          <w:rFonts w:asciiTheme="minorHAnsi" w:hAnsiTheme="minorHAnsi"/>
        </w:rPr>
      </w:pPr>
      <w:r w:rsidRPr="00A3215B">
        <w:rPr>
          <w:rStyle w:val="StyleUnderline"/>
          <w:rFonts w:asciiTheme="minorHAnsi" w:hAnsiTheme="minorHAnsi"/>
        </w:rPr>
        <w:t>Those concerns may add to the shortage of highly skilled technology workers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just as Canada or Singapore vie for those same people</w:t>
      </w:r>
      <w:r w:rsidRPr="00A3215B">
        <w:rPr>
          <w:rFonts w:asciiTheme="minorHAnsi" w:hAnsiTheme="minorHAnsi"/>
        </w:rPr>
        <w:t xml:space="preserve">. Every other startup company, says </w:t>
      </w:r>
      <w:proofErr w:type="spellStart"/>
      <w:r w:rsidRPr="00A3215B">
        <w:rPr>
          <w:rFonts w:asciiTheme="minorHAnsi" w:hAnsiTheme="minorHAnsi"/>
        </w:rPr>
        <w:t>Vish</w:t>
      </w:r>
      <w:proofErr w:type="spellEnd"/>
      <w:r w:rsidRPr="00A3215B">
        <w:rPr>
          <w:rFonts w:asciiTheme="minorHAnsi" w:hAnsiTheme="minorHAnsi"/>
        </w:rPr>
        <w:t xml:space="preserve"> Mishra, an investor with </w:t>
      </w:r>
      <w:proofErr w:type="spellStart"/>
      <w:r w:rsidRPr="00A3215B">
        <w:rPr>
          <w:rFonts w:asciiTheme="minorHAnsi" w:hAnsiTheme="minorHAnsi"/>
        </w:rPr>
        <w:t>Clearstone</w:t>
      </w:r>
      <w:proofErr w:type="spellEnd"/>
      <w:r w:rsidRPr="00A3215B">
        <w:rPr>
          <w:rFonts w:asciiTheme="minorHAnsi" w:hAnsiTheme="minorHAnsi"/>
        </w:rPr>
        <w:t xml:space="preserve"> Venture Partners, a venture capital firm in Silicon Valley, has operations based overseas or recruits workers in India, Eastern Europe, Canada or Israel. </w:t>
      </w:r>
      <w:r w:rsidRPr="00A3215B">
        <w:rPr>
          <w:rStyle w:val="Emphasis"/>
          <w:rFonts w:asciiTheme="minorHAnsi" w:hAnsiTheme="minorHAnsi"/>
        </w:rPr>
        <w:t>“You’re not going to have, all of a sudden, 200,000 [American] people filling the gap that exists.</w:t>
      </w:r>
      <w:r w:rsidRPr="00A3215B">
        <w:rPr>
          <w:rStyle w:val="StyleUnderline"/>
          <w:rFonts w:asciiTheme="minorHAnsi" w:hAnsiTheme="minorHAnsi"/>
        </w:rPr>
        <w:t xml:space="preserve"> What are businesses going to do? Businesses have to import talent,”</w:t>
      </w:r>
      <w:r w:rsidRPr="00A3215B">
        <w:rPr>
          <w:rFonts w:asciiTheme="minorHAnsi" w:hAnsiTheme="minorHAnsi"/>
        </w:rPr>
        <w:t xml:space="preserve"> he says.</w:t>
      </w:r>
    </w:p>
    <w:p w:rsidR="005978CA" w:rsidRPr="00A3215B" w:rsidRDefault="005978CA" w:rsidP="005978CA">
      <w:pPr>
        <w:rPr>
          <w:rFonts w:asciiTheme="minorHAnsi" w:hAnsiTheme="minorHAnsi"/>
        </w:rPr>
      </w:pPr>
      <w:r w:rsidRPr="00A3215B">
        <w:rPr>
          <w:rFonts w:asciiTheme="minorHAnsi" w:hAnsiTheme="minorHAnsi"/>
        </w:rPr>
        <w:t>Canada has become more attractive just since the U.S. presidential election. The country granted temporary work visas to 1,960 Indian nationals in all of 2015, and 2,120 total in the fourth quarter of 2016 and first quarter of this year.</w:t>
      </w:r>
    </w:p>
    <w:p w:rsidR="005978CA" w:rsidRPr="00A3215B" w:rsidRDefault="005978CA" w:rsidP="005978CA">
      <w:pPr>
        <w:rPr>
          <w:rFonts w:asciiTheme="minorHAnsi" w:hAnsiTheme="minorHAnsi"/>
        </w:rPr>
      </w:pPr>
      <w:r w:rsidRPr="00A3215B">
        <w:rPr>
          <w:rFonts w:asciiTheme="minorHAnsi" w:hAnsiTheme="minorHAnsi"/>
        </w:rPr>
        <w:t>In November, Canada announced that as of June, the country would speed the processing of standard visas and work permits to two weeks for highly skilled talent working for companies doing business in Canada. The move, the government says, will help companies grow and fuel job growth for Canadians.</w:t>
      </w:r>
    </w:p>
    <w:p w:rsidR="005978CA" w:rsidRPr="00A3215B" w:rsidRDefault="005978CA" w:rsidP="005978CA">
      <w:pPr>
        <w:rPr>
          <w:rFonts w:asciiTheme="minorHAnsi" w:hAnsiTheme="minorHAnsi"/>
        </w:rPr>
      </w:pPr>
      <w:r w:rsidRPr="00A3215B">
        <w:rPr>
          <w:rFonts w:asciiTheme="minorHAnsi" w:hAnsiTheme="minorHAnsi"/>
        </w:rPr>
        <w:t xml:space="preserve">Meanwhile, </w:t>
      </w:r>
      <w:r w:rsidRPr="00A3215B">
        <w:rPr>
          <w:rStyle w:val="StyleUnderline"/>
          <w:rFonts w:asciiTheme="minorHAnsi" w:hAnsiTheme="minorHAnsi"/>
        </w:rPr>
        <w:t>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tech workers and engineers are bound to established companies that filed paperwork for them years back. Almost everyone in the Indian tech community knows a weekend entrepreneur who desperately wants to start his or her own company but can’t quit work because they would be visa-less.</w:t>
      </w:r>
      <w:r w:rsidRPr="00A3215B">
        <w:rPr>
          <w:rFonts w:asciiTheme="minorHAnsi" w:hAnsiTheme="minorHAnsi"/>
        </w:rPr>
        <w:t xml:space="preserve"> Meanwhile, friends and family in India beg them to come home and bring their ideas to India’s own booming silicon valleys.</w:t>
      </w:r>
    </w:p>
    <w:p w:rsidR="005978CA" w:rsidRPr="00A3215B" w:rsidRDefault="005978CA" w:rsidP="00AA085B">
      <w:pPr>
        <w:rPr>
          <w:rFonts w:asciiTheme="minorHAnsi" w:hAnsiTheme="minorHAnsi"/>
        </w:rPr>
      </w:pPr>
    </w:p>
    <w:p w:rsidR="00D83A9D" w:rsidRPr="00A3215B" w:rsidRDefault="00D83A9D" w:rsidP="00D83A9D">
      <w:pPr>
        <w:pStyle w:val="Heading4"/>
        <w:rPr>
          <w:rFonts w:asciiTheme="minorHAnsi" w:hAnsiTheme="minorHAnsi"/>
        </w:rPr>
      </w:pPr>
      <w:r w:rsidRPr="00A3215B">
        <w:rPr>
          <w:rFonts w:asciiTheme="minorHAnsi" w:hAnsiTheme="minorHAnsi"/>
        </w:rPr>
        <w:t xml:space="preserve">Per-country quotas are discriminatory and </w:t>
      </w:r>
      <w:r w:rsidR="00E419E1" w:rsidRPr="00A3215B">
        <w:rPr>
          <w:rFonts w:asciiTheme="minorHAnsi" w:hAnsiTheme="minorHAnsi"/>
        </w:rPr>
        <w:t xml:space="preserve">incentivize </w:t>
      </w:r>
      <w:r w:rsidRPr="00A3215B">
        <w:rPr>
          <w:rFonts w:asciiTheme="minorHAnsi" w:hAnsiTheme="minorHAnsi"/>
        </w:rPr>
        <w:t xml:space="preserve">employers </w:t>
      </w:r>
      <w:r w:rsidR="00C8414C" w:rsidRPr="00A3215B">
        <w:rPr>
          <w:rFonts w:asciiTheme="minorHAnsi" w:hAnsiTheme="minorHAnsi"/>
        </w:rPr>
        <w:t>to</w:t>
      </w:r>
      <w:r w:rsidR="00AD62DE" w:rsidRPr="00A3215B">
        <w:rPr>
          <w:rFonts w:asciiTheme="minorHAnsi" w:hAnsiTheme="minorHAnsi"/>
        </w:rPr>
        <w:t xml:space="preserve"> </w:t>
      </w:r>
      <w:r w:rsidRPr="00A3215B">
        <w:rPr>
          <w:rFonts w:asciiTheme="minorHAnsi" w:hAnsiTheme="minorHAnsi"/>
        </w:rPr>
        <w:t xml:space="preserve">avoid hiring because of uncertainty </w:t>
      </w:r>
    </w:p>
    <w:p w:rsidR="00D83A9D" w:rsidRPr="00A3215B" w:rsidRDefault="00D83A9D" w:rsidP="00D83A9D">
      <w:pPr>
        <w:rPr>
          <w:rFonts w:asciiTheme="minorHAnsi" w:hAnsiTheme="minorHAnsi"/>
        </w:rPr>
      </w:pPr>
      <w:r w:rsidRPr="00A3215B">
        <w:rPr>
          <w:rStyle w:val="Style13ptBold"/>
          <w:rFonts w:asciiTheme="minorHAnsi" w:hAnsiTheme="minorHAnsi"/>
        </w:rPr>
        <w:t>Bier, 16</w:t>
      </w:r>
      <w:r w:rsidRPr="00A3215B">
        <w:rPr>
          <w:rFonts w:asciiTheme="minorHAnsi" w:hAnsiTheme="minorHAnsi"/>
        </w:rPr>
        <w:t xml:space="preserve"> --- immigration policy analyst at the Cato Institute’s Center for Global Liberty and Prosperity (9/12/16, David, “Let’s Stop Discriminating Against Immigrants From Populous Nations,” </w:t>
      </w:r>
      <w:hyperlink r:id="rId64" w:history="1">
        <w:r w:rsidRPr="00A3215B">
          <w:rPr>
            <w:rStyle w:val="Hyperlink"/>
            <w:rFonts w:asciiTheme="minorHAnsi" w:hAnsiTheme="minorHAnsi"/>
          </w:rPr>
          <w:t>https://www.cato.org/blog/lets-stop-discriminating-against-immigrants-populous-nations?utm_content=buffer5b426&amp;utm_medium=social&amp;utm_source=facebook.com&amp;utm_campaign=buffer</w:t>
        </w:r>
      </w:hyperlink>
      <w:r w:rsidRPr="00A3215B">
        <w:rPr>
          <w:rFonts w:asciiTheme="minorHAnsi" w:hAnsiTheme="minorHAnsi"/>
        </w:rPr>
        <w:t>, accessed on 6/4/18, JMP)</w:t>
      </w:r>
    </w:p>
    <w:p w:rsidR="00D83A9D" w:rsidRPr="00A3215B" w:rsidRDefault="00D83A9D" w:rsidP="00D83A9D">
      <w:pPr>
        <w:rPr>
          <w:rFonts w:asciiTheme="minorHAnsi" w:hAnsiTheme="minorHAnsi"/>
        </w:rPr>
      </w:pPr>
      <w:r w:rsidRPr="00A3215B">
        <w:rPr>
          <w:rStyle w:val="Emphasis"/>
          <w:rFonts w:asciiTheme="minorHAnsi" w:hAnsiTheme="minorHAnsi"/>
        </w:rPr>
        <w:t>Immigrants from India waiting to receive residency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may die before they receive their green cards.</w:t>
      </w:r>
      <w:r w:rsidRPr="00A3215B">
        <w:rPr>
          <w:rFonts w:asciiTheme="minorHAnsi" w:hAnsiTheme="minorHAnsi"/>
        </w:rPr>
        <w:t xml:space="preserve"> The line is disproportionately long for Indians because the law discriminates against immigrants from populous countries, skewing the immigration flow to the benefit of immigrants from countries with fewer people. This policy—a compromise that resolved a long-dead immigration dispute—is senseless and economically damaging.</w:t>
      </w:r>
    </w:p>
    <w:p w:rsidR="00D83A9D" w:rsidRPr="00A3215B" w:rsidRDefault="00D83A9D" w:rsidP="00D83A9D">
      <w:pPr>
        <w:rPr>
          <w:rFonts w:asciiTheme="minorHAnsi" w:hAnsiTheme="minorHAnsi"/>
        </w:rPr>
      </w:pPr>
      <w:r w:rsidRPr="00A3215B">
        <w:rPr>
          <w:rFonts w:asciiTheme="minorHAnsi" w:hAnsiTheme="minorHAnsi"/>
        </w:rPr>
        <w:t>In the 1920s, Congress imposed the first-ever quota on immigration, but rather than just a worldwide limit, it also distributed the numbers between countries in order to give preference to immigrants from “white” countries. In 1965, Congress repealed this system with one that allowed immigrants from any country to receive up to seven percent of the green cards issued each year. This was an improvement, but is an anachronism today and it is causing its own pointless discrimination.</w:t>
      </w:r>
    </w:p>
    <w:p w:rsidR="00D83A9D" w:rsidRPr="00A3215B" w:rsidRDefault="00D83A9D" w:rsidP="00D83A9D">
      <w:pPr>
        <w:rPr>
          <w:rStyle w:val="StyleUnderline"/>
          <w:rFonts w:asciiTheme="minorHAnsi" w:hAnsiTheme="minorHAnsi"/>
        </w:rPr>
      </w:pPr>
      <w:r w:rsidRPr="00A3215B">
        <w:rPr>
          <w:rStyle w:val="StyleUnderline"/>
          <w:rFonts w:asciiTheme="minorHAnsi" w:hAnsiTheme="minorHAnsi"/>
        </w:rPr>
        <w:t>The per-country limits treat each nation equally, but not each immigrant equally. China receives the same treatment as Estonia, but immigrants from Estonia who apply today could receive their visas this year, while immigrants from China who apply today could have to wait a generation. It is equality in theory and inequality in practice. It is arbitrary and unfair.</w:t>
      </w:r>
    </w:p>
    <w:p w:rsidR="00D83A9D" w:rsidRPr="00A3215B" w:rsidRDefault="00D83A9D" w:rsidP="00D83A9D">
      <w:pPr>
        <w:rPr>
          <w:rFonts w:asciiTheme="minorHAnsi" w:hAnsiTheme="minorHAnsi"/>
        </w:rPr>
      </w:pPr>
      <w:r w:rsidRPr="00A3215B">
        <w:rPr>
          <w:rFonts w:asciiTheme="minorHAnsi" w:hAnsiTheme="minorHAnsi"/>
        </w:rPr>
        <w:t xml:space="preserve">Immigrants should be treated as individuals, not as national representatives. As I have written before, no one actually knows for sure the waits for legal immigrants, but Stuart </w:t>
      </w:r>
      <w:r w:rsidRPr="00A3215B">
        <w:rPr>
          <w:rStyle w:val="StyleUnderline"/>
          <w:rFonts w:asciiTheme="minorHAnsi" w:hAnsiTheme="minorHAnsi"/>
        </w:rPr>
        <w:t>Anderson of the National Foundation for American Policy has conservatively estimated decades-long waits for certain immigrants from China, India, Mexico, and the Philippines</w:t>
      </w:r>
      <w:r w:rsidRPr="00A3215B">
        <w:rPr>
          <w:rFonts w:asciiTheme="minorHAnsi" w:hAnsiTheme="minorHAnsi"/>
        </w:rPr>
        <w:t>.</w:t>
      </w:r>
    </w:p>
    <w:p w:rsidR="00D83A9D" w:rsidRPr="00A3215B" w:rsidRDefault="00D83A9D" w:rsidP="00D83A9D">
      <w:pPr>
        <w:rPr>
          <w:rFonts w:asciiTheme="minorHAnsi" w:hAnsiTheme="minorHAnsi"/>
        </w:rPr>
      </w:pPr>
      <w:r w:rsidRPr="00A3215B">
        <w:rPr>
          <w:rFonts w:asciiTheme="minorHAnsi" w:hAnsiTheme="minorHAnsi"/>
        </w:rPr>
        <w:t xml:space="preserve">The entire system is an absurd relic of a bygone era. It was a compromise that enabled Congress to overcome its prior racial bias, but the explanation made sense in 1965, not today. </w:t>
      </w:r>
      <w:r w:rsidRPr="00A3215B">
        <w:rPr>
          <w:rStyle w:val="Emphasis"/>
          <w:rFonts w:asciiTheme="minorHAnsi" w:hAnsiTheme="minorHAnsi"/>
        </w:rPr>
        <w:t>Nation-based quotas are governmental discrimination that is every bit as useless—if not as malicious—as racial discrimination.</w:t>
      </w:r>
    </w:p>
    <w:p w:rsidR="00D83A9D" w:rsidRPr="00A3215B" w:rsidRDefault="00D83A9D" w:rsidP="00D83A9D">
      <w:pPr>
        <w:rPr>
          <w:rFonts w:asciiTheme="minorHAnsi" w:hAnsiTheme="minorHAnsi"/>
          <w:u w:val="single"/>
        </w:rPr>
      </w:pPr>
      <w:r w:rsidRPr="00A3215B">
        <w:rPr>
          <w:rStyle w:val="Emphasis"/>
          <w:rFonts w:asciiTheme="minorHAnsi" w:hAnsiTheme="minorHAnsi"/>
          <w:sz w:val="28"/>
        </w:rPr>
        <w:t>The per-country limits make employers think twice about hiring the best person for the job due to the disparate waits.</w:t>
      </w:r>
      <w:r w:rsidRPr="00A3215B">
        <w:rPr>
          <w:rFonts w:asciiTheme="minorHAnsi" w:hAnsiTheme="minorHAnsi"/>
        </w:rPr>
        <w:t xml:space="preserve"> </w:t>
      </w:r>
      <w:r w:rsidRPr="00A3215B">
        <w:rPr>
          <w:rStyle w:val="StyleUnderline"/>
          <w:rFonts w:asciiTheme="minorHAnsi" w:hAnsiTheme="minorHAnsi"/>
        </w:rPr>
        <w:t>This means lost productivity</w:t>
      </w:r>
      <w:r w:rsidRPr="00A3215B">
        <w:rPr>
          <w:rFonts w:asciiTheme="minorHAnsi" w:hAnsiTheme="minorHAnsi"/>
        </w:rPr>
        <w:t xml:space="preserve"> for the United States </w:t>
      </w:r>
      <w:r w:rsidRPr="00A3215B">
        <w:rPr>
          <w:rStyle w:val="StyleUnderline"/>
          <w:rFonts w:asciiTheme="minorHAnsi" w:hAnsiTheme="minorHAnsi"/>
        </w:rPr>
        <w:t>and a less competitive economy</w:t>
      </w:r>
      <w:r w:rsidRPr="00A3215B">
        <w:rPr>
          <w:rFonts w:asciiTheme="minorHAnsi" w:hAnsiTheme="minorHAnsi"/>
        </w:rPr>
        <w:t xml:space="preserve">. </w:t>
      </w:r>
      <w:r w:rsidRPr="00A3215B">
        <w:rPr>
          <w:rStyle w:val="StyleUnderline"/>
          <w:rFonts w:asciiTheme="minorHAnsi" w:hAnsiTheme="minorHAnsi"/>
        </w:rPr>
        <w:t xml:space="preserve">It can separate families for such a long period of time that would-be legal immigrants attempt illegal entry rather than wait decades for a legal visa. </w:t>
      </w:r>
    </w:p>
    <w:p w:rsidR="00D83A9D" w:rsidRPr="00A3215B" w:rsidRDefault="00D83A9D" w:rsidP="00D83A9D">
      <w:pPr>
        <w:rPr>
          <w:rFonts w:asciiTheme="minorHAnsi" w:hAnsiTheme="minorHAnsi"/>
        </w:rPr>
      </w:pPr>
      <w:r w:rsidRPr="00A3215B">
        <w:rPr>
          <w:rFonts w:asciiTheme="minorHAnsi" w:hAnsiTheme="minorHAnsi"/>
        </w:rPr>
        <w:t xml:space="preserve">Shockingly, some opponents of legal immigration would keep this system. Jessica Vaughn of the Center for Immigration Studies told Congress in 2012 not to fix the law on the hope that “maybe the green card delays will dampen some of the enthusiasm for overused </w:t>
      </w:r>
      <w:proofErr w:type="spellStart"/>
      <w:r w:rsidRPr="00A3215B">
        <w:rPr>
          <w:rFonts w:asciiTheme="minorHAnsi" w:hAnsiTheme="minorHAnsi"/>
        </w:rPr>
        <w:t>guestworker</w:t>
      </w:r>
      <w:proofErr w:type="spellEnd"/>
      <w:r w:rsidRPr="00A3215B">
        <w:rPr>
          <w:rFonts w:asciiTheme="minorHAnsi" w:hAnsiTheme="minorHAnsi"/>
        </w:rPr>
        <w:t xml:space="preserve"> [sic] categories,” which immigrants often use to initially come here before applying for a green card. In other words, she would keep the system so broken that skilled people don’t even want to bother trying to come to the United States and let other countries benefit from their talents.</w:t>
      </w:r>
    </w:p>
    <w:p w:rsidR="00D83A9D" w:rsidRPr="00A3215B" w:rsidRDefault="00D83A9D" w:rsidP="00D83A9D">
      <w:pPr>
        <w:rPr>
          <w:rFonts w:asciiTheme="minorHAnsi" w:hAnsiTheme="minorHAnsi"/>
        </w:rPr>
      </w:pPr>
      <w:r w:rsidRPr="00A3215B">
        <w:rPr>
          <w:rFonts w:asciiTheme="minorHAnsi" w:hAnsiTheme="minorHAnsi"/>
        </w:rPr>
        <w:t xml:space="preserve">In 2011, Congress overwhelmingly passed (389-15) a bill, the Fairness for High-Skilled Immigrants </w:t>
      </w:r>
      <w:proofErr w:type="gramStart"/>
      <w:r w:rsidRPr="00A3215B">
        <w:rPr>
          <w:rFonts w:asciiTheme="minorHAnsi" w:hAnsiTheme="minorHAnsi"/>
        </w:rPr>
        <w:t>Act, that</w:t>
      </w:r>
      <w:proofErr w:type="gramEnd"/>
      <w:r w:rsidRPr="00A3215B">
        <w:rPr>
          <w:rFonts w:asciiTheme="minorHAnsi" w:hAnsiTheme="minorHAnsi"/>
        </w:rPr>
        <w:t xml:space="preserve"> doubled the limits to 15 percent for family-sponsored immigrants and eliminated the limits entirely for employer-sponsored immigrants. While it failed to receive a vote in the Senate amid wrangling on unrelated issues, there is little doubt its current version (H.R. 213) with nearly 100 cosponsors—half of whom are Democrats—would pass if it came up for a vote today.</w:t>
      </w:r>
    </w:p>
    <w:p w:rsidR="00D83A9D" w:rsidRPr="00A3215B" w:rsidRDefault="00D83A9D" w:rsidP="00D83A9D">
      <w:pPr>
        <w:rPr>
          <w:rFonts w:asciiTheme="minorHAnsi" w:hAnsiTheme="minorHAnsi"/>
        </w:rPr>
      </w:pPr>
      <w:r w:rsidRPr="00A3215B">
        <w:rPr>
          <w:rFonts w:asciiTheme="minorHAnsi" w:hAnsiTheme="minorHAnsi"/>
        </w:rPr>
        <w:t xml:space="preserve">Congress is currently considering a bill to reform one high-skilled visa category, the EB-5 investor visa, which has a high likelihood of becoming law in some form. Proponents of </w:t>
      </w:r>
      <w:r w:rsidRPr="00A3215B">
        <w:rPr>
          <w:rStyle w:val="Emphasis"/>
          <w:rFonts w:asciiTheme="minorHAnsi" w:hAnsiTheme="minorHAnsi"/>
        </w:rPr>
        <w:t>ending the per-country limits</w:t>
      </w:r>
      <w:r w:rsidRPr="00A3215B">
        <w:rPr>
          <w:rFonts w:asciiTheme="minorHAnsi" w:hAnsiTheme="minorHAnsi"/>
        </w:rPr>
        <w:t xml:space="preserve"> have an opportunity to attach their fix to this bill. If they do, and Congress passes it, it </w:t>
      </w:r>
      <w:r w:rsidRPr="00A3215B">
        <w:rPr>
          <w:rStyle w:val="Emphasis"/>
          <w:rFonts w:asciiTheme="minorHAnsi" w:hAnsiTheme="minorHAnsi"/>
        </w:rPr>
        <w:t>would put to rest nearly a century of discriminatory immigration policy</w:t>
      </w:r>
      <w:r w:rsidRPr="00A3215B">
        <w:rPr>
          <w:rFonts w:asciiTheme="minorHAnsi" w:hAnsiTheme="minorHAnsi"/>
        </w:rPr>
        <w:t>.</w:t>
      </w:r>
    </w:p>
    <w:p w:rsidR="00A7202C" w:rsidRPr="00A3215B" w:rsidRDefault="00E42E6C" w:rsidP="00E42E6C">
      <w:pPr>
        <w:tabs>
          <w:tab w:val="left" w:pos="1913"/>
        </w:tabs>
        <w:rPr>
          <w:rFonts w:asciiTheme="minorHAnsi" w:hAnsiTheme="minorHAnsi"/>
        </w:rPr>
      </w:pPr>
      <w:r w:rsidRPr="00A3215B">
        <w:rPr>
          <w:rFonts w:asciiTheme="minorHAnsi" w:hAnsiTheme="minorHAnsi"/>
        </w:rPr>
        <w:tab/>
      </w:r>
    </w:p>
    <w:p w:rsidR="00B25CB6" w:rsidRPr="00A3215B" w:rsidRDefault="00B25CB6" w:rsidP="00B25CB6">
      <w:pPr>
        <w:pStyle w:val="Heading3"/>
        <w:rPr>
          <w:rFonts w:asciiTheme="minorHAnsi" w:hAnsiTheme="minorHAnsi"/>
        </w:rPr>
      </w:pPr>
      <w:r w:rsidRPr="00A3215B">
        <w:rPr>
          <w:rFonts w:asciiTheme="minorHAnsi" w:hAnsiTheme="minorHAnsi"/>
        </w:rPr>
        <w:t>2ac CP H-1B</w:t>
      </w:r>
      <w:r w:rsidR="009D6184" w:rsidRPr="00A3215B">
        <w:rPr>
          <w:rFonts w:asciiTheme="minorHAnsi" w:hAnsiTheme="minorHAnsi"/>
        </w:rPr>
        <w:t xml:space="preserve"> / Temporary</w:t>
      </w:r>
      <w:r w:rsidRPr="00A3215B">
        <w:rPr>
          <w:rFonts w:asciiTheme="minorHAnsi" w:hAnsiTheme="minorHAnsi"/>
        </w:rPr>
        <w:t xml:space="preserve"> Visa</w:t>
      </w:r>
      <w:r w:rsidR="009D6184" w:rsidRPr="00A3215B">
        <w:rPr>
          <w:rFonts w:asciiTheme="minorHAnsi" w:hAnsiTheme="minorHAnsi"/>
        </w:rPr>
        <w:t>s</w:t>
      </w:r>
    </w:p>
    <w:p w:rsidR="00B25CB6" w:rsidRPr="00A3215B" w:rsidRDefault="00B25CB6" w:rsidP="00B25CB6">
      <w:pPr>
        <w:rPr>
          <w:rFonts w:asciiTheme="minorHAnsi" w:hAnsiTheme="minorHAnsi"/>
        </w:rPr>
      </w:pPr>
    </w:p>
    <w:p w:rsidR="00106D17" w:rsidRPr="00A3215B" w:rsidRDefault="00106D17" w:rsidP="00106D17">
      <w:pPr>
        <w:pStyle w:val="Heading4"/>
        <w:rPr>
          <w:rFonts w:asciiTheme="minorHAnsi" w:hAnsiTheme="minorHAnsi"/>
        </w:rPr>
      </w:pPr>
      <w:r w:rsidRPr="00A3215B">
        <w:rPr>
          <w:rFonts w:asciiTheme="minorHAnsi" w:hAnsiTheme="minorHAnsi"/>
        </w:rPr>
        <w:t>Temporary visas allow employers to control immigrants --- providing green cards ensure that they don’t gain skills and then return home to compete against the U.S.</w:t>
      </w:r>
    </w:p>
    <w:p w:rsidR="00106D17" w:rsidRPr="00A3215B" w:rsidRDefault="00106D17" w:rsidP="00106D17">
      <w:pPr>
        <w:rPr>
          <w:rFonts w:asciiTheme="minorHAnsi" w:hAnsiTheme="minorHAnsi"/>
        </w:rPr>
      </w:pPr>
      <w:proofErr w:type="spellStart"/>
      <w:r w:rsidRPr="00A3215B">
        <w:rPr>
          <w:rStyle w:val="Style13ptBold"/>
          <w:rFonts w:asciiTheme="minorHAnsi" w:hAnsiTheme="minorHAnsi"/>
        </w:rPr>
        <w:t>Lohr</w:t>
      </w:r>
      <w:proofErr w:type="spellEnd"/>
      <w:r w:rsidRPr="00A3215B">
        <w:rPr>
          <w:rStyle w:val="Style13ptBold"/>
          <w:rFonts w:asciiTheme="minorHAnsi" w:hAnsiTheme="minorHAnsi"/>
        </w:rPr>
        <w:t>, 7</w:t>
      </w:r>
      <w:r w:rsidRPr="00A3215B">
        <w:rPr>
          <w:rFonts w:asciiTheme="minorHAnsi" w:hAnsiTheme="minorHAnsi"/>
        </w:rPr>
        <w:t xml:space="preserve"> (8/22/07, Steve, “A Solution to the High-Tech Immigrant Challenge,” </w:t>
      </w:r>
      <w:hyperlink r:id="rId65" w:history="1">
        <w:r w:rsidRPr="00A3215B">
          <w:rPr>
            <w:rStyle w:val="Hyperlink"/>
            <w:rFonts w:asciiTheme="minorHAnsi" w:hAnsiTheme="minorHAnsi"/>
          </w:rPr>
          <w:t>https://bits.blogs.nytimes.com/2007/08/22/a-solution-to-the-high-tech-immigrant-challenge/</w:t>
        </w:r>
      </w:hyperlink>
      <w:r w:rsidRPr="00A3215B">
        <w:rPr>
          <w:rFonts w:asciiTheme="minorHAnsi" w:hAnsiTheme="minorHAnsi"/>
        </w:rPr>
        <w:t>, accessed on 6/4/18, JMP)</w:t>
      </w:r>
    </w:p>
    <w:p w:rsidR="00106D17" w:rsidRPr="00A3215B" w:rsidRDefault="00106D17" w:rsidP="00106D17">
      <w:pPr>
        <w:rPr>
          <w:rFonts w:asciiTheme="minorHAnsi" w:hAnsiTheme="minorHAnsi"/>
        </w:rPr>
      </w:pPr>
      <w:r w:rsidRPr="00A3215B">
        <w:rPr>
          <w:rFonts w:asciiTheme="minorHAnsi" w:hAnsiTheme="minorHAnsi"/>
        </w:rPr>
        <w:t>No one really doubts the “immigrant dividend” to America’s high-tech economy. But a new academic study — the third in a series — details the benefits and the threat of a “reverse brain drain.”</w:t>
      </w:r>
    </w:p>
    <w:p w:rsidR="00106D17" w:rsidRPr="00A3215B" w:rsidRDefault="00106D17" w:rsidP="00106D17">
      <w:pPr>
        <w:rPr>
          <w:rFonts w:asciiTheme="minorHAnsi" w:hAnsiTheme="minorHAnsi"/>
        </w:rPr>
      </w:pPr>
      <w:r w:rsidRPr="00A3215B">
        <w:rPr>
          <w:rFonts w:asciiTheme="minorHAnsi" w:hAnsiTheme="minorHAnsi"/>
        </w:rPr>
        <w:t>Yet one of the authors of the new study has a solution that is not in step with the high-tech lobby. He advocates getting rid of the H-1B visa, the temporary work permit for skilled workers.</w:t>
      </w:r>
    </w:p>
    <w:p w:rsidR="00106D17" w:rsidRPr="00A3215B" w:rsidRDefault="00106D17" w:rsidP="00106D17">
      <w:pPr>
        <w:rPr>
          <w:rStyle w:val="StyleUnderline"/>
          <w:rFonts w:asciiTheme="minorHAnsi" w:hAnsiTheme="minorHAnsi"/>
        </w:rPr>
      </w:pP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Style w:val="StyleUnderline"/>
          <w:rFonts w:asciiTheme="minorHAnsi" w:hAnsiTheme="minorHAnsi"/>
        </w:rPr>
        <w:t>Wadhwa</w:t>
      </w:r>
      <w:proofErr w:type="spellEnd"/>
      <w:r w:rsidRPr="00A3215B">
        <w:rPr>
          <w:rStyle w:val="StyleUnderline"/>
          <w:rFonts w:asciiTheme="minorHAnsi" w:hAnsiTheme="minorHAnsi"/>
        </w:rPr>
        <w:t>, a fellow at the Harvard Law School and executive-in-residence at Duke University, said</w:t>
      </w:r>
      <w:r w:rsidRPr="00A3215B">
        <w:rPr>
          <w:rFonts w:asciiTheme="minorHAnsi" w:hAnsiTheme="minorHAnsi"/>
        </w:rPr>
        <w:t xml:space="preserve"> today that </w:t>
      </w:r>
      <w:r w:rsidRPr="00A3215B">
        <w:rPr>
          <w:rStyle w:val="StyleUnderline"/>
          <w:rFonts w:asciiTheme="minorHAnsi" w:hAnsiTheme="minorHAnsi"/>
        </w:rPr>
        <w:t>the H-1B program is “wonderful for technology companies and employers. They have a captive audience.”</w:t>
      </w:r>
    </w:p>
    <w:p w:rsidR="00106D17" w:rsidRPr="00A3215B" w:rsidRDefault="00106D17" w:rsidP="00106D17">
      <w:pPr>
        <w:rPr>
          <w:rFonts w:asciiTheme="minorHAnsi" w:hAnsiTheme="minorHAnsi"/>
        </w:rPr>
      </w:pPr>
      <w:r w:rsidRPr="00A3215B">
        <w:rPr>
          <w:rStyle w:val="StyleUnderline"/>
          <w:rFonts w:asciiTheme="minorHAnsi" w:hAnsiTheme="minorHAnsi"/>
        </w:rPr>
        <w:t>The H-1B</w:t>
      </w:r>
      <w:r w:rsidRPr="00A3215B">
        <w:rPr>
          <w:rFonts w:asciiTheme="minorHAnsi" w:hAnsiTheme="minorHAnsi"/>
        </w:rPr>
        <w:t xml:space="preserve">, he explained, </w:t>
      </w:r>
      <w:r w:rsidRPr="00A3215B">
        <w:rPr>
          <w:rStyle w:val="StyleUnderline"/>
          <w:rFonts w:asciiTheme="minorHAnsi" w:hAnsiTheme="minorHAnsi"/>
        </w:rPr>
        <w:t>allows the sponsoring company to control employees, and often underpay them</w:t>
      </w:r>
      <w:r w:rsidRPr="00A3215B">
        <w:rPr>
          <w:rFonts w:asciiTheme="minorHAnsi" w:hAnsiTheme="minorHAnsi"/>
        </w:rPr>
        <w:t>, as critics of the visa program contend.</w:t>
      </w:r>
    </w:p>
    <w:p w:rsidR="00106D17" w:rsidRPr="00A3215B" w:rsidRDefault="00106D17" w:rsidP="00106D17">
      <w:pPr>
        <w:rPr>
          <w:rFonts w:asciiTheme="minorHAnsi" w:hAnsiTheme="minorHAnsi"/>
        </w:rPr>
      </w:pPr>
      <w:r w:rsidRPr="00A3215B">
        <w:rPr>
          <w:rStyle w:val="Emphasis"/>
          <w:rFonts w:asciiTheme="minorHAnsi" w:hAnsiTheme="minorHAnsi"/>
        </w:rPr>
        <w:t>Instead</w:t>
      </w:r>
      <w:r w:rsidRPr="00A3215B">
        <w:rPr>
          <w:rFonts w:asciiTheme="minorHAnsi" w:hAnsiTheme="minorHAnsi"/>
        </w:rPr>
        <w:t xml:space="preserve">, Mr. </w:t>
      </w:r>
      <w:proofErr w:type="spellStart"/>
      <w:r w:rsidRPr="00A3215B">
        <w:rPr>
          <w:rStyle w:val="Emphasis"/>
          <w:rFonts w:asciiTheme="minorHAnsi" w:hAnsiTheme="minorHAnsi"/>
        </w:rPr>
        <w:t>Wadhwa</w:t>
      </w:r>
      <w:proofErr w:type="spellEnd"/>
      <w:r w:rsidRPr="00A3215B">
        <w:rPr>
          <w:rStyle w:val="Emphasis"/>
          <w:rFonts w:asciiTheme="minorHAnsi" w:hAnsiTheme="minorHAnsi"/>
        </w:rPr>
        <w:t xml:space="preserve"> said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should</w:t>
      </w:r>
      <w:r w:rsidRPr="00A3215B">
        <w:rPr>
          <w:rFonts w:asciiTheme="minorHAnsi" w:hAnsiTheme="minorHAnsi"/>
        </w:rPr>
        <w:t xml:space="preserve"> simply </w:t>
      </w:r>
      <w:r w:rsidRPr="00A3215B">
        <w:rPr>
          <w:rStyle w:val="Emphasis"/>
          <w:rFonts w:asciiTheme="minorHAnsi" w:hAnsiTheme="minorHAnsi"/>
        </w:rPr>
        <w:t>grant skilled immigrant workers</w:t>
      </w:r>
      <w:r w:rsidRPr="00A3215B">
        <w:rPr>
          <w:rFonts w:asciiTheme="minorHAnsi" w:hAnsiTheme="minorHAnsi"/>
        </w:rPr>
        <w:t xml:space="preserve"> permanent residence visas, so-called </w:t>
      </w:r>
      <w:r w:rsidRPr="00A3215B">
        <w:rPr>
          <w:rStyle w:val="Emphasis"/>
          <w:rFonts w:asciiTheme="minorHAnsi" w:hAnsiTheme="minorHAnsi"/>
        </w:rPr>
        <w:t>green cards</w:t>
      </w:r>
      <w:r w:rsidRPr="00A3215B">
        <w:rPr>
          <w:rFonts w:asciiTheme="minorHAnsi" w:hAnsiTheme="minorHAnsi"/>
        </w:rPr>
        <w:t xml:space="preserve">. The new report says that </w:t>
      </w:r>
      <w:r w:rsidRPr="00A3215B">
        <w:rPr>
          <w:rStyle w:val="StyleUnderline"/>
          <w:rFonts w:asciiTheme="minorHAnsi" w:hAnsiTheme="minorHAnsi"/>
        </w:rPr>
        <w:t>more than 1 million skilled workers — scientists, engineers, doctors and researchers — are competing for 120,000 permanent residence visas each year. The surging backlog</w:t>
      </w:r>
      <w:r w:rsidRPr="00A3215B">
        <w:rPr>
          <w:rFonts w:asciiTheme="minorHAnsi" w:hAnsiTheme="minorHAnsi"/>
        </w:rPr>
        <w:t xml:space="preserve">, the study adds, </w:t>
      </w:r>
      <w:r w:rsidRPr="00A3215B">
        <w:rPr>
          <w:rStyle w:val="StyleUnderline"/>
          <w:rFonts w:asciiTheme="minorHAnsi" w:hAnsiTheme="minorHAnsi"/>
        </w:rPr>
        <w:t>is starting to fuel a “reverse brain drain” as skilled workers return to their home country</w:t>
      </w:r>
      <w:r w:rsidRPr="00A3215B">
        <w:rPr>
          <w:rFonts w:asciiTheme="minorHAnsi" w:hAnsiTheme="minorHAnsi"/>
        </w:rPr>
        <w:t>.</w:t>
      </w:r>
    </w:p>
    <w:p w:rsidR="00106D17" w:rsidRPr="00A3215B" w:rsidRDefault="00106D17" w:rsidP="00106D17">
      <w:pPr>
        <w:rPr>
          <w:rFonts w:asciiTheme="minorHAnsi" w:hAnsiTheme="minorHAnsi"/>
        </w:rPr>
      </w:pPr>
      <w:r w:rsidRPr="00A3215B">
        <w:rPr>
          <w:rFonts w:asciiTheme="minorHAnsi" w:hAnsiTheme="minorHAnsi"/>
        </w:rPr>
        <w:t xml:space="preserve">Mr. </w:t>
      </w:r>
      <w:proofErr w:type="spellStart"/>
      <w:r w:rsidRPr="00A3215B">
        <w:rPr>
          <w:rFonts w:asciiTheme="minorHAnsi" w:hAnsiTheme="minorHAnsi"/>
        </w:rPr>
        <w:t>Wadhwa</w:t>
      </w:r>
      <w:proofErr w:type="spellEnd"/>
      <w:r w:rsidRPr="00A3215B">
        <w:rPr>
          <w:rFonts w:asciiTheme="minorHAnsi" w:hAnsiTheme="minorHAnsi"/>
        </w:rPr>
        <w:t xml:space="preserve"> is an Indian immigrant, who came to the United States in 1980, got his green card within 18 months and went on to found his own company and become an American citizen. </w:t>
      </w:r>
      <w:r w:rsidRPr="00A3215B">
        <w:rPr>
          <w:rStyle w:val="StyleUnderline"/>
          <w:rFonts w:asciiTheme="minorHAnsi" w:hAnsiTheme="minorHAnsi"/>
        </w:rPr>
        <w:t>Today</w:t>
      </w:r>
      <w:r w:rsidRPr="00A3215B">
        <w:rPr>
          <w:rFonts w:asciiTheme="minorHAnsi" w:hAnsiTheme="minorHAnsi"/>
        </w:rPr>
        <w:t xml:space="preserve">, he estimates, </w:t>
      </w:r>
      <w:r w:rsidRPr="00A3215B">
        <w:rPr>
          <w:rStyle w:val="StyleUnderline"/>
          <w:rFonts w:asciiTheme="minorHAnsi" w:hAnsiTheme="minorHAnsi"/>
        </w:rPr>
        <w:t>the wait for a green card would six to ten years, and the worker is tied to the same employer all that time</w:t>
      </w:r>
      <w:r w:rsidRPr="00A3215B">
        <w:rPr>
          <w:rFonts w:asciiTheme="minorHAnsi" w:hAnsiTheme="minorHAnsi"/>
        </w:rPr>
        <w:t>.</w:t>
      </w:r>
    </w:p>
    <w:p w:rsidR="00106D17" w:rsidRPr="00A3215B" w:rsidRDefault="00106D17" w:rsidP="00106D17">
      <w:pPr>
        <w:rPr>
          <w:rFonts w:asciiTheme="minorHAnsi" w:hAnsiTheme="minorHAnsi"/>
        </w:rPr>
      </w:pPr>
      <w:r w:rsidRPr="00A3215B">
        <w:rPr>
          <w:rFonts w:asciiTheme="minorHAnsi" w:hAnsiTheme="minorHAnsi"/>
        </w:rPr>
        <w:t>The three-study series also found that one in four engineering and technology companies founded between 1995 and 2005 had an immigrant founder. Foreign nationals residing in the United States were named as inventors or co-inventors in 26 percent of international patent applications filed in America last year. That compares with 8 percent in 1998.</w:t>
      </w:r>
    </w:p>
    <w:p w:rsidR="00106D17" w:rsidRPr="00A3215B" w:rsidRDefault="00106D17" w:rsidP="00106D17">
      <w:pPr>
        <w:rPr>
          <w:rFonts w:asciiTheme="minorHAnsi" w:hAnsiTheme="minorHAnsi"/>
        </w:rPr>
      </w:pPr>
      <w:r w:rsidRPr="00A3215B">
        <w:rPr>
          <w:rStyle w:val="Emphasis"/>
          <w:rFonts w:asciiTheme="minorHAnsi" w:hAnsiTheme="minorHAnsi"/>
        </w:rPr>
        <w:t>“If these people stay, we win,”</w:t>
      </w:r>
      <w:r w:rsidRPr="00A3215B">
        <w:rPr>
          <w:rFonts w:asciiTheme="minorHAnsi" w:hAnsiTheme="minorHAnsi"/>
        </w:rPr>
        <w:t xml:space="preserve"> Mr. </w:t>
      </w:r>
      <w:proofErr w:type="spellStart"/>
      <w:r w:rsidRPr="00A3215B">
        <w:rPr>
          <w:rFonts w:asciiTheme="minorHAnsi" w:hAnsiTheme="minorHAnsi"/>
        </w:rPr>
        <w:t>Wadhwa</w:t>
      </w:r>
      <w:proofErr w:type="spellEnd"/>
      <w:r w:rsidRPr="00A3215B">
        <w:rPr>
          <w:rFonts w:asciiTheme="minorHAnsi" w:hAnsiTheme="minorHAnsi"/>
        </w:rPr>
        <w:t xml:space="preserve"> said. </w:t>
      </w:r>
      <w:r w:rsidRPr="00A3215B">
        <w:rPr>
          <w:rStyle w:val="Emphasis"/>
          <w:rFonts w:asciiTheme="minorHAnsi" w:hAnsiTheme="minorHAnsi"/>
        </w:rPr>
        <w:t>“If they work with our brightest people and learn American ways and go back, we have a big problem. The risk is they leave and compete with us.”</w:t>
      </w:r>
    </w:p>
    <w:p w:rsidR="00106D17" w:rsidRPr="00A3215B" w:rsidRDefault="00106D17" w:rsidP="00106D17">
      <w:pPr>
        <w:rPr>
          <w:rFonts w:asciiTheme="minorHAnsi" w:hAnsiTheme="minorHAnsi"/>
        </w:rPr>
      </w:pPr>
      <w:r w:rsidRPr="00A3215B">
        <w:rPr>
          <w:rFonts w:asciiTheme="minorHAnsi" w:hAnsiTheme="minorHAnsi"/>
        </w:rPr>
        <w:t>The new report, published today, was conducted by researchers at Harvard, Duke and New York University. It was supported by the Ewing Marion Kauffman Foundation, which sponsors research on entrepreneurship and innovation.</w:t>
      </w:r>
    </w:p>
    <w:p w:rsidR="009D6184" w:rsidRPr="00A3215B" w:rsidRDefault="009D6184" w:rsidP="00B25CB6">
      <w:pPr>
        <w:rPr>
          <w:rFonts w:asciiTheme="minorHAnsi" w:hAnsiTheme="minorHAnsi"/>
        </w:rPr>
      </w:pPr>
    </w:p>
    <w:p w:rsidR="009D6184" w:rsidRPr="00A3215B" w:rsidRDefault="009D6184" w:rsidP="009D6184">
      <w:pPr>
        <w:pStyle w:val="Heading4"/>
        <w:rPr>
          <w:rFonts w:asciiTheme="minorHAnsi" w:hAnsiTheme="minorHAnsi"/>
        </w:rPr>
      </w:pPr>
      <w:r w:rsidRPr="00A3215B">
        <w:rPr>
          <w:rFonts w:asciiTheme="minorHAnsi" w:hAnsiTheme="minorHAnsi"/>
        </w:rPr>
        <w:t xml:space="preserve">***note when prepping file – </w:t>
      </w:r>
      <w:proofErr w:type="spellStart"/>
      <w:r w:rsidRPr="00A3215B">
        <w:rPr>
          <w:rFonts w:asciiTheme="minorHAnsi" w:hAnsiTheme="minorHAnsi"/>
        </w:rPr>
        <w:t>Scalzo</w:t>
      </w:r>
      <w:proofErr w:type="spellEnd"/>
      <w:r w:rsidRPr="00A3215B">
        <w:rPr>
          <w:rFonts w:asciiTheme="minorHAnsi" w:hAnsiTheme="minorHAnsi"/>
        </w:rPr>
        <w:t xml:space="preserve"> advocates an internal reallocation of EB visas --- reading this evidence should not be a problem if the negative’s CP just expands temporary visas but it depends on what the net benefits are.</w:t>
      </w:r>
    </w:p>
    <w:p w:rsidR="009D6184" w:rsidRPr="00A3215B" w:rsidRDefault="009D6184" w:rsidP="009D6184">
      <w:pPr>
        <w:rPr>
          <w:rFonts w:asciiTheme="minorHAnsi" w:hAnsiTheme="minorHAnsi"/>
        </w:rPr>
      </w:pPr>
    </w:p>
    <w:p w:rsidR="009D6184" w:rsidRPr="00A3215B" w:rsidRDefault="009D6184" w:rsidP="009D6184">
      <w:pPr>
        <w:pStyle w:val="Heading4"/>
        <w:rPr>
          <w:rFonts w:asciiTheme="minorHAnsi" w:hAnsiTheme="minorHAnsi"/>
        </w:rPr>
      </w:pPr>
      <w:r w:rsidRPr="00A3215B">
        <w:rPr>
          <w:rFonts w:asciiTheme="minorHAnsi" w:hAnsiTheme="minorHAnsi"/>
        </w:rPr>
        <w:t xml:space="preserve">Employers prefer immigrants with </w:t>
      </w:r>
      <w:r w:rsidRPr="00A3215B">
        <w:rPr>
          <w:rFonts w:asciiTheme="minorHAnsi" w:hAnsiTheme="minorHAnsi"/>
          <w:u w:val="single"/>
        </w:rPr>
        <w:t>permanent</w:t>
      </w:r>
      <w:r w:rsidRPr="00A3215B">
        <w:rPr>
          <w:rFonts w:asciiTheme="minorHAnsi" w:hAnsiTheme="minorHAnsi"/>
        </w:rPr>
        <w:t xml:space="preserve"> visas</w:t>
      </w:r>
    </w:p>
    <w:p w:rsidR="009D6184" w:rsidRPr="00A3215B" w:rsidRDefault="009D6184" w:rsidP="009D6184">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9D6184" w:rsidRPr="00A3215B" w:rsidRDefault="009D6184" w:rsidP="009D6184">
      <w:pPr>
        <w:rPr>
          <w:rFonts w:asciiTheme="minorHAnsi" w:hAnsiTheme="minorHAnsi"/>
        </w:rPr>
      </w:pPr>
      <w:r w:rsidRPr="00A3215B">
        <w:rPr>
          <w:rFonts w:asciiTheme="minorHAnsi" w:hAnsiTheme="minorHAnsi"/>
        </w:rPr>
        <w:t xml:space="preserve">Nevertheless, </w:t>
      </w:r>
      <w:r w:rsidRPr="00A3215B">
        <w:rPr>
          <w:rStyle w:val="StyleUnderline"/>
          <w:rFonts w:asciiTheme="minorHAnsi" w:hAnsiTheme="minorHAnsi"/>
        </w:rPr>
        <w:t>employers generally prefer hiring immigrant labor possessing permanent rather than temporary visas</w:t>
      </w:r>
      <w:r w:rsidRPr="00A3215B">
        <w:rPr>
          <w:rFonts w:asciiTheme="minorHAnsi" w:hAnsiTheme="minorHAnsi"/>
        </w:rPr>
        <w:t xml:space="preserve">. </w:t>
      </w:r>
      <w:proofErr w:type="gramStart"/>
      <w:r w:rsidRPr="00A3215B">
        <w:rPr>
          <w:rFonts w:asciiTheme="minorHAnsi" w:hAnsiTheme="minorHAnsi"/>
        </w:rPr>
        <w:t>n169</w:t>
      </w:r>
      <w:proofErr w:type="gramEnd"/>
      <w:r w:rsidRPr="00A3215B">
        <w:rPr>
          <w:rFonts w:asciiTheme="minorHAnsi" w:hAnsiTheme="minorHAnsi"/>
        </w:rPr>
        <w:t xml:space="preserve"> Although </w:t>
      </w:r>
      <w:r w:rsidRPr="00A3215B">
        <w:rPr>
          <w:rStyle w:val="StyleUnderline"/>
          <w:rFonts w:asciiTheme="minorHAnsi" w:hAnsiTheme="minorHAnsi"/>
        </w:rPr>
        <w:t>the use of nonimmigrant visas for labor-based migration</w:t>
      </w:r>
      <w:r w:rsidRPr="00A3215B">
        <w:rPr>
          <w:rFonts w:asciiTheme="minorHAnsi" w:hAnsiTheme="minorHAnsi"/>
        </w:rPr>
        <w:t xml:space="preserve"> is extremely  [*957]  common, it </w:t>
      </w:r>
      <w:r w:rsidRPr="00A3215B">
        <w:rPr>
          <w:rStyle w:val="StyleUnderline"/>
          <w:rFonts w:asciiTheme="minorHAnsi" w:hAnsiTheme="minorHAnsi"/>
        </w:rPr>
        <w:t>is out of necessity rather than preference; EB visas are simply too difficult to procure</w:t>
      </w:r>
      <w:r w:rsidRPr="00A3215B">
        <w:rPr>
          <w:rFonts w:asciiTheme="minorHAnsi" w:hAnsiTheme="minorHAnsi"/>
        </w:rPr>
        <w:t xml:space="preserve">. </w:t>
      </w:r>
      <w:proofErr w:type="gramStart"/>
      <w:r w:rsidRPr="00A3215B">
        <w:rPr>
          <w:rFonts w:asciiTheme="minorHAnsi" w:hAnsiTheme="minorHAnsi"/>
        </w:rPr>
        <w:t>n170</w:t>
      </w:r>
      <w:proofErr w:type="gramEnd"/>
      <w:r w:rsidRPr="00A3215B">
        <w:rPr>
          <w:rFonts w:asciiTheme="minorHAnsi" w:hAnsiTheme="minorHAnsi"/>
        </w:rPr>
        <w:t xml:space="preserve"> As a result, </w:t>
      </w:r>
      <w:r w:rsidRPr="00A3215B">
        <w:rPr>
          <w:rStyle w:val="StyleUnderline"/>
          <w:rFonts w:asciiTheme="minorHAnsi" w:hAnsiTheme="minorHAnsi"/>
        </w:rPr>
        <w:t>the nonimmigrant system has become somewhat of a sham, as temporary visas are used to buy time while applications for legal permanent residency (usually in the EB category) are pending</w:t>
      </w:r>
      <w:r w:rsidRPr="00A3215B">
        <w:rPr>
          <w:rFonts w:asciiTheme="minorHAnsi" w:hAnsiTheme="minorHAnsi"/>
        </w:rPr>
        <w:t xml:space="preserve">. </w:t>
      </w:r>
      <w:proofErr w:type="gramStart"/>
      <w:r w:rsidRPr="00A3215B">
        <w:rPr>
          <w:rFonts w:asciiTheme="minorHAnsi" w:hAnsiTheme="minorHAnsi"/>
        </w:rPr>
        <w:t>n171</w:t>
      </w:r>
      <w:proofErr w:type="gramEnd"/>
      <w:r w:rsidRPr="00A3215B">
        <w:rPr>
          <w:rFonts w:asciiTheme="minorHAnsi" w:hAnsiTheme="minorHAnsi"/>
        </w:rPr>
        <w:t xml:space="preserve"> </w:t>
      </w:r>
      <w:r w:rsidRPr="00A3215B">
        <w:rPr>
          <w:rStyle w:val="StyleUnderline"/>
          <w:rFonts w:asciiTheme="minorHAnsi" w:hAnsiTheme="minorHAnsi"/>
        </w:rPr>
        <w:t>This circuitous approach has transformed nonimmigrant visas into step one of an extended process to procure legal permanent resident status through EB classification.</w:t>
      </w:r>
      <w:r w:rsidRPr="00A3215B">
        <w:rPr>
          <w:rFonts w:asciiTheme="minorHAnsi" w:hAnsiTheme="minorHAnsi"/>
        </w:rPr>
        <w:t xml:space="preserve"> n172</w:t>
      </w:r>
    </w:p>
    <w:p w:rsidR="009D6184" w:rsidRPr="00A3215B" w:rsidRDefault="009D6184" w:rsidP="009D6184">
      <w:pPr>
        <w:rPr>
          <w:rFonts w:asciiTheme="minorHAnsi" w:hAnsiTheme="minorHAnsi"/>
        </w:rPr>
      </w:pPr>
      <w:r w:rsidRPr="00A3215B">
        <w:rPr>
          <w:rFonts w:asciiTheme="minorHAnsi" w:hAnsiTheme="minorHAnsi"/>
        </w:rPr>
        <w:t xml:space="preserve">Beyond logistics, </w:t>
      </w:r>
      <w:r w:rsidRPr="00A3215B">
        <w:rPr>
          <w:rStyle w:val="StyleUnderline"/>
          <w:rFonts w:asciiTheme="minorHAnsi" w:hAnsiTheme="minorHAnsi"/>
        </w:rPr>
        <w:t xml:space="preserve">temporary visas and guest-worker programs often engender harmful consequences for both the domestic and migrant populations. From the standpoint of the receiving </w:t>
      </w:r>
      <w:r w:rsidRPr="00A3215B">
        <w:rPr>
          <w:rStyle w:val="Emphasis"/>
          <w:rFonts w:asciiTheme="minorHAnsi" w:hAnsiTheme="minorHAnsi"/>
        </w:rPr>
        <w:t>society, guest-worker programs hinder the integration of the migrant population by segregating aliens in an isolated laborer class</w:t>
      </w:r>
      <w:r w:rsidRPr="00A3215B">
        <w:rPr>
          <w:rStyle w:val="StyleUnderline"/>
          <w:rFonts w:asciiTheme="minorHAnsi" w:hAnsiTheme="minorHAnsi"/>
        </w:rPr>
        <w:t>.</w:t>
      </w:r>
      <w:r w:rsidRPr="00A3215B">
        <w:rPr>
          <w:rFonts w:asciiTheme="minorHAnsi" w:hAnsiTheme="minorHAnsi"/>
        </w:rPr>
        <w:t xml:space="preserve"> </w:t>
      </w:r>
      <w:proofErr w:type="gramStart"/>
      <w:r w:rsidRPr="00A3215B">
        <w:rPr>
          <w:rFonts w:asciiTheme="minorHAnsi" w:hAnsiTheme="minorHAnsi"/>
        </w:rPr>
        <w:t>n173</w:t>
      </w:r>
      <w:proofErr w:type="gramEnd"/>
      <w:r w:rsidRPr="00A3215B">
        <w:rPr>
          <w:rFonts w:asciiTheme="minorHAnsi" w:hAnsiTheme="minorHAnsi"/>
        </w:rPr>
        <w:t xml:space="preserve"> </w:t>
      </w:r>
      <w:r w:rsidRPr="00A3215B">
        <w:rPr>
          <w:rStyle w:val="StyleUnderline"/>
          <w:rFonts w:asciiTheme="minorHAnsi" w:hAnsiTheme="minorHAnsi"/>
        </w:rPr>
        <w:t>The integration of the migrant population is a critical, if not explicit, social component of U.S. immigration policy, and any obstruction of integration is likely to be perceived by lawmakers and their constituencies as a failed or threatening endeavor.</w:t>
      </w:r>
      <w:r w:rsidRPr="00A3215B">
        <w:rPr>
          <w:rFonts w:asciiTheme="minorHAnsi" w:hAnsiTheme="minorHAnsi"/>
        </w:rPr>
        <w:t xml:space="preserve"> </w:t>
      </w:r>
      <w:proofErr w:type="gramStart"/>
      <w:r w:rsidRPr="00A3215B">
        <w:rPr>
          <w:rFonts w:asciiTheme="minorHAnsi" w:hAnsiTheme="minorHAnsi"/>
        </w:rPr>
        <w:t>n174</w:t>
      </w:r>
      <w:proofErr w:type="gramEnd"/>
      <w:r w:rsidRPr="00A3215B">
        <w:rPr>
          <w:rFonts w:asciiTheme="minorHAnsi" w:hAnsiTheme="minorHAnsi"/>
        </w:rPr>
        <w:t xml:space="preserve"> In addition, </w:t>
      </w:r>
      <w:r w:rsidRPr="00A3215B">
        <w:rPr>
          <w:rStyle w:val="StyleUnderline"/>
          <w:rFonts w:asciiTheme="minorHAnsi" w:hAnsiTheme="minorHAnsi"/>
        </w:rPr>
        <w:t xml:space="preserve">the relegation of </w:t>
      </w:r>
      <w:proofErr w:type="spellStart"/>
      <w:r w:rsidRPr="00A3215B">
        <w:rPr>
          <w:rStyle w:val="StyleUnderline"/>
          <w:rFonts w:asciiTheme="minorHAnsi" w:hAnsiTheme="minorHAnsi"/>
        </w:rPr>
        <w:t>nonelite</w:t>
      </w:r>
      <w:proofErr w:type="spellEnd"/>
      <w:r w:rsidRPr="00A3215B">
        <w:rPr>
          <w:rStyle w:val="StyleUnderline"/>
          <w:rFonts w:asciiTheme="minorHAnsi" w:hAnsiTheme="minorHAnsi"/>
        </w:rPr>
        <w:t xml:space="preserve"> migrants to segregated, temporary status would do nothing to discourage unauthorized entries and residency</w:t>
      </w:r>
      <w:r w:rsidRPr="00A3215B">
        <w:rPr>
          <w:rFonts w:asciiTheme="minorHAnsi" w:hAnsiTheme="minorHAnsi"/>
        </w:rPr>
        <w:t xml:space="preserve">. </w:t>
      </w:r>
      <w:proofErr w:type="gramStart"/>
      <w:r w:rsidRPr="00A3215B">
        <w:rPr>
          <w:rFonts w:asciiTheme="minorHAnsi" w:hAnsiTheme="minorHAnsi"/>
        </w:rPr>
        <w:t>n175</w:t>
      </w:r>
      <w:proofErr w:type="gramEnd"/>
      <w:r w:rsidRPr="00A3215B">
        <w:rPr>
          <w:rFonts w:asciiTheme="minorHAnsi" w:hAnsiTheme="minorHAnsi"/>
        </w:rPr>
        <w:t xml:space="preserve"> The expense and logistical challenges of legal migration would probably not be sufficiently offset by the reward of second-class treatment to induce compliance with the law. Not only would reliance on temporary visas undercut integration, but it would also work to the detriment of ever-expanding enforcement efforts. n176</w:t>
      </w:r>
    </w:p>
    <w:p w:rsidR="009D6184" w:rsidRPr="00A3215B" w:rsidRDefault="009D6184" w:rsidP="009D6184">
      <w:pPr>
        <w:rPr>
          <w:rFonts w:asciiTheme="minorHAnsi" w:hAnsiTheme="minorHAnsi"/>
        </w:rPr>
      </w:pPr>
      <w:r w:rsidRPr="00A3215B">
        <w:rPr>
          <w:rFonts w:asciiTheme="minorHAnsi" w:hAnsiTheme="minorHAnsi"/>
        </w:rPr>
        <w:t xml:space="preserve">[*958]  </w:t>
      </w:r>
      <w:r w:rsidRPr="00A3215B">
        <w:rPr>
          <w:rStyle w:val="StyleUnderline"/>
          <w:rFonts w:asciiTheme="minorHAnsi" w:hAnsiTheme="minorHAnsi"/>
        </w:rPr>
        <w:t>From the perspective of the migrant population, the segregated, class-based aspect of temporary-worker programs certainly does not mitigate the discriminatory nature of EB visa allocations. If anything, an emphasis on these programs only contributes to such stratification.</w:t>
      </w:r>
      <w:r w:rsidRPr="00A3215B">
        <w:rPr>
          <w:rFonts w:asciiTheme="minorHAnsi" w:hAnsiTheme="minorHAnsi"/>
        </w:rPr>
        <w:t xml:space="preserve"> In discussing existing nonimmigrant programs as a continuing legacy of the infamous Bracero Program, Professor Matt Garcia of Brown University describes guest workers' lives as "close to slavery." n177 The asymmetry built into guest-worker status allows for the maintenance of such degrading conditions; the programs are "driven by the demands of individual employers, who recruit, certify, and have the sole power to hire and fire guest workers ... ." n178 By contrast, </w:t>
      </w:r>
      <w:r w:rsidRPr="00A3215B">
        <w:rPr>
          <w:rStyle w:val="Emphasis"/>
          <w:rFonts w:asciiTheme="minorHAnsi" w:hAnsiTheme="minorHAnsi"/>
        </w:rPr>
        <w:t>permanent immigration removes this structural asymmetry because the migrant is no longer reliant solely on her employer's goodwill in extending a job offer and retaining the migrant in the position</w:t>
      </w:r>
      <w:r w:rsidRPr="00A3215B">
        <w:rPr>
          <w:rFonts w:asciiTheme="minorHAnsi" w:hAnsiTheme="minorHAnsi"/>
        </w:rPr>
        <w:t xml:space="preserve">. </w:t>
      </w:r>
      <w:proofErr w:type="gramStart"/>
      <w:r w:rsidRPr="00A3215B">
        <w:rPr>
          <w:rFonts w:asciiTheme="minorHAnsi" w:hAnsiTheme="minorHAnsi"/>
        </w:rPr>
        <w:t>n179</w:t>
      </w:r>
      <w:proofErr w:type="gramEnd"/>
      <w:r w:rsidRPr="00A3215B">
        <w:rPr>
          <w:rFonts w:asciiTheme="minorHAnsi" w:hAnsiTheme="minorHAnsi"/>
        </w:rPr>
        <w:t xml:space="preserve"> Rather, </w:t>
      </w:r>
      <w:r w:rsidRPr="00A3215B">
        <w:rPr>
          <w:rStyle w:val="Emphasis"/>
          <w:rFonts w:asciiTheme="minorHAnsi" w:hAnsiTheme="minorHAnsi"/>
        </w:rPr>
        <w:t>with an EB-procured green card in hand, an immigrant is comparable to a free agent</w:t>
      </w:r>
      <w:r w:rsidRPr="00A3215B">
        <w:rPr>
          <w:rStyle w:val="StyleUnderline"/>
          <w:rFonts w:asciiTheme="minorHAnsi" w:hAnsiTheme="minorHAnsi"/>
        </w:rPr>
        <w:t xml:space="preserve"> and incurs no risk to her legal status by leaving her employment in search of better conditions, pay, or opportunities</w:t>
      </w:r>
      <w:r w:rsidRPr="00A3215B">
        <w:rPr>
          <w:rFonts w:asciiTheme="minorHAnsi" w:hAnsiTheme="minorHAnsi"/>
        </w:rPr>
        <w:t>. n180</w:t>
      </w:r>
    </w:p>
    <w:p w:rsidR="009D6184" w:rsidRPr="00A3215B" w:rsidRDefault="009D6184" w:rsidP="009D6184">
      <w:pPr>
        <w:rPr>
          <w:rFonts w:asciiTheme="minorHAnsi" w:hAnsiTheme="minorHAnsi"/>
        </w:rPr>
      </w:pPr>
      <w:r w:rsidRPr="00A3215B">
        <w:rPr>
          <w:rFonts w:asciiTheme="minorHAnsi" w:hAnsiTheme="minorHAnsi"/>
        </w:rPr>
        <w:t xml:space="preserve">In short, an expanded guest-worker program would do nothing to reform the discriminatory and hyper-meritocratic nature of the EB system. Its sole virtues are an expansion of temporary migration opportunities for skilled and unskilled foreign laborers and an increase in foreign labor in the domestic market, which arguably benefits the U.S. economy. n181 It is not preferable to an internal reallocation of EB visas, however, because of its significant negative consequences, including retarded integration, contribution to unauthorized immigration, and enabling of deplorable living conditions for migrants. </w:t>
      </w:r>
      <w:r w:rsidRPr="00A3215B">
        <w:rPr>
          <w:rStyle w:val="StyleUnderline"/>
          <w:rFonts w:asciiTheme="minorHAnsi" w:hAnsiTheme="minorHAnsi"/>
        </w:rPr>
        <w:t>Reliance on and development of the permanent immigration system</w:t>
      </w:r>
      <w:r w:rsidRPr="00A3215B">
        <w:rPr>
          <w:rFonts w:asciiTheme="minorHAnsi" w:hAnsiTheme="minorHAnsi"/>
        </w:rPr>
        <w:t xml:space="preserve">, therefore, </w:t>
      </w:r>
      <w:r w:rsidRPr="00A3215B">
        <w:rPr>
          <w:rStyle w:val="StyleUnderline"/>
          <w:rFonts w:asciiTheme="minorHAnsi" w:hAnsiTheme="minorHAnsi"/>
        </w:rPr>
        <w:t>is a better alternative</w:t>
      </w:r>
      <w:r w:rsidRPr="00A3215B">
        <w:rPr>
          <w:rFonts w:asciiTheme="minorHAnsi" w:hAnsiTheme="minorHAnsi"/>
        </w:rPr>
        <w:t>.</w:t>
      </w:r>
    </w:p>
    <w:p w:rsidR="009D6184" w:rsidRPr="00A3215B" w:rsidRDefault="009D6184" w:rsidP="00B25CB6">
      <w:pPr>
        <w:rPr>
          <w:rFonts w:asciiTheme="minorHAnsi" w:hAnsiTheme="minorHAnsi"/>
        </w:rPr>
      </w:pPr>
    </w:p>
    <w:p w:rsidR="005978CA" w:rsidRPr="00A3215B" w:rsidRDefault="005978CA" w:rsidP="005978CA">
      <w:pPr>
        <w:pStyle w:val="Heading4"/>
        <w:rPr>
          <w:rFonts w:asciiTheme="minorHAnsi" w:hAnsiTheme="minorHAnsi"/>
        </w:rPr>
      </w:pPr>
      <w:r w:rsidRPr="00A3215B">
        <w:rPr>
          <w:rFonts w:asciiTheme="minorHAnsi" w:hAnsiTheme="minorHAnsi"/>
        </w:rPr>
        <w:t xml:space="preserve">A version of CP was already tried and failed --- reforming </w:t>
      </w:r>
      <w:r w:rsidRPr="00A3215B">
        <w:rPr>
          <w:rFonts w:asciiTheme="minorHAnsi" w:hAnsiTheme="minorHAnsi"/>
          <w:u w:val="single"/>
        </w:rPr>
        <w:t>green cards</w:t>
      </w:r>
      <w:r w:rsidRPr="00A3215B">
        <w:rPr>
          <w:rFonts w:asciiTheme="minorHAnsi" w:hAnsiTheme="minorHAnsi"/>
        </w:rPr>
        <w:t xml:space="preserve"> is the critical variable</w:t>
      </w:r>
    </w:p>
    <w:p w:rsidR="005978CA" w:rsidRPr="00A3215B" w:rsidRDefault="005978CA" w:rsidP="005978CA">
      <w:pPr>
        <w:rPr>
          <w:rFonts w:asciiTheme="minorHAnsi" w:hAnsiTheme="minorHAnsi"/>
        </w:rPr>
      </w:pPr>
      <w:r w:rsidRPr="00A3215B">
        <w:rPr>
          <w:rStyle w:val="Style13ptBold"/>
          <w:rFonts w:asciiTheme="minorHAnsi" w:hAnsiTheme="minorHAnsi"/>
        </w:rPr>
        <w:t>O’Brien, 14</w:t>
      </w:r>
      <w:r w:rsidRPr="00A3215B">
        <w:rPr>
          <w:rFonts w:asciiTheme="minorHAnsi" w:hAnsiTheme="minorHAnsi"/>
        </w:rPr>
        <w:t xml:space="preserve"> (10/20/14, Sara Ashley O'Brien, “High-skilled immigration fixes are just a </w:t>
      </w:r>
      <w:proofErr w:type="spellStart"/>
      <w:r w:rsidRPr="00A3215B">
        <w:rPr>
          <w:rFonts w:asciiTheme="minorHAnsi" w:hAnsiTheme="minorHAnsi"/>
        </w:rPr>
        <w:t>band-aid</w:t>
      </w:r>
      <w:proofErr w:type="spellEnd"/>
      <w:r w:rsidRPr="00A3215B">
        <w:rPr>
          <w:rFonts w:asciiTheme="minorHAnsi" w:hAnsiTheme="minorHAnsi"/>
        </w:rPr>
        <w:t xml:space="preserve">,” </w:t>
      </w:r>
      <w:hyperlink r:id="rId66" w:history="1">
        <w:r w:rsidRPr="00A3215B">
          <w:rPr>
            <w:rStyle w:val="Hyperlink"/>
            <w:rFonts w:asciiTheme="minorHAnsi" w:hAnsiTheme="minorHAnsi"/>
          </w:rPr>
          <w:t>http://money.cnn.com/2014/11/20/smallbusiness/immigration-reform-update/index.html</w:t>
        </w:r>
      </w:hyperlink>
      <w:r w:rsidRPr="00A3215B">
        <w:rPr>
          <w:rFonts w:asciiTheme="minorHAnsi" w:hAnsiTheme="minorHAnsi"/>
        </w:rPr>
        <w:t>, accessed on 5/29/18, JMP)</w:t>
      </w:r>
    </w:p>
    <w:p w:rsidR="005978CA" w:rsidRPr="00A3215B" w:rsidRDefault="005978CA" w:rsidP="005978CA">
      <w:pPr>
        <w:rPr>
          <w:rFonts w:asciiTheme="minorHAnsi" w:hAnsiTheme="minorHAnsi"/>
        </w:rPr>
      </w:pPr>
      <w:r w:rsidRPr="00A3215B">
        <w:rPr>
          <w:rFonts w:asciiTheme="minorHAnsi" w:hAnsiTheme="minorHAnsi"/>
        </w:rPr>
        <w:t xml:space="preserve">President </w:t>
      </w:r>
      <w:r w:rsidRPr="00A3215B">
        <w:rPr>
          <w:rStyle w:val="StyleUnderline"/>
          <w:rFonts w:asciiTheme="minorHAnsi" w:hAnsiTheme="minorHAnsi"/>
        </w:rPr>
        <w:t>Obama</w:t>
      </w:r>
      <w:r w:rsidRPr="00A3215B">
        <w:rPr>
          <w:rFonts w:asciiTheme="minorHAnsi" w:hAnsiTheme="minorHAnsi"/>
        </w:rPr>
        <w:t xml:space="preserve"> gave more than a nod to the tech community in his highly anticipated speech on immigration Thursday evening.</w:t>
      </w:r>
    </w:p>
    <w:p w:rsidR="005978CA" w:rsidRPr="00A3215B" w:rsidRDefault="005978CA" w:rsidP="005978CA">
      <w:pPr>
        <w:rPr>
          <w:rFonts w:asciiTheme="minorHAnsi" w:hAnsiTheme="minorHAnsi"/>
        </w:rPr>
      </w:pPr>
      <w:r w:rsidRPr="00A3215B">
        <w:rPr>
          <w:rFonts w:asciiTheme="minorHAnsi" w:hAnsiTheme="minorHAnsi"/>
        </w:rPr>
        <w:t xml:space="preserve">As expected, the bulk of the address was related to unauthorized immigrants. But he </w:t>
      </w:r>
      <w:r w:rsidRPr="00A3215B">
        <w:rPr>
          <w:rStyle w:val="StyleUnderline"/>
          <w:rFonts w:asciiTheme="minorHAnsi" w:hAnsiTheme="minorHAnsi"/>
        </w:rPr>
        <w:t>promised to make it "easier and faster" for high-skilled immigrants, graduates and entrepreneurs to work in the U.S. after graduation.</w:t>
      </w:r>
    </w:p>
    <w:p w:rsidR="005978CA" w:rsidRPr="00A3215B" w:rsidRDefault="005978CA" w:rsidP="005978CA">
      <w:pPr>
        <w:rPr>
          <w:rFonts w:asciiTheme="minorHAnsi" w:hAnsiTheme="minorHAnsi"/>
        </w:rPr>
      </w:pPr>
      <w:r w:rsidRPr="00A3215B">
        <w:rPr>
          <w:rFonts w:asciiTheme="minorHAnsi" w:hAnsiTheme="minorHAnsi"/>
        </w:rPr>
        <w:t xml:space="preserve">But experts are saying that </w:t>
      </w:r>
      <w:r w:rsidRPr="00A3215B">
        <w:rPr>
          <w:rStyle w:val="Emphasis"/>
          <w:rFonts w:asciiTheme="minorHAnsi" w:hAnsiTheme="minorHAnsi"/>
        </w:rPr>
        <w:t xml:space="preserve">it's just a </w:t>
      </w:r>
      <w:proofErr w:type="spellStart"/>
      <w:r w:rsidRPr="00A3215B">
        <w:rPr>
          <w:rStyle w:val="Emphasis"/>
          <w:rFonts w:asciiTheme="minorHAnsi" w:hAnsiTheme="minorHAnsi"/>
        </w:rPr>
        <w:t>band-aid</w:t>
      </w:r>
      <w:proofErr w:type="spellEnd"/>
      <w:r w:rsidRPr="00A3215B">
        <w:rPr>
          <w:rFonts w:asciiTheme="minorHAnsi" w:hAnsiTheme="minorHAnsi"/>
        </w:rPr>
        <w:t>.</w:t>
      </w:r>
    </w:p>
    <w:p w:rsidR="005978CA" w:rsidRPr="00A3215B" w:rsidRDefault="005978CA" w:rsidP="005978CA">
      <w:pPr>
        <w:rPr>
          <w:rFonts w:asciiTheme="minorHAnsi" w:hAnsiTheme="minorHAnsi"/>
        </w:rPr>
      </w:pPr>
      <w:r w:rsidRPr="00A3215B">
        <w:rPr>
          <w:rFonts w:asciiTheme="minorHAnsi" w:hAnsiTheme="minorHAnsi"/>
        </w:rPr>
        <w:t xml:space="preserve">"The devil is in the details," said Neil G. Ruiz, associate fellow at The Brookings Institution Metropolitan Policy Program. "If you notice, [the executive order] is quite vague still." </w:t>
      </w:r>
    </w:p>
    <w:p w:rsidR="005978CA" w:rsidRPr="00A3215B" w:rsidRDefault="005978CA" w:rsidP="005978CA">
      <w:pPr>
        <w:rPr>
          <w:rFonts w:asciiTheme="minorHAnsi" w:hAnsiTheme="minorHAnsi"/>
        </w:rPr>
      </w:pPr>
      <w:r w:rsidRPr="00A3215B">
        <w:rPr>
          <w:rFonts w:asciiTheme="minorHAnsi" w:hAnsiTheme="minorHAnsi"/>
        </w:rPr>
        <w:t xml:space="preserve"> According to the White House Fact Sheet, here's how </w:t>
      </w:r>
      <w:r w:rsidRPr="00A3215B">
        <w:rPr>
          <w:rStyle w:val="StyleUnderline"/>
          <w:rFonts w:asciiTheme="minorHAnsi" w:hAnsiTheme="minorHAnsi"/>
        </w:rPr>
        <w:t xml:space="preserve">Obama's executive order </w:t>
      </w:r>
      <w:r w:rsidRPr="00A3215B">
        <w:rPr>
          <w:rFonts w:asciiTheme="minorHAnsi" w:hAnsiTheme="minorHAnsi"/>
        </w:rPr>
        <w:t>will impact the tech community:</w:t>
      </w:r>
    </w:p>
    <w:p w:rsidR="005978CA" w:rsidRPr="00A3215B" w:rsidRDefault="005978CA" w:rsidP="005978CA">
      <w:pPr>
        <w:rPr>
          <w:rFonts w:asciiTheme="minorHAnsi" w:hAnsiTheme="minorHAnsi"/>
        </w:rPr>
      </w:pPr>
      <w:r w:rsidRPr="00A3215B">
        <w:rPr>
          <w:rFonts w:asciiTheme="minorHAnsi" w:hAnsiTheme="minorHAnsi"/>
        </w:rPr>
        <w:t xml:space="preserve">It </w:t>
      </w:r>
      <w:r w:rsidRPr="00A3215B">
        <w:rPr>
          <w:rStyle w:val="StyleUnderline"/>
          <w:rFonts w:asciiTheme="minorHAnsi" w:hAnsiTheme="minorHAnsi"/>
        </w:rPr>
        <w:t>will provide more flexibility to high-skilled workers who are waiting for green cards</w:t>
      </w:r>
      <w:r w:rsidRPr="00A3215B">
        <w:rPr>
          <w:rFonts w:asciiTheme="minorHAnsi" w:hAnsiTheme="minorHAnsi"/>
        </w:rPr>
        <w:t>.</w:t>
      </w:r>
    </w:p>
    <w:p w:rsidR="005978CA" w:rsidRPr="00A3215B" w:rsidRDefault="005978CA" w:rsidP="005978CA">
      <w:pPr>
        <w:rPr>
          <w:rFonts w:asciiTheme="minorHAnsi" w:hAnsiTheme="minorHAnsi"/>
        </w:rPr>
      </w:pPr>
      <w:r w:rsidRPr="00A3215B">
        <w:rPr>
          <w:rFonts w:asciiTheme="minorHAnsi" w:hAnsiTheme="minorHAnsi"/>
        </w:rPr>
        <w:t>The average wait time for Indians to get a green card is 10 years -- and at present, it's incredibly difficult to move or change jobs while the green cards are processing. Obama plans to change that.</w:t>
      </w:r>
    </w:p>
    <w:p w:rsidR="005978CA" w:rsidRPr="00A3215B" w:rsidRDefault="005978CA" w:rsidP="005978CA">
      <w:pPr>
        <w:rPr>
          <w:rFonts w:asciiTheme="minorHAnsi" w:hAnsiTheme="minorHAnsi"/>
        </w:rPr>
      </w:pPr>
      <w:r w:rsidRPr="00A3215B">
        <w:rPr>
          <w:rStyle w:val="StyleUnderline"/>
          <w:rFonts w:asciiTheme="minorHAnsi" w:hAnsiTheme="minorHAnsi"/>
        </w:rPr>
        <w:t>"It removes the handcuffs of skilled immigrants from their employers while they are waiting for green cards,"</w:t>
      </w:r>
      <w:r w:rsidRPr="00A3215B">
        <w:rPr>
          <w:rFonts w:asciiTheme="minorHAnsi" w:hAnsiTheme="minorHAnsi"/>
        </w:rPr>
        <w:t xml:space="preserve"> said </w:t>
      </w: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a fellow at Stanford Law School.</w:t>
      </w:r>
    </w:p>
    <w:p w:rsidR="005978CA" w:rsidRPr="00A3215B" w:rsidRDefault="005978CA" w:rsidP="005978CA">
      <w:pPr>
        <w:rPr>
          <w:rStyle w:val="StyleUnderline"/>
          <w:rFonts w:asciiTheme="minorHAnsi" w:hAnsiTheme="minorHAnsi"/>
        </w:rPr>
      </w:pPr>
      <w:r w:rsidRPr="00A3215B">
        <w:rPr>
          <w:rStyle w:val="StyleUnderline"/>
          <w:rFonts w:asciiTheme="minorHAnsi" w:hAnsiTheme="minorHAnsi"/>
        </w:rPr>
        <w:t>And their spouses will be able to work.</w:t>
      </w:r>
    </w:p>
    <w:p w:rsidR="005978CA" w:rsidRPr="00A3215B" w:rsidRDefault="005978CA" w:rsidP="005978CA">
      <w:pPr>
        <w:rPr>
          <w:rFonts w:asciiTheme="minorHAnsi" w:hAnsiTheme="minorHAnsi"/>
        </w:rPr>
      </w:pPr>
      <w:r w:rsidRPr="00A3215B">
        <w:rPr>
          <w:rFonts w:asciiTheme="minorHAnsi" w:hAnsiTheme="minorHAnsi"/>
        </w:rPr>
        <w:t xml:space="preserve">Under the current law, H-4 visa holders (the dependent visa for spouses of H-1B holders) aren't allowed to work. As anticipated, the executive order will reform this, allowing certain spouses who meet specific criteria to work (and subsequently pay taxes). </w:t>
      </w:r>
    </w:p>
    <w:p w:rsidR="005978CA" w:rsidRPr="00A3215B" w:rsidRDefault="005978CA" w:rsidP="005978CA">
      <w:pPr>
        <w:rPr>
          <w:rStyle w:val="StyleUnderline"/>
          <w:rFonts w:asciiTheme="minorHAnsi" w:hAnsiTheme="minorHAnsi"/>
        </w:rPr>
      </w:pPr>
      <w:r w:rsidRPr="00A3215B">
        <w:rPr>
          <w:rStyle w:val="StyleUnderline"/>
          <w:rFonts w:asciiTheme="minorHAnsi" w:hAnsiTheme="minorHAnsi"/>
        </w:rPr>
        <w:t>It will expand the options for foreign entrepreneurs to start businesses in the U.S.</w:t>
      </w:r>
    </w:p>
    <w:p w:rsidR="005978CA" w:rsidRPr="00A3215B" w:rsidRDefault="005978CA" w:rsidP="005978CA">
      <w:pPr>
        <w:rPr>
          <w:rFonts w:asciiTheme="minorHAnsi" w:hAnsiTheme="minorHAnsi"/>
        </w:rPr>
      </w:pPr>
      <w:r w:rsidRPr="00A3215B">
        <w:rPr>
          <w:rFonts w:asciiTheme="minorHAnsi" w:hAnsiTheme="minorHAnsi"/>
        </w:rPr>
        <w:t>But it isn't exactly clear what this will look like. The Fact Sheet just said it would be "those who meet certain criteria for creating jobs, attracting investment, and generating revenue in the U.S."</w:t>
      </w:r>
    </w:p>
    <w:p w:rsidR="005978CA" w:rsidRPr="00A3215B" w:rsidRDefault="005978CA" w:rsidP="005978CA">
      <w:pPr>
        <w:rPr>
          <w:rFonts w:asciiTheme="minorHAnsi" w:hAnsiTheme="minorHAnsi"/>
        </w:rPr>
      </w:pPr>
      <w:r w:rsidRPr="00A3215B">
        <w:rPr>
          <w:rFonts w:asciiTheme="minorHAnsi" w:hAnsiTheme="minorHAnsi"/>
        </w:rPr>
        <w:t>This could mean a revamp of the criteria for the 0-1A visa (for individuals of extraordinary ability or achievement), which could include things like admittance to startup accelerators. These visas don't have a quota and would expand opportunities for entrepreneurs to stay in the U.S.</w:t>
      </w:r>
    </w:p>
    <w:p w:rsidR="005978CA" w:rsidRPr="00A3215B" w:rsidRDefault="005978CA" w:rsidP="005978CA">
      <w:pPr>
        <w:rPr>
          <w:rFonts w:asciiTheme="minorHAnsi" w:hAnsiTheme="minorHAnsi"/>
        </w:rPr>
      </w:pPr>
      <w:r w:rsidRPr="00A3215B">
        <w:rPr>
          <w:rStyle w:val="StyleUnderline"/>
          <w:rFonts w:asciiTheme="minorHAnsi" w:hAnsiTheme="minorHAnsi"/>
        </w:rPr>
        <w:t>It will extend the existing</w:t>
      </w:r>
      <w:r w:rsidRPr="00A3215B">
        <w:rPr>
          <w:rFonts w:asciiTheme="minorHAnsi" w:hAnsiTheme="minorHAnsi"/>
        </w:rPr>
        <w:t xml:space="preserve"> Optional Practical Training </w:t>
      </w:r>
      <w:r w:rsidRPr="00A3215B">
        <w:rPr>
          <w:rStyle w:val="StyleUnderline"/>
          <w:rFonts w:asciiTheme="minorHAnsi" w:hAnsiTheme="minorHAnsi"/>
        </w:rPr>
        <w:t>(OPT) program</w:t>
      </w:r>
      <w:r w:rsidRPr="00A3215B">
        <w:rPr>
          <w:rFonts w:asciiTheme="minorHAnsi" w:hAnsiTheme="minorHAnsi"/>
        </w:rPr>
        <w:t>.</w:t>
      </w:r>
    </w:p>
    <w:p w:rsidR="005978CA" w:rsidRPr="00A3215B" w:rsidRDefault="005978CA" w:rsidP="005978CA">
      <w:pPr>
        <w:rPr>
          <w:rFonts w:asciiTheme="minorHAnsi" w:hAnsiTheme="minorHAnsi"/>
        </w:rPr>
      </w:pPr>
      <w:r w:rsidRPr="00A3215B">
        <w:rPr>
          <w:rStyle w:val="StyleUnderline"/>
          <w:rFonts w:asciiTheme="minorHAnsi" w:hAnsiTheme="minorHAnsi"/>
        </w:rPr>
        <w:t>This program lets foreign students work in the U.S. without a work visa for 12 months after graduation.</w:t>
      </w:r>
      <w:r w:rsidRPr="00A3215B">
        <w:rPr>
          <w:rFonts w:asciiTheme="minorHAnsi" w:hAnsiTheme="minorHAnsi"/>
        </w:rPr>
        <w:t xml:space="preserve"> And it's not the first time it's been revamped.</w:t>
      </w:r>
    </w:p>
    <w:p w:rsidR="005978CA" w:rsidRPr="00A3215B" w:rsidRDefault="005978CA" w:rsidP="005978CA">
      <w:pPr>
        <w:rPr>
          <w:rFonts w:asciiTheme="minorHAnsi" w:hAnsiTheme="minorHAnsi"/>
        </w:rPr>
      </w:pPr>
      <w:r w:rsidRPr="00A3215B">
        <w:rPr>
          <w:rFonts w:asciiTheme="minorHAnsi" w:hAnsiTheme="minorHAnsi"/>
        </w:rPr>
        <w:t>President George W. Bush expanded the program in 2008 for STEM (science, technology, engineering and math) workers from 12 months to 29 months. And in 2012, Obama expanded the definition of "STEM" to include additional fields of study like computer and information sciences.</w:t>
      </w:r>
    </w:p>
    <w:p w:rsidR="005978CA" w:rsidRPr="00A3215B" w:rsidRDefault="005978CA" w:rsidP="005978CA">
      <w:pPr>
        <w:rPr>
          <w:rFonts w:asciiTheme="minorHAnsi" w:hAnsiTheme="minorHAnsi"/>
        </w:rPr>
      </w:pPr>
      <w:r w:rsidRPr="00A3215B">
        <w:rPr>
          <w:rFonts w:asciiTheme="minorHAnsi" w:hAnsiTheme="minorHAnsi"/>
        </w:rPr>
        <w:t xml:space="preserve">This time around? "Obama might either expand the time length or the definition," said Ruiz. </w:t>
      </w:r>
    </w:p>
    <w:p w:rsidR="005978CA" w:rsidRPr="00A3215B" w:rsidRDefault="005978CA" w:rsidP="005978CA">
      <w:pPr>
        <w:rPr>
          <w:rFonts w:asciiTheme="minorHAnsi" w:hAnsiTheme="minorHAnsi"/>
        </w:rPr>
      </w:pPr>
      <w:r w:rsidRPr="00A3215B">
        <w:rPr>
          <w:rFonts w:asciiTheme="minorHAnsi" w:hAnsiTheme="minorHAnsi"/>
        </w:rPr>
        <w:t xml:space="preserve">But </w:t>
      </w:r>
      <w:r w:rsidRPr="00A3215B">
        <w:rPr>
          <w:rStyle w:val="StyleUnderline"/>
          <w:rFonts w:asciiTheme="minorHAnsi" w:hAnsiTheme="minorHAnsi"/>
        </w:rPr>
        <w:t xml:space="preserve">Ruiz said </w:t>
      </w:r>
      <w:r w:rsidRPr="00A3215B">
        <w:rPr>
          <w:rStyle w:val="Emphasis"/>
          <w:rFonts w:asciiTheme="minorHAnsi" w:hAnsiTheme="minorHAnsi"/>
        </w:rPr>
        <w:t>it's still very problematic, largely because it doesn't change the green card system</w:t>
      </w:r>
      <w:r w:rsidRPr="00A3215B">
        <w:rPr>
          <w:rStyle w:val="StyleUnderline"/>
          <w:rFonts w:asciiTheme="minorHAnsi" w:hAnsiTheme="minorHAnsi"/>
        </w:rPr>
        <w:t xml:space="preserve">. </w:t>
      </w:r>
      <w:r w:rsidRPr="00A3215B">
        <w:rPr>
          <w:rStyle w:val="Emphasis"/>
          <w:rFonts w:asciiTheme="minorHAnsi" w:hAnsiTheme="minorHAnsi"/>
        </w:rPr>
        <w:t>No matter how many more temporary visas are issued, until comprehensive immigration reform is passed, there will continue to be a serious backlog of people waiting for green cards.</w:t>
      </w:r>
    </w:p>
    <w:p w:rsidR="005978CA" w:rsidRPr="00A3215B" w:rsidRDefault="005978CA" w:rsidP="005978CA">
      <w:pPr>
        <w:rPr>
          <w:rFonts w:asciiTheme="minorHAnsi" w:hAnsiTheme="minorHAnsi"/>
        </w:rPr>
      </w:pPr>
      <w:r w:rsidRPr="00A3215B">
        <w:rPr>
          <w:rFonts w:asciiTheme="minorHAnsi" w:hAnsiTheme="minorHAnsi"/>
        </w:rPr>
        <w:t>It's not the only piece of comprehensive reform experts want to see. Until the U.S. has a startup visa and expands the H-1B quota, the tech community will continue to compete to keep talented minds and innovative entrepreneurs in the country.</w:t>
      </w:r>
    </w:p>
    <w:p w:rsidR="005978CA" w:rsidRPr="00A3215B" w:rsidRDefault="005978CA" w:rsidP="005978CA">
      <w:pPr>
        <w:rPr>
          <w:rFonts w:asciiTheme="minorHAnsi" w:hAnsiTheme="minorHAnsi"/>
        </w:rPr>
      </w:pPr>
      <w:r w:rsidRPr="00A3215B">
        <w:rPr>
          <w:rFonts w:asciiTheme="minorHAnsi" w:hAnsiTheme="minorHAnsi"/>
        </w:rPr>
        <w:t xml:space="preserve">"It isn't as bad as I feared," said </w:t>
      </w:r>
      <w:proofErr w:type="spellStart"/>
      <w:r w:rsidRPr="00A3215B">
        <w:rPr>
          <w:rFonts w:asciiTheme="minorHAnsi" w:hAnsiTheme="minorHAnsi"/>
        </w:rPr>
        <w:t>Wadhwa</w:t>
      </w:r>
      <w:proofErr w:type="spellEnd"/>
      <w:r w:rsidRPr="00A3215B">
        <w:rPr>
          <w:rFonts w:asciiTheme="minorHAnsi" w:hAnsiTheme="minorHAnsi"/>
        </w:rPr>
        <w:t>. "But it is far from enough."</w:t>
      </w:r>
    </w:p>
    <w:p w:rsidR="005978CA" w:rsidRPr="00A3215B" w:rsidRDefault="005978CA" w:rsidP="005978CA">
      <w:pPr>
        <w:rPr>
          <w:rFonts w:asciiTheme="minorHAnsi" w:hAnsiTheme="minorHAnsi"/>
        </w:rPr>
      </w:pPr>
      <w:r w:rsidRPr="00A3215B">
        <w:rPr>
          <w:rFonts w:asciiTheme="minorHAnsi" w:hAnsiTheme="minorHAnsi"/>
        </w:rPr>
        <w:t xml:space="preserve">"Congress needs to act," added Ruiz. </w:t>
      </w:r>
    </w:p>
    <w:p w:rsidR="005978CA" w:rsidRPr="00A3215B" w:rsidRDefault="005978CA" w:rsidP="00B25CB6">
      <w:pPr>
        <w:rPr>
          <w:rFonts w:asciiTheme="minorHAnsi" w:hAnsiTheme="minorHAnsi"/>
        </w:rPr>
      </w:pPr>
    </w:p>
    <w:p w:rsidR="000D6521" w:rsidRPr="00A3215B" w:rsidRDefault="000D6521" w:rsidP="000D6521">
      <w:pPr>
        <w:pStyle w:val="Heading3"/>
        <w:rPr>
          <w:rFonts w:asciiTheme="minorHAnsi" w:hAnsiTheme="minorHAnsi"/>
        </w:rPr>
      </w:pPr>
      <w:r w:rsidRPr="00A3215B">
        <w:rPr>
          <w:rFonts w:asciiTheme="minorHAnsi" w:hAnsiTheme="minorHAnsi"/>
        </w:rPr>
        <w:t xml:space="preserve">2ac CP Education Reform </w:t>
      </w:r>
    </w:p>
    <w:p w:rsidR="000D6521" w:rsidRPr="00A3215B" w:rsidRDefault="000D6521" w:rsidP="000D6521">
      <w:pPr>
        <w:rPr>
          <w:rFonts w:asciiTheme="minorHAnsi" w:hAnsiTheme="minorHAnsi"/>
        </w:rPr>
      </w:pPr>
    </w:p>
    <w:p w:rsidR="00365537" w:rsidRPr="00A3215B" w:rsidRDefault="00365537" w:rsidP="00365537">
      <w:pPr>
        <w:pStyle w:val="Heading4"/>
        <w:rPr>
          <w:rFonts w:asciiTheme="minorHAnsi" w:hAnsiTheme="minorHAnsi"/>
        </w:rPr>
      </w:pPr>
      <w:r w:rsidRPr="00A3215B">
        <w:rPr>
          <w:rFonts w:asciiTheme="minorHAnsi" w:hAnsiTheme="minorHAnsi"/>
        </w:rPr>
        <w:t>STEM shortages can ONLY be met through immigration</w:t>
      </w:r>
      <w:r w:rsidR="00464124" w:rsidRPr="00A3215B">
        <w:rPr>
          <w:rFonts w:asciiTheme="minorHAnsi" w:hAnsiTheme="minorHAnsi"/>
        </w:rPr>
        <w:t xml:space="preserve"> --- key to overall U.S. economic strength</w:t>
      </w:r>
    </w:p>
    <w:p w:rsidR="00365537" w:rsidRPr="00A3215B" w:rsidRDefault="00365537" w:rsidP="00365537">
      <w:pPr>
        <w:rPr>
          <w:rFonts w:asciiTheme="minorHAnsi" w:hAnsiTheme="minorHAnsi"/>
        </w:rPr>
      </w:pPr>
      <w:proofErr w:type="spellStart"/>
      <w:r w:rsidRPr="00A3215B">
        <w:rPr>
          <w:rStyle w:val="Style13ptBold"/>
          <w:rFonts w:asciiTheme="minorHAnsi" w:hAnsiTheme="minorHAnsi"/>
        </w:rPr>
        <w:t>Haar</w:t>
      </w:r>
      <w:proofErr w:type="spellEnd"/>
      <w:r w:rsidRPr="00A3215B">
        <w:rPr>
          <w:rStyle w:val="Style13ptBold"/>
          <w:rFonts w:asciiTheme="minorHAnsi" w:hAnsiTheme="minorHAnsi"/>
        </w:rPr>
        <w:t>, 17</w:t>
      </w:r>
      <w:r w:rsidRPr="00A3215B">
        <w:rPr>
          <w:rFonts w:asciiTheme="minorHAnsi" w:hAnsiTheme="minorHAnsi"/>
        </w:rPr>
        <w:t xml:space="preserve"> --- business professor at Florida International University and a Global Fellow of the Woodrow Wilson International Center for Scholars in Washington, D.C. (12/28/17, Jerry, “</w:t>
      </w:r>
      <w:r w:rsidRPr="00A3215B">
        <w:rPr>
          <w:rStyle w:val="Emphasis"/>
          <w:rFonts w:asciiTheme="minorHAnsi" w:hAnsiTheme="minorHAnsi"/>
        </w:rPr>
        <w:t>Immigration reform necessary for national security</w:t>
      </w:r>
      <w:r w:rsidRPr="00A3215B">
        <w:rPr>
          <w:rFonts w:asciiTheme="minorHAnsi" w:hAnsiTheme="minorHAnsi"/>
        </w:rPr>
        <w:t xml:space="preserve">,” </w:t>
      </w:r>
      <w:hyperlink r:id="rId67" w:history="1">
        <w:r w:rsidRPr="00A3215B">
          <w:rPr>
            <w:rStyle w:val="Hyperlink"/>
            <w:rFonts w:asciiTheme="minorHAnsi" w:hAnsiTheme="minorHAnsi"/>
          </w:rPr>
          <w:t>http://www.baltimoresun.com/news/opinion/oped/bs-ed-op-1229-immigration-reform-20171221-story.html</w:t>
        </w:r>
      </w:hyperlink>
      <w:r w:rsidRPr="00A3215B">
        <w:rPr>
          <w:rFonts w:asciiTheme="minorHAnsi" w:hAnsiTheme="minorHAnsi"/>
        </w:rPr>
        <w:t>, accessed on 5/29/18, JMP)</w:t>
      </w:r>
    </w:p>
    <w:p w:rsidR="00365537" w:rsidRPr="00A3215B" w:rsidRDefault="00365537" w:rsidP="00365537">
      <w:pPr>
        <w:rPr>
          <w:rFonts w:asciiTheme="minorHAnsi" w:hAnsiTheme="minorHAnsi"/>
        </w:rPr>
      </w:pPr>
      <w:r w:rsidRPr="00A3215B">
        <w:rPr>
          <w:rStyle w:val="StyleUnderline"/>
          <w:rFonts w:asciiTheme="minorHAnsi" w:hAnsiTheme="minorHAnsi"/>
        </w:rPr>
        <w:t>For the last half-century, family ties have been the priority in admitting foreigners</w:t>
      </w:r>
      <w:r w:rsidRPr="00A3215B">
        <w:rPr>
          <w:rFonts w:asciiTheme="minorHAnsi" w:hAnsiTheme="minorHAnsi"/>
        </w:rPr>
        <w:t xml:space="preserve"> to the U.S. </w:t>
      </w:r>
      <w:r w:rsidRPr="00A3215B">
        <w:rPr>
          <w:rStyle w:val="StyleUnderline"/>
          <w:rFonts w:asciiTheme="minorHAnsi" w:hAnsiTheme="minorHAnsi"/>
        </w:rPr>
        <w:t>Two-thirds of those petitioners are classified under "family reunification,"</w:t>
      </w:r>
      <w:r w:rsidRPr="00A3215B">
        <w:rPr>
          <w:rFonts w:asciiTheme="minorHAnsi" w:hAnsiTheme="minorHAnsi"/>
        </w:rPr>
        <w:t xml:space="preserve"> 18 percent "humanitarian" and "diversity," and </w:t>
      </w:r>
      <w:r w:rsidRPr="00A3215B">
        <w:rPr>
          <w:rStyle w:val="StyleUnderline"/>
          <w:rFonts w:asciiTheme="minorHAnsi" w:hAnsiTheme="minorHAnsi"/>
        </w:rPr>
        <w:t>only 15 percent of the total can be considered "economic immigration."</w:t>
      </w:r>
      <w:r w:rsidRPr="00A3215B">
        <w:rPr>
          <w:rFonts w:asciiTheme="minorHAnsi" w:hAnsiTheme="minorHAnsi"/>
        </w:rPr>
        <w:t xml:space="preserve"> While </w:t>
      </w:r>
      <w:r w:rsidRPr="00A3215B">
        <w:rPr>
          <w:rStyle w:val="Emphasis"/>
          <w:rFonts w:asciiTheme="minorHAnsi" w:hAnsiTheme="minorHAnsi"/>
        </w:rPr>
        <w:t>this system and criteria</w:t>
      </w:r>
      <w:r w:rsidRPr="00A3215B">
        <w:rPr>
          <w:rFonts w:asciiTheme="minorHAnsi" w:hAnsiTheme="minorHAnsi"/>
        </w:rPr>
        <w:t xml:space="preserve"> may seem compassionate and humane, it </w:t>
      </w:r>
      <w:r w:rsidRPr="00A3215B">
        <w:rPr>
          <w:rStyle w:val="Emphasis"/>
          <w:rFonts w:asciiTheme="minorHAnsi" w:hAnsiTheme="minorHAnsi"/>
        </w:rPr>
        <w:t>is inimical to the economic security of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tates.</w:t>
      </w:r>
    </w:p>
    <w:p w:rsidR="00365537" w:rsidRPr="00A3215B" w:rsidRDefault="00365537" w:rsidP="00365537">
      <w:pPr>
        <w:rPr>
          <w:rFonts w:asciiTheme="minorHAnsi" w:hAnsiTheme="minorHAnsi"/>
        </w:rPr>
      </w:pPr>
      <w:r w:rsidRPr="00A3215B">
        <w:rPr>
          <w:rStyle w:val="Emphasis"/>
          <w:rFonts w:asciiTheme="minorHAnsi" w:hAnsiTheme="minorHAnsi"/>
        </w:rPr>
        <w:t>For America to compete in the 21st century, we need a robust innovation economy; and that means a workforce skilled in STEM</w:t>
      </w:r>
      <w:r w:rsidRPr="00A3215B">
        <w:rPr>
          <w:rFonts w:asciiTheme="minorHAnsi" w:hAnsiTheme="minorHAnsi"/>
        </w:rPr>
        <w:t xml:space="preserve"> (science, technology, engineering and math). Yet, </w:t>
      </w:r>
      <w:r w:rsidRPr="00A3215B">
        <w:rPr>
          <w:rStyle w:val="StyleUnderline"/>
          <w:rFonts w:asciiTheme="minorHAnsi" w:hAnsiTheme="minorHAnsi"/>
        </w:rPr>
        <w:t>American students are under-enrolled in those areas, and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is projected to face a shortage of 1 million STEM workers by 2022</w:t>
      </w:r>
      <w:r w:rsidRPr="00A3215B">
        <w:rPr>
          <w:rFonts w:asciiTheme="minorHAnsi" w:hAnsiTheme="minorHAnsi"/>
        </w:rPr>
        <w:t>.</w:t>
      </w:r>
    </w:p>
    <w:p w:rsidR="00365537" w:rsidRPr="00A3215B" w:rsidRDefault="00365537" w:rsidP="00365537">
      <w:pPr>
        <w:rPr>
          <w:rFonts w:asciiTheme="minorHAnsi" w:hAnsiTheme="minorHAnsi"/>
        </w:rPr>
      </w:pPr>
      <w:r w:rsidRPr="00A3215B">
        <w:rPr>
          <w:rStyle w:val="Emphasis"/>
          <w:rFonts w:asciiTheme="minorHAnsi" w:hAnsiTheme="minorHAnsi"/>
        </w:rPr>
        <w:t>The downward trend in STEM majors (as students opt for business, law, psychology, communications, and government), means that only foreigners can help fill the gap.</w:t>
      </w:r>
      <w:r w:rsidRPr="00A3215B">
        <w:rPr>
          <w:rFonts w:asciiTheme="minorHAnsi" w:hAnsiTheme="minorHAnsi"/>
        </w:rPr>
        <w:t xml:space="preserve"> Foreign students comprise one of every three individuals earning graduate degrees each year in STEM, with over 80 percent of the computer science and electrical engineering students coming from abroad. Sadly, due to our broken visa system, it is exceedingly difficult for them to remain in the country after graduation.</w:t>
      </w:r>
    </w:p>
    <w:p w:rsidR="00365537" w:rsidRPr="00A3215B" w:rsidRDefault="00365537" w:rsidP="00365537">
      <w:pPr>
        <w:rPr>
          <w:rFonts w:asciiTheme="minorHAnsi" w:hAnsiTheme="minorHAnsi"/>
        </w:rPr>
      </w:pPr>
      <w:r w:rsidRPr="00A3215B">
        <w:rPr>
          <w:rFonts w:asciiTheme="minorHAnsi" w:hAnsiTheme="minorHAnsi"/>
        </w:rPr>
        <w:t>There is some recourse in the H-1B program that allows firms in the U.S. to temporarily hire foreign workers in occupations that require highly specialized knowledge and a bachelor’s degree or higher in the specific specialty. The cap currently stands at 65,000 — in effect by law since 1990 — yet companies, universities and research centers have complained for years that this number is woefully inadequate and that the cap should be lifted, even doubled. And while a number of economic nationalists cite some instances of abuse with the program, there are indeed protections for U.S. workers. Wages paid may not be lower for the same position, and a U.S. worker cannot be displaced by an H-1B visa holder.</w:t>
      </w:r>
    </w:p>
    <w:p w:rsidR="00365537" w:rsidRPr="00A3215B" w:rsidRDefault="00365537" w:rsidP="00365537">
      <w:pPr>
        <w:rPr>
          <w:rFonts w:asciiTheme="minorHAnsi" w:hAnsiTheme="minorHAnsi"/>
        </w:rPr>
      </w:pPr>
      <w:r w:rsidRPr="00A3215B">
        <w:rPr>
          <w:rStyle w:val="Emphasis"/>
          <w:rFonts w:asciiTheme="minorHAnsi" w:hAnsiTheme="minorHAnsi"/>
        </w:rPr>
        <w:t>As for economic impacts, giving priority to highly skilled workers is incontestable.</w:t>
      </w:r>
      <w:r w:rsidRPr="00A3215B">
        <w:rPr>
          <w:rStyle w:val="StyleUnderline"/>
          <w:rFonts w:asciiTheme="minorHAnsi" w:hAnsiTheme="minorHAnsi"/>
        </w:rPr>
        <w:t xml:space="preserve"> Harvard University economist </w:t>
      </w:r>
      <w:r w:rsidRPr="00A3215B">
        <w:rPr>
          <w:rFonts w:asciiTheme="minorHAnsi" w:hAnsiTheme="minorHAnsi"/>
        </w:rPr>
        <w:t xml:space="preserve">George </w:t>
      </w:r>
      <w:proofErr w:type="spellStart"/>
      <w:r w:rsidRPr="00A3215B">
        <w:rPr>
          <w:rStyle w:val="StyleUnderline"/>
          <w:rFonts w:asciiTheme="minorHAnsi" w:hAnsiTheme="minorHAnsi"/>
        </w:rPr>
        <w:t>Borjas</w:t>
      </w:r>
      <w:proofErr w:type="spellEnd"/>
      <w:r w:rsidRPr="00A3215B">
        <w:rPr>
          <w:rStyle w:val="StyleUnderline"/>
          <w:rFonts w:asciiTheme="minorHAnsi" w:hAnsiTheme="minorHAnsi"/>
        </w:rPr>
        <w:t xml:space="preserve"> calculates that this class of immigrant can contribute more to the economy, since they pay higher taxes and use fewer services.</w:t>
      </w:r>
      <w:r w:rsidRPr="00A3215B">
        <w:rPr>
          <w:rFonts w:asciiTheme="minorHAnsi" w:hAnsiTheme="minorHAnsi"/>
        </w:rPr>
        <w:t xml:space="preserve"> Employment effects? </w:t>
      </w:r>
      <w:r w:rsidRPr="00A3215B">
        <w:rPr>
          <w:rStyle w:val="StyleUnderline"/>
          <w:rFonts w:asciiTheme="minorHAnsi" w:hAnsiTheme="minorHAnsi"/>
        </w:rPr>
        <w:t>Rather than reduce the number of jobs available to American workers, foreign-born STEM graduates often create additional jobs for U.S.-born workers. Research shows that when a state gains 100 foreign-born STEM workers, an average of 262 jobs are created for U.S.-born workers.</w:t>
      </w:r>
      <w:r w:rsidRPr="00A3215B">
        <w:rPr>
          <w:rFonts w:asciiTheme="minorHAnsi" w:hAnsiTheme="minorHAnsi"/>
        </w:rPr>
        <w:t xml:space="preserve"> Edward Conrad of the American Enterprise Institute argues that doubling the numbers of the top 5 percent of America's talent pool could actually double the U.S. growth rate.</w:t>
      </w:r>
    </w:p>
    <w:p w:rsidR="00365537" w:rsidRPr="00A3215B" w:rsidRDefault="00365537" w:rsidP="00365537">
      <w:pPr>
        <w:rPr>
          <w:rFonts w:asciiTheme="minorHAnsi" w:hAnsiTheme="minorHAnsi"/>
        </w:rPr>
      </w:pPr>
      <w:r w:rsidRPr="00A3215B">
        <w:rPr>
          <w:rFonts w:asciiTheme="minorHAnsi" w:hAnsiTheme="minorHAnsi"/>
        </w:rPr>
        <w:t xml:space="preserve">One should also note that </w:t>
      </w:r>
      <w:r w:rsidRPr="00A3215B">
        <w:rPr>
          <w:rStyle w:val="StyleUnderline"/>
          <w:rFonts w:asciiTheme="minorHAnsi" w:hAnsiTheme="minorHAnsi"/>
        </w:rPr>
        <w:t>skilled immigrants are more likely to obtain a patent and launch a start-up</w:t>
      </w:r>
      <w:r w:rsidRPr="00A3215B">
        <w:rPr>
          <w:rFonts w:asciiTheme="minorHAnsi" w:hAnsiTheme="minorHAnsi"/>
        </w:rPr>
        <w:t xml:space="preserve"> (over 40 percent in Silicon Valley). Firms such as Google, eBay, Yahoo, Space X and Apple were founded by immigrants of a child of immigrants.</w:t>
      </w:r>
    </w:p>
    <w:p w:rsidR="00365537" w:rsidRPr="00A3215B" w:rsidRDefault="00365537" w:rsidP="00365537">
      <w:pPr>
        <w:rPr>
          <w:rFonts w:asciiTheme="minorHAnsi" w:hAnsiTheme="minorHAnsi"/>
        </w:rPr>
      </w:pPr>
      <w:r w:rsidRPr="00A3215B">
        <w:rPr>
          <w:rFonts w:asciiTheme="minorHAnsi" w:hAnsiTheme="minorHAnsi"/>
        </w:rPr>
        <w:t>President Trump's proposal for a merit-based immigration system will reward points based on age, education, language, receipt of a job offer, special talents, investors and spouses (with points under the same rubric). Australia, Canada and New Zealand have merit-based systems in place already. Such systems provide advantages of impartiality, transparency, automation and efficiency. In the words of economics professor and former Labor Secretary Ray Marshall, merit-based immigration will stimulate innovation, productivity and quality output.</w:t>
      </w:r>
    </w:p>
    <w:p w:rsidR="00365537" w:rsidRPr="00A3215B" w:rsidRDefault="00365537" w:rsidP="00365537">
      <w:pPr>
        <w:rPr>
          <w:rFonts w:asciiTheme="minorHAnsi" w:hAnsiTheme="minorHAnsi"/>
        </w:rPr>
      </w:pPr>
      <w:r w:rsidRPr="00A3215B">
        <w:rPr>
          <w:rFonts w:asciiTheme="minorHAnsi" w:hAnsiTheme="minorHAnsi"/>
        </w:rPr>
        <w:t xml:space="preserve">Yes, </w:t>
      </w:r>
      <w:r w:rsidRPr="00A3215B">
        <w:rPr>
          <w:rStyle w:val="StyleUnderline"/>
          <w:rFonts w:asciiTheme="minorHAnsi" w:hAnsiTheme="minorHAnsi"/>
        </w:rPr>
        <w:t>America’s got talent — but not enough of it. It needs to import it.</w:t>
      </w:r>
      <w:r w:rsidRPr="00A3215B">
        <w:rPr>
          <w:rFonts w:asciiTheme="minorHAnsi" w:hAnsiTheme="minorHAnsi"/>
        </w:rPr>
        <w:t xml:space="preserve"> A merit-based immigration system for a merit-based society will enhance our economic security and significantly boost our competitiveness. The president is right on the money with this part of his immigration.</w:t>
      </w:r>
    </w:p>
    <w:p w:rsidR="00205FCA" w:rsidRPr="00A3215B" w:rsidRDefault="00205FCA" w:rsidP="00205FCA">
      <w:pPr>
        <w:rPr>
          <w:rFonts w:asciiTheme="minorHAnsi" w:hAnsiTheme="minorHAnsi"/>
        </w:rPr>
      </w:pPr>
    </w:p>
    <w:p w:rsidR="00E744FC" w:rsidRPr="00A3215B" w:rsidRDefault="00E744FC" w:rsidP="00E744FC">
      <w:pPr>
        <w:pStyle w:val="Heading2"/>
        <w:rPr>
          <w:rFonts w:asciiTheme="minorHAnsi" w:hAnsiTheme="minorHAnsi"/>
        </w:rPr>
      </w:pPr>
      <w:proofErr w:type="spellStart"/>
      <w:r w:rsidRPr="00A3215B">
        <w:rPr>
          <w:rFonts w:asciiTheme="minorHAnsi" w:hAnsiTheme="minorHAnsi"/>
        </w:rPr>
        <w:t>Disads</w:t>
      </w:r>
      <w:proofErr w:type="spellEnd"/>
    </w:p>
    <w:p w:rsidR="00E744FC" w:rsidRPr="00A3215B" w:rsidRDefault="00E744FC" w:rsidP="00E744FC">
      <w:pPr>
        <w:rPr>
          <w:rFonts w:asciiTheme="minorHAnsi" w:hAnsiTheme="minorHAnsi"/>
        </w:rPr>
      </w:pPr>
    </w:p>
    <w:p w:rsidR="00E744FC" w:rsidRPr="00A3215B" w:rsidRDefault="00E744FC" w:rsidP="00E744FC">
      <w:pPr>
        <w:pStyle w:val="Heading3"/>
        <w:rPr>
          <w:rFonts w:asciiTheme="minorHAnsi" w:hAnsiTheme="minorHAnsi"/>
        </w:rPr>
      </w:pPr>
      <w:r w:rsidRPr="00A3215B">
        <w:rPr>
          <w:rFonts w:asciiTheme="minorHAnsi" w:hAnsiTheme="minorHAnsi"/>
        </w:rPr>
        <w:t xml:space="preserve">AT: </w:t>
      </w:r>
      <w:r w:rsidR="0046297E" w:rsidRPr="00A3215B">
        <w:rPr>
          <w:rFonts w:asciiTheme="minorHAnsi" w:hAnsiTheme="minorHAnsi"/>
        </w:rPr>
        <w:t>DA Wages</w:t>
      </w:r>
    </w:p>
    <w:p w:rsidR="00E744FC" w:rsidRPr="00A3215B" w:rsidRDefault="00E744FC" w:rsidP="00E744FC">
      <w:pPr>
        <w:rPr>
          <w:rFonts w:asciiTheme="minorHAnsi" w:hAnsiTheme="minorHAnsi"/>
        </w:rPr>
      </w:pPr>
    </w:p>
    <w:p w:rsidR="00A71AEC" w:rsidRPr="00A3215B" w:rsidRDefault="00A71AEC" w:rsidP="00A71AEC">
      <w:pPr>
        <w:pStyle w:val="Heading4"/>
        <w:rPr>
          <w:rFonts w:asciiTheme="minorHAnsi" w:hAnsiTheme="minorHAnsi"/>
        </w:rPr>
      </w:pPr>
      <w:r w:rsidRPr="00A3215B">
        <w:rPr>
          <w:rFonts w:asciiTheme="minorHAnsi" w:hAnsiTheme="minorHAnsi"/>
        </w:rPr>
        <w:t>H-1Bs make the link inevitable and boost</w:t>
      </w:r>
      <w:r w:rsidR="003D42DD" w:rsidRPr="00A3215B">
        <w:rPr>
          <w:rFonts w:asciiTheme="minorHAnsi" w:hAnsiTheme="minorHAnsi"/>
        </w:rPr>
        <w:t>ing</w:t>
      </w:r>
      <w:r w:rsidRPr="00A3215B">
        <w:rPr>
          <w:rFonts w:asciiTheme="minorHAnsi" w:hAnsiTheme="minorHAnsi"/>
        </w:rPr>
        <w:t xml:space="preserve"> green cards solves it</w:t>
      </w:r>
    </w:p>
    <w:p w:rsidR="00C24499" w:rsidRPr="00A3215B" w:rsidRDefault="00C24499" w:rsidP="00C24499">
      <w:pPr>
        <w:rPr>
          <w:rFonts w:asciiTheme="minorHAnsi" w:hAnsiTheme="minorHAnsi"/>
        </w:rPr>
      </w:pPr>
      <w:proofErr w:type="spellStart"/>
      <w:r w:rsidRPr="00A3215B">
        <w:rPr>
          <w:rStyle w:val="Style13ptBold"/>
          <w:rFonts w:asciiTheme="minorHAnsi" w:hAnsiTheme="minorHAnsi"/>
        </w:rPr>
        <w:t>Wadhwa</w:t>
      </w:r>
      <w:proofErr w:type="spellEnd"/>
      <w:r w:rsidRPr="00A3215B">
        <w:rPr>
          <w:rStyle w:val="Style13ptBold"/>
          <w:rFonts w:asciiTheme="minorHAnsi" w:hAnsiTheme="minorHAnsi"/>
        </w:rPr>
        <w:t>, 17</w:t>
      </w:r>
      <w:r w:rsidRPr="00A3215B">
        <w:rPr>
          <w:rFonts w:asciiTheme="minorHAnsi" w:hAnsiTheme="minorHAnsi"/>
        </w:rPr>
        <w:t xml:space="preserve"> --- distinguished fellow at the Integrated Innovation Institute, Carnegie Mellon University (3/1/17, </w:t>
      </w:r>
      <w:proofErr w:type="spellStart"/>
      <w:r w:rsidRPr="00A3215B">
        <w:rPr>
          <w:rFonts w:asciiTheme="minorHAnsi" w:hAnsiTheme="minorHAnsi"/>
        </w:rPr>
        <w:t>Vivek</w:t>
      </w:r>
      <w:proofErr w:type="spellEnd"/>
      <w:r w:rsidRPr="00A3215B">
        <w:rPr>
          <w:rFonts w:asciiTheme="minorHAnsi" w:hAnsiTheme="minorHAnsi"/>
        </w:rPr>
        <w:t xml:space="preserve">, “Boost visas for foreign entrepreneurs,” </w:t>
      </w:r>
      <w:hyperlink r:id="rId68" w:history="1">
        <w:r w:rsidRPr="00A3215B">
          <w:rPr>
            <w:rStyle w:val="Hyperlink"/>
            <w:rFonts w:asciiTheme="minorHAnsi" w:hAnsiTheme="minorHAnsi"/>
          </w:rPr>
          <w:t>https://www.nature.com/news/boost-visas-for-foreign-entrepreneurs-1.21544</w:t>
        </w:r>
      </w:hyperlink>
      <w:r w:rsidRPr="00A3215B">
        <w:rPr>
          <w:rFonts w:asciiTheme="minorHAnsi" w:hAnsiTheme="minorHAnsi"/>
        </w:rPr>
        <w:t>, accessed on 5/29/18, JMP)</w:t>
      </w:r>
    </w:p>
    <w:p w:rsidR="0092193A" w:rsidRPr="00A3215B" w:rsidRDefault="0092193A" w:rsidP="00E744FC">
      <w:pPr>
        <w:rPr>
          <w:rFonts w:asciiTheme="minorHAnsi" w:hAnsiTheme="minorHAnsi"/>
        </w:rPr>
      </w:pPr>
      <w:r w:rsidRPr="00A3215B">
        <w:rPr>
          <w:rFonts w:asciiTheme="minorHAnsi" w:hAnsiTheme="minorHAnsi"/>
        </w:rPr>
        <w:t xml:space="preserve">Meanwhile, the US visa backlog is climbing. I estimate that </w:t>
      </w:r>
      <w:r w:rsidRPr="00A3215B">
        <w:rPr>
          <w:rStyle w:val="StyleUnderline"/>
          <w:rFonts w:asciiTheme="minorHAnsi" w:hAnsiTheme="minorHAnsi"/>
        </w:rPr>
        <w:t>there are more than 1.5 million skilled workers in immigration limbo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tates today. Each one is a lost opportunity and a waste of talent.</w:t>
      </w:r>
    </w:p>
    <w:p w:rsidR="0092193A" w:rsidRPr="00A3215B" w:rsidRDefault="0092193A" w:rsidP="00E744FC">
      <w:pPr>
        <w:rPr>
          <w:rFonts w:asciiTheme="minorHAnsi" w:hAnsiTheme="minorHAnsi"/>
        </w:rPr>
      </w:pPr>
      <w:r w:rsidRPr="00A3215B">
        <w:rPr>
          <w:rFonts w:asciiTheme="minorHAnsi" w:hAnsiTheme="minorHAnsi"/>
        </w:rPr>
        <w:t xml:space="preserve">Everyone loses. </w:t>
      </w:r>
      <w:r w:rsidRPr="00A3215B">
        <w:rPr>
          <w:rStyle w:val="StyleUnderline"/>
          <w:rFonts w:asciiTheme="minorHAnsi" w:hAnsiTheme="minorHAnsi"/>
        </w:rPr>
        <w:t>The precarious position of foreign-national staff leaves them open to mistreatment by their employers. Rules prevent employees from changing jobs while waiting for their green cards</w:t>
      </w:r>
      <w:r w:rsidRPr="00A3215B">
        <w:rPr>
          <w:rFonts w:asciiTheme="minorHAnsi" w:hAnsiTheme="minorHAnsi"/>
        </w:rPr>
        <w:t xml:space="preserve"> — even to other jobs in the same company. </w:t>
      </w:r>
      <w:r w:rsidRPr="00A3215B">
        <w:rPr>
          <w:rStyle w:val="Emphasis"/>
          <w:rFonts w:asciiTheme="minorHAnsi" w:hAnsiTheme="minorHAnsi"/>
        </w:rPr>
        <w:t>H-1B visas</w:t>
      </w:r>
      <w:r w:rsidRPr="00A3215B">
        <w:rPr>
          <w:rFonts w:asciiTheme="minorHAnsi" w:hAnsiTheme="minorHAnsi"/>
        </w:rPr>
        <w:t xml:space="preserve"> for temporary stays </w:t>
      </w:r>
      <w:r w:rsidRPr="00A3215B">
        <w:rPr>
          <w:rStyle w:val="Emphasis"/>
          <w:rFonts w:asciiTheme="minorHAnsi" w:hAnsiTheme="minorHAnsi"/>
        </w:rPr>
        <w:t>allow employers to replace US workers with people who are paid less than they should be, given their skills</w:t>
      </w:r>
      <w:r w:rsidRPr="00A3215B">
        <w:rPr>
          <w:rStyle w:val="StyleUnderline"/>
          <w:rFonts w:asciiTheme="minorHAnsi" w:hAnsiTheme="minorHAnsi"/>
        </w:rPr>
        <w:t xml:space="preserve">. This is one of Silicon Valley's darkest secrets — and </w:t>
      </w:r>
      <w:r w:rsidRPr="00A3215B">
        <w:rPr>
          <w:rStyle w:val="Emphasis"/>
          <w:rFonts w:asciiTheme="minorHAnsi" w:hAnsiTheme="minorHAnsi"/>
        </w:rPr>
        <w:t>it is why tech companies lobby for more H-1B visas rather than more green cards</w:t>
      </w:r>
      <w:r w:rsidRPr="00A3215B">
        <w:rPr>
          <w:rStyle w:val="StyleUnderline"/>
          <w:rFonts w:asciiTheme="minorHAnsi" w:hAnsiTheme="minorHAnsi"/>
        </w:rPr>
        <w:t>.</w:t>
      </w:r>
      <w:r w:rsidRPr="00A3215B">
        <w:rPr>
          <w:rFonts w:asciiTheme="minorHAnsi" w:hAnsiTheme="minorHAnsi"/>
        </w:rPr>
        <w:t xml:space="preserve"> Skilled people become frustrated as their careers stagnate. The jobs that would have been created in start-ups go overseas.</w:t>
      </w:r>
    </w:p>
    <w:p w:rsidR="0092193A" w:rsidRPr="00A3215B" w:rsidRDefault="0092193A" w:rsidP="00E744FC">
      <w:pPr>
        <w:rPr>
          <w:rFonts w:asciiTheme="minorHAnsi" w:hAnsiTheme="minorHAnsi"/>
        </w:rPr>
      </w:pPr>
    </w:p>
    <w:p w:rsidR="00874F82" w:rsidRPr="00A3215B" w:rsidRDefault="00874F82" w:rsidP="00D23F9B">
      <w:pPr>
        <w:pStyle w:val="Heading4"/>
        <w:rPr>
          <w:rFonts w:asciiTheme="minorHAnsi" w:hAnsiTheme="minorHAnsi"/>
        </w:rPr>
      </w:pPr>
      <w:r w:rsidRPr="00A3215B">
        <w:rPr>
          <w:rFonts w:asciiTheme="minorHAnsi" w:hAnsiTheme="minorHAnsi"/>
        </w:rPr>
        <w:t xml:space="preserve">Skilled immigrants are key to the economy --- </w:t>
      </w:r>
      <w:r w:rsidR="007C2273" w:rsidRPr="00A3215B">
        <w:rPr>
          <w:rFonts w:asciiTheme="minorHAnsi" w:hAnsiTheme="minorHAnsi"/>
        </w:rPr>
        <w:t xml:space="preserve">won’t drive down wages and </w:t>
      </w:r>
      <w:r w:rsidR="00F55BD6" w:rsidRPr="00A3215B">
        <w:rPr>
          <w:rFonts w:asciiTheme="minorHAnsi" w:hAnsiTheme="minorHAnsi"/>
        </w:rPr>
        <w:t xml:space="preserve">their </w:t>
      </w:r>
      <w:r w:rsidR="00D23F9B" w:rsidRPr="00A3215B">
        <w:rPr>
          <w:rFonts w:asciiTheme="minorHAnsi" w:hAnsiTheme="minorHAnsi"/>
        </w:rPr>
        <w:t>net effect is positive</w:t>
      </w:r>
    </w:p>
    <w:p w:rsidR="002A0260" w:rsidRPr="00A3215B" w:rsidRDefault="002A0260" w:rsidP="002A0260">
      <w:pPr>
        <w:rPr>
          <w:rFonts w:asciiTheme="minorHAnsi" w:hAnsiTheme="minorHAnsi"/>
        </w:rPr>
      </w:pPr>
      <w:r w:rsidRPr="00A3215B">
        <w:rPr>
          <w:rStyle w:val="Style13ptBold"/>
          <w:rFonts w:asciiTheme="minorHAnsi" w:hAnsiTheme="minorHAnsi"/>
        </w:rPr>
        <w:t>Smith, 18</w:t>
      </w:r>
      <w:r w:rsidRPr="00A3215B">
        <w:rPr>
          <w:rFonts w:asciiTheme="minorHAnsi" w:hAnsiTheme="minorHAnsi"/>
        </w:rPr>
        <w:t xml:space="preserve"> --- assistant professor of finance at Stony Brook University (3/13/18, Noah, “Cuts to skilled immigration degrade a US strength,” </w:t>
      </w:r>
      <w:hyperlink r:id="rId69" w:history="1">
        <w:r w:rsidRPr="00A3215B">
          <w:rPr>
            <w:rStyle w:val="Hyperlink"/>
            <w:rFonts w:asciiTheme="minorHAnsi" w:hAnsiTheme="minorHAnsi"/>
          </w:rPr>
          <w:t>https://www.seattletimes.com/opinion/cuts-to-skilled-immigration-degrade-a-us-strength/</w:t>
        </w:r>
      </w:hyperlink>
      <w:r w:rsidRPr="00A3215B">
        <w:rPr>
          <w:rStyle w:val="Hyperlink"/>
          <w:rFonts w:asciiTheme="minorHAnsi" w:hAnsiTheme="minorHAnsi"/>
        </w:rPr>
        <w:t>, accessed on 5/25/18, JMP)</w:t>
      </w:r>
    </w:p>
    <w:p w:rsidR="002A0260" w:rsidRPr="00A3215B" w:rsidRDefault="002A0260" w:rsidP="002A0260">
      <w:pPr>
        <w:rPr>
          <w:rFonts w:asciiTheme="minorHAnsi" w:hAnsiTheme="minorHAnsi"/>
        </w:rPr>
      </w:pPr>
      <w:r w:rsidRPr="00A3215B">
        <w:rPr>
          <w:rFonts w:asciiTheme="minorHAnsi" w:hAnsiTheme="minorHAnsi"/>
        </w:rPr>
        <w:t xml:space="preserve">This is a big problem, because </w:t>
      </w:r>
      <w:r w:rsidRPr="00A3215B">
        <w:rPr>
          <w:rStyle w:val="Emphasis"/>
          <w:rFonts w:asciiTheme="minorHAnsi" w:hAnsiTheme="minorHAnsi"/>
        </w:rPr>
        <w:t>skilled immigrants are a key part of the U.S. economy</w:t>
      </w:r>
      <w:r w:rsidRPr="00A3215B">
        <w:rPr>
          <w:rFonts w:asciiTheme="minorHAnsi" w:hAnsiTheme="minorHAnsi"/>
        </w:rPr>
        <w:t>.</w:t>
      </w:r>
    </w:p>
    <w:p w:rsidR="002A0260" w:rsidRPr="00A3215B" w:rsidRDefault="002A0260" w:rsidP="002A0260">
      <w:pPr>
        <w:rPr>
          <w:rFonts w:asciiTheme="minorHAnsi" w:hAnsiTheme="minorHAnsi"/>
        </w:rPr>
      </w:pPr>
      <w:r w:rsidRPr="00A3215B">
        <w:rPr>
          <w:rFonts w:asciiTheme="minorHAnsi" w:hAnsiTheme="minorHAnsi"/>
        </w:rPr>
        <w:t xml:space="preserve">First of all, </w:t>
      </w:r>
      <w:r w:rsidRPr="00A3215B">
        <w:rPr>
          <w:rStyle w:val="StyleUnderline"/>
          <w:rFonts w:asciiTheme="minorHAnsi" w:hAnsiTheme="minorHAnsi"/>
        </w:rPr>
        <w:t>they’re highly entrepreneurial — between 1995 and 2005, immigrants started more than half of the new businesses in Silicon Valley.</w:t>
      </w:r>
      <w:r w:rsidRPr="00A3215B">
        <w:rPr>
          <w:rFonts w:asciiTheme="minorHAnsi" w:hAnsiTheme="minorHAnsi"/>
        </w:rPr>
        <w:t xml:space="preserve"> </w:t>
      </w:r>
      <w:r w:rsidRPr="00A3215B">
        <w:rPr>
          <w:rStyle w:val="StyleUnderline"/>
          <w:rFonts w:asciiTheme="minorHAnsi" w:hAnsiTheme="minorHAnsi"/>
        </w:rPr>
        <w:t>As of 2011, more than 40 percent of Fortune 500 companies were started by immigrants or their children.</w:t>
      </w:r>
      <w:r w:rsidRPr="00A3215B">
        <w:rPr>
          <w:rFonts w:asciiTheme="minorHAnsi" w:hAnsiTheme="minorHAnsi"/>
        </w:rPr>
        <w:t xml:space="preserve"> It’s impossible to know ahead of time which immigrants will start these companies, but they’re much more likely to be those with decent technical training who come from families with a tradition of starting businesses — in other words, skilled immigrants.</w:t>
      </w:r>
    </w:p>
    <w:p w:rsidR="002A0260" w:rsidRPr="00A3215B" w:rsidRDefault="002A0260" w:rsidP="002A0260">
      <w:pPr>
        <w:rPr>
          <w:rFonts w:asciiTheme="minorHAnsi" w:hAnsiTheme="minorHAnsi"/>
        </w:rPr>
      </w:pPr>
      <w:r w:rsidRPr="00A3215B">
        <w:rPr>
          <w:rStyle w:val="StyleUnderline"/>
          <w:rFonts w:asciiTheme="minorHAnsi" w:hAnsiTheme="minorHAnsi"/>
        </w:rPr>
        <w:t>They’re also highly innovative.</w:t>
      </w:r>
      <w:r w:rsidRPr="00A3215B">
        <w:rPr>
          <w:rFonts w:asciiTheme="minorHAnsi" w:hAnsiTheme="minorHAnsi"/>
        </w:rPr>
        <w:t xml:space="preserve"> </w:t>
      </w:r>
      <w:r w:rsidRPr="00A3215B">
        <w:rPr>
          <w:rStyle w:val="StyleUnderline"/>
          <w:rFonts w:asciiTheme="minorHAnsi" w:hAnsiTheme="minorHAnsi"/>
        </w:rPr>
        <w:t>A 2017 study by economists</w:t>
      </w:r>
      <w:r w:rsidRPr="00A3215B">
        <w:rPr>
          <w:rFonts w:asciiTheme="minorHAnsi" w:hAnsiTheme="minorHAnsi"/>
        </w:rPr>
        <w:t xml:space="preserve"> </w:t>
      </w:r>
      <w:proofErr w:type="spellStart"/>
      <w:r w:rsidRPr="00A3215B">
        <w:rPr>
          <w:rFonts w:asciiTheme="minorHAnsi" w:hAnsiTheme="minorHAnsi"/>
        </w:rPr>
        <w:t>Ufuk</w:t>
      </w:r>
      <w:proofErr w:type="spellEnd"/>
      <w:r w:rsidRPr="00A3215B">
        <w:rPr>
          <w:rFonts w:asciiTheme="minorHAnsi" w:hAnsiTheme="minorHAnsi"/>
        </w:rPr>
        <w:t xml:space="preserve"> </w:t>
      </w:r>
      <w:proofErr w:type="spellStart"/>
      <w:r w:rsidRPr="00A3215B">
        <w:rPr>
          <w:rFonts w:asciiTheme="minorHAnsi" w:hAnsiTheme="minorHAnsi"/>
        </w:rPr>
        <w:t>Akcigit</w:t>
      </w:r>
      <w:proofErr w:type="spellEnd"/>
      <w:r w:rsidRPr="00A3215B">
        <w:rPr>
          <w:rFonts w:asciiTheme="minorHAnsi" w:hAnsiTheme="minorHAnsi"/>
        </w:rPr>
        <w:t xml:space="preserve">, John Grigsby and Tom Nicholas examined patenting records, and </w:t>
      </w:r>
      <w:r w:rsidRPr="00A3215B">
        <w:rPr>
          <w:rStyle w:val="StyleUnderline"/>
          <w:rFonts w:asciiTheme="minorHAnsi" w:hAnsiTheme="minorHAnsi"/>
        </w:rPr>
        <w:t xml:space="preserve">concluded: </w:t>
      </w:r>
      <w:r w:rsidRPr="00A3215B">
        <w:rPr>
          <w:rStyle w:val="Emphasis"/>
          <w:rFonts w:asciiTheme="minorHAnsi" w:hAnsiTheme="minorHAnsi"/>
        </w:rPr>
        <w:t>“Technology areas with higher levels of foreign-born expertise experienced much faster patent growth between 1940 and 2000, in terms of both quality and quantity</w:t>
      </w:r>
      <w:r w:rsidRPr="00A3215B">
        <w:rPr>
          <w:rFonts w:asciiTheme="minorHAnsi" w:hAnsiTheme="minorHAnsi"/>
        </w:rPr>
        <w:t>, than otherwise equivalent technology areas.”</w:t>
      </w:r>
    </w:p>
    <w:p w:rsidR="002A0260" w:rsidRPr="00A3215B" w:rsidRDefault="002A0260" w:rsidP="002A0260">
      <w:pPr>
        <w:rPr>
          <w:rFonts w:asciiTheme="minorHAnsi" w:hAnsiTheme="minorHAnsi"/>
        </w:rPr>
      </w:pPr>
      <w:r w:rsidRPr="00A3215B">
        <w:rPr>
          <w:rFonts w:asciiTheme="minorHAnsi" w:hAnsiTheme="minorHAnsi"/>
        </w:rPr>
        <w:t>They go on to list a number of famous American inventions whose creators were born elsewhere.</w:t>
      </w:r>
    </w:p>
    <w:p w:rsidR="002A0260" w:rsidRPr="00A3215B" w:rsidRDefault="002A0260" w:rsidP="002A0260">
      <w:pPr>
        <w:rPr>
          <w:rFonts w:asciiTheme="minorHAnsi" w:hAnsiTheme="minorHAnsi"/>
        </w:rPr>
      </w:pPr>
      <w:r w:rsidRPr="00A3215B">
        <w:rPr>
          <w:rStyle w:val="StyleUnderline"/>
          <w:rFonts w:asciiTheme="minorHAnsi" w:hAnsiTheme="minorHAnsi"/>
        </w:rPr>
        <w:t>As for driving down native-born Americans’ wages, there is evidence that the worry is vastly overblown.</w:t>
      </w:r>
      <w:r w:rsidRPr="00A3215B">
        <w:rPr>
          <w:rFonts w:asciiTheme="minorHAnsi" w:hAnsiTheme="minorHAnsi"/>
        </w:rPr>
        <w:t xml:space="preserve"> It’s true that the H-1B program tethers employees to their employers; for a worker on an H-1B to switch to a different company, the procedure can be time-consuming and annoying. There is some evidence that companies that win the chance to hire more H-1B </w:t>
      </w:r>
      <w:proofErr w:type="spellStart"/>
      <w:r w:rsidRPr="00A3215B">
        <w:rPr>
          <w:rFonts w:asciiTheme="minorHAnsi" w:hAnsiTheme="minorHAnsi"/>
        </w:rPr>
        <w:t>workers</w:t>
      </w:r>
      <w:proofErr w:type="spellEnd"/>
      <w:r w:rsidRPr="00A3215B">
        <w:rPr>
          <w:rFonts w:asciiTheme="minorHAnsi" w:hAnsiTheme="minorHAnsi"/>
        </w:rPr>
        <w:t xml:space="preserve"> pay lower wages. But </w:t>
      </w:r>
      <w:r w:rsidRPr="00A3215B">
        <w:rPr>
          <w:rStyle w:val="StyleUnderline"/>
          <w:rFonts w:asciiTheme="minorHAnsi" w:hAnsiTheme="minorHAnsi"/>
        </w:rPr>
        <w:t>there’s</w:t>
      </w:r>
      <w:r w:rsidRPr="00A3215B">
        <w:rPr>
          <w:rFonts w:asciiTheme="minorHAnsi" w:hAnsiTheme="minorHAnsi"/>
        </w:rPr>
        <w:t xml:space="preserve"> also </w:t>
      </w:r>
      <w:r w:rsidRPr="00A3215B">
        <w:rPr>
          <w:rStyle w:val="StyleUnderline"/>
          <w:rFonts w:asciiTheme="minorHAnsi" w:hAnsiTheme="minorHAnsi"/>
        </w:rPr>
        <w:t>evidence showing that H-1B workers are not paid less than native-born Americans, after accounting for their age and skill level.</w:t>
      </w:r>
    </w:p>
    <w:p w:rsidR="002A0260" w:rsidRPr="00A3215B" w:rsidRDefault="002A0260" w:rsidP="002A0260">
      <w:pPr>
        <w:rPr>
          <w:rFonts w:asciiTheme="minorHAnsi" w:hAnsiTheme="minorHAnsi"/>
        </w:rPr>
      </w:pPr>
      <w:r w:rsidRPr="00A3215B">
        <w:rPr>
          <w:rFonts w:asciiTheme="minorHAnsi" w:hAnsiTheme="minorHAnsi"/>
        </w:rPr>
        <w:t xml:space="preserve">Moreover, </w:t>
      </w:r>
      <w:r w:rsidRPr="00A3215B">
        <w:rPr>
          <w:rStyle w:val="StyleUnderline"/>
          <w:rFonts w:asciiTheme="minorHAnsi" w:hAnsiTheme="minorHAnsi"/>
        </w:rPr>
        <w:t xml:space="preserve">studies that find negative impacts of H-1Bs tend to look only at the specific companies that hire skilled workers. </w:t>
      </w:r>
      <w:r w:rsidRPr="00A3215B">
        <w:rPr>
          <w:rStyle w:val="Emphasis"/>
          <w:rFonts w:asciiTheme="minorHAnsi" w:hAnsiTheme="minorHAnsi"/>
        </w:rPr>
        <w:t>The presence of more smart people in an industry or a city cause new ideas and technologies to flourish.</w:t>
      </w:r>
      <w:r w:rsidRPr="00A3215B">
        <w:rPr>
          <w:rFonts w:asciiTheme="minorHAnsi" w:hAnsiTheme="minorHAnsi"/>
        </w:rPr>
        <w:t xml:space="preserve"> </w:t>
      </w:r>
      <w:r w:rsidRPr="00A3215B">
        <w:rPr>
          <w:rStyle w:val="Emphasis"/>
          <w:rFonts w:asciiTheme="minorHAnsi" w:hAnsiTheme="minorHAnsi"/>
        </w:rPr>
        <w:t>These</w:t>
      </w:r>
      <w:r w:rsidRPr="00A3215B">
        <w:rPr>
          <w:rFonts w:asciiTheme="minorHAnsi" w:hAnsiTheme="minorHAnsi"/>
        </w:rPr>
        <w:t xml:space="preserve"> then </w:t>
      </w:r>
      <w:r w:rsidRPr="00A3215B">
        <w:rPr>
          <w:rStyle w:val="Emphasis"/>
          <w:rFonts w:asciiTheme="minorHAnsi" w:hAnsiTheme="minorHAnsi"/>
        </w:rPr>
        <w:t>diffuse</w:t>
      </w:r>
      <w:r w:rsidRPr="00A3215B">
        <w:rPr>
          <w:rFonts w:asciiTheme="minorHAnsi" w:hAnsiTheme="minorHAnsi"/>
        </w:rPr>
        <w:t xml:space="preserve"> to companies, </w:t>
      </w:r>
      <w:r w:rsidRPr="00A3215B">
        <w:rPr>
          <w:rStyle w:val="Emphasis"/>
          <w:rFonts w:asciiTheme="minorHAnsi" w:hAnsiTheme="minorHAnsi"/>
        </w:rPr>
        <w:t>allowing business to innovate faster, hire more workers and pay higher wages</w:t>
      </w:r>
      <w:r w:rsidRPr="00A3215B">
        <w:rPr>
          <w:rStyle w:val="StyleUnderline"/>
          <w:rFonts w:asciiTheme="minorHAnsi" w:hAnsiTheme="minorHAnsi"/>
        </w:rPr>
        <w:t>. Skilled foreigners help keep new ideas flowing in technology clusters</w:t>
      </w:r>
      <w:r w:rsidRPr="00A3215B">
        <w:rPr>
          <w:rFonts w:asciiTheme="minorHAnsi" w:hAnsiTheme="minorHAnsi"/>
        </w:rPr>
        <w:t xml:space="preserve"> like Silicon Valley; Austin, Texas; and Raleigh, North Carolina.</w:t>
      </w:r>
    </w:p>
    <w:p w:rsidR="002A0260" w:rsidRPr="00A3215B" w:rsidRDefault="002A0260" w:rsidP="002A0260">
      <w:pPr>
        <w:rPr>
          <w:rFonts w:asciiTheme="minorHAnsi" w:hAnsiTheme="minorHAnsi"/>
        </w:rPr>
      </w:pPr>
      <w:r w:rsidRPr="00A3215B">
        <w:rPr>
          <w:rFonts w:asciiTheme="minorHAnsi" w:hAnsiTheme="minorHAnsi"/>
        </w:rPr>
        <w:t xml:space="preserve">In addition, </w:t>
      </w:r>
      <w:r w:rsidRPr="00A3215B">
        <w:rPr>
          <w:rStyle w:val="StyleUnderline"/>
          <w:rFonts w:asciiTheme="minorHAnsi" w:hAnsiTheme="minorHAnsi"/>
        </w:rPr>
        <w:t>having a thick market of smart workers in an area allows a lot of innovative companies to cluster there</w:t>
      </w:r>
      <w:r w:rsidRPr="00A3215B">
        <w:rPr>
          <w:rFonts w:asciiTheme="minorHAnsi" w:hAnsiTheme="minorHAnsi"/>
        </w:rPr>
        <w:t>. Tech companies put their offices in high-cost California because that’s where the engineers live. And engineers move there because that’s where the companies are.</w:t>
      </w:r>
    </w:p>
    <w:p w:rsidR="002A0260" w:rsidRPr="00A3215B" w:rsidRDefault="002A0260" w:rsidP="002A0260">
      <w:pPr>
        <w:rPr>
          <w:rFonts w:asciiTheme="minorHAnsi" w:hAnsiTheme="minorHAnsi"/>
        </w:rPr>
      </w:pPr>
      <w:r w:rsidRPr="00A3215B">
        <w:rPr>
          <w:rFonts w:asciiTheme="minorHAnsi" w:hAnsiTheme="minorHAnsi"/>
        </w:rPr>
        <w:t xml:space="preserve">This is why </w:t>
      </w:r>
      <w:r w:rsidRPr="00A3215B">
        <w:rPr>
          <w:rStyle w:val="Emphasis"/>
          <w:rFonts w:asciiTheme="minorHAnsi" w:hAnsiTheme="minorHAnsi"/>
        </w:rPr>
        <w:t>even if they lower wages at a particular company, H-1B workers raise native-born wages overall</w:t>
      </w:r>
      <w:r w:rsidRPr="00A3215B">
        <w:rPr>
          <w:rFonts w:asciiTheme="minorHAnsi" w:hAnsiTheme="minorHAnsi"/>
        </w:rPr>
        <w:t xml:space="preserve">. </w:t>
      </w:r>
      <w:r w:rsidRPr="00A3215B">
        <w:rPr>
          <w:rStyle w:val="StyleUnderline"/>
          <w:rFonts w:asciiTheme="minorHAnsi" w:hAnsiTheme="minorHAnsi"/>
        </w:rPr>
        <w:t>A 2015 study by economists</w:t>
      </w:r>
      <w:r w:rsidRPr="00A3215B">
        <w:rPr>
          <w:rFonts w:asciiTheme="minorHAnsi" w:hAnsiTheme="minorHAnsi"/>
        </w:rPr>
        <w:t xml:space="preserve"> Giovanni </w:t>
      </w:r>
      <w:proofErr w:type="spellStart"/>
      <w:r w:rsidRPr="00A3215B">
        <w:rPr>
          <w:rFonts w:asciiTheme="minorHAnsi" w:hAnsiTheme="minorHAnsi"/>
        </w:rPr>
        <w:t>Peri</w:t>
      </w:r>
      <w:proofErr w:type="spellEnd"/>
      <w:r w:rsidRPr="00A3215B">
        <w:rPr>
          <w:rFonts w:asciiTheme="minorHAnsi" w:hAnsiTheme="minorHAnsi"/>
        </w:rPr>
        <w:t xml:space="preserve">, Kevin Shih and Chad </w:t>
      </w:r>
      <w:proofErr w:type="spellStart"/>
      <w:r w:rsidRPr="00A3215B">
        <w:rPr>
          <w:rFonts w:asciiTheme="minorHAnsi" w:hAnsiTheme="minorHAnsi"/>
        </w:rPr>
        <w:t>Sparber</w:t>
      </w:r>
      <w:proofErr w:type="spellEnd"/>
      <w:r w:rsidRPr="00A3215B">
        <w:rPr>
          <w:rFonts w:asciiTheme="minorHAnsi" w:hAnsiTheme="minorHAnsi"/>
        </w:rPr>
        <w:t xml:space="preserve"> </w:t>
      </w:r>
      <w:r w:rsidRPr="00A3215B">
        <w:rPr>
          <w:rStyle w:val="StyleUnderline"/>
          <w:rFonts w:asciiTheme="minorHAnsi" w:hAnsiTheme="minorHAnsi"/>
        </w:rPr>
        <w:t xml:space="preserve">found: </w:t>
      </w:r>
      <w:r w:rsidRPr="00A3215B">
        <w:rPr>
          <w:rStyle w:val="Emphasis"/>
          <w:rFonts w:asciiTheme="minorHAnsi" w:hAnsiTheme="minorHAnsi"/>
        </w:rPr>
        <w:t>“Increases in (foreign) STEM workers are associated with significant wage gains for college-educated natives. Gains for non-college-educated natives are smaller but still significant.</w:t>
      </w:r>
      <w:r w:rsidRPr="00A3215B">
        <w:rPr>
          <w:rFonts w:asciiTheme="minorHAnsi" w:hAnsiTheme="minorHAnsi"/>
        </w:rPr>
        <w:t xml:space="preserve"> Our results imply that </w:t>
      </w:r>
      <w:r w:rsidRPr="00A3215B">
        <w:rPr>
          <w:rStyle w:val="StyleUnderline"/>
          <w:rFonts w:asciiTheme="minorHAnsi" w:hAnsiTheme="minorHAnsi"/>
        </w:rPr>
        <w:t>foreign STEM (workers) increased total factor productivity growth in US cities.</w:t>
      </w:r>
      <w:r w:rsidRPr="00A3215B">
        <w:rPr>
          <w:rFonts w:asciiTheme="minorHAnsi" w:hAnsiTheme="minorHAnsi"/>
        </w:rPr>
        <w:t>”</w:t>
      </w:r>
    </w:p>
    <w:p w:rsidR="002A0260" w:rsidRPr="00A3215B" w:rsidRDefault="002A0260" w:rsidP="002A0260">
      <w:pPr>
        <w:rPr>
          <w:rFonts w:asciiTheme="minorHAnsi" w:hAnsiTheme="minorHAnsi"/>
        </w:rPr>
      </w:pPr>
      <w:r w:rsidRPr="00A3215B">
        <w:rPr>
          <w:rStyle w:val="StyleUnderline"/>
          <w:rFonts w:asciiTheme="minorHAnsi" w:hAnsiTheme="minorHAnsi"/>
        </w:rPr>
        <w:t>If Trump’s immigration policies break this virtuous cycle, the tech industry could eventually decide to make its home elsewhere</w:t>
      </w:r>
      <w:r w:rsidRPr="00A3215B">
        <w:rPr>
          <w:rFonts w:asciiTheme="minorHAnsi" w:hAnsiTheme="minorHAnsi"/>
        </w:rPr>
        <w:t xml:space="preserve"> — in immigrant-friendly Canada, or even in emerging economies of China and India. </w:t>
      </w:r>
      <w:r w:rsidRPr="00A3215B">
        <w:rPr>
          <w:rStyle w:val="StyleUnderline"/>
          <w:rFonts w:asciiTheme="minorHAnsi" w:hAnsiTheme="minorHAnsi"/>
        </w:rPr>
        <w:t xml:space="preserve">That would result in </w:t>
      </w:r>
      <w:r w:rsidRPr="00A3215B">
        <w:rPr>
          <w:rStyle w:val="Emphasis"/>
          <w:rFonts w:asciiTheme="minorHAnsi" w:hAnsiTheme="minorHAnsi"/>
        </w:rPr>
        <w:t>many fewer good jobs, and lower wages, for American workers — skilled and unskilled</w:t>
      </w:r>
      <w:r w:rsidRPr="00A3215B">
        <w:rPr>
          <w:rFonts w:asciiTheme="minorHAnsi" w:hAnsiTheme="minorHAnsi"/>
        </w:rPr>
        <w:t xml:space="preserve"> alike.</w:t>
      </w:r>
    </w:p>
    <w:p w:rsidR="002A0260" w:rsidRPr="00A3215B" w:rsidRDefault="002A0260" w:rsidP="002A0260">
      <w:pPr>
        <w:rPr>
          <w:rFonts w:asciiTheme="minorHAnsi" w:hAnsiTheme="minorHAnsi"/>
        </w:rPr>
      </w:pPr>
      <w:r w:rsidRPr="00A3215B">
        <w:rPr>
          <w:rFonts w:asciiTheme="minorHAnsi" w:hAnsiTheme="minorHAnsi"/>
        </w:rPr>
        <w:t xml:space="preserve">The U.S. is playing a very dangerous game under Trump. By systematically degrading one of the nation’s core strengths — the constant inflow of smart, entrepreneurial foreigners — Trump is putting the native-born populace at risk, not helping it. </w:t>
      </w:r>
      <w:r w:rsidRPr="00A3215B">
        <w:rPr>
          <w:rStyle w:val="Emphasis"/>
          <w:rFonts w:asciiTheme="minorHAnsi" w:hAnsiTheme="minorHAnsi"/>
        </w:rPr>
        <w:t>Instead of limiting the H-1B program, the U.S. should replace it with a Canada-style system that gives green cards to skilled foreign workers.</w:t>
      </w:r>
      <w:r w:rsidRPr="00A3215B">
        <w:rPr>
          <w:rFonts w:asciiTheme="minorHAnsi" w:hAnsiTheme="minorHAnsi"/>
        </w:rPr>
        <w:t xml:space="preserve"> It may not get many people marching in the streets, but skilled immigration is an issue that matters for the future of every American.</w:t>
      </w:r>
    </w:p>
    <w:p w:rsidR="002A0260" w:rsidRPr="00A3215B" w:rsidRDefault="002A0260" w:rsidP="00E744FC">
      <w:pPr>
        <w:rPr>
          <w:rFonts w:asciiTheme="minorHAnsi" w:hAnsiTheme="minorHAnsi"/>
        </w:rPr>
      </w:pPr>
    </w:p>
    <w:p w:rsidR="005641B0" w:rsidRPr="00A3215B" w:rsidRDefault="005641B0" w:rsidP="005641B0">
      <w:pPr>
        <w:pStyle w:val="Heading4"/>
        <w:rPr>
          <w:rFonts w:asciiTheme="minorHAnsi" w:hAnsiTheme="minorHAnsi"/>
        </w:rPr>
      </w:pPr>
      <w:r w:rsidRPr="00A3215B">
        <w:rPr>
          <w:rFonts w:asciiTheme="minorHAnsi" w:hAnsiTheme="minorHAnsi"/>
        </w:rPr>
        <w:t>Green cards allow immigrants to boost their wages</w:t>
      </w:r>
    </w:p>
    <w:p w:rsidR="00125F89" w:rsidRPr="00A3215B" w:rsidRDefault="00125F89" w:rsidP="00125F89">
      <w:pPr>
        <w:rPr>
          <w:rFonts w:asciiTheme="minorHAnsi" w:hAnsiTheme="minorHAnsi"/>
        </w:rPr>
      </w:pPr>
      <w:proofErr w:type="spellStart"/>
      <w:r w:rsidRPr="00A3215B">
        <w:rPr>
          <w:rStyle w:val="Style13ptBold"/>
          <w:rFonts w:asciiTheme="minorHAnsi" w:hAnsiTheme="minorHAnsi"/>
        </w:rPr>
        <w:t>Nowrasteh</w:t>
      </w:r>
      <w:proofErr w:type="spellEnd"/>
      <w:r w:rsidRPr="00A3215B">
        <w:rPr>
          <w:rStyle w:val="Style13ptBold"/>
          <w:rFonts w:asciiTheme="minorHAnsi" w:hAnsiTheme="minorHAnsi"/>
        </w:rPr>
        <w:t>, 15</w:t>
      </w:r>
      <w:r w:rsidRPr="00A3215B">
        <w:rPr>
          <w:rFonts w:asciiTheme="minorHAnsi" w:hAnsiTheme="minorHAnsi"/>
        </w:rPr>
        <w:t xml:space="preserve"> --- immigration policy analyst at the Cato Institute's Center for Global Liberty and Prosperity (11/9/15, Alex, “Three ways to improve employment-based green cards,” </w:t>
      </w:r>
      <w:hyperlink r:id="rId70" w:history="1">
        <w:r w:rsidRPr="00A3215B">
          <w:rPr>
            <w:rStyle w:val="Hyperlink"/>
            <w:rFonts w:asciiTheme="minorHAnsi" w:hAnsiTheme="minorHAnsi"/>
          </w:rPr>
          <w:t>http://thehill.com/blogs/pundits-blog/immigration/259507-three-ways-to-improve-employment-based-green-cards</w:t>
        </w:r>
      </w:hyperlink>
      <w:r w:rsidRPr="00A3215B">
        <w:rPr>
          <w:rFonts w:asciiTheme="minorHAnsi" w:hAnsiTheme="minorHAnsi"/>
        </w:rPr>
        <w:t>, accessed on 6/8/18, JMP)</w:t>
      </w:r>
    </w:p>
    <w:p w:rsidR="00125F89" w:rsidRPr="00A3215B" w:rsidRDefault="00125F89" w:rsidP="006F4143">
      <w:pPr>
        <w:rPr>
          <w:rFonts w:asciiTheme="minorHAnsi" w:hAnsiTheme="minorHAnsi"/>
        </w:rPr>
      </w:pPr>
      <w:r w:rsidRPr="00A3215B">
        <w:rPr>
          <w:rFonts w:asciiTheme="minorHAnsi" w:hAnsiTheme="minorHAnsi"/>
        </w:rPr>
        <w:t>2. Exempt so-called "adjustments of status" from the 140,000 annual green card cap. Those who earned a green card while living in the United States on another visa should not be included in the annual cap on green cards. Most immigrants who earn an EB green card — 87 percent in 2013 — were already living in the United States. Exempting them from the cap would almost double the number of total EB green cards issued each year. A more moderate proposal would be to exempt 20,000 adjustments of status from the EB green card cap annually, just like 20,000 foreign graduates of American universities are exempted from the H-1B visa's 65,000 annual cap.</w:t>
      </w:r>
    </w:p>
    <w:p w:rsidR="00125F89" w:rsidRPr="00A3215B" w:rsidRDefault="00125F89" w:rsidP="00125F89">
      <w:pPr>
        <w:rPr>
          <w:rFonts w:asciiTheme="minorHAnsi" w:hAnsiTheme="minorHAnsi"/>
        </w:rPr>
      </w:pPr>
      <w:r w:rsidRPr="00A3215B">
        <w:rPr>
          <w:rFonts w:asciiTheme="minorHAnsi" w:hAnsiTheme="minorHAnsi"/>
        </w:rPr>
        <w:t xml:space="preserve">Other visas — like </w:t>
      </w:r>
      <w:r w:rsidRPr="00A3215B">
        <w:rPr>
          <w:rStyle w:val="StyleUnderline"/>
          <w:rFonts w:asciiTheme="minorHAnsi" w:hAnsiTheme="minorHAnsi"/>
        </w:rPr>
        <w:t>the H-1B for temporary skilled migrants — are a feeder system for the EB green card</w:t>
      </w:r>
      <w:r w:rsidRPr="00A3215B">
        <w:rPr>
          <w:rFonts w:asciiTheme="minorHAnsi" w:hAnsiTheme="minorHAnsi"/>
        </w:rPr>
        <w:t xml:space="preserve">. </w:t>
      </w:r>
      <w:r w:rsidRPr="00A3215B">
        <w:rPr>
          <w:rStyle w:val="StyleUnderline"/>
          <w:rFonts w:asciiTheme="minorHAnsi" w:hAnsiTheme="minorHAnsi"/>
        </w:rPr>
        <w:t>Firms file green card applications for workers</w:t>
      </w:r>
      <w:r w:rsidRPr="00A3215B">
        <w:rPr>
          <w:rFonts w:asciiTheme="minorHAnsi" w:hAnsiTheme="minorHAnsi"/>
        </w:rPr>
        <w:t xml:space="preserve"> they like either as an inducement to stay or after they've "proven" their worth. </w:t>
      </w:r>
      <w:r w:rsidRPr="00A3215B">
        <w:rPr>
          <w:rStyle w:val="StyleUnderline"/>
          <w:rFonts w:asciiTheme="minorHAnsi" w:hAnsiTheme="minorHAnsi"/>
        </w:rPr>
        <w:t xml:space="preserve">That can take a decade and the downsides to H-1B workers are enormous. They can't change jobs easily, start their own firms or negotiate with their employers. </w:t>
      </w:r>
      <w:r w:rsidRPr="00A3215B">
        <w:rPr>
          <w:rFonts w:asciiTheme="minorHAnsi" w:hAnsiTheme="minorHAnsi"/>
        </w:rPr>
        <w:t xml:space="preserve">As a result, </w:t>
      </w:r>
      <w:r w:rsidRPr="00A3215B">
        <w:rPr>
          <w:rStyle w:val="Emphasis"/>
          <w:rFonts w:asciiTheme="minorHAnsi" w:hAnsiTheme="minorHAnsi"/>
        </w:rPr>
        <w:t>workers who can finally leave the H-1B and earn an EB green card can expect large wage gains</w:t>
      </w:r>
      <w:r w:rsidRPr="00A3215B">
        <w:rPr>
          <w:rStyle w:val="StyleUnderline"/>
          <w:rFonts w:asciiTheme="minorHAnsi" w:hAnsiTheme="minorHAnsi"/>
        </w:rPr>
        <w:t xml:space="preserve"> — around $12,000 on average</w:t>
      </w:r>
      <w:r w:rsidRPr="00A3215B">
        <w:rPr>
          <w:rFonts w:asciiTheme="minorHAnsi" w:hAnsiTheme="minorHAnsi"/>
        </w:rPr>
        <w:t>.</w:t>
      </w:r>
    </w:p>
    <w:p w:rsidR="00125F89" w:rsidRPr="00A3215B" w:rsidRDefault="00125F89" w:rsidP="00125F89">
      <w:pPr>
        <w:rPr>
          <w:rFonts w:asciiTheme="minorHAnsi" w:hAnsiTheme="minorHAnsi"/>
        </w:rPr>
      </w:pPr>
      <w:r w:rsidRPr="00A3215B">
        <w:rPr>
          <w:rStyle w:val="StyleUnderline"/>
          <w:rFonts w:asciiTheme="minorHAnsi" w:hAnsiTheme="minorHAnsi"/>
        </w:rPr>
        <w:t>Wages are lower for H-1B employees because their bargaining power and</w:t>
      </w:r>
      <w:r w:rsidRPr="00A3215B">
        <w:rPr>
          <w:rFonts w:asciiTheme="minorHAnsi" w:hAnsiTheme="minorHAnsi"/>
        </w:rPr>
        <w:t xml:space="preserve">, mainly, </w:t>
      </w:r>
      <w:r w:rsidRPr="00A3215B">
        <w:rPr>
          <w:rStyle w:val="StyleUnderline"/>
          <w:rFonts w:asciiTheme="minorHAnsi" w:hAnsiTheme="minorHAnsi"/>
        </w:rPr>
        <w:t xml:space="preserve">productivity are held back by the complex visa rules and labor market regulations that prevent them from maximizing their value. Freed from those regulations, </w:t>
      </w:r>
      <w:r w:rsidRPr="00A3215B">
        <w:rPr>
          <w:rStyle w:val="Emphasis"/>
          <w:rFonts w:asciiTheme="minorHAnsi" w:hAnsiTheme="minorHAnsi"/>
        </w:rPr>
        <w:t xml:space="preserve">EB green card workers tend to </w:t>
      </w:r>
      <w:proofErr w:type="spellStart"/>
      <w:r w:rsidRPr="00A3215B">
        <w:rPr>
          <w:rStyle w:val="Emphasis"/>
          <w:rFonts w:asciiTheme="minorHAnsi" w:hAnsiTheme="minorHAnsi"/>
        </w:rPr>
        <w:t>outproduce</w:t>
      </w:r>
      <w:proofErr w:type="spellEnd"/>
      <w:r w:rsidRPr="00A3215B">
        <w:rPr>
          <w:rStyle w:val="Emphasis"/>
          <w:rFonts w:asciiTheme="minorHAnsi" w:hAnsiTheme="minorHAnsi"/>
        </w:rPr>
        <w:t xml:space="preserve"> H-1B workers</w:t>
      </w:r>
      <w:r w:rsidRPr="00A3215B">
        <w:rPr>
          <w:rStyle w:val="StyleUnderline"/>
          <w:rFonts w:asciiTheme="minorHAnsi" w:hAnsiTheme="minorHAnsi"/>
        </w:rPr>
        <w:t>.</w:t>
      </w:r>
      <w:r w:rsidRPr="00A3215B">
        <w:rPr>
          <w:rFonts w:asciiTheme="minorHAnsi" w:hAnsiTheme="minorHAnsi"/>
        </w:rPr>
        <w:t xml:space="preserve"> </w:t>
      </w:r>
      <w:r w:rsidRPr="00A3215B">
        <w:rPr>
          <w:rStyle w:val="StyleUnderline"/>
          <w:rFonts w:asciiTheme="minorHAnsi" w:hAnsiTheme="minorHAnsi"/>
        </w:rPr>
        <w:t xml:space="preserve">Exempting H-1Bs and other legal migrants from the EB green card's numerical cap will deregulate the workplaces for hundreds of thousands of workers and </w:t>
      </w:r>
      <w:r w:rsidRPr="00A3215B">
        <w:rPr>
          <w:rStyle w:val="Emphasis"/>
          <w:rFonts w:asciiTheme="minorHAnsi" w:hAnsiTheme="minorHAnsi"/>
        </w:rPr>
        <w:t>increase their wages</w:t>
      </w:r>
      <w:r w:rsidRPr="00A3215B">
        <w:rPr>
          <w:rStyle w:val="StyleUnderline"/>
          <w:rFonts w:asciiTheme="minorHAnsi" w:hAnsiTheme="minorHAnsi"/>
        </w:rPr>
        <w:t>.</w:t>
      </w:r>
      <w:r w:rsidRPr="00A3215B">
        <w:rPr>
          <w:rFonts w:asciiTheme="minorHAnsi" w:hAnsiTheme="minorHAnsi"/>
        </w:rPr>
        <w:t xml:space="preserve"> There aren't too many small regulatory changes you say that about.</w:t>
      </w:r>
    </w:p>
    <w:p w:rsidR="00125F89" w:rsidRPr="00A3215B" w:rsidRDefault="00125F89" w:rsidP="00E744FC">
      <w:pPr>
        <w:rPr>
          <w:rFonts w:asciiTheme="minorHAnsi" w:hAnsiTheme="minorHAnsi"/>
        </w:rPr>
      </w:pPr>
    </w:p>
    <w:p w:rsidR="00D92670" w:rsidRPr="00A3215B" w:rsidRDefault="00D92670" w:rsidP="00D92670">
      <w:pPr>
        <w:pStyle w:val="Heading4"/>
        <w:rPr>
          <w:rFonts w:asciiTheme="minorHAnsi" w:hAnsiTheme="minorHAnsi"/>
        </w:rPr>
      </w:pPr>
      <w:r w:rsidRPr="00A3215B">
        <w:rPr>
          <w:rFonts w:asciiTheme="minorHAnsi" w:hAnsiTheme="minorHAnsi"/>
        </w:rPr>
        <w:t>INA guidelines mean no link</w:t>
      </w:r>
    </w:p>
    <w:p w:rsidR="00D92670" w:rsidRPr="00A3215B" w:rsidRDefault="00D92670" w:rsidP="00D92670">
      <w:pPr>
        <w:rPr>
          <w:rFonts w:asciiTheme="minorHAnsi" w:hAnsiTheme="minorHAnsi"/>
        </w:rPr>
      </w:pPr>
      <w:r w:rsidRPr="00A3215B">
        <w:rPr>
          <w:rStyle w:val="Style13ptBold"/>
          <w:rFonts w:asciiTheme="minorHAnsi" w:hAnsiTheme="minorHAnsi"/>
        </w:rPr>
        <w:t>Argueta, 16</w:t>
      </w:r>
      <w:r w:rsidRPr="00A3215B">
        <w:rPr>
          <w:rFonts w:asciiTheme="minorHAnsi" w:hAnsiTheme="minorHAnsi"/>
        </w:rPr>
        <w:t xml:space="preserve"> --- Analyst in Immigration Policy at Congressional Research Service (7/28/16, Carla N., “Numerical Limits on Permanent Employment-Based Immigration: Analysis of the Per-country Ceilings,” </w:t>
      </w:r>
      <w:hyperlink r:id="rId71" w:history="1">
        <w:r w:rsidRPr="00A3215B">
          <w:rPr>
            <w:rStyle w:val="Hyperlink"/>
            <w:rFonts w:asciiTheme="minorHAnsi" w:hAnsiTheme="minorHAnsi"/>
          </w:rPr>
          <w:t>https://fas.org/sgp/crs/homesec/R42048.pdf</w:t>
        </w:r>
      </w:hyperlink>
      <w:r w:rsidRPr="00A3215B">
        <w:rPr>
          <w:rFonts w:asciiTheme="minorHAnsi" w:hAnsiTheme="minorHAnsi"/>
        </w:rPr>
        <w:t>, accessed on 5/10/18, JMP)</w:t>
      </w:r>
    </w:p>
    <w:p w:rsidR="00D92670" w:rsidRPr="00A3215B" w:rsidRDefault="00D92670" w:rsidP="00D92670">
      <w:pPr>
        <w:rPr>
          <w:rFonts w:asciiTheme="minorHAnsi" w:hAnsiTheme="minorHAnsi"/>
        </w:rPr>
      </w:pPr>
      <w:r w:rsidRPr="00A3215B">
        <w:rPr>
          <w:rFonts w:asciiTheme="minorHAnsi" w:hAnsiTheme="minorHAnsi"/>
        </w:rPr>
        <w:t>Employment-Based Immigrants</w:t>
      </w:r>
    </w:p>
    <w:p w:rsidR="00D92670" w:rsidRPr="00A3215B" w:rsidRDefault="00D92670" w:rsidP="00D92670">
      <w:pPr>
        <w:rPr>
          <w:rFonts w:asciiTheme="minorHAnsi" w:hAnsiTheme="minorHAnsi"/>
        </w:rPr>
      </w:pPr>
      <w:r w:rsidRPr="00A3215B">
        <w:rPr>
          <w:rFonts w:asciiTheme="minorHAnsi" w:hAnsiTheme="minorHAnsi"/>
        </w:rPr>
        <w:t>Employment-based immigrant visas (and family-sponsored visas) are issued to eligible immigrants in the order in which petitions have been filed under that specific preference category for that specific country.10 Spouses and children of prospective LPRs are entitled to the same status, and the same order of consideration as the person qualifying as the principal LPR, if accompanying or following to join the LPR (referred to as derivative status). When visa demand exceeds the per-country limit, visas are prorated according to the preference system allocations (detailed in Table 1) for the oversubscribed foreign state or dependent area.</w:t>
      </w:r>
    </w:p>
    <w:p w:rsidR="00D92670" w:rsidRPr="00A3215B" w:rsidRDefault="00D92670" w:rsidP="00D92670">
      <w:pPr>
        <w:rPr>
          <w:rFonts w:asciiTheme="minorHAnsi" w:hAnsiTheme="minorHAnsi"/>
          <w:b/>
        </w:rPr>
      </w:pPr>
      <w:r w:rsidRPr="00A3215B">
        <w:rPr>
          <w:rFonts w:asciiTheme="minorHAnsi" w:hAnsiTheme="minorHAnsi"/>
          <w:b/>
        </w:rPr>
        <w:t>[</w:t>
      </w:r>
      <w:proofErr w:type="gramStart"/>
      <w:r w:rsidRPr="00A3215B">
        <w:rPr>
          <w:rFonts w:asciiTheme="minorHAnsi" w:hAnsiTheme="minorHAnsi"/>
          <w:b/>
        </w:rPr>
        <w:t>table</w:t>
      </w:r>
      <w:proofErr w:type="gramEnd"/>
      <w:r w:rsidRPr="00A3215B">
        <w:rPr>
          <w:rFonts w:asciiTheme="minorHAnsi" w:hAnsiTheme="minorHAnsi"/>
          <w:b/>
        </w:rPr>
        <w:t xml:space="preserve"> omitted]</w:t>
      </w:r>
    </w:p>
    <w:p w:rsidR="0023311B" w:rsidRPr="00A3215B" w:rsidRDefault="00D92670" w:rsidP="0023311B">
      <w:pPr>
        <w:rPr>
          <w:rFonts w:asciiTheme="minorHAnsi" w:hAnsiTheme="minorHAnsi"/>
        </w:rPr>
      </w:pPr>
      <w:r w:rsidRPr="00A3215B">
        <w:rPr>
          <w:rStyle w:val="StyleUnderline"/>
          <w:rFonts w:asciiTheme="minorHAnsi" w:hAnsiTheme="minorHAnsi"/>
        </w:rPr>
        <w:t xml:space="preserve">The INA bars the admission of any migrant who seeks to enter as a 2nd or 3rd preference LPR to perform skilled or unskilled labor, unless it is determined that (1) </w:t>
      </w:r>
      <w:r w:rsidRPr="00A3215B">
        <w:rPr>
          <w:rStyle w:val="Emphasis"/>
          <w:rFonts w:asciiTheme="minorHAnsi" w:hAnsiTheme="minorHAnsi"/>
        </w:rPr>
        <w:t>there are not sufficient U.S. workers who are able, willing, qualified, and available</w:t>
      </w:r>
      <w:r w:rsidRPr="00A3215B">
        <w:rPr>
          <w:rStyle w:val="StyleUnderline"/>
          <w:rFonts w:asciiTheme="minorHAnsi" w:hAnsiTheme="minorHAnsi"/>
        </w:rPr>
        <w:t>;</w:t>
      </w:r>
      <w:r w:rsidRPr="00A3215B">
        <w:rPr>
          <w:rFonts w:asciiTheme="minorHAnsi" w:hAnsiTheme="minorHAnsi"/>
        </w:rPr>
        <w:t xml:space="preserve"> </w:t>
      </w:r>
      <w:r w:rsidRPr="00A3215B">
        <w:rPr>
          <w:rStyle w:val="StyleUnderline"/>
          <w:rFonts w:asciiTheme="minorHAnsi" w:hAnsiTheme="minorHAnsi"/>
        </w:rPr>
        <w:t xml:space="preserve">and (2) </w:t>
      </w:r>
      <w:r w:rsidRPr="00A3215B">
        <w:rPr>
          <w:rStyle w:val="Emphasis"/>
          <w:rFonts w:asciiTheme="minorHAnsi" w:hAnsiTheme="minorHAnsi"/>
        </w:rPr>
        <w:t>the employment of the migrant will not adversely affect the wages and working conditions of similarly employed workers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tates.11 </w:t>
      </w:r>
      <w:r w:rsidRPr="00A3215B">
        <w:rPr>
          <w:rStyle w:val="StyleUnderline"/>
          <w:rFonts w:asciiTheme="minorHAnsi" w:hAnsiTheme="minorHAnsi"/>
        </w:rPr>
        <w:t>The foreign labor certification program in the</w:t>
      </w:r>
      <w:r w:rsidRPr="00A3215B">
        <w:rPr>
          <w:rFonts w:asciiTheme="minorHAnsi" w:hAnsiTheme="minorHAnsi"/>
        </w:rPr>
        <w:t xml:space="preserve"> U.S. </w:t>
      </w:r>
      <w:r w:rsidRPr="00A3215B">
        <w:rPr>
          <w:rStyle w:val="StyleUnderline"/>
          <w:rFonts w:asciiTheme="minorHAnsi" w:hAnsiTheme="minorHAnsi"/>
        </w:rPr>
        <w:t>Department of Labor</w:t>
      </w:r>
      <w:r w:rsidRPr="00A3215B">
        <w:rPr>
          <w:rFonts w:asciiTheme="minorHAnsi" w:hAnsiTheme="minorHAnsi"/>
        </w:rPr>
        <w:t xml:space="preserve"> (DOL) </w:t>
      </w:r>
      <w:r w:rsidRPr="00A3215B">
        <w:rPr>
          <w:rStyle w:val="StyleUnderline"/>
          <w:rFonts w:asciiTheme="minorHAnsi" w:hAnsiTheme="minorHAnsi"/>
        </w:rPr>
        <w:t>is responsible for ensuring that foreign workers do not displace or adversely affect wages or working conditions of U.S. workers</w:t>
      </w:r>
      <w:r w:rsidRPr="00A3215B">
        <w:rPr>
          <w:rFonts w:asciiTheme="minorHAnsi" w:hAnsiTheme="minorHAnsi"/>
        </w:rPr>
        <w:t>.12 Therefore, employers applying for foreign workers under the 2nd and 3rd preference categories must first get a foreign labor certification from DOL before filing a visa petition with USCIS.</w:t>
      </w:r>
    </w:p>
    <w:p w:rsidR="0046297E" w:rsidRDefault="0046297E" w:rsidP="0046297E">
      <w:pPr>
        <w:rPr>
          <w:rFonts w:asciiTheme="minorHAnsi" w:hAnsiTheme="minorHAnsi"/>
        </w:rPr>
      </w:pPr>
    </w:p>
    <w:p w:rsidR="006652D3" w:rsidRDefault="006652D3" w:rsidP="004814D3">
      <w:pPr>
        <w:pStyle w:val="Heading3"/>
      </w:pPr>
      <w:r>
        <w:t xml:space="preserve">AT: DA Brain Drain </w:t>
      </w:r>
      <w:r w:rsidR="002E2A66">
        <w:t xml:space="preserve">Bad – </w:t>
      </w:r>
      <w:r w:rsidR="004814D3">
        <w:t>Hurts Development</w:t>
      </w:r>
    </w:p>
    <w:p w:rsidR="004814D3" w:rsidRDefault="004814D3" w:rsidP="004814D3"/>
    <w:p w:rsidR="009E4BED" w:rsidRDefault="009E4BED" w:rsidP="009E4BED">
      <w:pPr>
        <w:pStyle w:val="Heading4"/>
      </w:pPr>
      <w:r w:rsidRPr="005D4565">
        <w:rPr>
          <w:u w:val="single"/>
        </w:rPr>
        <w:t>Brain gain</w:t>
      </w:r>
      <w:r>
        <w:t xml:space="preserve"> not brain drain --- sending countries end up benefiting</w:t>
      </w:r>
    </w:p>
    <w:p w:rsidR="009E4BED" w:rsidRDefault="009E4BED" w:rsidP="009E4BED">
      <w:r w:rsidRPr="00F64CE5">
        <w:rPr>
          <w:rStyle w:val="Style13ptBold"/>
        </w:rPr>
        <w:t>Economist, 11</w:t>
      </w:r>
      <w:r>
        <w:t xml:space="preserve"> (5/26/2011, “Drain or gain? Poor countries can end up benefiting when their brightest citizens emigrate,” </w:t>
      </w:r>
      <w:hyperlink r:id="rId72" w:history="1">
        <w:r w:rsidRPr="003F578C">
          <w:rPr>
            <w:rStyle w:val="Hyperlink"/>
          </w:rPr>
          <w:t>https://www.economist.com/finance-and-economics/2011/05/26/drain-or-gain</w:t>
        </w:r>
      </w:hyperlink>
      <w:r>
        <w:t>, accessed on 6/19/18, JMP)</w:t>
      </w:r>
    </w:p>
    <w:p w:rsidR="009E4BED" w:rsidRDefault="009E4BED" w:rsidP="009E4BED">
      <w:r>
        <w:t xml:space="preserve">WHEN people in rich countries worry about migration, they tend to think of low-paid incomers who compete for jobs as construction workers, dishwashers or farmhands. </w:t>
      </w:r>
      <w:r w:rsidRPr="005A192E">
        <w:rPr>
          <w:rStyle w:val="StyleUnderline"/>
        </w:rPr>
        <w:t>When people in developing countries worry about migration, they are usually concerned at the prospect of their best and brightest decamping to Silicon Valley or to hospitals and universities in the developed world.</w:t>
      </w:r>
      <w:r>
        <w:t xml:space="preserve"> These are the kind of workers that countries like Britain, Canada and Australia try to attract by using immigration rules that privilege college graduates.</w:t>
      </w:r>
    </w:p>
    <w:p w:rsidR="009E4BED" w:rsidRPr="001E6247" w:rsidRDefault="009E4BED" w:rsidP="009E4BED">
      <w:pPr>
        <w:rPr>
          <w:rStyle w:val="StyleUnderline"/>
        </w:rPr>
      </w:pPr>
      <w:r>
        <w:t xml:space="preserve">Lots of studies have found that well-educated people from developing countries are particularly likely to emigrate. By some estimates, two-thirds of highly educated Cape Verdeans live outside the country. A big survey of Indian households carried out in 2004 asked about family members who had moved abroad. It found that nearly 40% of emigrants had more than a high-school education, compared with around 3.3% of all Indians over the age of 25. </w:t>
      </w:r>
      <w:r w:rsidRPr="001E6247">
        <w:rPr>
          <w:rStyle w:val="StyleUnderline"/>
        </w:rPr>
        <w:t>This “brain drain” has long bothered policymakers in poor countries. They fear that it hurts their economies, depriving them of much-needed skilled workers who could have taught at their universities, worked in their hospitals and come up with clever new products for their factories to make.</w:t>
      </w:r>
    </w:p>
    <w:p w:rsidR="009E4BED" w:rsidRDefault="009E4BED" w:rsidP="009E4BED">
      <w:r>
        <w:t xml:space="preserve">Many now take issue with this view (see article). </w:t>
      </w:r>
      <w:r w:rsidRPr="005D4565">
        <w:rPr>
          <w:rStyle w:val="StyleUnderline"/>
        </w:rPr>
        <w:t xml:space="preserve">Several economists reckon that the brain-drain hypothesis fails to account for the effects of remittances, for the beneficial effects of returning migrants, and for the possibility that being able to migrate to greener pastures induces people to get more education. Some argue that once these factors are taken into account, </w:t>
      </w:r>
      <w:r w:rsidRPr="00DE1343">
        <w:rPr>
          <w:rStyle w:val="Emphasis"/>
        </w:rPr>
        <w:t>an exodus of highly skilled people could turn out to be a net benefit to the countries they leave</w:t>
      </w:r>
      <w:r w:rsidRPr="00DE1343">
        <w:rPr>
          <w:rStyle w:val="StyleUnderline"/>
        </w:rPr>
        <w:t>. Recent studies of migration from countries as far apart as Ghana, Fiji, India and Romania have found support for this “brain gain” idea.</w:t>
      </w:r>
    </w:p>
    <w:p w:rsidR="009E4BED" w:rsidRDefault="009E4BED" w:rsidP="009E4BED">
      <w:r w:rsidRPr="00DE1343">
        <w:rPr>
          <w:rStyle w:val="StyleUnderline"/>
        </w:rPr>
        <w:t xml:space="preserve">The most obvious way in which migrants repay their homelands is through remittances. </w:t>
      </w:r>
      <w:r>
        <w:t xml:space="preserve">Workers from developing countries remitted a total of $325 billion in 2010, according to the World Bank. In Lebanon, Lesotho, Nepal, Tajikistan and a few other places, remittances are more than 20% of GDP. </w:t>
      </w:r>
      <w:r w:rsidRPr="00C451B9">
        <w:rPr>
          <w:rStyle w:val="StyleUnderline"/>
        </w:rPr>
        <w:t>A skilled migrant may earn several multiples of what his income would have been had he stayed at home.</w:t>
      </w:r>
      <w:r>
        <w:t xml:space="preserve"> A study of Romanian migrants to America found that the average emigrant earned almost $12,000 a year more in America than he would have done in his native land, a huge premium for someone from a country where income per person is around $7,500 (at market exchange rates).</w:t>
      </w:r>
    </w:p>
    <w:p w:rsidR="009E4BED" w:rsidRDefault="009E4BED" w:rsidP="009E4BED">
      <w:r>
        <w:t xml:space="preserve">It is true that many skilled migrants have been educated and trained partly at the expense of their (often cash-strapped) governments. Some argue that poor countries should therefore rethink how much they spend on higher education. Indians, for example, often debate whether their government should continue to </w:t>
      </w:r>
      <w:proofErr w:type="spellStart"/>
      <w:r>
        <w:t>subsidise</w:t>
      </w:r>
      <w:proofErr w:type="spellEnd"/>
      <w:r>
        <w:t xml:space="preserve"> the Indian Institutes of Technology (IITs), its elite engineering schools, when large numbers of IIT graduates end up in Silicon Valley or on Wall Street. But </w:t>
      </w:r>
      <w:r w:rsidRPr="00A021EA">
        <w:rPr>
          <w:rStyle w:val="StyleUnderline"/>
        </w:rPr>
        <w:t>a new study of remittances sent home by Ghanaian migrants suggests that on average they transfer enough over their working lives to cover the amount spent on educating them several times over</w:t>
      </w:r>
      <w:r>
        <w:t>. The study finds that once remittances are taken into account, the cost of education would have to be 5.6 times the official figure to make it a losing proposition for Ghana.</w:t>
      </w:r>
    </w:p>
    <w:p w:rsidR="009E4BED" w:rsidRDefault="009E4BED" w:rsidP="009E4BED">
      <w:r>
        <w:t>There are more subtle ways in which the departure of some skilled people may aid poorer countries</w:t>
      </w:r>
      <w:r w:rsidRPr="006E003C">
        <w:t xml:space="preserve">. </w:t>
      </w:r>
      <w:r w:rsidRPr="006E003C">
        <w:rPr>
          <w:rStyle w:val="StyleUnderline"/>
        </w:rPr>
        <w:t>Some emigrants would have been jobless had they stayed.</w:t>
      </w:r>
      <w:r>
        <w:t xml:space="preserve"> Studies have found that unemployment rates among young people with college degrees in countries like Morocco and Tunisia are several multiples of those among the poorly educated, perhaps because graduates are more demanding. </w:t>
      </w:r>
      <w:r w:rsidRPr="006E003C">
        <w:rPr>
          <w:rStyle w:val="StyleUnderline"/>
        </w:rPr>
        <w:t>Migration may lead to a more productive pairing of people's skills and jobs. Some of the benefits of this improved match then flow back to the migrant's home country, most directly via remittances.</w:t>
      </w:r>
    </w:p>
    <w:p w:rsidR="009E4BED" w:rsidRDefault="009E4BED" w:rsidP="009E4BED">
      <w:r>
        <w:t xml:space="preserve">The possibility of </w:t>
      </w:r>
      <w:r w:rsidRPr="006E003C">
        <w:rPr>
          <w:rStyle w:val="StyleUnderline"/>
        </w:rPr>
        <w:t>emigration may even have beneficial effects on those who choose to stay, by giving people in poor countries an incentive to invest in education</w:t>
      </w:r>
      <w:r>
        <w:t xml:space="preserve">. A study of Cape Verdeans finds that an increase of ten percentage points in young people's perceived probability of emigrating raises the probability of their completing secondary school by around eight points. Another study looks at Fiji. A series of coups beginning in 1987 was seen by Fijians of Indian origin as permanently harming their prospects in the country by limiting their share of government jobs and political power. This set off a wave of emigration. Yet </w:t>
      </w:r>
      <w:r w:rsidRPr="008506EA">
        <w:rPr>
          <w:rStyle w:val="StyleUnderline"/>
        </w:rPr>
        <w:t>young Indians in Fiji became more likely to go to university even as the outlook at home dimmed, in part because Australia, Canada and New Zealand, three of the top destinations for Fijians, put more emphasis on attracting skilled migrants</w:t>
      </w:r>
      <w:r>
        <w:t>. Since some of those who got more education ended up staying, the skill levels of the resident Fijian population soared.</w:t>
      </w:r>
    </w:p>
    <w:p w:rsidR="009E4BED" w:rsidRDefault="009E4BED" w:rsidP="009E4BED">
      <w:r>
        <w:t>Passport to riches</w:t>
      </w:r>
    </w:p>
    <w:p w:rsidR="009E4BED" w:rsidRDefault="009E4BED" w:rsidP="009E4BED">
      <w:r w:rsidRPr="00150B6B">
        <w:rPr>
          <w:rStyle w:val="StyleUnderline"/>
        </w:rPr>
        <w:t>Migrants can also affect their home country directly.</w:t>
      </w:r>
      <w:r>
        <w:t xml:space="preserve"> In a recent book about the Indian diaspora, </w:t>
      </w:r>
      <w:proofErr w:type="spellStart"/>
      <w:r>
        <w:t>Devesh</w:t>
      </w:r>
      <w:proofErr w:type="spellEnd"/>
      <w:r>
        <w:t xml:space="preserve"> </w:t>
      </w:r>
      <w:proofErr w:type="spellStart"/>
      <w:r w:rsidRPr="00150B6B">
        <w:rPr>
          <w:rStyle w:val="StyleUnderline"/>
        </w:rPr>
        <w:t>Kapur</w:t>
      </w:r>
      <w:proofErr w:type="spellEnd"/>
      <w:r w:rsidRPr="00150B6B">
        <w:rPr>
          <w:rStyle w:val="StyleUnderline"/>
        </w:rPr>
        <w:t xml:space="preserve"> of the University of Pennsylvania argues that Indians in Silicon Valley helped shape the regulatory structure for India's home-grown venture-capital industry</w:t>
      </w:r>
      <w:r>
        <w:t xml:space="preserve">. He also argues that these people helped Indian software companies break into the American market by vouching for their quality. </w:t>
      </w:r>
      <w:r w:rsidRPr="002A1F3B">
        <w:rPr>
          <w:rStyle w:val="StyleUnderline"/>
        </w:rPr>
        <w:t>Finally, migrants may return home, often with skills that would have been hard to pick up had they never gone abroad.</w:t>
      </w:r>
      <w:r>
        <w:t xml:space="preserve"> The study of Romanian migrants found that returnees earned an average of 12-14% more than similar people who had stayed at home. </w:t>
      </w:r>
      <w:r w:rsidRPr="003513F2">
        <w:rPr>
          <w:rStyle w:val="StyleUnderline"/>
        </w:rPr>
        <w:t>Letting educated people go where they want looks like the brainy option</w:t>
      </w:r>
      <w:r>
        <w:t xml:space="preserve">. </w:t>
      </w:r>
    </w:p>
    <w:p w:rsidR="009E4BED" w:rsidRDefault="009E4BED" w:rsidP="009E4BED"/>
    <w:p w:rsidR="00222FC8" w:rsidRPr="00CA5546" w:rsidRDefault="00222FC8" w:rsidP="00222FC8">
      <w:pPr>
        <w:pStyle w:val="Heading4"/>
      </w:pPr>
      <w:r>
        <w:t xml:space="preserve">Skilled immigration </w:t>
      </w:r>
      <w:r w:rsidRPr="00CA5546">
        <w:rPr>
          <w:u w:val="single"/>
        </w:rPr>
        <w:t>benefits both countries</w:t>
      </w:r>
      <w:r>
        <w:t xml:space="preserve"> --- can trigger a corresponding sudden increase in skill acquisition in the source country</w:t>
      </w:r>
    </w:p>
    <w:p w:rsidR="00222FC8" w:rsidRDefault="00222FC8" w:rsidP="00222FC8">
      <w:r w:rsidRPr="003B2600">
        <w:rPr>
          <w:rStyle w:val="Style13ptBold"/>
        </w:rPr>
        <w:t>Clemens &amp; McKenzie, 09</w:t>
      </w:r>
      <w:r>
        <w:t xml:space="preserve"> --- *Research Fellow at the Center for Global Development and an Affiliated Associate Professor of Public Policy at Georgetown University, AND **Senior Economist in the Development Research Group of the World Bank, a fellow of the Center for Research and Analysis of Migration, and a research affiliate of Innovations for Poverty Action (10/22/2009, Michael A. Clemens, David McKenzie, “Think Again: Brain Drain; The movement of skilled workers from poor countries to rich ones is nothing to fear. In the long run, it will benefit both,” </w:t>
      </w:r>
      <w:hyperlink r:id="rId73" w:history="1">
        <w:r w:rsidRPr="003F578C">
          <w:rPr>
            <w:rStyle w:val="Hyperlink"/>
          </w:rPr>
          <w:t>http://foreignpolicy.com/2009/10/22/think-again-brain-drain/</w:t>
        </w:r>
      </w:hyperlink>
      <w:r>
        <w:t>, accessed on 6/19/18, JMP)</w:t>
      </w:r>
    </w:p>
    <w:p w:rsidR="00222FC8" w:rsidRDefault="00222FC8" w:rsidP="00222FC8">
      <w:r>
        <w:t>Allowing skilled emigration is stealing human capital from poor countries."</w:t>
      </w:r>
    </w:p>
    <w:p w:rsidR="00222FC8" w:rsidRDefault="00222FC8" w:rsidP="00222FC8">
      <w:r>
        <w:t xml:space="preserve">No. Many of the same countries courted by the United States through aid and trade deals complain bitterly of the "brain drain" of their doctors, scientists, and engineers to the United States and other rich countries. If correct, these complaints would mean that current immigration policy amounts to counterproductive foreign policy. Thankfully, however, </w:t>
      </w:r>
      <w:r w:rsidRPr="00107A8B">
        <w:rPr>
          <w:rStyle w:val="StyleUnderline"/>
        </w:rPr>
        <w:t>the flow of skilled emigrants from poor to rich parties can actually benefit both parties</w:t>
      </w:r>
      <w:r>
        <w:t xml:space="preserve">.  </w:t>
      </w:r>
    </w:p>
    <w:p w:rsidR="00222FC8" w:rsidRPr="00107A8B" w:rsidRDefault="00222FC8" w:rsidP="00222FC8">
      <w:pPr>
        <w:rPr>
          <w:rStyle w:val="StyleUnderline"/>
        </w:rPr>
      </w:pPr>
      <w:r w:rsidRPr="00107A8B">
        <w:rPr>
          <w:rStyle w:val="StyleUnderline"/>
        </w:rPr>
        <w:t xml:space="preserve">This common idea that skilled emigration amounts to "stealing" requires a </w:t>
      </w:r>
      <w:r w:rsidRPr="0094791B">
        <w:rPr>
          <w:rStyle w:val="Emphasis"/>
        </w:rPr>
        <w:t>cartoonish set of assumptions</w:t>
      </w:r>
      <w:r w:rsidRPr="00107A8B">
        <w:rPr>
          <w:rStyle w:val="StyleUnderline"/>
        </w:rPr>
        <w:t xml:space="preserve"> about developing countries. First, it requires us to assume that developing countries possess a finite stock of skilled workers, a stock depleted by one for every departure.</w:t>
      </w:r>
      <w:r w:rsidRPr="00C1555C">
        <w:t xml:space="preserve"> In fact, </w:t>
      </w:r>
      <w:r w:rsidRPr="00C1555C">
        <w:rPr>
          <w:rStyle w:val="Emphasis"/>
        </w:rPr>
        <w:t>people respond to the incentives created by migration: Enormous numbers of skilled workers from developing countries have been induced to acquire their skills by the opportunity of high earnings abroad</w:t>
      </w:r>
      <w:r w:rsidRPr="00107A8B">
        <w:rPr>
          <w:rStyle w:val="StyleUnderline"/>
        </w:rPr>
        <w:t>.</w:t>
      </w:r>
      <w:r>
        <w:t xml:space="preserve"> This is why the Philippines, which sends more nurses abroad than any other developing country, still has more nurses per capita at home than Britain does. </w:t>
      </w:r>
      <w:r w:rsidRPr="0094791B">
        <w:rPr>
          <w:rStyle w:val="Emphasis"/>
        </w:rPr>
        <w:t>Recent research has also shown that a sudden, large increase in skilled emigration from a developing country to a skill-selective destination can cause a corresponding sudden increase in skill acquisition in the source country.</w:t>
      </w:r>
    </w:p>
    <w:p w:rsidR="00222FC8" w:rsidRDefault="00222FC8" w:rsidP="00222FC8">
      <w:r w:rsidRPr="007E16A9">
        <w:rPr>
          <w:rStyle w:val="StyleUnderline"/>
        </w:rPr>
        <w:t>Second, believing that skilled emigration amounts to theft from the poor requires us to assume that skilled workers themselves are not poor.</w:t>
      </w:r>
      <w:r>
        <w:t xml:space="preserve"> In Zambia, a nurse has to get by on less than $1,500 per year — measured at U.S. prices, not Zambian ones — and a doctor must make ends meet with less than $5,500 per year, again at U.S. prices. If these were your annual wages, facing U.S. price levels, you would likely consider yourself destitute. </w:t>
      </w:r>
      <w:r w:rsidRPr="007E16A9">
        <w:rPr>
          <w:rStyle w:val="StyleUnderline"/>
        </w:rPr>
        <w:t>Third, believing that a person’s choice to emigrate constitutes "stealing" requires problematic assumptions about that person’s rights.</w:t>
      </w:r>
      <w:r>
        <w:t xml:space="preserve"> The United Nations Universal Declaration of Human Rights states that all people have an unqualified right to leave any country. </w:t>
      </w:r>
      <w:r w:rsidRPr="007E16A9">
        <w:rPr>
          <w:rStyle w:val="StyleUnderline"/>
        </w:rPr>
        <w:t>Skilled migrants are not "owned" by their home countries, and should have the same rights to freedom of movement as professionals in rich countries.</w:t>
      </w:r>
    </w:p>
    <w:p w:rsidR="004814D3" w:rsidRDefault="004814D3" w:rsidP="004814D3"/>
    <w:p w:rsidR="003B763E" w:rsidRDefault="003B763E" w:rsidP="003B763E">
      <w:pPr>
        <w:pStyle w:val="Heading4"/>
      </w:pPr>
      <w:r>
        <w:t xml:space="preserve">Doesn’t cause public losses in sending countries --- they provide service and remittances </w:t>
      </w:r>
    </w:p>
    <w:p w:rsidR="003B763E" w:rsidRDefault="003B763E" w:rsidP="003B763E">
      <w:r w:rsidRPr="003B2600">
        <w:rPr>
          <w:rStyle w:val="Style13ptBold"/>
        </w:rPr>
        <w:t>Clemens &amp; McKenzie, 09</w:t>
      </w:r>
      <w:r>
        <w:t xml:space="preserve"> --- *Research Fellow at the Center for Global Development and an Affiliated Associate Professor of Public Policy at Georgetown University, AND **Senior Economist in the Development Research Group of the World Bank, a fellow of the Center for Research and Analysis of Migration, and a research affiliate of Innovations for Poverty Action (10/22/2009, Michael A. Clemens, David McKenzie, “Think Again: Brain Drain; The movement of skilled workers from poor countries to rich ones is nothing to fear. In the long run, it will benefit both,” </w:t>
      </w:r>
      <w:hyperlink r:id="rId74" w:history="1">
        <w:r w:rsidRPr="003F578C">
          <w:rPr>
            <w:rStyle w:val="Hyperlink"/>
          </w:rPr>
          <w:t>http://foreignpolicy.com/2009/10/22/think-again-brain-drain/</w:t>
        </w:r>
      </w:hyperlink>
      <w:r>
        <w:t>, accessed on 6/19/18, JMP)</w:t>
      </w:r>
    </w:p>
    <w:p w:rsidR="003B763E" w:rsidRDefault="003B763E" w:rsidP="003B763E">
      <w:r>
        <w:t>"It’s a waste of money to train people who just plan to emigrate."</w:t>
      </w:r>
    </w:p>
    <w:p w:rsidR="003B763E" w:rsidRPr="003E1CAE" w:rsidRDefault="003B763E" w:rsidP="003B763E">
      <w:pPr>
        <w:rPr>
          <w:rStyle w:val="StyleUnderline"/>
        </w:rPr>
      </w:pPr>
      <w:r>
        <w:t xml:space="preserve">Not really. </w:t>
      </w:r>
      <w:r w:rsidRPr="00C1555C">
        <w:rPr>
          <w:rStyle w:val="StyleUnderline"/>
        </w:rPr>
        <w:t>The belief that skilled emigrants must cause public losses in the amount of their training cost is based on a series of stereotypes.</w:t>
      </w:r>
      <w:r>
        <w:t xml:space="preserve"> First, </w:t>
      </w:r>
      <w:r w:rsidRPr="00C1555C">
        <w:rPr>
          <w:rStyle w:val="StyleUnderline"/>
        </w:rPr>
        <w:t>large numbers of skilled emigrants are funded by themselves or by foreign scholarships</w:t>
      </w:r>
      <w:r>
        <w:t xml:space="preserve">. A survey of African-born members of the American Medical Association conducted by one of the authors found that about half of them acquired their medical training outside their country of birth. Second, </w:t>
      </w:r>
      <w:r w:rsidRPr="003E1CAE">
        <w:rPr>
          <w:rStyle w:val="Emphasis"/>
        </w:rPr>
        <w:t>many skilled emigrants serve the countries they come from for long periods before departure</w:t>
      </w:r>
      <w:r w:rsidRPr="003E1CAE">
        <w:rPr>
          <w:rStyle w:val="StyleUnderline"/>
        </w:rPr>
        <w:t>. The same survey found that African physicians in the</w:t>
      </w:r>
      <w:r>
        <w:t xml:space="preserve"> </w:t>
      </w:r>
      <w:r w:rsidRPr="003E1CAE">
        <w:rPr>
          <w:rStyle w:val="Emphasis"/>
        </w:rPr>
        <w:t>U</w:t>
      </w:r>
      <w:r>
        <w:t xml:space="preserve">nited </w:t>
      </w:r>
      <w:r w:rsidRPr="003E1CAE">
        <w:rPr>
          <w:rStyle w:val="Emphasis"/>
        </w:rPr>
        <w:t>S</w:t>
      </w:r>
      <w:r>
        <w:t xml:space="preserve">tates </w:t>
      </w:r>
      <w:r w:rsidRPr="003E1CAE">
        <w:rPr>
          <w:rStyle w:val="StyleUnderline"/>
        </w:rPr>
        <w:t>and Canada who were trained in their country of birth spent, on average, over five years working in that country prior to emigration. This constitutes a substantial return on all investment in their training.</w:t>
      </w:r>
    </w:p>
    <w:p w:rsidR="003B763E" w:rsidRDefault="003B763E" w:rsidP="003B763E">
      <w:r>
        <w:t xml:space="preserve">Third, </w:t>
      </w:r>
      <w:r w:rsidRPr="007B46FA">
        <w:rPr>
          <w:rStyle w:val="StyleUnderline"/>
        </w:rPr>
        <w:t>there is the stereotype that skilled migrants send little money to their home countries</w:t>
      </w:r>
      <w:r>
        <w:t xml:space="preserve">, as they tend to come from elite families and bring their immediate families with them when they leave. But </w:t>
      </w:r>
      <w:r w:rsidRPr="007B46FA">
        <w:rPr>
          <w:rStyle w:val="Emphasis"/>
        </w:rPr>
        <w:t>new research</w:t>
      </w:r>
      <w:r w:rsidRPr="007B46FA">
        <w:rPr>
          <w:rStyle w:val="StyleUnderline"/>
        </w:rPr>
        <w:t xml:space="preserve"> reveals this to be simply unfounded</w:t>
      </w:r>
      <w:r>
        <w:t xml:space="preserve">. </w:t>
      </w:r>
      <w:r w:rsidRPr="007B46FA">
        <w:rPr>
          <w:rStyle w:val="StyleUnderline"/>
        </w:rPr>
        <w:t>Skilled migrants also tend to earn much more than unskilled migrants, and on balance this means that a university-educated migrant from a developing country sends more money home than an otherwise identical migrant with less education.</w:t>
      </w:r>
      <w:r>
        <w:t xml:space="preserve"> </w:t>
      </w:r>
      <w:r w:rsidRPr="004A03B3">
        <w:rPr>
          <w:rStyle w:val="StyleUnderline"/>
        </w:rPr>
        <w:t>The survey of African physicians</w:t>
      </w:r>
      <w:r>
        <w:t xml:space="preserve"> mentioned above </w:t>
      </w:r>
      <w:r w:rsidRPr="004A03B3">
        <w:rPr>
          <w:rStyle w:val="StyleUnderline"/>
        </w:rPr>
        <w:t xml:space="preserve">found that they typically </w:t>
      </w:r>
      <w:r w:rsidRPr="004A03B3">
        <w:rPr>
          <w:rStyle w:val="Emphasis"/>
        </w:rPr>
        <w:t>send home much more money than it cost to train them, especially to the poorest countries</w:t>
      </w:r>
      <w:r>
        <w:t>. This means that for a typical African country as a whole, even if 100 percent of a physician’s training was publicly funded, the emigration of that physician is still a net plus.</w:t>
      </w:r>
    </w:p>
    <w:p w:rsidR="003B763E" w:rsidRDefault="003B763E" w:rsidP="003B763E">
      <w:r w:rsidRPr="00810794">
        <w:rPr>
          <w:rStyle w:val="StyleUnderline"/>
        </w:rPr>
        <w:t>Fourth, it is simply not true that all higher education in low-income countries must take place under massive public subsidy.</w:t>
      </w:r>
      <w:r>
        <w:t xml:space="preserve"> When publicly subsidized higher education is the only way for someone who is not already wealthy to acquire higher education, that person’s emigration necessarily means that the subsidy emigrates too. But even in very low-income countries, there are alternative ways of financing higher education. One is to create ways for students to pay up front for their own training, as </w:t>
      </w:r>
      <w:proofErr w:type="spellStart"/>
      <w:r>
        <w:t>Makerere</w:t>
      </w:r>
      <w:proofErr w:type="spellEnd"/>
      <w:r>
        <w:t xml:space="preserve"> University in Uganda has done, but many African universities do not. Another is for the government to give student loans so that students can pay for their own training after the fact, which Kenya has done, but many African governments do not. Both of these break the necessary link between the departure of a worker and the departure of a public subsidy.</w:t>
      </w:r>
    </w:p>
    <w:p w:rsidR="003B763E" w:rsidRDefault="003B763E" w:rsidP="003B763E">
      <w:r w:rsidRPr="0034441E">
        <w:rPr>
          <w:rStyle w:val="StyleUnderline"/>
        </w:rPr>
        <w:t>In the Philippines, training of the vast majority of nurses who leave the country is financed by the students themselves, the recruiters, or the foreign employers, not by the public</w:t>
      </w:r>
      <w:r>
        <w:t>; there is no reason whatsoever why similar professional schools could not be established throughout Africa.</w:t>
      </w:r>
    </w:p>
    <w:p w:rsidR="007D1756" w:rsidRDefault="007D1756" w:rsidP="004814D3"/>
    <w:p w:rsidR="00756CB1" w:rsidRDefault="00756CB1" w:rsidP="005408CB">
      <w:pPr>
        <w:pStyle w:val="Heading4"/>
      </w:pPr>
      <w:r>
        <w:t xml:space="preserve">Level of care provided by African </w:t>
      </w:r>
      <w:r w:rsidR="005408CB">
        <w:t>doctors is not linked to international movement</w:t>
      </w:r>
    </w:p>
    <w:p w:rsidR="007D1756" w:rsidRDefault="007D1756" w:rsidP="007D1756">
      <w:r w:rsidRPr="003B2600">
        <w:rPr>
          <w:rStyle w:val="Style13ptBold"/>
        </w:rPr>
        <w:t>Clemens &amp; McKenzie, 09</w:t>
      </w:r>
      <w:r>
        <w:t xml:space="preserve"> --- *Research Fellow at the Center for Global Development and an Affiliated Associate Professor of Public Policy at Georgetown University, AND **Senior Economist in the Development Research Group of the World Bank, a fellow of the Center for Research and Analysis of Migration, and a research affiliate of Innovations for Poverty Action (10/22/2009, Michael A. Clemens, David McKenzie, “Think Again: Brain Drain; The movement of skilled workers from poor countries to rich ones is nothing to fear. In the long run, it will benefit both,” </w:t>
      </w:r>
      <w:hyperlink r:id="rId75" w:history="1">
        <w:r w:rsidRPr="003F578C">
          <w:rPr>
            <w:rStyle w:val="Hyperlink"/>
          </w:rPr>
          <w:t>http://foreignpolicy.com/2009/10/22/think-again-brain-drain/</w:t>
        </w:r>
      </w:hyperlink>
      <w:r>
        <w:t>, accessed on 6/19/18, JMP)</w:t>
      </w:r>
    </w:p>
    <w:p w:rsidR="007D1756" w:rsidRDefault="007D1756" w:rsidP="007D1756">
      <w:r>
        <w:t>"The emigration of doctors kills people in Africa."</w:t>
      </w:r>
    </w:p>
    <w:p w:rsidR="007D1756" w:rsidRPr="00CD314E" w:rsidRDefault="007D1756" w:rsidP="007D1756">
      <w:pPr>
        <w:rPr>
          <w:u w:val="single"/>
        </w:rPr>
      </w:pPr>
      <w:r>
        <w:t xml:space="preserve">Hardly. Allowing or encouraging doctors to leave Africa for rich destination countries can reduce the number of doctors within the countries they come from, although even this is not clear if more people undertake medical training with the hope of migrating. However, </w:t>
      </w:r>
      <w:r w:rsidRPr="00E91C74">
        <w:rPr>
          <w:rStyle w:val="Emphasis"/>
        </w:rPr>
        <w:t>the level of medical care provided by doctors in Africa depends on a vast array of factors that have little or nothing to do with international movement</w:t>
      </w:r>
      <w:r w:rsidRPr="00CD314E">
        <w:rPr>
          <w:rStyle w:val="StyleUnderline"/>
        </w:rPr>
        <w:t xml:space="preserve"> — such as scant wages in the public health service, poor or absent rural service incentives, few other performance incentives of any kind, a lack of adequate medical supplies and pharmaceuticals, a mismatch between medical training and the health problems of the poorest, weak transportation infrastructure, or abysmal sanitation systems.</w:t>
      </w:r>
    </w:p>
    <w:p w:rsidR="007D1756" w:rsidRDefault="007D1756" w:rsidP="007D1756">
      <w:r>
        <w:t xml:space="preserve">To illustrate just one of these — the lack of rural service incentives — policies that limit international movement choices per se do not change the strong incentive for African physicians to concentrate in urban areas far from the </w:t>
      </w:r>
      <w:proofErr w:type="spellStart"/>
      <w:r>
        <w:t>least?served</w:t>
      </w:r>
      <w:proofErr w:type="spellEnd"/>
      <w:r>
        <w:t xml:space="preserve"> populations. Nairobi is home to just 8 percent of Kenya’s population, but 66 percent of its physicians. More Mozambican physicians live in the capital Maputo (51 percent) than in the entire rest of Mozambique, though Maputo comprises just 8 percent of the national population. Roughly half of Ethiopian physicians work in the capital Addis Ababa, where only one in 20 Ethiopians lives.</w:t>
      </w:r>
    </w:p>
    <w:p w:rsidR="007D1756" w:rsidRDefault="007D1756" w:rsidP="007D1756">
      <w:r>
        <w:t xml:space="preserve">This and the many other barriers to domestic effectiveness of physicians may explain why, </w:t>
      </w:r>
      <w:r w:rsidRPr="00111763">
        <w:rPr>
          <w:rStyle w:val="Emphasis"/>
        </w:rPr>
        <w:t>across 53 African countries, there is no relationship whatsoever between the departure of physicians or nurses and poor health statistics as measured by indicators such as child mortality or the percentage of births attended by modern health professionals</w:t>
      </w:r>
      <w:r>
        <w:t xml:space="preserve">. </w:t>
      </w:r>
      <w:r w:rsidRPr="00CA5453">
        <w:rPr>
          <w:rStyle w:val="StyleUnderline"/>
        </w:rPr>
        <w:t xml:space="preserve">If anything, </w:t>
      </w:r>
      <w:r w:rsidRPr="00CA5453">
        <w:rPr>
          <w:rStyle w:val="Emphasis"/>
        </w:rPr>
        <w:t>the relationship is positive: African countries with the largest number of their physicians residing abroad in the rich country are typically those with the lowest child mortality, and vice versa</w:t>
      </w:r>
      <w:r w:rsidRPr="00CA5453">
        <w:rPr>
          <w:rStyle w:val="StyleUnderline"/>
        </w:rPr>
        <w:t>.</w:t>
      </w:r>
      <w:r>
        <w:t xml:space="preserve"> This suggests that </w:t>
      </w:r>
      <w:r w:rsidRPr="00EA3AD6">
        <w:rPr>
          <w:rStyle w:val="StyleUnderline"/>
        </w:rPr>
        <w:t xml:space="preserve">whatever is determining whether or not African children live or die, other factors besides international migration of physicians are vastly more important. Fiddling with immigration or recruitment policies of destination countries </w:t>
      </w:r>
      <w:r w:rsidRPr="00EA3AD6">
        <w:rPr>
          <w:rStyle w:val="Emphasis"/>
        </w:rPr>
        <w:t>do precisely nothing to address those underlying problems</w:t>
      </w:r>
      <w:r w:rsidRPr="00EA3AD6">
        <w:rPr>
          <w:rStyle w:val="StyleUnderline"/>
        </w:rPr>
        <w:t>.</w:t>
      </w:r>
    </w:p>
    <w:p w:rsidR="007D1756" w:rsidRDefault="007D1756" w:rsidP="007D1756"/>
    <w:p w:rsidR="00AC30FE" w:rsidRDefault="005B5CF1" w:rsidP="00AC30FE">
      <w:pPr>
        <w:pStyle w:val="Heading4"/>
      </w:pPr>
      <w:r>
        <w:t>Brain drain thesis is wrong --- s</w:t>
      </w:r>
      <w:r w:rsidR="00AC30FE">
        <w:t>killed wor</w:t>
      </w:r>
      <w:r>
        <w:t xml:space="preserve">kers </w:t>
      </w:r>
      <w:r w:rsidR="00AC30FE">
        <w:t>benefit hom</w:t>
      </w:r>
      <w:r>
        <w:t>e countries through tourism, trade, remittances, incentive to educate</w:t>
      </w:r>
      <w:r w:rsidR="00247A36">
        <w:t xml:space="preserve"> and spread of ideas</w:t>
      </w:r>
    </w:p>
    <w:p w:rsidR="001854A8" w:rsidRDefault="001854A8" w:rsidP="001854A8">
      <w:r w:rsidRPr="003B2600">
        <w:rPr>
          <w:rStyle w:val="Style13ptBold"/>
        </w:rPr>
        <w:t>Clemens &amp; McKenzie, 09</w:t>
      </w:r>
      <w:r>
        <w:t xml:space="preserve"> --- *Research Fellow at the Center for Global Development and an Affiliated Associate Professor of Public Policy at Georgetown University, AND **Senior Economist in the Development Research Group of the World Bank, a fellow of the Center for Research and Analysis of Migration, and a research affiliate of Innovations for Poverty Action (10/22/2009, Michael A. Clemens, David McKenzie, “Think Again: Brain Drain; The movement of skilled workers from poor countries to rich ones is nothing to fear. In the long run, it will benefit both,” </w:t>
      </w:r>
      <w:hyperlink r:id="rId76" w:history="1">
        <w:r w:rsidRPr="003F578C">
          <w:rPr>
            <w:rStyle w:val="Hyperlink"/>
          </w:rPr>
          <w:t>http://foreignpolicy.com/2009/10/22/think-again-brain-drain/</w:t>
        </w:r>
      </w:hyperlink>
      <w:r>
        <w:t>, accessed on 6/19/18, JMP)</w:t>
      </w:r>
    </w:p>
    <w:p w:rsidR="007D1756" w:rsidRDefault="007D1756" w:rsidP="007D1756">
      <w:r>
        <w:t xml:space="preserve">However, </w:t>
      </w:r>
      <w:r w:rsidRPr="00393484">
        <w:rPr>
          <w:rStyle w:val="StyleUnderline"/>
        </w:rPr>
        <w:t>skilled workers do engage with their home countries in a number of other ways apart from remittances. They can be an important source of tourism for their home countries</w:t>
      </w:r>
      <w:r>
        <w:t xml:space="preserve">; more than 500,000 visitors to the Dominican Republic each year are Dominicans living abroad. </w:t>
      </w:r>
      <w:r w:rsidRPr="00393484">
        <w:rPr>
          <w:rStyle w:val="StyleUnderline"/>
        </w:rPr>
        <w:t>They are also tourism promoters</w:t>
      </w:r>
      <w:r>
        <w:t xml:space="preserve">: 60-80 percent of skilled migrants from four Pacific countries and Ghana advise others about traveling to their home countries. </w:t>
      </w:r>
      <w:r w:rsidRPr="00393484">
        <w:rPr>
          <w:rStyle w:val="StyleUnderline"/>
        </w:rPr>
        <w:t>They indirectly spur trade, through consuming their home country’s products, and they transfer knowledge about study and work options abroad. The lack of involvement in trade and investment therefore largely reflects a lack of productive opportunities at home, not a lack of interest on the part of migrants in helping their home countries.</w:t>
      </w:r>
    </w:p>
    <w:p w:rsidR="007D1756" w:rsidRDefault="007D1756" w:rsidP="007D1756">
      <w:r>
        <w:t xml:space="preserve">Conventional wisdom once held that the wealth of a country declined when it imported foreign goods, since obviously cash was wealth and obviously buying foreign goods sent cash abroad. Adam Smith argued that economic development — or the "wealth of nations" — depends not a country’s stock of cash but on structural changes that international exchange could encourage. In today’s information age, the view has taken hold that human capital now rules the wealth of nations, and that its departure in any circumstance must harm a country’s development. But economic development </w:t>
      </w:r>
      <w:r w:rsidR="00621B51">
        <w:t>is much more complex than that.</w:t>
      </w:r>
    </w:p>
    <w:p w:rsidR="007D1756" w:rsidRPr="00621B51" w:rsidRDefault="007D1756" w:rsidP="007D1756">
      <w:pPr>
        <w:rPr>
          <w:rStyle w:val="StyleUnderline"/>
        </w:rPr>
      </w:pPr>
      <w:r>
        <w:t xml:space="preserve">But </w:t>
      </w:r>
      <w:r w:rsidRPr="00621B51">
        <w:rPr>
          <w:rStyle w:val="StyleUnderline"/>
        </w:rPr>
        <w:t xml:space="preserve">thanks to new research, we have learned that the international movement of educated people changes the </w:t>
      </w:r>
      <w:r w:rsidRPr="005B5CF1">
        <w:rPr>
          <w:rStyle w:val="Emphasis"/>
        </w:rPr>
        <w:t>incentives to acquire education</w:t>
      </w:r>
      <w:r w:rsidRPr="00621B51">
        <w:rPr>
          <w:rStyle w:val="StyleUnderline"/>
        </w:rPr>
        <w:t xml:space="preserve">, </w:t>
      </w:r>
      <w:r w:rsidRPr="005B5CF1">
        <w:rPr>
          <w:rStyle w:val="Emphasis"/>
        </w:rPr>
        <w:t>sends enormous quantities of money across borders</w:t>
      </w:r>
      <w:r w:rsidRPr="00621B51">
        <w:rPr>
          <w:rStyle w:val="StyleUnderline"/>
        </w:rPr>
        <w:t xml:space="preserve">, </w:t>
      </w:r>
      <w:r w:rsidRPr="005B5CF1">
        <w:rPr>
          <w:rStyle w:val="Emphasis"/>
        </w:rPr>
        <w:t>leads to movements back and forth</w:t>
      </w:r>
      <w:r w:rsidRPr="00621B51">
        <w:rPr>
          <w:rStyle w:val="StyleUnderline"/>
        </w:rPr>
        <w:t xml:space="preserve">, and can contribute to the </w:t>
      </w:r>
      <w:r w:rsidRPr="005B5CF1">
        <w:rPr>
          <w:rStyle w:val="Emphasis"/>
        </w:rPr>
        <w:t>spread of trade, investment, technology, and ideas</w:t>
      </w:r>
      <w:r w:rsidRPr="00621B51">
        <w:rPr>
          <w:rStyle w:val="StyleUnderline"/>
        </w:rPr>
        <w:t>. All of this fits very uncomfortably in a rhyming phrase like "brain drain," a caricature that would be best discarded in favor of a richer view of the links between human movement and development.</w:t>
      </w:r>
    </w:p>
    <w:p w:rsidR="007D1756" w:rsidRPr="004814D3" w:rsidRDefault="007D1756" w:rsidP="004814D3"/>
    <w:p w:rsidR="00C9524D" w:rsidRPr="00A3215B" w:rsidRDefault="00C9524D" w:rsidP="003A69BA">
      <w:pPr>
        <w:pStyle w:val="Heading1"/>
      </w:pPr>
    </w:p>
    <w:p w:rsidR="00A017A4" w:rsidRPr="00A3215B" w:rsidRDefault="00A017A4" w:rsidP="00A017A4">
      <w:pPr>
        <w:pStyle w:val="Heading1"/>
        <w:rPr>
          <w:rFonts w:asciiTheme="minorHAnsi" w:hAnsiTheme="minorHAnsi"/>
        </w:rPr>
      </w:pPr>
      <w:r w:rsidRPr="00A3215B">
        <w:rPr>
          <w:rFonts w:asciiTheme="minorHAnsi" w:hAnsiTheme="minorHAnsi"/>
        </w:rPr>
        <w:t>Negative</w:t>
      </w:r>
    </w:p>
    <w:p w:rsidR="00F00426" w:rsidRPr="00A3215B" w:rsidRDefault="00F00426" w:rsidP="00F00426">
      <w:pPr>
        <w:rPr>
          <w:rFonts w:asciiTheme="minorHAnsi" w:hAnsiTheme="minorHAnsi"/>
        </w:rPr>
      </w:pPr>
    </w:p>
    <w:p w:rsidR="00F75934" w:rsidRPr="00A3215B" w:rsidRDefault="002A60F0" w:rsidP="003400F6">
      <w:pPr>
        <w:pStyle w:val="Heading2"/>
        <w:rPr>
          <w:rFonts w:asciiTheme="minorHAnsi" w:hAnsiTheme="minorHAnsi"/>
        </w:rPr>
      </w:pPr>
      <w:r w:rsidRPr="00A3215B">
        <w:rPr>
          <w:rFonts w:asciiTheme="minorHAnsi" w:hAnsiTheme="minorHAnsi"/>
        </w:rPr>
        <w:t>Fast Growth Answers</w:t>
      </w:r>
    </w:p>
    <w:p w:rsidR="003400F6" w:rsidRDefault="003400F6" w:rsidP="003400F6">
      <w:pPr>
        <w:rPr>
          <w:rFonts w:asciiTheme="minorHAnsi" w:hAnsiTheme="minorHAnsi"/>
        </w:rPr>
      </w:pPr>
    </w:p>
    <w:p w:rsidR="00CA7D2F" w:rsidRDefault="002C749F" w:rsidP="00CA7D2F">
      <w:pPr>
        <w:pStyle w:val="Heading3"/>
      </w:pPr>
      <w:r>
        <w:t>Growth Increasing Now</w:t>
      </w:r>
    </w:p>
    <w:p w:rsidR="00CA7D2F" w:rsidRDefault="00CA7D2F" w:rsidP="00CA7D2F"/>
    <w:p w:rsidR="00B138C2" w:rsidRDefault="00B138C2" w:rsidP="00B138C2">
      <w:pPr>
        <w:pStyle w:val="Heading4"/>
      </w:pPr>
      <w:r>
        <w:t xml:space="preserve">U.S. economy </w:t>
      </w:r>
      <w:r w:rsidR="00067542">
        <w:t xml:space="preserve">will grow at a </w:t>
      </w:r>
      <w:r w:rsidR="00067542" w:rsidRPr="00067542">
        <w:rPr>
          <w:u w:val="single"/>
        </w:rPr>
        <w:t>steady</w:t>
      </w:r>
      <w:r w:rsidR="00992AF8">
        <w:t xml:space="preserve"> and</w:t>
      </w:r>
      <w:r w:rsidR="00067542">
        <w:t xml:space="preserve"> </w:t>
      </w:r>
      <w:r w:rsidR="00067542" w:rsidRPr="00067542">
        <w:rPr>
          <w:u w:val="single"/>
        </w:rPr>
        <w:t>healthy</w:t>
      </w:r>
      <w:r w:rsidR="00067542">
        <w:t xml:space="preserve"> pace </w:t>
      </w:r>
      <w:r w:rsidR="003826F6">
        <w:t>--- speeding it up will create</w:t>
      </w:r>
      <w:r w:rsidR="00E14C8B">
        <w:t xml:space="preserve"> irrational exuberance and a </w:t>
      </w:r>
      <w:r w:rsidR="00E14C8B" w:rsidRPr="00E14C8B">
        <w:rPr>
          <w:u w:val="single"/>
        </w:rPr>
        <w:t>damaging bust later</w:t>
      </w:r>
    </w:p>
    <w:p w:rsidR="00CA7D2F" w:rsidRDefault="0097606F" w:rsidP="00CA7D2F">
      <w:proofErr w:type="spellStart"/>
      <w:r w:rsidRPr="00DC7C45">
        <w:rPr>
          <w:rStyle w:val="Style13ptBold"/>
        </w:rPr>
        <w:t>Amadeo</w:t>
      </w:r>
      <w:proofErr w:type="spellEnd"/>
      <w:r w:rsidRPr="00DC7C45">
        <w:rPr>
          <w:rStyle w:val="Style13ptBold"/>
        </w:rPr>
        <w:t>, 6/13/18</w:t>
      </w:r>
      <w:r>
        <w:t xml:space="preserve"> </w:t>
      </w:r>
      <w:r w:rsidR="00595063">
        <w:t>--- president of WorldMoneyWatch.com, has 20 years senior-level experience in economic analysis and business strategy working for major international corporations</w:t>
      </w:r>
      <w:r w:rsidR="00763FA5">
        <w:t xml:space="preserve"> </w:t>
      </w:r>
      <w:r>
        <w:t>(Kimberly, “</w:t>
      </w:r>
      <w:r w:rsidR="004A2E90">
        <w:t xml:space="preserve">US Economic Outlook for 2018 and Beyond; </w:t>
      </w:r>
      <w:r w:rsidR="004A2E90" w:rsidRPr="000E1DC6">
        <w:rPr>
          <w:rStyle w:val="Emphasis"/>
        </w:rPr>
        <w:t>Experts Forecast Steady Growth</w:t>
      </w:r>
      <w:r w:rsidR="004A2E90">
        <w:t xml:space="preserve">,” </w:t>
      </w:r>
      <w:hyperlink r:id="rId77" w:history="1">
        <w:r w:rsidR="00CA7D2F" w:rsidRPr="003F578C">
          <w:rPr>
            <w:rStyle w:val="Hyperlink"/>
          </w:rPr>
          <w:t>https://www.thebalance.com/us-economic-outlook-3305669</w:t>
        </w:r>
      </w:hyperlink>
      <w:r w:rsidR="00CA7D2F">
        <w:t>, accessed on 6/17/18, JMP)</w:t>
      </w:r>
    </w:p>
    <w:p w:rsidR="00E13285" w:rsidRPr="00067542" w:rsidRDefault="00E13285" w:rsidP="00CA7D2F">
      <w:pPr>
        <w:rPr>
          <w:u w:val="single"/>
        </w:rPr>
      </w:pPr>
      <w:r w:rsidRPr="00915712">
        <w:rPr>
          <w:rStyle w:val="Emphasis"/>
        </w:rPr>
        <w:t>The U.S. economic outlook is healthy according to the key economic indicators.</w:t>
      </w:r>
      <w:r>
        <w:t xml:space="preserve"> The most critical indicator is the gross domestic product, which measures the nation's production output. </w:t>
      </w:r>
      <w:r w:rsidRPr="00A32AE9">
        <w:rPr>
          <w:rStyle w:val="StyleUnderline"/>
        </w:rPr>
        <w:t>The GDP growth</w:t>
      </w:r>
      <w:r w:rsidRPr="00915712">
        <w:rPr>
          <w:rStyle w:val="StyleUnderline"/>
        </w:rPr>
        <w:t xml:space="preserve"> rate is expected to remain between the 2 percent to 3 percent ideal range. Unemployment is forecast to continue at the natural rate. There isn't too much inflation or deflation. </w:t>
      </w:r>
      <w:r w:rsidRPr="00915712">
        <w:rPr>
          <w:rStyle w:val="Emphasis"/>
        </w:rPr>
        <w:t>That's a Goldilocks economy.</w:t>
      </w:r>
    </w:p>
    <w:p w:rsidR="00E13285" w:rsidRDefault="00E13285" w:rsidP="00CA7D2F">
      <w:r>
        <w:t xml:space="preserve">President </w:t>
      </w:r>
      <w:r w:rsidRPr="00067542">
        <w:rPr>
          <w:rStyle w:val="StyleUnderline"/>
        </w:rPr>
        <w:t>Trump promised to increase economic growth to 4 percent. That's faster than is healthy. Growth at that pace leads to an overconfident irrational exuberance. That creates a boom that leads to a damaging bust.</w:t>
      </w:r>
      <w:r>
        <w:t xml:space="preserve"> The factors that cause these changes in the business cycle are supply, demand, capital availability, and the market’s perception of the economic future.</w:t>
      </w:r>
    </w:p>
    <w:p w:rsidR="00E13285" w:rsidRDefault="00E13285" w:rsidP="00CA7D2F"/>
    <w:p w:rsidR="003845A4" w:rsidRDefault="003845A4" w:rsidP="003845A4">
      <w:pPr>
        <w:pStyle w:val="Heading4"/>
      </w:pPr>
      <w:r>
        <w:t xml:space="preserve">Growth increasing </w:t>
      </w:r>
      <w:r w:rsidR="00E07061">
        <w:t xml:space="preserve">now --- will </w:t>
      </w:r>
      <w:r w:rsidR="007A1D20">
        <w:t>break 3 percent</w:t>
      </w:r>
    </w:p>
    <w:p w:rsidR="00CF2A96" w:rsidRDefault="004B4457" w:rsidP="00CA7D2F">
      <w:proofErr w:type="spellStart"/>
      <w:r w:rsidRPr="007D34B2">
        <w:rPr>
          <w:rStyle w:val="Style13ptBold"/>
        </w:rPr>
        <w:t>Domm</w:t>
      </w:r>
      <w:proofErr w:type="spellEnd"/>
      <w:r w:rsidRPr="007D34B2">
        <w:rPr>
          <w:rStyle w:val="Style13ptBold"/>
        </w:rPr>
        <w:t>, 6/14/18</w:t>
      </w:r>
      <w:r>
        <w:t xml:space="preserve"> </w:t>
      </w:r>
      <w:r w:rsidR="00A17DEF">
        <w:t xml:space="preserve">--- CNBC Markets Editor, responsible for news coverage of the markets and economy </w:t>
      </w:r>
      <w:r>
        <w:t>(Patti, “</w:t>
      </w:r>
      <w:r w:rsidR="007D34B2">
        <w:t xml:space="preserve">Trump's forecast of 4% GDP growth close to coming true as Americans spend tax-bill proceeds,” </w:t>
      </w:r>
      <w:hyperlink r:id="rId78" w:history="1">
        <w:r w:rsidR="00CF2A96" w:rsidRPr="003F578C">
          <w:rPr>
            <w:rStyle w:val="Hyperlink"/>
          </w:rPr>
          <w:t>https://www.cnbc.com/2018/06/14/trumps-forecast-of-4-percent-gdp-growth-close-to-coming-true-as-americans-spend-tax-bill-proceeds.html</w:t>
        </w:r>
      </w:hyperlink>
      <w:r w:rsidR="00CF2A96">
        <w:t>, accessed on 6/17/18, JMP)</w:t>
      </w:r>
    </w:p>
    <w:p w:rsidR="00F00DA4" w:rsidRPr="00E40997" w:rsidRDefault="00F00DA4" w:rsidP="003845A4">
      <w:pPr>
        <w:rPr>
          <w:rStyle w:val="StyleUnderline"/>
        </w:rPr>
      </w:pPr>
      <w:r w:rsidRPr="00E40997">
        <w:rPr>
          <w:rStyle w:val="StyleUnderline"/>
        </w:rPr>
        <w:t>Armed with new-found proceeds from the tax bill, American consumers went shopping in May, driving retail sales — and economic growth — sharply higher.</w:t>
      </w:r>
    </w:p>
    <w:p w:rsidR="00F00DA4" w:rsidRDefault="00F00DA4" w:rsidP="00CA7D2F">
      <w:r w:rsidRPr="006C6F10">
        <w:rPr>
          <w:rStyle w:val="StyleUnderline"/>
        </w:rPr>
        <w:t xml:space="preserve">The economy in the second quarter is </w:t>
      </w:r>
      <w:r w:rsidRPr="00257EA8">
        <w:rPr>
          <w:rStyle w:val="Emphasis"/>
        </w:rPr>
        <w:t>tracking close to 4 percent growth</w:t>
      </w:r>
      <w:r>
        <w:t xml:space="preserve"> — a level President Donald Trump raved about last December, just before the tax bill was approved. At the same time, he had also told reporters he was holding out for a doubling of growth to 6 percent.</w:t>
      </w:r>
    </w:p>
    <w:p w:rsidR="00F00DA4" w:rsidRDefault="00F00DA4" w:rsidP="00CA7D2F">
      <w:r>
        <w:t>For now, his 4 percent forecast is close to coming true on a quarterly basis, after strong retail sales data pushed up tracking GDP growth for the second quarter to about double the first quarter's level. The economy grew by 2.2 percent in the first quarter.</w:t>
      </w:r>
    </w:p>
    <w:p w:rsidR="00F00DA4" w:rsidRDefault="00F00DA4" w:rsidP="00CA7D2F">
      <w:r w:rsidRPr="006C6F10">
        <w:rPr>
          <w:rStyle w:val="StyleUnderline"/>
        </w:rPr>
        <w:t>CNBC/Moody's Analytics Rapid GDP Update reported economists' estimates of tracking GDP show average growth at 3.8 percent</w:t>
      </w:r>
      <w:r>
        <w:t>, following Thursday's retail sales report. Their actual forecasts, which take into account economic reports yet to be released, is running at an average 3.6 percent.</w:t>
      </w:r>
    </w:p>
    <w:p w:rsidR="00F344F4" w:rsidRDefault="00F344F4" w:rsidP="00CA7D2F">
      <w:r>
        <w:t>Retail sales in May were up 0.8 percent, double what some economists expected. Without autos, sales were up 0.9 percent.</w:t>
      </w:r>
    </w:p>
    <w:p w:rsidR="00F344F4" w:rsidRPr="004200C8" w:rsidRDefault="00F344F4" w:rsidP="00CA7D2F">
      <w:pPr>
        <w:rPr>
          <w:rStyle w:val="StyleUnderline"/>
        </w:rPr>
      </w:pPr>
      <w:r w:rsidRPr="004200C8">
        <w:rPr>
          <w:rStyle w:val="StyleUnderline"/>
        </w:rPr>
        <w:t>"On the heels of this data we now estimate real GDP is expanding at a 4.0% annual rate in Q2, up from our prior estimate of 2.75% and almost twice the 2.2% growth rate experienced in Q1," wrote JP Morgan chief U.S. economist</w:t>
      </w:r>
      <w:r>
        <w:t xml:space="preserve"> Michael </w:t>
      </w:r>
      <w:proofErr w:type="spellStart"/>
      <w:r w:rsidRPr="004200C8">
        <w:rPr>
          <w:rStyle w:val="StyleUnderline"/>
        </w:rPr>
        <w:t>Feroli</w:t>
      </w:r>
      <w:proofErr w:type="spellEnd"/>
      <w:r w:rsidRPr="004200C8">
        <w:rPr>
          <w:rStyle w:val="StyleUnderline"/>
        </w:rPr>
        <w:t xml:space="preserve">. If the economy hits that growth rate, </w:t>
      </w:r>
      <w:r w:rsidRPr="004200C8">
        <w:rPr>
          <w:rStyle w:val="Emphasis"/>
        </w:rPr>
        <w:t>it would be the best since the third quarter of 2014</w:t>
      </w:r>
      <w:r w:rsidRPr="004200C8">
        <w:rPr>
          <w:rStyle w:val="StyleUnderline"/>
        </w:rPr>
        <w:t>.</w:t>
      </w:r>
    </w:p>
    <w:p w:rsidR="00F344F4" w:rsidRDefault="00F344F4" w:rsidP="00CA7D2F">
      <w:r>
        <w:t xml:space="preserve">"The primary source of the acceleration in growth this quarter is the consumer, which looks to be expanding real outlays at a 3.7% rate in Q2 following an anemic 1.0% pace last quarter," </w:t>
      </w:r>
      <w:proofErr w:type="spellStart"/>
      <w:r>
        <w:t>Feroli</w:t>
      </w:r>
      <w:proofErr w:type="spellEnd"/>
      <w:r>
        <w:t xml:space="preserve"> added. "We had looked for a rebound in Q2, as some temporary drags waned and the tax cut boosted disposable incomes. In any event, consumers wasted no time enjoying their tax windfall, as the Q2 saving rate looks like it will revisit the lows for the cycle."</w:t>
      </w:r>
    </w:p>
    <w:p w:rsidR="00A17DEF" w:rsidRDefault="00F344F4" w:rsidP="00CA7D2F">
      <w:r>
        <w:t>U.S. Quarterly GDP Growth</w:t>
      </w:r>
    </w:p>
    <w:p w:rsidR="00A17DEF" w:rsidRPr="00040A11" w:rsidRDefault="00F344F4" w:rsidP="00CA7D2F">
      <w:pPr>
        <w:rPr>
          <w:b/>
        </w:rPr>
      </w:pPr>
      <w:r w:rsidRPr="00040A11">
        <w:rPr>
          <w:b/>
        </w:rPr>
        <w:t>[</w:t>
      </w:r>
      <w:proofErr w:type="gramStart"/>
      <w:r w:rsidRPr="00040A11">
        <w:rPr>
          <w:b/>
        </w:rPr>
        <w:t>graph</w:t>
      </w:r>
      <w:proofErr w:type="gramEnd"/>
      <w:r w:rsidRPr="00040A11">
        <w:rPr>
          <w:b/>
        </w:rPr>
        <w:t xml:space="preserve"> omitted]</w:t>
      </w:r>
    </w:p>
    <w:p w:rsidR="001458A2" w:rsidRDefault="001458A2" w:rsidP="00CA7D2F">
      <w:r>
        <w:t>White House economic advisors last fall had expected just the corporate tax cuts to send growth to 3 percent to 5 percent annual pace within three years, and they could be hitting the low end of the range this year. In December, Trump was even more optimistic: "So we're at 3.3 percent GDP. I see no reason why we don't go to 4 percent, 5 percent, and even 6 percent," he said at the time.</w:t>
      </w:r>
    </w:p>
    <w:p w:rsidR="001458A2" w:rsidRDefault="001458A2" w:rsidP="00CA7D2F">
      <w:r>
        <w:t xml:space="preserve">"Net, net, consumers are back in a big way and provide the rocket fuel that is powering the stronger 3 percent growth we are forecasting this quarter," wrote Chris </w:t>
      </w:r>
      <w:proofErr w:type="spellStart"/>
      <w:r>
        <w:t>Rupkey</w:t>
      </w:r>
      <w:proofErr w:type="spellEnd"/>
      <w:r>
        <w:t>, chief financial economist at MUFG Union Bank. "This is exactly what we should expect to see when the economy is giving everyone a job and workers have their pockets stuffed with massive tax cuts cash."</w:t>
      </w:r>
    </w:p>
    <w:p w:rsidR="001458A2" w:rsidRPr="006D43C9" w:rsidRDefault="001458A2" w:rsidP="00CA7D2F">
      <w:pPr>
        <w:rPr>
          <w:rStyle w:val="StyleUnderline"/>
        </w:rPr>
      </w:pPr>
      <w:r w:rsidRPr="006D43C9">
        <w:rPr>
          <w:rStyle w:val="StyleUnderline"/>
        </w:rPr>
        <w:t>Jobless claims also surprised economists</w:t>
      </w:r>
      <w:r w:rsidRPr="00AF764A">
        <w:t xml:space="preserve"> Thursday morning, </w:t>
      </w:r>
      <w:r w:rsidRPr="006D43C9">
        <w:rPr>
          <w:rStyle w:val="StyleUnderline"/>
        </w:rPr>
        <w:t>falling 4,000 to a near 44½-year low of 218,000, signaling an economy at full employment.</w:t>
      </w:r>
    </w:p>
    <w:p w:rsidR="001458A2" w:rsidRPr="000B09E7" w:rsidRDefault="001458A2" w:rsidP="00CA7D2F">
      <w:pPr>
        <w:rPr>
          <w:rStyle w:val="StyleUnderline"/>
        </w:rPr>
      </w:pPr>
      <w:r w:rsidRPr="000B09E7">
        <w:rPr>
          <w:rStyle w:val="StyleUnderline"/>
        </w:rPr>
        <w:t>Jefferies chief financial economist</w:t>
      </w:r>
      <w:r>
        <w:t xml:space="preserve"> Ward </w:t>
      </w:r>
      <w:r w:rsidRPr="000B09E7">
        <w:rPr>
          <w:rStyle w:val="StyleUnderline"/>
        </w:rPr>
        <w:t xml:space="preserve">McCarthy said he sees quarterly growth averaging over 3.5 percent for the rest of this year, after the </w:t>
      </w:r>
      <w:proofErr w:type="spellStart"/>
      <w:r w:rsidRPr="000B09E7">
        <w:rPr>
          <w:rStyle w:val="StyleUnderline"/>
        </w:rPr>
        <w:t>softish</w:t>
      </w:r>
      <w:proofErr w:type="spellEnd"/>
      <w:r w:rsidRPr="000B09E7">
        <w:rPr>
          <w:rStyle w:val="StyleUnderline"/>
        </w:rPr>
        <w:t xml:space="preserve"> first quarter, and he </w:t>
      </w:r>
      <w:r w:rsidRPr="007A1D20">
        <w:rPr>
          <w:rStyle w:val="Emphasis"/>
        </w:rPr>
        <w:t>expects annual growth breaking 3 percent to 3.1 percent</w:t>
      </w:r>
      <w:r w:rsidRPr="000B09E7">
        <w:rPr>
          <w:rStyle w:val="StyleUnderline"/>
        </w:rPr>
        <w:t>.</w:t>
      </w:r>
    </w:p>
    <w:p w:rsidR="001458A2" w:rsidRDefault="001458A2" w:rsidP="00CA7D2F">
      <w:r>
        <w:t>"I think it's a combination of things. Consumer spending tends to run hot and cold. It ran hot in Q3 and Q4 of last year, and it ran cold in Q1, and it looks like it's heating up again," he said. "I think people are finally starting to see what the tax cuts do for them. When you look at survey data, consumers feel pretty good about the world and confidence is running high. ... When you look at the effect of the tax cuts, it's real personal disposable income and that is on the rise again. Of all the economic indicators, it's the best indication of where spending is going and that is higher."</w:t>
      </w:r>
    </w:p>
    <w:p w:rsidR="001458A2" w:rsidRDefault="001458A2" w:rsidP="00CA7D2F">
      <w:r>
        <w:t>Economists said the better retail sales could be the result of improved May weather, after poor weather in March and April. Building supply dealers saw a 2.4 percent surge and gasoline station sales were up 2 percent.</w:t>
      </w:r>
    </w:p>
    <w:p w:rsidR="001458A2" w:rsidRDefault="001458A2" w:rsidP="00CA7D2F">
      <w:proofErr w:type="spellStart"/>
      <w:r>
        <w:t>Feroli</w:t>
      </w:r>
      <w:proofErr w:type="spellEnd"/>
      <w:r>
        <w:t xml:space="preserve"> noted that net exports are also helping GDP growth, adding around 1 percent this quarter. But the corporate boost is not as strong as some expected. "Business investment spending, which had been the star performer over the past year, actually looks close to flat this quarter, thereby chalking up its weakest performance in over a year," he wrote.</w:t>
      </w:r>
    </w:p>
    <w:p w:rsidR="001458A2" w:rsidRDefault="001458A2" w:rsidP="00CA7D2F">
      <w:r>
        <w:t>McCarthy said he expects the higher level of economic activity to continue through next year.</w:t>
      </w:r>
    </w:p>
    <w:p w:rsidR="001458A2" w:rsidRDefault="001458A2" w:rsidP="00CA7D2F">
      <w:r w:rsidRPr="0039113C">
        <w:rPr>
          <w:rStyle w:val="StyleUnderline"/>
        </w:rPr>
        <w:t xml:space="preserve">"The household tax cuts is somewhat of a temporary boost. The corporate tax cuts is really more of a longer-term </w:t>
      </w:r>
      <w:proofErr w:type="spellStart"/>
      <w:r w:rsidRPr="0039113C">
        <w:rPr>
          <w:rStyle w:val="StyleUnderline"/>
        </w:rPr>
        <w:t>phenomena</w:t>
      </w:r>
      <w:proofErr w:type="spellEnd"/>
      <w:r w:rsidRPr="0039113C">
        <w:rPr>
          <w:rStyle w:val="Emphasis"/>
        </w:rPr>
        <w:t>. If we could get through these silly trade war issues without blowing ourselves up, this economy would really be cooking,"</w:t>
      </w:r>
      <w:r>
        <w:t xml:space="preserve"> McCarthy said.</w:t>
      </w:r>
    </w:p>
    <w:p w:rsidR="001458A2" w:rsidRDefault="001458A2" w:rsidP="00CA7D2F">
      <w:proofErr w:type="spellStart"/>
      <w:r>
        <w:t>Rupkey</w:t>
      </w:r>
      <w:proofErr w:type="spellEnd"/>
      <w:r>
        <w:t xml:space="preserve"> said the cooling in first-quarter retail sales came after a strong fourth-quarter pace. "But with only one more month to go in the second quarter, retail sales have strengthened back to a 5.8% annual rate, ensuring that growth will indeed hit the Trump administration's target of 3.0%," he wrote.</w:t>
      </w:r>
    </w:p>
    <w:p w:rsidR="00F344F4" w:rsidRDefault="001458A2" w:rsidP="00CA7D2F">
      <w:r w:rsidRPr="00F94A9D">
        <w:rPr>
          <w:rStyle w:val="StyleUnderline"/>
        </w:rPr>
        <w:t>National Economic Council Director</w:t>
      </w:r>
      <w:r>
        <w:t xml:space="preserve"> Larry </w:t>
      </w:r>
      <w:r w:rsidRPr="00F94A9D">
        <w:rPr>
          <w:rStyle w:val="StyleUnderline"/>
        </w:rPr>
        <w:t>Kudlow said in April he believes U.S. gross domestic product could hit 5 percent for a time as economic growth moves back toward its long-term trend</w:t>
      </w:r>
      <w:r>
        <w:t>.</w:t>
      </w:r>
    </w:p>
    <w:p w:rsidR="00F344F4" w:rsidRDefault="00F344F4" w:rsidP="00CA7D2F"/>
    <w:p w:rsidR="004E57F9" w:rsidRDefault="004E57F9" w:rsidP="004E57F9">
      <w:pPr>
        <w:pStyle w:val="Heading4"/>
      </w:pPr>
      <w:r>
        <w:t>Economy growing faster than expected now</w:t>
      </w:r>
    </w:p>
    <w:p w:rsidR="00EA2598" w:rsidRDefault="0031238C" w:rsidP="00CA7D2F">
      <w:r w:rsidRPr="003A73EF">
        <w:rPr>
          <w:rStyle w:val="Style13ptBold"/>
        </w:rPr>
        <w:t>Kim, 6/15/18</w:t>
      </w:r>
      <w:r>
        <w:t xml:space="preserve"> </w:t>
      </w:r>
      <w:r w:rsidR="005C2A30">
        <w:t xml:space="preserve">--- covers equities and financial markets for CNBC Pro </w:t>
      </w:r>
      <w:r>
        <w:t xml:space="preserve">(Tae, “Goldman Sachs model now points to 4% second-quarter GDP growth,” </w:t>
      </w:r>
      <w:hyperlink r:id="rId79" w:history="1">
        <w:r w:rsidR="00EA2598" w:rsidRPr="003F578C">
          <w:rPr>
            <w:rStyle w:val="Hyperlink"/>
          </w:rPr>
          <w:t>https://www.cnbc.com/2018/06/15/goldman-sachs-model-now-points-to-4-percent-second-quarter-gdp-growth.html</w:t>
        </w:r>
      </w:hyperlink>
      <w:r w:rsidR="00EA2598">
        <w:t>, accessed on 6/17/18, JMP)</w:t>
      </w:r>
    </w:p>
    <w:p w:rsidR="00F50548" w:rsidRPr="004E57F9" w:rsidRDefault="00F50548" w:rsidP="00CA7D2F">
      <w:pPr>
        <w:rPr>
          <w:rStyle w:val="StyleUnderline"/>
        </w:rPr>
      </w:pPr>
      <w:r w:rsidRPr="004E57F9">
        <w:rPr>
          <w:rStyle w:val="StyleUnderline"/>
        </w:rPr>
        <w:t>The U.S. economy is likely growing faster than expected, according to an economic model from Goldman Sachs.</w:t>
      </w:r>
    </w:p>
    <w:p w:rsidR="00F50548" w:rsidRPr="002621EA" w:rsidRDefault="00F50548" w:rsidP="00CA7D2F">
      <w:pPr>
        <w:rPr>
          <w:rStyle w:val="StyleUnderline"/>
        </w:rPr>
      </w:pPr>
      <w:r w:rsidRPr="002621EA">
        <w:rPr>
          <w:rStyle w:val="StyleUnderline"/>
        </w:rPr>
        <w:t>The firm raised its second-quarter GDP tracking model growth forecast to 4 percent from 3.9 percent on Friday, citing strong manufacturing economic data. The model incorporates the latest monthly economic releases to produce a GDP growth estimate.</w:t>
      </w:r>
    </w:p>
    <w:p w:rsidR="00F50548" w:rsidRDefault="00F50548" w:rsidP="00CA7D2F">
      <w:r>
        <w:t xml:space="preserve">"The Empire State manufacturing index unexpectedly strengthened in June, and the underlying composition similarly firmed with strength in all three key components," Goldman's chief economist, Jan </w:t>
      </w:r>
      <w:proofErr w:type="spellStart"/>
      <w:r>
        <w:t>Hatzius</w:t>
      </w:r>
      <w:proofErr w:type="spellEnd"/>
      <w:r>
        <w:t>, said in a note to clients Friday. "In fact, given the firmer pace of utilities output, we boosted our Q2 GDP tracking estimate."</w:t>
      </w:r>
    </w:p>
    <w:p w:rsidR="00F50548" w:rsidRDefault="00F50548" w:rsidP="00CA7D2F">
      <w:proofErr w:type="spellStart"/>
      <w:r>
        <w:t>Hatzius</w:t>
      </w:r>
      <w:proofErr w:type="spellEnd"/>
      <w:r>
        <w:t xml:space="preserve"> noted the Empire State manufacturing index rose by 4.9 points to 25 in June versus expectations for a "moderate decline." The tracking number is different from the firm's official economic forecast.</w:t>
      </w:r>
    </w:p>
    <w:p w:rsidR="00F50548" w:rsidRDefault="00F50548" w:rsidP="00CA7D2F">
      <w:r>
        <w:t>The CNBC/Moody's Analytics Rapid GDP Update reported economists' estimates of tracking GDP show average growth of 3.8 percent after Thursday's retail sales report.</w:t>
      </w:r>
    </w:p>
    <w:p w:rsidR="00F50548" w:rsidRPr="00492453" w:rsidRDefault="00F50548" w:rsidP="00CA7D2F">
      <w:pPr>
        <w:rPr>
          <w:rStyle w:val="StyleUnderline"/>
        </w:rPr>
      </w:pPr>
      <w:r w:rsidRPr="00492453">
        <w:rPr>
          <w:rStyle w:val="StyleUnderline"/>
        </w:rPr>
        <w:t>Jobless claims also surprised economists</w:t>
      </w:r>
      <w:r w:rsidRPr="00492453">
        <w:t xml:space="preserve"> Thursday, </w:t>
      </w:r>
      <w:r w:rsidRPr="00492453">
        <w:rPr>
          <w:rStyle w:val="StyleUnderline"/>
        </w:rPr>
        <w:t xml:space="preserve">falling 4,000 to a near 44½-year low of 218,000, </w:t>
      </w:r>
      <w:r w:rsidRPr="00492453">
        <w:rPr>
          <w:rStyle w:val="Emphasis"/>
        </w:rPr>
        <w:t>signaling an economy at full employment</w:t>
      </w:r>
      <w:r w:rsidRPr="00492453">
        <w:rPr>
          <w:rStyle w:val="StyleUnderline"/>
        </w:rPr>
        <w:t>.</w:t>
      </w:r>
    </w:p>
    <w:p w:rsidR="00A17DEF" w:rsidRDefault="00A17DEF" w:rsidP="00CA7D2F"/>
    <w:p w:rsidR="003400F6" w:rsidRPr="00A3215B" w:rsidRDefault="00BA0ADB" w:rsidP="003400F6">
      <w:pPr>
        <w:pStyle w:val="Heading3"/>
        <w:rPr>
          <w:rFonts w:asciiTheme="minorHAnsi" w:hAnsiTheme="minorHAnsi"/>
        </w:rPr>
      </w:pPr>
      <w:r w:rsidRPr="00A3215B">
        <w:rPr>
          <w:rFonts w:asciiTheme="minorHAnsi" w:hAnsiTheme="minorHAnsi"/>
        </w:rPr>
        <w:t>Slow Growth Inevitable</w:t>
      </w:r>
    </w:p>
    <w:p w:rsidR="003400F6" w:rsidRPr="00A3215B" w:rsidRDefault="003400F6" w:rsidP="003400F6">
      <w:pPr>
        <w:rPr>
          <w:rFonts w:asciiTheme="minorHAnsi" w:hAnsiTheme="minorHAnsi"/>
        </w:rPr>
      </w:pPr>
    </w:p>
    <w:p w:rsidR="00C51603" w:rsidRPr="00A3215B" w:rsidRDefault="00C51603" w:rsidP="00C51603">
      <w:pPr>
        <w:pStyle w:val="Heading4"/>
        <w:rPr>
          <w:rFonts w:asciiTheme="minorHAnsi" w:hAnsiTheme="minorHAnsi"/>
        </w:rPr>
      </w:pPr>
      <w:r w:rsidRPr="00A3215B">
        <w:rPr>
          <w:rFonts w:asciiTheme="minorHAnsi" w:hAnsiTheme="minorHAnsi"/>
        </w:rPr>
        <w:t xml:space="preserve">The economy is at its growth limit now - depopulation, deleveraging, and </w:t>
      </w:r>
      <w:proofErr w:type="spellStart"/>
      <w:r w:rsidRPr="00A3215B">
        <w:rPr>
          <w:rFonts w:asciiTheme="minorHAnsi" w:hAnsiTheme="minorHAnsi"/>
        </w:rPr>
        <w:t>deglobalization</w:t>
      </w:r>
      <w:proofErr w:type="spellEnd"/>
      <w:r w:rsidRPr="00A3215B">
        <w:rPr>
          <w:rFonts w:asciiTheme="minorHAnsi" w:hAnsiTheme="minorHAnsi"/>
        </w:rPr>
        <w:t xml:space="preserve"> lock in slow growth </w:t>
      </w:r>
    </w:p>
    <w:p w:rsidR="00C51603" w:rsidRPr="00A3215B" w:rsidRDefault="00C51603" w:rsidP="00C51603">
      <w:pPr>
        <w:rPr>
          <w:rFonts w:asciiTheme="minorHAnsi" w:hAnsiTheme="minorHAnsi"/>
        </w:rPr>
      </w:pPr>
      <w:r w:rsidRPr="00A3215B">
        <w:rPr>
          <w:rStyle w:val="Style13ptBold"/>
          <w:rFonts w:asciiTheme="minorHAnsi" w:hAnsiTheme="minorHAnsi"/>
        </w:rPr>
        <w:t>Sharma 17</w:t>
      </w:r>
      <w:r w:rsidRPr="00A3215B">
        <w:rPr>
          <w:rFonts w:asciiTheme="minorHAnsi" w:hAnsiTheme="minorHAnsi"/>
        </w:rPr>
        <w:t xml:space="preserve"> (</w:t>
      </w:r>
      <w:proofErr w:type="spellStart"/>
      <w:r w:rsidRPr="00A3215B">
        <w:rPr>
          <w:rFonts w:asciiTheme="minorHAnsi" w:hAnsiTheme="minorHAnsi"/>
        </w:rPr>
        <w:t>Ruchir</w:t>
      </w:r>
      <w:proofErr w:type="spellEnd"/>
      <w:r w:rsidRPr="00A3215B">
        <w:rPr>
          <w:rFonts w:asciiTheme="minorHAnsi" w:hAnsiTheme="minorHAnsi"/>
        </w:rPr>
        <w:t xml:space="preserve"> Sharma, chief global strategist at Morgan Stanley Investment Management)</w:t>
      </w:r>
      <w:r w:rsidR="00B0538F" w:rsidRPr="00A3215B">
        <w:rPr>
          <w:rFonts w:asciiTheme="minorHAnsi" w:hAnsiTheme="minorHAnsi"/>
        </w:rPr>
        <w:t xml:space="preserve"> </w:t>
      </w:r>
      <w:r w:rsidRPr="00A3215B">
        <w:rPr>
          <w:rFonts w:asciiTheme="minorHAnsi" w:hAnsiTheme="minorHAnsi"/>
        </w:rPr>
        <w:t xml:space="preserve">(“The Boom Was a Blip: Getting Used to Slow Growth”, Foreign Affairs; New York Vol. 96, </w:t>
      </w:r>
      <w:proofErr w:type="spellStart"/>
      <w:r w:rsidRPr="00A3215B">
        <w:rPr>
          <w:rFonts w:asciiTheme="minorHAnsi" w:hAnsiTheme="minorHAnsi"/>
        </w:rPr>
        <w:t>Iss</w:t>
      </w:r>
      <w:proofErr w:type="spellEnd"/>
      <w:r w:rsidRPr="00A3215B">
        <w:rPr>
          <w:rFonts w:asciiTheme="minorHAnsi" w:hAnsiTheme="minorHAnsi"/>
        </w:rPr>
        <w:t>. 3, (May/Jun 2017): 104-114., https://search.proquest.com/docview/1909733563?accountid=14667)//ASMITH</w:t>
      </w:r>
    </w:p>
    <w:p w:rsidR="00C51603" w:rsidRPr="00A3215B" w:rsidRDefault="00C51603" w:rsidP="00C51603">
      <w:pPr>
        <w:rPr>
          <w:rFonts w:asciiTheme="minorHAnsi" w:hAnsiTheme="minorHAnsi"/>
        </w:rPr>
      </w:pPr>
      <w:r w:rsidRPr="00A3215B">
        <w:rPr>
          <w:rStyle w:val="StyleUnderline"/>
          <w:rFonts w:asciiTheme="minorHAnsi" w:hAnsiTheme="minorHAnsi"/>
        </w:rPr>
        <w:t>The global recovery from the Great Recession of 2009 has just entered its eighth year and shows few signs of fading</w:t>
      </w:r>
      <w:r w:rsidRPr="00A3215B">
        <w:rPr>
          <w:rFonts w:asciiTheme="minorHAnsi" w:hAnsiTheme="minorHAnsi"/>
        </w:rPr>
        <w:t>. That should be cause for celebration. But this recovery has been an underwhelming one. Throughout this period</w:t>
      </w:r>
      <w:r w:rsidRPr="00A3215B">
        <w:rPr>
          <w:rStyle w:val="StyleUnderline"/>
          <w:rFonts w:asciiTheme="minorHAnsi" w:hAnsiTheme="minorHAnsi"/>
        </w:rPr>
        <w:t xml:space="preserve">, </w:t>
      </w:r>
      <w:r w:rsidRPr="00A3215B">
        <w:rPr>
          <w:rStyle w:val="StyleUnderline"/>
          <w:rFonts w:asciiTheme="minorHAnsi" w:hAnsiTheme="minorHAnsi"/>
          <w:highlight w:val="green"/>
        </w:rPr>
        <w:t>the</w:t>
      </w:r>
      <w:r w:rsidRPr="00A3215B">
        <w:rPr>
          <w:rStyle w:val="StyleUnderline"/>
          <w:rFonts w:asciiTheme="minorHAnsi" w:hAnsiTheme="minorHAnsi"/>
        </w:rPr>
        <w:t xml:space="preserve"> global </w:t>
      </w:r>
      <w:r w:rsidRPr="00A3215B">
        <w:rPr>
          <w:rStyle w:val="StyleUnderline"/>
          <w:rFonts w:asciiTheme="minorHAnsi" w:hAnsiTheme="minorHAnsi"/>
          <w:highlight w:val="green"/>
        </w:rPr>
        <w:t>economy has grown at an average annual pace of</w:t>
      </w:r>
      <w:r w:rsidRPr="00A3215B">
        <w:rPr>
          <w:rStyle w:val="StyleUnderline"/>
          <w:rFonts w:asciiTheme="minorHAnsi" w:hAnsiTheme="minorHAnsi"/>
        </w:rPr>
        <w:t xml:space="preserve"> just 2.</w:t>
      </w:r>
      <w:r w:rsidRPr="00A3215B">
        <w:rPr>
          <w:rStyle w:val="StyleUnderline"/>
          <w:rFonts w:asciiTheme="minorHAnsi" w:hAnsiTheme="minorHAnsi"/>
          <w:highlight w:val="green"/>
        </w:rPr>
        <w:t>5 percent-a record low</w:t>
      </w:r>
      <w:r w:rsidRPr="00A3215B">
        <w:rPr>
          <w:rFonts w:asciiTheme="minorHAnsi" w:hAnsiTheme="minorHAnsi"/>
        </w:rPr>
        <w:t xml:space="preserve"> when compared with economic rebounds that took place in the decades after World War II. Rather than rejoicing, then, </w:t>
      </w:r>
      <w:r w:rsidRPr="00A3215B">
        <w:rPr>
          <w:rStyle w:val="StyleUnderline"/>
          <w:rFonts w:asciiTheme="minorHAnsi" w:hAnsiTheme="minorHAnsi"/>
        </w:rPr>
        <w:t xml:space="preserve">many </w:t>
      </w:r>
      <w:r w:rsidRPr="00A3215B">
        <w:rPr>
          <w:rStyle w:val="StyleUnderline"/>
          <w:rFonts w:asciiTheme="minorHAnsi" w:hAnsiTheme="minorHAnsi"/>
          <w:highlight w:val="green"/>
        </w:rPr>
        <w:t>experts</w:t>
      </w:r>
      <w:r w:rsidRPr="00A3215B">
        <w:rPr>
          <w:rStyle w:val="StyleUnderline"/>
          <w:rFonts w:asciiTheme="minorHAnsi" w:hAnsiTheme="minorHAnsi"/>
        </w:rPr>
        <w:t xml:space="preserve"> </w:t>
      </w:r>
      <w:r w:rsidRPr="00A3215B">
        <w:rPr>
          <w:rStyle w:val="StyleUnderline"/>
          <w:rFonts w:asciiTheme="minorHAnsi" w:hAnsiTheme="minorHAnsi"/>
          <w:highlight w:val="green"/>
        </w:rPr>
        <w:t>are</w:t>
      </w:r>
      <w:r w:rsidRPr="00A3215B">
        <w:rPr>
          <w:rStyle w:val="StyleUnderline"/>
          <w:rFonts w:asciiTheme="minorHAnsi" w:hAnsiTheme="minorHAnsi"/>
        </w:rPr>
        <w:t xml:space="preserve"> now </w:t>
      </w:r>
      <w:r w:rsidRPr="00A3215B">
        <w:rPr>
          <w:rStyle w:val="StyleUnderline"/>
          <w:rFonts w:asciiTheme="minorHAnsi" w:hAnsiTheme="minorHAnsi"/>
          <w:highlight w:val="green"/>
        </w:rPr>
        <w:t>anxiously searching</w:t>
      </w:r>
      <w:r w:rsidRPr="00A3215B">
        <w:rPr>
          <w:rStyle w:val="StyleUnderline"/>
          <w:rFonts w:asciiTheme="minorHAnsi" w:hAnsiTheme="minorHAnsi"/>
        </w:rPr>
        <w:t xml:space="preserve"> for a way </w:t>
      </w:r>
      <w:r w:rsidRPr="00A3215B">
        <w:rPr>
          <w:rStyle w:val="StyleUnderline"/>
          <w:rFonts w:asciiTheme="minorHAnsi" w:hAnsiTheme="minorHAnsi"/>
          <w:highlight w:val="green"/>
        </w:rPr>
        <w:t>to push the</w:t>
      </w:r>
      <w:r w:rsidRPr="00A3215B">
        <w:rPr>
          <w:rStyle w:val="StyleUnderline"/>
          <w:rFonts w:asciiTheme="minorHAnsi" w:hAnsiTheme="minorHAnsi"/>
        </w:rPr>
        <w:t xml:space="preserve"> world </w:t>
      </w:r>
      <w:r w:rsidRPr="00A3215B">
        <w:rPr>
          <w:rStyle w:val="StyleUnderline"/>
          <w:rFonts w:asciiTheme="minorHAnsi" w:hAnsiTheme="minorHAnsi"/>
          <w:highlight w:val="green"/>
        </w:rPr>
        <w:t>economy out of its low-growth trap</w:t>
      </w:r>
      <w:r w:rsidRPr="00A3215B">
        <w:rPr>
          <w:rFonts w:asciiTheme="minorHAnsi" w:hAnsiTheme="minorHAnsi"/>
        </w:rPr>
        <w:t xml:space="preserve">. Some economists and investors have placed their hopes on populists such as U.S. President Donald Trump, figuring that if they can make their countries’ economies grow quickly again, the rest of the world might follow along. Given how long the global economy has been in the doldrums, however, it’s worth asking whether the forces slowing growth are merely temporary. </w:t>
      </w:r>
      <w:r w:rsidRPr="00A3215B">
        <w:rPr>
          <w:rStyle w:val="StyleUnderline"/>
          <w:rFonts w:asciiTheme="minorHAnsi" w:hAnsiTheme="minorHAnsi"/>
        </w:rPr>
        <w:t xml:space="preserve">Although economists and </w:t>
      </w:r>
      <w:r w:rsidRPr="00A3215B">
        <w:rPr>
          <w:rStyle w:val="StyleUnderline"/>
          <w:rFonts w:asciiTheme="minorHAnsi" w:hAnsiTheme="minorHAnsi"/>
          <w:highlight w:val="green"/>
        </w:rPr>
        <w:t>business leaders complain that</w:t>
      </w:r>
      <w:r w:rsidRPr="00A3215B">
        <w:rPr>
          <w:rStyle w:val="StyleUnderline"/>
          <w:rFonts w:asciiTheme="minorHAnsi" w:hAnsiTheme="minorHAnsi"/>
        </w:rPr>
        <w:t xml:space="preserve"> a 2.5 percent global growth </w:t>
      </w:r>
      <w:r w:rsidRPr="00A3215B">
        <w:rPr>
          <w:rStyle w:val="StyleUnderline"/>
          <w:rFonts w:asciiTheme="minorHAnsi" w:hAnsiTheme="minorHAnsi"/>
          <w:highlight w:val="green"/>
        </w:rPr>
        <w:t>rate is painfully slow</w:t>
      </w:r>
      <w:r w:rsidRPr="00A3215B">
        <w:rPr>
          <w:rStyle w:val="StyleUnderline"/>
          <w:rFonts w:asciiTheme="minorHAnsi" w:hAnsiTheme="minorHAnsi"/>
        </w:rPr>
        <w:t>, prior to the 1800s, the world’s economy never grew that fast for long; in fact, it never topped one percent for a sustained period</w:t>
      </w:r>
      <w:r w:rsidRPr="00A3215B">
        <w:rPr>
          <w:rFonts w:asciiTheme="minorHAnsi" w:hAnsiTheme="minorHAnsi"/>
        </w:rPr>
        <w:t xml:space="preserve">. Even after the Industrial Revolution began in the late eighteenth century, the average global growth rate rarely exceeded 2.5 percent. </w:t>
      </w:r>
      <w:r w:rsidRPr="00A3215B">
        <w:rPr>
          <w:rStyle w:val="StyleUnderline"/>
          <w:rFonts w:asciiTheme="minorHAnsi" w:hAnsiTheme="minorHAnsi"/>
        </w:rPr>
        <w:t>It was only with the massive baby boom following World War II that the global economy grew at an average pace close to four percent for several decades</w:t>
      </w:r>
      <w:r w:rsidRPr="00A3215B">
        <w:rPr>
          <w:rFonts w:asciiTheme="minorHAnsi" w:hAnsiTheme="minorHAnsi"/>
        </w:rPr>
        <w:t>. That period was an anomaly, however-and should be recognized as such.</w:t>
      </w:r>
    </w:p>
    <w:p w:rsidR="00C51603" w:rsidRPr="00A3215B" w:rsidRDefault="00C51603" w:rsidP="00C51603">
      <w:pPr>
        <w:rPr>
          <w:rFonts w:asciiTheme="minorHAnsi" w:hAnsiTheme="minorHAnsi"/>
        </w:rPr>
      </w:pPr>
      <w:r w:rsidRPr="00A3215B">
        <w:rPr>
          <w:rStyle w:val="StyleUnderline"/>
          <w:rFonts w:asciiTheme="minorHAnsi" w:hAnsiTheme="minorHAnsi"/>
          <w:highlight w:val="green"/>
        </w:rPr>
        <w:t>The causes</w:t>
      </w:r>
      <w:r w:rsidRPr="00A3215B">
        <w:rPr>
          <w:rStyle w:val="StyleUnderline"/>
          <w:rFonts w:asciiTheme="minorHAnsi" w:hAnsiTheme="minorHAnsi"/>
        </w:rPr>
        <w:t xml:space="preserve"> of the current slowdown </w:t>
      </w:r>
      <w:r w:rsidRPr="00A3215B">
        <w:rPr>
          <w:rStyle w:val="StyleUnderline"/>
          <w:rFonts w:asciiTheme="minorHAnsi" w:hAnsiTheme="minorHAnsi"/>
          <w:highlight w:val="green"/>
        </w:rPr>
        <w:t>can be summed up as</w:t>
      </w:r>
      <w:r w:rsidRPr="00A3215B">
        <w:rPr>
          <w:rStyle w:val="StyleUnderline"/>
          <w:rFonts w:asciiTheme="minorHAnsi" w:hAnsiTheme="minorHAnsi"/>
        </w:rPr>
        <w:t xml:space="preserve"> the Three Ds: </w:t>
      </w:r>
      <w:r w:rsidRPr="00A3215B">
        <w:rPr>
          <w:rStyle w:val="StyleUnderline"/>
          <w:rFonts w:asciiTheme="minorHAnsi" w:hAnsiTheme="minorHAnsi"/>
          <w:highlight w:val="green"/>
        </w:rPr>
        <w:t xml:space="preserve">depopulation, deleveraging, and </w:t>
      </w:r>
      <w:proofErr w:type="spellStart"/>
      <w:r w:rsidRPr="00A3215B">
        <w:rPr>
          <w:rStyle w:val="StyleUnderline"/>
          <w:rFonts w:asciiTheme="minorHAnsi" w:hAnsiTheme="minorHAnsi"/>
          <w:highlight w:val="green"/>
        </w:rPr>
        <w:t>deglobalization</w:t>
      </w:r>
      <w:proofErr w:type="spellEnd"/>
      <w:r w:rsidRPr="00A3215B">
        <w:rPr>
          <w:rFonts w:asciiTheme="minorHAnsi" w:hAnsiTheme="minorHAnsi"/>
        </w:rPr>
        <w:t xml:space="preserve">. Between the end of World War II and the financial crisis of 2008, the global economy was supercharged by explosive population growth, a debt boom that fueled investment and boosted productivity, and an astonishing increase in cross-border flows of goods, money, and people. Today, </w:t>
      </w:r>
      <w:r w:rsidRPr="00A3215B">
        <w:rPr>
          <w:rStyle w:val="StyleUnderline"/>
          <w:rFonts w:asciiTheme="minorHAnsi" w:hAnsiTheme="minorHAnsi"/>
          <w:highlight w:val="green"/>
        </w:rPr>
        <w:t>all three trends have begun to sharply decelerate</w:t>
      </w:r>
      <w:r w:rsidRPr="00A3215B">
        <w:rPr>
          <w:rStyle w:val="StyleUnderline"/>
          <w:rFonts w:asciiTheme="minorHAnsi" w:hAnsiTheme="minorHAnsi"/>
        </w:rPr>
        <w:t xml:space="preserve">: families are having fewer children than they did in the early postwar years, banks are not expanding their lending as they did before the global financial crisis, and countries are engaging in less </w:t>
      </w:r>
      <w:proofErr w:type="spellStart"/>
      <w:r w:rsidRPr="00A3215B">
        <w:rPr>
          <w:rStyle w:val="StyleUnderline"/>
          <w:rFonts w:asciiTheme="minorHAnsi" w:hAnsiTheme="minorHAnsi"/>
        </w:rPr>
        <w:t>crossborder</w:t>
      </w:r>
      <w:proofErr w:type="spellEnd"/>
      <w:r w:rsidRPr="00A3215B">
        <w:rPr>
          <w:rStyle w:val="StyleUnderline"/>
          <w:rFonts w:asciiTheme="minorHAnsi" w:hAnsiTheme="minorHAnsi"/>
        </w:rPr>
        <w:t xml:space="preserve"> trade</w:t>
      </w:r>
      <w:r w:rsidRPr="00A3215B">
        <w:rPr>
          <w:rFonts w:asciiTheme="minorHAnsi" w:hAnsiTheme="minorHAnsi"/>
        </w:rPr>
        <w:t>.</w:t>
      </w:r>
    </w:p>
    <w:p w:rsidR="00C51603" w:rsidRPr="00A3215B" w:rsidRDefault="00C51603" w:rsidP="00C51603">
      <w:pPr>
        <w:rPr>
          <w:rFonts w:asciiTheme="minorHAnsi" w:hAnsiTheme="minorHAnsi"/>
        </w:rPr>
      </w:pPr>
      <w:r w:rsidRPr="00A3215B">
        <w:rPr>
          <w:rFonts w:asciiTheme="minorHAnsi" w:hAnsiTheme="minorHAnsi"/>
        </w:rPr>
        <w:t xml:space="preserve">In an ideal world, political leaders would recognize this new reality and dial back their ambitions accordingly. Instead, </w:t>
      </w:r>
      <w:r w:rsidRPr="00A3215B">
        <w:rPr>
          <w:rStyle w:val="StyleUnderline"/>
          <w:rFonts w:asciiTheme="minorHAnsi" w:hAnsiTheme="minorHAnsi"/>
        </w:rPr>
        <w:t>many governments are still trying to push their economies to reach unrealistic growth targets</w:t>
      </w:r>
      <w:r w:rsidRPr="00A3215B">
        <w:rPr>
          <w:rFonts w:asciiTheme="minorHAnsi" w:hAnsiTheme="minorHAnsi"/>
        </w:rPr>
        <w:t>. Their desperation is understandable, for few voters have accepted the new reality either. Indeed, many recent elections have punished establishment politicians for failing to do more, and some have brought to the fore populists who promise to bring back the good times.</w:t>
      </w:r>
    </w:p>
    <w:p w:rsidR="00C51603" w:rsidRPr="00A3215B" w:rsidRDefault="00C51603" w:rsidP="00C51603">
      <w:pPr>
        <w:rPr>
          <w:rFonts w:asciiTheme="minorHAnsi" w:hAnsiTheme="minorHAnsi"/>
        </w:rPr>
      </w:pPr>
      <w:r w:rsidRPr="00A3215B">
        <w:rPr>
          <w:rFonts w:asciiTheme="minorHAnsi" w:hAnsiTheme="minorHAnsi"/>
        </w:rPr>
        <w:t xml:space="preserve">This growing disconnect between the political mood and the economic reality could prove dangerous. Anxious to please angry publics, a number of governments have launched radical policy experiments designed to revive economic growth and increase wages, or to at least spread the wealth more equitably-even though such plans are likely to fail, since they often rely on heavy spending that is liable to drive up deficits and spark inflation, leading to boom-and-bust swings. Even worse, some leaders are trying to use nationalism-by scapegoating foreigners or launching military adventures-to divert the public’s attention from the economy altogether. </w:t>
      </w:r>
      <w:r w:rsidRPr="00A3215B">
        <w:rPr>
          <w:rStyle w:val="StyleUnderline"/>
          <w:rFonts w:asciiTheme="minorHAnsi" w:hAnsiTheme="minorHAnsi"/>
        </w:rPr>
        <w:t xml:space="preserve">Depopulation, deleveraging, and </w:t>
      </w:r>
      <w:proofErr w:type="spellStart"/>
      <w:r w:rsidRPr="00A3215B">
        <w:rPr>
          <w:rStyle w:val="StyleUnderline"/>
          <w:rFonts w:asciiTheme="minorHAnsi" w:hAnsiTheme="minorHAnsi"/>
        </w:rPr>
        <w:t>deglobalization</w:t>
      </w:r>
      <w:proofErr w:type="spellEnd"/>
      <w:r w:rsidRPr="00A3215B">
        <w:rPr>
          <w:rStyle w:val="StyleUnderline"/>
          <w:rFonts w:asciiTheme="minorHAnsi" w:hAnsiTheme="minorHAnsi"/>
        </w:rPr>
        <w:t xml:space="preserve"> need not hurt everyone; in fact, </w:t>
      </w:r>
      <w:r w:rsidRPr="00A3215B">
        <w:rPr>
          <w:rStyle w:val="StyleUnderline"/>
          <w:rFonts w:asciiTheme="minorHAnsi" w:hAnsiTheme="minorHAnsi"/>
          <w:highlight w:val="green"/>
        </w:rPr>
        <w:t>they will benefit certain classes</w:t>
      </w:r>
      <w:r w:rsidRPr="00A3215B">
        <w:rPr>
          <w:rStyle w:val="StyleUnderline"/>
          <w:rFonts w:asciiTheme="minorHAnsi" w:hAnsiTheme="minorHAnsi"/>
        </w:rPr>
        <w:t xml:space="preserve"> of countries, companies, and people</w:t>
      </w:r>
      <w:r w:rsidRPr="00A3215B">
        <w:rPr>
          <w:rFonts w:asciiTheme="minorHAnsi" w:hAnsiTheme="minorHAnsi"/>
        </w:rPr>
        <w:t>. To respond properly to these trends, governments need to plan for them and to manage public expectations. So far, however, few leaders have shown the ability-or even the inclination-to recognize the new economic reality.</w:t>
      </w:r>
    </w:p>
    <w:p w:rsidR="00C51603" w:rsidRPr="00A3215B" w:rsidRDefault="00C51603" w:rsidP="00C51603">
      <w:pPr>
        <w:rPr>
          <w:rFonts w:asciiTheme="minorHAnsi" w:hAnsiTheme="minorHAnsi"/>
        </w:rPr>
      </w:pPr>
      <w:r w:rsidRPr="00A3215B">
        <w:rPr>
          <w:rFonts w:asciiTheme="minorHAnsi" w:hAnsiTheme="minorHAnsi"/>
        </w:rPr>
        <w:t>MORE OR LESS</w:t>
      </w:r>
    </w:p>
    <w:p w:rsidR="00C51603" w:rsidRPr="00A3215B" w:rsidRDefault="00C51603" w:rsidP="00C51603">
      <w:pPr>
        <w:rPr>
          <w:rFonts w:asciiTheme="minorHAnsi" w:hAnsiTheme="minorHAnsi"/>
        </w:rPr>
      </w:pPr>
      <w:r w:rsidRPr="00A3215B">
        <w:rPr>
          <w:rFonts w:asciiTheme="minorHAnsi" w:hAnsiTheme="minorHAnsi"/>
        </w:rPr>
        <w:t xml:space="preserve">The emergence of the Three Ds represents an epochal reversal in the story of global development, which for decades prior to the Great Recession was a tale of more: more people, more borrowing, and more goods crossing borders. To understand why the plot took such an unexpected turn, it’s helpful to consider the roots of each trend. Depopulation was already under way prior to the economic meltdown. During the postwar baby boom, the annual rate of growth in the global population of working-age people nearly doubled, from one percent in the mid-1950s to over two percent by 1980. This directly boosted economic growth, which is a simple function of how many people are joining the work force and how rapidly their productivity is increasing. By the 1980s, however, signs that the boom would fade had begun to appear, as women in many countries began to bear fewer children, in part because of the spread of contraception. As a result, the annual growth rate of the global working-age population started to fall in stages, with a sharp drop after 2005. By 2016, it had dropped all the way back to just one percent. In the United States, growth in the working-age population declined from 1.2 percent in the early years of this century to just 0.3 percent in 2016-the lowest rate since the </w:t>
      </w:r>
      <w:proofErr w:type="gramStart"/>
      <w:r w:rsidRPr="00A3215B">
        <w:rPr>
          <w:rFonts w:asciiTheme="minorHAnsi" w:hAnsiTheme="minorHAnsi"/>
        </w:rPr>
        <w:t>un</w:t>
      </w:r>
      <w:proofErr w:type="gramEnd"/>
      <w:r w:rsidRPr="00A3215B">
        <w:rPr>
          <w:rFonts w:asciiTheme="minorHAnsi" w:hAnsiTheme="minorHAnsi"/>
        </w:rPr>
        <w:t xml:space="preserve"> began recording this statistic in 1951.</w:t>
      </w:r>
    </w:p>
    <w:p w:rsidR="00C51603" w:rsidRPr="00A3215B" w:rsidRDefault="00C51603" w:rsidP="00C51603">
      <w:pPr>
        <w:rPr>
          <w:rFonts w:asciiTheme="minorHAnsi" w:hAnsiTheme="minorHAnsi"/>
        </w:rPr>
      </w:pPr>
      <w:r w:rsidRPr="00A3215B">
        <w:rPr>
          <w:rStyle w:val="StyleUnderline"/>
          <w:rFonts w:asciiTheme="minorHAnsi" w:hAnsiTheme="minorHAnsi"/>
        </w:rPr>
        <w:t xml:space="preserve">The UN </w:t>
      </w:r>
      <w:r w:rsidRPr="00A3215B">
        <w:rPr>
          <w:rFonts w:asciiTheme="minorHAnsi" w:hAnsiTheme="minorHAnsi"/>
        </w:rPr>
        <w:t>now</w:t>
      </w:r>
      <w:r w:rsidRPr="00A3215B">
        <w:rPr>
          <w:rStyle w:val="StyleUnderline"/>
          <w:rFonts w:asciiTheme="minorHAnsi" w:hAnsiTheme="minorHAnsi"/>
        </w:rPr>
        <w:t xml:space="preserve"> predicts that worldwide, </w:t>
      </w:r>
      <w:r w:rsidRPr="00A3215B">
        <w:rPr>
          <w:rStyle w:val="StyleUnderline"/>
          <w:rFonts w:asciiTheme="minorHAnsi" w:hAnsiTheme="minorHAnsi"/>
          <w:highlight w:val="green"/>
        </w:rPr>
        <w:t>population growth</w:t>
      </w:r>
      <w:r w:rsidRPr="00A3215B">
        <w:rPr>
          <w:rStyle w:val="StyleUnderline"/>
          <w:rFonts w:asciiTheme="minorHAnsi" w:hAnsiTheme="minorHAnsi"/>
        </w:rPr>
        <w:t xml:space="preserve"> rates </w:t>
      </w:r>
      <w:r w:rsidRPr="00A3215B">
        <w:rPr>
          <w:rStyle w:val="StyleUnderline"/>
          <w:rFonts w:asciiTheme="minorHAnsi" w:hAnsiTheme="minorHAnsi"/>
          <w:highlight w:val="green"/>
        </w:rPr>
        <w:t>will continue to decline through 2025</w:t>
      </w:r>
      <w:r w:rsidRPr="00A3215B">
        <w:rPr>
          <w:rStyle w:val="StyleUnderline"/>
          <w:rFonts w:asciiTheme="minorHAnsi" w:hAnsiTheme="minorHAnsi"/>
        </w:rPr>
        <w:t xml:space="preserve"> and beyond</w:t>
      </w:r>
      <w:r w:rsidRPr="00A3215B">
        <w:rPr>
          <w:rFonts w:asciiTheme="minorHAnsi" w:hAnsiTheme="minorHAnsi"/>
        </w:rPr>
        <w:t xml:space="preserve">. Such long-term forecasts, which are based on a relatively simple combination of birth and death rates, have an excellent track record. And </w:t>
      </w:r>
      <w:r w:rsidRPr="00A3215B">
        <w:rPr>
          <w:rStyle w:val="StyleUnderline"/>
          <w:rFonts w:asciiTheme="minorHAnsi" w:hAnsiTheme="minorHAnsi"/>
        </w:rPr>
        <w:t xml:space="preserve">the economic implications of that trend are clear: every percentage point decline in working age population growth shaves an equally large chunk off the </w:t>
      </w:r>
      <w:proofErr w:type="spellStart"/>
      <w:r w:rsidRPr="00A3215B">
        <w:rPr>
          <w:rStyle w:val="StyleUnderline"/>
          <w:rFonts w:asciiTheme="minorHAnsi" w:hAnsiTheme="minorHAnsi"/>
        </w:rPr>
        <w:t>gdf</w:t>
      </w:r>
      <w:proofErr w:type="spellEnd"/>
      <w:r w:rsidRPr="00A3215B">
        <w:rPr>
          <w:rStyle w:val="StyleUnderline"/>
          <w:rFonts w:asciiTheme="minorHAnsi" w:hAnsiTheme="minorHAnsi"/>
        </w:rPr>
        <w:t xml:space="preserve"> growth rate.</w:t>
      </w:r>
    </w:p>
    <w:p w:rsidR="00C51603" w:rsidRPr="00A3215B" w:rsidRDefault="00C51603" w:rsidP="00C51603">
      <w:pPr>
        <w:rPr>
          <w:rFonts w:asciiTheme="minorHAnsi" w:hAnsiTheme="minorHAnsi"/>
        </w:rPr>
      </w:pPr>
      <w:r w:rsidRPr="00A3215B">
        <w:rPr>
          <w:rStyle w:val="StyleUnderline"/>
          <w:rFonts w:asciiTheme="minorHAnsi" w:hAnsiTheme="minorHAnsi"/>
        </w:rPr>
        <w:t xml:space="preserve">In </w:t>
      </w:r>
      <w:r w:rsidRPr="00A3215B">
        <w:rPr>
          <w:rStyle w:val="StyleUnderline"/>
          <w:rFonts w:asciiTheme="minorHAnsi" w:hAnsiTheme="minorHAnsi"/>
          <w:highlight w:val="green"/>
        </w:rPr>
        <w:t>the 1950s and 1960s</w:t>
      </w:r>
      <w:r w:rsidRPr="00A3215B">
        <w:rPr>
          <w:rStyle w:val="StyleUnderline"/>
          <w:rFonts w:asciiTheme="minorHAnsi" w:hAnsiTheme="minorHAnsi"/>
        </w:rPr>
        <w:t xml:space="preserve">, the </w:t>
      </w:r>
      <w:r w:rsidRPr="00A3215B">
        <w:rPr>
          <w:rStyle w:val="StyleUnderline"/>
          <w:rFonts w:asciiTheme="minorHAnsi" w:hAnsiTheme="minorHAnsi"/>
          <w:highlight w:val="green"/>
        </w:rPr>
        <w:t>baby boom provided a massive boost to the</w:t>
      </w:r>
      <w:r w:rsidRPr="00A3215B">
        <w:rPr>
          <w:rStyle w:val="StyleUnderline"/>
          <w:rFonts w:asciiTheme="minorHAnsi" w:hAnsiTheme="minorHAnsi"/>
        </w:rPr>
        <w:t xml:space="preserve"> global </w:t>
      </w:r>
      <w:r w:rsidRPr="00A3215B">
        <w:rPr>
          <w:rStyle w:val="StyleUnderline"/>
          <w:rFonts w:asciiTheme="minorHAnsi" w:hAnsiTheme="minorHAnsi"/>
          <w:highlight w:val="green"/>
        </w:rPr>
        <w:t>economy</w:t>
      </w:r>
      <w:r w:rsidRPr="00A3215B">
        <w:rPr>
          <w:rStyle w:val="StyleUnderline"/>
          <w:rFonts w:asciiTheme="minorHAnsi" w:hAnsiTheme="minorHAnsi"/>
        </w:rPr>
        <w:t>, as did increases in productivity rooted in large measure in technological advances.</w:t>
      </w:r>
      <w:r w:rsidRPr="00A3215B">
        <w:rPr>
          <w:rFonts w:asciiTheme="minorHAnsi" w:hAnsiTheme="minorHAnsi"/>
        </w:rPr>
        <w:t xml:space="preserve"> As productivity growth slowed in the subsequent decades, however, easy money started to take its place as an economic spur. Beginning in the early 1980s, central banks began to win the war on inflation, which allowed them to lower interest rates dramatically. Until that point, borrowing and economic growth had moved in tandem, as is the norm in a capitalist system; for decades, global debt had grown in line with global </w:t>
      </w:r>
      <w:proofErr w:type="spellStart"/>
      <w:r w:rsidRPr="00A3215B">
        <w:rPr>
          <w:rFonts w:asciiTheme="minorHAnsi" w:hAnsiTheme="minorHAnsi"/>
        </w:rPr>
        <w:t>gdf</w:t>
      </w:r>
      <w:proofErr w:type="spellEnd"/>
      <w:r w:rsidRPr="00A3215B">
        <w:rPr>
          <w:rFonts w:asciiTheme="minorHAnsi" w:hAnsiTheme="minorHAnsi"/>
        </w:rPr>
        <w:t xml:space="preserve">. </w:t>
      </w:r>
      <w:r w:rsidRPr="00A3215B">
        <w:rPr>
          <w:rStyle w:val="StyleUnderline"/>
          <w:rFonts w:asciiTheme="minorHAnsi" w:hAnsiTheme="minorHAnsi"/>
        </w:rPr>
        <w:t xml:space="preserve">But as falling interest rates lowered the cost of borrowing to near zero, debt surged from 100 percent of global </w:t>
      </w:r>
      <w:proofErr w:type="spellStart"/>
      <w:r w:rsidRPr="00A3215B">
        <w:rPr>
          <w:rStyle w:val="StyleUnderline"/>
          <w:rFonts w:asciiTheme="minorHAnsi" w:hAnsiTheme="minorHAnsi"/>
        </w:rPr>
        <w:t>gdp</w:t>
      </w:r>
      <w:proofErr w:type="spellEnd"/>
      <w:r w:rsidRPr="00A3215B">
        <w:rPr>
          <w:rStyle w:val="StyleUnderline"/>
          <w:rFonts w:asciiTheme="minorHAnsi" w:hAnsiTheme="minorHAnsi"/>
        </w:rPr>
        <w:t xml:space="preserve"> in the late 1980s to 300 percent by 2008. Although some of this borrowed money was wasted on speculation, much of it went to fuel business activity and economic growth.</w:t>
      </w:r>
    </w:p>
    <w:p w:rsidR="00C51603" w:rsidRPr="00A3215B" w:rsidRDefault="00C51603" w:rsidP="00C51603">
      <w:pPr>
        <w:rPr>
          <w:rFonts w:asciiTheme="minorHAnsi" w:hAnsiTheme="minorHAnsi"/>
        </w:rPr>
      </w:pPr>
      <w:r w:rsidRPr="00A3215B">
        <w:rPr>
          <w:rFonts w:asciiTheme="minorHAnsi" w:hAnsiTheme="minorHAnsi"/>
        </w:rPr>
        <w:t xml:space="preserve">Then came the global financial crisis. Regulations issued in its wake limited the risks that U.S. and European banks could take both in their domestic markets and overseas. In 2008, global capital flows-which are dominated by bank loans-stood at 16 percent of global GDP. Today, those flows hover at around two percent of global </w:t>
      </w:r>
      <w:proofErr w:type="spellStart"/>
      <w:r w:rsidRPr="00A3215B">
        <w:rPr>
          <w:rFonts w:asciiTheme="minorHAnsi" w:hAnsiTheme="minorHAnsi"/>
        </w:rPr>
        <w:t>gdfback</w:t>
      </w:r>
      <w:proofErr w:type="spellEnd"/>
      <w:r w:rsidRPr="00A3215B">
        <w:rPr>
          <w:rFonts w:asciiTheme="minorHAnsi" w:hAnsiTheme="minorHAnsi"/>
        </w:rPr>
        <w:t xml:space="preserve"> to where the </w:t>
      </w:r>
      <w:proofErr w:type="spellStart"/>
      <w:r w:rsidRPr="00A3215B">
        <w:rPr>
          <w:rFonts w:asciiTheme="minorHAnsi" w:hAnsiTheme="minorHAnsi"/>
        </w:rPr>
        <w:t>abiiity</w:t>
      </w:r>
      <w:proofErr w:type="spellEnd"/>
      <w:r w:rsidRPr="00A3215B">
        <w:rPr>
          <w:rFonts w:asciiTheme="minorHAnsi" w:hAnsiTheme="minorHAnsi"/>
        </w:rPr>
        <w:t xml:space="preserve"> or even </w:t>
      </w:r>
      <w:proofErr w:type="gramStart"/>
      <w:r w:rsidRPr="00A3215B">
        <w:rPr>
          <w:rFonts w:asciiTheme="minorHAnsi" w:hAnsiTheme="minorHAnsi"/>
        </w:rPr>
        <w:t>the they</w:t>
      </w:r>
      <w:proofErr w:type="gramEnd"/>
      <w:r w:rsidRPr="00A3215B">
        <w:rPr>
          <w:rFonts w:asciiTheme="minorHAnsi" w:hAnsiTheme="minorHAnsi"/>
        </w:rPr>
        <w:t xml:space="preserve"> were in the early 1980s. Meanwhile, inclination-to recognize many Private and lenders the new economic reality. </w:t>
      </w:r>
      <w:proofErr w:type="gramStart"/>
      <w:r w:rsidRPr="00A3215B">
        <w:rPr>
          <w:rFonts w:asciiTheme="minorHAnsi" w:hAnsiTheme="minorHAnsi"/>
        </w:rPr>
        <w:t>have</w:t>
      </w:r>
      <w:proofErr w:type="gramEnd"/>
      <w:r w:rsidRPr="00A3215B">
        <w:rPr>
          <w:rFonts w:asciiTheme="minorHAnsi" w:hAnsiTheme="minorHAnsi"/>
        </w:rPr>
        <w:t xml:space="preserve"> been paralyzed by “debt phobia,” __ which has prevented new lending despite the fact that interest rates are at record lows. </w:t>
      </w:r>
      <w:r w:rsidRPr="00A3215B">
        <w:rPr>
          <w:rStyle w:val="StyleUnderline"/>
          <w:rFonts w:asciiTheme="minorHAnsi" w:hAnsiTheme="minorHAnsi"/>
        </w:rPr>
        <w:t xml:space="preserve">The only country where borrowing has continued to grow rapidly is </w:t>
      </w:r>
      <w:r w:rsidRPr="00A3215B">
        <w:rPr>
          <w:rStyle w:val="StyleUnderline"/>
          <w:rFonts w:asciiTheme="minorHAnsi" w:hAnsiTheme="minorHAnsi"/>
          <w:highlight w:val="green"/>
        </w:rPr>
        <w:t>China</w:t>
      </w:r>
      <w:r w:rsidRPr="00A3215B">
        <w:rPr>
          <w:rStyle w:val="StyleUnderline"/>
          <w:rFonts w:asciiTheme="minorHAnsi" w:hAnsiTheme="minorHAnsi"/>
        </w:rPr>
        <w:t xml:space="preserve">, which did not develop a fear of debt because it </w:t>
      </w:r>
      <w:r w:rsidRPr="00A3215B">
        <w:rPr>
          <w:rStyle w:val="StyleUnderline"/>
          <w:rFonts w:asciiTheme="minorHAnsi" w:hAnsiTheme="minorHAnsi"/>
          <w:highlight w:val="green"/>
        </w:rPr>
        <w:t>remained insulated from</w:t>
      </w:r>
      <w:r w:rsidRPr="00A3215B">
        <w:rPr>
          <w:rStyle w:val="StyleUnderline"/>
          <w:rFonts w:asciiTheme="minorHAnsi" w:hAnsiTheme="minorHAnsi"/>
        </w:rPr>
        <w:t xml:space="preserve"> the financial crisis in </w:t>
      </w:r>
      <w:r w:rsidRPr="00A3215B">
        <w:rPr>
          <w:rStyle w:val="StyleUnderline"/>
          <w:rFonts w:asciiTheme="minorHAnsi" w:hAnsiTheme="minorHAnsi"/>
          <w:highlight w:val="green"/>
        </w:rPr>
        <w:t xml:space="preserve">2008. But globally, since interest rates can hardly drop any further, </w:t>
      </w:r>
      <w:r w:rsidRPr="00A3215B">
        <w:rPr>
          <w:rStyle w:val="Emphasis"/>
          <w:rFonts w:asciiTheme="minorHAnsi" w:hAnsiTheme="minorHAnsi"/>
          <w:highlight w:val="green"/>
        </w:rPr>
        <w:t>a new debt boom is extremely unlikely</w:t>
      </w:r>
      <w:r w:rsidRPr="00A3215B">
        <w:rPr>
          <w:rFonts w:asciiTheme="minorHAnsi" w:hAnsiTheme="minorHAnsi"/>
        </w:rPr>
        <w:t xml:space="preserve">. Globalization is not likely to revive quickly, either. The last time that cross-border flows of money and people slowed down was in 1914, at the onset of World War I. It took three decades for that decline to hit bottom, and then another three decades for flows to recover their prewar peaks. Then, in the early 1980s, many countries began to open their borders, and for the next three decades, the volume of cross-border trade doubled, from the equivalent of 30 percent of global </w:t>
      </w:r>
      <w:proofErr w:type="spellStart"/>
      <w:r w:rsidRPr="00A3215B">
        <w:rPr>
          <w:rFonts w:asciiTheme="minorHAnsi" w:hAnsiTheme="minorHAnsi"/>
        </w:rPr>
        <w:t>gdf</w:t>
      </w:r>
      <w:proofErr w:type="spellEnd"/>
      <w:r w:rsidRPr="00A3215B">
        <w:rPr>
          <w:rFonts w:asciiTheme="minorHAnsi" w:hAnsiTheme="minorHAnsi"/>
        </w:rPr>
        <w:t xml:space="preserve"> in 1980 to 60 percent in 2008. For many countries, export industries were by far the fastest-growing sector, lifting the overall growth rate of the economy.</w:t>
      </w:r>
    </w:p>
    <w:p w:rsidR="00C51603" w:rsidRPr="00A3215B" w:rsidRDefault="00C51603" w:rsidP="00C51603">
      <w:pPr>
        <w:rPr>
          <w:rFonts w:asciiTheme="minorHAnsi" w:hAnsiTheme="minorHAnsi"/>
        </w:rPr>
      </w:pPr>
      <w:r w:rsidRPr="00A3215B">
        <w:rPr>
          <w:rFonts w:asciiTheme="minorHAnsi" w:hAnsiTheme="minorHAnsi"/>
        </w:rPr>
        <w:t xml:space="preserve">In the wake of the recession, however, consumers have cut back on spending, and governments have started erecting barriers to goods and services from overseas. Since 2008, according to the Centre for Economic Policy Research’s Global Trade Alert, the world’s major economies have imposed more than 6,000 barriers to protect themselves from foreign competition, including “stealth” measures designed to dodge trade agreements. Partly as a result of such policies, international trade has fallen back to the equivalent of 55 percent of global </w:t>
      </w:r>
      <w:proofErr w:type="spellStart"/>
      <w:r w:rsidRPr="00A3215B">
        <w:rPr>
          <w:rFonts w:asciiTheme="minorHAnsi" w:hAnsiTheme="minorHAnsi"/>
        </w:rPr>
        <w:t>gdf</w:t>
      </w:r>
      <w:proofErr w:type="spellEnd"/>
      <w:r w:rsidRPr="00A3215B">
        <w:rPr>
          <w:rFonts w:asciiTheme="minorHAnsi" w:hAnsiTheme="minorHAnsi"/>
        </w:rPr>
        <w:t>. This trend is likely to continue as populists opposed to globalization move to further restrict the movement of goods and people. Witness, for example, one of Trump’s first moves in office: killing the Trans-Pacific Partnership (</w:t>
      </w:r>
      <w:proofErr w:type="spellStart"/>
      <w:r w:rsidRPr="00A3215B">
        <w:rPr>
          <w:rFonts w:asciiTheme="minorHAnsi" w:hAnsiTheme="minorHAnsi"/>
        </w:rPr>
        <w:t>tff</w:t>
      </w:r>
      <w:proofErr w:type="spellEnd"/>
      <w:r w:rsidRPr="00A3215B">
        <w:rPr>
          <w:rFonts w:asciiTheme="minorHAnsi" w:hAnsiTheme="minorHAnsi"/>
        </w:rPr>
        <w:t>), a 12- nation deal that was designed by Trump’s predecessor to assure that American-style free-market rules would govern trade in Asia.</w:t>
      </w:r>
    </w:p>
    <w:p w:rsidR="00C51603" w:rsidRPr="00A3215B" w:rsidRDefault="00C51603" w:rsidP="00C51603">
      <w:pPr>
        <w:rPr>
          <w:rFonts w:asciiTheme="minorHAnsi" w:hAnsiTheme="minorHAnsi"/>
        </w:rPr>
      </w:pPr>
      <w:r w:rsidRPr="00A3215B">
        <w:rPr>
          <w:rFonts w:asciiTheme="minorHAnsi" w:hAnsiTheme="minorHAnsi"/>
        </w:rPr>
        <w:t xml:space="preserve">WELCOME TO THE DESERT OF THE REAL </w:t>
      </w:r>
    </w:p>
    <w:p w:rsidR="00C51603" w:rsidRPr="00A3215B" w:rsidRDefault="00C51603" w:rsidP="00C51603">
      <w:pPr>
        <w:rPr>
          <w:rFonts w:asciiTheme="minorHAnsi" w:hAnsiTheme="minorHAnsi"/>
        </w:rPr>
      </w:pPr>
      <w:r w:rsidRPr="00A3215B">
        <w:rPr>
          <w:rStyle w:val="StyleUnderline"/>
          <w:rFonts w:asciiTheme="minorHAnsi" w:hAnsiTheme="minorHAnsi"/>
        </w:rPr>
        <w:t xml:space="preserve">Depopulation, deleveraging, and </w:t>
      </w:r>
      <w:proofErr w:type="spellStart"/>
      <w:r w:rsidRPr="00A3215B">
        <w:rPr>
          <w:rStyle w:val="StyleUnderline"/>
          <w:rFonts w:asciiTheme="minorHAnsi" w:hAnsiTheme="minorHAnsi"/>
        </w:rPr>
        <w:t>deglobalization</w:t>
      </w:r>
      <w:proofErr w:type="spellEnd"/>
      <w:r w:rsidRPr="00A3215B">
        <w:rPr>
          <w:rStyle w:val="StyleUnderline"/>
          <w:rFonts w:asciiTheme="minorHAnsi" w:hAnsiTheme="minorHAnsi"/>
        </w:rPr>
        <w:t xml:space="preserve"> have become potent obstacles to growth and should prompt policymakers in countries at all levels of development to redefine economic success</w:t>
      </w:r>
      <w:r w:rsidRPr="00A3215B">
        <w:rPr>
          <w:rFonts w:asciiTheme="minorHAnsi" w:hAnsiTheme="minorHAnsi"/>
        </w:rPr>
        <w:t xml:space="preserve">, </w:t>
      </w:r>
      <w:r w:rsidRPr="00A3215B">
        <w:rPr>
          <w:rStyle w:val="StyleUnderline"/>
          <w:rFonts w:asciiTheme="minorHAnsi" w:hAnsiTheme="minorHAnsi"/>
        </w:rPr>
        <w:t xml:space="preserve">lowering the threshold for what counts as strong annual </w:t>
      </w:r>
      <w:proofErr w:type="spellStart"/>
      <w:r w:rsidRPr="00A3215B">
        <w:rPr>
          <w:rStyle w:val="StyleUnderline"/>
          <w:rFonts w:asciiTheme="minorHAnsi" w:hAnsiTheme="minorHAnsi"/>
        </w:rPr>
        <w:t>gdf</w:t>
      </w:r>
      <w:proofErr w:type="spellEnd"/>
      <w:r w:rsidRPr="00A3215B">
        <w:rPr>
          <w:rStyle w:val="StyleUnderline"/>
          <w:rFonts w:asciiTheme="minorHAnsi" w:hAnsiTheme="minorHAnsi"/>
        </w:rPr>
        <w:t xml:space="preserve"> growth by a full percentage point or two</w:t>
      </w:r>
      <w:r w:rsidRPr="00A3215B">
        <w:rPr>
          <w:rFonts w:asciiTheme="minorHAnsi" w:hAnsiTheme="minorHAnsi"/>
        </w:rPr>
        <w:t xml:space="preserve">. Poorer countries tend to grow faster, because they start from a lower base. In countries with average annual incomes of less than $5,000, such as Indonesia, a </w:t>
      </w:r>
      <w:proofErr w:type="spellStart"/>
      <w:r w:rsidRPr="00A3215B">
        <w:rPr>
          <w:rFonts w:asciiTheme="minorHAnsi" w:hAnsiTheme="minorHAnsi"/>
        </w:rPr>
        <w:t>gdf</w:t>
      </w:r>
      <w:proofErr w:type="spellEnd"/>
      <w:r w:rsidRPr="00A3215B">
        <w:rPr>
          <w:rFonts w:asciiTheme="minorHAnsi" w:hAnsiTheme="minorHAnsi"/>
        </w:rPr>
        <w:t xml:space="preserve"> growth rate of more than seven percent has historically been considered strong, but that number should come down to five percent. For countries with average annual incomes of between $5,000 and $15,000, such as China, four percent </w:t>
      </w:r>
      <w:proofErr w:type="spellStart"/>
      <w:r w:rsidRPr="00A3215B">
        <w:rPr>
          <w:rFonts w:asciiTheme="minorHAnsi" w:hAnsiTheme="minorHAnsi"/>
        </w:rPr>
        <w:t>gdf</w:t>
      </w:r>
      <w:proofErr w:type="spellEnd"/>
      <w:r w:rsidRPr="00A3215B">
        <w:rPr>
          <w:rFonts w:asciiTheme="minorHAnsi" w:hAnsiTheme="minorHAnsi"/>
        </w:rPr>
        <w:t xml:space="preserve"> growth should be considered relatively robust. </w:t>
      </w:r>
      <w:r w:rsidRPr="00A3215B">
        <w:rPr>
          <w:rStyle w:val="StyleUnderline"/>
          <w:rFonts w:asciiTheme="minorHAnsi" w:hAnsiTheme="minorHAnsi"/>
        </w:rPr>
        <w:t>For developed nations such as the United States, with average annual incomes above $25,000, anything over 1.5 percent should be seen as healthy.</w:t>
      </w:r>
      <w:r w:rsidRPr="00A3215B">
        <w:rPr>
          <w:rFonts w:asciiTheme="minorHAnsi" w:hAnsiTheme="minorHAnsi"/>
        </w:rPr>
        <w:t xml:space="preserve"> This is the new reality of economic success. Yet few, if any, leaders understand or accept it. Given the constraints imposed by the Three Ds, the economies of China, India, Peru, the Philippines, Poland, and the United States are all growing at what should be considered healthy rates. Yet few citizens or policymakers in those countries seem satisfied with the status quo. In India, where the economy is now growing at a pace between five and six percent, according to independent estimates, elites still fantasize about hitting eight or nine percent and becoming the next China. The actual China, meanwhile, is still taking on ever more debt in an effort to keep its growth rate above six percent. And in the United States, Trump has talked of somehow getting the already fully developed U.S. economy to grow at four, five, or even six percent a year.</w:t>
      </w:r>
    </w:p>
    <w:p w:rsidR="00C51603" w:rsidRPr="00A3215B" w:rsidRDefault="00C51603" w:rsidP="00C51603">
      <w:pPr>
        <w:rPr>
          <w:rFonts w:asciiTheme="minorHAnsi" w:hAnsiTheme="minorHAnsi"/>
        </w:rPr>
      </w:pPr>
      <w:r w:rsidRPr="00A3215B">
        <w:rPr>
          <w:rFonts w:asciiTheme="minorHAnsi" w:hAnsiTheme="minorHAnsi"/>
        </w:rPr>
        <w:t xml:space="preserve">Such rhetoric is creating an expectations gap. </w:t>
      </w:r>
      <w:r w:rsidRPr="00A3215B">
        <w:rPr>
          <w:rStyle w:val="StyleUnderline"/>
          <w:rFonts w:asciiTheme="minorHAnsi" w:hAnsiTheme="minorHAnsi"/>
          <w:highlight w:val="green"/>
        </w:rPr>
        <w:t>No region</w:t>
      </w:r>
      <w:r w:rsidRPr="00A3215B">
        <w:rPr>
          <w:rStyle w:val="StyleUnderline"/>
          <w:rFonts w:asciiTheme="minorHAnsi" w:hAnsiTheme="minorHAnsi"/>
        </w:rPr>
        <w:t xml:space="preserve"> of the world </w:t>
      </w:r>
      <w:r w:rsidRPr="00A3215B">
        <w:rPr>
          <w:rStyle w:val="StyleUnderline"/>
          <w:rFonts w:asciiTheme="minorHAnsi" w:hAnsiTheme="minorHAnsi"/>
          <w:highlight w:val="green"/>
        </w:rPr>
        <w:t>is growing as fast as</w:t>
      </w:r>
      <w:r w:rsidRPr="00A3215B">
        <w:rPr>
          <w:rStyle w:val="StyleUnderline"/>
          <w:rFonts w:asciiTheme="minorHAnsi" w:hAnsiTheme="minorHAnsi"/>
        </w:rPr>
        <w:t xml:space="preserve"> it was before </w:t>
      </w:r>
      <w:r w:rsidRPr="00A3215B">
        <w:rPr>
          <w:rStyle w:val="StyleUnderline"/>
          <w:rFonts w:asciiTheme="minorHAnsi" w:hAnsiTheme="minorHAnsi"/>
          <w:highlight w:val="green"/>
        </w:rPr>
        <w:t>2008, and none should expect to</w:t>
      </w:r>
      <w:r w:rsidRPr="00A3215B">
        <w:rPr>
          <w:rFonts w:asciiTheme="minorHAnsi" w:hAnsiTheme="minorHAnsi"/>
          <w:highlight w:val="green"/>
        </w:rPr>
        <w:t>.</w:t>
      </w:r>
      <w:r w:rsidRPr="00A3215B">
        <w:rPr>
          <w:rFonts w:asciiTheme="minorHAnsi" w:hAnsiTheme="minorHAnsi"/>
        </w:rPr>
        <w:t xml:space="preserve"> In 2007, at the peak of the pre-crisis boom, the economies of 65 countries- including a number of large ones, such as Argentina, China, India, Nigeria, Russia, and Vietnam-grew at annual rates of seven percent or more. Today, just six economies are growing at that rate, and most of those are in small countries such as Côte d’Ivoire and Laos. Yet the leaders of many emerging-market countries still see seven percent annual </w:t>
      </w:r>
      <w:proofErr w:type="spellStart"/>
      <w:r w:rsidRPr="00A3215B">
        <w:rPr>
          <w:rFonts w:asciiTheme="minorHAnsi" w:hAnsiTheme="minorHAnsi"/>
        </w:rPr>
        <w:t>gdf</w:t>
      </w:r>
      <w:proofErr w:type="spellEnd"/>
      <w:r w:rsidRPr="00A3215B">
        <w:rPr>
          <w:rFonts w:asciiTheme="minorHAnsi" w:hAnsiTheme="minorHAnsi"/>
        </w:rPr>
        <w:t xml:space="preserve"> growth as the benchmark for success.</w:t>
      </w:r>
    </w:p>
    <w:p w:rsidR="003400F6" w:rsidRDefault="003400F6" w:rsidP="003400F6">
      <w:pPr>
        <w:rPr>
          <w:rFonts w:asciiTheme="minorHAnsi" w:hAnsiTheme="minorHAnsi"/>
        </w:rPr>
      </w:pPr>
    </w:p>
    <w:p w:rsidR="00B82128" w:rsidRPr="00A3215B" w:rsidRDefault="00B82128" w:rsidP="00B82128">
      <w:pPr>
        <w:pStyle w:val="Heading4"/>
        <w:rPr>
          <w:rFonts w:asciiTheme="minorHAnsi" w:hAnsiTheme="minorHAnsi"/>
        </w:rPr>
      </w:pPr>
      <w:r w:rsidRPr="00A3215B">
        <w:rPr>
          <w:rFonts w:asciiTheme="minorHAnsi" w:hAnsiTheme="minorHAnsi"/>
        </w:rPr>
        <w:t>Slow growth is nearly inevitable – singular policies cannot resolve the alternative causes</w:t>
      </w:r>
    </w:p>
    <w:p w:rsidR="00B82128" w:rsidRPr="00A3215B" w:rsidRDefault="00B82128" w:rsidP="00B82128">
      <w:pPr>
        <w:rPr>
          <w:rFonts w:asciiTheme="minorHAnsi" w:hAnsiTheme="minorHAnsi"/>
        </w:rPr>
      </w:pPr>
      <w:r w:rsidRPr="00A3215B">
        <w:rPr>
          <w:rStyle w:val="Style13ptBold"/>
          <w:rFonts w:asciiTheme="minorHAnsi" w:hAnsiTheme="minorHAnsi"/>
        </w:rPr>
        <w:t>Lindsey 17</w:t>
      </w:r>
      <w:r w:rsidRPr="00A3215B">
        <w:rPr>
          <w:rFonts w:asciiTheme="minorHAnsi" w:hAnsiTheme="minorHAnsi"/>
        </w:rPr>
        <w:t xml:space="preserve"> (Brink Lindsey, vice president for research at the Cato Institute. Lindsey earned an AB from Princeton University and a JD from Harvard Law School.)(Cato Handbook for Policy Makers, 8th Edition, 2017. 6. Reviving Growth.)//ASMITH</w:t>
      </w:r>
    </w:p>
    <w:p w:rsidR="00B82128" w:rsidRPr="00A3215B" w:rsidRDefault="00B82128" w:rsidP="00B82128">
      <w:pPr>
        <w:rPr>
          <w:rFonts w:asciiTheme="minorHAnsi" w:hAnsiTheme="minorHAnsi"/>
        </w:rPr>
      </w:pPr>
      <w:r w:rsidRPr="00A3215B">
        <w:rPr>
          <w:rStyle w:val="StyleUnderline"/>
          <w:rFonts w:asciiTheme="minorHAnsi" w:hAnsiTheme="minorHAnsi"/>
        </w:rPr>
        <w:t xml:space="preserve">Unfortunately, </w:t>
      </w:r>
      <w:r w:rsidRPr="00A3215B">
        <w:rPr>
          <w:rStyle w:val="StyleUnderline"/>
          <w:rFonts w:asciiTheme="minorHAnsi" w:hAnsiTheme="minorHAnsi"/>
          <w:highlight w:val="green"/>
        </w:rPr>
        <w:t>the economy's sluggishness is likely to persist</w:t>
      </w:r>
      <w:r w:rsidRPr="00A3215B">
        <w:rPr>
          <w:rStyle w:val="StyleUnderline"/>
          <w:rFonts w:asciiTheme="minorHAnsi" w:hAnsiTheme="minorHAnsi"/>
        </w:rPr>
        <w:t>.</w:t>
      </w:r>
      <w:r w:rsidRPr="00A3215B">
        <w:rPr>
          <w:rFonts w:asciiTheme="minorHAnsi" w:hAnsiTheme="minorHAnsi"/>
        </w:rPr>
        <w:t xml:space="preserve"> At a Cato Institute conference in December 2014, two of the nation's leading experts on productivity growth presented long-term growth projections for the U.S. economy. Dale Jorgenson of Harvard University projected annual growth in aggregate real GDP of 1.75 percent, while John Fernald of the Federal Reserve Bank of San Francisco projected a slightly faster growth rate of 2.1 percent. </w:t>
      </w:r>
      <w:r w:rsidRPr="00A3215B">
        <w:rPr>
          <w:rStyle w:val="StyleUnderline"/>
          <w:rFonts w:asciiTheme="minorHAnsi" w:hAnsiTheme="minorHAnsi"/>
        </w:rPr>
        <w:t xml:space="preserve">After taking account of likely population growth, </w:t>
      </w:r>
      <w:r w:rsidRPr="00A3215B">
        <w:rPr>
          <w:rStyle w:val="StyleUnderline"/>
          <w:rFonts w:asciiTheme="minorHAnsi" w:hAnsiTheme="minorHAnsi"/>
          <w:highlight w:val="green"/>
        </w:rPr>
        <w:t>Jorgenson's projection puts annual growth in real GDP per capita at below 1 percent</w:t>
      </w:r>
      <w:r w:rsidRPr="00A3215B">
        <w:rPr>
          <w:rStyle w:val="StyleUnderline"/>
          <w:rFonts w:asciiTheme="minorHAnsi" w:hAnsiTheme="minorHAnsi"/>
        </w:rPr>
        <w:t>, while Fernald's comes in under 1.4 percent.</w:t>
      </w:r>
      <w:r w:rsidRPr="00A3215B">
        <w:rPr>
          <w:rFonts w:asciiTheme="minorHAnsi" w:hAnsiTheme="minorHAnsi"/>
        </w:rPr>
        <w:t xml:space="preserve"> In other words, </w:t>
      </w:r>
      <w:r w:rsidRPr="00A3215B">
        <w:rPr>
          <w:rStyle w:val="StyleUnderline"/>
          <w:rFonts w:asciiTheme="minorHAnsi" w:hAnsiTheme="minorHAnsi"/>
        </w:rPr>
        <w:t>in Fernald's more optimistic scenario, growth in the years to come will be more than a third off its 20th-century pace, while in Jorgenson's scenario, the long-term growth rate has been cut in half.</w:t>
      </w:r>
    </w:p>
    <w:p w:rsidR="00B82128" w:rsidRPr="00A3215B" w:rsidRDefault="00B82128" w:rsidP="00B82128">
      <w:pPr>
        <w:rPr>
          <w:rFonts w:asciiTheme="minorHAnsi" w:hAnsiTheme="minorHAnsi"/>
        </w:rPr>
      </w:pPr>
      <w:r w:rsidRPr="00A3215B">
        <w:rPr>
          <w:rFonts w:asciiTheme="minorHAnsi" w:hAnsiTheme="minorHAnsi"/>
        </w:rPr>
        <w:t xml:space="preserve">The reasons for </w:t>
      </w:r>
      <w:r w:rsidRPr="00A3215B">
        <w:rPr>
          <w:rStyle w:val="StyleUnderline"/>
          <w:rFonts w:asciiTheme="minorHAnsi" w:hAnsiTheme="minorHAnsi"/>
        </w:rPr>
        <w:t>Jorgenson and Fernald</w:t>
      </w:r>
      <w:r w:rsidRPr="00A3215B">
        <w:rPr>
          <w:rFonts w:asciiTheme="minorHAnsi" w:hAnsiTheme="minorHAnsi"/>
        </w:rPr>
        <w:t xml:space="preserve">'s pessimism have nothing to do with any recent events—neither lingering effects from the severe recession nor problems with policies enacted in its wake. Rather, </w:t>
      </w:r>
      <w:r w:rsidRPr="00A3215B">
        <w:rPr>
          <w:rStyle w:val="StyleUnderline"/>
          <w:rFonts w:asciiTheme="minorHAnsi" w:hAnsiTheme="minorHAnsi"/>
        </w:rPr>
        <w:t xml:space="preserve">both recognize the impact of deep-seated </w:t>
      </w:r>
      <w:r w:rsidRPr="00A3215B">
        <w:rPr>
          <w:rStyle w:val="StyleUnderline"/>
          <w:rFonts w:asciiTheme="minorHAnsi" w:hAnsiTheme="minorHAnsi"/>
          <w:highlight w:val="green"/>
        </w:rPr>
        <w:t>factors that</w:t>
      </w:r>
      <w:r w:rsidRPr="00A3215B">
        <w:rPr>
          <w:rStyle w:val="StyleUnderline"/>
          <w:rFonts w:asciiTheme="minorHAnsi" w:hAnsiTheme="minorHAnsi"/>
        </w:rPr>
        <w:t xml:space="preserve"> once </w:t>
      </w:r>
      <w:r w:rsidRPr="00A3215B">
        <w:rPr>
          <w:rStyle w:val="StyleUnderline"/>
          <w:rFonts w:asciiTheme="minorHAnsi" w:hAnsiTheme="minorHAnsi"/>
          <w:highlight w:val="green"/>
        </w:rPr>
        <w:t>propel</w:t>
      </w:r>
      <w:r w:rsidRPr="00A3215B">
        <w:rPr>
          <w:rStyle w:val="StyleUnderline"/>
          <w:rFonts w:asciiTheme="minorHAnsi" w:hAnsiTheme="minorHAnsi"/>
        </w:rPr>
        <w:t>led</w:t>
      </w:r>
      <w:r w:rsidRPr="00A3215B">
        <w:rPr>
          <w:rStyle w:val="StyleUnderline"/>
          <w:rFonts w:asciiTheme="minorHAnsi" w:hAnsiTheme="minorHAnsi"/>
          <w:highlight w:val="green"/>
        </w:rPr>
        <w:t xml:space="preserve"> growth </w:t>
      </w:r>
      <w:r w:rsidRPr="00A3215B">
        <w:rPr>
          <w:rStyle w:val="StyleUnderline"/>
          <w:rFonts w:asciiTheme="minorHAnsi" w:hAnsiTheme="minorHAnsi"/>
        </w:rPr>
        <w:t xml:space="preserve">but that now </w:t>
      </w:r>
      <w:r w:rsidRPr="00A3215B">
        <w:rPr>
          <w:rStyle w:val="StyleUnderline"/>
          <w:rFonts w:asciiTheme="minorHAnsi" w:hAnsiTheme="minorHAnsi"/>
          <w:highlight w:val="green"/>
        </w:rPr>
        <w:t>have shifted in an unfavorable direction</w:t>
      </w:r>
      <w:r w:rsidRPr="00A3215B">
        <w:rPr>
          <w:rStyle w:val="StyleUnderline"/>
          <w:rFonts w:asciiTheme="minorHAnsi" w:hAnsiTheme="minorHAnsi"/>
        </w:rPr>
        <w:t>.</w:t>
      </w:r>
    </w:p>
    <w:p w:rsidR="00B82128" w:rsidRPr="00A3215B" w:rsidRDefault="00B82128" w:rsidP="00B82128">
      <w:pPr>
        <w:rPr>
          <w:rFonts w:asciiTheme="minorHAnsi" w:hAnsiTheme="minorHAnsi"/>
        </w:rPr>
      </w:pPr>
      <w:r w:rsidRPr="00A3215B">
        <w:rPr>
          <w:rFonts w:asciiTheme="minorHAnsi" w:hAnsiTheme="minorHAnsi"/>
        </w:rPr>
        <w:t xml:space="preserve">To understand what's going on, </w:t>
      </w:r>
      <w:r w:rsidRPr="00A3215B">
        <w:rPr>
          <w:rStyle w:val="StyleUnderline"/>
          <w:rFonts w:asciiTheme="minorHAnsi" w:hAnsiTheme="minorHAnsi"/>
        </w:rPr>
        <w:t>let's break down measured economic growth into the constituent elements tracked by conventional growth accounting:</w:t>
      </w:r>
      <w:r w:rsidRPr="00A3215B">
        <w:rPr>
          <w:rFonts w:asciiTheme="minorHAnsi" w:hAnsiTheme="minorHAnsi"/>
        </w:rPr>
        <w:t xml:space="preserve"> </w:t>
      </w:r>
      <w:r w:rsidRPr="00A3215B">
        <w:rPr>
          <w:rStyle w:val="StyleUnderline"/>
          <w:rFonts w:asciiTheme="minorHAnsi" w:hAnsiTheme="minorHAnsi"/>
          <w:highlight w:val="green"/>
        </w:rPr>
        <w:t>(1)</w:t>
      </w:r>
      <w:r w:rsidRPr="00A3215B">
        <w:rPr>
          <w:rStyle w:val="StyleUnderline"/>
          <w:rFonts w:asciiTheme="minorHAnsi" w:hAnsiTheme="minorHAnsi"/>
        </w:rPr>
        <w:t xml:space="preserve"> growth in </w:t>
      </w:r>
      <w:r w:rsidRPr="00A3215B">
        <w:rPr>
          <w:rStyle w:val="StyleUnderline"/>
          <w:rFonts w:asciiTheme="minorHAnsi" w:hAnsiTheme="minorHAnsi"/>
          <w:highlight w:val="green"/>
        </w:rPr>
        <w:t>labor participation</w:t>
      </w:r>
      <w:r w:rsidRPr="00A3215B">
        <w:rPr>
          <w:rFonts w:asciiTheme="minorHAnsi" w:hAnsiTheme="minorHAnsi"/>
        </w:rPr>
        <w:t xml:space="preserve">, or annual hours worked per capita; </w:t>
      </w:r>
      <w:r w:rsidRPr="00A3215B">
        <w:rPr>
          <w:rStyle w:val="StyleUnderline"/>
          <w:rFonts w:asciiTheme="minorHAnsi" w:hAnsiTheme="minorHAnsi"/>
          <w:highlight w:val="green"/>
        </w:rPr>
        <w:t>(2)</w:t>
      </w:r>
      <w:r w:rsidRPr="00A3215B">
        <w:rPr>
          <w:rStyle w:val="StyleUnderline"/>
          <w:rFonts w:asciiTheme="minorHAnsi" w:hAnsiTheme="minorHAnsi"/>
        </w:rPr>
        <w:t xml:space="preserve"> growth in </w:t>
      </w:r>
      <w:r w:rsidRPr="00A3215B">
        <w:rPr>
          <w:rStyle w:val="StyleUnderline"/>
          <w:rFonts w:asciiTheme="minorHAnsi" w:hAnsiTheme="minorHAnsi"/>
          <w:highlight w:val="green"/>
        </w:rPr>
        <w:t>labor quality</w:t>
      </w:r>
      <w:r w:rsidRPr="00A3215B">
        <w:rPr>
          <w:rFonts w:asciiTheme="minorHAnsi" w:hAnsiTheme="minorHAnsi"/>
        </w:rPr>
        <w:t xml:space="preserve">, or the skill level of the workforce; </w:t>
      </w:r>
      <w:r w:rsidRPr="00A3215B">
        <w:rPr>
          <w:rStyle w:val="StyleUnderline"/>
          <w:rFonts w:asciiTheme="minorHAnsi" w:hAnsiTheme="minorHAnsi"/>
          <w:highlight w:val="green"/>
        </w:rPr>
        <w:t>(3)</w:t>
      </w:r>
      <w:r w:rsidRPr="00A3215B">
        <w:rPr>
          <w:rStyle w:val="StyleUnderline"/>
          <w:rFonts w:asciiTheme="minorHAnsi" w:hAnsiTheme="minorHAnsi"/>
        </w:rPr>
        <w:t xml:space="preserve"> growth in </w:t>
      </w:r>
      <w:r w:rsidRPr="00A3215B">
        <w:rPr>
          <w:rStyle w:val="StyleUnderline"/>
          <w:rFonts w:asciiTheme="minorHAnsi" w:hAnsiTheme="minorHAnsi"/>
          <w:highlight w:val="green"/>
        </w:rPr>
        <w:t>capital deepening</w:t>
      </w:r>
      <w:r w:rsidRPr="00A3215B">
        <w:rPr>
          <w:rFonts w:asciiTheme="minorHAnsi" w:hAnsiTheme="minorHAnsi"/>
        </w:rPr>
        <w:t xml:space="preserve">, or the amount of physical capital invested per worker; </w:t>
      </w:r>
      <w:r w:rsidRPr="00A3215B">
        <w:rPr>
          <w:rStyle w:val="StyleUnderline"/>
          <w:rFonts w:asciiTheme="minorHAnsi" w:hAnsiTheme="minorHAnsi"/>
          <w:highlight w:val="green"/>
        </w:rPr>
        <w:t>and (4)</w:t>
      </w:r>
      <w:r w:rsidRPr="00A3215B">
        <w:rPr>
          <w:rStyle w:val="StyleUnderline"/>
          <w:rFonts w:asciiTheme="minorHAnsi" w:hAnsiTheme="minorHAnsi"/>
        </w:rPr>
        <w:t xml:space="preserve"> growth in so-called </w:t>
      </w:r>
      <w:r w:rsidRPr="00A3215B">
        <w:rPr>
          <w:rStyle w:val="StyleUnderline"/>
          <w:rFonts w:asciiTheme="minorHAnsi" w:hAnsiTheme="minorHAnsi"/>
          <w:highlight w:val="green"/>
        </w:rPr>
        <w:t>total factor productivity</w:t>
      </w:r>
      <w:r w:rsidRPr="00A3215B">
        <w:rPr>
          <w:rFonts w:asciiTheme="minorHAnsi" w:hAnsiTheme="minorHAnsi"/>
        </w:rPr>
        <w:t>, or output per unit of quality-adjusted labor and capital.</w:t>
      </w:r>
    </w:p>
    <w:p w:rsidR="00B82128" w:rsidRPr="00A3215B" w:rsidRDefault="00B82128" w:rsidP="00B82128">
      <w:pPr>
        <w:rPr>
          <w:rFonts w:asciiTheme="minorHAnsi" w:hAnsiTheme="minorHAnsi"/>
        </w:rPr>
      </w:pPr>
      <w:r w:rsidRPr="00A3215B">
        <w:rPr>
          <w:rStyle w:val="StyleUnderline"/>
          <w:rFonts w:asciiTheme="minorHAnsi" w:hAnsiTheme="minorHAnsi"/>
        </w:rPr>
        <w:t>Over the course of the 20th century, these various components fluctuated in their contributions to overall growth</w:t>
      </w:r>
      <w:r w:rsidRPr="00A3215B">
        <w:rPr>
          <w:rFonts w:asciiTheme="minorHAnsi" w:hAnsiTheme="minorHAnsi"/>
        </w:rPr>
        <w:t xml:space="preserve">. </w:t>
      </w:r>
      <w:r w:rsidRPr="00A3215B">
        <w:rPr>
          <w:rStyle w:val="Emphasis"/>
          <w:rFonts w:asciiTheme="minorHAnsi" w:hAnsiTheme="minorHAnsi"/>
        </w:rPr>
        <w:t xml:space="preserve">The </w:t>
      </w:r>
      <w:r w:rsidRPr="00A3215B">
        <w:rPr>
          <w:rStyle w:val="Emphasis"/>
          <w:rFonts w:asciiTheme="minorHAnsi" w:hAnsiTheme="minorHAnsi"/>
          <w:highlight w:val="green"/>
        </w:rPr>
        <w:t>fluctuations</w:t>
      </w:r>
      <w:r w:rsidRPr="00A3215B">
        <w:rPr>
          <w:rFonts w:asciiTheme="minorHAnsi" w:hAnsiTheme="minorHAnsi"/>
        </w:rPr>
        <w:t xml:space="preserve">, however, </w:t>
      </w:r>
      <w:r w:rsidRPr="00A3215B">
        <w:rPr>
          <w:rStyle w:val="Emphasis"/>
          <w:rFonts w:asciiTheme="minorHAnsi" w:hAnsiTheme="minorHAnsi"/>
          <w:highlight w:val="green"/>
        </w:rPr>
        <w:t>tended to offset each other</w:t>
      </w:r>
      <w:r w:rsidRPr="00A3215B">
        <w:rPr>
          <w:rStyle w:val="StyleUnderline"/>
          <w:rFonts w:asciiTheme="minorHAnsi" w:hAnsiTheme="minorHAnsi"/>
          <w:highlight w:val="green"/>
        </w:rPr>
        <w:t xml:space="preserve">, so that </w:t>
      </w:r>
      <w:r w:rsidRPr="00A3215B">
        <w:rPr>
          <w:rStyle w:val="StyleUnderline"/>
          <w:rFonts w:asciiTheme="minorHAnsi" w:hAnsiTheme="minorHAnsi"/>
        </w:rPr>
        <w:t xml:space="preserve">the </w:t>
      </w:r>
      <w:r w:rsidRPr="00A3215B">
        <w:rPr>
          <w:rStyle w:val="StyleUnderline"/>
          <w:rFonts w:asciiTheme="minorHAnsi" w:hAnsiTheme="minorHAnsi"/>
          <w:highlight w:val="green"/>
        </w:rPr>
        <w:t xml:space="preserve">long-term </w:t>
      </w:r>
      <w:r w:rsidRPr="00A3215B">
        <w:rPr>
          <w:rStyle w:val="StyleUnderline"/>
          <w:rFonts w:asciiTheme="minorHAnsi" w:hAnsiTheme="minorHAnsi"/>
        </w:rPr>
        <w:t xml:space="preserve">trend line of </w:t>
      </w:r>
      <w:r w:rsidRPr="00A3215B">
        <w:rPr>
          <w:rStyle w:val="StyleUnderline"/>
          <w:rFonts w:asciiTheme="minorHAnsi" w:hAnsiTheme="minorHAnsi"/>
          <w:highlight w:val="green"/>
        </w:rPr>
        <w:t xml:space="preserve">growth </w:t>
      </w:r>
      <w:r w:rsidRPr="00A3215B">
        <w:rPr>
          <w:rStyle w:val="StyleUnderline"/>
          <w:rFonts w:asciiTheme="minorHAnsi" w:hAnsiTheme="minorHAnsi"/>
        </w:rPr>
        <w:t xml:space="preserve">overall </w:t>
      </w:r>
      <w:r w:rsidRPr="00A3215B">
        <w:rPr>
          <w:rStyle w:val="StyleUnderline"/>
          <w:rFonts w:asciiTheme="minorHAnsi" w:hAnsiTheme="minorHAnsi"/>
          <w:highlight w:val="green"/>
        </w:rPr>
        <w:t>remained stable</w:t>
      </w:r>
      <w:r w:rsidRPr="00A3215B">
        <w:rPr>
          <w:rFonts w:asciiTheme="minorHAnsi" w:hAnsiTheme="minorHAnsi"/>
        </w:rPr>
        <w:t xml:space="preserve">. </w:t>
      </w:r>
      <w:r w:rsidRPr="00A3215B">
        <w:rPr>
          <w:rStyle w:val="StyleUnderline"/>
          <w:rFonts w:asciiTheme="minorHAnsi" w:hAnsiTheme="minorHAnsi"/>
        </w:rPr>
        <w:t>In the 21st century</w:t>
      </w:r>
      <w:r w:rsidRPr="00A3215B">
        <w:rPr>
          <w:rFonts w:asciiTheme="minorHAnsi" w:hAnsiTheme="minorHAnsi"/>
        </w:rPr>
        <w:t xml:space="preserve">, however, </w:t>
      </w:r>
      <w:r w:rsidRPr="00A3215B">
        <w:rPr>
          <w:rStyle w:val="Emphasis"/>
          <w:rFonts w:asciiTheme="minorHAnsi" w:hAnsiTheme="minorHAnsi"/>
        </w:rPr>
        <w:t xml:space="preserve">this pattern of </w:t>
      </w:r>
      <w:r w:rsidRPr="00A3215B">
        <w:rPr>
          <w:rStyle w:val="Emphasis"/>
          <w:rFonts w:asciiTheme="minorHAnsi" w:hAnsiTheme="minorHAnsi"/>
          <w:highlight w:val="green"/>
        </w:rPr>
        <w:t xml:space="preserve">offsetting fluctuations has come to a halt as </w:t>
      </w:r>
      <w:r w:rsidRPr="00A3215B">
        <w:rPr>
          <w:rStyle w:val="Emphasis"/>
          <w:rFonts w:asciiTheme="minorHAnsi" w:hAnsiTheme="minorHAnsi"/>
        </w:rPr>
        <w:t xml:space="preserve">all </w:t>
      </w:r>
      <w:r w:rsidRPr="00A3215B">
        <w:rPr>
          <w:rStyle w:val="Emphasis"/>
          <w:rFonts w:asciiTheme="minorHAnsi" w:hAnsiTheme="minorHAnsi"/>
          <w:highlight w:val="green"/>
        </w:rPr>
        <w:t>growth components have fallen off simultaneously</w:t>
      </w:r>
      <w:r w:rsidRPr="00A3215B">
        <w:rPr>
          <w:rStyle w:val="Emphasis"/>
          <w:rFonts w:asciiTheme="minorHAnsi" w:hAnsiTheme="minorHAnsi"/>
        </w:rPr>
        <w:t>.</w:t>
      </w:r>
    </w:p>
    <w:p w:rsidR="00B82128" w:rsidRPr="00A3215B" w:rsidRDefault="00B82128" w:rsidP="00B82128">
      <w:pPr>
        <w:rPr>
          <w:rFonts w:asciiTheme="minorHAnsi" w:hAnsiTheme="minorHAnsi"/>
        </w:rPr>
      </w:pPr>
      <w:r w:rsidRPr="00A3215B">
        <w:rPr>
          <w:rFonts w:asciiTheme="minorHAnsi" w:hAnsiTheme="minorHAnsi"/>
        </w:rPr>
        <w:t xml:space="preserve">One way to get faster growth is for more people to work or for people to work longer hours. Between the mid-1960s and 2000, average annual hours worked per capita surged from under 800 to above 950, powered by rising labor force participation among women and the influx of baby boomers into the work force. </w:t>
      </w:r>
      <w:r w:rsidRPr="00A3215B">
        <w:rPr>
          <w:rStyle w:val="StyleUnderline"/>
          <w:rFonts w:asciiTheme="minorHAnsi" w:hAnsiTheme="minorHAnsi"/>
        </w:rPr>
        <w:t xml:space="preserve">Since 2000, however, the </w:t>
      </w:r>
      <w:r w:rsidRPr="00A3215B">
        <w:rPr>
          <w:rStyle w:val="StyleUnderline"/>
          <w:rFonts w:asciiTheme="minorHAnsi" w:hAnsiTheme="minorHAnsi"/>
          <w:highlight w:val="green"/>
        </w:rPr>
        <w:t xml:space="preserve">labor force participation rate </w:t>
      </w:r>
      <w:r w:rsidRPr="00A3215B">
        <w:rPr>
          <w:rStyle w:val="StyleUnderline"/>
          <w:rFonts w:asciiTheme="minorHAnsi" w:hAnsiTheme="minorHAnsi"/>
        </w:rPr>
        <w:t xml:space="preserve">for both men and women </w:t>
      </w:r>
      <w:r w:rsidRPr="00A3215B">
        <w:rPr>
          <w:rStyle w:val="StyleUnderline"/>
          <w:rFonts w:asciiTheme="minorHAnsi" w:hAnsiTheme="minorHAnsi"/>
          <w:highlight w:val="green"/>
        </w:rPr>
        <w:t>has been in steep decline</w:t>
      </w:r>
      <w:r w:rsidRPr="00A3215B">
        <w:rPr>
          <w:rStyle w:val="StyleUnderline"/>
          <w:rFonts w:asciiTheme="minorHAnsi" w:hAnsiTheme="minorHAnsi"/>
        </w:rPr>
        <w:t>: from its overall peak of 67.3 percent in early 2000, it has dropped all the way to 62.7 percent as of June 2016, the lowest rate since 1978</w:t>
      </w:r>
      <w:r w:rsidRPr="00A3215B">
        <w:rPr>
          <w:rFonts w:asciiTheme="minorHAnsi" w:hAnsiTheme="minorHAnsi"/>
        </w:rPr>
        <w:t xml:space="preserve"> (Figure 6.1). With labor hours shrinking, output per worker hour (otherwise known as labor productivity) has to rise just to keep the economy from shrinking. </w:t>
      </w:r>
      <w:r w:rsidRPr="00A3215B">
        <w:rPr>
          <w:rStyle w:val="StyleUnderline"/>
          <w:rFonts w:asciiTheme="minorHAnsi" w:hAnsiTheme="minorHAnsi"/>
        </w:rPr>
        <w:t xml:space="preserve">Accordingly, </w:t>
      </w:r>
      <w:r w:rsidRPr="00A3215B">
        <w:rPr>
          <w:rStyle w:val="StyleUnderline"/>
          <w:rFonts w:asciiTheme="minorHAnsi" w:hAnsiTheme="minorHAnsi"/>
          <w:highlight w:val="green"/>
        </w:rPr>
        <w:t xml:space="preserve">hours worked </w:t>
      </w:r>
      <w:r w:rsidRPr="00A3215B">
        <w:rPr>
          <w:rStyle w:val="StyleUnderline"/>
          <w:rFonts w:asciiTheme="minorHAnsi" w:hAnsiTheme="minorHAnsi"/>
        </w:rPr>
        <w:t xml:space="preserve">per capita </w:t>
      </w:r>
      <w:r w:rsidRPr="00A3215B">
        <w:rPr>
          <w:rStyle w:val="StyleUnderline"/>
          <w:rFonts w:asciiTheme="minorHAnsi" w:hAnsiTheme="minorHAnsi"/>
          <w:highlight w:val="green"/>
        </w:rPr>
        <w:t xml:space="preserve">has gone </w:t>
      </w:r>
      <w:r w:rsidRPr="00A3215B">
        <w:rPr>
          <w:rStyle w:val="StyleUnderline"/>
          <w:rFonts w:asciiTheme="minorHAnsi" w:hAnsiTheme="minorHAnsi"/>
        </w:rPr>
        <w:t xml:space="preserve">from providing a strong tailwind for growth </w:t>
      </w:r>
      <w:r w:rsidRPr="00A3215B">
        <w:rPr>
          <w:rStyle w:val="StyleUnderline"/>
          <w:rFonts w:asciiTheme="minorHAnsi" w:hAnsiTheme="minorHAnsi"/>
          <w:highlight w:val="green"/>
        </w:rPr>
        <w:t xml:space="preserve">to </w:t>
      </w:r>
      <w:r w:rsidRPr="00A3215B">
        <w:rPr>
          <w:rStyle w:val="StyleUnderline"/>
          <w:rFonts w:asciiTheme="minorHAnsi" w:hAnsiTheme="minorHAnsi"/>
        </w:rPr>
        <w:t>now</w:t>
      </w:r>
      <w:r w:rsidRPr="00A3215B">
        <w:rPr>
          <w:rStyle w:val="StyleUnderline"/>
          <w:rFonts w:asciiTheme="minorHAnsi" w:hAnsiTheme="minorHAnsi"/>
          <w:highlight w:val="green"/>
        </w:rPr>
        <w:t xml:space="preserve"> resisting growth with a stiff headwind</w:t>
      </w:r>
      <w:r w:rsidRPr="00A3215B">
        <w:rPr>
          <w:rStyle w:val="StyleUnderline"/>
          <w:rFonts w:asciiTheme="minorHAnsi" w:hAnsiTheme="minorHAnsi"/>
        </w:rPr>
        <w:t>.</w:t>
      </w:r>
    </w:p>
    <w:p w:rsidR="00B82128" w:rsidRPr="00A3215B" w:rsidRDefault="00B82128" w:rsidP="00B82128">
      <w:pPr>
        <w:rPr>
          <w:rFonts w:asciiTheme="minorHAnsi" w:hAnsiTheme="minorHAnsi"/>
        </w:rPr>
      </w:pPr>
      <w:r w:rsidRPr="00A3215B">
        <w:rPr>
          <w:rStyle w:val="StyleUnderline"/>
          <w:rFonts w:asciiTheme="minorHAnsi" w:hAnsiTheme="minorHAnsi"/>
        </w:rPr>
        <w:t>While the quantity of labor supplied is an important factor in determining output, so is the quality of labor</w:t>
      </w:r>
      <w:r w:rsidRPr="00A3215B">
        <w:rPr>
          <w:rFonts w:asciiTheme="minorHAnsi" w:hAnsiTheme="minorHAnsi"/>
        </w:rPr>
        <w:t xml:space="preserve">. Since workers with higher skills and more experience produce more output in a given hour than do their less skilled, more junior colleagues, boosting the skill level of the workforce is an important way to create economic growth. Over the course of the 20th century, huge investments in mass schooling—first at the secondary level, then at the postsecondary level—led to a much more highly skilled workforce. </w:t>
      </w:r>
      <w:r w:rsidRPr="00A3215B">
        <w:rPr>
          <w:rStyle w:val="StyleUnderline"/>
          <w:rFonts w:asciiTheme="minorHAnsi" w:hAnsiTheme="minorHAnsi"/>
        </w:rPr>
        <w:t xml:space="preserve">Harvard economists Claudia Goldin and Lawrence Katz estimate that rising educational attainment accounted for about 15 percent of total growth over the period 1915–2005. But </w:t>
      </w:r>
      <w:r w:rsidRPr="00A3215B">
        <w:rPr>
          <w:rStyle w:val="StyleUnderline"/>
          <w:rFonts w:asciiTheme="minorHAnsi" w:hAnsiTheme="minorHAnsi"/>
          <w:highlight w:val="green"/>
        </w:rPr>
        <w:t xml:space="preserve">the rate of increase in years of schooling per worker has slowed dramatically </w:t>
      </w:r>
      <w:r w:rsidRPr="00A3215B">
        <w:rPr>
          <w:rStyle w:val="StyleUnderline"/>
          <w:rFonts w:asciiTheme="minorHAnsi" w:hAnsiTheme="minorHAnsi"/>
        </w:rPr>
        <w:t>in recent decades: the pace of improvement between 1980 and 2005 was less than half that during the period between 1960 and 1980</w:t>
      </w:r>
      <w:r w:rsidRPr="00A3215B">
        <w:rPr>
          <w:rFonts w:asciiTheme="minorHAnsi" w:hAnsiTheme="minorHAnsi"/>
        </w:rPr>
        <w:t xml:space="preserve"> (Figure 6.2). And looking ahead, </w:t>
      </w:r>
      <w:r w:rsidRPr="00A3215B">
        <w:rPr>
          <w:rStyle w:val="StyleUnderline"/>
          <w:rFonts w:asciiTheme="minorHAnsi" w:hAnsiTheme="minorHAnsi"/>
          <w:highlight w:val="green"/>
        </w:rPr>
        <w:t>the educational level of the workforce is expected to plateau</w:t>
      </w:r>
      <w:r w:rsidRPr="00A3215B">
        <w:rPr>
          <w:rStyle w:val="StyleUnderline"/>
          <w:rFonts w:asciiTheme="minorHAnsi" w:hAnsiTheme="minorHAnsi"/>
        </w:rPr>
        <w:t>.</w:t>
      </w:r>
      <w:r w:rsidRPr="00A3215B">
        <w:rPr>
          <w:rFonts w:asciiTheme="minorHAnsi" w:hAnsiTheme="minorHAnsi"/>
        </w:rPr>
        <w:t xml:space="preserve"> Another important source of growth has therefore petered out.</w:t>
      </w:r>
    </w:p>
    <w:p w:rsidR="00B82128" w:rsidRPr="00A3215B" w:rsidRDefault="00B82128" w:rsidP="00B82128">
      <w:pPr>
        <w:rPr>
          <w:rFonts w:asciiTheme="minorHAnsi" w:hAnsiTheme="minorHAnsi"/>
        </w:rPr>
      </w:pPr>
      <w:r w:rsidRPr="00A3215B">
        <w:rPr>
          <w:rStyle w:val="StyleUnderline"/>
          <w:rFonts w:asciiTheme="minorHAnsi" w:hAnsiTheme="minorHAnsi"/>
        </w:rPr>
        <w:t>An additional source of growth is investment</w:t>
      </w:r>
      <w:r w:rsidRPr="00A3215B">
        <w:rPr>
          <w:rFonts w:asciiTheme="minorHAnsi" w:hAnsiTheme="minorHAnsi"/>
        </w:rPr>
        <w:t xml:space="preserve">: workers with more and better tools are able to produce more. </w:t>
      </w:r>
      <w:r w:rsidRPr="00A3215B">
        <w:rPr>
          <w:rStyle w:val="StyleUnderline"/>
          <w:rFonts w:asciiTheme="minorHAnsi" w:hAnsiTheme="minorHAnsi"/>
        </w:rPr>
        <w:t xml:space="preserve">Unfortunately, </w:t>
      </w:r>
      <w:r w:rsidRPr="00A3215B">
        <w:rPr>
          <w:rStyle w:val="StyleUnderline"/>
          <w:rFonts w:asciiTheme="minorHAnsi" w:hAnsiTheme="minorHAnsi"/>
          <w:highlight w:val="green"/>
        </w:rPr>
        <w:t>net national investment</w:t>
      </w:r>
      <w:r w:rsidRPr="00A3215B">
        <w:rPr>
          <w:rFonts w:asciiTheme="minorHAnsi" w:hAnsiTheme="minorHAnsi"/>
        </w:rPr>
        <w:t xml:space="preserve"> (investment net of depreciation charges) </w:t>
      </w:r>
      <w:r w:rsidRPr="00A3215B">
        <w:rPr>
          <w:rStyle w:val="StyleUnderline"/>
          <w:rFonts w:asciiTheme="minorHAnsi" w:hAnsiTheme="minorHAnsi"/>
        </w:rPr>
        <w:t xml:space="preserve">as a percentage of net national product </w:t>
      </w:r>
      <w:r w:rsidRPr="00A3215B">
        <w:rPr>
          <w:rStyle w:val="StyleUnderline"/>
          <w:rFonts w:asciiTheme="minorHAnsi" w:hAnsiTheme="minorHAnsi"/>
          <w:highlight w:val="green"/>
        </w:rPr>
        <w:t xml:space="preserve">has been falling for decades, dragged down by the </w:t>
      </w:r>
      <w:r w:rsidRPr="00A3215B">
        <w:rPr>
          <w:rStyle w:val="StyleUnderline"/>
          <w:rFonts w:asciiTheme="minorHAnsi" w:hAnsiTheme="minorHAnsi"/>
        </w:rPr>
        <w:t xml:space="preserve">more widely reported </w:t>
      </w:r>
      <w:r w:rsidRPr="00A3215B">
        <w:rPr>
          <w:rStyle w:val="StyleUnderline"/>
          <w:rFonts w:asciiTheme="minorHAnsi" w:hAnsiTheme="minorHAnsi"/>
          <w:highlight w:val="green"/>
        </w:rPr>
        <w:t>drop in the national savings rate</w:t>
      </w:r>
      <w:r w:rsidRPr="00A3215B">
        <w:rPr>
          <w:rStyle w:val="StyleUnderline"/>
          <w:rFonts w:asciiTheme="minorHAnsi" w:hAnsiTheme="minorHAnsi"/>
        </w:rPr>
        <w:t xml:space="preserve"> </w:t>
      </w:r>
      <w:r w:rsidRPr="00A3215B">
        <w:rPr>
          <w:rFonts w:asciiTheme="minorHAnsi" w:hAnsiTheme="minorHAnsi"/>
        </w:rPr>
        <w:t>(Figure 6.3). There is therefore no current basis for expecting a surge in investment to counteract the unfavorable trends regarding hours worked and educational attainment.</w:t>
      </w:r>
    </w:p>
    <w:p w:rsidR="00B82128" w:rsidRPr="00A3215B" w:rsidRDefault="00B82128" w:rsidP="00B82128">
      <w:pPr>
        <w:rPr>
          <w:rFonts w:asciiTheme="minorHAnsi" w:hAnsiTheme="minorHAnsi"/>
        </w:rPr>
      </w:pPr>
      <w:r w:rsidRPr="00A3215B">
        <w:rPr>
          <w:rStyle w:val="StyleUnderline"/>
          <w:rFonts w:asciiTheme="minorHAnsi" w:hAnsiTheme="minorHAnsi"/>
        </w:rPr>
        <w:t>In the case of labor hours, worker skills, and investment, growth is created by adding more inputs.</w:t>
      </w:r>
      <w:r w:rsidRPr="00A3215B">
        <w:rPr>
          <w:rFonts w:asciiTheme="minorHAnsi" w:hAnsiTheme="minorHAnsi"/>
        </w:rPr>
        <w:t xml:space="preserve"> If you increase inputs with more hours worked, more training, and more equipment, then you will produce more output. The final source of growth, innovation, involves figuring out how to get more output from a given set of inputs—either through inventing new products or by developing more efficient production processes. </w:t>
      </w:r>
      <w:r w:rsidRPr="00A3215B">
        <w:rPr>
          <w:rStyle w:val="StyleUnderline"/>
          <w:rFonts w:asciiTheme="minorHAnsi" w:hAnsiTheme="minorHAnsi"/>
        </w:rPr>
        <w:t>Economists' best measure of innovation is known as total factor productivity (TFP) growth</w:t>
      </w:r>
      <w:r w:rsidRPr="00A3215B">
        <w:rPr>
          <w:rFonts w:asciiTheme="minorHAnsi" w:hAnsiTheme="minorHAnsi"/>
        </w:rPr>
        <w:t xml:space="preserve">: the increase in output from a given unit of labor and capital. From 1996 to 2004, TFP growth surged after a long slump that began in the 1970s; since 2004, </w:t>
      </w:r>
      <w:r w:rsidRPr="00A3215B">
        <w:rPr>
          <w:rStyle w:val="StyleUnderline"/>
          <w:rFonts w:asciiTheme="minorHAnsi" w:hAnsiTheme="minorHAnsi"/>
        </w:rPr>
        <w:t xml:space="preserve">however, </w:t>
      </w:r>
      <w:r w:rsidRPr="00A3215B">
        <w:rPr>
          <w:rStyle w:val="StyleUnderline"/>
          <w:rFonts w:asciiTheme="minorHAnsi" w:hAnsiTheme="minorHAnsi"/>
          <w:highlight w:val="green"/>
        </w:rPr>
        <w:t>TFP growth has returned to the low rates of decades pas</w:t>
      </w:r>
      <w:r w:rsidRPr="00A3215B">
        <w:rPr>
          <w:rFonts w:asciiTheme="minorHAnsi" w:hAnsiTheme="minorHAnsi"/>
          <w:highlight w:val="green"/>
        </w:rPr>
        <w:t>t</w:t>
      </w:r>
      <w:r w:rsidRPr="00A3215B">
        <w:rPr>
          <w:rFonts w:asciiTheme="minorHAnsi" w:hAnsiTheme="minorHAnsi"/>
        </w:rPr>
        <w:t xml:space="preserve"> (Figure 6.4</w:t>
      </w:r>
      <w:r w:rsidRPr="00A3215B">
        <w:rPr>
          <w:rStyle w:val="StyleUnderline"/>
          <w:rFonts w:asciiTheme="minorHAnsi" w:hAnsiTheme="minorHAnsi"/>
        </w:rPr>
        <w:t xml:space="preserve">). Admittedly, shifts in the rate of TFP growth are unpredictable, so it is possible that another round of rapid growth is just around the corner. But at present, </w:t>
      </w:r>
      <w:r w:rsidRPr="00A3215B">
        <w:rPr>
          <w:rStyle w:val="StyleUnderline"/>
          <w:rFonts w:asciiTheme="minorHAnsi" w:hAnsiTheme="minorHAnsi"/>
          <w:highlight w:val="green"/>
        </w:rPr>
        <w:t>no signs of such a turnaround are visible</w:t>
      </w:r>
      <w:r w:rsidRPr="00A3215B">
        <w:rPr>
          <w:rStyle w:val="StyleUnderline"/>
          <w:rFonts w:asciiTheme="minorHAnsi" w:hAnsiTheme="minorHAnsi"/>
        </w:rPr>
        <w:t>.</w:t>
      </w:r>
    </w:p>
    <w:p w:rsidR="00B82128" w:rsidRPr="00A3215B" w:rsidRDefault="00B82128" w:rsidP="00B82128">
      <w:pPr>
        <w:rPr>
          <w:rFonts w:asciiTheme="minorHAnsi" w:hAnsiTheme="minorHAnsi"/>
        </w:rPr>
      </w:pPr>
      <w:r w:rsidRPr="00A3215B">
        <w:rPr>
          <w:rStyle w:val="StyleUnderline"/>
          <w:rFonts w:asciiTheme="minorHAnsi" w:hAnsiTheme="minorHAnsi"/>
        </w:rPr>
        <w:t xml:space="preserve">In the 21st century, </w:t>
      </w:r>
      <w:r w:rsidRPr="00A3215B">
        <w:rPr>
          <w:rStyle w:val="StyleUnderline"/>
          <w:rFonts w:asciiTheme="minorHAnsi" w:hAnsiTheme="minorHAnsi"/>
          <w:highlight w:val="green"/>
        </w:rPr>
        <w:t xml:space="preserve">the U.S. </w:t>
      </w:r>
      <w:r w:rsidRPr="00A3215B">
        <w:rPr>
          <w:rStyle w:val="StyleUnderline"/>
          <w:rFonts w:asciiTheme="minorHAnsi" w:hAnsiTheme="minorHAnsi"/>
        </w:rPr>
        <w:t xml:space="preserve">economy </w:t>
      </w:r>
      <w:r w:rsidRPr="00A3215B">
        <w:rPr>
          <w:rStyle w:val="StyleUnderline"/>
          <w:rFonts w:asciiTheme="minorHAnsi" w:hAnsiTheme="minorHAnsi"/>
          <w:highlight w:val="green"/>
        </w:rPr>
        <w:t xml:space="preserve">has </w:t>
      </w:r>
      <w:r w:rsidRPr="00A3215B">
        <w:rPr>
          <w:rStyle w:val="StyleUnderline"/>
          <w:rFonts w:asciiTheme="minorHAnsi" w:hAnsiTheme="minorHAnsi"/>
        </w:rPr>
        <w:t xml:space="preserve">thus </w:t>
      </w:r>
      <w:r w:rsidRPr="00A3215B">
        <w:rPr>
          <w:rStyle w:val="StyleUnderline"/>
          <w:rFonts w:asciiTheme="minorHAnsi" w:hAnsiTheme="minorHAnsi"/>
          <w:highlight w:val="green"/>
        </w:rPr>
        <w:t xml:space="preserve">experienced </w:t>
      </w:r>
      <w:r w:rsidRPr="00A3215B">
        <w:rPr>
          <w:rStyle w:val="StyleUnderline"/>
          <w:rFonts w:asciiTheme="minorHAnsi" w:hAnsiTheme="minorHAnsi"/>
        </w:rPr>
        <w:t xml:space="preserve">simultaneous </w:t>
      </w:r>
      <w:r w:rsidRPr="00A3215B">
        <w:rPr>
          <w:rStyle w:val="StyleUnderline"/>
          <w:rFonts w:asciiTheme="minorHAnsi" w:hAnsiTheme="minorHAnsi"/>
          <w:highlight w:val="green"/>
        </w:rPr>
        <w:t>weakening in all four components of economic growth</w:t>
      </w:r>
      <w:r w:rsidRPr="00A3215B">
        <w:rPr>
          <w:rStyle w:val="StyleUnderline"/>
          <w:rFonts w:asciiTheme="minorHAnsi" w:hAnsiTheme="minorHAnsi"/>
        </w:rPr>
        <w:t>.</w:t>
      </w:r>
      <w:r w:rsidRPr="00A3215B">
        <w:rPr>
          <w:rFonts w:asciiTheme="minorHAnsi" w:hAnsiTheme="minorHAnsi"/>
        </w:rPr>
        <w:t xml:space="preserve"> This does not mean that slow growth is inevitable from here on out: the current trends are not set in stone. Nevertheless, </w:t>
      </w:r>
      <w:r w:rsidRPr="00A3215B">
        <w:rPr>
          <w:rStyle w:val="StyleUnderline"/>
          <w:rFonts w:asciiTheme="minorHAnsi" w:hAnsiTheme="minorHAnsi"/>
        </w:rPr>
        <w:t>it is difficult to avoid the conclusion that the conditions for growth are less favorable than they used to be</w:t>
      </w:r>
      <w:r w:rsidRPr="00A3215B">
        <w:rPr>
          <w:rFonts w:asciiTheme="minorHAnsi" w:hAnsiTheme="minorHAnsi"/>
        </w:rPr>
        <w:t>.</w:t>
      </w:r>
    </w:p>
    <w:p w:rsidR="00B82128" w:rsidRPr="00A3215B" w:rsidRDefault="00B82128" w:rsidP="00B82128">
      <w:pPr>
        <w:rPr>
          <w:rFonts w:asciiTheme="minorHAnsi" w:hAnsiTheme="minorHAnsi"/>
        </w:rPr>
      </w:pPr>
    </w:p>
    <w:p w:rsidR="00B82128" w:rsidRPr="00A3215B" w:rsidRDefault="00B82128" w:rsidP="00B82128">
      <w:pPr>
        <w:pStyle w:val="Heading4"/>
        <w:rPr>
          <w:rFonts w:asciiTheme="minorHAnsi" w:hAnsiTheme="minorHAnsi"/>
        </w:rPr>
      </w:pPr>
      <w:proofErr w:type="gramStart"/>
      <w:r w:rsidRPr="00A3215B">
        <w:rPr>
          <w:rFonts w:asciiTheme="minorHAnsi" w:hAnsiTheme="minorHAnsi"/>
        </w:rPr>
        <w:t>labor</w:t>
      </w:r>
      <w:proofErr w:type="gramEnd"/>
      <w:r w:rsidRPr="00A3215B">
        <w:rPr>
          <w:rFonts w:asciiTheme="minorHAnsi" w:hAnsiTheme="minorHAnsi"/>
        </w:rPr>
        <w:t xml:space="preserve"> participation declining</w:t>
      </w:r>
    </w:p>
    <w:p w:rsidR="00B82128" w:rsidRPr="00A3215B" w:rsidRDefault="00B82128" w:rsidP="00B82128">
      <w:pPr>
        <w:rPr>
          <w:rFonts w:asciiTheme="minorHAnsi" w:hAnsiTheme="minorHAnsi"/>
        </w:rPr>
      </w:pPr>
      <w:r w:rsidRPr="00A3215B">
        <w:rPr>
          <w:rStyle w:val="Style13ptBold"/>
          <w:rFonts w:asciiTheme="minorHAnsi" w:hAnsiTheme="minorHAnsi"/>
        </w:rPr>
        <w:t>Conerly 6/20</w:t>
      </w:r>
      <w:r w:rsidRPr="00A3215B">
        <w:rPr>
          <w:rFonts w:asciiTheme="minorHAnsi" w:hAnsiTheme="minorHAnsi"/>
        </w:rPr>
        <w:t xml:space="preserve">/17 (Bill Conerly, Ph.D. from Duke and worked for three years as a professor. Worked as a corporate economist (PG&amp;E, </w:t>
      </w:r>
      <w:proofErr w:type="spellStart"/>
      <w:r w:rsidRPr="00A3215B">
        <w:rPr>
          <w:rFonts w:asciiTheme="minorHAnsi" w:hAnsiTheme="minorHAnsi"/>
        </w:rPr>
        <w:t>Nerco</w:t>
      </w:r>
      <w:proofErr w:type="spellEnd"/>
      <w:r w:rsidRPr="00A3215B">
        <w:rPr>
          <w:rFonts w:asciiTheme="minorHAnsi" w:hAnsiTheme="minorHAnsi"/>
        </w:rPr>
        <w:t xml:space="preserve">, First Interstate Bank). The longest-tenured member of the Oregon Governor’s Council of Economic Advisors, chairman of the board of Cascade Policy Institute and senior fellow at the National Center for Policy Analysis.)(“Tight Labor Market </w:t>
      </w:r>
      <w:proofErr w:type="gramStart"/>
      <w:r w:rsidRPr="00A3215B">
        <w:rPr>
          <w:rFonts w:asciiTheme="minorHAnsi" w:hAnsiTheme="minorHAnsi"/>
        </w:rPr>
        <w:t>Or</w:t>
      </w:r>
      <w:proofErr w:type="gramEnd"/>
      <w:r w:rsidRPr="00A3215B">
        <w:rPr>
          <w:rFonts w:asciiTheme="minorHAnsi" w:hAnsiTheme="minorHAnsi"/>
        </w:rPr>
        <w:t xml:space="preserve"> Slow Economic Growth? What Managers Need </w:t>
      </w:r>
      <w:proofErr w:type="gramStart"/>
      <w:r w:rsidRPr="00A3215B">
        <w:rPr>
          <w:rFonts w:asciiTheme="minorHAnsi" w:hAnsiTheme="minorHAnsi"/>
        </w:rPr>
        <w:t>To Know About</w:t>
      </w:r>
      <w:proofErr w:type="gramEnd"/>
      <w:r w:rsidRPr="00A3215B">
        <w:rPr>
          <w:rFonts w:asciiTheme="minorHAnsi" w:hAnsiTheme="minorHAnsi"/>
        </w:rPr>
        <w:t xml:space="preserve"> Low Unemployment”, </w:t>
      </w:r>
      <w:r w:rsidRPr="00A3215B">
        <w:rPr>
          <w:rFonts w:asciiTheme="minorHAnsi" w:hAnsiTheme="minorHAnsi"/>
          <w:sz w:val="20"/>
          <w:szCs w:val="20"/>
        </w:rPr>
        <w:t>Jun 20, 2017, https://www.forbes.com/sites/billconerly/2017/06/20/tight-labor-market-or-slow-economic-growth-what-managers-need-to-know-about-low-unemployment/2/#553be47a2958)//ASMITH</w:t>
      </w:r>
    </w:p>
    <w:p w:rsidR="00B82128" w:rsidRPr="00A3215B" w:rsidRDefault="00B82128" w:rsidP="00B82128">
      <w:pPr>
        <w:rPr>
          <w:rFonts w:asciiTheme="minorHAnsi" w:hAnsiTheme="minorHAnsi"/>
        </w:rPr>
      </w:pPr>
      <w:r w:rsidRPr="00A3215B">
        <w:rPr>
          <w:rStyle w:val="StyleUnderline"/>
          <w:rFonts w:asciiTheme="minorHAnsi" w:hAnsiTheme="minorHAnsi"/>
          <w:highlight w:val="green"/>
        </w:rPr>
        <w:t>The United States economy is growing, but at a lackluster pace</w:t>
      </w:r>
      <w:r w:rsidRPr="00A3215B">
        <w:rPr>
          <w:rFonts w:asciiTheme="minorHAnsi" w:hAnsiTheme="minorHAnsi"/>
          <w:highlight w:val="green"/>
        </w:rPr>
        <w:t xml:space="preserve">.  </w:t>
      </w:r>
      <w:r w:rsidRPr="00A3215B">
        <w:rPr>
          <w:rStyle w:val="StyleUnderline"/>
          <w:rFonts w:asciiTheme="minorHAnsi" w:hAnsiTheme="minorHAnsi"/>
          <w:highlight w:val="green"/>
        </w:rPr>
        <w:t>At the same time, the labor market has become fairly tight</w:t>
      </w:r>
      <w:r w:rsidRPr="00A3215B">
        <w:rPr>
          <w:rFonts w:asciiTheme="minorHAnsi" w:hAnsiTheme="minorHAnsi"/>
        </w:rPr>
        <w:t>.  This seems to be a paradox.</w:t>
      </w:r>
    </w:p>
    <w:p w:rsidR="00B82128" w:rsidRPr="00A3215B" w:rsidRDefault="00B82128" w:rsidP="00B82128">
      <w:pPr>
        <w:rPr>
          <w:rFonts w:asciiTheme="minorHAnsi" w:hAnsiTheme="minorHAnsi"/>
        </w:rPr>
      </w:pPr>
      <w:r w:rsidRPr="00A3215B">
        <w:rPr>
          <w:rStyle w:val="StyleUnderline"/>
          <w:rFonts w:asciiTheme="minorHAnsi" w:hAnsiTheme="minorHAnsi"/>
        </w:rPr>
        <w:t>Unemployment peaked at 10 percent in the recession and is now at a very low 4.3 percent</w:t>
      </w:r>
      <w:r w:rsidRPr="00A3215B">
        <w:rPr>
          <w:rFonts w:asciiTheme="minorHAnsi" w:hAnsiTheme="minorHAnsi"/>
        </w:rPr>
        <w:t>.  Normal is about 5.5 percent, which reflects the time it takes job seekers and employers to find a match.  Both sides are swiping left or swiping right until a lasting relationship can be found.</w:t>
      </w:r>
    </w:p>
    <w:p w:rsidR="00B82128" w:rsidRPr="00A3215B" w:rsidRDefault="00B82128" w:rsidP="00B82128">
      <w:pPr>
        <w:rPr>
          <w:rFonts w:asciiTheme="minorHAnsi" w:hAnsiTheme="minorHAnsi"/>
        </w:rPr>
      </w:pPr>
      <w:r w:rsidRPr="00A3215B">
        <w:rPr>
          <w:rStyle w:val="StyleUnderline"/>
          <w:rFonts w:asciiTheme="minorHAnsi" w:hAnsiTheme="minorHAnsi"/>
        </w:rPr>
        <w:t>The weak economic growth suggests that maybe the labor market is not quite as slack as the official statistics indicate.  Or maybe economic growth is stronger than the GDP numbers show</w:t>
      </w:r>
      <w:r w:rsidRPr="00A3215B">
        <w:rPr>
          <w:rFonts w:asciiTheme="minorHAnsi" w:hAnsiTheme="minorHAnsi"/>
        </w:rPr>
        <w:t xml:space="preserve">.  These are the most common explanations, but </w:t>
      </w:r>
      <w:r w:rsidRPr="00A3215B">
        <w:rPr>
          <w:rStyle w:val="Emphasis"/>
          <w:rFonts w:asciiTheme="minorHAnsi" w:hAnsiTheme="minorHAnsi"/>
        </w:rPr>
        <w:t>let’s consider a third possibility</w:t>
      </w:r>
      <w:r w:rsidRPr="00A3215B">
        <w:rPr>
          <w:rFonts w:asciiTheme="minorHAnsi" w:hAnsiTheme="minorHAnsi"/>
        </w:rPr>
        <w:t xml:space="preserve">: </w:t>
      </w:r>
      <w:r w:rsidRPr="00A3215B">
        <w:rPr>
          <w:rStyle w:val="StyleUnderline"/>
          <w:rFonts w:asciiTheme="minorHAnsi" w:hAnsiTheme="minorHAnsi"/>
          <w:highlight w:val="green"/>
        </w:rPr>
        <w:t xml:space="preserve">we are in a </w:t>
      </w:r>
      <w:r w:rsidRPr="00A3215B">
        <w:rPr>
          <w:rStyle w:val="Emphasis"/>
          <w:rFonts w:asciiTheme="minorHAnsi" w:hAnsiTheme="minorHAnsi"/>
          <w:highlight w:val="green"/>
        </w:rPr>
        <w:t>demographic environment in which sluggish economic growth can trigger a tight labor market</w:t>
      </w:r>
      <w:r w:rsidRPr="00A3215B">
        <w:rPr>
          <w:rStyle w:val="StyleUnderline"/>
          <w:rFonts w:asciiTheme="minorHAnsi" w:hAnsiTheme="minorHAnsi"/>
        </w:rPr>
        <w:t>.</w:t>
      </w:r>
      <w:r w:rsidRPr="00A3215B">
        <w:rPr>
          <w:rFonts w:asciiTheme="minorHAnsi" w:hAnsiTheme="minorHAnsi"/>
        </w:rPr>
        <w:t>  This would have strong implications for human resources policies.</w:t>
      </w:r>
    </w:p>
    <w:p w:rsidR="00B82128" w:rsidRPr="00A3215B" w:rsidRDefault="00B82128" w:rsidP="00B82128">
      <w:pPr>
        <w:rPr>
          <w:rFonts w:asciiTheme="minorHAnsi" w:hAnsiTheme="minorHAnsi"/>
        </w:rPr>
      </w:pPr>
      <w:r w:rsidRPr="00A3215B">
        <w:rPr>
          <w:rFonts w:asciiTheme="minorHAnsi" w:hAnsiTheme="minorHAnsi"/>
        </w:rPr>
        <w:t>To explore this we have to understand baby boomers, millennials, and those in between.</w:t>
      </w:r>
    </w:p>
    <w:p w:rsidR="00B82128" w:rsidRPr="00A3215B" w:rsidRDefault="00B82128" w:rsidP="00B82128">
      <w:pPr>
        <w:rPr>
          <w:rFonts w:asciiTheme="minorHAnsi" w:hAnsiTheme="minorHAnsi"/>
        </w:rPr>
      </w:pPr>
      <w:r w:rsidRPr="00A3215B">
        <w:rPr>
          <w:rStyle w:val="StyleUnderline"/>
          <w:rFonts w:asciiTheme="minorHAnsi" w:hAnsiTheme="minorHAnsi"/>
        </w:rPr>
        <w:t>The baby boom was a little later than many people realize.  The median boomer was born in 1957, a decade after soldiers and sailors came home from the war.</w:t>
      </w:r>
      <w:r w:rsidRPr="00A3215B">
        <w:rPr>
          <w:rFonts w:asciiTheme="minorHAnsi" w:hAnsiTheme="minorHAnsi"/>
        </w:rPr>
        <w:t xml:space="preserve">  It wasn’t about young couples making up for lost time, but rather couples wanting large families.  So the median boomer is just 60 years old today and a few years away from retirement.  </w:t>
      </w:r>
      <w:r w:rsidRPr="00A3215B">
        <w:rPr>
          <w:rStyle w:val="StyleUnderline"/>
          <w:rFonts w:asciiTheme="minorHAnsi" w:hAnsiTheme="minorHAnsi"/>
          <w:highlight w:val="green"/>
        </w:rPr>
        <w:t>Some boomers have already retired,</w:t>
      </w:r>
      <w:r w:rsidRPr="00A3215B">
        <w:rPr>
          <w:rStyle w:val="StyleUnderline"/>
          <w:rFonts w:asciiTheme="minorHAnsi" w:hAnsiTheme="minorHAnsi"/>
        </w:rPr>
        <w:t xml:space="preserve"> of course,</w:t>
      </w:r>
      <w:r w:rsidRPr="00A3215B">
        <w:rPr>
          <w:rStyle w:val="StyleUnderline"/>
          <w:rFonts w:asciiTheme="minorHAnsi" w:hAnsiTheme="minorHAnsi"/>
          <w:highlight w:val="green"/>
        </w:rPr>
        <w:t xml:space="preserve"> but the great mass of baby boomers will be retiring in the coming years</w:t>
      </w:r>
      <w:r w:rsidRPr="00A3215B">
        <w:rPr>
          <w:rStyle w:val="StyleUnderline"/>
          <w:rFonts w:asciiTheme="minorHAnsi" w:hAnsiTheme="minorHAnsi"/>
        </w:rPr>
        <w:t>.</w:t>
      </w:r>
    </w:p>
    <w:p w:rsidR="00B82128" w:rsidRPr="00A3215B" w:rsidRDefault="00B82128" w:rsidP="00B82128">
      <w:pPr>
        <w:rPr>
          <w:rFonts w:asciiTheme="minorHAnsi" w:hAnsiTheme="minorHAnsi"/>
        </w:rPr>
      </w:pPr>
      <w:r w:rsidRPr="00A3215B">
        <w:rPr>
          <w:rStyle w:val="StyleUnderline"/>
          <w:rFonts w:asciiTheme="minorHAnsi" w:hAnsiTheme="minorHAnsi"/>
          <w:highlight w:val="green"/>
        </w:rPr>
        <w:t>After the baby boom generation, child-bearing slowed down in this country.  We economists called this the “birth dearth.”</w:t>
      </w:r>
      <w:r w:rsidRPr="00A3215B">
        <w:rPr>
          <w:rFonts w:asciiTheme="minorHAnsi" w:hAnsiTheme="minorHAnsi"/>
        </w:rPr>
        <w:t xml:space="preserve"> Then the millennials were born, the children of the baby boomers.  The median millennial was born in 1990 and is thus 27 years old today.  </w:t>
      </w:r>
      <w:r w:rsidRPr="00A3215B">
        <w:rPr>
          <w:rStyle w:val="StyleUnderline"/>
          <w:rFonts w:asciiTheme="minorHAnsi" w:hAnsiTheme="minorHAnsi"/>
        </w:rPr>
        <w:t>Most millennials have already entered the labor force, though a few are still in college or military service.  And some never found a job in the recession and are now in their parents’ basements playing video games</w:t>
      </w:r>
      <w:r w:rsidRPr="00A3215B">
        <w:rPr>
          <w:rFonts w:asciiTheme="minorHAnsi" w:hAnsiTheme="minorHAnsi"/>
        </w:rPr>
        <w:t>.</w:t>
      </w:r>
    </w:p>
    <w:p w:rsidR="00B82128" w:rsidRPr="00A3215B" w:rsidRDefault="00B82128" w:rsidP="00B82128">
      <w:pPr>
        <w:rPr>
          <w:rFonts w:asciiTheme="minorHAnsi" w:hAnsiTheme="minorHAnsi"/>
        </w:rPr>
      </w:pPr>
      <w:r w:rsidRPr="00A3215B">
        <w:rPr>
          <w:rStyle w:val="Emphasis"/>
          <w:rFonts w:asciiTheme="minorHAnsi" w:hAnsiTheme="minorHAnsi"/>
          <w:highlight w:val="green"/>
        </w:rPr>
        <w:t>The growth of the working age population has slowed</w:t>
      </w:r>
      <w:r w:rsidRPr="00A3215B">
        <w:rPr>
          <w:rStyle w:val="StyleUnderline"/>
          <w:rFonts w:asciiTheme="minorHAnsi" w:hAnsiTheme="minorHAnsi"/>
          <w:highlight w:val="green"/>
        </w:rPr>
        <w:t>, according to Census Bureau estimates and forecasts</w:t>
      </w:r>
      <w:r w:rsidRPr="00A3215B">
        <w:rPr>
          <w:rStyle w:val="StyleUnderline"/>
          <w:rFonts w:asciiTheme="minorHAnsi" w:hAnsiTheme="minorHAnsi"/>
        </w:rPr>
        <w:t>. </w:t>
      </w:r>
      <w:r w:rsidRPr="00A3215B">
        <w:rPr>
          <w:rFonts w:asciiTheme="minorHAnsi" w:hAnsiTheme="minorHAnsi"/>
        </w:rPr>
        <w:t xml:space="preserve"> </w:t>
      </w:r>
      <w:r w:rsidRPr="00A3215B">
        <w:rPr>
          <w:rStyle w:val="StyleUnderline"/>
          <w:rFonts w:asciiTheme="minorHAnsi" w:hAnsiTheme="minorHAnsi"/>
        </w:rPr>
        <w:t>The working age population grew very slowly from 2010 through 2015, and will grow even slower in the coming decade.</w:t>
      </w:r>
      <w:r w:rsidRPr="00A3215B">
        <w:rPr>
          <w:rFonts w:asciiTheme="minorHAnsi" w:hAnsiTheme="minorHAnsi"/>
        </w:rPr>
        <w:t xml:space="preserve">  And these projections are probably overly optimistic.  </w:t>
      </w:r>
      <w:r w:rsidRPr="00A3215B">
        <w:rPr>
          <w:rStyle w:val="Emphasis"/>
          <w:rFonts w:asciiTheme="minorHAnsi" w:hAnsiTheme="minorHAnsi"/>
          <w:highlight w:val="green"/>
        </w:rPr>
        <w:t>Foreign immigration into the United States has been surprisingly low in recent years</w:t>
      </w:r>
      <w:r w:rsidRPr="00A3215B">
        <w:rPr>
          <w:rFonts w:asciiTheme="minorHAnsi" w:hAnsiTheme="minorHAnsi"/>
        </w:rPr>
        <w:t>.  The statistics look like we have already built that wall that President Trump wants.</w:t>
      </w:r>
    </w:p>
    <w:p w:rsidR="00B82128" w:rsidRPr="00A3215B" w:rsidRDefault="00B82128" w:rsidP="00B82128">
      <w:pPr>
        <w:rPr>
          <w:rFonts w:asciiTheme="minorHAnsi" w:hAnsiTheme="minorHAnsi"/>
        </w:rPr>
      </w:pPr>
      <w:r w:rsidRPr="00A3215B">
        <w:rPr>
          <w:rFonts w:asciiTheme="minorHAnsi" w:hAnsiTheme="minorHAnsi"/>
        </w:rPr>
        <w:t>The Census Bureau has not yet adjusted their forecasts to reflect the slower immigration, so the actual figures will probably be even lower than the chart shows.</w:t>
      </w:r>
    </w:p>
    <w:p w:rsidR="00B82128" w:rsidRPr="00A3215B" w:rsidRDefault="00B82128" w:rsidP="00B82128">
      <w:pPr>
        <w:rPr>
          <w:rFonts w:asciiTheme="minorHAnsi" w:hAnsiTheme="minorHAnsi"/>
        </w:rPr>
      </w:pPr>
      <w:r w:rsidRPr="00A3215B">
        <w:rPr>
          <w:rStyle w:val="StyleUnderline"/>
          <w:rFonts w:asciiTheme="minorHAnsi" w:hAnsiTheme="minorHAnsi"/>
        </w:rPr>
        <w:t>When the supply of workers is hardly growing, it does not take too much increase in labor demand to bring unemployment down</w:t>
      </w:r>
      <w:r w:rsidRPr="00A3215B">
        <w:rPr>
          <w:rFonts w:asciiTheme="minorHAnsi" w:hAnsiTheme="minorHAnsi"/>
        </w:rPr>
        <w:t>.</w:t>
      </w:r>
    </w:p>
    <w:p w:rsidR="00B82128" w:rsidRPr="00A3215B" w:rsidRDefault="00B82128" w:rsidP="00B82128">
      <w:pPr>
        <w:rPr>
          <w:rFonts w:asciiTheme="minorHAnsi" w:hAnsiTheme="minorHAnsi"/>
        </w:rPr>
      </w:pPr>
      <w:r w:rsidRPr="00A3215B">
        <w:rPr>
          <w:rStyle w:val="StyleUnderline"/>
          <w:rFonts w:asciiTheme="minorHAnsi" w:hAnsiTheme="minorHAnsi"/>
          <w:highlight w:val="green"/>
        </w:rPr>
        <w:t>The labor supply problem is accentuated by people of working age who are neither working nor looking for work</w:t>
      </w:r>
      <w:r w:rsidRPr="00A3215B">
        <w:rPr>
          <w:rFonts w:asciiTheme="minorHAnsi" w:hAnsiTheme="minorHAnsi"/>
        </w:rPr>
        <w:t xml:space="preserve">.  These are mostly males who became discouraged during the recession.  The common meme is that they are in their parents’ basements playing video games.  There is actually hard data supporting this view.  </w:t>
      </w:r>
      <w:r w:rsidRPr="00A3215B">
        <w:rPr>
          <w:rStyle w:val="StyleUnderline"/>
          <w:rFonts w:asciiTheme="minorHAnsi" w:hAnsiTheme="minorHAnsi"/>
        </w:rPr>
        <w:t>Many of these people could enter the workforce, and they may well enter the workforce as they hear from friends and family about job availabilities.  And unless they do start working, businesses will have a very trying time filling open positions</w:t>
      </w:r>
      <w:r w:rsidRPr="00A3215B">
        <w:rPr>
          <w:rFonts w:asciiTheme="minorHAnsi" w:hAnsiTheme="minorHAnsi"/>
        </w:rPr>
        <w:t>.</w:t>
      </w:r>
    </w:p>
    <w:p w:rsidR="00B82128" w:rsidRPr="00A3215B" w:rsidRDefault="00B82128" w:rsidP="00B82128">
      <w:pPr>
        <w:rPr>
          <w:rFonts w:asciiTheme="minorHAnsi" w:hAnsiTheme="minorHAnsi"/>
        </w:rPr>
      </w:pPr>
      <w:r w:rsidRPr="00A3215B">
        <w:rPr>
          <w:rStyle w:val="Emphasis"/>
          <w:rFonts w:asciiTheme="minorHAnsi" w:hAnsiTheme="minorHAnsi"/>
        </w:rPr>
        <w:t>The labor market is tight today, and will remain tight until those millennial men who are not working go outside and look for a job</w:t>
      </w:r>
      <w:r w:rsidRPr="00A3215B">
        <w:rPr>
          <w:rFonts w:asciiTheme="minorHAnsi" w:hAnsiTheme="minorHAnsi"/>
        </w:rPr>
        <w:t>.</w:t>
      </w:r>
    </w:p>
    <w:p w:rsidR="00B82128" w:rsidRDefault="00B82128" w:rsidP="003400F6">
      <w:pPr>
        <w:rPr>
          <w:rFonts w:asciiTheme="minorHAnsi" w:hAnsiTheme="minorHAnsi"/>
        </w:rPr>
      </w:pPr>
    </w:p>
    <w:p w:rsidR="00027E15" w:rsidRDefault="00027E15" w:rsidP="00027E15">
      <w:pPr>
        <w:pStyle w:val="Heading3"/>
      </w:pPr>
      <w:r>
        <w:t>Growth / Innovation Bad for the Environment</w:t>
      </w:r>
    </w:p>
    <w:p w:rsidR="00027E15" w:rsidRDefault="00027E15" w:rsidP="00027E15"/>
    <w:p w:rsidR="00027E15" w:rsidRDefault="00027E15" w:rsidP="00027E15">
      <w:pPr>
        <w:pStyle w:val="Heading4"/>
      </w:pPr>
      <w:r w:rsidRPr="00110C18">
        <w:t xml:space="preserve">Economic growth is an </w:t>
      </w:r>
      <w:r w:rsidRPr="00110C18">
        <w:rPr>
          <w:u w:val="single"/>
        </w:rPr>
        <w:t>unsustainable</w:t>
      </w:r>
      <w:r w:rsidRPr="00110C18">
        <w:t xml:space="preserve"> paradigm – multiple, converging crises make </w:t>
      </w:r>
      <w:r w:rsidRPr="00110C18">
        <w:rPr>
          <w:u w:val="single"/>
        </w:rPr>
        <w:t>collapse inevitable</w:t>
      </w:r>
      <w:r w:rsidRPr="00110C18">
        <w:t xml:space="preserve"> that </w:t>
      </w:r>
      <w:r>
        <w:t>faster growth</w:t>
      </w:r>
      <w:r w:rsidRPr="00110C18">
        <w:t xml:space="preserve"> can </w:t>
      </w:r>
      <w:r w:rsidRPr="00110C18">
        <w:rPr>
          <w:u w:val="single"/>
        </w:rPr>
        <w:t>only accelerate</w:t>
      </w:r>
      <w:r w:rsidRPr="00110C18">
        <w:t xml:space="preserve"> </w:t>
      </w:r>
    </w:p>
    <w:p w:rsidR="00027E15" w:rsidRPr="00110C18" w:rsidRDefault="00027E15" w:rsidP="00027E15">
      <w:pPr>
        <w:rPr>
          <w:rStyle w:val="Style13ptBold"/>
        </w:rPr>
      </w:pPr>
      <w:proofErr w:type="spellStart"/>
      <w:r w:rsidRPr="00110C18">
        <w:rPr>
          <w:rStyle w:val="Style13ptBold"/>
        </w:rPr>
        <w:t>Buch</w:t>
      </w:r>
      <w:proofErr w:type="spellEnd"/>
      <w:r w:rsidRPr="00110C18">
        <w:rPr>
          <w:rStyle w:val="Style13ptBold"/>
        </w:rPr>
        <w:t xml:space="preserve">-Hansen, PhD, 18 </w:t>
      </w:r>
    </w:p>
    <w:p w:rsidR="00027E15" w:rsidRPr="00110C18" w:rsidRDefault="00027E15" w:rsidP="00027E15">
      <w:pPr>
        <w:rPr>
          <w:rStyle w:val="StyleUnderline"/>
          <w:u w:val="none"/>
        </w:rPr>
      </w:pPr>
      <w:r w:rsidRPr="00110C18">
        <w:t xml:space="preserve">(Hubert, Associate Professor at the Copenhagen Business School, “The Prerequisites for a </w:t>
      </w:r>
      <w:proofErr w:type="spellStart"/>
      <w:r w:rsidRPr="00110C18">
        <w:t>Degrowth</w:t>
      </w:r>
      <w:proofErr w:type="spellEnd"/>
      <w:r w:rsidRPr="00110C18">
        <w:t xml:space="preserve"> Paradigm Shift: Insights from Critical Political Economy,” Ecological Economics 146, 157-163, #</w:t>
      </w:r>
      <w:proofErr w:type="spellStart"/>
      <w:r w:rsidRPr="00110C18">
        <w:t>GoTigers</w:t>
      </w:r>
      <w:proofErr w:type="spellEnd"/>
      <w:r w:rsidRPr="00110C18">
        <w:t xml:space="preserve">) </w:t>
      </w:r>
    </w:p>
    <w:p w:rsidR="00027E15" w:rsidRDefault="00027E15" w:rsidP="00027E15">
      <w:pPr>
        <w:rPr>
          <w:rStyle w:val="Emphasis"/>
        </w:rPr>
      </w:pPr>
      <w:r w:rsidRPr="00110C18">
        <w:rPr>
          <w:rStyle w:val="StyleUnderline"/>
        </w:rPr>
        <w:t xml:space="preserve">Whereas previously in history, the tendency was for major crises to occur roughly one at a time, </w:t>
      </w:r>
      <w:r w:rsidRPr="00110C18">
        <w:rPr>
          <w:rStyle w:val="Emphasis"/>
        </w:rPr>
        <w:t>several</w:t>
      </w:r>
      <w:r w:rsidRPr="00110C18">
        <w:rPr>
          <w:rStyle w:val="StyleUnderline"/>
        </w:rPr>
        <w:t xml:space="preserve"> </w:t>
      </w:r>
      <w:r w:rsidRPr="00110C18">
        <w:rPr>
          <w:rStyle w:val="Emphasis"/>
        </w:rPr>
        <w:t>deep</w:t>
      </w:r>
      <w:r w:rsidRPr="00110C18">
        <w:rPr>
          <w:rStyle w:val="StyleUnderline"/>
        </w:rPr>
        <w:t xml:space="preserve"> and </w:t>
      </w:r>
      <w:r w:rsidRPr="00110C18">
        <w:rPr>
          <w:rStyle w:val="Emphasis"/>
        </w:rPr>
        <w:t>intertwined crises</w:t>
      </w:r>
      <w:r w:rsidRPr="00110C18">
        <w:rPr>
          <w:rStyle w:val="StyleUnderline"/>
        </w:rPr>
        <w:t xml:space="preserve"> are </w:t>
      </w:r>
      <w:r w:rsidRPr="00110C18">
        <w:rPr>
          <w:rStyle w:val="Emphasis"/>
        </w:rPr>
        <w:t>currently unfolding</w:t>
      </w:r>
      <w:r w:rsidRPr="00110C18">
        <w:rPr>
          <w:rStyle w:val="StyleUnderline"/>
        </w:rPr>
        <w:t xml:space="preserve"> </w:t>
      </w:r>
      <w:r w:rsidRPr="00110C18">
        <w:rPr>
          <w:rStyle w:val="Emphasis"/>
        </w:rPr>
        <w:t>in parallel</w:t>
      </w:r>
      <w:r w:rsidRPr="00110C18">
        <w:rPr>
          <w:sz w:val="16"/>
        </w:rPr>
        <w:t xml:space="preserve"> (Max-</w:t>
      </w:r>
      <w:proofErr w:type="spellStart"/>
      <w:r w:rsidRPr="00110C18">
        <w:rPr>
          <w:sz w:val="16"/>
        </w:rPr>
        <w:t>Neef</w:t>
      </w:r>
      <w:proofErr w:type="spellEnd"/>
      <w:r w:rsidRPr="00110C18">
        <w:rPr>
          <w:sz w:val="16"/>
        </w:rPr>
        <w:t xml:space="preserve">, 2014). </w:t>
      </w:r>
      <w:r w:rsidRPr="00110C18">
        <w:rPr>
          <w:rStyle w:val="StyleUnderline"/>
        </w:rPr>
        <w:t>The 2008 financial crisis</w:t>
      </w:r>
      <w:r w:rsidRPr="00110C18">
        <w:rPr>
          <w:sz w:val="16"/>
        </w:rPr>
        <w:t xml:space="preserve"> may be over, but the economic and social </w:t>
      </w:r>
      <w:r w:rsidRPr="00110C18">
        <w:rPr>
          <w:rStyle w:val="StyleUnderline"/>
        </w:rPr>
        <w:t>scars</w:t>
      </w:r>
      <w:r w:rsidRPr="00110C18">
        <w:rPr>
          <w:sz w:val="16"/>
        </w:rPr>
        <w:t xml:space="preserve"> it left </w:t>
      </w:r>
      <w:r w:rsidRPr="00110C18">
        <w:rPr>
          <w:rStyle w:val="Emphasis"/>
        </w:rPr>
        <w:t>continue to be deep</w:t>
      </w:r>
      <w:r w:rsidRPr="00110C18">
        <w:rPr>
          <w:rStyle w:val="StyleUnderline"/>
        </w:rPr>
        <w:t xml:space="preserve">, and </w:t>
      </w:r>
      <w:r w:rsidRPr="00110C18">
        <w:rPr>
          <w:rStyle w:val="Emphasis"/>
        </w:rPr>
        <w:t>a new financial crisis</w:t>
      </w:r>
      <w:r w:rsidRPr="00110C18">
        <w:rPr>
          <w:rStyle w:val="StyleUnderline"/>
        </w:rPr>
        <w:t xml:space="preserve"> is </w:t>
      </w:r>
      <w:r w:rsidRPr="00110C18">
        <w:rPr>
          <w:rStyle w:val="Emphasis"/>
        </w:rPr>
        <w:t>already looming</w:t>
      </w:r>
      <w:r w:rsidRPr="00110C18">
        <w:rPr>
          <w:sz w:val="16"/>
        </w:rPr>
        <w:t xml:space="preserve">. </w:t>
      </w:r>
      <w:r w:rsidRPr="00110C18">
        <w:rPr>
          <w:rStyle w:val="StyleUnderline"/>
        </w:rPr>
        <w:t>The IMF speaks of a global recovery that is ‘weak and precarious’ and of the risk of ‘</w:t>
      </w:r>
      <w:r w:rsidRPr="00110C18">
        <w:rPr>
          <w:rStyle w:val="StyleUnderline"/>
          <w:highlight w:val="yellow"/>
        </w:rPr>
        <w:t>stagnation in advanced economies’</w:t>
      </w:r>
      <w:r w:rsidRPr="00110C18">
        <w:rPr>
          <w:sz w:val="16"/>
        </w:rPr>
        <w:t xml:space="preserve"> (IMF, 2016a: xiv, xvi). The fragility of the global financial system is underscored in a recent study, in which it is noted that </w:t>
      </w:r>
      <w:r w:rsidRPr="00110C18">
        <w:rPr>
          <w:rStyle w:val="StyleUnderline"/>
        </w:rPr>
        <w:t xml:space="preserve">global </w:t>
      </w:r>
      <w:r w:rsidRPr="00110C18">
        <w:rPr>
          <w:rStyle w:val="StyleUnderline"/>
          <w:highlight w:val="yellow"/>
        </w:rPr>
        <w:t>debt levels are</w:t>
      </w:r>
      <w:r w:rsidRPr="00110C18">
        <w:rPr>
          <w:sz w:val="16"/>
        </w:rPr>
        <w:t xml:space="preserve"> now </w:t>
      </w:r>
      <w:r w:rsidRPr="00110C18">
        <w:rPr>
          <w:rStyle w:val="StyleUnderline"/>
          <w:highlight w:val="yellow"/>
        </w:rPr>
        <w:t>at an all-time high</w:t>
      </w:r>
      <w:r w:rsidRPr="00110C18">
        <w:rPr>
          <w:rStyle w:val="StyleUnderline"/>
        </w:rPr>
        <w:t xml:space="preserve"> and</w:t>
      </w:r>
      <w:r w:rsidRPr="00110C18">
        <w:rPr>
          <w:sz w:val="16"/>
        </w:rPr>
        <w:t xml:space="preserve"> that </w:t>
      </w:r>
      <w:r w:rsidRPr="00110C18">
        <w:rPr>
          <w:rStyle w:val="StyleUnderline"/>
        </w:rPr>
        <w:t xml:space="preserve">high </w:t>
      </w:r>
      <w:r w:rsidRPr="00110C18">
        <w:rPr>
          <w:rStyle w:val="StyleUnderline"/>
          <w:highlight w:val="yellow"/>
        </w:rPr>
        <w:t>private debt in</w:t>
      </w:r>
      <w:r w:rsidRPr="00110C18">
        <w:rPr>
          <w:rStyle w:val="StyleUnderline"/>
        </w:rPr>
        <w:t xml:space="preserve"> the </w:t>
      </w:r>
      <w:r w:rsidRPr="00110C18">
        <w:rPr>
          <w:rStyle w:val="StyleUnderline"/>
          <w:highlight w:val="yellow"/>
        </w:rPr>
        <w:t>rich countries and</w:t>
      </w:r>
      <w:r w:rsidRPr="00110C18">
        <w:rPr>
          <w:rStyle w:val="StyleUnderline"/>
        </w:rPr>
        <w:t xml:space="preserve"> in a few ‘</w:t>
      </w:r>
      <w:r w:rsidRPr="00110C18">
        <w:rPr>
          <w:rStyle w:val="StyleUnderline"/>
          <w:highlight w:val="yellow"/>
        </w:rPr>
        <w:t xml:space="preserve">systemically important emerging </w:t>
      </w:r>
      <w:r w:rsidRPr="00110C18">
        <w:rPr>
          <w:rStyle w:val="StyleUnderline"/>
        </w:rPr>
        <w:t xml:space="preserve">market </w:t>
      </w:r>
      <w:r w:rsidRPr="00110C18">
        <w:rPr>
          <w:rStyle w:val="StyleUnderline"/>
          <w:highlight w:val="yellow"/>
        </w:rPr>
        <w:t>economies</w:t>
      </w:r>
      <w:r w:rsidRPr="00110C18">
        <w:rPr>
          <w:sz w:val="16"/>
        </w:rPr>
        <w:t xml:space="preserve"> […] </w:t>
      </w:r>
      <w:r w:rsidRPr="00110C18">
        <w:rPr>
          <w:rStyle w:val="StyleUnderline"/>
        </w:rPr>
        <w:t>increases the likelihood of a financial crisis’</w:t>
      </w:r>
      <w:r w:rsidRPr="00110C18">
        <w:rPr>
          <w:sz w:val="16"/>
        </w:rPr>
        <w:t xml:space="preserve"> (IMF, 2016b: 1). </w:t>
      </w:r>
      <w:r w:rsidRPr="00110C18">
        <w:rPr>
          <w:rStyle w:val="StyleUnderline"/>
          <w:highlight w:val="yellow"/>
        </w:rPr>
        <w:t>Contemporary capitalism is</w:t>
      </w:r>
      <w:r w:rsidRPr="00110C18">
        <w:rPr>
          <w:sz w:val="16"/>
        </w:rPr>
        <w:t xml:space="preserve"> also </w:t>
      </w:r>
      <w:r w:rsidRPr="00110C18">
        <w:rPr>
          <w:rStyle w:val="Emphasis"/>
          <w:highlight w:val="yellow"/>
        </w:rPr>
        <w:t>characterized</w:t>
      </w:r>
      <w:r w:rsidRPr="00110C18">
        <w:rPr>
          <w:sz w:val="16"/>
          <w:highlight w:val="yellow"/>
        </w:rPr>
        <w:t xml:space="preserve"> </w:t>
      </w:r>
      <w:r w:rsidRPr="00110C18">
        <w:rPr>
          <w:rStyle w:val="StyleUnderline"/>
          <w:highlight w:val="yellow"/>
        </w:rPr>
        <w:t>by</w:t>
      </w:r>
      <w:r w:rsidRPr="00110C18">
        <w:rPr>
          <w:rStyle w:val="StyleUnderline"/>
        </w:rPr>
        <w:t xml:space="preserve"> a social crisis</w:t>
      </w:r>
      <w:r w:rsidRPr="00110C18">
        <w:rPr>
          <w:sz w:val="16"/>
        </w:rPr>
        <w:t xml:space="preserve">, which is </w:t>
      </w:r>
      <w:r w:rsidRPr="00110C18">
        <w:rPr>
          <w:rStyle w:val="StyleUnderline"/>
        </w:rPr>
        <w:t xml:space="preserve">related to </w:t>
      </w:r>
      <w:r w:rsidRPr="00110C18">
        <w:rPr>
          <w:rStyle w:val="Emphasis"/>
          <w:highlight w:val="yellow"/>
        </w:rPr>
        <w:t>growing inequality</w:t>
      </w:r>
      <w:r w:rsidRPr="00110C18">
        <w:rPr>
          <w:sz w:val="16"/>
        </w:rPr>
        <w:t xml:space="preserve">. The income gaps between the top earners (“the 1%” and “the 0.1%”) and the rest of society have become a hotly debated topic in the wake of the 2008 financial crisis as manifested in the emergence of the international Occupy movement and the publication of Thomas Piketty's bestseller Capital in the Twenty- First Century (Piketty, 2014). </w:t>
      </w:r>
      <w:r w:rsidRPr="00110C18">
        <w:rPr>
          <w:rStyle w:val="StyleUnderline"/>
        </w:rPr>
        <w:t>While the top earners continue to rapidly accumulate more wealth, a large group of bottom earners</w:t>
      </w:r>
      <w:r w:rsidRPr="00110C18">
        <w:rPr>
          <w:sz w:val="16"/>
        </w:rPr>
        <w:t xml:space="preserve"> – in many rich countries, this group accounts for up to 40% of the population – </w:t>
      </w:r>
      <w:r w:rsidRPr="00110C18">
        <w:rPr>
          <w:rStyle w:val="StyleUnderline"/>
        </w:rPr>
        <w:t xml:space="preserve">have scarcely benefitted from economic growth and are being left behind </w:t>
      </w:r>
      <w:r w:rsidRPr="00110C18">
        <w:rPr>
          <w:sz w:val="16"/>
        </w:rPr>
        <w:t xml:space="preserve">(OECD, 2015a). </w:t>
      </w:r>
      <w:r w:rsidRPr="00110C18">
        <w:rPr>
          <w:rStyle w:val="StyleUnderline"/>
        </w:rPr>
        <w:t>Economic inequality has profound social consequences</w:t>
      </w:r>
      <w:r w:rsidRPr="00110C18">
        <w:rPr>
          <w:sz w:val="16"/>
        </w:rPr>
        <w:t xml:space="preserve">; for instance, </w:t>
      </w:r>
      <w:r w:rsidRPr="00110C18">
        <w:rPr>
          <w:rStyle w:val="StyleUnderline"/>
          <w:highlight w:val="yellow"/>
        </w:rPr>
        <w:t>it reduces educational opportunities and lowers</w:t>
      </w:r>
      <w:r w:rsidRPr="00110C18">
        <w:rPr>
          <w:rStyle w:val="StyleUnderline"/>
        </w:rPr>
        <w:t xml:space="preserve"> the </w:t>
      </w:r>
      <w:r w:rsidRPr="00110C18">
        <w:rPr>
          <w:rStyle w:val="StyleUnderline"/>
          <w:highlight w:val="yellow"/>
        </w:rPr>
        <w:t>social mobility</w:t>
      </w:r>
      <w:r w:rsidRPr="00110C18">
        <w:rPr>
          <w:rStyle w:val="StyleUnderline"/>
        </w:rPr>
        <w:t xml:space="preserve"> of many people at the bottom</w:t>
      </w:r>
      <w:r w:rsidRPr="00110C18">
        <w:rPr>
          <w:sz w:val="16"/>
        </w:rPr>
        <w:t xml:space="preserve">. As the OECD (2015a: 21) comments, ‘the decline of the 40% raises social and political questions. </w:t>
      </w:r>
      <w:r w:rsidRPr="00110C18">
        <w:rPr>
          <w:rStyle w:val="StyleUnderline"/>
        </w:rPr>
        <w:t xml:space="preserve">When such a large group in the population gains so little from economic growth, </w:t>
      </w:r>
      <w:r w:rsidRPr="00110C18">
        <w:rPr>
          <w:rStyle w:val="StyleUnderline"/>
          <w:highlight w:val="yellow"/>
        </w:rPr>
        <w:t>the social fabric frays and trust in institutions is weakened</w:t>
      </w:r>
      <w:r w:rsidRPr="00110C18">
        <w:rPr>
          <w:rStyle w:val="StyleUnderline"/>
        </w:rPr>
        <w:t>.’ Income inequality has</w:t>
      </w:r>
      <w:r w:rsidRPr="00110C18">
        <w:rPr>
          <w:sz w:val="16"/>
        </w:rPr>
        <w:t xml:space="preserve"> also </w:t>
      </w:r>
      <w:r w:rsidRPr="00110C18">
        <w:rPr>
          <w:rStyle w:val="StyleUnderline"/>
        </w:rPr>
        <w:t>increased in many developing countries, and although the number of people living in extreme poverty has been reduced significantly in recent decades</w:t>
      </w:r>
      <w:r w:rsidRPr="00110C18">
        <w:rPr>
          <w:sz w:val="16"/>
        </w:rPr>
        <w:t xml:space="preserve"> (OECD, 2015b: 36), </w:t>
      </w:r>
      <w:r w:rsidRPr="00110C18">
        <w:rPr>
          <w:rStyle w:val="StyleUnderline"/>
        </w:rPr>
        <w:t>hundreds of millions of people still live in poverty</w:t>
      </w:r>
      <w:r w:rsidRPr="00110C18">
        <w:rPr>
          <w:sz w:val="16"/>
        </w:rPr>
        <w:t>. Another crisis is the</w:t>
      </w:r>
      <w:r w:rsidRPr="00110C18">
        <w:rPr>
          <w:rStyle w:val="StyleUnderline"/>
          <w:sz w:val="16"/>
        </w:rPr>
        <w:t xml:space="preserve"> </w:t>
      </w:r>
      <w:r w:rsidRPr="00110C18">
        <w:rPr>
          <w:rStyle w:val="Emphasis"/>
          <w:highlight w:val="yellow"/>
        </w:rPr>
        <w:t>environmental crisis</w:t>
      </w:r>
      <w:r w:rsidRPr="00110C18">
        <w:rPr>
          <w:rStyle w:val="StyleUnderline"/>
        </w:rPr>
        <w:t xml:space="preserve">, </w:t>
      </w:r>
      <w:r w:rsidRPr="00110C18">
        <w:rPr>
          <w:sz w:val="16"/>
        </w:rPr>
        <w:t>which</w:t>
      </w:r>
      <w:r w:rsidRPr="00110C18">
        <w:rPr>
          <w:rStyle w:val="StyleUnderline"/>
          <w:sz w:val="16"/>
        </w:rPr>
        <w:t xml:space="preserve"> </w:t>
      </w:r>
      <w:r w:rsidRPr="00110C18">
        <w:rPr>
          <w:rStyle w:val="StyleUnderline"/>
        </w:rPr>
        <w:t>encompasses a wide range of factors</w:t>
      </w:r>
      <w:r w:rsidRPr="00110C18">
        <w:rPr>
          <w:sz w:val="16"/>
        </w:rPr>
        <w:t xml:space="preserve"> – including, for instance, </w:t>
      </w:r>
      <w:r w:rsidRPr="00110C18">
        <w:rPr>
          <w:rStyle w:val="Emphasis"/>
          <w:highlight w:val="yellow"/>
        </w:rPr>
        <w:t>climate change</w:t>
      </w:r>
      <w:r w:rsidRPr="00110C18">
        <w:rPr>
          <w:sz w:val="16"/>
          <w:highlight w:val="yellow"/>
        </w:rPr>
        <w:t xml:space="preserve">, </w:t>
      </w:r>
      <w:r w:rsidRPr="00110C18">
        <w:rPr>
          <w:rStyle w:val="Emphasis"/>
          <w:highlight w:val="yellow"/>
        </w:rPr>
        <w:t>biodiversity loss</w:t>
      </w:r>
      <w:r w:rsidRPr="00110C18">
        <w:rPr>
          <w:sz w:val="16"/>
          <w:highlight w:val="yellow"/>
        </w:rPr>
        <w:t xml:space="preserve"> </w:t>
      </w:r>
      <w:r w:rsidRPr="00110C18">
        <w:rPr>
          <w:rStyle w:val="StyleUnderline"/>
          <w:highlight w:val="yellow"/>
        </w:rPr>
        <w:t>and</w:t>
      </w:r>
      <w:r w:rsidRPr="00110C18">
        <w:rPr>
          <w:sz w:val="16"/>
          <w:highlight w:val="yellow"/>
        </w:rPr>
        <w:t xml:space="preserve"> </w:t>
      </w:r>
      <w:r w:rsidRPr="00110C18">
        <w:rPr>
          <w:rStyle w:val="Emphasis"/>
          <w:highlight w:val="yellow"/>
        </w:rPr>
        <w:t>deforestation</w:t>
      </w:r>
      <w:r w:rsidRPr="00110C18">
        <w:rPr>
          <w:sz w:val="16"/>
        </w:rPr>
        <w:t xml:space="preserve"> – </w:t>
      </w:r>
      <w:r w:rsidRPr="00110C18">
        <w:rPr>
          <w:rStyle w:val="StyleUnderline"/>
        </w:rPr>
        <w:t xml:space="preserve">that </w:t>
      </w:r>
      <w:r w:rsidRPr="00110C18">
        <w:rPr>
          <w:rStyle w:val="StyleUnderline"/>
          <w:highlight w:val="yellow"/>
        </w:rPr>
        <w:t>undermine</w:t>
      </w:r>
      <w:r w:rsidRPr="00110C18">
        <w:rPr>
          <w:rStyle w:val="StyleUnderline"/>
        </w:rPr>
        <w:t xml:space="preserve"> current and future </w:t>
      </w:r>
      <w:r w:rsidRPr="00110C18">
        <w:rPr>
          <w:rStyle w:val="StyleUnderline"/>
          <w:highlight w:val="yellow"/>
        </w:rPr>
        <w:t>living conditions</w:t>
      </w:r>
      <w:r w:rsidRPr="00110C18">
        <w:rPr>
          <w:rStyle w:val="StyleUnderline"/>
        </w:rPr>
        <w:t xml:space="preserve"> for human beings and other species</w:t>
      </w:r>
      <w:r w:rsidRPr="00110C18">
        <w:rPr>
          <w:sz w:val="16"/>
        </w:rPr>
        <w:t xml:space="preserve"> (</w:t>
      </w:r>
      <w:proofErr w:type="spellStart"/>
      <w:r w:rsidRPr="00110C18">
        <w:rPr>
          <w:sz w:val="16"/>
        </w:rPr>
        <w:t>Speth</w:t>
      </w:r>
      <w:proofErr w:type="spellEnd"/>
      <w:r w:rsidRPr="00110C18">
        <w:rPr>
          <w:sz w:val="16"/>
        </w:rPr>
        <w:t xml:space="preserve">, 2008). </w:t>
      </w:r>
      <w:r w:rsidRPr="00110C18">
        <w:rPr>
          <w:rStyle w:val="StyleUnderline"/>
          <w:highlight w:val="yellow"/>
        </w:rPr>
        <w:t xml:space="preserve">The </w:t>
      </w:r>
      <w:r w:rsidRPr="00110C18">
        <w:rPr>
          <w:rStyle w:val="Emphasis"/>
          <w:highlight w:val="yellow"/>
        </w:rPr>
        <w:t>root cause</w:t>
      </w:r>
      <w:r w:rsidRPr="00110C18">
        <w:rPr>
          <w:rStyle w:val="StyleUnderline"/>
        </w:rPr>
        <w:t xml:space="preserve"> of this crisis </w:t>
      </w:r>
      <w:r w:rsidRPr="00110C18">
        <w:rPr>
          <w:rStyle w:val="StyleUnderline"/>
          <w:highlight w:val="yellow"/>
        </w:rPr>
        <w:t>is the endless increase in</w:t>
      </w:r>
      <w:r w:rsidRPr="00110C18">
        <w:rPr>
          <w:rStyle w:val="StyleUnderline"/>
        </w:rPr>
        <w:t xml:space="preserve"> the world's </w:t>
      </w:r>
      <w:r w:rsidRPr="00110C18">
        <w:rPr>
          <w:rStyle w:val="StyleUnderline"/>
          <w:highlight w:val="yellow"/>
        </w:rPr>
        <w:t>volume of production and</w:t>
      </w:r>
      <w:r w:rsidRPr="00110C18">
        <w:rPr>
          <w:rStyle w:val="StyleUnderline"/>
        </w:rPr>
        <w:t xml:space="preserve"> in humanity's </w:t>
      </w:r>
      <w:r w:rsidRPr="00110C18">
        <w:rPr>
          <w:rStyle w:val="StyleUnderline"/>
          <w:highlight w:val="yellow"/>
        </w:rPr>
        <w:t>consumption of</w:t>
      </w:r>
      <w:r w:rsidRPr="00110C18">
        <w:rPr>
          <w:rStyle w:val="StyleUnderline"/>
        </w:rPr>
        <w:t xml:space="preserve"> the </w:t>
      </w:r>
      <w:r w:rsidRPr="00110C18">
        <w:rPr>
          <w:rStyle w:val="StyleUnderline"/>
          <w:highlight w:val="yellow"/>
        </w:rPr>
        <w:t>planet's finite resources</w:t>
      </w:r>
      <w:r w:rsidRPr="00110C18">
        <w:rPr>
          <w:sz w:val="16"/>
        </w:rPr>
        <w:t xml:space="preserve">. </w:t>
      </w:r>
      <w:r w:rsidRPr="00110C18">
        <w:rPr>
          <w:rStyle w:val="StyleUnderline"/>
          <w:highlight w:val="yellow"/>
        </w:rPr>
        <w:t>To</w:t>
      </w:r>
      <w:r w:rsidRPr="00110C18">
        <w:rPr>
          <w:rStyle w:val="StyleUnderline"/>
        </w:rPr>
        <w:t xml:space="preserve"> merely </w:t>
      </w:r>
      <w:r w:rsidRPr="00110C18">
        <w:rPr>
          <w:rStyle w:val="StyleUnderline"/>
          <w:highlight w:val="yellow"/>
        </w:rPr>
        <w:t>sustain humanity's current</w:t>
      </w:r>
      <w:r w:rsidRPr="00110C18">
        <w:rPr>
          <w:rStyle w:val="StyleUnderline"/>
        </w:rPr>
        <w:t xml:space="preserve"> level of environmental </w:t>
      </w:r>
      <w:r w:rsidRPr="00110C18">
        <w:rPr>
          <w:rStyle w:val="StyleUnderline"/>
          <w:highlight w:val="yellow"/>
        </w:rPr>
        <w:t xml:space="preserve">impact, </w:t>
      </w:r>
      <w:r w:rsidRPr="00110C18">
        <w:rPr>
          <w:rStyle w:val="Emphasis"/>
          <w:highlight w:val="yellow"/>
        </w:rPr>
        <w:t>1.6 planets would be required</w:t>
      </w:r>
      <w:r w:rsidRPr="00110C18">
        <w:rPr>
          <w:sz w:val="16"/>
        </w:rPr>
        <w:t xml:space="preserve"> (WWF, 2016). This figure obviously obscures the fact that whereas there is massive overconsumption in the rich countries of the world, the populations of a number of underdeveloped countries have a real and pressing need to increase their consumption if they are to meet basic human needs. A host of other actual or impending crises can be mentioned (see, e.g., Brand and </w:t>
      </w:r>
      <w:proofErr w:type="spellStart"/>
      <w:r w:rsidRPr="00110C18">
        <w:rPr>
          <w:sz w:val="16"/>
        </w:rPr>
        <w:t>Wissen</w:t>
      </w:r>
      <w:proofErr w:type="spellEnd"/>
      <w:r w:rsidRPr="00110C18">
        <w:rPr>
          <w:sz w:val="16"/>
        </w:rPr>
        <w:t>, 2012; Harvey, 2010; Robinson, 2014). In fact, it is likely to be the case that ‘</w:t>
      </w:r>
      <w:r w:rsidRPr="00110C18">
        <w:rPr>
          <w:rStyle w:val="Emphasis"/>
          <w:highlight w:val="yellow"/>
        </w:rPr>
        <w:t xml:space="preserve">never </w:t>
      </w:r>
      <w:r w:rsidRPr="00110C18">
        <w:rPr>
          <w:rStyle w:val="Emphasis"/>
        </w:rPr>
        <w:t xml:space="preserve">before in human history </w:t>
      </w:r>
      <w:r w:rsidRPr="00110C18">
        <w:rPr>
          <w:rStyle w:val="Emphasis"/>
          <w:highlight w:val="yellow"/>
        </w:rPr>
        <w:t>have so many crises converged simultaneously</w:t>
      </w:r>
      <w:r w:rsidRPr="00110C18">
        <w:rPr>
          <w:rStyle w:val="Emphasis"/>
        </w:rPr>
        <w:t xml:space="preserve"> to reach their maximum level of tension’ </w:t>
      </w:r>
      <w:r w:rsidRPr="00110C18">
        <w:rPr>
          <w:sz w:val="16"/>
        </w:rPr>
        <w:t>(Max-</w:t>
      </w:r>
      <w:proofErr w:type="spellStart"/>
      <w:r w:rsidRPr="00110C18">
        <w:rPr>
          <w:sz w:val="16"/>
        </w:rPr>
        <w:t>Neef</w:t>
      </w:r>
      <w:proofErr w:type="spellEnd"/>
      <w:r w:rsidRPr="00110C18">
        <w:rPr>
          <w:sz w:val="16"/>
        </w:rPr>
        <w:t xml:space="preserve">, 2014: 17). </w:t>
      </w:r>
      <w:r w:rsidRPr="00110C18">
        <w:rPr>
          <w:rStyle w:val="Emphasis"/>
        </w:rPr>
        <w:t>It seems highly unlikely that these crises</w:t>
      </w:r>
      <w:r w:rsidRPr="00110C18">
        <w:rPr>
          <w:sz w:val="16"/>
        </w:rPr>
        <w:t xml:space="preserve"> – which can also be thought of as one </w:t>
      </w:r>
      <w:r w:rsidRPr="00110C18">
        <w:rPr>
          <w:rStyle w:val="Emphasis"/>
        </w:rPr>
        <w:t>multidimensional crisis</w:t>
      </w:r>
      <w:r w:rsidRPr="00110C18">
        <w:rPr>
          <w:sz w:val="16"/>
        </w:rPr>
        <w:t xml:space="preserve"> – </w:t>
      </w:r>
      <w:r w:rsidRPr="00110C18">
        <w:rPr>
          <w:rStyle w:val="Emphasis"/>
        </w:rPr>
        <w:t xml:space="preserve">could be resolved under the institutional arrangements of neoliberal capitalism. </w:t>
      </w:r>
      <w:r w:rsidRPr="00110C18">
        <w:rPr>
          <w:rStyle w:val="StyleUnderline"/>
        </w:rPr>
        <w:t xml:space="preserve">The 2008 financial crisis was – to no small extent – </w:t>
      </w:r>
      <w:r w:rsidRPr="00110C18">
        <w:rPr>
          <w:rStyle w:val="Emphasis"/>
        </w:rPr>
        <w:t>a result of neoliberal policies</w:t>
      </w:r>
      <w:r w:rsidRPr="00110C18">
        <w:rPr>
          <w:sz w:val="16"/>
        </w:rPr>
        <w:t xml:space="preserve"> (</w:t>
      </w:r>
      <w:proofErr w:type="spellStart"/>
      <w:r w:rsidRPr="00110C18">
        <w:rPr>
          <w:sz w:val="16"/>
        </w:rPr>
        <w:t>Duménil</w:t>
      </w:r>
      <w:proofErr w:type="spellEnd"/>
      <w:r w:rsidRPr="00110C18">
        <w:rPr>
          <w:sz w:val="16"/>
        </w:rPr>
        <w:t xml:space="preserve"> and </w:t>
      </w:r>
      <w:proofErr w:type="spellStart"/>
      <w:r w:rsidRPr="00110C18">
        <w:rPr>
          <w:sz w:val="16"/>
        </w:rPr>
        <w:t>Lévy</w:t>
      </w:r>
      <w:proofErr w:type="spellEnd"/>
      <w:r w:rsidRPr="00110C18">
        <w:rPr>
          <w:sz w:val="16"/>
        </w:rPr>
        <w:t xml:space="preserve">, 2011), </w:t>
      </w:r>
      <w:r w:rsidRPr="00110C18">
        <w:rPr>
          <w:rStyle w:val="StyleUnderline"/>
        </w:rPr>
        <w:t>and the same can be said of growing inequality</w:t>
      </w:r>
      <w:r w:rsidRPr="00110C18">
        <w:rPr>
          <w:sz w:val="16"/>
        </w:rPr>
        <w:t xml:space="preserve"> (Hall et al., 2013). However, even more fundamentally, </w:t>
      </w:r>
      <w:r w:rsidRPr="00110C18">
        <w:rPr>
          <w:rStyle w:val="StyleUnderline"/>
        </w:rPr>
        <w:t>the question is whether the crises</w:t>
      </w:r>
      <w:r w:rsidRPr="00110C18">
        <w:rPr>
          <w:sz w:val="16"/>
        </w:rPr>
        <w:t xml:space="preserve"> – not least the environmental crisis – </w:t>
      </w:r>
      <w:r w:rsidRPr="00110C18">
        <w:rPr>
          <w:rStyle w:val="StyleUnderline"/>
        </w:rPr>
        <w:t xml:space="preserve">can be resolved </w:t>
      </w:r>
      <w:r w:rsidRPr="00110C18">
        <w:rPr>
          <w:rStyle w:val="Emphasis"/>
        </w:rPr>
        <w:t>simultaneously</w:t>
      </w:r>
      <w:r w:rsidRPr="00110C18">
        <w:rPr>
          <w:rStyle w:val="StyleUnderline"/>
        </w:rPr>
        <w:t xml:space="preserve"> within the framework of an economic system that needs to grow</w:t>
      </w:r>
      <w:r w:rsidRPr="00110C18">
        <w:rPr>
          <w:sz w:val="16"/>
        </w:rPr>
        <w:t xml:space="preserve">. So far, </w:t>
      </w:r>
      <w:r w:rsidRPr="00110C18">
        <w:rPr>
          <w:rStyle w:val="Emphasis"/>
          <w:sz w:val="26"/>
          <w:highlight w:val="yellow"/>
        </w:rPr>
        <w:t>there is</w:t>
      </w:r>
      <w:r w:rsidRPr="00110C18">
        <w:rPr>
          <w:rStyle w:val="Emphasis"/>
          <w:sz w:val="26"/>
        </w:rPr>
        <w:t xml:space="preserve"> </w:t>
      </w:r>
      <w:r w:rsidRPr="00110C18">
        <w:rPr>
          <w:rStyle w:val="Emphasis"/>
          <w:sz w:val="26"/>
          <w:highlight w:val="yellow"/>
        </w:rPr>
        <w:t>nothing</w:t>
      </w:r>
      <w:r w:rsidRPr="00110C18">
        <w:rPr>
          <w:rStyle w:val="Emphasis"/>
          <w:sz w:val="26"/>
        </w:rPr>
        <w:t xml:space="preserve"> to suggest that it is even remotely </w:t>
      </w:r>
      <w:r w:rsidRPr="00110C18">
        <w:rPr>
          <w:rStyle w:val="Emphasis"/>
          <w:sz w:val="26"/>
          <w:highlight w:val="yellow"/>
        </w:rPr>
        <w:t>possible to bring humanity's environmental impact down to a sustainable level within such a system</w:t>
      </w:r>
      <w:r w:rsidRPr="00110C18">
        <w:rPr>
          <w:sz w:val="16"/>
        </w:rPr>
        <w:t xml:space="preserve"> (Dietz and O'Neill, 2013; Jackson, 2009). To recapitulate, if </w:t>
      </w:r>
      <w:r w:rsidRPr="00110C18">
        <w:rPr>
          <w:rStyle w:val="Emphasis"/>
          <w:highlight w:val="yellow"/>
        </w:rPr>
        <w:t>a deep crisis is an important prerequisite for deep institutional change</w:t>
      </w:r>
      <w:r w:rsidRPr="00110C18">
        <w:rPr>
          <w:sz w:val="16"/>
        </w:rPr>
        <w:t xml:space="preserve"> – as not only critical political economists but also many other social scientists suggest – then we live in a time when such </w:t>
      </w:r>
      <w:r w:rsidRPr="00110C18">
        <w:rPr>
          <w:rStyle w:val="Emphasis"/>
        </w:rPr>
        <w:t>change ought to be possible</w:t>
      </w:r>
      <w:r w:rsidRPr="00110C18">
        <w:rPr>
          <w:sz w:val="16"/>
        </w:rPr>
        <w:t xml:space="preserve">. In other words, </w:t>
      </w:r>
      <w:r w:rsidRPr="00110C18">
        <w:rPr>
          <w:rStyle w:val="Emphasis"/>
        </w:rPr>
        <w:t xml:space="preserve">the first precondition for </w:t>
      </w:r>
      <w:proofErr w:type="gramStart"/>
      <w:r w:rsidRPr="00110C18">
        <w:rPr>
          <w:rStyle w:val="Emphasis"/>
        </w:rPr>
        <w:t xml:space="preserve">a </w:t>
      </w:r>
      <w:proofErr w:type="spellStart"/>
      <w:r w:rsidRPr="00110C18">
        <w:rPr>
          <w:rStyle w:val="Emphasis"/>
        </w:rPr>
        <w:t>degrowth</w:t>
      </w:r>
      <w:proofErr w:type="spellEnd"/>
      <w:proofErr w:type="gramEnd"/>
      <w:r w:rsidRPr="00110C18">
        <w:rPr>
          <w:rStyle w:val="Emphasis"/>
        </w:rPr>
        <w:t xml:space="preserve"> paradigm shift exists.</w:t>
      </w:r>
    </w:p>
    <w:p w:rsidR="006E2453" w:rsidRPr="00A63261" w:rsidRDefault="006E2453" w:rsidP="00027E15">
      <w:pPr>
        <w:rPr>
          <w:b/>
          <w:iCs/>
          <w:u w:val="single"/>
          <w:bdr w:val="single" w:sz="8" w:space="0" w:color="auto"/>
        </w:rPr>
      </w:pPr>
    </w:p>
    <w:p w:rsidR="00027E15" w:rsidRPr="00110C18" w:rsidRDefault="00027E15" w:rsidP="00027E15">
      <w:pPr>
        <w:pStyle w:val="Heading4"/>
      </w:pPr>
      <w:r w:rsidRPr="00110C18">
        <w:t xml:space="preserve">Innovation is </w:t>
      </w:r>
      <w:r w:rsidRPr="00110C18">
        <w:rPr>
          <w:u w:val="single"/>
        </w:rPr>
        <w:t>mathematically</w:t>
      </w:r>
      <w:r w:rsidRPr="00110C18">
        <w:t xml:space="preserve"> impossible – </w:t>
      </w:r>
      <w:r w:rsidRPr="00110C18">
        <w:rPr>
          <w:u w:val="single"/>
        </w:rPr>
        <w:t>resource constraints</w:t>
      </w:r>
      <w:r w:rsidRPr="00110C18">
        <w:t xml:space="preserve"> prove</w:t>
      </w:r>
    </w:p>
    <w:p w:rsidR="00027E15" w:rsidRPr="00110C18" w:rsidRDefault="00027E15" w:rsidP="00027E15">
      <w:r w:rsidRPr="00110C18">
        <w:t xml:space="preserve"> Christopher </w:t>
      </w:r>
      <w:proofErr w:type="spellStart"/>
      <w:r w:rsidRPr="00110C18">
        <w:rPr>
          <w:rStyle w:val="Style13ptBold"/>
        </w:rPr>
        <w:t>Ketcham</w:t>
      </w:r>
      <w:proofErr w:type="spellEnd"/>
      <w:r w:rsidRPr="00110C18">
        <w:rPr>
          <w:rStyle w:val="Style13ptBold"/>
        </w:rPr>
        <w:t xml:space="preserve"> 17</w:t>
      </w:r>
      <w:r w:rsidRPr="00110C18">
        <w:t xml:space="preserve">, writer for the Pacific Standard, among other publications, citing Joseph </w:t>
      </w:r>
      <w:proofErr w:type="spellStart"/>
      <w:r w:rsidRPr="00110C18">
        <w:t>Tainter</w:t>
      </w:r>
      <w:proofErr w:type="spellEnd"/>
      <w:r w:rsidRPr="00110C18">
        <w:t>, a professor of sustainability at Utah State University, “The Fallacy of Endless Economic Growth,” 5/16/17, https://psmag.com/magazine/fallacy-of-endless-growth</w:t>
      </w:r>
    </w:p>
    <w:p w:rsidR="00027E15" w:rsidRPr="00110C18" w:rsidRDefault="00027E15" w:rsidP="00027E15">
      <w:pPr>
        <w:rPr>
          <w:sz w:val="16"/>
        </w:rPr>
      </w:pPr>
      <w:r w:rsidRPr="00110C18">
        <w:rPr>
          <w:sz w:val="16"/>
        </w:rPr>
        <w:t xml:space="preserve">Now, </w:t>
      </w:r>
      <w:r w:rsidRPr="00110C18">
        <w:rPr>
          <w:rStyle w:val="StyleUnderline"/>
        </w:rPr>
        <w:t>at the very moment that we need innovation to accelerate</w:t>
      </w:r>
      <w:r w:rsidRPr="00110C18">
        <w:rPr>
          <w:sz w:val="16"/>
        </w:rPr>
        <w:t>—to mount a viable response to climate change, to locate new resources and replace dwindling or despoiled ones—</w:t>
      </w:r>
      <w:r w:rsidRPr="00110C18">
        <w:rPr>
          <w:rStyle w:val="Emphasis"/>
        </w:rPr>
        <w:t>evidence suggests that the opposite is happening</w:t>
      </w:r>
      <w:r w:rsidRPr="00110C18">
        <w:rPr>
          <w:sz w:val="16"/>
        </w:rPr>
        <w:t xml:space="preserve">. Joseph </w:t>
      </w:r>
      <w:proofErr w:type="spellStart"/>
      <w:r w:rsidRPr="00110C18">
        <w:rPr>
          <w:sz w:val="16"/>
        </w:rPr>
        <w:t>Tainter</w:t>
      </w:r>
      <w:proofErr w:type="spellEnd"/>
      <w:r w:rsidRPr="00110C18">
        <w:rPr>
          <w:sz w:val="16"/>
        </w:rPr>
        <w:t xml:space="preserve">, a professor of sustainability at Utah State University, examined innovation trends using 30 years of data from the U.S. Patent and Trademark Office. What he found was troubling. Slightly more than half of all patents issued in this country are to foreign entities, so </w:t>
      </w:r>
      <w:proofErr w:type="spellStart"/>
      <w:r w:rsidRPr="00110C18">
        <w:rPr>
          <w:sz w:val="16"/>
        </w:rPr>
        <w:t>Tainter</w:t>
      </w:r>
      <w:proofErr w:type="spellEnd"/>
      <w:r w:rsidRPr="00110C18">
        <w:rPr>
          <w:sz w:val="16"/>
        </w:rPr>
        <w:t xml:space="preserve"> considered changes to the number of patents per applicant to be an accurate indicator of global productivity as expressed through invention. </w:t>
      </w:r>
      <w:r w:rsidRPr="00110C18">
        <w:rPr>
          <w:rStyle w:val="StyleUnderline"/>
          <w:highlight w:val="yellow"/>
        </w:rPr>
        <w:t>In</w:t>
      </w:r>
      <w:r w:rsidRPr="00110C18">
        <w:rPr>
          <w:sz w:val="16"/>
        </w:rPr>
        <w:t xml:space="preserve"> the </w:t>
      </w:r>
      <w:r w:rsidRPr="00110C18">
        <w:rPr>
          <w:rStyle w:val="StyleUnderline"/>
          <w:highlight w:val="yellow"/>
        </w:rPr>
        <w:t>major technical fields</w:t>
      </w:r>
      <w:r w:rsidRPr="00110C18">
        <w:rPr>
          <w:sz w:val="16"/>
        </w:rPr>
        <w:t xml:space="preserve"> he studied—</w:t>
      </w:r>
      <w:r w:rsidRPr="00110C18">
        <w:rPr>
          <w:rStyle w:val="StyleUnderline"/>
        </w:rPr>
        <w:t>drugs</w:t>
      </w:r>
      <w:r w:rsidRPr="00110C18">
        <w:rPr>
          <w:sz w:val="16"/>
        </w:rPr>
        <w:t xml:space="preserve"> and chemicals, </w:t>
      </w:r>
      <w:r w:rsidRPr="00110C18">
        <w:rPr>
          <w:rStyle w:val="StyleUnderline"/>
        </w:rPr>
        <w:t>metallurgy</w:t>
      </w:r>
      <w:r w:rsidRPr="00110C18">
        <w:rPr>
          <w:sz w:val="16"/>
        </w:rPr>
        <w:t xml:space="preserve">, </w:t>
      </w:r>
      <w:r w:rsidRPr="00110C18">
        <w:rPr>
          <w:rStyle w:val="StyleUnderline"/>
        </w:rPr>
        <w:t>energy, biotech</w:t>
      </w:r>
      <w:r w:rsidRPr="00110C18">
        <w:rPr>
          <w:sz w:val="16"/>
        </w:rPr>
        <w:t xml:space="preserve">nology, </w:t>
      </w:r>
      <w:r w:rsidRPr="00110C18">
        <w:rPr>
          <w:rStyle w:val="StyleUnderline"/>
        </w:rPr>
        <w:t>information</w:t>
      </w:r>
      <w:r w:rsidRPr="00110C18">
        <w:rPr>
          <w:sz w:val="16"/>
        </w:rPr>
        <w:t xml:space="preserve"> technology, </w:t>
      </w:r>
      <w:r w:rsidRPr="00110C18">
        <w:rPr>
          <w:rStyle w:val="StyleUnderline"/>
        </w:rPr>
        <w:t>and so on</w:t>
      </w:r>
      <w:r w:rsidRPr="00110C18">
        <w:rPr>
          <w:sz w:val="16"/>
        </w:rPr>
        <w:t xml:space="preserve">—he found that </w:t>
      </w:r>
      <w:r w:rsidRPr="00110C18">
        <w:rPr>
          <w:rStyle w:val="StyleUnderline"/>
        </w:rPr>
        <w:t xml:space="preserve">the number of </w:t>
      </w:r>
      <w:r w:rsidRPr="00110C18">
        <w:rPr>
          <w:rStyle w:val="StyleUnderline"/>
          <w:highlight w:val="yellow"/>
        </w:rPr>
        <w:t>researchers</w:t>
      </w:r>
      <w:r w:rsidRPr="00110C18">
        <w:rPr>
          <w:rStyle w:val="StyleUnderline"/>
        </w:rPr>
        <w:t xml:space="preserve"> on each patent </w:t>
      </w:r>
      <w:r w:rsidRPr="00110C18">
        <w:rPr>
          <w:rStyle w:val="Emphasis"/>
        </w:rPr>
        <w:t xml:space="preserve">steadily </w:t>
      </w:r>
      <w:r w:rsidRPr="00110C18">
        <w:rPr>
          <w:rStyle w:val="Emphasis"/>
          <w:highlight w:val="yellow"/>
        </w:rPr>
        <w:t>increased</w:t>
      </w:r>
      <w:r w:rsidRPr="00110C18">
        <w:rPr>
          <w:sz w:val="16"/>
        </w:rPr>
        <w:t xml:space="preserve"> between 1974 and 2005. </w:t>
      </w:r>
      <w:r w:rsidRPr="00110C18">
        <w:rPr>
          <w:rStyle w:val="Emphasis"/>
        </w:rPr>
        <w:t xml:space="preserve">This means </w:t>
      </w:r>
      <w:r w:rsidRPr="00110C18">
        <w:rPr>
          <w:rStyle w:val="Emphasis"/>
          <w:highlight w:val="yellow"/>
        </w:rPr>
        <w:t>more time and man-hours</w:t>
      </w:r>
      <w:r w:rsidRPr="00110C18">
        <w:rPr>
          <w:sz w:val="16"/>
        </w:rPr>
        <w:t>—</w:t>
      </w:r>
      <w:r w:rsidRPr="00110C18">
        <w:rPr>
          <w:rStyle w:val="StyleUnderline"/>
          <w:highlight w:val="yellow"/>
        </w:rPr>
        <w:t>and</w:t>
      </w:r>
      <w:r w:rsidRPr="00110C18">
        <w:rPr>
          <w:rStyle w:val="StyleUnderline"/>
        </w:rPr>
        <w:t xml:space="preserve"> presumably </w:t>
      </w:r>
      <w:r w:rsidRPr="00110C18">
        <w:rPr>
          <w:rStyle w:val="Emphasis"/>
          <w:highlight w:val="yellow"/>
        </w:rPr>
        <w:t>more money invested</w:t>
      </w:r>
      <w:r w:rsidRPr="00110C18">
        <w:rPr>
          <w:sz w:val="16"/>
        </w:rPr>
        <w:t>—</w:t>
      </w:r>
      <w:r w:rsidRPr="00110C18">
        <w:rPr>
          <w:rStyle w:val="StyleUnderline"/>
        </w:rPr>
        <w:t>for a declining return</w:t>
      </w:r>
      <w:r w:rsidRPr="00110C18">
        <w:rPr>
          <w:sz w:val="16"/>
        </w:rPr>
        <w:t>. In his 1988 book The Collapse of Complex Societies—a kind of companion volume to Limits—</w:t>
      </w:r>
      <w:proofErr w:type="spellStart"/>
      <w:r w:rsidRPr="00110C18">
        <w:rPr>
          <w:sz w:val="16"/>
        </w:rPr>
        <w:t>Tainter</w:t>
      </w:r>
      <w:proofErr w:type="spellEnd"/>
      <w:r w:rsidRPr="00110C18">
        <w:rPr>
          <w:sz w:val="16"/>
        </w:rPr>
        <w:t xml:space="preserve"> makes the case that </w:t>
      </w:r>
      <w:r w:rsidRPr="00110C18">
        <w:rPr>
          <w:rStyle w:val="StyleUnderline"/>
        </w:rPr>
        <w:t xml:space="preserve">as civilizations grow they produce </w:t>
      </w:r>
      <w:r w:rsidRPr="00110C18">
        <w:rPr>
          <w:rStyle w:val="Emphasis"/>
        </w:rPr>
        <w:t xml:space="preserve">increasingly </w:t>
      </w:r>
      <w:r w:rsidRPr="00110C18">
        <w:rPr>
          <w:rStyle w:val="Emphasis"/>
          <w:highlight w:val="yellow"/>
        </w:rPr>
        <w:t>complex problems</w:t>
      </w:r>
      <w:r w:rsidRPr="00110C18">
        <w:rPr>
          <w:rStyle w:val="StyleUnderline"/>
        </w:rPr>
        <w:t xml:space="preserve"> that </w:t>
      </w:r>
      <w:r w:rsidRPr="00110C18">
        <w:rPr>
          <w:rStyle w:val="StyleUnderline"/>
          <w:highlight w:val="yellow"/>
        </w:rPr>
        <w:t xml:space="preserve">demand </w:t>
      </w:r>
      <w:r w:rsidRPr="00110C18">
        <w:rPr>
          <w:rStyle w:val="Emphasis"/>
          <w:highlight w:val="yellow"/>
        </w:rPr>
        <w:t>increasingly complex solutions</w:t>
      </w:r>
      <w:r w:rsidRPr="00110C18">
        <w:rPr>
          <w:sz w:val="16"/>
        </w:rPr>
        <w:t xml:space="preserve">. </w:t>
      </w:r>
      <w:r w:rsidRPr="00110C18">
        <w:rPr>
          <w:rStyle w:val="StyleUnderline"/>
        </w:rPr>
        <w:t>Complexity demands more energy, requiring new technologies</w:t>
      </w:r>
      <w:r w:rsidRPr="00110C18">
        <w:rPr>
          <w:sz w:val="16"/>
        </w:rPr>
        <w:t xml:space="preserve"> for energy extraction. But, as </w:t>
      </w:r>
      <w:proofErr w:type="spellStart"/>
      <w:r w:rsidRPr="00110C18">
        <w:rPr>
          <w:sz w:val="16"/>
        </w:rPr>
        <w:t>Tainter's</w:t>
      </w:r>
      <w:proofErr w:type="spellEnd"/>
      <w:r w:rsidRPr="00110C18">
        <w:rPr>
          <w:sz w:val="16"/>
        </w:rPr>
        <w:t xml:space="preserve"> study suggests, innovation may have its own limits. The concept of </w:t>
      </w:r>
      <w:r w:rsidRPr="00110C18">
        <w:rPr>
          <w:rStyle w:val="StyleUnderline"/>
        </w:rPr>
        <w:t>energy-return-on-investment</w:t>
      </w:r>
      <w:r w:rsidRPr="00110C18">
        <w:rPr>
          <w:sz w:val="16"/>
        </w:rPr>
        <w:t xml:space="preserve">, known as EROI, was originally coined in reference to fossil-fuel exploration, and is commonly used to compare the amount of energy required to extract, transport, and refine a particular resource with the amount of energy it ultimately provides. EROI </w:t>
      </w:r>
      <w:r w:rsidRPr="00110C18">
        <w:rPr>
          <w:rStyle w:val="StyleUnderline"/>
        </w:rPr>
        <w:t xml:space="preserve">for </w:t>
      </w:r>
      <w:r w:rsidRPr="00110C18">
        <w:rPr>
          <w:rStyle w:val="StyleUnderline"/>
          <w:highlight w:val="yellow"/>
        </w:rPr>
        <w:t xml:space="preserve">our master energy source happens to be </w:t>
      </w:r>
      <w:r w:rsidRPr="00110C18">
        <w:rPr>
          <w:rStyle w:val="Emphasis"/>
          <w:highlight w:val="yellow"/>
        </w:rPr>
        <w:t>plummeting</w:t>
      </w:r>
      <w:r w:rsidRPr="00110C18">
        <w:rPr>
          <w:sz w:val="16"/>
          <w:highlight w:val="yellow"/>
        </w:rPr>
        <w:t xml:space="preserve">, </w:t>
      </w:r>
      <w:r w:rsidRPr="00110C18">
        <w:rPr>
          <w:rStyle w:val="StyleUnderline"/>
          <w:highlight w:val="yellow"/>
        </w:rPr>
        <w:t>as discovery and extraction of fossil fuels becomes more difficult and costly</w:t>
      </w:r>
      <w:r w:rsidRPr="00110C18">
        <w:rPr>
          <w:sz w:val="16"/>
          <w:highlight w:val="yellow"/>
        </w:rPr>
        <w:t>.</w:t>
      </w:r>
      <w:r w:rsidRPr="00110C18">
        <w:rPr>
          <w:sz w:val="16"/>
        </w:rPr>
        <w:t xml:space="preserve"> (The rising cost—which is to say complexity—of resource extraction and retrieval was one of Limits' broad projections that also turned out to be accurate.) EROI for global oil and gas production went from 30-to-1 in 1995 to 18-to-1 in 2006. In the U.S., the EROI for oil discovery in 1919 was an astonishing 1,000-to-1. By the 2010s, it was 5-to-1. </w:t>
      </w:r>
      <w:r w:rsidRPr="00110C18">
        <w:rPr>
          <w:rStyle w:val="StyleUnderline"/>
        </w:rPr>
        <w:t>In mining, multifactor productivity</w:t>
      </w:r>
      <w:r w:rsidRPr="00110C18">
        <w:rPr>
          <w:sz w:val="16"/>
        </w:rPr>
        <w:t>—which reflects the efficiency with which the inputs of capital, labor, materials, services, and energy generate a unit of mineral product—</w:t>
      </w:r>
      <w:r w:rsidRPr="00110C18">
        <w:rPr>
          <w:rStyle w:val="StyleUnderline"/>
        </w:rPr>
        <w:t>has been on a downward slope since 2002</w:t>
      </w:r>
      <w:r w:rsidRPr="00110C18">
        <w:rPr>
          <w:sz w:val="16"/>
        </w:rPr>
        <w:t xml:space="preserve">. According to the Australian Bureau of Statistics, </w:t>
      </w:r>
      <w:r w:rsidRPr="00110C18">
        <w:rPr>
          <w:rStyle w:val="StyleUnderline"/>
          <w:highlight w:val="yellow"/>
        </w:rPr>
        <w:t xml:space="preserve">it now takes </w:t>
      </w:r>
      <w:r w:rsidRPr="00110C18">
        <w:rPr>
          <w:rStyle w:val="Emphasis"/>
          <w:highlight w:val="yellow"/>
        </w:rPr>
        <w:t>40 percent more inputs</w:t>
      </w:r>
      <w:r w:rsidRPr="00110C18">
        <w:rPr>
          <w:rStyle w:val="StyleUnderline"/>
          <w:highlight w:val="yellow"/>
        </w:rPr>
        <w:t xml:space="preserve"> to dig up minerals in general</w:t>
      </w:r>
      <w:r w:rsidRPr="00110C18">
        <w:rPr>
          <w:sz w:val="16"/>
          <w:highlight w:val="yellow"/>
        </w:rPr>
        <w:t xml:space="preserve">, </w:t>
      </w:r>
      <w:r w:rsidRPr="00110C18">
        <w:rPr>
          <w:rStyle w:val="StyleUnderline"/>
          <w:highlight w:val="yellow"/>
        </w:rPr>
        <w:t>while the grain sizes</w:t>
      </w:r>
      <w:r w:rsidRPr="00110C18">
        <w:rPr>
          <w:rStyle w:val="StyleUnderline"/>
        </w:rPr>
        <w:t xml:space="preserve"> and ore grades of what's being retrieved </w:t>
      </w:r>
      <w:r w:rsidRPr="00110C18">
        <w:rPr>
          <w:rStyle w:val="StyleUnderline"/>
          <w:highlight w:val="yellow"/>
        </w:rPr>
        <w:t>are declining</w:t>
      </w:r>
      <w:r w:rsidRPr="00110C18">
        <w:rPr>
          <w:sz w:val="16"/>
        </w:rPr>
        <w:t>. The Journal of Environmental Science and Engineering reported in 2013 that, "</w:t>
      </w:r>
      <w:r w:rsidRPr="00110C18">
        <w:rPr>
          <w:rStyle w:val="StyleUnderline"/>
        </w:rPr>
        <w:t>under the present paradigm of use,</w:t>
      </w:r>
      <w:r w:rsidRPr="00110C18">
        <w:rPr>
          <w:sz w:val="16"/>
        </w:rPr>
        <w:t xml:space="preserve">" </w:t>
      </w:r>
      <w:r w:rsidRPr="00110C18">
        <w:rPr>
          <w:rStyle w:val="StyleUnderline"/>
        </w:rPr>
        <w:t>the world</w:t>
      </w:r>
      <w:r w:rsidRPr="00110C18">
        <w:rPr>
          <w:sz w:val="16"/>
        </w:rPr>
        <w:t xml:space="preserve">, within decades, </w:t>
      </w:r>
      <w:r w:rsidRPr="00110C18">
        <w:rPr>
          <w:rStyle w:val="StyleUnderline"/>
        </w:rPr>
        <w:t xml:space="preserve">will begin seeing "scarcity" of "most of the strategically </w:t>
      </w:r>
      <w:r w:rsidRPr="00110C18">
        <w:rPr>
          <w:rStyle w:val="StyleUnderline"/>
          <w:highlight w:val="yellow"/>
        </w:rPr>
        <w:t>important metals and materials</w:t>
      </w:r>
      <w:r w:rsidRPr="00110C18">
        <w:rPr>
          <w:rStyle w:val="StyleUnderline"/>
        </w:rPr>
        <w:t xml:space="preserve"> that are </w:t>
      </w:r>
      <w:r w:rsidRPr="00110C18">
        <w:rPr>
          <w:rStyle w:val="Emphasis"/>
          <w:highlight w:val="yellow"/>
        </w:rPr>
        <w:t>fundamental to</w:t>
      </w:r>
      <w:r w:rsidRPr="00110C18">
        <w:rPr>
          <w:rStyle w:val="Emphasis"/>
        </w:rPr>
        <w:t xml:space="preserve"> [the] </w:t>
      </w:r>
      <w:r w:rsidRPr="00110C18">
        <w:rPr>
          <w:rStyle w:val="Emphasis"/>
          <w:highlight w:val="yellow"/>
        </w:rPr>
        <w:t>running</w:t>
      </w:r>
      <w:r w:rsidRPr="00110C18">
        <w:rPr>
          <w:rStyle w:val="Emphasis"/>
        </w:rPr>
        <w:t xml:space="preserve"> of our </w:t>
      </w:r>
      <w:r w:rsidRPr="00110C18">
        <w:rPr>
          <w:rStyle w:val="Emphasis"/>
          <w:highlight w:val="yellow"/>
        </w:rPr>
        <w:t>societies</w:t>
      </w:r>
      <w:r w:rsidRPr="00110C18">
        <w:rPr>
          <w:sz w:val="16"/>
        </w:rPr>
        <w:t>." According to the study's lead authors, a chemical engineering professor at Lund University in Sweden and an applied systems analyst at Stockholm University, "</w:t>
      </w:r>
      <w:r w:rsidRPr="00110C18">
        <w:rPr>
          <w:rStyle w:val="Emphasis"/>
          <w:highlight w:val="yellow"/>
        </w:rPr>
        <w:t>scarcity may lead [to] 'peak civilization</w:t>
      </w:r>
      <w:r w:rsidRPr="00110C18">
        <w:rPr>
          <w:sz w:val="16"/>
        </w:rPr>
        <w:t xml:space="preserve">,' </w:t>
      </w:r>
      <w:r w:rsidRPr="00110C18">
        <w:rPr>
          <w:rStyle w:val="StyleUnderline"/>
        </w:rPr>
        <w:t xml:space="preserve">unless urgent countermeasures are </w:t>
      </w:r>
      <w:r w:rsidRPr="00110C18">
        <w:rPr>
          <w:rStyle w:val="Emphasis"/>
        </w:rPr>
        <w:t>systematically undertaken</w:t>
      </w:r>
      <w:r w:rsidRPr="00110C18">
        <w:rPr>
          <w:rStyle w:val="StyleUnderline"/>
        </w:rPr>
        <w:t>.</w:t>
      </w:r>
      <w:r w:rsidRPr="00110C18">
        <w:rPr>
          <w:sz w:val="16"/>
        </w:rPr>
        <w:t xml:space="preserve">" Even in the midst of substantial innovation, today's global economy has become more profligate and more wasteful, using more materials per unit of GDP than it did 20 years ago. According to a 2016 report from the International Resource Panel at the United Nations Environment </w:t>
      </w:r>
      <w:proofErr w:type="spellStart"/>
      <w:r w:rsidRPr="00110C18">
        <w:rPr>
          <w:sz w:val="16"/>
        </w:rPr>
        <w:t>Programme</w:t>
      </w:r>
      <w:proofErr w:type="spellEnd"/>
      <w:r w:rsidRPr="00110C18">
        <w:rPr>
          <w:sz w:val="16"/>
        </w:rPr>
        <w:t xml:space="preserve">, </w:t>
      </w:r>
      <w:r w:rsidRPr="00110C18">
        <w:rPr>
          <w:rStyle w:val="StyleUnderline"/>
        </w:rPr>
        <w:t>the amount of</w:t>
      </w:r>
      <w:r w:rsidRPr="00110C18">
        <w:rPr>
          <w:sz w:val="16"/>
        </w:rPr>
        <w:t xml:space="preserve"> virgin </w:t>
      </w:r>
      <w:r w:rsidRPr="00110C18">
        <w:rPr>
          <w:rStyle w:val="StyleUnderline"/>
        </w:rPr>
        <w:t>natural resource needed for a given amount of product has gone up 17 percent over a single decade</w:t>
      </w:r>
      <w:r w:rsidRPr="00110C18">
        <w:rPr>
          <w:sz w:val="16"/>
        </w:rPr>
        <w:t xml:space="preserve">. In 2000, it took an average 1.2 kilograms of materials to generate one dollar of global GDP. By 2010, it took 1.4 kilograms. The amount of primary materials extracted from the Earth globally rose from 22 billion </w:t>
      </w:r>
      <w:proofErr w:type="spellStart"/>
      <w:r w:rsidRPr="00110C18">
        <w:rPr>
          <w:sz w:val="16"/>
        </w:rPr>
        <w:t>tonnes</w:t>
      </w:r>
      <w:proofErr w:type="spellEnd"/>
      <w:r w:rsidRPr="00110C18">
        <w:rPr>
          <w:sz w:val="16"/>
        </w:rPr>
        <w:t xml:space="preserve"> in 1970 to 70 billion </w:t>
      </w:r>
      <w:proofErr w:type="spellStart"/>
      <w:r w:rsidRPr="00110C18">
        <w:rPr>
          <w:sz w:val="16"/>
        </w:rPr>
        <w:t>tonnes</w:t>
      </w:r>
      <w:proofErr w:type="spellEnd"/>
      <w:r w:rsidRPr="00110C18">
        <w:rPr>
          <w:sz w:val="16"/>
        </w:rPr>
        <w:t xml:space="preserve"> in 2010, with per capita global material use going from seven </w:t>
      </w:r>
      <w:proofErr w:type="spellStart"/>
      <w:r w:rsidRPr="00110C18">
        <w:rPr>
          <w:sz w:val="16"/>
        </w:rPr>
        <w:t>tonnes</w:t>
      </w:r>
      <w:proofErr w:type="spellEnd"/>
      <w:r w:rsidRPr="00110C18">
        <w:rPr>
          <w:sz w:val="16"/>
        </w:rPr>
        <w:t xml:space="preserve"> in 1970 to 10 </w:t>
      </w:r>
      <w:proofErr w:type="spellStart"/>
      <w:r w:rsidRPr="00110C18">
        <w:rPr>
          <w:sz w:val="16"/>
        </w:rPr>
        <w:t>tonnes</w:t>
      </w:r>
      <w:proofErr w:type="spellEnd"/>
      <w:r w:rsidRPr="00110C18">
        <w:rPr>
          <w:sz w:val="16"/>
        </w:rPr>
        <w:t xml:space="preserve"> over the same 40-year period. According to the report, </w:t>
      </w:r>
      <w:r w:rsidRPr="00110C18">
        <w:rPr>
          <w:rStyle w:val="StyleUnderline"/>
        </w:rPr>
        <w:t>there is "growing environmental pressure per unit of economic activity," not less</w:t>
      </w:r>
      <w:r w:rsidRPr="00110C18">
        <w:rPr>
          <w:sz w:val="16"/>
        </w:rPr>
        <w:t xml:space="preserve">. Optimists will undoubtedly look to renewable energy as a stay against declining EROI and rising seas. But they may be blindsided by the stark limits of wind, solar, and hydro. Researchers at Monash University, marshaling considerable data, concluded that the </w:t>
      </w:r>
      <w:r w:rsidRPr="00110C18">
        <w:rPr>
          <w:rStyle w:val="StyleUnderline"/>
          <w:highlight w:val="yellow"/>
        </w:rPr>
        <w:t>cheerful scenarios projecting renewables</w:t>
      </w:r>
      <w:r w:rsidRPr="00110C18">
        <w:rPr>
          <w:rStyle w:val="StyleUnderline"/>
        </w:rPr>
        <w:t xml:space="preserve"> will supply most of the world's energy by mid-century "</w:t>
      </w:r>
      <w:r w:rsidRPr="00110C18">
        <w:rPr>
          <w:rStyle w:val="StyleUnderline"/>
          <w:highlight w:val="yellow"/>
        </w:rPr>
        <w:t xml:space="preserve">assume </w:t>
      </w:r>
      <w:r w:rsidRPr="00110C18">
        <w:rPr>
          <w:rStyle w:val="Emphasis"/>
          <w:highlight w:val="yellow"/>
        </w:rPr>
        <w:t>unrealistic technical potentials and implementation times</w:t>
      </w:r>
      <w:r w:rsidRPr="00110C18">
        <w:rPr>
          <w:sz w:val="16"/>
        </w:rPr>
        <w:t xml:space="preserve">." Which means we'll be stuck mostly with fossil fuels to keep the expansion machine running. Tim Jackson of the University of Surrey has calculated that, </w:t>
      </w:r>
      <w:r w:rsidRPr="00110C18">
        <w:rPr>
          <w:rStyle w:val="StyleUnderline"/>
        </w:rPr>
        <w:t>at current rates of carbon density</w:t>
      </w:r>
      <w:r w:rsidRPr="00110C18">
        <w:rPr>
          <w:sz w:val="16"/>
        </w:rPr>
        <w:t>—the amount of carbon released per unit of energy consumed—</w:t>
      </w:r>
      <w:r w:rsidRPr="00110C18">
        <w:rPr>
          <w:rStyle w:val="StyleUnderline"/>
        </w:rPr>
        <w:t>our</w:t>
      </w:r>
      <w:r w:rsidRPr="00110C18">
        <w:rPr>
          <w:sz w:val="16"/>
        </w:rPr>
        <w:t xml:space="preserve"> greenhouse gas </w:t>
      </w:r>
      <w:r w:rsidRPr="00110C18">
        <w:rPr>
          <w:rStyle w:val="StyleUnderline"/>
        </w:rPr>
        <w:t>emissions will increase by more than 2 percent per year</w:t>
      </w:r>
      <w:r w:rsidRPr="00110C18">
        <w:rPr>
          <w:sz w:val="16"/>
        </w:rPr>
        <w:t xml:space="preserve">. At that rate, by 2050 carbon dioxide emissions would be more than double what they were in 2015. </w:t>
      </w:r>
      <w:r w:rsidRPr="00110C18">
        <w:rPr>
          <w:rStyle w:val="StyleUnderline"/>
        </w:rPr>
        <w:t>To achieve a tenfold reduction in global emissions by 2050</w:t>
      </w:r>
      <w:r w:rsidRPr="00110C18">
        <w:rPr>
          <w:sz w:val="16"/>
        </w:rPr>
        <w:t xml:space="preserve">, </w:t>
      </w:r>
      <w:r w:rsidRPr="00110C18">
        <w:rPr>
          <w:rStyle w:val="StyleUnderline"/>
        </w:rPr>
        <w:t>carbon density would have to decline</w:t>
      </w:r>
      <w:r w:rsidRPr="00110C18">
        <w:rPr>
          <w:sz w:val="16"/>
        </w:rPr>
        <w:t xml:space="preserve"> on average 8.6 percent annually—almost </w:t>
      </w:r>
      <w:r w:rsidRPr="00110C18">
        <w:rPr>
          <w:rStyle w:val="Emphasis"/>
        </w:rPr>
        <w:t>10 times the rate at which it has declined over the last 50 years</w:t>
      </w:r>
      <w:r w:rsidRPr="00110C18">
        <w:rPr>
          <w:sz w:val="16"/>
        </w:rPr>
        <w:t xml:space="preserve"> </w:t>
      </w:r>
      <w:r w:rsidRPr="00110C18">
        <w:rPr>
          <w:rStyle w:val="StyleUnderline"/>
        </w:rPr>
        <w:t xml:space="preserve">and </w:t>
      </w:r>
      <w:r w:rsidRPr="00110C18">
        <w:rPr>
          <w:rStyle w:val="Emphasis"/>
        </w:rPr>
        <w:t>50 times faster</w:t>
      </w:r>
      <w:r w:rsidRPr="00110C18">
        <w:rPr>
          <w:rStyle w:val="StyleUnderline"/>
        </w:rPr>
        <w:t xml:space="preserve"> than in the past decade</w:t>
      </w:r>
      <w:r w:rsidRPr="00110C18">
        <w:rPr>
          <w:sz w:val="16"/>
        </w:rPr>
        <w:t>. In other words, we would have to innovate carbon-reduction strategies at rates never before seen, with technologies of immense effectiveness whose global-scale implementation would be entirely unprecedented.</w:t>
      </w:r>
    </w:p>
    <w:p w:rsidR="00027E15" w:rsidRPr="00027E15" w:rsidRDefault="00027E15" w:rsidP="00027E15"/>
    <w:p w:rsidR="000B7492" w:rsidRPr="00A3215B" w:rsidRDefault="000B7492" w:rsidP="000B7492">
      <w:pPr>
        <w:pStyle w:val="Heading3"/>
        <w:rPr>
          <w:rFonts w:asciiTheme="minorHAnsi" w:hAnsiTheme="minorHAnsi"/>
        </w:rPr>
      </w:pPr>
      <w:r w:rsidRPr="00A3215B">
        <w:rPr>
          <w:rFonts w:asciiTheme="minorHAnsi" w:hAnsiTheme="minorHAnsi"/>
        </w:rPr>
        <w:t>Slow Growth Solves Air Pollution</w:t>
      </w:r>
    </w:p>
    <w:p w:rsidR="000B7492" w:rsidRPr="00A3215B" w:rsidRDefault="000B7492" w:rsidP="000B7492">
      <w:pPr>
        <w:rPr>
          <w:rFonts w:asciiTheme="minorHAnsi" w:hAnsiTheme="minorHAnsi"/>
        </w:rPr>
      </w:pPr>
    </w:p>
    <w:p w:rsidR="000B7492" w:rsidRPr="00A3215B" w:rsidRDefault="000B7492" w:rsidP="000B7492">
      <w:pPr>
        <w:pStyle w:val="Heading4"/>
        <w:rPr>
          <w:rFonts w:asciiTheme="minorHAnsi" w:hAnsiTheme="minorHAnsi"/>
        </w:rPr>
      </w:pPr>
      <w:r w:rsidRPr="00A3215B">
        <w:rPr>
          <w:rFonts w:asciiTheme="minorHAnsi" w:hAnsiTheme="minorHAnsi"/>
        </w:rPr>
        <w:t>Slowing growth solves global pollution</w:t>
      </w:r>
    </w:p>
    <w:p w:rsidR="000B7492" w:rsidRPr="00A3215B" w:rsidRDefault="000B7492" w:rsidP="000B7492">
      <w:pPr>
        <w:rPr>
          <w:rFonts w:asciiTheme="minorHAnsi" w:hAnsiTheme="minorHAnsi"/>
        </w:rPr>
      </w:pPr>
      <w:r w:rsidRPr="00A3215B">
        <w:rPr>
          <w:rStyle w:val="Style13ptBold"/>
          <w:rFonts w:asciiTheme="minorHAnsi" w:hAnsiTheme="minorHAnsi"/>
        </w:rPr>
        <w:t>Long, et al, 18</w:t>
      </w:r>
      <w:r w:rsidRPr="00A3215B">
        <w:rPr>
          <w:rFonts w:asciiTheme="minorHAnsi" w:hAnsiTheme="minorHAnsi"/>
        </w:rPr>
        <w:t xml:space="preserve">—Department of Sociology, Oklahoma State University (Michael, with Michael Lynch, Department of Criminology, University of South Florida, and Paul </w:t>
      </w:r>
      <w:proofErr w:type="spellStart"/>
      <w:r w:rsidRPr="00A3215B">
        <w:rPr>
          <w:rFonts w:asciiTheme="minorHAnsi" w:hAnsiTheme="minorHAnsi"/>
        </w:rPr>
        <w:t>Stretesky</w:t>
      </w:r>
      <w:proofErr w:type="spellEnd"/>
      <w:r w:rsidRPr="00A3215B">
        <w:rPr>
          <w:rFonts w:asciiTheme="minorHAnsi" w:hAnsiTheme="minorHAnsi"/>
        </w:rPr>
        <w:t xml:space="preserve">, Department of Social Sciences, </w:t>
      </w:r>
      <w:proofErr w:type="spellStart"/>
      <w:r w:rsidRPr="00A3215B">
        <w:rPr>
          <w:rFonts w:asciiTheme="minorHAnsi" w:hAnsiTheme="minorHAnsi"/>
        </w:rPr>
        <w:t>Northumbria</w:t>
      </w:r>
      <w:proofErr w:type="spellEnd"/>
      <w:r w:rsidRPr="00A3215B">
        <w:rPr>
          <w:rFonts w:asciiTheme="minorHAnsi" w:hAnsiTheme="minorHAnsi"/>
        </w:rPr>
        <w:t xml:space="preserve"> University, “The Great Recession, the Treadmill of Production and Ecological Disorganization: Did the Recession Decrease Toxic Releases Across US States, 2005–2014?,” Ecological Economics Volume 146, April 2018, Pages 184-192, </w:t>
      </w:r>
      <w:proofErr w:type="spellStart"/>
      <w:r w:rsidRPr="00A3215B">
        <w:rPr>
          <w:rFonts w:asciiTheme="minorHAnsi" w:hAnsiTheme="minorHAnsi"/>
        </w:rPr>
        <w:t>dml</w:t>
      </w:r>
      <w:proofErr w:type="spellEnd"/>
      <w:r w:rsidRPr="00A3215B">
        <w:rPr>
          <w:rFonts w:asciiTheme="minorHAnsi" w:hAnsiTheme="minorHAnsi"/>
        </w:rPr>
        <w:t>)</w:t>
      </w:r>
    </w:p>
    <w:p w:rsidR="000B7492" w:rsidRPr="00A3215B" w:rsidRDefault="000B7492" w:rsidP="000B7492">
      <w:pPr>
        <w:rPr>
          <w:rFonts w:asciiTheme="minorHAnsi" w:hAnsiTheme="minorHAnsi"/>
        </w:rPr>
      </w:pPr>
      <w:r w:rsidRPr="00A3215B">
        <w:rPr>
          <w:rFonts w:asciiTheme="minorHAnsi" w:hAnsiTheme="minorHAnsi"/>
        </w:rPr>
        <w:t xml:space="preserve">We also believe that our findings have important policy implications, particularly if </w:t>
      </w:r>
      <w:r w:rsidRPr="00A3215B">
        <w:rPr>
          <w:rStyle w:val="StyleUnderline"/>
          <w:rFonts w:asciiTheme="minorHAnsi" w:hAnsiTheme="minorHAnsi"/>
        </w:rPr>
        <w:t xml:space="preserve">the results of </w:t>
      </w:r>
      <w:r w:rsidRPr="00A3215B">
        <w:rPr>
          <w:rStyle w:val="StyleUnderline"/>
          <w:rFonts w:asciiTheme="minorHAnsi" w:hAnsiTheme="minorHAnsi"/>
          <w:highlight w:val="green"/>
        </w:rPr>
        <w:t xml:space="preserve">our study can be </w:t>
      </w:r>
      <w:r w:rsidRPr="00A3215B">
        <w:rPr>
          <w:rStyle w:val="Emphasis"/>
          <w:rFonts w:asciiTheme="minorHAnsi" w:hAnsiTheme="minorHAnsi"/>
          <w:highlight w:val="green"/>
        </w:rPr>
        <w:t>generalized to the global</w:t>
      </w:r>
      <w:r w:rsidRPr="00A3215B">
        <w:rPr>
          <w:rStyle w:val="Emphasis"/>
          <w:rFonts w:asciiTheme="minorHAnsi" w:hAnsiTheme="minorHAnsi"/>
        </w:rPr>
        <w:t xml:space="preserve"> world </w:t>
      </w:r>
      <w:r w:rsidRPr="00A3215B">
        <w:rPr>
          <w:rStyle w:val="Emphasis"/>
          <w:rFonts w:asciiTheme="minorHAnsi" w:hAnsiTheme="minorHAnsi"/>
          <w:highlight w:val="green"/>
        </w:rPr>
        <w:t>economic system</w:t>
      </w:r>
      <w:r w:rsidRPr="00A3215B">
        <w:rPr>
          <w:rStyle w:val="StyleUnderline"/>
          <w:rFonts w:asciiTheme="minorHAnsi" w:hAnsiTheme="minorHAnsi"/>
        </w:rPr>
        <w:t xml:space="preserve"> and </w:t>
      </w:r>
      <w:r w:rsidRPr="00A3215B">
        <w:rPr>
          <w:rStyle w:val="Emphasis"/>
          <w:rFonts w:asciiTheme="minorHAnsi" w:hAnsiTheme="minorHAnsi"/>
        </w:rPr>
        <w:t>economic development patterns across nations</w:t>
      </w:r>
      <w:r w:rsidRPr="00A3215B">
        <w:rPr>
          <w:rFonts w:asciiTheme="minorHAnsi" w:hAnsiTheme="minorHAnsi"/>
        </w:rPr>
        <w:t xml:space="preserve">. In the treadmill approach, </w:t>
      </w:r>
      <w:r w:rsidRPr="00A3215B">
        <w:rPr>
          <w:rStyle w:val="StyleUnderline"/>
          <w:rFonts w:asciiTheme="minorHAnsi" w:hAnsiTheme="minorHAnsi"/>
          <w:highlight w:val="green"/>
        </w:rPr>
        <w:t xml:space="preserve">nations are </w:t>
      </w:r>
      <w:r w:rsidRPr="00A3215B">
        <w:rPr>
          <w:rStyle w:val="Emphasis"/>
          <w:rFonts w:asciiTheme="minorHAnsi" w:hAnsiTheme="minorHAnsi"/>
          <w:highlight w:val="green"/>
        </w:rPr>
        <w:t>linked</w:t>
      </w:r>
      <w:r w:rsidRPr="00A3215B">
        <w:rPr>
          <w:rStyle w:val="StyleUnderline"/>
          <w:rFonts w:asciiTheme="minorHAnsi" w:hAnsiTheme="minorHAnsi"/>
          <w:highlight w:val="green"/>
        </w:rPr>
        <w:t xml:space="preserve"> through</w:t>
      </w:r>
      <w:r w:rsidRPr="00A3215B">
        <w:rPr>
          <w:rStyle w:val="StyleUnderline"/>
          <w:rFonts w:asciiTheme="minorHAnsi" w:hAnsiTheme="minorHAnsi"/>
        </w:rPr>
        <w:t xml:space="preserve"> the ways in which </w:t>
      </w:r>
      <w:r w:rsidRPr="00A3215B">
        <w:rPr>
          <w:rStyle w:val="Emphasis"/>
          <w:rFonts w:asciiTheme="minorHAnsi" w:hAnsiTheme="minorHAnsi"/>
        </w:rPr>
        <w:t>production</w:t>
      </w:r>
      <w:r w:rsidRPr="00A3215B">
        <w:rPr>
          <w:rStyle w:val="StyleUnderline"/>
          <w:rFonts w:asciiTheme="minorHAnsi" w:hAnsiTheme="minorHAnsi"/>
        </w:rPr>
        <w:t xml:space="preserve">, </w:t>
      </w:r>
      <w:r w:rsidRPr="00A3215B">
        <w:rPr>
          <w:rStyle w:val="Emphasis"/>
          <w:rFonts w:asciiTheme="minorHAnsi" w:hAnsiTheme="minorHAnsi"/>
          <w:highlight w:val="green"/>
        </w:rPr>
        <w:t>extraction</w:t>
      </w:r>
      <w:r w:rsidRPr="00A3215B">
        <w:rPr>
          <w:rStyle w:val="StyleUnderline"/>
          <w:rFonts w:asciiTheme="minorHAnsi" w:hAnsiTheme="minorHAnsi"/>
          <w:highlight w:val="green"/>
        </w:rPr>
        <w:t xml:space="preserve"> and </w:t>
      </w:r>
      <w:r w:rsidRPr="00A3215B">
        <w:rPr>
          <w:rStyle w:val="Emphasis"/>
          <w:rFonts w:asciiTheme="minorHAnsi" w:hAnsiTheme="minorHAnsi"/>
          <w:highlight w:val="green"/>
        </w:rPr>
        <w:t>pollution</w:t>
      </w:r>
      <w:r w:rsidRPr="00A3215B">
        <w:rPr>
          <w:rStyle w:val="Emphasis"/>
          <w:rFonts w:asciiTheme="minorHAnsi" w:hAnsiTheme="minorHAnsi"/>
        </w:rPr>
        <w:t xml:space="preserve"> occur across nations</w:t>
      </w:r>
      <w:r w:rsidRPr="00A3215B">
        <w:rPr>
          <w:rFonts w:asciiTheme="minorHAnsi" w:hAnsiTheme="minorHAnsi"/>
        </w:rPr>
        <w:t>. Consistent with that view and our results</w:t>
      </w:r>
      <w:r w:rsidRPr="00A3215B">
        <w:rPr>
          <w:rStyle w:val="StyleUnderline"/>
          <w:rFonts w:asciiTheme="minorHAnsi" w:hAnsiTheme="minorHAnsi"/>
        </w:rPr>
        <w:t xml:space="preserve">, to </w:t>
      </w:r>
      <w:r w:rsidRPr="00A3215B">
        <w:rPr>
          <w:rStyle w:val="Emphasis"/>
          <w:rFonts w:asciiTheme="minorHAnsi" w:hAnsiTheme="minorHAnsi"/>
        </w:rPr>
        <w:t>reduce pollution globally</w:t>
      </w:r>
      <w:r w:rsidRPr="00A3215B">
        <w:rPr>
          <w:rStyle w:val="StyleUnderline"/>
          <w:rFonts w:asciiTheme="minorHAnsi" w:hAnsiTheme="minorHAnsi"/>
        </w:rPr>
        <w:t xml:space="preserve">, </w:t>
      </w:r>
      <w:r w:rsidRPr="00A3215B">
        <w:rPr>
          <w:rStyle w:val="StyleUnderline"/>
          <w:rFonts w:asciiTheme="minorHAnsi" w:hAnsiTheme="minorHAnsi"/>
          <w:highlight w:val="green"/>
        </w:rPr>
        <w:t>nations must</w:t>
      </w:r>
      <w:r w:rsidRPr="00A3215B">
        <w:rPr>
          <w:rFonts w:asciiTheme="minorHAnsi" w:hAnsiTheme="minorHAnsi"/>
        </w:rPr>
        <w:t xml:space="preserve"> cooperate to </w:t>
      </w:r>
      <w:r w:rsidRPr="00A3215B">
        <w:rPr>
          <w:rStyle w:val="Emphasis"/>
          <w:rFonts w:asciiTheme="minorHAnsi" w:hAnsiTheme="minorHAnsi"/>
          <w:highlight w:val="green"/>
        </w:rPr>
        <w:t>limit</w:t>
      </w:r>
      <w:r w:rsidRPr="00A3215B">
        <w:rPr>
          <w:rFonts w:asciiTheme="minorHAnsi" w:hAnsiTheme="minorHAnsi"/>
        </w:rPr>
        <w:t xml:space="preserve"> forms of </w:t>
      </w:r>
      <w:r w:rsidRPr="00A3215B">
        <w:rPr>
          <w:rStyle w:val="Emphasis"/>
          <w:rFonts w:asciiTheme="minorHAnsi" w:hAnsiTheme="minorHAnsi"/>
          <w:highlight w:val="green"/>
        </w:rPr>
        <w:t>economic expansion</w:t>
      </w:r>
      <w:r w:rsidRPr="00A3215B">
        <w:rPr>
          <w:rStyle w:val="StyleUnderline"/>
          <w:rFonts w:asciiTheme="minorHAnsi" w:hAnsiTheme="minorHAnsi"/>
        </w:rPr>
        <w:t xml:space="preserve"> that contribute to pollution</w:t>
      </w:r>
      <w:r w:rsidRPr="00A3215B">
        <w:rPr>
          <w:rFonts w:asciiTheme="minorHAnsi" w:hAnsiTheme="minorHAnsi"/>
        </w:rPr>
        <w:t>. The recent Paris Agreement on climate change is an example of an international policy that may generate ecologically beneficial results. Given that this new agreement has not yet been implemented, and that compliance with the Agreement is essentially voluntary and lacks externally imposed social control mechanisms, it is unclear whether merely signing the Agreement will induce compliance.</w:t>
      </w:r>
    </w:p>
    <w:p w:rsidR="000B7492" w:rsidRPr="00A3215B" w:rsidRDefault="000B7492" w:rsidP="000B7492">
      <w:pPr>
        <w:rPr>
          <w:rFonts w:asciiTheme="minorHAnsi" w:hAnsiTheme="minorHAnsi"/>
        </w:rPr>
      </w:pPr>
      <w:r w:rsidRPr="00A3215B">
        <w:rPr>
          <w:rFonts w:asciiTheme="minorHAnsi" w:hAnsiTheme="minorHAnsi"/>
        </w:rPr>
        <w:t xml:space="preserve">Such issues also take on heightened importance in light of recently published information connecting global pollution and health. For example, the severity of the global pollution problem was recently highlighted by a UNICEF report that noted that globally, one in seven children or &gt; 300 million children world-wide live in areas where ambient air pollution levels exceed World Health Organization guidelines by a factor of six or more, and that </w:t>
      </w:r>
      <w:r w:rsidRPr="00A3215B">
        <w:rPr>
          <w:rStyle w:val="Emphasis"/>
          <w:rFonts w:asciiTheme="minorHAnsi" w:hAnsiTheme="minorHAnsi"/>
        </w:rPr>
        <w:t>2 billion children</w:t>
      </w:r>
      <w:r w:rsidRPr="00A3215B">
        <w:rPr>
          <w:rStyle w:val="StyleUnderline"/>
          <w:rFonts w:asciiTheme="minorHAnsi" w:hAnsiTheme="minorHAnsi"/>
        </w:rPr>
        <w:t xml:space="preserve"> live in areas where air pollution exceeds minimum WHO </w:t>
      </w:r>
      <w:r w:rsidRPr="00A3215B">
        <w:rPr>
          <w:rStyle w:val="StyleUnderline"/>
          <w:rFonts w:asciiTheme="minorHAnsi" w:hAnsiTheme="minorHAnsi"/>
          <w:highlight w:val="green"/>
        </w:rPr>
        <w:t>air quality</w:t>
      </w:r>
      <w:r w:rsidRPr="00A3215B">
        <w:rPr>
          <w:rStyle w:val="StyleUnderline"/>
          <w:rFonts w:asciiTheme="minorHAnsi" w:hAnsiTheme="minorHAnsi"/>
        </w:rPr>
        <w:t xml:space="preserve"> standards</w:t>
      </w:r>
      <w:r w:rsidRPr="00A3215B">
        <w:rPr>
          <w:rFonts w:asciiTheme="minorHAnsi" w:hAnsiTheme="minorHAnsi"/>
        </w:rPr>
        <w:t xml:space="preserve">. UNICEF estimates that </w:t>
      </w:r>
      <w:r w:rsidRPr="00A3215B">
        <w:rPr>
          <w:rStyle w:val="StyleUnderline"/>
          <w:rFonts w:asciiTheme="minorHAnsi" w:hAnsiTheme="minorHAnsi"/>
        </w:rPr>
        <w:t>this</w:t>
      </w:r>
      <w:r w:rsidRPr="00A3215B">
        <w:rPr>
          <w:rFonts w:asciiTheme="minorHAnsi" w:hAnsiTheme="minorHAnsi"/>
        </w:rPr>
        <w:t xml:space="preserve"> level of air pollution </w:t>
      </w:r>
      <w:r w:rsidRPr="00A3215B">
        <w:rPr>
          <w:rStyle w:val="StyleUnderline"/>
          <w:rFonts w:asciiTheme="minorHAnsi" w:hAnsiTheme="minorHAnsi"/>
          <w:highlight w:val="green"/>
        </w:rPr>
        <w:t>leads to</w:t>
      </w:r>
      <w:r w:rsidRPr="00A3215B">
        <w:rPr>
          <w:rStyle w:val="StyleUnderline"/>
          <w:rFonts w:asciiTheme="minorHAnsi" w:hAnsiTheme="minorHAnsi"/>
        </w:rPr>
        <w:t xml:space="preserve"> the </w:t>
      </w:r>
      <w:r w:rsidRPr="00A3215B">
        <w:rPr>
          <w:rStyle w:val="StyleUnderline"/>
          <w:rFonts w:asciiTheme="minorHAnsi" w:hAnsiTheme="minorHAnsi"/>
          <w:highlight w:val="green"/>
        </w:rPr>
        <w:t>death of</w:t>
      </w:r>
      <w:r w:rsidRPr="00A3215B">
        <w:rPr>
          <w:rStyle w:val="StyleUnderline"/>
          <w:rFonts w:asciiTheme="minorHAnsi" w:hAnsiTheme="minorHAnsi"/>
        </w:rPr>
        <w:t xml:space="preserve"> approximately </w:t>
      </w:r>
      <w:r w:rsidRPr="00A3215B">
        <w:rPr>
          <w:rStyle w:val="Emphasis"/>
          <w:rFonts w:asciiTheme="minorHAnsi" w:hAnsiTheme="minorHAnsi"/>
          <w:highlight w:val="green"/>
        </w:rPr>
        <w:t>600,000 children</w:t>
      </w:r>
      <w:r w:rsidRPr="00A3215B">
        <w:rPr>
          <w:rStyle w:val="StyleUnderline"/>
          <w:rFonts w:asciiTheme="minorHAnsi" w:hAnsiTheme="minorHAnsi"/>
        </w:rPr>
        <w:t xml:space="preserve"> under the age of five globally </w:t>
      </w:r>
      <w:r w:rsidRPr="00A3215B">
        <w:rPr>
          <w:rStyle w:val="StyleUnderline"/>
          <w:rFonts w:asciiTheme="minorHAnsi" w:hAnsiTheme="minorHAnsi"/>
          <w:highlight w:val="green"/>
        </w:rPr>
        <w:t>each year</w:t>
      </w:r>
      <w:r w:rsidRPr="00A3215B">
        <w:rPr>
          <w:rFonts w:asciiTheme="minorHAnsi" w:hAnsiTheme="minorHAnsi"/>
        </w:rPr>
        <w:t xml:space="preserve">. For the 3.2 million children born globally each year that died before age six but after the first month of life, </w:t>
      </w:r>
      <w:r w:rsidRPr="00A3215B">
        <w:rPr>
          <w:rStyle w:val="StyleUnderline"/>
          <w:rFonts w:asciiTheme="minorHAnsi" w:hAnsiTheme="minorHAnsi"/>
        </w:rPr>
        <w:t xml:space="preserve">this translates into a </w:t>
      </w:r>
      <w:r w:rsidRPr="00A3215B">
        <w:rPr>
          <w:rStyle w:val="Emphasis"/>
          <w:rFonts w:asciiTheme="minorHAnsi" w:hAnsiTheme="minorHAnsi"/>
        </w:rPr>
        <w:t>shocking death rate</w:t>
      </w:r>
      <w:r w:rsidRPr="00A3215B">
        <w:rPr>
          <w:rStyle w:val="StyleUnderline"/>
          <w:rFonts w:asciiTheme="minorHAnsi" w:hAnsiTheme="minorHAnsi"/>
        </w:rPr>
        <w:t xml:space="preserve"> of </w:t>
      </w:r>
      <w:r w:rsidRPr="00A3215B">
        <w:rPr>
          <w:rStyle w:val="Emphasis"/>
          <w:rFonts w:asciiTheme="minorHAnsi" w:hAnsiTheme="minorHAnsi"/>
        </w:rPr>
        <w:t>18.75%</w:t>
      </w:r>
      <w:r w:rsidRPr="00A3215B">
        <w:rPr>
          <w:rStyle w:val="StyleUnderline"/>
          <w:rFonts w:asciiTheme="minorHAnsi" w:hAnsiTheme="minorHAnsi"/>
        </w:rPr>
        <w:t xml:space="preserve"> from air pollution</w:t>
      </w:r>
      <w:r w:rsidRPr="00A3215B">
        <w:rPr>
          <w:rFonts w:asciiTheme="minorHAnsi" w:hAnsiTheme="minorHAnsi"/>
        </w:rPr>
        <w:t xml:space="preserve">. In 2014, WHO also estimated that </w:t>
      </w:r>
      <w:r w:rsidRPr="00A3215B">
        <w:rPr>
          <w:rStyle w:val="Emphasis"/>
          <w:rFonts w:asciiTheme="minorHAnsi" w:hAnsiTheme="minorHAnsi"/>
          <w:highlight w:val="green"/>
        </w:rPr>
        <w:t>globally seven million people die prematurely</w:t>
      </w:r>
      <w:r w:rsidRPr="00A3215B">
        <w:rPr>
          <w:rStyle w:val="StyleUnderline"/>
          <w:rFonts w:asciiTheme="minorHAnsi" w:hAnsiTheme="minorHAnsi"/>
        </w:rPr>
        <w:t xml:space="preserve"> from air pollution exposure</w:t>
      </w:r>
      <w:r w:rsidRPr="00A3215B">
        <w:rPr>
          <w:rFonts w:asciiTheme="minorHAnsi" w:hAnsiTheme="minorHAnsi"/>
        </w:rPr>
        <w:t xml:space="preserve">, indicating that air pollution exposure has serious consequences across age </w:t>
      </w:r>
      <w:proofErr w:type="gramStart"/>
      <w:r w:rsidRPr="00A3215B">
        <w:rPr>
          <w:rFonts w:asciiTheme="minorHAnsi" w:hAnsiTheme="minorHAnsi"/>
        </w:rPr>
        <w:t>groups.</w:t>
      </w:r>
      <w:proofErr w:type="gramEnd"/>
    </w:p>
    <w:p w:rsidR="000B7492" w:rsidRPr="00A3215B" w:rsidRDefault="000B7492" w:rsidP="000B7492">
      <w:pPr>
        <w:rPr>
          <w:rStyle w:val="StyleUnderline"/>
          <w:rFonts w:asciiTheme="minorHAnsi" w:hAnsiTheme="minorHAnsi"/>
        </w:rPr>
      </w:pPr>
      <w:r w:rsidRPr="00A3215B">
        <w:rPr>
          <w:rFonts w:asciiTheme="minorHAnsi" w:hAnsiTheme="minorHAnsi"/>
        </w:rPr>
        <w:t xml:space="preserve">As the global air pollution map (WAQI, 2016) indicates, </w:t>
      </w:r>
      <w:r w:rsidRPr="00A3215B">
        <w:rPr>
          <w:rStyle w:val="StyleUnderline"/>
          <w:rFonts w:asciiTheme="minorHAnsi" w:hAnsiTheme="minorHAnsi"/>
        </w:rPr>
        <w:t xml:space="preserve">there are a </w:t>
      </w:r>
      <w:r w:rsidRPr="00A3215B">
        <w:rPr>
          <w:rStyle w:val="Emphasis"/>
          <w:rFonts w:asciiTheme="minorHAnsi" w:hAnsiTheme="minorHAnsi"/>
        </w:rPr>
        <w:t>number of air pollution hotspots across the globe</w:t>
      </w:r>
      <w:r w:rsidRPr="00A3215B">
        <w:rPr>
          <w:rStyle w:val="StyleUnderline"/>
          <w:rFonts w:asciiTheme="minorHAnsi" w:hAnsiTheme="minorHAnsi"/>
        </w:rPr>
        <w:t xml:space="preserve"> where the Air Quality Index</w:t>
      </w:r>
      <w:r w:rsidRPr="00A3215B">
        <w:rPr>
          <w:rFonts w:asciiTheme="minorHAnsi" w:hAnsiTheme="minorHAnsi"/>
        </w:rPr>
        <w:t xml:space="preserve"> (AQI) </w:t>
      </w:r>
      <w:r w:rsidRPr="00A3215B">
        <w:rPr>
          <w:rStyle w:val="StyleUnderline"/>
          <w:rFonts w:asciiTheme="minorHAnsi" w:hAnsiTheme="minorHAnsi"/>
        </w:rPr>
        <w:t xml:space="preserve">indicates </w:t>
      </w:r>
      <w:r w:rsidRPr="00A3215B">
        <w:rPr>
          <w:rStyle w:val="Emphasis"/>
          <w:rFonts w:asciiTheme="minorHAnsi" w:hAnsiTheme="minorHAnsi"/>
        </w:rPr>
        <w:t>extensive levels of air pollution</w:t>
      </w:r>
      <w:r w:rsidRPr="00A3215B">
        <w:rPr>
          <w:rFonts w:asciiTheme="minorHAnsi" w:hAnsiTheme="minorHAnsi"/>
        </w:rPr>
        <w:t xml:space="preserve">. AQI scores of 201–300 indicate heavy air pollution, and scores of &gt; 300 indicate severe air pollution. On November 9th (10 AM, Eastern Standard Time), several cities recorded extremely high AQI readings of &gt; 500: 999 in </w:t>
      </w:r>
      <w:proofErr w:type="spellStart"/>
      <w:r w:rsidRPr="00A3215B">
        <w:rPr>
          <w:rFonts w:asciiTheme="minorHAnsi" w:hAnsiTheme="minorHAnsi"/>
        </w:rPr>
        <w:t>Jinchang</w:t>
      </w:r>
      <w:proofErr w:type="spellEnd"/>
      <w:r w:rsidRPr="00A3215B">
        <w:rPr>
          <w:rFonts w:asciiTheme="minorHAnsi" w:hAnsiTheme="minorHAnsi"/>
        </w:rPr>
        <w:t xml:space="preserve">, China, Laredo, Texas and Coahuila, Mexico; 895 in </w:t>
      </w:r>
      <w:proofErr w:type="spellStart"/>
      <w:r w:rsidRPr="00A3215B">
        <w:rPr>
          <w:rFonts w:asciiTheme="minorHAnsi" w:hAnsiTheme="minorHAnsi"/>
        </w:rPr>
        <w:t>Zonguldak</w:t>
      </w:r>
      <w:proofErr w:type="spellEnd"/>
      <w:r w:rsidRPr="00A3215B">
        <w:rPr>
          <w:rFonts w:asciiTheme="minorHAnsi" w:hAnsiTheme="minorHAnsi"/>
        </w:rPr>
        <w:t xml:space="preserve"> and Elazig, Turkey; 880 in Izmir, Turkey; 833 in Morelos, Mexico; 753 in Varanasi, India; 547 in Lucknow, India; and multiple readings over 500 and up to 824 in Delhi, India – locations that are home to &gt; 34 million people.2 At issue is whether </w:t>
      </w:r>
      <w:r w:rsidRPr="00A3215B">
        <w:rPr>
          <w:rStyle w:val="Emphasis"/>
          <w:rFonts w:asciiTheme="minorHAnsi" w:hAnsiTheme="minorHAnsi"/>
          <w:highlight w:val="green"/>
        </w:rPr>
        <w:t>constraining</w:t>
      </w:r>
      <w:r w:rsidRPr="00A3215B">
        <w:rPr>
          <w:rStyle w:val="Emphasis"/>
          <w:rFonts w:asciiTheme="minorHAnsi" w:hAnsiTheme="minorHAnsi"/>
        </w:rPr>
        <w:t xml:space="preserve"> the </w:t>
      </w:r>
      <w:r w:rsidRPr="00A3215B">
        <w:rPr>
          <w:rStyle w:val="Emphasis"/>
          <w:rFonts w:asciiTheme="minorHAnsi" w:hAnsiTheme="minorHAnsi"/>
          <w:highlight w:val="green"/>
        </w:rPr>
        <w:t>expansion</w:t>
      </w:r>
      <w:r w:rsidRPr="00A3215B">
        <w:rPr>
          <w:rStyle w:val="StyleUnderline"/>
          <w:rFonts w:asciiTheme="minorHAnsi" w:hAnsiTheme="minorHAnsi"/>
          <w:highlight w:val="green"/>
        </w:rPr>
        <w:t xml:space="preserve"> of</w:t>
      </w:r>
      <w:r w:rsidRPr="00A3215B">
        <w:rPr>
          <w:rStyle w:val="StyleUnderline"/>
          <w:rFonts w:asciiTheme="minorHAnsi" w:hAnsiTheme="minorHAnsi"/>
        </w:rPr>
        <w:t xml:space="preserve"> the treadmill of </w:t>
      </w:r>
      <w:r w:rsidRPr="00A3215B">
        <w:rPr>
          <w:rStyle w:val="StyleUnderline"/>
          <w:rFonts w:asciiTheme="minorHAnsi" w:hAnsiTheme="minorHAnsi"/>
          <w:highlight w:val="green"/>
        </w:rPr>
        <w:t>production might</w:t>
      </w:r>
      <w:r w:rsidRPr="00A3215B">
        <w:rPr>
          <w:rStyle w:val="StyleUnderline"/>
          <w:rFonts w:asciiTheme="minorHAnsi" w:hAnsiTheme="minorHAnsi"/>
        </w:rPr>
        <w:t xml:space="preserve"> help </w:t>
      </w:r>
      <w:r w:rsidRPr="00A3215B">
        <w:rPr>
          <w:rStyle w:val="Emphasis"/>
          <w:rFonts w:asciiTheme="minorHAnsi" w:hAnsiTheme="minorHAnsi"/>
          <w:highlight w:val="green"/>
        </w:rPr>
        <w:t>mitigate these high levels</w:t>
      </w:r>
      <w:r w:rsidRPr="00A3215B">
        <w:rPr>
          <w:rStyle w:val="Emphasis"/>
          <w:rFonts w:asciiTheme="minorHAnsi" w:hAnsiTheme="minorHAnsi"/>
        </w:rPr>
        <w:t xml:space="preserve"> </w:t>
      </w:r>
      <w:r w:rsidRPr="00A3215B">
        <w:rPr>
          <w:rStyle w:val="Emphasis"/>
          <w:rFonts w:asciiTheme="minorHAnsi" w:hAnsiTheme="minorHAnsi"/>
          <w:highlight w:val="green"/>
        </w:rPr>
        <w:t>of pollution</w:t>
      </w:r>
      <w:r w:rsidRPr="00A3215B">
        <w:rPr>
          <w:rStyle w:val="StyleUnderline"/>
          <w:rFonts w:asciiTheme="minorHAnsi" w:hAnsiTheme="minorHAnsi"/>
        </w:rPr>
        <w:t xml:space="preserve"> experienced by a </w:t>
      </w:r>
      <w:r w:rsidRPr="00A3215B">
        <w:rPr>
          <w:rStyle w:val="Emphasis"/>
          <w:rFonts w:asciiTheme="minorHAnsi" w:hAnsiTheme="minorHAnsi"/>
        </w:rPr>
        <w:t>large number of people globally</w:t>
      </w:r>
      <w:r w:rsidRPr="00A3215B">
        <w:rPr>
          <w:rStyle w:val="StyleUnderline"/>
          <w:rFonts w:asciiTheme="minorHAnsi" w:hAnsiTheme="minorHAnsi"/>
        </w:rPr>
        <w:t>.</w:t>
      </w:r>
    </w:p>
    <w:p w:rsidR="000B7492" w:rsidRPr="00A3215B" w:rsidRDefault="000B7492" w:rsidP="000B7492">
      <w:pPr>
        <w:rPr>
          <w:rFonts w:asciiTheme="minorHAnsi" w:hAnsiTheme="minorHAnsi"/>
        </w:rPr>
      </w:pPr>
    </w:p>
    <w:p w:rsidR="000B7492" w:rsidRPr="00A3215B" w:rsidRDefault="000B7492" w:rsidP="000B7492">
      <w:pPr>
        <w:pStyle w:val="Heading4"/>
        <w:rPr>
          <w:rFonts w:asciiTheme="minorHAnsi" w:hAnsiTheme="minorHAnsi"/>
        </w:rPr>
      </w:pPr>
      <w:r w:rsidRPr="00A3215B">
        <w:rPr>
          <w:rFonts w:asciiTheme="minorHAnsi" w:hAnsiTheme="minorHAnsi"/>
        </w:rPr>
        <w:t>Extinction, turns all their offense—</w:t>
      </w:r>
      <w:r w:rsidRPr="00A3215B">
        <w:rPr>
          <w:rFonts w:asciiTheme="minorHAnsi" w:hAnsiTheme="minorHAnsi"/>
          <w:u w:val="single"/>
        </w:rPr>
        <w:t>rapid growth</w:t>
      </w:r>
      <w:r w:rsidRPr="00A3215B">
        <w:rPr>
          <w:rFonts w:asciiTheme="minorHAnsi" w:hAnsiTheme="minorHAnsi"/>
        </w:rPr>
        <w:t xml:space="preserve"> is the biggest cause</w:t>
      </w:r>
    </w:p>
    <w:p w:rsidR="000B7492" w:rsidRPr="00A3215B" w:rsidRDefault="000B7492" w:rsidP="000B7492">
      <w:pPr>
        <w:rPr>
          <w:rFonts w:asciiTheme="minorHAnsi" w:hAnsiTheme="minorHAnsi"/>
        </w:rPr>
      </w:pPr>
      <w:r w:rsidRPr="00A3215B">
        <w:rPr>
          <w:rStyle w:val="Style13ptBold"/>
          <w:rFonts w:asciiTheme="minorHAnsi" w:hAnsiTheme="minorHAnsi"/>
        </w:rPr>
        <w:t>Carrington, 17</w:t>
      </w:r>
      <w:r w:rsidRPr="00A3215B">
        <w:rPr>
          <w:rFonts w:asciiTheme="minorHAnsi" w:hAnsiTheme="minorHAnsi"/>
        </w:rPr>
        <w:t xml:space="preserve">—Environment editor for the Guardian, citing a comprehensive study by The Lancet Commission on pollution and health at Harvard and internally citing numerous experts (Damian, “Global pollution kills 9m a year and threatens 'survival of human societies',” </w:t>
      </w:r>
      <w:hyperlink r:id="rId80" w:history="1">
        <w:r w:rsidRPr="00A3215B">
          <w:rPr>
            <w:rStyle w:val="Hyperlink"/>
            <w:rFonts w:asciiTheme="minorHAnsi" w:hAnsiTheme="minorHAnsi"/>
          </w:rPr>
          <w:t>https://www.theguardian.com/environment/2017/oct/19/global-pollution-kills-millions-threatens-survival-human-societies</w:t>
        </w:r>
      </w:hyperlink>
      <w:r w:rsidRPr="00A3215B">
        <w:rPr>
          <w:rFonts w:asciiTheme="minorHAnsi" w:hAnsiTheme="minorHAnsi"/>
        </w:rPr>
        <w:t xml:space="preserve">, </w:t>
      </w:r>
      <w:proofErr w:type="spellStart"/>
      <w:r w:rsidRPr="00A3215B">
        <w:rPr>
          <w:rFonts w:asciiTheme="minorHAnsi" w:hAnsiTheme="minorHAnsi"/>
        </w:rPr>
        <w:t>dml</w:t>
      </w:r>
      <w:proofErr w:type="spellEnd"/>
      <w:r w:rsidRPr="00A3215B">
        <w:rPr>
          <w:rFonts w:asciiTheme="minorHAnsi" w:hAnsiTheme="minorHAnsi"/>
        </w:rPr>
        <w:t>)</w:t>
      </w:r>
    </w:p>
    <w:p w:rsidR="000B7492" w:rsidRPr="00A3215B" w:rsidRDefault="000B7492" w:rsidP="000B7492">
      <w:pPr>
        <w:rPr>
          <w:rStyle w:val="StyleUnderline"/>
          <w:rFonts w:asciiTheme="minorHAnsi" w:hAnsiTheme="minorHAnsi"/>
        </w:rPr>
      </w:pPr>
      <w:r w:rsidRPr="00A3215B">
        <w:rPr>
          <w:rStyle w:val="StyleUnderline"/>
          <w:rFonts w:asciiTheme="minorHAnsi" w:hAnsiTheme="minorHAnsi"/>
          <w:highlight w:val="green"/>
        </w:rPr>
        <w:t>Pollution kills</w:t>
      </w:r>
      <w:r w:rsidRPr="00A3215B">
        <w:rPr>
          <w:rStyle w:val="StyleUnderline"/>
          <w:rFonts w:asciiTheme="minorHAnsi" w:hAnsiTheme="minorHAnsi"/>
        </w:rPr>
        <w:t xml:space="preserve"> </w:t>
      </w:r>
      <w:r w:rsidRPr="00A3215B">
        <w:rPr>
          <w:rStyle w:val="Emphasis"/>
          <w:rFonts w:asciiTheme="minorHAnsi" w:hAnsiTheme="minorHAnsi"/>
        </w:rPr>
        <w:t xml:space="preserve">at least </w:t>
      </w:r>
      <w:r w:rsidRPr="00A3215B">
        <w:rPr>
          <w:rStyle w:val="Emphasis"/>
          <w:rFonts w:asciiTheme="minorHAnsi" w:hAnsiTheme="minorHAnsi"/>
          <w:highlight w:val="green"/>
        </w:rPr>
        <w:t>nine million</w:t>
      </w:r>
      <w:r w:rsidRPr="00A3215B">
        <w:rPr>
          <w:rStyle w:val="Emphasis"/>
          <w:rFonts w:asciiTheme="minorHAnsi" w:hAnsiTheme="minorHAnsi"/>
        </w:rPr>
        <w:t xml:space="preserve"> people</w:t>
      </w:r>
      <w:r w:rsidRPr="00A3215B">
        <w:rPr>
          <w:rStyle w:val="StyleUnderline"/>
          <w:rFonts w:asciiTheme="minorHAnsi" w:hAnsiTheme="minorHAnsi"/>
        </w:rPr>
        <w:t xml:space="preserve"> </w:t>
      </w:r>
      <w:r w:rsidRPr="00A3215B">
        <w:rPr>
          <w:rStyle w:val="StyleUnderline"/>
          <w:rFonts w:asciiTheme="minorHAnsi" w:hAnsiTheme="minorHAnsi"/>
          <w:highlight w:val="green"/>
        </w:rPr>
        <w:t xml:space="preserve">and </w:t>
      </w:r>
      <w:r w:rsidRPr="00A3215B">
        <w:rPr>
          <w:rStyle w:val="Emphasis"/>
          <w:rFonts w:asciiTheme="minorHAnsi" w:hAnsiTheme="minorHAnsi"/>
          <w:highlight w:val="green"/>
        </w:rPr>
        <w:t>costs trillions</w:t>
      </w:r>
      <w:r w:rsidRPr="00A3215B">
        <w:rPr>
          <w:rStyle w:val="Emphasis"/>
          <w:rFonts w:asciiTheme="minorHAnsi" w:hAnsiTheme="minorHAnsi"/>
        </w:rPr>
        <w:t xml:space="preserve"> of dollars </w:t>
      </w:r>
      <w:r w:rsidRPr="00A3215B">
        <w:rPr>
          <w:rStyle w:val="Emphasis"/>
          <w:rFonts w:asciiTheme="minorHAnsi" w:hAnsiTheme="minorHAnsi"/>
          <w:highlight w:val="green"/>
        </w:rPr>
        <w:t>every year</w:t>
      </w:r>
      <w:r w:rsidRPr="00A3215B">
        <w:rPr>
          <w:rStyle w:val="StyleUnderline"/>
          <w:rFonts w:asciiTheme="minorHAnsi" w:hAnsiTheme="minorHAnsi"/>
        </w:rPr>
        <w:t xml:space="preserve">, according to the </w:t>
      </w:r>
      <w:r w:rsidRPr="00A3215B">
        <w:rPr>
          <w:rStyle w:val="Emphasis"/>
          <w:rFonts w:asciiTheme="minorHAnsi" w:hAnsiTheme="minorHAnsi"/>
        </w:rPr>
        <w:t>most comprehensive global analysis to date</w:t>
      </w:r>
      <w:r w:rsidRPr="00A3215B">
        <w:rPr>
          <w:rStyle w:val="StyleUnderline"/>
          <w:rFonts w:asciiTheme="minorHAnsi" w:hAnsiTheme="minorHAnsi"/>
        </w:rPr>
        <w:t xml:space="preserve">, which warns </w:t>
      </w:r>
      <w:r w:rsidRPr="00A3215B">
        <w:rPr>
          <w:rStyle w:val="StyleUnderline"/>
          <w:rFonts w:asciiTheme="minorHAnsi" w:hAnsiTheme="minorHAnsi"/>
          <w:highlight w:val="green"/>
        </w:rPr>
        <w:t>the crisis “</w:t>
      </w:r>
      <w:r w:rsidRPr="00A3215B">
        <w:rPr>
          <w:rStyle w:val="Emphasis"/>
          <w:rFonts w:asciiTheme="minorHAnsi" w:hAnsiTheme="minorHAnsi"/>
          <w:highlight w:val="green"/>
        </w:rPr>
        <w:t>threatens</w:t>
      </w:r>
      <w:r w:rsidRPr="00A3215B">
        <w:rPr>
          <w:rStyle w:val="Emphasis"/>
          <w:rFonts w:asciiTheme="minorHAnsi" w:hAnsiTheme="minorHAnsi"/>
        </w:rPr>
        <w:t xml:space="preserve"> the </w:t>
      </w:r>
      <w:r w:rsidRPr="00A3215B">
        <w:rPr>
          <w:rStyle w:val="Emphasis"/>
          <w:rFonts w:asciiTheme="minorHAnsi" w:hAnsiTheme="minorHAnsi"/>
          <w:highlight w:val="green"/>
        </w:rPr>
        <w:t xml:space="preserve">continuing survival of </w:t>
      </w:r>
      <w:r w:rsidRPr="00A3215B">
        <w:rPr>
          <w:rStyle w:val="Emphasis"/>
          <w:rFonts w:asciiTheme="minorHAnsi" w:hAnsiTheme="minorHAnsi"/>
        </w:rPr>
        <w:t xml:space="preserve">human </w:t>
      </w:r>
      <w:r w:rsidRPr="00A3215B">
        <w:rPr>
          <w:rStyle w:val="Emphasis"/>
          <w:rFonts w:asciiTheme="minorHAnsi" w:hAnsiTheme="minorHAnsi"/>
          <w:highlight w:val="green"/>
        </w:rPr>
        <w:t>societies</w:t>
      </w:r>
      <w:r w:rsidRPr="00A3215B">
        <w:rPr>
          <w:rStyle w:val="StyleUnderline"/>
          <w:rFonts w:asciiTheme="minorHAnsi" w:hAnsiTheme="minorHAnsi"/>
        </w:rPr>
        <w:t>”.</w:t>
      </w:r>
    </w:p>
    <w:p w:rsidR="000B7492" w:rsidRPr="00A3215B" w:rsidRDefault="000B7492" w:rsidP="000B7492">
      <w:pPr>
        <w:rPr>
          <w:rStyle w:val="StyleUnderline"/>
          <w:rFonts w:asciiTheme="minorHAnsi" w:hAnsiTheme="minorHAnsi"/>
        </w:rPr>
      </w:pPr>
      <w:r w:rsidRPr="00A3215B">
        <w:rPr>
          <w:rStyle w:val="StyleUnderline"/>
          <w:rFonts w:asciiTheme="minorHAnsi" w:hAnsiTheme="minorHAnsi"/>
          <w:highlight w:val="green"/>
        </w:rPr>
        <w:t>Toxic</w:t>
      </w:r>
      <w:r w:rsidRPr="00A3215B">
        <w:rPr>
          <w:rStyle w:val="StyleUnderline"/>
          <w:rFonts w:asciiTheme="minorHAnsi" w:hAnsiTheme="minorHAnsi"/>
        </w:rPr>
        <w:t xml:space="preserve"> air, water, soils and </w:t>
      </w:r>
      <w:r w:rsidRPr="00A3215B">
        <w:rPr>
          <w:rStyle w:val="StyleUnderline"/>
          <w:rFonts w:asciiTheme="minorHAnsi" w:hAnsiTheme="minorHAnsi"/>
          <w:highlight w:val="green"/>
        </w:rPr>
        <w:t xml:space="preserve">workplaces are </w:t>
      </w:r>
      <w:r w:rsidRPr="00A3215B">
        <w:rPr>
          <w:rStyle w:val="Emphasis"/>
          <w:rFonts w:asciiTheme="minorHAnsi" w:hAnsiTheme="minorHAnsi"/>
          <w:highlight w:val="green"/>
        </w:rPr>
        <w:t>responsible for</w:t>
      </w:r>
      <w:r w:rsidRPr="00A3215B">
        <w:rPr>
          <w:rStyle w:val="Emphasis"/>
          <w:rFonts w:asciiTheme="minorHAnsi" w:hAnsiTheme="minorHAnsi"/>
        </w:rPr>
        <w:t xml:space="preserve"> the </w:t>
      </w:r>
      <w:r w:rsidRPr="00A3215B">
        <w:rPr>
          <w:rStyle w:val="Emphasis"/>
          <w:rFonts w:asciiTheme="minorHAnsi" w:hAnsiTheme="minorHAnsi"/>
          <w:highlight w:val="green"/>
        </w:rPr>
        <w:t>diseases</w:t>
      </w:r>
      <w:r w:rsidRPr="00A3215B">
        <w:rPr>
          <w:rStyle w:val="StyleUnderline"/>
          <w:rFonts w:asciiTheme="minorHAnsi" w:hAnsiTheme="minorHAnsi"/>
        </w:rPr>
        <w:t xml:space="preserve"> </w:t>
      </w:r>
      <w:r w:rsidRPr="00A3215B">
        <w:rPr>
          <w:rStyle w:val="StyleUnderline"/>
          <w:rFonts w:asciiTheme="minorHAnsi" w:hAnsiTheme="minorHAnsi"/>
          <w:highlight w:val="green"/>
        </w:rPr>
        <w:t xml:space="preserve">that kill </w:t>
      </w:r>
      <w:r w:rsidRPr="00A3215B">
        <w:rPr>
          <w:rStyle w:val="Emphasis"/>
          <w:rFonts w:asciiTheme="minorHAnsi" w:hAnsiTheme="minorHAnsi"/>
          <w:highlight w:val="green"/>
        </w:rPr>
        <w:t>one in every six</w:t>
      </w:r>
      <w:r w:rsidRPr="00A3215B">
        <w:rPr>
          <w:rStyle w:val="Emphasis"/>
          <w:rFonts w:asciiTheme="minorHAnsi" w:hAnsiTheme="minorHAnsi"/>
        </w:rPr>
        <w:t xml:space="preserve"> people around the world</w:t>
      </w:r>
      <w:r w:rsidRPr="00A3215B">
        <w:rPr>
          <w:rFonts w:asciiTheme="minorHAnsi" w:hAnsiTheme="minorHAnsi"/>
        </w:rPr>
        <w:t xml:space="preserve">, the landmark report found, </w:t>
      </w:r>
      <w:r w:rsidRPr="00A3215B">
        <w:rPr>
          <w:rStyle w:val="StyleUnderline"/>
          <w:rFonts w:asciiTheme="minorHAnsi" w:hAnsiTheme="minorHAnsi"/>
        </w:rPr>
        <w:t xml:space="preserve">and the true total could be </w:t>
      </w:r>
      <w:r w:rsidRPr="00A3215B">
        <w:rPr>
          <w:rStyle w:val="Emphasis"/>
          <w:rFonts w:asciiTheme="minorHAnsi" w:hAnsiTheme="minorHAnsi"/>
        </w:rPr>
        <w:t>millions higher</w:t>
      </w:r>
      <w:r w:rsidRPr="00A3215B">
        <w:rPr>
          <w:rFonts w:asciiTheme="minorHAnsi" w:hAnsiTheme="minorHAnsi"/>
        </w:rPr>
        <w:t xml:space="preserve"> because the impact of many pollutants are poorly understood. </w:t>
      </w:r>
      <w:r w:rsidRPr="00A3215B">
        <w:rPr>
          <w:rStyle w:val="StyleUnderline"/>
          <w:rFonts w:asciiTheme="minorHAnsi" w:hAnsiTheme="minorHAnsi"/>
        </w:rPr>
        <w:t xml:space="preserve">The deaths attributed to pollution are </w:t>
      </w:r>
      <w:r w:rsidRPr="00A3215B">
        <w:rPr>
          <w:rStyle w:val="Emphasis"/>
          <w:rFonts w:asciiTheme="minorHAnsi" w:hAnsiTheme="minorHAnsi"/>
        </w:rPr>
        <w:t>triple those from Aids</w:t>
      </w:r>
      <w:r w:rsidRPr="00A3215B">
        <w:rPr>
          <w:rStyle w:val="StyleUnderline"/>
          <w:rFonts w:asciiTheme="minorHAnsi" w:hAnsiTheme="minorHAnsi"/>
        </w:rPr>
        <w:t xml:space="preserve">, </w:t>
      </w:r>
      <w:r w:rsidRPr="00A3215B">
        <w:rPr>
          <w:rStyle w:val="Emphasis"/>
          <w:rFonts w:asciiTheme="minorHAnsi" w:hAnsiTheme="minorHAnsi"/>
        </w:rPr>
        <w:t>malaria</w:t>
      </w:r>
      <w:r w:rsidRPr="00A3215B">
        <w:rPr>
          <w:rStyle w:val="StyleUnderline"/>
          <w:rFonts w:asciiTheme="minorHAnsi" w:hAnsiTheme="minorHAnsi"/>
        </w:rPr>
        <w:t xml:space="preserve"> and </w:t>
      </w:r>
      <w:r w:rsidRPr="00A3215B">
        <w:rPr>
          <w:rStyle w:val="Emphasis"/>
          <w:rFonts w:asciiTheme="minorHAnsi" w:hAnsiTheme="minorHAnsi"/>
        </w:rPr>
        <w:t>tuberculosis combined</w:t>
      </w:r>
      <w:r w:rsidRPr="00A3215B">
        <w:rPr>
          <w:rStyle w:val="StyleUnderline"/>
          <w:rFonts w:asciiTheme="minorHAnsi" w:hAnsiTheme="minorHAnsi"/>
        </w:rPr>
        <w:t>.</w:t>
      </w:r>
    </w:p>
    <w:p w:rsidR="000B7492" w:rsidRPr="00A3215B" w:rsidRDefault="000B7492" w:rsidP="000B7492">
      <w:pPr>
        <w:rPr>
          <w:rFonts w:asciiTheme="minorHAnsi" w:hAnsiTheme="minorHAnsi"/>
        </w:rPr>
      </w:pPr>
      <w:r w:rsidRPr="00A3215B">
        <w:rPr>
          <w:rFonts w:asciiTheme="minorHAnsi" w:hAnsiTheme="minorHAnsi"/>
        </w:rPr>
        <w:t>The vast majority of the pollution deaths occur in poorer nations and in some, such as India, Chad and Madagascar, pollution causes a quarter of all deaths. The international researchers said this burden is a hugely expensive drag on developing economies.</w:t>
      </w:r>
    </w:p>
    <w:p w:rsidR="000B7492" w:rsidRPr="00A3215B" w:rsidRDefault="000B7492" w:rsidP="000B7492">
      <w:pPr>
        <w:rPr>
          <w:rFonts w:asciiTheme="minorHAnsi" w:hAnsiTheme="minorHAnsi"/>
        </w:rPr>
      </w:pPr>
      <w:r w:rsidRPr="00A3215B">
        <w:rPr>
          <w:rFonts w:asciiTheme="minorHAnsi" w:hAnsiTheme="minorHAnsi"/>
        </w:rPr>
        <w:t xml:space="preserve">Rich nations still have work to do to tackle pollution: the </w:t>
      </w:r>
      <w:proofErr w:type="gramStart"/>
      <w:r w:rsidRPr="00A3215B">
        <w:rPr>
          <w:rFonts w:asciiTheme="minorHAnsi" w:hAnsiTheme="minorHAnsi"/>
        </w:rPr>
        <w:t>US</w:t>
      </w:r>
      <w:proofErr w:type="gramEnd"/>
      <w:r w:rsidRPr="00A3215B">
        <w:rPr>
          <w:rFonts w:asciiTheme="minorHAnsi" w:hAnsiTheme="minorHAnsi"/>
        </w:rPr>
        <w:t xml:space="preserve"> and Japan are in the top 10 for deaths from “modern” forms of pollution, </w:t>
      </w:r>
      <w:proofErr w:type="spellStart"/>
      <w:r w:rsidRPr="00A3215B">
        <w:rPr>
          <w:rFonts w:asciiTheme="minorHAnsi" w:hAnsiTheme="minorHAnsi"/>
        </w:rPr>
        <w:t>ie</w:t>
      </w:r>
      <w:proofErr w:type="spellEnd"/>
      <w:r w:rsidRPr="00A3215B">
        <w:rPr>
          <w:rFonts w:asciiTheme="minorHAnsi" w:hAnsiTheme="minorHAnsi"/>
        </w:rPr>
        <w:t xml:space="preserve"> fossil fuel-related air pollution and chemical pollution. But the scientists said that the big improvements that have been made in developed nations in recent decades show that beating pollution is a winnable battle if there is the political will.</w:t>
      </w:r>
    </w:p>
    <w:p w:rsidR="000B7492" w:rsidRPr="00A3215B" w:rsidRDefault="000B7492" w:rsidP="000B7492">
      <w:pPr>
        <w:rPr>
          <w:rFonts w:asciiTheme="minorHAnsi" w:hAnsiTheme="minorHAnsi"/>
        </w:rPr>
      </w:pPr>
      <w:r w:rsidRPr="00A3215B">
        <w:rPr>
          <w:rFonts w:asciiTheme="minorHAnsi" w:hAnsiTheme="minorHAnsi"/>
        </w:rPr>
        <w:t>“</w:t>
      </w:r>
      <w:r w:rsidRPr="00A3215B">
        <w:rPr>
          <w:rStyle w:val="StyleUnderline"/>
          <w:rFonts w:asciiTheme="minorHAnsi" w:hAnsiTheme="minorHAnsi"/>
          <w:highlight w:val="green"/>
        </w:rPr>
        <w:t xml:space="preserve">Pollution is one of the </w:t>
      </w:r>
      <w:r w:rsidRPr="00A3215B">
        <w:rPr>
          <w:rStyle w:val="Emphasis"/>
          <w:rFonts w:asciiTheme="minorHAnsi" w:hAnsiTheme="minorHAnsi"/>
          <w:highlight w:val="green"/>
        </w:rPr>
        <w:t>great existential challenges</w:t>
      </w:r>
      <w:r w:rsidRPr="00A3215B">
        <w:rPr>
          <w:rStyle w:val="StyleUnderline"/>
          <w:rFonts w:asciiTheme="minorHAnsi" w:hAnsiTheme="minorHAnsi"/>
        </w:rPr>
        <w:t xml:space="preserve"> of the</w:t>
      </w:r>
      <w:r w:rsidRPr="00A3215B">
        <w:rPr>
          <w:rFonts w:asciiTheme="minorHAnsi" w:hAnsiTheme="minorHAnsi"/>
        </w:rPr>
        <w:t xml:space="preserve"> [human-dominated] Anthropocene </w:t>
      </w:r>
      <w:r w:rsidRPr="00A3215B">
        <w:rPr>
          <w:rStyle w:val="StyleUnderline"/>
          <w:rFonts w:asciiTheme="minorHAnsi" w:hAnsiTheme="minorHAnsi"/>
        </w:rPr>
        <w:t>era</w:t>
      </w:r>
      <w:r w:rsidRPr="00A3215B">
        <w:rPr>
          <w:rFonts w:asciiTheme="minorHAnsi" w:hAnsiTheme="minorHAnsi"/>
        </w:rPr>
        <w:t>,” concluded the authors of the Commission on Pollution and Health, published in the Lancet on Friday. “</w:t>
      </w:r>
      <w:r w:rsidRPr="00A3215B">
        <w:rPr>
          <w:rStyle w:val="StyleUnderline"/>
          <w:rFonts w:asciiTheme="minorHAnsi" w:hAnsiTheme="minorHAnsi"/>
        </w:rPr>
        <w:t xml:space="preserve">Pollution </w:t>
      </w:r>
      <w:r w:rsidRPr="00A3215B">
        <w:rPr>
          <w:rStyle w:val="Emphasis"/>
          <w:rFonts w:asciiTheme="minorHAnsi" w:hAnsiTheme="minorHAnsi"/>
          <w:highlight w:val="green"/>
        </w:rPr>
        <w:t>endangers</w:t>
      </w:r>
      <w:r w:rsidRPr="00A3215B">
        <w:rPr>
          <w:rStyle w:val="Emphasis"/>
          <w:rFonts w:asciiTheme="minorHAnsi" w:hAnsiTheme="minorHAnsi"/>
        </w:rPr>
        <w:t xml:space="preserve"> the </w:t>
      </w:r>
      <w:r w:rsidRPr="00A3215B">
        <w:rPr>
          <w:rStyle w:val="Emphasis"/>
          <w:rFonts w:asciiTheme="minorHAnsi" w:hAnsiTheme="minorHAnsi"/>
          <w:highlight w:val="green"/>
        </w:rPr>
        <w:t xml:space="preserve">stability of </w:t>
      </w:r>
      <w:r w:rsidRPr="00A3215B">
        <w:rPr>
          <w:rStyle w:val="Emphasis"/>
          <w:rFonts w:asciiTheme="minorHAnsi" w:hAnsiTheme="minorHAnsi"/>
        </w:rPr>
        <w:t xml:space="preserve">the </w:t>
      </w:r>
      <w:r w:rsidRPr="00A3215B">
        <w:rPr>
          <w:rStyle w:val="Emphasis"/>
          <w:rFonts w:asciiTheme="minorHAnsi" w:hAnsiTheme="minorHAnsi"/>
          <w:highlight w:val="green"/>
        </w:rPr>
        <w:t>Earth’s support systems</w:t>
      </w:r>
      <w:r w:rsidRPr="00A3215B">
        <w:rPr>
          <w:rStyle w:val="StyleUnderline"/>
          <w:rFonts w:asciiTheme="minorHAnsi" w:hAnsiTheme="minorHAnsi"/>
        </w:rPr>
        <w:t xml:space="preserve"> and </w:t>
      </w:r>
      <w:r w:rsidRPr="00A3215B">
        <w:rPr>
          <w:rStyle w:val="Emphasis"/>
          <w:rFonts w:asciiTheme="minorHAnsi" w:hAnsiTheme="minorHAnsi"/>
        </w:rPr>
        <w:t>threatens the continuing survival of human societies</w:t>
      </w:r>
      <w:r w:rsidRPr="00A3215B">
        <w:rPr>
          <w:rFonts w:asciiTheme="minorHAnsi" w:hAnsiTheme="minorHAnsi"/>
        </w:rPr>
        <w:t>.”</w:t>
      </w:r>
    </w:p>
    <w:p w:rsidR="000B7492" w:rsidRPr="00A3215B" w:rsidRDefault="000B7492" w:rsidP="000B7492">
      <w:pPr>
        <w:rPr>
          <w:rFonts w:asciiTheme="minorHAnsi" w:hAnsiTheme="minorHAnsi"/>
        </w:rPr>
      </w:pPr>
      <w:r w:rsidRPr="00A3215B">
        <w:rPr>
          <w:rFonts w:asciiTheme="minorHAnsi" w:hAnsiTheme="minorHAnsi"/>
        </w:rPr>
        <w:t xml:space="preserve">Prof Philip </w:t>
      </w:r>
      <w:proofErr w:type="spellStart"/>
      <w:r w:rsidRPr="00A3215B">
        <w:rPr>
          <w:rFonts w:asciiTheme="minorHAnsi" w:hAnsiTheme="minorHAnsi"/>
        </w:rPr>
        <w:t>Landrigan</w:t>
      </w:r>
      <w:proofErr w:type="spellEnd"/>
      <w:r w:rsidRPr="00A3215B">
        <w:rPr>
          <w:rFonts w:asciiTheme="minorHAnsi" w:hAnsiTheme="minorHAnsi"/>
        </w:rPr>
        <w:t xml:space="preserve">, at the Icahn School of Medicine at Mount Sinai, US, who co-led the commission, said: “We fear that </w:t>
      </w:r>
      <w:r w:rsidRPr="00A3215B">
        <w:rPr>
          <w:rStyle w:val="StyleUnderline"/>
          <w:rFonts w:asciiTheme="minorHAnsi" w:hAnsiTheme="minorHAnsi"/>
        </w:rPr>
        <w:t xml:space="preserve">with </w:t>
      </w:r>
      <w:r w:rsidRPr="00A3215B">
        <w:rPr>
          <w:rStyle w:val="Emphasis"/>
          <w:rFonts w:asciiTheme="minorHAnsi" w:hAnsiTheme="minorHAnsi"/>
        </w:rPr>
        <w:t>nine million deaths a year</w:t>
      </w:r>
      <w:r w:rsidRPr="00A3215B">
        <w:rPr>
          <w:rStyle w:val="StyleUnderline"/>
          <w:rFonts w:asciiTheme="minorHAnsi" w:hAnsiTheme="minorHAnsi"/>
        </w:rPr>
        <w:t xml:space="preserve">, </w:t>
      </w:r>
      <w:r w:rsidRPr="00A3215B">
        <w:rPr>
          <w:rStyle w:val="StyleUnderline"/>
          <w:rFonts w:asciiTheme="minorHAnsi" w:hAnsiTheme="minorHAnsi"/>
          <w:highlight w:val="green"/>
        </w:rPr>
        <w:t xml:space="preserve">we are </w:t>
      </w:r>
      <w:r w:rsidRPr="00A3215B">
        <w:rPr>
          <w:rStyle w:val="Emphasis"/>
          <w:rFonts w:asciiTheme="minorHAnsi" w:hAnsiTheme="minorHAnsi"/>
          <w:highlight w:val="green"/>
        </w:rPr>
        <w:t>pushing the envelope</w:t>
      </w:r>
      <w:r w:rsidRPr="00A3215B">
        <w:rPr>
          <w:rStyle w:val="StyleUnderline"/>
          <w:rFonts w:asciiTheme="minorHAnsi" w:hAnsiTheme="minorHAnsi"/>
        </w:rPr>
        <w:t xml:space="preserve"> on the </w:t>
      </w:r>
      <w:r w:rsidRPr="00A3215B">
        <w:rPr>
          <w:rStyle w:val="Emphasis"/>
          <w:rFonts w:asciiTheme="minorHAnsi" w:hAnsiTheme="minorHAnsi"/>
        </w:rPr>
        <w:t>amount of pollution the Earth can carry</w:t>
      </w:r>
      <w:r w:rsidRPr="00A3215B">
        <w:rPr>
          <w:rFonts w:asciiTheme="minorHAnsi" w:hAnsiTheme="minorHAnsi"/>
        </w:rPr>
        <w:t xml:space="preserve">.” For example, he said, </w:t>
      </w:r>
      <w:r w:rsidRPr="00A3215B">
        <w:rPr>
          <w:rStyle w:val="StyleUnderline"/>
          <w:rFonts w:asciiTheme="minorHAnsi" w:hAnsiTheme="minorHAnsi"/>
          <w:highlight w:val="green"/>
        </w:rPr>
        <w:t>air pollution deaths in</w:t>
      </w:r>
      <w:r w:rsidRPr="00A3215B">
        <w:rPr>
          <w:rStyle w:val="StyleUnderline"/>
          <w:rFonts w:asciiTheme="minorHAnsi" w:hAnsiTheme="minorHAnsi"/>
        </w:rPr>
        <w:t xml:space="preserve"> south-east </w:t>
      </w:r>
      <w:r w:rsidRPr="00A3215B">
        <w:rPr>
          <w:rStyle w:val="StyleUnderline"/>
          <w:rFonts w:asciiTheme="minorHAnsi" w:hAnsiTheme="minorHAnsi"/>
          <w:highlight w:val="green"/>
        </w:rPr>
        <w:t xml:space="preserve">Asia are on track to </w:t>
      </w:r>
      <w:r w:rsidRPr="00A3215B">
        <w:rPr>
          <w:rStyle w:val="Emphasis"/>
          <w:rFonts w:asciiTheme="minorHAnsi" w:hAnsiTheme="minorHAnsi"/>
          <w:highlight w:val="green"/>
        </w:rPr>
        <w:t xml:space="preserve">double </w:t>
      </w:r>
      <w:r w:rsidRPr="00A3215B">
        <w:rPr>
          <w:rStyle w:val="Emphasis"/>
          <w:rFonts w:asciiTheme="minorHAnsi" w:hAnsiTheme="minorHAnsi"/>
        </w:rPr>
        <w:t>by 2050</w:t>
      </w:r>
      <w:r w:rsidRPr="00A3215B">
        <w:rPr>
          <w:rFonts w:asciiTheme="minorHAnsi" w:hAnsiTheme="minorHAnsi"/>
        </w:rPr>
        <w:t>.</w:t>
      </w:r>
    </w:p>
    <w:p w:rsidR="000B7492" w:rsidRPr="00A3215B" w:rsidRDefault="000B7492" w:rsidP="000B7492">
      <w:pPr>
        <w:rPr>
          <w:rFonts w:asciiTheme="minorHAnsi" w:hAnsiTheme="minorHAnsi"/>
          <w:sz w:val="10"/>
          <w:szCs w:val="10"/>
        </w:rPr>
      </w:pPr>
      <w:proofErr w:type="spellStart"/>
      <w:r w:rsidRPr="00A3215B">
        <w:rPr>
          <w:rFonts w:asciiTheme="minorHAnsi" w:hAnsiTheme="minorHAnsi"/>
          <w:sz w:val="10"/>
          <w:szCs w:val="10"/>
        </w:rPr>
        <w:t>Landrigan</w:t>
      </w:r>
      <w:proofErr w:type="spellEnd"/>
      <w:r w:rsidRPr="00A3215B">
        <w:rPr>
          <w:rFonts w:asciiTheme="minorHAnsi" w:hAnsiTheme="minorHAnsi"/>
          <w:sz w:val="10"/>
          <w:szCs w:val="10"/>
        </w:rPr>
        <w:t xml:space="preserve"> said the scale of deaths from pollution had surprised the researchers and that two other “real shockers” stood out. First was how quickly modern pollution deaths were rising, while “traditional” pollution deaths – from contaminated water and wood cooking fires – were falling as development work bears fruit.</w:t>
      </w:r>
    </w:p>
    <w:p w:rsidR="000B7492" w:rsidRPr="00A3215B" w:rsidRDefault="000B7492" w:rsidP="000B7492">
      <w:pPr>
        <w:rPr>
          <w:rFonts w:asciiTheme="minorHAnsi" w:hAnsiTheme="minorHAnsi"/>
          <w:sz w:val="10"/>
          <w:szCs w:val="10"/>
        </w:rPr>
      </w:pPr>
      <w:r w:rsidRPr="00A3215B">
        <w:rPr>
          <w:rFonts w:asciiTheme="minorHAnsi" w:hAnsiTheme="minorHAnsi"/>
          <w:sz w:val="10"/>
          <w:szCs w:val="10"/>
        </w:rPr>
        <w:t>“Secondly, we hadn’t really got our minds around how much pollution is not counted in the present tally,” he said. “The current figure of nine million is almost certainly an underestimate, probably by several million.”</w:t>
      </w:r>
    </w:p>
    <w:p w:rsidR="000B7492" w:rsidRPr="00A3215B" w:rsidRDefault="000B7492" w:rsidP="000B7492">
      <w:pPr>
        <w:rPr>
          <w:rFonts w:asciiTheme="minorHAnsi" w:hAnsiTheme="minorHAnsi"/>
          <w:sz w:val="10"/>
          <w:szCs w:val="10"/>
        </w:rPr>
      </w:pPr>
      <w:r w:rsidRPr="00A3215B">
        <w:rPr>
          <w:rFonts w:asciiTheme="minorHAnsi" w:hAnsiTheme="minorHAnsi"/>
          <w:sz w:val="10"/>
          <w:szCs w:val="10"/>
        </w:rPr>
        <w:t>This is because scientists are still discovering links between pollution and ill health, such as the connection between air pollution and dementia, diabetes and kidney disease. Furthermore, lack of data on many toxic metals and chemicals could not be included in the new analysis.</w:t>
      </w:r>
    </w:p>
    <w:p w:rsidR="000B7492" w:rsidRPr="00A3215B" w:rsidRDefault="000B7492" w:rsidP="000B7492">
      <w:pPr>
        <w:rPr>
          <w:rFonts w:asciiTheme="minorHAnsi" w:hAnsiTheme="minorHAnsi"/>
          <w:sz w:val="10"/>
          <w:szCs w:val="10"/>
        </w:rPr>
      </w:pPr>
      <w:r w:rsidRPr="00A3215B">
        <w:rPr>
          <w:rFonts w:asciiTheme="minorHAnsi" w:hAnsiTheme="minorHAnsi"/>
          <w:sz w:val="10"/>
          <w:szCs w:val="10"/>
        </w:rPr>
        <w:t xml:space="preserve">The researchers estimated the welfare losses from pollution at $4.6tn a year, equivalent to more than 6% of global GDP. “Those costs are so massive they can drag down the economy of countries that are trying to get ahead,” said </w:t>
      </w:r>
      <w:proofErr w:type="spellStart"/>
      <w:r w:rsidRPr="00A3215B">
        <w:rPr>
          <w:rFonts w:asciiTheme="minorHAnsi" w:hAnsiTheme="minorHAnsi"/>
          <w:sz w:val="10"/>
          <w:szCs w:val="10"/>
        </w:rPr>
        <w:t>Landrigan</w:t>
      </w:r>
      <w:proofErr w:type="spellEnd"/>
      <w:r w:rsidRPr="00A3215B">
        <w:rPr>
          <w:rFonts w:asciiTheme="minorHAnsi" w:hAnsiTheme="minorHAnsi"/>
          <w:sz w:val="10"/>
          <w:szCs w:val="10"/>
        </w:rPr>
        <w:t>. “We always hear ‘we can’t afford to clean up pollution’ – I say we can’t afford not to clean it up.”</w:t>
      </w:r>
    </w:p>
    <w:p w:rsidR="000B7492" w:rsidRPr="00A3215B" w:rsidRDefault="000B7492" w:rsidP="000B7492">
      <w:pPr>
        <w:rPr>
          <w:rFonts w:asciiTheme="minorHAnsi" w:hAnsiTheme="minorHAnsi"/>
          <w:sz w:val="10"/>
          <w:szCs w:val="10"/>
        </w:rPr>
      </w:pPr>
      <w:r w:rsidRPr="00A3215B">
        <w:rPr>
          <w:rFonts w:asciiTheme="minorHAnsi" w:hAnsiTheme="minorHAnsi"/>
          <w:sz w:val="10"/>
          <w:szCs w:val="10"/>
        </w:rPr>
        <w:t xml:space="preserve">The commission report combined data from the World Health </w:t>
      </w:r>
      <w:proofErr w:type="spellStart"/>
      <w:r w:rsidRPr="00A3215B">
        <w:rPr>
          <w:rFonts w:asciiTheme="minorHAnsi" w:hAnsiTheme="minorHAnsi"/>
          <w:sz w:val="10"/>
          <w:szCs w:val="10"/>
        </w:rPr>
        <w:t>Organisation</w:t>
      </w:r>
      <w:proofErr w:type="spellEnd"/>
      <w:r w:rsidRPr="00A3215B">
        <w:rPr>
          <w:rFonts w:asciiTheme="minorHAnsi" w:hAnsiTheme="minorHAnsi"/>
          <w:sz w:val="10"/>
          <w:szCs w:val="10"/>
        </w:rPr>
        <w:t xml:space="preserve"> (WHO) and elsewhere and found air pollution was the biggest killer, leading to heart disease, stroke, lung cancer and other illnesses. Outdoor air pollution, largely from vehicles and industry, caused 4.5m deaths a year and indoor air pollution, from wood and dung stoves, caused 2.9m.</w:t>
      </w:r>
    </w:p>
    <w:p w:rsidR="000B7492" w:rsidRPr="00A3215B" w:rsidRDefault="000B7492" w:rsidP="000B7492">
      <w:pPr>
        <w:rPr>
          <w:rFonts w:asciiTheme="minorHAnsi" w:hAnsiTheme="minorHAnsi"/>
          <w:sz w:val="10"/>
          <w:szCs w:val="10"/>
        </w:rPr>
      </w:pPr>
      <w:r w:rsidRPr="00A3215B">
        <w:rPr>
          <w:rFonts w:asciiTheme="minorHAnsi" w:hAnsiTheme="minorHAnsi"/>
          <w:sz w:val="10"/>
          <w:szCs w:val="10"/>
        </w:rPr>
        <w:t>The next biggest killer was pollution of water, often with sewage, which is linked to 1.8m deaths as a result of gastrointestinal diseases and parasitic infections. Workplace pollution, including exposure to toxins, carcinogens and secondhand tobacco smoke, resulted in 800,000 deaths from diseases including pneumoconiosis in coal workers and bladder cancer in dye workers. Lead pollution, the one metal for which some data is available, was linked to 500,000 deaths a year.</w:t>
      </w:r>
    </w:p>
    <w:p w:rsidR="000B7492" w:rsidRPr="00A3215B" w:rsidRDefault="000B7492" w:rsidP="000B7492">
      <w:pPr>
        <w:rPr>
          <w:rStyle w:val="StyleUnderline"/>
          <w:rFonts w:asciiTheme="minorHAnsi" w:hAnsiTheme="minorHAnsi"/>
          <w:sz w:val="16"/>
        </w:rPr>
      </w:pPr>
      <w:r w:rsidRPr="00A3215B">
        <w:rPr>
          <w:rFonts w:asciiTheme="minorHAnsi" w:hAnsiTheme="minorHAnsi"/>
        </w:rPr>
        <w:t xml:space="preserve">Low-income and </w:t>
      </w:r>
      <w:r w:rsidRPr="00A3215B">
        <w:rPr>
          <w:rStyle w:val="Emphasis"/>
          <w:rFonts w:asciiTheme="minorHAnsi" w:hAnsiTheme="minorHAnsi"/>
        </w:rPr>
        <w:t xml:space="preserve">rapidly </w:t>
      </w:r>
      <w:proofErr w:type="spellStart"/>
      <w:r w:rsidRPr="00A3215B">
        <w:rPr>
          <w:rStyle w:val="Emphasis"/>
          <w:rFonts w:asciiTheme="minorHAnsi" w:hAnsiTheme="minorHAnsi"/>
        </w:rPr>
        <w:t>industrialising</w:t>
      </w:r>
      <w:proofErr w:type="spellEnd"/>
      <w:r w:rsidRPr="00A3215B">
        <w:rPr>
          <w:rStyle w:val="Emphasis"/>
          <w:rFonts w:asciiTheme="minorHAnsi" w:hAnsiTheme="minorHAnsi"/>
        </w:rPr>
        <w:t xml:space="preserve"> countries</w:t>
      </w:r>
      <w:r w:rsidRPr="00A3215B">
        <w:rPr>
          <w:rStyle w:val="StyleUnderline"/>
          <w:rFonts w:asciiTheme="minorHAnsi" w:hAnsiTheme="minorHAnsi"/>
        </w:rPr>
        <w:t xml:space="preserve"> are </w:t>
      </w:r>
      <w:r w:rsidRPr="00A3215B">
        <w:rPr>
          <w:rStyle w:val="Emphasis"/>
          <w:rFonts w:asciiTheme="minorHAnsi" w:hAnsiTheme="minorHAnsi"/>
        </w:rPr>
        <w:t>worst affected</w:t>
      </w:r>
      <w:r w:rsidRPr="00A3215B">
        <w:rPr>
          <w:rStyle w:val="StyleUnderline"/>
          <w:rFonts w:asciiTheme="minorHAnsi" w:hAnsiTheme="minorHAnsi"/>
        </w:rPr>
        <w:t xml:space="preserve">, suffering </w:t>
      </w:r>
      <w:r w:rsidRPr="00A3215B">
        <w:rPr>
          <w:rStyle w:val="Emphasis"/>
          <w:rFonts w:asciiTheme="minorHAnsi" w:hAnsiTheme="minorHAnsi"/>
        </w:rPr>
        <w:t>92%</w:t>
      </w:r>
      <w:r w:rsidRPr="00A3215B">
        <w:rPr>
          <w:rStyle w:val="StyleUnderline"/>
          <w:rFonts w:asciiTheme="minorHAnsi" w:hAnsiTheme="minorHAnsi"/>
        </w:rPr>
        <w:t xml:space="preserve"> of pollution-related deaths</w:t>
      </w:r>
      <w:r w:rsidRPr="00A3215B">
        <w:rPr>
          <w:rFonts w:asciiTheme="minorHAnsi" w:hAnsiTheme="minorHAnsi"/>
        </w:rPr>
        <w:t xml:space="preserve">, with Somalia suffering the highest rate of pollution deaths. </w:t>
      </w:r>
      <w:r w:rsidRPr="00A3215B">
        <w:rPr>
          <w:rStyle w:val="StyleUnderline"/>
          <w:rFonts w:asciiTheme="minorHAnsi" w:hAnsiTheme="minorHAnsi"/>
          <w:highlight w:val="green"/>
        </w:rPr>
        <w:t>India</w:t>
      </w:r>
      <w:r w:rsidRPr="00A3215B">
        <w:rPr>
          <w:rStyle w:val="StyleUnderline"/>
          <w:rFonts w:asciiTheme="minorHAnsi" w:hAnsiTheme="minorHAnsi"/>
        </w:rPr>
        <w:t xml:space="preserve">, where both traditional and modern pollution are severe, </w:t>
      </w:r>
      <w:r w:rsidRPr="00A3215B">
        <w:rPr>
          <w:rStyle w:val="StyleUnderline"/>
          <w:rFonts w:asciiTheme="minorHAnsi" w:hAnsiTheme="minorHAnsi"/>
          <w:highlight w:val="green"/>
        </w:rPr>
        <w:t>has</w:t>
      </w:r>
      <w:r w:rsidRPr="00A3215B">
        <w:rPr>
          <w:rStyle w:val="StyleUnderline"/>
          <w:rFonts w:asciiTheme="minorHAnsi" w:hAnsiTheme="minorHAnsi"/>
        </w:rPr>
        <w:t xml:space="preserve"> by far </w:t>
      </w:r>
      <w:r w:rsidRPr="00A3215B">
        <w:rPr>
          <w:rStyle w:val="StyleUnderline"/>
          <w:rFonts w:asciiTheme="minorHAnsi" w:hAnsiTheme="minorHAnsi"/>
          <w:highlight w:val="green"/>
        </w:rPr>
        <w:t>the largest number</w:t>
      </w:r>
      <w:r w:rsidRPr="00A3215B">
        <w:rPr>
          <w:rStyle w:val="StyleUnderline"/>
          <w:rFonts w:asciiTheme="minorHAnsi" w:hAnsiTheme="minorHAnsi"/>
        </w:rPr>
        <w:t xml:space="preserve"> of pollution deaths</w:t>
      </w:r>
      <w:r w:rsidRPr="00A3215B">
        <w:rPr>
          <w:rFonts w:asciiTheme="minorHAnsi" w:hAnsiTheme="minorHAnsi"/>
        </w:rPr>
        <w:t xml:space="preserve"> at 2.5m. </w:t>
      </w:r>
      <w:r w:rsidRPr="00A3215B">
        <w:rPr>
          <w:rStyle w:val="StyleUnderline"/>
          <w:rFonts w:asciiTheme="minorHAnsi" w:hAnsiTheme="minorHAnsi"/>
        </w:rPr>
        <w:t>China is second with 1.8m and Russia and the US are also in the top 10.</w:t>
      </w:r>
    </w:p>
    <w:p w:rsidR="000B7492" w:rsidRPr="00A3215B" w:rsidRDefault="000B7492" w:rsidP="000B7492">
      <w:pPr>
        <w:rPr>
          <w:rFonts w:asciiTheme="minorHAnsi" w:hAnsiTheme="minorHAnsi"/>
        </w:rPr>
      </w:pPr>
      <w:r w:rsidRPr="00A3215B">
        <w:rPr>
          <w:rFonts w:asciiTheme="minorHAnsi" w:hAnsiTheme="minorHAnsi"/>
        </w:rPr>
        <w:t xml:space="preserve">In terms of workplace-pollution related deaths, the UK, Japan and Germany all appear in the top 10. </w:t>
      </w:r>
      <w:r w:rsidRPr="00A3215B">
        <w:rPr>
          <w:rStyle w:val="StyleUnderline"/>
          <w:rFonts w:asciiTheme="minorHAnsi" w:hAnsiTheme="minorHAnsi"/>
        </w:rPr>
        <w:t xml:space="preserve">The report was produced by </w:t>
      </w:r>
      <w:r w:rsidRPr="00A3215B">
        <w:rPr>
          <w:rStyle w:val="Emphasis"/>
          <w:rFonts w:asciiTheme="minorHAnsi" w:hAnsiTheme="minorHAnsi"/>
        </w:rPr>
        <w:t>more than 40 researchers</w:t>
      </w:r>
      <w:r w:rsidRPr="00A3215B">
        <w:rPr>
          <w:rStyle w:val="StyleUnderline"/>
          <w:rFonts w:asciiTheme="minorHAnsi" w:hAnsiTheme="minorHAnsi"/>
        </w:rPr>
        <w:t xml:space="preserve"> from </w:t>
      </w:r>
      <w:r w:rsidRPr="00A3215B">
        <w:rPr>
          <w:rStyle w:val="Emphasis"/>
          <w:rFonts w:asciiTheme="minorHAnsi" w:hAnsiTheme="minorHAnsi"/>
        </w:rPr>
        <w:t>governments</w:t>
      </w:r>
      <w:r w:rsidRPr="00A3215B">
        <w:rPr>
          <w:rStyle w:val="StyleUnderline"/>
          <w:rFonts w:asciiTheme="minorHAnsi" w:hAnsiTheme="minorHAnsi"/>
        </w:rPr>
        <w:t xml:space="preserve"> and </w:t>
      </w:r>
      <w:r w:rsidRPr="00A3215B">
        <w:rPr>
          <w:rStyle w:val="Emphasis"/>
          <w:rFonts w:asciiTheme="minorHAnsi" w:hAnsiTheme="minorHAnsi"/>
        </w:rPr>
        <w:t>universities across the globe</w:t>
      </w:r>
      <w:r w:rsidRPr="00A3215B">
        <w:rPr>
          <w:rFonts w:asciiTheme="minorHAnsi" w:hAnsiTheme="minorHAnsi"/>
        </w:rPr>
        <w:t xml:space="preserve"> and was funded by the UN, the EU and the US.</w:t>
      </w:r>
    </w:p>
    <w:p w:rsidR="000B7492" w:rsidRPr="00A3215B" w:rsidRDefault="000B7492" w:rsidP="000B7492">
      <w:pPr>
        <w:rPr>
          <w:rFonts w:asciiTheme="minorHAnsi" w:hAnsiTheme="minorHAnsi"/>
        </w:rPr>
      </w:pPr>
      <w:r w:rsidRPr="00A3215B">
        <w:rPr>
          <w:rFonts w:asciiTheme="minorHAnsi" w:hAnsiTheme="minorHAnsi"/>
        </w:rPr>
        <w:t xml:space="preserve">“This is an immensely important piece of work highlighting the impact that environmental pollution has on death and disease,” said </w:t>
      </w:r>
      <w:proofErr w:type="spellStart"/>
      <w:r w:rsidRPr="00A3215B">
        <w:rPr>
          <w:rFonts w:asciiTheme="minorHAnsi" w:hAnsiTheme="minorHAnsi"/>
        </w:rPr>
        <w:t>Dr</w:t>
      </w:r>
      <w:proofErr w:type="spellEnd"/>
      <w:r w:rsidRPr="00A3215B">
        <w:rPr>
          <w:rFonts w:asciiTheme="minorHAnsi" w:hAnsiTheme="minorHAnsi"/>
        </w:rPr>
        <w:t xml:space="preserve"> Maria </w:t>
      </w:r>
      <w:proofErr w:type="spellStart"/>
      <w:r w:rsidRPr="00A3215B">
        <w:rPr>
          <w:rFonts w:asciiTheme="minorHAnsi" w:hAnsiTheme="minorHAnsi"/>
        </w:rPr>
        <w:t>Neira</w:t>
      </w:r>
      <w:proofErr w:type="spellEnd"/>
      <w:r w:rsidRPr="00A3215B">
        <w:rPr>
          <w:rFonts w:asciiTheme="minorHAnsi" w:hAnsiTheme="minorHAnsi"/>
        </w:rPr>
        <w:t>, the WHO director of public health and the environment. “</w:t>
      </w:r>
      <w:r w:rsidRPr="00A3215B">
        <w:rPr>
          <w:rStyle w:val="StyleUnderline"/>
          <w:rFonts w:asciiTheme="minorHAnsi" w:hAnsiTheme="minorHAnsi"/>
        </w:rPr>
        <w:t xml:space="preserve">This is an </w:t>
      </w:r>
      <w:r w:rsidRPr="00A3215B">
        <w:rPr>
          <w:rStyle w:val="Emphasis"/>
          <w:rFonts w:asciiTheme="minorHAnsi" w:hAnsiTheme="minorHAnsi"/>
        </w:rPr>
        <w:t>unacceptable loss of lives</w:t>
      </w:r>
      <w:r w:rsidRPr="00A3215B">
        <w:rPr>
          <w:rStyle w:val="StyleUnderline"/>
          <w:rFonts w:asciiTheme="minorHAnsi" w:hAnsiTheme="minorHAnsi"/>
        </w:rPr>
        <w:t xml:space="preserve"> and </w:t>
      </w:r>
      <w:r w:rsidRPr="00A3215B">
        <w:rPr>
          <w:rStyle w:val="Emphasis"/>
          <w:rFonts w:asciiTheme="minorHAnsi" w:hAnsiTheme="minorHAnsi"/>
        </w:rPr>
        <w:t>human development potential</w:t>
      </w:r>
      <w:r w:rsidRPr="00A3215B">
        <w:rPr>
          <w:rFonts w:asciiTheme="minorHAnsi" w:hAnsiTheme="minorHAnsi"/>
        </w:rPr>
        <w:t>.”</w:t>
      </w:r>
    </w:p>
    <w:p w:rsidR="000B7492" w:rsidRPr="00A3215B" w:rsidRDefault="000B7492" w:rsidP="000B7492">
      <w:pPr>
        <w:rPr>
          <w:rFonts w:asciiTheme="minorHAnsi" w:hAnsiTheme="minorHAnsi"/>
        </w:rPr>
      </w:pPr>
      <w:r w:rsidRPr="00A3215B">
        <w:rPr>
          <w:rFonts w:asciiTheme="minorHAnsi" w:hAnsiTheme="minorHAnsi"/>
        </w:rPr>
        <w:t xml:space="preserve">The editor-in-chief of the Lancet, </w:t>
      </w:r>
      <w:proofErr w:type="spellStart"/>
      <w:r w:rsidRPr="00A3215B">
        <w:rPr>
          <w:rFonts w:asciiTheme="minorHAnsi" w:hAnsiTheme="minorHAnsi"/>
        </w:rPr>
        <w:t>Dr</w:t>
      </w:r>
      <w:proofErr w:type="spellEnd"/>
      <w:r w:rsidRPr="00A3215B">
        <w:rPr>
          <w:rFonts w:asciiTheme="minorHAnsi" w:hAnsiTheme="minorHAnsi"/>
        </w:rPr>
        <w:t xml:space="preserve"> Richard Horton, and the executive editor, </w:t>
      </w:r>
      <w:proofErr w:type="spellStart"/>
      <w:r w:rsidRPr="00A3215B">
        <w:rPr>
          <w:rFonts w:asciiTheme="minorHAnsi" w:hAnsiTheme="minorHAnsi"/>
        </w:rPr>
        <w:t>Dr</w:t>
      </w:r>
      <w:proofErr w:type="spellEnd"/>
      <w:r w:rsidRPr="00A3215B">
        <w:rPr>
          <w:rFonts w:asciiTheme="minorHAnsi" w:hAnsiTheme="minorHAnsi"/>
        </w:rPr>
        <w:t xml:space="preserve"> Pamela Das, said: “No country is unaffected by pollution. </w:t>
      </w:r>
      <w:r w:rsidRPr="00A3215B">
        <w:rPr>
          <w:rStyle w:val="Emphasis"/>
          <w:rFonts w:asciiTheme="minorHAnsi" w:hAnsiTheme="minorHAnsi"/>
          <w:highlight w:val="green"/>
        </w:rPr>
        <w:t>Human activities</w:t>
      </w:r>
      <w:r w:rsidRPr="00A3215B">
        <w:rPr>
          <w:rStyle w:val="StyleUnderline"/>
          <w:rFonts w:asciiTheme="minorHAnsi" w:hAnsiTheme="minorHAnsi"/>
          <w:highlight w:val="green"/>
        </w:rPr>
        <w:t xml:space="preserve">, including </w:t>
      </w:r>
      <w:proofErr w:type="spellStart"/>
      <w:r w:rsidRPr="00A3215B">
        <w:rPr>
          <w:rStyle w:val="Emphasis"/>
          <w:rFonts w:asciiTheme="minorHAnsi" w:hAnsiTheme="minorHAnsi"/>
          <w:highlight w:val="green"/>
        </w:rPr>
        <w:t>industrialisation</w:t>
      </w:r>
      <w:proofErr w:type="spellEnd"/>
      <w:r w:rsidRPr="00A3215B">
        <w:rPr>
          <w:rStyle w:val="StyleUnderline"/>
          <w:rFonts w:asciiTheme="minorHAnsi" w:hAnsiTheme="minorHAnsi"/>
          <w:highlight w:val="green"/>
        </w:rPr>
        <w:t>,</w:t>
      </w:r>
      <w:r w:rsidRPr="00A3215B">
        <w:rPr>
          <w:rStyle w:val="StyleUnderline"/>
          <w:rFonts w:asciiTheme="minorHAnsi" w:hAnsiTheme="minorHAnsi"/>
        </w:rPr>
        <w:t xml:space="preserve"> </w:t>
      </w:r>
      <w:proofErr w:type="spellStart"/>
      <w:r w:rsidRPr="00A3215B">
        <w:rPr>
          <w:rStyle w:val="Emphasis"/>
          <w:rFonts w:asciiTheme="minorHAnsi" w:hAnsiTheme="minorHAnsi"/>
          <w:highlight w:val="green"/>
        </w:rPr>
        <w:t>urbanisation</w:t>
      </w:r>
      <w:proofErr w:type="spellEnd"/>
      <w:r w:rsidRPr="00A3215B">
        <w:rPr>
          <w:rStyle w:val="StyleUnderline"/>
          <w:rFonts w:asciiTheme="minorHAnsi" w:hAnsiTheme="minorHAnsi"/>
          <w:highlight w:val="green"/>
        </w:rPr>
        <w:t xml:space="preserve">, and </w:t>
      </w:r>
      <w:proofErr w:type="spellStart"/>
      <w:r w:rsidRPr="00A3215B">
        <w:rPr>
          <w:rStyle w:val="Emphasis"/>
          <w:rFonts w:asciiTheme="minorHAnsi" w:hAnsiTheme="minorHAnsi"/>
          <w:highlight w:val="green"/>
        </w:rPr>
        <w:t>globalisation</w:t>
      </w:r>
      <w:proofErr w:type="spellEnd"/>
      <w:r w:rsidRPr="00A3215B">
        <w:rPr>
          <w:rStyle w:val="StyleUnderline"/>
          <w:rFonts w:asciiTheme="minorHAnsi" w:hAnsiTheme="minorHAnsi"/>
          <w:highlight w:val="green"/>
        </w:rPr>
        <w:t>, are</w:t>
      </w:r>
      <w:r w:rsidRPr="00A3215B">
        <w:rPr>
          <w:rStyle w:val="StyleUnderline"/>
          <w:rFonts w:asciiTheme="minorHAnsi" w:hAnsiTheme="minorHAnsi"/>
        </w:rPr>
        <w:t xml:space="preserve"> </w:t>
      </w:r>
      <w:r w:rsidRPr="00A3215B">
        <w:rPr>
          <w:rStyle w:val="Emphasis"/>
          <w:rFonts w:asciiTheme="minorHAnsi" w:hAnsiTheme="minorHAnsi"/>
        </w:rPr>
        <w:t xml:space="preserve">all </w:t>
      </w:r>
      <w:r w:rsidRPr="00A3215B">
        <w:rPr>
          <w:rStyle w:val="Emphasis"/>
          <w:rFonts w:asciiTheme="minorHAnsi" w:hAnsiTheme="minorHAnsi"/>
          <w:highlight w:val="green"/>
        </w:rPr>
        <w:t>drivers of pollution</w:t>
      </w:r>
      <w:r w:rsidRPr="00A3215B">
        <w:rPr>
          <w:rStyle w:val="StyleUnderline"/>
          <w:rFonts w:asciiTheme="minorHAnsi" w:hAnsiTheme="minorHAnsi"/>
        </w:rPr>
        <w:t>.</w:t>
      </w:r>
      <w:r w:rsidRPr="00A3215B">
        <w:rPr>
          <w:rFonts w:asciiTheme="minorHAnsi" w:hAnsiTheme="minorHAnsi"/>
        </w:rPr>
        <w:t xml:space="preserve"> We hope the commission findings will persuade leaders at the national, state, provincial and city levels to make pollution a priority. </w:t>
      </w:r>
      <w:r w:rsidRPr="00A3215B">
        <w:rPr>
          <w:rStyle w:val="Emphasis"/>
          <w:rFonts w:asciiTheme="minorHAnsi" w:hAnsiTheme="minorHAnsi"/>
        </w:rPr>
        <w:t>Current</w:t>
      </w:r>
      <w:r w:rsidRPr="00A3215B">
        <w:rPr>
          <w:rStyle w:val="StyleUnderline"/>
          <w:rFonts w:asciiTheme="minorHAnsi" w:hAnsiTheme="minorHAnsi"/>
        </w:rPr>
        <w:t xml:space="preserve"> and </w:t>
      </w:r>
      <w:r w:rsidRPr="00A3215B">
        <w:rPr>
          <w:rStyle w:val="Emphasis"/>
          <w:rFonts w:asciiTheme="minorHAnsi" w:hAnsiTheme="minorHAnsi"/>
        </w:rPr>
        <w:t>future generations</w:t>
      </w:r>
      <w:r w:rsidRPr="00A3215B">
        <w:rPr>
          <w:rStyle w:val="StyleUnderline"/>
          <w:rFonts w:asciiTheme="minorHAnsi" w:hAnsiTheme="minorHAnsi"/>
        </w:rPr>
        <w:t xml:space="preserve"> deserve a pollution-free world</w:t>
      </w:r>
      <w:r w:rsidRPr="00A3215B">
        <w:rPr>
          <w:rFonts w:asciiTheme="minorHAnsi" w:hAnsiTheme="minorHAnsi"/>
        </w:rPr>
        <w:t>.”</w:t>
      </w:r>
    </w:p>
    <w:p w:rsidR="000B7492" w:rsidRDefault="000B7492" w:rsidP="00D73043">
      <w:pPr>
        <w:rPr>
          <w:rFonts w:asciiTheme="minorHAnsi" w:hAnsiTheme="minorHAnsi"/>
        </w:rPr>
      </w:pPr>
    </w:p>
    <w:p w:rsidR="0067391D" w:rsidRDefault="0067391D" w:rsidP="0067391D">
      <w:pPr>
        <w:pStyle w:val="Heading3"/>
      </w:pPr>
      <w:r>
        <w:t xml:space="preserve">No Environment Impact </w:t>
      </w:r>
    </w:p>
    <w:p w:rsidR="0067391D" w:rsidRDefault="0067391D" w:rsidP="0067391D"/>
    <w:p w:rsidR="00906B57" w:rsidRPr="00BC1883" w:rsidRDefault="00906B57" w:rsidP="00906B57">
      <w:pPr>
        <w:pStyle w:val="Heading4"/>
      </w:pPr>
      <w:r w:rsidRPr="00BC1883">
        <w:t xml:space="preserve">No environment impact </w:t>
      </w:r>
    </w:p>
    <w:p w:rsidR="00906B57" w:rsidRPr="00BC1883" w:rsidRDefault="00906B57" w:rsidP="00906B57">
      <w:r w:rsidRPr="00BC1883">
        <w:t xml:space="preserve">–any impacts are </w:t>
      </w:r>
      <w:r w:rsidRPr="00BC1883">
        <w:rPr>
          <w:u w:val="single"/>
        </w:rPr>
        <w:t>localized</w:t>
      </w:r>
      <w:r w:rsidRPr="00BC1883">
        <w:t xml:space="preserve"> and </w:t>
      </w:r>
      <w:r w:rsidRPr="00BC1883">
        <w:rPr>
          <w:u w:val="single"/>
        </w:rPr>
        <w:t>gradual</w:t>
      </w:r>
      <w:r w:rsidRPr="00BC1883">
        <w:t xml:space="preserve"> </w:t>
      </w:r>
    </w:p>
    <w:p w:rsidR="00906B57" w:rsidRPr="00BC1883" w:rsidRDefault="00906B57" w:rsidP="00906B57">
      <w:r w:rsidRPr="00BC1883">
        <w:t xml:space="preserve">Barry </w:t>
      </w:r>
      <w:r w:rsidRPr="00BC1883">
        <w:rPr>
          <w:rStyle w:val="Style13ptBold"/>
        </w:rPr>
        <w:t>Brook 13</w:t>
      </w:r>
      <w:r w:rsidRPr="00BC1883">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906B57" w:rsidRDefault="00906B57" w:rsidP="00906B57">
      <w:pPr>
        <w:rPr>
          <w:sz w:val="16"/>
        </w:rPr>
      </w:pPr>
      <w:r w:rsidRPr="00BC1883">
        <w:rPr>
          <w:sz w:val="16"/>
        </w:rPr>
        <w:t xml:space="preserve">Barry Brook We argue that </w:t>
      </w:r>
      <w:r w:rsidRPr="00BC1883">
        <w:rPr>
          <w:u w:val="single"/>
        </w:rPr>
        <w:t xml:space="preserve">at the </w:t>
      </w:r>
      <w:r w:rsidRPr="009F385C">
        <w:rPr>
          <w:highlight w:val="yellow"/>
          <w:u w:val="single"/>
        </w:rPr>
        <w:t>global</w:t>
      </w:r>
      <w:r w:rsidRPr="00BC1883">
        <w:rPr>
          <w:u w:val="single"/>
        </w:rPr>
        <w:t>-scale, ecological “</w:t>
      </w:r>
      <w:r w:rsidRPr="009F385C">
        <w:rPr>
          <w:highlight w:val="yellow"/>
          <w:u w:val="single"/>
        </w:rPr>
        <w:t>tipping points” and</w:t>
      </w:r>
      <w:r w:rsidRPr="00BC1883">
        <w:rPr>
          <w:u w:val="single"/>
        </w:rPr>
        <w:t xml:space="preserve"> threshold-like </w:t>
      </w:r>
      <w:r w:rsidRPr="009F385C">
        <w:rPr>
          <w:highlight w:val="yellow"/>
          <w:u w:val="single"/>
        </w:rPr>
        <w:t>“planetary boundaries” are improbable.</w:t>
      </w:r>
      <w:r w:rsidRPr="00BC1883">
        <w:rPr>
          <w:u w:val="single"/>
        </w:rPr>
        <w:t xml:space="preserve"> </w:t>
      </w:r>
      <w:r w:rsidRPr="00BC1883">
        <w:rPr>
          <w:sz w:val="16"/>
        </w:rPr>
        <w:t xml:space="preserve">Instead, </w:t>
      </w:r>
      <w:r w:rsidRPr="009F385C">
        <w:rPr>
          <w:rStyle w:val="StyleUnderline"/>
          <w:highlight w:val="yellow"/>
        </w:rPr>
        <w:t>shifts</w:t>
      </w:r>
      <w:r w:rsidRPr="00BC1883">
        <w:rPr>
          <w:rStyle w:val="StyleUnderline"/>
        </w:rPr>
        <w:t xml:space="preserve"> in the Earth’s biosphere </w:t>
      </w:r>
      <w:r w:rsidRPr="009F385C">
        <w:rPr>
          <w:rStyle w:val="StyleUnderline"/>
          <w:highlight w:val="yellow"/>
        </w:rPr>
        <w:t>follow</w:t>
      </w:r>
      <w:r w:rsidRPr="009F385C">
        <w:rPr>
          <w:sz w:val="16"/>
          <w:highlight w:val="yellow"/>
        </w:rPr>
        <w:t xml:space="preserve"> </w:t>
      </w:r>
      <w:r w:rsidRPr="009F385C">
        <w:rPr>
          <w:rStyle w:val="Emphasis"/>
          <w:highlight w:val="yellow"/>
        </w:rPr>
        <w:t>a gradual, smooth pattern</w:t>
      </w:r>
      <w:r w:rsidRPr="00BC1883">
        <w:rPr>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r w:rsidRPr="00BC1883">
        <w:rPr>
          <w:sz w:val="16"/>
        </w:rPr>
        <w:t>lakes</w:t>
      </w:r>
      <w:proofErr w:type="gramStart"/>
      <w:r w:rsidRPr="00BC1883">
        <w:rPr>
          <w:sz w:val="16"/>
        </w:rPr>
        <w:t>,forests</w:t>
      </w:r>
      <w:proofErr w:type="spellEnd"/>
      <w:proofErr w:type="gramEnd"/>
      <w:r w:rsidRPr="00BC1883">
        <w:rPr>
          <w:sz w:val="16"/>
        </w:rPr>
        <w:t xml:space="preserve"> and grasslands, behave this way. Recently however, </w:t>
      </w:r>
      <w:r w:rsidRPr="00BC1883">
        <w:rPr>
          <w:u w:val="single"/>
        </w:rPr>
        <w:t>there have been several efforts to define ecological tipping points at the global scale</w:t>
      </w:r>
      <w:r w:rsidRPr="00BC1883">
        <w:rPr>
          <w:sz w:val="16"/>
        </w:rPr>
        <w:t xml:space="preserve">. </w:t>
      </w:r>
      <w:r w:rsidRPr="00BC1883">
        <w:rPr>
          <w:u w:val="single"/>
        </w:rPr>
        <w:t>At a local scale, there are definitely warning signs that an ecosystem is about to “tip”</w:t>
      </w:r>
      <w:r w:rsidRPr="00BC1883">
        <w:rPr>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BC1883">
        <w:rPr>
          <w:u w:val="single"/>
        </w:rPr>
        <w:t>These criteria are, however, unlikely to be met in the real world</w:t>
      </w:r>
      <w:r w:rsidRPr="00BC1883">
        <w:rPr>
          <w:sz w:val="16"/>
        </w:rPr>
        <w:t xml:space="preserve">. </w:t>
      </w:r>
      <w:r w:rsidRPr="00BC1883">
        <w:rPr>
          <w:u w:val="single"/>
        </w:rPr>
        <w:t xml:space="preserve">First, </w:t>
      </w:r>
      <w:r w:rsidRPr="009F385C">
        <w:rPr>
          <w:rStyle w:val="Emphasis"/>
          <w:highlight w:val="yellow"/>
        </w:rPr>
        <w:t>ecosystems on different continents are not</w:t>
      </w:r>
      <w:r w:rsidRPr="00BC1883">
        <w:rPr>
          <w:rStyle w:val="Emphasis"/>
        </w:rPr>
        <w:t xml:space="preserve"> strongly </w:t>
      </w:r>
      <w:r w:rsidRPr="009F385C">
        <w:rPr>
          <w:rStyle w:val="Emphasis"/>
          <w:highlight w:val="yellow"/>
        </w:rPr>
        <w:t>connected</w:t>
      </w:r>
      <w:r w:rsidRPr="00BC1883">
        <w:rPr>
          <w:u w:val="single"/>
        </w:rPr>
        <w:t>. Organisms are limited in their movement by oceans and mountain ranges, as well as by climatic factors</w:t>
      </w:r>
      <w:r w:rsidRPr="00BC1883">
        <w:rPr>
          <w:sz w:val="16"/>
        </w:rPr>
        <w:t xml:space="preserve">, and while ecosystem change in one region can affect the global circulation of, for example, greenhouse gases, </w:t>
      </w:r>
      <w:r w:rsidRPr="00BC1883">
        <w:rPr>
          <w:u w:val="single"/>
        </w:rPr>
        <w:t>this signal is likely to be weak in comparison with inputs from fossil fuel combustion and deforestation</w:t>
      </w:r>
      <w:r w:rsidRPr="00BC1883">
        <w:rPr>
          <w:sz w:val="16"/>
        </w:rPr>
        <w:t xml:space="preserve">. </w:t>
      </w:r>
      <w:r w:rsidRPr="00BC1883">
        <w:rPr>
          <w:u w:val="single"/>
        </w:rPr>
        <w:t xml:space="preserve">Second, the </w:t>
      </w:r>
      <w:r w:rsidRPr="009F385C">
        <w:rPr>
          <w:highlight w:val="yellow"/>
          <w:u w:val="single"/>
        </w:rPr>
        <w:t xml:space="preserve">responses </w:t>
      </w:r>
      <w:r w:rsidRPr="00BC1883">
        <w:rPr>
          <w:u w:val="single"/>
        </w:rPr>
        <w:t xml:space="preserve">of ecosystems </w:t>
      </w:r>
      <w:r w:rsidRPr="009F385C">
        <w:rPr>
          <w:highlight w:val="yellow"/>
          <w:u w:val="single"/>
        </w:rPr>
        <w:t xml:space="preserve">to human pressures like climate change </w:t>
      </w:r>
      <w:r w:rsidRPr="00BC1883">
        <w:rPr>
          <w:u w:val="single"/>
        </w:rPr>
        <w:t xml:space="preserve">or land-use change </w:t>
      </w:r>
      <w:r w:rsidRPr="009F385C">
        <w:rPr>
          <w:highlight w:val="yellow"/>
          <w:u w:val="single"/>
        </w:rPr>
        <w:t>depend on local circumstances and</w:t>
      </w:r>
      <w:r w:rsidRPr="00BC1883">
        <w:rPr>
          <w:u w:val="single"/>
        </w:rPr>
        <w:t xml:space="preserve"> will therefore </w:t>
      </w:r>
      <w:r w:rsidRPr="009F385C">
        <w:rPr>
          <w:highlight w:val="yellow"/>
          <w:u w:val="single"/>
        </w:rPr>
        <w:t>differ</w:t>
      </w:r>
      <w:r w:rsidRPr="00BC1883">
        <w:rPr>
          <w:u w:val="single"/>
        </w:rPr>
        <w:t xml:space="preserve"> between locations</w:t>
      </w:r>
      <w:r w:rsidRPr="00BC1883">
        <w:rPr>
          <w:sz w:val="16"/>
        </w:rPr>
        <w:t xml:space="preserve">. From a planetary perspective, </w:t>
      </w:r>
      <w:r w:rsidRPr="00BC1883">
        <w:rPr>
          <w:u w:val="single"/>
        </w:rPr>
        <w:t xml:space="preserve">this </w:t>
      </w:r>
      <w:r w:rsidRPr="009F385C">
        <w:rPr>
          <w:highlight w:val="yellow"/>
          <w:u w:val="single"/>
        </w:rPr>
        <w:t>diversity</w:t>
      </w:r>
      <w:r w:rsidRPr="00BC1883">
        <w:rPr>
          <w:u w:val="single"/>
        </w:rPr>
        <w:t xml:space="preserve"> in ecosystem responses </w:t>
      </w:r>
      <w:r w:rsidRPr="009F385C">
        <w:rPr>
          <w:highlight w:val="yellow"/>
          <w:u w:val="single"/>
        </w:rPr>
        <w:t>creates</w:t>
      </w:r>
      <w:r w:rsidRPr="00BC1883">
        <w:rPr>
          <w:u w:val="single"/>
        </w:rPr>
        <w:t xml:space="preserve"> an essentially </w:t>
      </w:r>
      <w:r w:rsidRPr="009F385C">
        <w:rPr>
          <w:highlight w:val="yellow"/>
          <w:u w:val="single"/>
        </w:rPr>
        <w:t>gradual</w:t>
      </w:r>
      <w:r w:rsidRPr="00BC1883">
        <w:rPr>
          <w:u w:val="single"/>
        </w:rPr>
        <w:t xml:space="preserve"> pattern of </w:t>
      </w:r>
      <w:r w:rsidRPr="009F385C">
        <w:rPr>
          <w:rStyle w:val="StyleUnderline"/>
          <w:highlight w:val="yellow"/>
        </w:rPr>
        <w:t>change</w:t>
      </w:r>
      <w:r w:rsidRPr="00BC1883">
        <w:rPr>
          <w:rStyle w:val="StyleUnderline"/>
        </w:rPr>
        <w:t>, without any identifiable tipping points</w:t>
      </w:r>
      <w:r w:rsidRPr="00BC1883">
        <w:rPr>
          <w:sz w:val="16"/>
        </w:rPr>
        <w:t xml:space="preserve">. This puts into question attempts to define critical levels of land-use change or biodiversity loss scientifically. Why does this matter? Well, one concern we have is that </w:t>
      </w:r>
      <w:r w:rsidRPr="00BC1883">
        <w:rPr>
          <w:u w:val="single"/>
        </w:rPr>
        <w:t>an undue focus on planetary tipping points may distract from the vast ecological transformations that have already occurred</w:t>
      </w:r>
      <w:r w:rsidRPr="00BC1883">
        <w:rPr>
          <w:sz w:val="16"/>
        </w:rPr>
        <w:t xml:space="preserve">. After all, as much as four-fifths of the biosphere is today </w:t>
      </w:r>
      <w:proofErr w:type="spellStart"/>
      <w:r w:rsidRPr="00BC1883">
        <w:rPr>
          <w:sz w:val="16"/>
        </w:rPr>
        <w:t>characterised</w:t>
      </w:r>
      <w:proofErr w:type="spellEnd"/>
      <w:r w:rsidRPr="00BC1883">
        <w:rPr>
          <w:sz w:val="16"/>
        </w:rPr>
        <w:t xml:space="preserve"> by ecosystems that locally, over the span of centuries and millennia, have undergone human-driven regime shifts of one or more kinds. </w:t>
      </w:r>
      <w:proofErr w:type="spellStart"/>
      <w:r w:rsidRPr="00BC1883">
        <w:rPr>
          <w:sz w:val="16"/>
        </w:rPr>
        <w:t>Recognising</w:t>
      </w:r>
      <w:proofErr w:type="spellEnd"/>
      <w:r w:rsidRPr="00BC1883">
        <w:rPr>
          <w:sz w:val="16"/>
        </w:rPr>
        <w:t xml:space="preserve"> this reality and seeking appropriate conservation efforts at local and regional levels might be a more fruitful way forward for ecology and global change science. Corey Bradshaw (see also notes published here on ConservationBytes.com) </w:t>
      </w:r>
      <w:proofErr w:type="gramStart"/>
      <w:r w:rsidRPr="00BC1883">
        <w:rPr>
          <w:sz w:val="16"/>
        </w:rPr>
        <w:t>Let’s</w:t>
      </w:r>
      <w:proofErr w:type="gramEnd"/>
      <w:r w:rsidRPr="00BC1883">
        <w:rPr>
          <w:sz w:val="16"/>
        </w:rPr>
        <w:t xml:space="preserve"> not get too distracted by the title of the this article – Does the terrestrial biosphere have planetary tipping points? – </w:t>
      </w:r>
      <w:proofErr w:type="gramStart"/>
      <w:r w:rsidRPr="00BC1883">
        <w:rPr>
          <w:sz w:val="16"/>
        </w:rPr>
        <w:t>or</w:t>
      </w:r>
      <w:proofErr w:type="gramEnd"/>
      <w:r w:rsidRPr="00BC1883">
        <w:rPr>
          <w:sz w:val="16"/>
        </w:rPr>
        <w:t xml:space="preserve">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BC1883">
        <w:rPr>
          <w:u w:val="single"/>
        </w:rPr>
        <w:t>the latest “craze” in environmental science writing – the idea of “planetary tipping points” and the related “planetary boundaries”.</w:t>
      </w:r>
      <w:r w:rsidRPr="00BC1883">
        <w:rPr>
          <w:sz w:val="16"/>
        </w:rPr>
        <w:t xml:space="preserve"> </w:t>
      </w:r>
      <w:r w:rsidRPr="00BC1883">
        <w:rPr>
          <w:rStyle w:val="StyleUnderline"/>
        </w:rPr>
        <w:t>It’s really the stuff of Hollywood disaster blockbusters</w:t>
      </w:r>
      <w:r w:rsidRPr="00BC1883">
        <w:rPr>
          <w:sz w:val="16"/>
        </w:rPr>
        <w:t xml:space="preserve"> – the world suddenly shifts into a new “state” where some major aspect of how the world functions does an immediate about-face. Don’t get me wrong: there are plenty of </w:t>
      </w:r>
      <w:proofErr w:type="spellStart"/>
      <w:r w:rsidRPr="00BC1883">
        <w:rPr>
          <w:sz w:val="16"/>
        </w:rPr>
        <w:t>localised</w:t>
      </w:r>
      <w:proofErr w:type="spellEnd"/>
      <w:r w:rsidRPr="00BC1883">
        <w:rPr>
          <w:sz w:val="16"/>
        </w:rPr>
        <w:t xml:space="preserve"> examples of such tipping points, often </w:t>
      </w:r>
      <w:proofErr w:type="spellStart"/>
      <w:r w:rsidRPr="00BC1883">
        <w:rPr>
          <w:sz w:val="16"/>
        </w:rPr>
        <w:t>characterised</w:t>
      </w:r>
      <w:proofErr w:type="spellEnd"/>
      <w:r w:rsidRPr="00BC1883">
        <w:rPr>
          <w:sz w:val="16"/>
        </w:rPr>
        <w:t xml:space="preserve"> by something we call “hysteresis”. Brook defines </w:t>
      </w:r>
      <w:proofErr w:type="spellStart"/>
      <w:r w:rsidRPr="00BC1883">
        <w:rPr>
          <w:sz w:val="16"/>
        </w:rPr>
        <w:t>hysterisis</w:t>
      </w:r>
      <w:proofErr w:type="spellEnd"/>
      <w:r w:rsidRPr="00BC1883">
        <w:rPr>
          <w:sz w:val="16"/>
        </w:rPr>
        <w:t xml:space="preserve">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9F385C">
        <w:rPr>
          <w:highlight w:val="yellow"/>
          <w:u w:val="single"/>
        </w:rPr>
        <w:t>claiming</w:t>
      </w:r>
      <w:r w:rsidRPr="00BC1883">
        <w:rPr>
          <w:u w:val="single"/>
        </w:rPr>
        <w:t xml:space="preserve"> that </w:t>
      </w:r>
      <w:r w:rsidRPr="009F385C">
        <w:rPr>
          <w:highlight w:val="yellow"/>
          <w:u w:val="single"/>
        </w:rPr>
        <w:t>we are approaching a</w:t>
      </w:r>
      <w:r w:rsidRPr="00BC1883">
        <w:rPr>
          <w:u w:val="single"/>
        </w:rPr>
        <w:t xml:space="preserve"> major </w:t>
      </w:r>
      <w:r w:rsidRPr="009F385C">
        <w:rPr>
          <w:highlight w:val="yellow"/>
          <w:u w:val="single"/>
        </w:rPr>
        <w:t>planetary boundary</w:t>
      </w:r>
      <w:r w:rsidRPr="00BC1883">
        <w:rPr>
          <w:u w:val="single"/>
        </w:rPr>
        <w:t xml:space="preserve"> for our ecosystems</w:t>
      </w:r>
      <w:r w:rsidRPr="00BC1883">
        <w:rPr>
          <w:sz w:val="16"/>
        </w:rPr>
        <w:t xml:space="preserve"> (including human society), </w:t>
      </w:r>
      <w:r w:rsidRPr="00BC1883">
        <w:rPr>
          <w:rStyle w:val="StyleUnderline"/>
        </w:rPr>
        <w:t xml:space="preserve">where we witness such transitions simultaneously across the globe, </w:t>
      </w:r>
      <w:r w:rsidRPr="009F385C">
        <w:rPr>
          <w:rStyle w:val="StyleUnderline"/>
          <w:highlight w:val="yellow"/>
        </w:rPr>
        <w:t>is</w:t>
      </w:r>
      <w:r w:rsidRPr="00BC1883">
        <w:rPr>
          <w:rStyle w:val="StyleUnderline"/>
        </w:rPr>
        <w:t xml:space="preserve"> simply </w:t>
      </w:r>
      <w:r w:rsidRPr="009F385C">
        <w:rPr>
          <w:rStyle w:val="Emphasis"/>
          <w:highlight w:val="yellow"/>
        </w:rPr>
        <w:t>not upheld by evidence</w:t>
      </w:r>
      <w:r w:rsidRPr="00BC1883">
        <w:rPr>
          <w:rStyle w:val="StyleUnderline"/>
        </w:rPr>
        <w:t>. Regional tipping points are unlikely to translate into planet-wide state shifts. The main reason is that our ecosystems aren’t that connected at global scales</w:t>
      </w:r>
      <w:r w:rsidRPr="00BC1883">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BC1883">
        <w:rPr>
          <w:sz w:val="16"/>
        </w:rPr>
        <w:t>summarise</w:t>
      </w:r>
      <w:proofErr w:type="spellEnd"/>
      <w:r w:rsidRPr="00BC1883">
        <w:rPr>
          <w:sz w:val="16"/>
        </w:rPr>
        <w:t>: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906B57" w:rsidRPr="00BC1883" w:rsidRDefault="00906B57" w:rsidP="00906B57">
      <w:pPr>
        <w:rPr>
          <w:sz w:val="16"/>
        </w:rPr>
      </w:pPr>
    </w:p>
    <w:p w:rsidR="00906B57" w:rsidRPr="00BC1883" w:rsidRDefault="00906B57" w:rsidP="00906B57">
      <w:pPr>
        <w:pStyle w:val="Heading4"/>
      </w:pPr>
      <w:r w:rsidRPr="00BC1883">
        <w:rPr>
          <w:u w:val="single"/>
        </w:rPr>
        <w:t>Best scholarship</w:t>
      </w:r>
      <w:r w:rsidRPr="00BC1883">
        <w:t xml:space="preserve"> proves – default to </w:t>
      </w:r>
      <w:r w:rsidRPr="00BC1883">
        <w:rPr>
          <w:u w:val="single"/>
        </w:rPr>
        <w:t>empirics</w:t>
      </w:r>
      <w:r w:rsidRPr="00BC1883">
        <w:t xml:space="preserve"> </w:t>
      </w:r>
    </w:p>
    <w:p w:rsidR="00906B57" w:rsidRPr="00BC1883" w:rsidRDefault="00906B57" w:rsidP="00906B57">
      <w:r w:rsidRPr="00BC1883">
        <w:t xml:space="preserve">Peter </w:t>
      </w:r>
      <w:proofErr w:type="spellStart"/>
      <w:r w:rsidRPr="00BC1883">
        <w:rPr>
          <w:rStyle w:val="Style13ptBold"/>
        </w:rPr>
        <w:t>Kareiva</w:t>
      </w:r>
      <w:proofErr w:type="spellEnd"/>
      <w:r w:rsidRPr="00BC1883">
        <w:rPr>
          <w:rStyle w:val="Style13ptBold"/>
        </w:rPr>
        <w:t xml:space="preserve"> 12</w:t>
      </w:r>
      <w:r w:rsidRPr="00BC1883">
        <w:t xml:space="preserve">, Chief Scientist and Vice President, The Nature Conservancy, </w:t>
      </w:r>
      <w:proofErr w:type="gramStart"/>
      <w:r w:rsidRPr="00BC1883">
        <w:t>Winter</w:t>
      </w:r>
      <w:proofErr w:type="gramEnd"/>
      <w:r w:rsidRPr="00BC1883">
        <w:t>, “Conservation in the Anthropocene,” http://thebreakthrough.org/index.php/journal/past-issues/issue-2/conservation-in-the-anthropocene/</w:t>
      </w:r>
    </w:p>
    <w:p w:rsidR="00906B57" w:rsidRPr="00BC1883" w:rsidRDefault="00906B57" w:rsidP="00906B57">
      <w:r w:rsidRPr="00BC1883">
        <w:rPr>
          <w:sz w:val="16"/>
        </w:rPr>
        <w:t xml:space="preserve">2. </w:t>
      </w:r>
      <w:r w:rsidRPr="00BC1883">
        <w:rPr>
          <w:rStyle w:val="StyleUnderline"/>
        </w:rPr>
        <w:t>As conservation became a global enterprise in the 1970s and 1980s, the movement's justification for saving nature shifted from spiritual and aesthetic values to focus on biodiversity</w:t>
      </w:r>
      <w:r w:rsidRPr="00BC1883">
        <w:rPr>
          <w:sz w:val="16"/>
        </w:rPr>
        <w:t xml:space="preserve">. </w:t>
      </w:r>
      <w:r w:rsidRPr="00BC1883">
        <w:rPr>
          <w:rStyle w:val="StyleUnderline"/>
        </w:rPr>
        <w:t>Nature was described as primeval, fragile, and at risk of collapse from too much human use and abuse</w:t>
      </w:r>
      <w:r w:rsidRPr="00BC1883">
        <w:rPr>
          <w:sz w:val="16"/>
        </w:rPr>
        <w:t xml:space="preserve">. And indeed, </w:t>
      </w:r>
      <w:r w:rsidRPr="00BC1883">
        <w:rPr>
          <w:rStyle w:val="StyleUnderline"/>
        </w:rPr>
        <w:t>there are consequences</w:t>
      </w:r>
      <w:r w:rsidRPr="00BC1883">
        <w:rPr>
          <w:sz w:val="16"/>
        </w:rPr>
        <w:t xml:space="preserve"> </w:t>
      </w:r>
      <w:r w:rsidRPr="00BC1883">
        <w:rPr>
          <w:rStyle w:val="StyleUnderline"/>
        </w:rPr>
        <w:t>when</w:t>
      </w:r>
      <w:r w:rsidRPr="00BC1883">
        <w:rPr>
          <w:sz w:val="16"/>
        </w:rPr>
        <w:t xml:space="preserve"> </w:t>
      </w:r>
      <w:r w:rsidRPr="00BC1883">
        <w:rPr>
          <w:rStyle w:val="StyleUnderline"/>
        </w:rPr>
        <w:t>humans convert landscapes for mining, logging, intensive agriculture, and urban development and when key species or ecosystems are lost.</w:t>
      </w:r>
      <w:r w:rsidRPr="00BC1883">
        <w:rPr>
          <w:sz w:val="16"/>
        </w:rPr>
        <w:t xml:space="preserve"> But </w:t>
      </w:r>
      <w:r w:rsidRPr="009F385C">
        <w:rPr>
          <w:rStyle w:val="StyleUnderline"/>
          <w:highlight w:val="yellow"/>
        </w:rPr>
        <w:t>ecologists</w:t>
      </w:r>
      <w:r w:rsidRPr="00BC1883">
        <w:rPr>
          <w:rStyle w:val="StyleUnderline"/>
        </w:rPr>
        <w:t xml:space="preserve"> and conservationists have </w:t>
      </w:r>
      <w:r w:rsidRPr="009F385C">
        <w:rPr>
          <w:rStyle w:val="Emphasis"/>
          <w:highlight w:val="yellow"/>
        </w:rPr>
        <w:t>grossly overstate</w:t>
      </w:r>
      <w:r w:rsidRPr="00BC1883">
        <w:rPr>
          <w:rStyle w:val="StyleUnderline"/>
        </w:rPr>
        <w:t xml:space="preserve">d </w:t>
      </w:r>
      <w:r w:rsidRPr="009F385C">
        <w:rPr>
          <w:rStyle w:val="StyleUnderline"/>
          <w:highlight w:val="yellow"/>
        </w:rPr>
        <w:t>the fragility of nature</w:t>
      </w:r>
      <w:r w:rsidRPr="00BC1883">
        <w:rPr>
          <w:rStyle w:val="StyleUnderline"/>
        </w:rPr>
        <w:t xml:space="preserve">, </w:t>
      </w:r>
      <w:r w:rsidRPr="00BC1883">
        <w:rPr>
          <w:sz w:val="16"/>
        </w:rPr>
        <w:t xml:space="preserve">frequently arguing that once an ecosystem is altered, it is gone forever. </w:t>
      </w:r>
      <w:r w:rsidRPr="00BC1883">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BC1883">
        <w:rPr>
          <w:sz w:val="16"/>
        </w:rPr>
        <w:t xml:space="preserve"> </w:t>
      </w:r>
      <w:r w:rsidRPr="00BC1883">
        <w:rPr>
          <w:rStyle w:val="StyleUnderline"/>
        </w:rPr>
        <w:t>The fragility trope dates back</w:t>
      </w:r>
      <w:r w:rsidRPr="00BC1883">
        <w:rPr>
          <w:sz w:val="16"/>
        </w:rPr>
        <w:t xml:space="preserve">, at least, </w:t>
      </w:r>
      <w:r w:rsidRPr="00BC1883">
        <w:rPr>
          <w:rStyle w:val="StyleUnderline"/>
        </w:rPr>
        <w:t>to</w:t>
      </w:r>
      <w:r w:rsidRPr="00BC1883">
        <w:rPr>
          <w:sz w:val="16"/>
        </w:rPr>
        <w:t xml:space="preserve"> Rachel </w:t>
      </w:r>
      <w:r w:rsidRPr="00BC1883">
        <w:rPr>
          <w:rStyle w:val="StyleUnderline"/>
        </w:rPr>
        <w:t>Carson</w:t>
      </w:r>
      <w:r w:rsidRPr="00BC1883">
        <w:rPr>
          <w:sz w:val="16"/>
        </w:rPr>
        <w:t xml:space="preserve">, </w:t>
      </w:r>
      <w:r w:rsidRPr="00BC1883">
        <w:rPr>
          <w:rStyle w:val="StyleUnderline"/>
        </w:rPr>
        <w:t>who wrote plaintively in Silent Spring of the delicate web of life and warned that perturbing the intricate balance of nature could have disastrous consequences</w:t>
      </w:r>
      <w:r w:rsidRPr="00BC1883">
        <w:rPr>
          <w:sz w:val="16"/>
        </w:rPr>
        <w:t xml:space="preserve">.22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BC1883">
        <w:rPr>
          <w:rStyle w:val="StyleUnderline"/>
        </w:rPr>
        <w:t xml:space="preserve">the </w:t>
      </w:r>
      <w:r w:rsidRPr="009F385C">
        <w:rPr>
          <w:rStyle w:val="StyleUnderline"/>
          <w:highlight w:val="yellow"/>
        </w:rPr>
        <w:t>data</w:t>
      </w:r>
      <w:r w:rsidRPr="00BC1883">
        <w:rPr>
          <w:rStyle w:val="StyleUnderline"/>
        </w:rPr>
        <w:t xml:space="preserve"> simply </w:t>
      </w:r>
      <w:r w:rsidRPr="009F385C">
        <w:rPr>
          <w:rStyle w:val="StyleUnderline"/>
          <w:highlight w:val="yellow"/>
        </w:rPr>
        <w:t xml:space="preserve">do not support </w:t>
      </w:r>
      <w:r w:rsidRPr="00BC1883">
        <w:rPr>
          <w:rStyle w:val="StyleUnderline"/>
        </w:rPr>
        <w:t xml:space="preserve">the idea of a </w:t>
      </w:r>
      <w:r w:rsidRPr="009F385C">
        <w:rPr>
          <w:rStyle w:val="StyleUnderline"/>
          <w:highlight w:val="yellow"/>
        </w:rPr>
        <w:t>fragile nature</w:t>
      </w:r>
      <w:r w:rsidRPr="00BC1883">
        <w:rPr>
          <w:rStyle w:val="StyleUnderline"/>
        </w:rPr>
        <w:t xml:space="preserve"> at risk of collapse</w:t>
      </w:r>
      <w:r w:rsidRPr="00BC1883">
        <w:rPr>
          <w:sz w:val="16"/>
        </w:rPr>
        <w:t xml:space="preserve">. Ecologists now know that </w:t>
      </w:r>
      <w:r w:rsidRPr="00BC1883">
        <w:rPr>
          <w:rStyle w:val="StyleUnderline"/>
        </w:rPr>
        <w:t xml:space="preserve">the </w:t>
      </w:r>
      <w:r w:rsidRPr="009F385C">
        <w:rPr>
          <w:rStyle w:val="StyleUnderline"/>
          <w:highlight w:val="yellow"/>
        </w:rPr>
        <w:t xml:space="preserve">disappearance of one species does not </w:t>
      </w:r>
      <w:r w:rsidRPr="00BC1883">
        <w:rPr>
          <w:rStyle w:val="StyleUnderline"/>
        </w:rPr>
        <w:t xml:space="preserve">necessarily </w:t>
      </w:r>
      <w:r w:rsidRPr="009F385C">
        <w:rPr>
          <w:rStyle w:val="StyleUnderline"/>
          <w:highlight w:val="yellow"/>
        </w:rPr>
        <w:t>lead to</w:t>
      </w:r>
      <w:r w:rsidRPr="00BC1883">
        <w:rPr>
          <w:rStyle w:val="StyleUnderline"/>
        </w:rPr>
        <w:t xml:space="preserve"> the </w:t>
      </w:r>
      <w:r w:rsidRPr="009F385C">
        <w:rPr>
          <w:rStyle w:val="Emphasis"/>
          <w:highlight w:val="yellow"/>
        </w:rPr>
        <w:t>extinction</w:t>
      </w:r>
      <w:r w:rsidRPr="009F385C">
        <w:rPr>
          <w:rStyle w:val="StyleUnderline"/>
          <w:highlight w:val="yellow"/>
        </w:rPr>
        <w:t xml:space="preserve"> of </w:t>
      </w:r>
      <w:r w:rsidRPr="00BC1883">
        <w:rPr>
          <w:rStyle w:val="StyleUnderline"/>
        </w:rPr>
        <w:t xml:space="preserve">any </w:t>
      </w:r>
      <w:r w:rsidRPr="009F385C">
        <w:rPr>
          <w:rStyle w:val="StyleUnderline"/>
          <w:highlight w:val="yellow"/>
        </w:rPr>
        <w:t>others</w:t>
      </w:r>
      <w:r w:rsidRPr="00BC1883">
        <w:rPr>
          <w:rStyle w:val="StyleUnderline"/>
        </w:rPr>
        <w:t>, much less all others in the same ecosystem</w:t>
      </w:r>
      <w:r w:rsidRPr="00BC1883">
        <w:rPr>
          <w:sz w:val="16"/>
        </w:rPr>
        <w:t xml:space="preserve">. In many circumstances, </w:t>
      </w:r>
      <w:r w:rsidRPr="00BC1883">
        <w:rPr>
          <w:rStyle w:val="StyleUnderline"/>
        </w:rPr>
        <w:t xml:space="preserve">the demise of formerly abundant species can be </w:t>
      </w:r>
      <w:r w:rsidRPr="00BC1883">
        <w:rPr>
          <w:rStyle w:val="Emphasis"/>
        </w:rPr>
        <w:t>inconsequential</w:t>
      </w:r>
      <w:r w:rsidRPr="00BC1883">
        <w:rPr>
          <w:rStyle w:val="StyleUnderline"/>
        </w:rPr>
        <w:t xml:space="preserve"> to ecosystem function. </w:t>
      </w:r>
      <w:r w:rsidRPr="009F385C">
        <w:rPr>
          <w:rStyle w:val="StyleUnderline"/>
          <w:highlight w:val="yellow"/>
        </w:rPr>
        <w:t xml:space="preserve">The </w:t>
      </w:r>
      <w:r w:rsidRPr="00BC1883">
        <w:rPr>
          <w:rStyle w:val="StyleUnderline"/>
        </w:rPr>
        <w:t xml:space="preserve">American </w:t>
      </w:r>
      <w:r w:rsidRPr="009F385C">
        <w:rPr>
          <w:rStyle w:val="StyleUnderline"/>
          <w:highlight w:val="yellow"/>
        </w:rPr>
        <w:t>chestnut</w:t>
      </w:r>
      <w:r w:rsidRPr="00BC1883">
        <w:rPr>
          <w:sz w:val="16"/>
        </w:rPr>
        <w:t xml:space="preserve">, </w:t>
      </w:r>
      <w:r w:rsidRPr="00BC1883">
        <w:rPr>
          <w:rStyle w:val="StyleUnderline"/>
        </w:rPr>
        <w:t xml:space="preserve">once a dominant tree in eastern North America, has been extinguished by a foreign disease, yet the forest ecosystem is surprisingly unaffected. The passenger </w:t>
      </w:r>
      <w:r w:rsidRPr="009F385C">
        <w:rPr>
          <w:rStyle w:val="StyleUnderline"/>
          <w:highlight w:val="yellow"/>
        </w:rPr>
        <w:t>pigeon</w:t>
      </w:r>
      <w:r w:rsidRPr="00BC1883">
        <w:rPr>
          <w:sz w:val="16"/>
        </w:rPr>
        <w:t xml:space="preserve">, once so abundant that its flocks darkened the sky, </w:t>
      </w:r>
      <w:r w:rsidRPr="009F385C">
        <w:rPr>
          <w:rStyle w:val="StyleUnderline"/>
          <w:highlight w:val="yellow"/>
        </w:rPr>
        <w:t>went extinct, along with</w:t>
      </w:r>
      <w:r w:rsidRPr="00BC1883">
        <w:rPr>
          <w:rStyle w:val="StyleUnderline"/>
        </w:rPr>
        <w:t xml:space="preserve"> countless other species from </w:t>
      </w:r>
      <w:r w:rsidRPr="009F385C">
        <w:rPr>
          <w:rStyle w:val="StyleUnderline"/>
          <w:highlight w:val="yellow"/>
        </w:rPr>
        <w:t>the</w:t>
      </w:r>
      <w:r w:rsidRPr="00BC1883">
        <w:rPr>
          <w:rStyle w:val="StyleUnderline"/>
        </w:rPr>
        <w:t xml:space="preserve"> Steller's </w:t>
      </w:r>
      <w:r w:rsidRPr="009F385C">
        <w:rPr>
          <w:rStyle w:val="StyleUnderline"/>
          <w:highlight w:val="yellow"/>
        </w:rPr>
        <w:t>sea cow</w:t>
      </w:r>
      <w:r w:rsidRPr="00BC1883">
        <w:rPr>
          <w:rStyle w:val="StyleUnderline"/>
        </w:rPr>
        <w:t xml:space="preserve"> to the dodo</w:t>
      </w:r>
      <w:r w:rsidRPr="00BC1883">
        <w:rPr>
          <w:sz w:val="16"/>
        </w:rPr>
        <w:t xml:space="preserve">, </w:t>
      </w:r>
      <w:r w:rsidRPr="009F385C">
        <w:rPr>
          <w:rStyle w:val="StyleUnderline"/>
          <w:highlight w:val="yellow"/>
        </w:rPr>
        <w:t xml:space="preserve">with </w:t>
      </w:r>
      <w:r w:rsidRPr="009F385C">
        <w:rPr>
          <w:rStyle w:val="Emphasis"/>
          <w:highlight w:val="yellow"/>
        </w:rPr>
        <w:t xml:space="preserve">no </w:t>
      </w:r>
      <w:r w:rsidRPr="00BC1883">
        <w:rPr>
          <w:rStyle w:val="Emphasis"/>
        </w:rPr>
        <w:t xml:space="preserve">catastrophic or even measurable </w:t>
      </w:r>
      <w:r w:rsidRPr="009F385C">
        <w:rPr>
          <w:rStyle w:val="Emphasis"/>
          <w:highlight w:val="yellow"/>
        </w:rPr>
        <w:t>effects</w:t>
      </w:r>
      <w:r w:rsidRPr="00BC1883">
        <w:rPr>
          <w:rStyle w:val="StyleUnderline"/>
        </w:rPr>
        <w:t>.</w:t>
      </w:r>
      <w:r w:rsidRPr="00BC1883">
        <w:rPr>
          <w:rStyle w:val="StyleUnderline"/>
          <w:sz w:val="12"/>
        </w:rPr>
        <w:t xml:space="preserve"> </w:t>
      </w:r>
      <w:r w:rsidRPr="00BC1883">
        <w:rPr>
          <w:rStyle w:val="StyleUnderline"/>
        </w:rPr>
        <w:t xml:space="preserve">These </w:t>
      </w:r>
      <w:r w:rsidRPr="009F385C">
        <w:rPr>
          <w:rStyle w:val="StyleUnderline"/>
          <w:highlight w:val="yellow"/>
        </w:rPr>
        <w:t xml:space="preserve">stories of </w:t>
      </w:r>
      <w:r w:rsidRPr="009F385C">
        <w:rPr>
          <w:rStyle w:val="Emphasis"/>
          <w:highlight w:val="yellow"/>
        </w:rPr>
        <w:t>resilience are not isolated</w:t>
      </w:r>
      <w:r w:rsidRPr="009F385C">
        <w:rPr>
          <w:rStyle w:val="StyleUnderline"/>
          <w:highlight w:val="yellow"/>
        </w:rPr>
        <w:t xml:space="preserve"> </w:t>
      </w:r>
      <w:r w:rsidRPr="00BC1883">
        <w:rPr>
          <w:rStyle w:val="StyleUnderline"/>
        </w:rPr>
        <w:t xml:space="preserve">examples -- a </w:t>
      </w:r>
      <w:r w:rsidRPr="00BC1883">
        <w:rPr>
          <w:rStyle w:val="Emphasis"/>
        </w:rPr>
        <w:t>thorough review of</w:t>
      </w:r>
      <w:r w:rsidRPr="00BC1883">
        <w:rPr>
          <w:rStyle w:val="StyleUnderline"/>
        </w:rPr>
        <w:t xml:space="preserve"> the </w:t>
      </w:r>
      <w:r w:rsidRPr="009F385C">
        <w:rPr>
          <w:rStyle w:val="StyleUnderline"/>
          <w:highlight w:val="yellow"/>
        </w:rPr>
        <w:t xml:space="preserve">scientific literature identified </w:t>
      </w:r>
      <w:r w:rsidRPr="009F385C">
        <w:rPr>
          <w:rStyle w:val="Emphasis"/>
          <w:highlight w:val="yellow"/>
        </w:rPr>
        <w:t>240 studies</w:t>
      </w:r>
      <w:r w:rsidRPr="009F385C">
        <w:rPr>
          <w:rStyle w:val="StyleUnderline"/>
          <w:highlight w:val="yellow"/>
        </w:rPr>
        <w:t xml:space="preserve"> of ecosystems following </w:t>
      </w:r>
      <w:r w:rsidRPr="009F385C">
        <w:rPr>
          <w:rStyle w:val="Emphasis"/>
          <w:highlight w:val="yellow"/>
        </w:rPr>
        <w:t>major disturbances</w:t>
      </w:r>
      <w:r w:rsidRPr="00BC1883">
        <w:rPr>
          <w:rStyle w:val="StyleUnderline"/>
        </w:rPr>
        <w:t xml:space="preserve"> such as deforestation, mining, oil spills, and other types of pollution. </w:t>
      </w:r>
      <w:r w:rsidRPr="009F385C">
        <w:rPr>
          <w:rStyle w:val="StyleUnderline"/>
          <w:highlight w:val="yellow"/>
        </w:rPr>
        <w:t xml:space="preserve">The </w:t>
      </w:r>
      <w:r w:rsidRPr="009F385C">
        <w:rPr>
          <w:rStyle w:val="Emphasis"/>
          <w:highlight w:val="yellow"/>
        </w:rPr>
        <w:t>abundance</w:t>
      </w:r>
      <w:r w:rsidRPr="009F385C">
        <w:rPr>
          <w:rStyle w:val="StyleUnderline"/>
          <w:highlight w:val="yellow"/>
        </w:rPr>
        <w:t xml:space="preserve"> of </w:t>
      </w:r>
      <w:r w:rsidRPr="00BC1883">
        <w:rPr>
          <w:rStyle w:val="StyleUnderline"/>
        </w:rPr>
        <w:t xml:space="preserve">plant and animal </w:t>
      </w:r>
      <w:r w:rsidRPr="009F385C">
        <w:rPr>
          <w:rStyle w:val="StyleUnderline"/>
          <w:highlight w:val="yellow"/>
        </w:rPr>
        <w:t xml:space="preserve">species as well as </w:t>
      </w:r>
      <w:r w:rsidRPr="00BC1883">
        <w:rPr>
          <w:rStyle w:val="StyleUnderline"/>
        </w:rPr>
        <w:t xml:space="preserve">other measures of </w:t>
      </w:r>
      <w:r w:rsidRPr="009F385C">
        <w:rPr>
          <w:rStyle w:val="StyleUnderline"/>
          <w:highlight w:val="yellow"/>
        </w:rPr>
        <w:t>ecosystem function recovered</w:t>
      </w:r>
      <w:r w:rsidRPr="00BC1883">
        <w:rPr>
          <w:sz w:val="16"/>
        </w:rPr>
        <w:t xml:space="preserve">, at least partially, </w:t>
      </w:r>
      <w:r w:rsidRPr="00BC1883">
        <w:rPr>
          <w:rStyle w:val="StyleUnderline"/>
        </w:rPr>
        <w:t>in</w:t>
      </w:r>
      <w:r w:rsidRPr="00BC1883">
        <w:rPr>
          <w:sz w:val="16"/>
        </w:rPr>
        <w:t xml:space="preserve"> 173 </w:t>
      </w:r>
      <w:r w:rsidRPr="00BC1883">
        <w:rPr>
          <w:rStyle w:val="Emphasis"/>
        </w:rPr>
        <w:t>(72 percent) of</w:t>
      </w:r>
      <w:r w:rsidRPr="00BC1883">
        <w:rPr>
          <w:rStyle w:val="StyleUnderline"/>
        </w:rPr>
        <w:t xml:space="preserve"> these </w:t>
      </w:r>
      <w:r w:rsidRPr="00BC1883">
        <w:rPr>
          <w:rStyle w:val="Emphasis"/>
        </w:rPr>
        <w:t>studies</w:t>
      </w:r>
      <w:r w:rsidRPr="00BC1883">
        <w:rPr>
          <w:sz w:val="16"/>
        </w:rPr>
        <w:t xml:space="preserve">.25 </w:t>
      </w:r>
      <w:r w:rsidRPr="00BC1883">
        <w:rPr>
          <w:rStyle w:val="StyleUnderline"/>
        </w:rPr>
        <w:t>While global forest cover is continuing to decline, it is rising in the Northern Hemisphere, where "nature" is returning to former agricultural lands</w:t>
      </w:r>
      <w:r w:rsidRPr="00BC1883">
        <w:rPr>
          <w:sz w:val="16"/>
        </w:rPr>
        <w:t xml:space="preserve">.26 Something similar is likely to occur in the Southern Hemisphere, after poor countries achieve a similar level of economic development. A 2010 report concluded </w:t>
      </w:r>
      <w:r w:rsidRPr="00BC1883">
        <w:rPr>
          <w:rStyle w:val="StyleUnderline"/>
        </w:rPr>
        <w:t>that rainforests that have grown back over abandoned agricultural land had 40 to 70 percent of the species of the original forests</w:t>
      </w:r>
      <w:r w:rsidRPr="00BC1883">
        <w:rPr>
          <w:sz w:val="16"/>
        </w:rPr>
        <w:t xml:space="preserve">.27 Even Indonesian orangutans, which were widely thought to be able to survive only in pristine forests, have been found in surprising numbers in oil palm plantations and degraded lands.28 </w:t>
      </w:r>
      <w:r w:rsidRPr="009F385C">
        <w:rPr>
          <w:rStyle w:val="StyleUnderline"/>
          <w:highlight w:val="yellow"/>
        </w:rPr>
        <w:t xml:space="preserve">Nature is </w:t>
      </w:r>
      <w:r w:rsidRPr="00BC1883">
        <w:rPr>
          <w:rStyle w:val="StyleUnderline"/>
        </w:rPr>
        <w:t xml:space="preserve">so </w:t>
      </w:r>
      <w:r w:rsidRPr="009F385C">
        <w:rPr>
          <w:rStyle w:val="Emphasis"/>
          <w:highlight w:val="yellow"/>
        </w:rPr>
        <w:t>resilient</w:t>
      </w:r>
      <w:r w:rsidRPr="00BC1883">
        <w:rPr>
          <w:rStyle w:val="StyleUnderline"/>
        </w:rPr>
        <w:t xml:space="preserve"> that </w:t>
      </w:r>
      <w:r w:rsidRPr="009F385C">
        <w:rPr>
          <w:rStyle w:val="StyleUnderline"/>
          <w:highlight w:val="yellow"/>
        </w:rPr>
        <w:t xml:space="preserve">it can </w:t>
      </w:r>
      <w:r w:rsidRPr="009F385C">
        <w:rPr>
          <w:rStyle w:val="Emphasis"/>
          <w:highlight w:val="yellow"/>
        </w:rPr>
        <w:t>recover rapidly</w:t>
      </w:r>
      <w:r w:rsidRPr="009F385C">
        <w:rPr>
          <w:rStyle w:val="StyleUnderline"/>
          <w:highlight w:val="yellow"/>
        </w:rPr>
        <w:t xml:space="preserve"> from</w:t>
      </w:r>
      <w:r w:rsidRPr="00BC1883">
        <w:rPr>
          <w:rStyle w:val="StyleUnderline"/>
        </w:rPr>
        <w:t xml:space="preserve"> even </w:t>
      </w:r>
      <w:r w:rsidRPr="009F385C">
        <w:rPr>
          <w:rStyle w:val="StyleUnderline"/>
          <w:highlight w:val="yellow"/>
        </w:rPr>
        <w:t xml:space="preserve">the </w:t>
      </w:r>
      <w:r w:rsidRPr="009F385C">
        <w:rPr>
          <w:rStyle w:val="Emphasis"/>
          <w:highlight w:val="yellow"/>
        </w:rPr>
        <w:t>most powerful</w:t>
      </w:r>
      <w:r w:rsidRPr="009F385C">
        <w:rPr>
          <w:rStyle w:val="StyleUnderline"/>
          <w:highlight w:val="yellow"/>
        </w:rPr>
        <w:t xml:space="preserve"> human disturbances. </w:t>
      </w:r>
      <w:r w:rsidRPr="00BC1883">
        <w:rPr>
          <w:rStyle w:val="StyleUnderline"/>
        </w:rPr>
        <w:t>Around the Chernobyl nuclear facility,</w:t>
      </w:r>
      <w:r w:rsidRPr="00BC1883">
        <w:rPr>
          <w:sz w:val="16"/>
        </w:rPr>
        <w:t xml:space="preserve"> which melted down in 1986, </w:t>
      </w:r>
      <w:r w:rsidRPr="00BC1883">
        <w:rPr>
          <w:rStyle w:val="StyleUnderline"/>
        </w:rPr>
        <w:t>wildlife is thriving, despite the high levels of radiation</w:t>
      </w:r>
      <w:r w:rsidRPr="00BC1883">
        <w:rPr>
          <w:sz w:val="16"/>
        </w:rPr>
        <w:t xml:space="preserve">.29 </w:t>
      </w:r>
      <w:r w:rsidRPr="00BC1883">
        <w:rPr>
          <w:rStyle w:val="StyleUnderline"/>
        </w:rPr>
        <w:t>In the Bikini Atoll, the site of multiple nuclear bomb tests</w:t>
      </w:r>
      <w:r w:rsidRPr="00BC1883">
        <w:rPr>
          <w:sz w:val="16"/>
        </w:rPr>
        <w:t xml:space="preserve">, including the 1954 hydrogen bomb test that boiled the water in the area, </w:t>
      </w:r>
      <w:r w:rsidRPr="00BC1883">
        <w:rPr>
          <w:rStyle w:val="StyleUnderline"/>
        </w:rPr>
        <w:t>the number of coral species has actually increased relative to before the explosions</w:t>
      </w:r>
      <w:r w:rsidRPr="00BC1883">
        <w:rPr>
          <w:sz w:val="16"/>
        </w:rPr>
        <w:t xml:space="preserve">.30 More recently, </w:t>
      </w:r>
      <w:r w:rsidRPr="00BC1883">
        <w:rPr>
          <w:rStyle w:val="StyleUnderline"/>
        </w:rPr>
        <w:t>the massive 2010 oil spill in the Gulf of Mexico was degraded and consumed by bacteria at a remarkably fast rate</w:t>
      </w:r>
      <w:r w:rsidRPr="00BC1883">
        <w:rPr>
          <w:sz w:val="16"/>
        </w:rPr>
        <w:t xml:space="preserve">.31 Today, </w:t>
      </w:r>
      <w:r w:rsidRPr="00BC1883">
        <w:rPr>
          <w:rStyle w:val="StyleUnderline"/>
        </w:rPr>
        <w:t>coyotes roam downtown Chicago, and</w:t>
      </w:r>
      <w:r w:rsidRPr="00BC1883">
        <w:rPr>
          <w:sz w:val="16"/>
        </w:rPr>
        <w:t xml:space="preserve"> peregrine falcons </w:t>
      </w:r>
      <w:r w:rsidRPr="00BC1883">
        <w:rPr>
          <w:rStyle w:val="StyleUnderline"/>
        </w:rPr>
        <w:t>astonish San Franciscans as they sweep down skyscraper canyons to pick off pigeons for their next meal</w:t>
      </w:r>
      <w:r w:rsidRPr="00BC1883">
        <w:rPr>
          <w:sz w:val="16"/>
        </w:rPr>
        <w:t xml:space="preserve">. </w:t>
      </w:r>
      <w:r w:rsidRPr="00BC1883">
        <w:rPr>
          <w:rStyle w:val="StyleUnderline"/>
        </w:rPr>
        <w:t>As we destroy habitats, we create new ones: in the southwestern U</w:t>
      </w:r>
      <w:r w:rsidRPr="00BC1883">
        <w:rPr>
          <w:sz w:val="16"/>
        </w:rPr>
        <w:t xml:space="preserve">nited </w:t>
      </w:r>
      <w:r w:rsidRPr="00BC1883">
        <w:rPr>
          <w:rStyle w:val="StyleUnderline"/>
        </w:rPr>
        <w:t>S</w:t>
      </w:r>
      <w:r w:rsidRPr="00BC1883">
        <w:rPr>
          <w:sz w:val="16"/>
        </w:rPr>
        <w:t xml:space="preserve">tates </w:t>
      </w:r>
      <w:r w:rsidRPr="00BC1883">
        <w:rPr>
          <w:rStyle w:val="StyleUnderline"/>
        </w:rPr>
        <w:t>a rare and federally listed salamander species seems specialized to live in cattle tanks</w:t>
      </w:r>
      <w:r w:rsidRPr="00BC1883">
        <w:rPr>
          <w:sz w:val="16"/>
        </w:rPr>
        <w:t xml:space="preserve"> -- to date, it has been found in no other habitat.32 </w:t>
      </w:r>
      <w:r w:rsidRPr="00BC1883">
        <w:rPr>
          <w:rStyle w:val="StyleUnderline"/>
        </w:rPr>
        <w:t xml:space="preserve">Books have been written about the collapse of cod in the Georges Bank, yet recent trawl data show the biomass of cod has recovered to </w:t>
      </w:r>
      <w:proofErr w:type="spellStart"/>
      <w:r w:rsidRPr="00BC1883">
        <w:rPr>
          <w:rStyle w:val="StyleUnderline"/>
        </w:rPr>
        <w:t>precollapse</w:t>
      </w:r>
      <w:proofErr w:type="spellEnd"/>
      <w:r w:rsidRPr="00BC1883">
        <w:rPr>
          <w:rStyle w:val="StyleUnderline"/>
        </w:rPr>
        <w:t xml:space="preserve"> levels</w:t>
      </w:r>
      <w:r w:rsidRPr="00BC1883">
        <w:rPr>
          <w:sz w:val="16"/>
        </w:rPr>
        <w:t xml:space="preserve">.33 </w:t>
      </w:r>
      <w:r w:rsidRPr="00BC1883">
        <w:rPr>
          <w:rStyle w:val="StyleUnderline"/>
        </w:rPr>
        <w:t>It's doubtful that books will be written about this cod recovery since it does not play well to an audience somehow addicted to stories of collapse and environmental apocalypse.</w:t>
      </w:r>
      <w:r w:rsidRPr="00BC1883">
        <w:rPr>
          <w:sz w:val="16"/>
        </w:rPr>
        <w:t xml:space="preserve"> </w:t>
      </w:r>
      <w:r w:rsidRPr="00BC1883">
        <w:rPr>
          <w:rStyle w:val="StyleUnderline"/>
        </w:rPr>
        <w:t>Even that classic symbol of fragility -- the polar bear</w:t>
      </w:r>
      <w:r w:rsidRPr="00BC1883">
        <w:rPr>
          <w:sz w:val="16"/>
        </w:rPr>
        <w:t xml:space="preserve">, seemingly stranded on a melting ice block -- </w:t>
      </w:r>
      <w:r w:rsidRPr="00BC1883">
        <w:rPr>
          <w:rStyle w:val="StyleUnderline"/>
        </w:rPr>
        <w:t>may have a good chance of surviving global warming if the changing environment continues to increase the populations and northern ranges of harbor seals and harp seals</w:t>
      </w:r>
      <w:r w:rsidRPr="00BC1883">
        <w:rPr>
          <w:sz w:val="16"/>
        </w:rPr>
        <w:t xml:space="preserve">. </w:t>
      </w:r>
      <w:r w:rsidRPr="00BC1883">
        <w:rPr>
          <w:rStyle w:val="StyleUnderline"/>
        </w:rPr>
        <w:t>Polar bears evolved from brown bears 200,000 years ago during a cooling period in Earth's history</w:t>
      </w:r>
      <w:r w:rsidRPr="00BC1883">
        <w:rPr>
          <w:sz w:val="16"/>
        </w:rPr>
        <w:t xml:space="preserve">, developing a highly specialized carnivorous diet focused on seals. Thus, the fate of polar bears depends on two opposing trends -- the decline of sea ice and the potential increase of energy-rich prey. </w:t>
      </w:r>
      <w:r w:rsidRPr="00BC1883">
        <w:rPr>
          <w:rStyle w:val="StyleUnderline"/>
        </w:rPr>
        <w:t>The history of life on Earth is of species evolving to take advantage of new environments only to be at risk when the environment changes again.</w:t>
      </w:r>
      <w:r w:rsidRPr="00BC1883">
        <w:rPr>
          <w:sz w:val="16"/>
        </w:rPr>
        <w:t xml:space="preserve"> </w:t>
      </w:r>
      <w:r w:rsidRPr="00BC1883">
        <w:rPr>
          <w:rStyle w:val="StyleUnderline"/>
        </w:rPr>
        <w:t xml:space="preserve">The wilderness ideal presupposes that there are parts of the world untouched by humankind, but today it is impossible to find a place on Earth that is unmarked by human activity. The truth is </w:t>
      </w:r>
      <w:r w:rsidRPr="009F385C">
        <w:rPr>
          <w:rStyle w:val="StyleUnderline"/>
          <w:highlight w:val="yellow"/>
        </w:rPr>
        <w:t>humans have been</w:t>
      </w:r>
      <w:r w:rsidRPr="00BC1883">
        <w:rPr>
          <w:rStyle w:val="StyleUnderline"/>
        </w:rPr>
        <w:t xml:space="preserve"> </w:t>
      </w:r>
      <w:r w:rsidRPr="009F385C">
        <w:rPr>
          <w:rStyle w:val="StyleUnderline"/>
          <w:highlight w:val="yellow"/>
        </w:rPr>
        <w:t>impacting the</w:t>
      </w:r>
      <w:r w:rsidRPr="00BC1883">
        <w:rPr>
          <w:rStyle w:val="StyleUnderline"/>
        </w:rPr>
        <w:t xml:space="preserve">ir natural </w:t>
      </w:r>
      <w:r w:rsidRPr="009F385C">
        <w:rPr>
          <w:rStyle w:val="StyleUnderline"/>
          <w:highlight w:val="yellow"/>
        </w:rPr>
        <w:t xml:space="preserve">environment for </w:t>
      </w:r>
      <w:r w:rsidRPr="009F385C">
        <w:rPr>
          <w:rStyle w:val="Emphasis"/>
          <w:highlight w:val="yellow"/>
        </w:rPr>
        <w:t>centuries</w:t>
      </w:r>
      <w:r w:rsidRPr="009F385C">
        <w:rPr>
          <w:rStyle w:val="StyleUnderline"/>
          <w:highlight w:val="yellow"/>
        </w:rPr>
        <w:t>.</w:t>
      </w:r>
      <w:r w:rsidRPr="00BC1883">
        <w:rPr>
          <w:rStyle w:val="StyleUnderline"/>
        </w:rPr>
        <w:t xml:space="preserve"> </w:t>
      </w:r>
      <w:r w:rsidRPr="00BC1883">
        <w:rPr>
          <w:sz w:val="16"/>
        </w:rPr>
        <w:t>The wilderness so beloved by conservationists -- places "untrammeled by man"34 -- never existed, at least not in the last thousand years, and arguably even longer.</w:t>
      </w:r>
    </w:p>
    <w:p w:rsidR="00906B57" w:rsidRDefault="00906B57" w:rsidP="0067391D"/>
    <w:p w:rsidR="0067391D" w:rsidRPr="00A3215B" w:rsidRDefault="0067391D" w:rsidP="0067391D">
      <w:pPr>
        <w:pStyle w:val="Heading4"/>
      </w:pPr>
      <w:r w:rsidRPr="00A3215B">
        <w:t>Biodiversity, nitrogen, and pollution are not existential risks – even losing 90% of all species would not lead to extinction</w:t>
      </w:r>
    </w:p>
    <w:p w:rsidR="0067391D" w:rsidRPr="00A3215B" w:rsidRDefault="0067391D" w:rsidP="0067391D">
      <w:pPr>
        <w:rPr>
          <w:rStyle w:val="Style13ptBold"/>
          <w:rFonts w:asciiTheme="minorHAnsi" w:hAnsiTheme="minorHAnsi"/>
        </w:rPr>
      </w:pPr>
      <w:proofErr w:type="spellStart"/>
      <w:r w:rsidRPr="00A3215B">
        <w:rPr>
          <w:rStyle w:val="Style13ptBold"/>
          <w:rFonts w:asciiTheme="minorHAnsi" w:hAnsiTheme="minorHAnsi"/>
        </w:rPr>
        <w:t>Kareiva</w:t>
      </w:r>
      <w:proofErr w:type="spellEnd"/>
      <w:r w:rsidRPr="00A3215B">
        <w:rPr>
          <w:rStyle w:val="Style13ptBold"/>
          <w:rFonts w:asciiTheme="minorHAnsi" w:hAnsiTheme="minorHAnsi"/>
        </w:rPr>
        <w:t xml:space="preserve"> and Carranza 18 </w:t>
      </w:r>
    </w:p>
    <w:p w:rsidR="0067391D" w:rsidRPr="00A3215B" w:rsidRDefault="0067391D" w:rsidP="0067391D">
      <w:pPr>
        <w:rPr>
          <w:rFonts w:asciiTheme="minorHAnsi" w:hAnsiTheme="minorHAnsi"/>
        </w:rPr>
      </w:pPr>
      <w:r w:rsidRPr="00A3215B">
        <w:rPr>
          <w:rFonts w:asciiTheme="minorHAnsi" w:hAnsiTheme="minorHAnsi"/>
        </w:rPr>
        <w:t xml:space="preserve">(Peter </w:t>
      </w:r>
      <w:proofErr w:type="spellStart"/>
      <w:r w:rsidRPr="00A3215B">
        <w:rPr>
          <w:rFonts w:asciiTheme="minorHAnsi" w:hAnsiTheme="minorHAnsi"/>
        </w:rPr>
        <w:t>Kareiva</w:t>
      </w:r>
      <w:proofErr w:type="spellEnd"/>
      <w:r w:rsidRPr="00A3215B">
        <w:rPr>
          <w:rFonts w:asciiTheme="minorHAnsi" w:hAnsiTheme="minorHAnsi"/>
        </w:rPr>
        <w:t xml:space="preserve">, Valerie Carranza, Institute of the Environment and Sustainability, University of California, Los Angeles, </w:t>
      </w:r>
      <w:r w:rsidRPr="00A3215B">
        <w:rPr>
          <w:rFonts w:asciiTheme="minorHAnsi" w:hAnsiTheme="minorHAnsi"/>
          <w:i/>
        </w:rPr>
        <w:t>Existential risk due to ecosystem collapse: Nature strikes back</w:t>
      </w:r>
      <w:r w:rsidRPr="00A3215B">
        <w:rPr>
          <w:rFonts w:asciiTheme="minorHAnsi" w:hAnsiTheme="minorHAnsi"/>
        </w:rPr>
        <w:t>, Futures, 5 January 2018)</w:t>
      </w:r>
    </w:p>
    <w:p w:rsidR="0067391D" w:rsidRPr="00A3215B" w:rsidRDefault="0067391D" w:rsidP="0067391D">
      <w:pPr>
        <w:rPr>
          <w:rFonts w:asciiTheme="minorHAnsi" w:hAnsiTheme="minorHAnsi"/>
        </w:rPr>
      </w:pPr>
      <w:r w:rsidRPr="00A3215B">
        <w:rPr>
          <w:rFonts w:asciiTheme="minorHAnsi" w:hAnsiTheme="minorHAnsi"/>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A3215B">
        <w:rPr>
          <w:rFonts w:asciiTheme="minorHAnsi" w:hAnsiTheme="minorHAnsi"/>
        </w:rPr>
        <w:t>Rockström</w:t>
      </w:r>
      <w:proofErr w:type="spellEnd"/>
      <w:r w:rsidRPr="00A3215B">
        <w:rPr>
          <w:rFonts w:asciiTheme="minorHAnsi" w:hAnsiTheme="minorHAnsi"/>
        </w:rPr>
        <w:t xml:space="preserve"> et al., 2009). There is little evidence that this particular 0.001% annual loss is a threshold—and it is hard to imagine any data that would allow one to identify where the threshold was (Brook, Ellis, Perring, Mackay, &amp; </w:t>
      </w:r>
      <w:proofErr w:type="spellStart"/>
      <w:r w:rsidRPr="00A3215B">
        <w:rPr>
          <w:rFonts w:asciiTheme="minorHAnsi" w:hAnsiTheme="minorHAnsi"/>
        </w:rPr>
        <w:t>Blomqvist</w:t>
      </w:r>
      <w:proofErr w:type="spellEnd"/>
      <w:r w:rsidRPr="00A3215B">
        <w:rPr>
          <w:rFonts w:asciiTheme="minorHAnsi" w:hAnsiTheme="minorHAnsi"/>
        </w:rPr>
        <w:t xml:space="preserve">, 2013; </w:t>
      </w:r>
      <w:proofErr w:type="spellStart"/>
      <w:r w:rsidRPr="00A3215B">
        <w:rPr>
          <w:rFonts w:asciiTheme="minorHAnsi" w:hAnsiTheme="minorHAnsi"/>
        </w:rPr>
        <w:t>Lenton</w:t>
      </w:r>
      <w:proofErr w:type="spellEnd"/>
      <w:r w:rsidRPr="00A3215B">
        <w:rPr>
          <w:rFonts w:asciiTheme="minorHAnsi" w:hAnsiTheme="minorHAnsi"/>
        </w:rPr>
        <w:t xml:space="preserve">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rsidR="0067391D" w:rsidRPr="00A3215B" w:rsidRDefault="0067391D" w:rsidP="0067391D">
      <w:pPr>
        <w:rPr>
          <w:rStyle w:val="StyleUnderline"/>
          <w:rFonts w:asciiTheme="minorHAnsi" w:hAnsiTheme="minorHAnsi"/>
          <w:b/>
        </w:rPr>
      </w:pPr>
      <w:r w:rsidRPr="00A3215B">
        <w:rPr>
          <w:rFonts w:asciiTheme="minorHAnsi" w:hAnsiTheme="minorHAnsi"/>
        </w:rPr>
        <w:t xml:space="preserve">While there are data that relate local reductions in species richness to </w:t>
      </w:r>
      <w:r w:rsidRPr="00A3215B">
        <w:rPr>
          <w:rStyle w:val="StyleUnderline"/>
          <w:rFonts w:asciiTheme="minorHAnsi" w:hAnsiTheme="minorHAnsi"/>
        </w:rPr>
        <w:t>altered ecosystem function</w:t>
      </w:r>
      <w:r w:rsidRPr="00A3215B">
        <w:rPr>
          <w:rFonts w:asciiTheme="minorHAnsi" w:hAnsiTheme="minorHAnsi"/>
        </w:rPr>
        <w:t xml:space="preserve">, these results </w:t>
      </w:r>
      <w:r w:rsidRPr="00A3215B">
        <w:rPr>
          <w:rStyle w:val="StyleUnderline"/>
          <w:rFonts w:asciiTheme="minorHAnsi" w:hAnsiTheme="minorHAnsi"/>
        </w:rPr>
        <w:t>do not point to substantial existential risks</w:t>
      </w:r>
      <w:r w:rsidRPr="00A3215B">
        <w:rPr>
          <w:rFonts w:asciiTheme="minorHAnsi" w:hAnsiTheme="minorHAnsi"/>
          <w:b/>
        </w:rPr>
        <w:t xml:space="preserve">. </w:t>
      </w:r>
      <w:r w:rsidRPr="00A3215B">
        <w:rPr>
          <w:rFonts w:asciiTheme="minorHAnsi" w:hAnsiTheme="minorHAnsi"/>
        </w:rPr>
        <w:t>The data are small-scale experiments in which plant productivity, or nutrient retention is reduced as species numbers decline locally (</w:t>
      </w:r>
      <w:proofErr w:type="spellStart"/>
      <w:r w:rsidRPr="00A3215B">
        <w:rPr>
          <w:rFonts w:asciiTheme="minorHAnsi" w:hAnsiTheme="minorHAnsi"/>
        </w:rPr>
        <w:t>Vellend</w:t>
      </w:r>
      <w:proofErr w:type="spellEnd"/>
      <w:r w:rsidRPr="00A3215B">
        <w:rPr>
          <w:rFonts w:asciiTheme="minorHAnsi" w:hAnsiTheme="minorHAnsi"/>
        </w:rPr>
        <w:t>, 2017), or are local observations of increased variability in fisheries yield when stock diversity is lost (Schindler et al., 2010). Those are not existential risks. To make the link even more tenuous, there is little evidence that biodiversity is even declining at local scales (</w:t>
      </w:r>
      <w:proofErr w:type="spellStart"/>
      <w:r w:rsidRPr="00A3215B">
        <w:rPr>
          <w:rFonts w:asciiTheme="minorHAnsi" w:hAnsiTheme="minorHAnsi"/>
        </w:rPr>
        <w:t>Vellend</w:t>
      </w:r>
      <w:proofErr w:type="spellEnd"/>
      <w:r w:rsidRPr="00A3215B">
        <w:rPr>
          <w:rFonts w:asciiTheme="minorHAnsi" w:hAnsiTheme="minorHAnsi"/>
        </w:rPr>
        <w:t xml:space="preserve"> et al., 2013, 2017). </w:t>
      </w:r>
      <w:r w:rsidRPr="00A3215B">
        <w:rPr>
          <w:rStyle w:val="StyleUnderline"/>
          <w:rFonts w:asciiTheme="minorHAnsi" w:hAnsiTheme="minorHAnsi"/>
        </w:rPr>
        <w:t xml:space="preserve">Total planetary biodiversity may be in decline, but </w:t>
      </w:r>
      <w:r w:rsidRPr="00A3215B">
        <w:rPr>
          <w:rFonts w:asciiTheme="minorHAnsi" w:hAnsiTheme="minorHAnsi"/>
        </w:rPr>
        <w:t>local and</w:t>
      </w:r>
      <w:r w:rsidRPr="00A3215B">
        <w:rPr>
          <w:rStyle w:val="StyleUnderline"/>
          <w:rFonts w:asciiTheme="minorHAnsi" w:hAnsiTheme="minorHAnsi"/>
        </w:rPr>
        <w:t xml:space="preserve"> regional biodiversity is often staying the same</w:t>
      </w:r>
      <w:r w:rsidRPr="00A3215B">
        <w:rPr>
          <w:rFonts w:asciiTheme="minorHAnsi" w:hAnsiTheme="minorHAnsi"/>
        </w:rPr>
        <w:t xml:space="preserve"> because species from elsewhere replace local losses, albeit homogenizing the world in the process. Although the majority of conservation scientists are likely to flinch at this conclusion, </w:t>
      </w:r>
      <w:r w:rsidRPr="00A3215B">
        <w:rPr>
          <w:rStyle w:val="StyleUnderline"/>
          <w:rFonts w:asciiTheme="minorHAnsi" w:hAnsiTheme="minorHAnsi"/>
        </w:rPr>
        <w:t>there is growing skepticism regarding the strength of evidence linking trends in biodiversity loss to an existential risk for humans</w:t>
      </w:r>
      <w:r w:rsidRPr="00A3215B">
        <w:rPr>
          <w:rFonts w:asciiTheme="minorHAnsi" w:hAnsiTheme="minorHAnsi"/>
        </w:rPr>
        <w:t xml:space="preserve"> (Maier, 2012; </w:t>
      </w:r>
      <w:proofErr w:type="spellStart"/>
      <w:r w:rsidRPr="00A3215B">
        <w:rPr>
          <w:rFonts w:asciiTheme="minorHAnsi" w:hAnsiTheme="minorHAnsi"/>
        </w:rPr>
        <w:t>Vellend</w:t>
      </w:r>
      <w:proofErr w:type="spellEnd"/>
      <w:r w:rsidRPr="00A3215B">
        <w:rPr>
          <w:rFonts w:asciiTheme="minorHAnsi" w:hAnsiTheme="minorHAnsi"/>
        </w:rPr>
        <w:t xml:space="preserve">, 2014). Obviously if all biodiversity disappeared civilization would end—but no one is forecasting the loss of all species. It seems plausible that </w:t>
      </w:r>
      <w:r w:rsidRPr="00A3215B">
        <w:rPr>
          <w:rStyle w:val="StyleUnderline"/>
          <w:rFonts w:asciiTheme="minorHAnsi" w:hAnsiTheme="minorHAnsi"/>
        </w:rPr>
        <w:t>the loss of 90% of the world’s species could also be apocalyptic</w:t>
      </w:r>
      <w:r w:rsidRPr="00A3215B">
        <w:rPr>
          <w:rFonts w:asciiTheme="minorHAnsi" w:hAnsiTheme="minorHAnsi"/>
        </w:rPr>
        <w:t xml:space="preserve">,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w:t>
      </w:r>
      <w:r w:rsidRPr="00A3215B">
        <w:rPr>
          <w:rStyle w:val="StyleUnderline"/>
          <w:rFonts w:asciiTheme="minorHAnsi" w:hAnsiTheme="minorHAnsi"/>
        </w:rPr>
        <w:t>Extinctions and biodiversity loss are</w:t>
      </w:r>
      <w:r w:rsidRPr="00A3215B">
        <w:rPr>
          <w:rFonts w:asciiTheme="minorHAnsi" w:hAnsiTheme="minorHAnsi"/>
        </w:rPr>
        <w:t xml:space="preserve"> ethical and spiritual losses, but perhaps </w:t>
      </w:r>
      <w:r w:rsidRPr="00A3215B">
        <w:rPr>
          <w:rStyle w:val="StyleUnderline"/>
          <w:rFonts w:asciiTheme="minorHAnsi" w:hAnsiTheme="minorHAnsi"/>
        </w:rPr>
        <w:t>not an existential risk.</w:t>
      </w:r>
    </w:p>
    <w:p w:rsidR="0067391D" w:rsidRPr="00A3215B" w:rsidRDefault="0067391D" w:rsidP="0067391D">
      <w:pPr>
        <w:rPr>
          <w:rStyle w:val="StyleUnderline"/>
          <w:rFonts w:asciiTheme="minorHAnsi" w:hAnsiTheme="minorHAnsi"/>
        </w:rPr>
      </w:pPr>
      <w:r w:rsidRPr="00A3215B">
        <w:rPr>
          <w:rFonts w:asciiTheme="minorHAnsi" w:hAnsiTheme="minorHAnsi"/>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t>
      </w:r>
      <w:r w:rsidRPr="00A3215B">
        <w:rPr>
          <w:rStyle w:val="StyleUnderline"/>
          <w:rFonts w:asciiTheme="minorHAnsi" w:hAnsiTheme="minorHAnsi"/>
        </w:rPr>
        <w:t>While the disruption of nitrogen and phosphorous cycles clearly perturb local ecosystems, end-of-the-world scenarios seem a bit far-fetched.</w:t>
      </w:r>
    </w:p>
    <w:p w:rsidR="0067391D" w:rsidRPr="00A3215B" w:rsidRDefault="0067391D" w:rsidP="0067391D">
      <w:pPr>
        <w:rPr>
          <w:rFonts w:asciiTheme="minorHAnsi" w:hAnsiTheme="minorHAnsi"/>
        </w:rPr>
      </w:pPr>
      <w:r w:rsidRPr="00A3215B">
        <w:rPr>
          <w:rFonts w:asciiTheme="minorHAnsi" w:hAnsiTheme="minorHAnsi"/>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A3215B">
        <w:rPr>
          <w:rStyle w:val="StyleUnderline"/>
          <w:rFonts w:asciiTheme="minorHAnsi" w:hAnsiTheme="minorHAnsi"/>
        </w:rPr>
        <w:t>it is doubtful that we will poison ourselves towards extinction</w:t>
      </w:r>
      <w:r w:rsidRPr="00A3215B">
        <w:rPr>
          <w:rFonts w:asciiTheme="minorHAnsi" w:hAnsiTheme="minorHAnsi"/>
        </w:rPr>
        <w:t xml:space="preserve">. Data show that </w:t>
      </w:r>
      <w:r w:rsidRPr="00A3215B">
        <w:rPr>
          <w:rStyle w:val="StyleUnderline"/>
          <w:rFonts w:asciiTheme="minorHAnsi" w:hAnsiTheme="minorHAnsi"/>
        </w:rPr>
        <w:t>as nations develop and increase their wealth, they tend to clean up their air and water and reduce environmental pollution</w:t>
      </w:r>
      <w:r w:rsidRPr="00A3215B">
        <w:rPr>
          <w:rFonts w:asciiTheme="minorHAnsi" w:hAnsiTheme="minorHAnsi"/>
        </w:rPr>
        <w:t xml:space="preserve"> (</w:t>
      </w:r>
      <w:proofErr w:type="spellStart"/>
      <w:r w:rsidRPr="00A3215B">
        <w:rPr>
          <w:rFonts w:asciiTheme="minorHAnsi" w:hAnsiTheme="minorHAnsi"/>
        </w:rPr>
        <w:t>Flörke</w:t>
      </w:r>
      <w:proofErr w:type="spellEnd"/>
      <w:r w:rsidRPr="00A3215B">
        <w:rPr>
          <w:rFonts w:asciiTheme="minorHAnsi" w:hAnsiTheme="minorHAnsi"/>
        </w:rPr>
        <w:t xml:space="preserve"> et al., 2013; </w:t>
      </w:r>
      <w:proofErr w:type="spellStart"/>
      <w:r w:rsidRPr="00A3215B">
        <w:rPr>
          <w:rFonts w:asciiTheme="minorHAnsi" w:hAnsiTheme="minorHAnsi"/>
        </w:rPr>
        <w:t>Hao</w:t>
      </w:r>
      <w:proofErr w:type="spellEnd"/>
      <w:r w:rsidRPr="00A3215B">
        <w:rPr>
          <w:rFonts w:asciiTheme="minorHAnsi" w:hAnsiTheme="minorHAnsi"/>
        </w:rPr>
        <w:t xml:space="preserve"> &amp; Wang, 2005). In addition, </w:t>
      </w:r>
      <w:r w:rsidRPr="00A3215B">
        <w:rPr>
          <w:rStyle w:val="StyleUnderline"/>
          <w:rFonts w:asciiTheme="minorHAnsi" w:hAnsiTheme="minorHAnsi"/>
        </w:rPr>
        <w:t>as economies become more circular</w:t>
      </w:r>
      <w:r w:rsidRPr="00A3215B">
        <w:rPr>
          <w:rFonts w:asciiTheme="minorHAnsi" w:hAnsiTheme="minorHAnsi"/>
        </w:rPr>
        <w:t xml:space="preserve"> (see Mathews &amp; Tan, 2016), </w:t>
      </w:r>
      <w:r w:rsidRPr="00A3215B">
        <w:rPr>
          <w:rStyle w:val="StyleUnderline"/>
          <w:rFonts w:asciiTheme="minorHAnsi" w:hAnsiTheme="minorHAnsi"/>
        </w:rPr>
        <w:t>environmental damage due to waste products is likely to decline</w:t>
      </w:r>
      <w:r w:rsidRPr="00A3215B">
        <w:rPr>
          <w:rFonts w:asciiTheme="minorHAnsi" w:hAnsiTheme="minorHAnsi"/>
        </w:rPr>
        <w:t>. The key point is that the pollutants associated with the planetary boundaries are so widely recognized, and the consequences of local toxic events are so immediate, that it is reasonable to expect national governments to act before we suffer a planetary ecocatastrophe.</w:t>
      </w:r>
    </w:p>
    <w:p w:rsidR="0067391D" w:rsidRPr="00A3215B" w:rsidRDefault="0067391D" w:rsidP="0067391D">
      <w:pPr>
        <w:rPr>
          <w:rFonts w:asciiTheme="minorHAnsi" w:hAnsiTheme="minorHAnsi"/>
        </w:rPr>
      </w:pPr>
      <w:r w:rsidRPr="00A3215B">
        <w:rPr>
          <w:rFonts w:asciiTheme="minorHAnsi" w:hAnsiTheme="minorHAnsi"/>
        </w:rPr>
        <w:t>In summary, six of the nine proposed planetary boundaries (</w:t>
      </w:r>
      <w:r w:rsidRPr="00A3215B">
        <w:rPr>
          <w:rStyle w:val="StyleUnderline"/>
          <w:rFonts w:asciiTheme="minorHAnsi" w:hAnsiTheme="minorHAnsi"/>
        </w:rPr>
        <w:t>phosphorous, nitrogen, biodiversity, land use</w:t>
      </w:r>
      <w:r w:rsidRPr="00A3215B">
        <w:rPr>
          <w:rFonts w:asciiTheme="minorHAnsi" w:hAnsiTheme="minorHAnsi"/>
        </w:rPr>
        <w:t xml:space="preserve">, atmospheric aerosol loading, and </w:t>
      </w:r>
      <w:r w:rsidRPr="00A3215B">
        <w:rPr>
          <w:rStyle w:val="StyleUnderline"/>
          <w:rFonts w:asciiTheme="minorHAnsi" w:hAnsiTheme="minorHAnsi"/>
        </w:rPr>
        <w:t xml:space="preserve">chemical pollution) are unlikely to be </w:t>
      </w:r>
      <w:r w:rsidRPr="00A3215B">
        <w:rPr>
          <w:rFonts w:asciiTheme="minorHAnsi" w:hAnsiTheme="minorHAnsi"/>
        </w:rPr>
        <w:t xml:space="preserve">associated with </w:t>
      </w:r>
      <w:r w:rsidRPr="00A3215B">
        <w:rPr>
          <w:rStyle w:val="StyleUnderline"/>
          <w:rFonts w:asciiTheme="minorHAnsi" w:hAnsiTheme="minorHAnsi"/>
        </w:rPr>
        <w:t>existential risks</w:t>
      </w:r>
      <w:r w:rsidRPr="00A3215B">
        <w:rPr>
          <w:rFonts w:asciiTheme="minorHAnsi" w:hAnsiTheme="minorHAnsi"/>
        </w:rPr>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rsidR="0067391D" w:rsidRPr="0067391D" w:rsidRDefault="0067391D" w:rsidP="0067391D"/>
    <w:p w:rsidR="00924242" w:rsidRPr="00A3215B" w:rsidRDefault="00AE5DD3" w:rsidP="00924242">
      <w:pPr>
        <w:pStyle w:val="Heading3"/>
        <w:rPr>
          <w:rFonts w:asciiTheme="minorHAnsi" w:hAnsiTheme="minorHAnsi"/>
        </w:rPr>
      </w:pPr>
      <w:r>
        <w:rPr>
          <w:rFonts w:asciiTheme="minorHAnsi" w:hAnsiTheme="minorHAnsi"/>
        </w:rPr>
        <w:t>Economic Decline Doesn’t Cause War</w:t>
      </w:r>
    </w:p>
    <w:p w:rsidR="00924242" w:rsidRPr="00A3215B" w:rsidRDefault="00924242" w:rsidP="00924242">
      <w:pPr>
        <w:rPr>
          <w:rFonts w:asciiTheme="minorHAnsi" w:hAnsiTheme="minorHAnsi"/>
        </w:rPr>
      </w:pPr>
    </w:p>
    <w:p w:rsidR="00924242" w:rsidRPr="00A3215B" w:rsidRDefault="00924242" w:rsidP="00924242">
      <w:pPr>
        <w:pStyle w:val="Heading4"/>
        <w:rPr>
          <w:rFonts w:asciiTheme="minorHAnsi" w:hAnsiTheme="minorHAnsi"/>
        </w:rPr>
      </w:pPr>
      <w:r w:rsidRPr="00A3215B">
        <w:rPr>
          <w:rFonts w:asciiTheme="minorHAnsi" w:hAnsiTheme="minorHAnsi"/>
        </w:rPr>
        <w:t>Economic decline doesn’t lead to war</w:t>
      </w:r>
    </w:p>
    <w:p w:rsidR="00924242" w:rsidRPr="00A3215B" w:rsidRDefault="00924242" w:rsidP="00924242">
      <w:pPr>
        <w:rPr>
          <w:rFonts w:asciiTheme="minorHAnsi" w:hAnsiTheme="minorHAnsi"/>
        </w:rPr>
      </w:pPr>
      <w:r w:rsidRPr="00A3215B">
        <w:rPr>
          <w:rFonts w:asciiTheme="minorHAnsi" w:hAnsiTheme="minorHAnsi"/>
        </w:rPr>
        <w:t xml:space="preserve">Christopher </w:t>
      </w:r>
      <w:r w:rsidRPr="00A3215B">
        <w:rPr>
          <w:rStyle w:val="Style13ptBold"/>
          <w:rFonts w:asciiTheme="minorHAnsi" w:hAnsiTheme="minorHAnsi"/>
        </w:rPr>
        <w:t>Clary 15</w:t>
      </w:r>
      <w:r w:rsidRPr="00A3215B">
        <w:rPr>
          <w:rFonts w:asciiTheme="minorHAnsi" w:hAnsiTheme="minorHAnsi"/>
        </w:rPr>
        <w:t xml:space="preserve">, Ph.D. in Political Science from MIT, Postdoctoral Fellow, Watson Institute for International Studies, Brown University, “Economic Stress and International Cooperation: Evidence from International Rivalries,” April 22, 2015, </w:t>
      </w:r>
      <w:hyperlink r:id="rId81" w:history="1">
        <w:r w:rsidRPr="00A3215B">
          <w:rPr>
            <w:rStyle w:val="Hyperlink"/>
            <w:rFonts w:asciiTheme="minorHAnsi" w:hAnsiTheme="minorHAnsi"/>
          </w:rPr>
          <w:t>http://papers.ssrn.com/sol3/papers.cfm?abstract_id=2597712</w:t>
        </w:r>
      </w:hyperlink>
    </w:p>
    <w:p w:rsidR="00924242" w:rsidRPr="00A3215B" w:rsidRDefault="00924242" w:rsidP="00924242">
      <w:pPr>
        <w:rPr>
          <w:rStyle w:val="Analytic"/>
          <w:rFonts w:asciiTheme="minorHAnsi" w:hAnsiTheme="minorHAnsi"/>
          <w:b w:val="0"/>
          <w:sz w:val="26"/>
        </w:rPr>
      </w:pPr>
      <w:r w:rsidRPr="00A3215B">
        <w:rPr>
          <w:rFonts w:asciiTheme="minorHAnsi" w:hAnsiTheme="minorHAnsi"/>
          <w:sz w:val="12"/>
        </w:rPr>
        <w:t xml:space="preserve">Do economic downturns generate pressure for diversionary conflict? Or might downturns encourage austerity and economizing behavior in foreign policy? This paper provides new evidence that </w:t>
      </w:r>
      <w:r w:rsidRPr="00A3215B">
        <w:rPr>
          <w:rStyle w:val="Emphasis"/>
          <w:rFonts w:asciiTheme="minorHAnsi" w:hAnsiTheme="minorHAnsi"/>
        </w:rPr>
        <w:t>economic stress is associated with conciliatory policies</w:t>
      </w:r>
      <w:r w:rsidRPr="00A3215B">
        <w:rPr>
          <w:rFonts w:asciiTheme="minorHAnsi" w:hAnsiTheme="minorHAnsi"/>
          <w:sz w:val="12"/>
        </w:rPr>
        <w:t xml:space="preserve"> between strategic rivals. For states that view each other as military threats, the biggest step possible toward bilateral cooperation is to terminate the rivalry by taking political steps to manage the competition. </w:t>
      </w:r>
      <w:r w:rsidRPr="00A3215B">
        <w:rPr>
          <w:rStyle w:val="StyleUnderline"/>
          <w:rFonts w:asciiTheme="minorHAnsi" w:hAnsiTheme="minorHAnsi"/>
          <w:highlight w:val="yellow"/>
        </w:rPr>
        <w:t>Drawing on</w:t>
      </w:r>
      <w:r w:rsidRPr="00A3215B">
        <w:rPr>
          <w:rStyle w:val="StyleUnderline"/>
          <w:rFonts w:asciiTheme="minorHAnsi" w:hAnsiTheme="minorHAnsi"/>
        </w:rPr>
        <w:t xml:space="preserve"> </w:t>
      </w:r>
      <w:r w:rsidRPr="00A3215B">
        <w:rPr>
          <w:rStyle w:val="StyleUnderline"/>
          <w:rFonts w:asciiTheme="minorHAnsi" w:hAnsiTheme="minorHAnsi"/>
          <w:highlight w:val="yellow"/>
        </w:rPr>
        <w:t>data</w:t>
      </w:r>
      <w:r w:rsidRPr="00A3215B">
        <w:rPr>
          <w:rStyle w:val="StyleUnderline"/>
          <w:rFonts w:asciiTheme="minorHAnsi" w:hAnsiTheme="minorHAnsi"/>
        </w:rPr>
        <w:t xml:space="preserve"> </w:t>
      </w:r>
      <w:r w:rsidRPr="00A3215B">
        <w:rPr>
          <w:rStyle w:val="StyleUnderline"/>
          <w:rFonts w:asciiTheme="minorHAnsi" w:hAnsiTheme="minorHAnsi"/>
          <w:highlight w:val="yellow"/>
        </w:rPr>
        <w:t>from</w:t>
      </w:r>
      <w:r w:rsidRPr="00A3215B">
        <w:rPr>
          <w:rStyle w:val="StyleUnderline"/>
          <w:rFonts w:asciiTheme="minorHAnsi" w:hAnsiTheme="minorHAnsi"/>
        </w:rPr>
        <w:t xml:space="preserve"> </w:t>
      </w:r>
      <w:r w:rsidRPr="00A3215B">
        <w:rPr>
          <w:rStyle w:val="Emphasis"/>
          <w:rFonts w:asciiTheme="minorHAnsi" w:hAnsiTheme="minorHAnsi"/>
          <w:highlight w:val="yellow"/>
        </w:rPr>
        <w:t>109 distinct</w:t>
      </w:r>
      <w:r w:rsidRPr="00A3215B">
        <w:rPr>
          <w:rStyle w:val="Emphasis"/>
          <w:rFonts w:asciiTheme="minorHAnsi" w:hAnsiTheme="minorHAnsi"/>
        </w:rPr>
        <w:t xml:space="preserve"> rival </w:t>
      </w:r>
      <w:r w:rsidRPr="00A3215B">
        <w:rPr>
          <w:rStyle w:val="Emphasis"/>
          <w:rFonts w:asciiTheme="minorHAnsi" w:hAnsiTheme="minorHAnsi"/>
          <w:highlight w:val="yellow"/>
        </w:rPr>
        <w:t>dyads</w:t>
      </w:r>
      <w:r w:rsidRPr="00A3215B">
        <w:rPr>
          <w:rFonts w:asciiTheme="minorHAnsi" w:hAnsiTheme="minorHAnsi"/>
          <w:sz w:val="12"/>
        </w:rPr>
        <w:t xml:space="preserve"> since 1950, </w:t>
      </w:r>
      <w:r w:rsidRPr="00A3215B">
        <w:rPr>
          <w:rStyle w:val="Emphasis"/>
          <w:rFonts w:asciiTheme="minorHAnsi" w:hAnsiTheme="minorHAnsi"/>
          <w:highlight w:val="yellow"/>
        </w:rPr>
        <w:t xml:space="preserve">67 </w:t>
      </w:r>
      <w:r w:rsidRPr="00A3215B">
        <w:rPr>
          <w:rStyle w:val="Emphasis"/>
          <w:rFonts w:asciiTheme="minorHAnsi" w:hAnsiTheme="minorHAnsi"/>
        </w:rPr>
        <w:t xml:space="preserve">of which </w:t>
      </w:r>
      <w:r w:rsidRPr="00A3215B">
        <w:rPr>
          <w:rStyle w:val="Emphasis"/>
          <w:rFonts w:asciiTheme="minorHAnsi" w:hAnsiTheme="minorHAnsi"/>
          <w:highlight w:val="yellow"/>
        </w:rPr>
        <w:t>terminated</w:t>
      </w:r>
      <w:r w:rsidRPr="00A3215B">
        <w:rPr>
          <w:rFonts w:asciiTheme="minorHAnsi" w:hAnsiTheme="minorHAnsi"/>
          <w:sz w:val="12"/>
        </w:rPr>
        <w:t xml:space="preserve">, the evidence suggests </w:t>
      </w:r>
      <w:r w:rsidRPr="00A3215B">
        <w:rPr>
          <w:rStyle w:val="StyleUnderline"/>
          <w:rFonts w:asciiTheme="minorHAnsi" w:hAnsiTheme="minorHAnsi"/>
          <w:highlight w:val="yellow"/>
        </w:rPr>
        <w:t>rivalries were</w:t>
      </w:r>
      <w:r w:rsidRPr="00A3215B">
        <w:rPr>
          <w:rFonts w:asciiTheme="minorHAnsi" w:hAnsiTheme="minorHAnsi"/>
          <w:sz w:val="12"/>
        </w:rPr>
        <w:t xml:space="preserve"> approximately </w:t>
      </w:r>
      <w:r w:rsidRPr="00A3215B">
        <w:rPr>
          <w:rStyle w:val="StyleUnderline"/>
          <w:rFonts w:asciiTheme="minorHAnsi" w:hAnsiTheme="minorHAnsi"/>
          <w:highlight w:val="yellow"/>
        </w:rPr>
        <w:t xml:space="preserve">twice </w:t>
      </w:r>
      <w:proofErr w:type="gramStart"/>
      <w:r w:rsidRPr="00A3215B">
        <w:rPr>
          <w:rStyle w:val="StyleUnderline"/>
          <w:rFonts w:asciiTheme="minorHAnsi" w:hAnsiTheme="minorHAnsi"/>
          <w:highlight w:val="yellow"/>
        </w:rPr>
        <w:t>as likely to</w:t>
      </w:r>
      <w:r w:rsidRPr="00A3215B">
        <w:rPr>
          <w:rStyle w:val="StyleUnderline"/>
          <w:rFonts w:asciiTheme="minorHAnsi" w:hAnsiTheme="minorHAnsi"/>
        </w:rPr>
        <w:t xml:space="preserve"> </w:t>
      </w:r>
      <w:r w:rsidRPr="00A3215B">
        <w:rPr>
          <w:rStyle w:val="StyleUnderline"/>
          <w:rFonts w:asciiTheme="minorHAnsi" w:hAnsiTheme="minorHAnsi"/>
          <w:highlight w:val="yellow"/>
        </w:rPr>
        <w:t>terminate during</w:t>
      </w:r>
      <w:r w:rsidRPr="00A3215B">
        <w:rPr>
          <w:rFonts w:asciiTheme="minorHAnsi" w:hAnsiTheme="minorHAnsi"/>
          <w:sz w:val="12"/>
        </w:rPr>
        <w:t xml:space="preserve"> economic </w:t>
      </w:r>
      <w:r w:rsidRPr="00A3215B">
        <w:rPr>
          <w:rStyle w:val="StyleUnderline"/>
          <w:rFonts w:asciiTheme="minorHAnsi" w:hAnsiTheme="minorHAnsi"/>
          <w:highlight w:val="yellow"/>
        </w:rPr>
        <w:t>downturns</w:t>
      </w:r>
      <w:r w:rsidRPr="00A3215B">
        <w:rPr>
          <w:rStyle w:val="StyleUnderline"/>
          <w:rFonts w:asciiTheme="minorHAnsi" w:hAnsiTheme="minorHAnsi"/>
        </w:rPr>
        <w:t xml:space="preserve"> than</w:t>
      </w:r>
      <w:proofErr w:type="gramEnd"/>
      <w:r w:rsidRPr="00A3215B">
        <w:rPr>
          <w:rFonts w:asciiTheme="minorHAnsi" w:hAnsiTheme="minorHAnsi"/>
          <w:sz w:val="12"/>
        </w:rPr>
        <w:t xml:space="preserve"> they were </w:t>
      </w:r>
      <w:r w:rsidRPr="00A3215B">
        <w:rPr>
          <w:rStyle w:val="StyleUnderline"/>
          <w:rFonts w:asciiTheme="minorHAnsi" w:hAnsiTheme="minorHAnsi"/>
        </w:rPr>
        <w:t>during periods of economic normalcy</w:t>
      </w:r>
      <w:r w:rsidRPr="00A3215B">
        <w:rPr>
          <w:rFonts w:asciiTheme="minorHAnsi" w:hAnsiTheme="minorHAnsi"/>
          <w:sz w:val="12"/>
        </w:rPr>
        <w:t xml:space="preserve">. This is true </w:t>
      </w:r>
      <w:r w:rsidRPr="00A3215B">
        <w:rPr>
          <w:rStyle w:val="StyleUnderline"/>
          <w:rFonts w:asciiTheme="minorHAnsi" w:hAnsiTheme="minorHAnsi"/>
        </w:rPr>
        <w:t xml:space="preserve">controlling for </w:t>
      </w:r>
      <w:r w:rsidRPr="00A3215B">
        <w:rPr>
          <w:rStyle w:val="Emphasis"/>
          <w:rFonts w:asciiTheme="minorHAnsi" w:hAnsiTheme="minorHAnsi"/>
        </w:rPr>
        <w:t>all of the main alternative explanations</w:t>
      </w:r>
      <w:r w:rsidRPr="00A3215B">
        <w:rPr>
          <w:rFonts w:asciiTheme="minorHAnsi" w:hAnsiTheme="minorHAnsi"/>
          <w:sz w:val="12"/>
        </w:rPr>
        <w:t xml:space="preserve"> for peaceful relations between foes (democratic status, nuclear weapons possession, capability imbalance, common enemies, and international systemic changes), </w:t>
      </w:r>
      <w:r w:rsidRPr="00A3215B">
        <w:rPr>
          <w:rStyle w:val="StyleUnderline"/>
          <w:rFonts w:asciiTheme="minorHAnsi" w:hAnsiTheme="minorHAnsi"/>
        </w:rPr>
        <w:t>as well as</w:t>
      </w:r>
      <w:r w:rsidRPr="00A3215B">
        <w:rPr>
          <w:rFonts w:asciiTheme="minorHAnsi" w:hAnsiTheme="minorHAnsi"/>
          <w:sz w:val="12"/>
        </w:rPr>
        <w:t xml:space="preserve"> many </w:t>
      </w:r>
      <w:r w:rsidRPr="00A3215B">
        <w:rPr>
          <w:rStyle w:val="StyleUnderline"/>
          <w:rFonts w:asciiTheme="minorHAnsi" w:hAnsiTheme="minorHAnsi"/>
        </w:rPr>
        <w:t>other</w:t>
      </w:r>
      <w:r w:rsidRPr="00A3215B">
        <w:rPr>
          <w:rFonts w:asciiTheme="minorHAnsi" w:hAnsiTheme="minorHAnsi"/>
          <w:sz w:val="12"/>
        </w:rPr>
        <w:t xml:space="preserve"> possible </w:t>
      </w:r>
      <w:r w:rsidRPr="00A3215B">
        <w:rPr>
          <w:rStyle w:val="StyleUnderline"/>
          <w:rFonts w:asciiTheme="minorHAnsi" w:hAnsiTheme="minorHAnsi"/>
        </w:rPr>
        <w:t>confounding variables</w:t>
      </w:r>
      <w:r w:rsidRPr="00A3215B">
        <w:rPr>
          <w:rFonts w:asciiTheme="minorHAnsi" w:hAnsiTheme="minorHAnsi"/>
          <w:sz w:val="12"/>
        </w:rPr>
        <w:t xml:space="preserve">. This research questions existing theories claiming that economic downturns are associated with diversionary war, and instead argues that in certain circumstances </w:t>
      </w:r>
      <w:r w:rsidRPr="00A3215B">
        <w:rPr>
          <w:rStyle w:val="Emphasis"/>
          <w:rFonts w:asciiTheme="minorHAnsi" w:hAnsiTheme="minorHAnsi"/>
        </w:rPr>
        <w:t>peace may result from economic troubles</w:t>
      </w:r>
      <w:r w:rsidRPr="00A3215B">
        <w:rPr>
          <w:rFonts w:asciiTheme="minorHAnsi" w:hAnsiTheme="minorHAnsi"/>
          <w:sz w:val="12"/>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w:t>
      </w:r>
      <w:proofErr w:type="spellStart"/>
      <w:r w:rsidRPr="00A3215B">
        <w:rPr>
          <w:rFonts w:asciiTheme="minorHAnsi" w:hAnsiTheme="minorHAnsi"/>
          <w:sz w:val="12"/>
        </w:rPr>
        <w:t>Goertz</w:t>
      </w:r>
      <w:proofErr w:type="spellEnd"/>
      <w:r w:rsidRPr="00A3215B">
        <w:rPr>
          <w:rFonts w:asciiTheme="minorHAnsi" w:hAnsiTheme="minorHAnsi"/>
          <w:sz w:val="12"/>
        </w:rPr>
        <w:t>, and Paul F. Diehl.1 My definition conforms to that of William Thompson. In work with Karen Rasler, they define rivalries as situations in which “[b]</w:t>
      </w:r>
      <w:proofErr w:type="spellStart"/>
      <w:r w:rsidRPr="00A3215B">
        <w:rPr>
          <w:rFonts w:asciiTheme="minorHAnsi" w:hAnsiTheme="minorHAnsi"/>
          <w:sz w:val="12"/>
        </w:rPr>
        <w:t>oth</w:t>
      </w:r>
      <w:proofErr w:type="spellEnd"/>
      <w:r w:rsidRPr="00A3215B">
        <w:rPr>
          <w:rFonts w:asciiTheme="minorHAnsi" w:hAnsiTheme="minorHAnsi"/>
          <w:sz w:val="12"/>
        </w:rPr>
        <w:t xml:space="preserve"> actors view each other as a significant political-military threat and, therefore, an enemy.”2 In other work, Thompson writing with Michael </w:t>
      </w:r>
      <w:proofErr w:type="spellStart"/>
      <w:r w:rsidRPr="00A3215B">
        <w:rPr>
          <w:rFonts w:asciiTheme="minorHAnsi" w:hAnsiTheme="minorHAnsi"/>
          <w:sz w:val="12"/>
        </w:rPr>
        <w:t>Colaresi</w:t>
      </w:r>
      <w:proofErr w:type="spellEnd"/>
      <w:r w:rsidRPr="00A3215B">
        <w:rPr>
          <w:rFonts w:asciiTheme="minorHAnsi" w:hAnsiTheme="minorHAnsi"/>
          <w:sz w:val="12"/>
        </w:rPr>
        <w:t xml:space="preserve">, explains further: The presumption is that </w:t>
      </w:r>
      <w:proofErr w:type="spellStart"/>
      <w:r w:rsidRPr="00A3215B">
        <w:rPr>
          <w:rFonts w:asciiTheme="minorHAnsi" w:hAnsiTheme="minorHAnsi"/>
          <w:sz w:val="12"/>
        </w:rPr>
        <w:t>decisionmakers</w:t>
      </w:r>
      <w:proofErr w:type="spellEnd"/>
      <w:r w:rsidRPr="00A3215B">
        <w:rPr>
          <w:rFonts w:asciiTheme="minorHAnsi" w:hAnsiTheme="minorHAnsi"/>
          <w:sz w:val="12"/>
        </w:rPr>
        <w:t xml:space="preserve">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w:t>
      </w:r>
      <w:proofErr w:type="spellStart"/>
      <w:r w:rsidRPr="00A3215B">
        <w:rPr>
          <w:rFonts w:asciiTheme="minorHAnsi" w:hAnsiTheme="minorHAnsi"/>
          <w:sz w:val="12"/>
        </w:rPr>
        <w:t>decisionmaker</w:t>
      </w:r>
      <w:proofErr w:type="spellEnd"/>
      <w:r w:rsidRPr="00A3215B">
        <w:rPr>
          <w:rFonts w:asciiTheme="minorHAnsi" w:hAnsiTheme="minorHAnsi"/>
          <w:sz w:val="12"/>
        </w:rPr>
        <w:t xml:space="preserve">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A3215B">
        <w:rPr>
          <w:rStyle w:val="StyleUnderline"/>
          <w:rFonts w:asciiTheme="minorHAnsi" w:hAnsiTheme="minorHAnsi"/>
        </w:rPr>
        <w:t xml:space="preserve">Economic crises lead to conciliatory behavior through five primary channels. (1) </w:t>
      </w:r>
      <w:r w:rsidRPr="00A3215B">
        <w:rPr>
          <w:rStyle w:val="StyleUnderline"/>
          <w:rFonts w:asciiTheme="minorHAnsi" w:hAnsiTheme="minorHAnsi"/>
          <w:highlight w:val="yellow"/>
        </w:rPr>
        <w:t xml:space="preserve">Economic crises lead to </w:t>
      </w:r>
      <w:r w:rsidRPr="00A3215B">
        <w:rPr>
          <w:rStyle w:val="Emphasis"/>
          <w:rFonts w:asciiTheme="minorHAnsi" w:hAnsiTheme="minorHAnsi"/>
          <w:highlight w:val="yellow"/>
        </w:rPr>
        <w:t>austerity pressures,</w:t>
      </w:r>
      <w:r w:rsidRPr="00A3215B">
        <w:rPr>
          <w:rFonts w:asciiTheme="minorHAnsi" w:hAnsiTheme="minorHAnsi"/>
          <w:sz w:val="12"/>
          <w:highlight w:val="yellow"/>
        </w:rPr>
        <w:t xml:space="preserve"> </w:t>
      </w:r>
      <w:r w:rsidRPr="00A3215B">
        <w:rPr>
          <w:rStyle w:val="StyleUnderline"/>
          <w:rFonts w:asciiTheme="minorHAnsi" w:hAnsiTheme="minorHAnsi"/>
          <w:highlight w:val="yellow"/>
        </w:rPr>
        <w:t>which</w:t>
      </w:r>
      <w:r w:rsidRPr="00A3215B">
        <w:rPr>
          <w:rFonts w:asciiTheme="minorHAnsi" w:hAnsiTheme="minorHAnsi"/>
          <w:sz w:val="12"/>
        </w:rPr>
        <w:t xml:space="preserve"> in turn </w:t>
      </w:r>
      <w:r w:rsidRPr="00A3215B">
        <w:rPr>
          <w:rStyle w:val="StyleUnderline"/>
          <w:rFonts w:asciiTheme="minorHAnsi" w:hAnsiTheme="minorHAnsi"/>
          <w:highlight w:val="yellow"/>
        </w:rPr>
        <w:t>incent leaders to</w:t>
      </w:r>
      <w:r w:rsidRPr="00A3215B">
        <w:rPr>
          <w:rFonts w:asciiTheme="minorHAnsi" w:hAnsiTheme="minorHAnsi"/>
          <w:sz w:val="12"/>
        </w:rPr>
        <w:t xml:space="preserve"> search for ways to </w:t>
      </w:r>
      <w:r w:rsidRPr="00A3215B">
        <w:rPr>
          <w:rStyle w:val="Emphasis"/>
          <w:rFonts w:asciiTheme="minorHAnsi" w:hAnsiTheme="minorHAnsi"/>
          <w:highlight w:val="yellow"/>
        </w:rPr>
        <w:t>cut defense expenditures</w:t>
      </w:r>
      <w:r w:rsidRPr="00A3215B">
        <w:rPr>
          <w:rStyle w:val="Emphasis"/>
          <w:rFonts w:asciiTheme="minorHAnsi" w:hAnsiTheme="minorHAnsi"/>
        </w:rPr>
        <w:t>.</w:t>
      </w:r>
      <w:r w:rsidRPr="00A3215B">
        <w:rPr>
          <w:rFonts w:asciiTheme="minorHAnsi" w:hAnsiTheme="minorHAnsi"/>
          <w:sz w:val="12"/>
        </w:rPr>
        <w:t xml:space="preserve"> </w:t>
      </w:r>
      <w:r w:rsidRPr="00A3215B">
        <w:rPr>
          <w:rStyle w:val="StyleUnderline"/>
          <w:rFonts w:asciiTheme="minorHAnsi" w:hAnsiTheme="minorHAnsi"/>
        </w:rPr>
        <w:t xml:space="preserve">(2) Economic </w:t>
      </w:r>
      <w:r w:rsidRPr="00A3215B">
        <w:rPr>
          <w:rStyle w:val="StyleUnderline"/>
          <w:rFonts w:asciiTheme="minorHAnsi" w:hAnsiTheme="minorHAnsi"/>
          <w:highlight w:val="yellow"/>
        </w:rPr>
        <w:t xml:space="preserve">crises also encourage </w:t>
      </w:r>
      <w:r w:rsidRPr="00A3215B">
        <w:rPr>
          <w:rStyle w:val="Emphasis"/>
          <w:rFonts w:asciiTheme="minorHAnsi" w:hAnsiTheme="minorHAnsi"/>
          <w:highlight w:val="yellow"/>
        </w:rPr>
        <w:t>strategic reassessment,</w:t>
      </w:r>
      <w:r w:rsidRPr="00A3215B">
        <w:rPr>
          <w:rFonts w:asciiTheme="minorHAnsi" w:hAnsiTheme="minorHAnsi"/>
          <w:sz w:val="12"/>
          <w:highlight w:val="yellow"/>
        </w:rPr>
        <w:t xml:space="preserve"> </w:t>
      </w:r>
      <w:r w:rsidRPr="00A3215B">
        <w:rPr>
          <w:rStyle w:val="StyleUnderline"/>
          <w:rFonts w:asciiTheme="minorHAnsi" w:hAnsiTheme="minorHAnsi"/>
          <w:highlight w:val="yellow"/>
        </w:rPr>
        <w:t>so</w:t>
      </w:r>
      <w:r w:rsidRPr="00A3215B">
        <w:rPr>
          <w:rFonts w:asciiTheme="minorHAnsi" w:hAnsiTheme="minorHAnsi"/>
          <w:sz w:val="12"/>
        </w:rPr>
        <w:t xml:space="preserve"> that leaders can argue to their peers and their publics that </w:t>
      </w:r>
      <w:r w:rsidRPr="00A3215B">
        <w:rPr>
          <w:rStyle w:val="StyleUnderline"/>
          <w:rFonts w:asciiTheme="minorHAnsi" w:hAnsiTheme="minorHAnsi"/>
          <w:highlight w:val="yellow"/>
        </w:rPr>
        <w:t>defense spending can be arrested</w:t>
      </w:r>
      <w:r w:rsidRPr="00A3215B">
        <w:rPr>
          <w:rFonts w:asciiTheme="minorHAnsi" w:hAnsiTheme="minorHAnsi"/>
          <w:sz w:val="12"/>
        </w:rPr>
        <w:t xml:space="preserve"> without endangering the state. </w:t>
      </w:r>
      <w:r w:rsidRPr="00A3215B">
        <w:rPr>
          <w:rStyle w:val="StyleUnderline"/>
          <w:rFonts w:asciiTheme="minorHAnsi" w:hAnsiTheme="minorHAnsi"/>
          <w:highlight w:val="yellow"/>
        </w:rPr>
        <w:t>This</w:t>
      </w:r>
      <w:r w:rsidRPr="00A3215B">
        <w:rPr>
          <w:rStyle w:val="StyleUnderline"/>
          <w:rFonts w:asciiTheme="minorHAnsi" w:hAnsiTheme="minorHAnsi"/>
        </w:rPr>
        <w:t xml:space="preserve"> can </w:t>
      </w:r>
      <w:r w:rsidRPr="00A3215B">
        <w:rPr>
          <w:rStyle w:val="StyleUnderline"/>
          <w:rFonts w:asciiTheme="minorHAnsi" w:hAnsiTheme="minorHAnsi"/>
          <w:highlight w:val="yellow"/>
        </w:rPr>
        <w:t xml:space="preserve">lead to </w:t>
      </w:r>
      <w:r w:rsidRPr="00A3215B">
        <w:rPr>
          <w:rStyle w:val="Emphasis"/>
          <w:rFonts w:asciiTheme="minorHAnsi" w:hAnsiTheme="minorHAnsi"/>
          <w:highlight w:val="yellow"/>
        </w:rPr>
        <w:t>threat deflation</w:t>
      </w:r>
      <w:r w:rsidRPr="00A3215B">
        <w:rPr>
          <w:rFonts w:asciiTheme="minorHAnsi" w:hAnsiTheme="minorHAnsi"/>
          <w:sz w:val="12"/>
        </w:rPr>
        <w:t xml:space="preserve">, where elites attempt to downplay the seriousness of the threat posed by a former rival. (3) If a state faces multiple threats, </w:t>
      </w:r>
      <w:r w:rsidRPr="00A3215B">
        <w:rPr>
          <w:rStyle w:val="StyleUnderline"/>
          <w:rFonts w:asciiTheme="minorHAnsi" w:hAnsiTheme="minorHAnsi"/>
        </w:rPr>
        <w:t>economic crises provoke</w:t>
      </w:r>
      <w:r w:rsidRPr="00A3215B">
        <w:rPr>
          <w:rFonts w:asciiTheme="minorHAnsi" w:hAnsiTheme="minorHAnsi"/>
          <w:sz w:val="12"/>
        </w:rPr>
        <w:t xml:space="preserve"> elites to consider </w:t>
      </w:r>
      <w:r w:rsidRPr="00A3215B">
        <w:rPr>
          <w:rStyle w:val="StyleUnderline"/>
          <w:rFonts w:asciiTheme="minorHAnsi" w:hAnsiTheme="minorHAnsi"/>
        </w:rPr>
        <w:t>threat prioritization</w:t>
      </w:r>
      <w:r w:rsidRPr="00A3215B">
        <w:rPr>
          <w:rFonts w:asciiTheme="minorHAnsi" w:hAnsiTheme="minorHAnsi"/>
          <w:sz w:val="12"/>
        </w:rPr>
        <w:t xml:space="preserve">, a process that is postponed during periods of economic normalcy. </w:t>
      </w:r>
      <w:r w:rsidRPr="00A3215B">
        <w:rPr>
          <w:rStyle w:val="StyleUnderline"/>
          <w:rFonts w:asciiTheme="minorHAnsi" w:hAnsiTheme="minorHAnsi"/>
        </w:rPr>
        <w:t xml:space="preserve">(4) Economic </w:t>
      </w:r>
      <w:r w:rsidRPr="00A3215B">
        <w:rPr>
          <w:rStyle w:val="StyleUnderline"/>
          <w:rFonts w:asciiTheme="minorHAnsi" w:hAnsiTheme="minorHAnsi"/>
          <w:highlight w:val="yellow"/>
        </w:rPr>
        <w:t>crises increase the</w:t>
      </w:r>
      <w:r w:rsidRPr="00A3215B">
        <w:rPr>
          <w:rStyle w:val="StyleUnderline"/>
          <w:rFonts w:asciiTheme="minorHAnsi" w:hAnsiTheme="minorHAnsi"/>
        </w:rPr>
        <w:t xml:space="preserve"> </w:t>
      </w:r>
      <w:r w:rsidRPr="00A3215B">
        <w:rPr>
          <w:rStyle w:val="Emphasis"/>
          <w:rFonts w:asciiTheme="minorHAnsi" w:hAnsiTheme="minorHAnsi"/>
          <w:highlight w:val="yellow"/>
        </w:rPr>
        <w:t>political and economic benefit</w:t>
      </w:r>
      <w:r w:rsidRPr="00A3215B">
        <w:rPr>
          <w:rStyle w:val="StyleUnderline"/>
          <w:rFonts w:asciiTheme="minorHAnsi" w:hAnsiTheme="minorHAnsi"/>
          <w:highlight w:val="yellow"/>
        </w:rPr>
        <w:t xml:space="preserve"> from</w:t>
      </w:r>
      <w:r w:rsidRPr="00A3215B">
        <w:rPr>
          <w:rStyle w:val="StyleUnderline"/>
          <w:rFonts w:asciiTheme="minorHAnsi" w:hAnsiTheme="minorHAnsi"/>
        </w:rPr>
        <w:t xml:space="preserve"> international </w:t>
      </w:r>
      <w:r w:rsidRPr="00A3215B">
        <w:rPr>
          <w:rStyle w:val="StyleUnderline"/>
          <w:rFonts w:asciiTheme="minorHAnsi" w:hAnsiTheme="minorHAnsi"/>
          <w:highlight w:val="yellow"/>
        </w:rPr>
        <w:t>economic coop</w:t>
      </w:r>
      <w:r w:rsidRPr="00A3215B">
        <w:rPr>
          <w:rStyle w:val="StyleUnderline"/>
          <w:rFonts w:asciiTheme="minorHAnsi" w:hAnsiTheme="minorHAnsi"/>
        </w:rPr>
        <w:t xml:space="preserve">eration. </w:t>
      </w:r>
      <w:r w:rsidRPr="00A3215B">
        <w:rPr>
          <w:rStyle w:val="StyleUnderline"/>
          <w:rFonts w:asciiTheme="minorHAnsi" w:hAnsiTheme="minorHAnsi"/>
          <w:highlight w:val="yellow"/>
        </w:rPr>
        <w:t>Leaders seek</w:t>
      </w:r>
      <w:r w:rsidRPr="00A3215B">
        <w:rPr>
          <w:rStyle w:val="StyleUnderline"/>
          <w:rFonts w:asciiTheme="minorHAnsi" w:hAnsiTheme="minorHAnsi"/>
        </w:rPr>
        <w:t xml:space="preserve"> foreign </w:t>
      </w:r>
      <w:r w:rsidRPr="00A3215B">
        <w:rPr>
          <w:rStyle w:val="StyleUnderline"/>
          <w:rFonts w:asciiTheme="minorHAnsi" w:hAnsiTheme="minorHAnsi"/>
          <w:highlight w:val="yellow"/>
        </w:rPr>
        <w:t>aid</w:t>
      </w:r>
      <w:r w:rsidRPr="00A3215B">
        <w:rPr>
          <w:rStyle w:val="StyleUnderline"/>
          <w:rFonts w:asciiTheme="minorHAnsi" w:hAnsiTheme="minorHAnsi"/>
        </w:rPr>
        <w:t xml:space="preserve">, enhanced </w:t>
      </w:r>
      <w:r w:rsidRPr="00A3215B">
        <w:rPr>
          <w:rStyle w:val="StyleUnderline"/>
          <w:rFonts w:asciiTheme="minorHAnsi" w:hAnsiTheme="minorHAnsi"/>
          <w:highlight w:val="yellow"/>
        </w:rPr>
        <w:t>trade, and</w:t>
      </w:r>
      <w:r w:rsidRPr="00A3215B">
        <w:rPr>
          <w:rStyle w:val="StyleUnderline"/>
          <w:rFonts w:asciiTheme="minorHAnsi" w:hAnsiTheme="minorHAnsi"/>
        </w:rPr>
        <w:t xml:space="preserve"> increased </w:t>
      </w:r>
      <w:r w:rsidRPr="00A3215B">
        <w:rPr>
          <w:rStyle w:val="StyleUnderline"/>
          <w:rFonts w:asciiTheme="minorHAnsi" w:hAnsiTheme="minorHAnsi"/>
          <w:highlight w:val="yellow"/>
        </w:rPr>
        <w:t>investment from abroad</w:t>
      </w:r>
      <w:r w:rsidRPr="00A3215B">
        <w:rPr>
          <w:rFonts w:asciiTheme="minorHAnsi" w:hAnsiTheme="minorHAnsi"/>
          <w:sz w:val="12"/>
        </w:rPr>
        <w:t xml:space="preserve"> during periods of economic trouble. This search is made easier if tensions are reduced with historic rivals. </w:t>
      </w:r>
      <w:r w:rsidRPr="00A3215B">
        <w:rPr>
          <w:rStyle w:val="StyleUnderline"/>
          <w:rFonts w:asciiTheme="minorHAnsi" w:hAnsiTheme="minorHAnsi"/>
        </w:rPr>
        <w:t xml:space="preserve">(5) Finally, </w:t>
      </w:r>
      <w:r w:rsidRPr="00A3215B">
        <w:rPr>
          <w:rStyle w:val="StyleUnderline"/>
          <w:rFonts w:asciiTheme="minorHAnsi" w:hAnsiTheme="minorHAnsi"/>
          <w:highlight w:val="yellow"/>
        </w:rPr>
        <w:t>during crises, elites</w:t>
      </w:r>
      <w:r w:rsidRPr="00A3215B">
        <w:rPr>
          <w:rStyle w:val="StyleUnderline"/>
          <w:rFonts w:asciiTheme="minorHAnsi" w:hAnsiTheme="minorHAnsi"/>
        </w:rPr>
        <w:t xml:space="preserve"> are more prone to </w:t>
      </w:r>
      <w:r w:rsidRPr="00A3215B">
        <w:rPr>
          <w:rStyle w:val="StyleUnderline"/>
          <w:rFonts w:asciiTheme="minorHAnsi" w:hAnsiTheme="minorHAnsi"/>
          <w:highlight w:val="yellow"/>
        </w:rPr>
        <w:t>select leaders</w:t>
      </w:r>
      <w:r w:rsidRPr="00A3215B">
        <w:rPr>
          <w:rStyle w:val="StyleUnderline"/>
          <w:rFonts w:asciiTheme="minorHAnsi" w:hAnsiTheme="minorHAnsi"/>
        </w:rPr>
        <w:t xml:space="preserve"> who are </w:t>
      </w:r>
      <w:r w:rsidRPr="00A3215B">
        <w:rPr>
          <w:rStyle w:val="StyleUnderline"/>
          <w:rFonts w:asciiTheme="minorHAnsi" w:hAnsiTheme="minorHAnsi"/>
          <w:highlight w:val="yellow"/>
        </w:rPr>
        <w:t>perceived as capable of resolving economic difficulties, permitting</w:t>
      </w:r>
      <w:r w:rsidRPr="00A3215B">
        <w:rPr>
          <w:rStyle w:val="StyleUnderline"/>
          <w:rFonts w:asciiTheme="minorHAnsi" w:hAnsiTheme="minorHAnsi"/>
        </w:rPr>
        <w:t xml:space="preserve"> the </w:t>
      </w:r>
      <w:r w:rsidRPr="00A3215B">
        <w:rPr>
          <w:rStyle w:val="StyleUnderline"/>
          <w:rFonts w:asciiTheme="minorHAnsi" w:hAnsiTheme="minorHAnsi"/>
          <w:highlight w:val="yellow"/>
        </w:rPr>
        <w:t xml:space="preserve">emergence of leaders who hold </w:t>
      </w:r>
      <w:r w:rsidRPr="00A3215B">
        <w:rPr>
          <w:rStyle w:val="Emphasis"/>
          <w:rFonts w:asciiTheme="minorHAnsi" w:hAnsiTheme="minorHAnsi"/>
          <w:highlight w:val="yellow"/>
        </w:rPr>
        <w:t>heterodox foreign policy views</w:t>
      </w:r>
      <w:r w:rsidRPr="00A3215B">
        <w:rPr>
          <w:rStyle w:val="StyleUnderline"/>
          <w:rFonts w:asciiTheme="minorHAnsi" w:hAnsiTheme="minorHAnsi"/>
        </w:rPr>
        <w:t>.</w:t>
      </w:r>
      <w:r w:rsidRPr="00A3215B">
        <w:rPr>
          <w:rFonts w:asciiTheme="minorHAnsi" w:hAnsiTheme="minorHAnsi"/>
          <w:sz w:val="12"/>
        </w:rPr>
        <w:t xml:space="preserve"> Collectively, </w:t>
      </w:r>
      <w:r w:rsidRPr="00A3215B">
        <w:rPr>
          <w:rStyle w:val="StyleUnderline"/>
          <w:rFonts w:asciiTheme="minorHAnsi" w:hAnsiTheme="minorHAnsi"/>
          <w:highlight w:val="yellow"/>
        </w:rPr>
        <w:t>these</w:t>
      </w:r>
      <w:r w:rsidRPr="00A3215B">
        <w:rPr>
          <w:rFonts w:asciiTheme="minorHAnsi" w:hAnsiTheme="minorHAnsi"/>
          <w:sz w:val="12"/>
        </w:rPr>
        <w:t xml:space="preserve"> mechanisms </w:t>
      </w:r>
      <w:r w:rsidRPr="00A3215B">
        <w:rPr>
          <w:rStyle w:val="StyleUnderline"/>
          <w:rFonts w:asciiTheme="minorHAnsi" w:hAnsiTheme="minorHAnsi"/>
          <w:highlight w:val="yellow"/>
        </w:rPr>
        <w:t xml:space="preserve">make it much more likely that a leader will prefer </w:t>
      </w:r>
      <w:r w:rsidRPr="00A3215B">
        <w:rPr>
          <w:rStyle w:val="Emphasis"/>
          <w:rFonts w:asciiTheme="minorHAnsi" w:hAnsiTheme="minorHAnsi"/>
          <w:highlight w:val="yellow"/>
        </w:rPr>
        <w:t>conciliatory policies</w:t>
      </w:r>
      <w:r w:rsidRPr="00A3215B">
        <w:rPr>
          <w:rFonts w:asciiTheme="minorHAnsi" w:hAnsiTheme="minorHAnsi"/>
          <w:sz w:val="12"/>
        </w:rPr>
        <w:t xml:space="preserve"> compared to during periods of economic normalcy. This section reviews this causal logic in greater detail, while also providing historical examples that these mechanisms recur in practice.</w:t>
      </w:r>
    </w:p>
    <w:p w:rsidR="00924242" w:rsidRPr="00A3215B" w:rsidRDefault="00924242" w:rsidP="00924242">
      <w:pPr>
        <w:rPr>
          <w:rFonts w:asciiTheme="minorHAnsi" w:hAnsiTheme="minorHAnsi"/>
        </w:rPr>
      </w:pPr>
    </w:p>
    <w:p w:rsidR="00CA7D2F" w:rsidRPr="00A3215B" w:rsidRDefault="00CA7D2F" w:rsidP="00CA7D2F">
      <w:pPr>
        <w:rPr>
          <w:rFonts w:asciiTheme="minorHAnsi" w:hAnsiTheme="minorHAnsi"/>
        </w:rPr>
      </w:pPr>
    </w:p>
    <w:p w:rsidR="00CA7D2F" w:rsidRPr="00A3215B" w:rsidRDefault="00CA7D2F" w:rsidP="00CA7D2F">
      <w:pPr>
        <w:rPr>
          <w:rFonts w:asciiTheme="minorHAnsi" w:hAnsiTheme="minorHAnsi"/>
        </w:rPr>
      </w:pPr>
    </w:p>
    <w:p w:rsidR="00CA7D2F" w:rsidRPr="00A3215B" w:rsidRDefault="00CA7D2F" w:rsidP="00CA7D2F">
      <w:pPr>
        <w:rPr>
          <w:rFonts w:asciiTheme="minorHAnsi" w:hAnsiTheme="minorHAnsi"/>
        </w:rPr>
      </w:pPr>
    </w:p>
    <w:p w:rsidR="002A60F0" w:rsidRPr="00A3215B" w:rsidRDefault="006575CD" w:rsidP="002A60F0">
      <w:pPr>
        <w:pStyle w:val="Heading2"/>
        <w:rPr>
          <w:rFonts w:asciiTheme="minorHAnsi" w:hAnsiTheme="minorHAnsi"/>
        </w:rPr>
      </w:pPr>
      <w:r w:rsidRPr="00A3215B">
        <w:rPr>
          <w:rFonts w:asciiTheme="minorHAnsi" w:hAnsiTheme="minorHAnsi"/>
        </w:rPr>
        <w:t>Technologic</w:t>
      </w:r>
      <w:r w:rsidR="00EE49E8" w:rsidRPr="00A3215B">
        <w:rPr>
          <w:rFonts w:asciiTheme="minorHAnsi" w:hAnsiTheme="minorHAnsi"/>
        </w:rPr>
        <w:t>al</w:t>
      </w:r>
      <w:r w:rsidR="002A60F0" w:rsidRPr="00A3215B">
        <w:rPr>
          <w:rFonts w:asciiTheme="minorHAnsi" w:hAnsiTheme="minorHAnsi"/>
        </w:rPr>
        <w:t xml:space="preserve"> Leadership Answers</w:t>
      </w:r>
    </w:p>
    <w:p w:rsidR="006D7619" w:rsidRPr="00A3215B" w:rsidRDefault="006D7619" w:rsidP="006D7619">
      <w:pPr>
        <w:rPr>
          <w:rFonts w:asciiTheme="minorHAnsi" w:hAnsiTheme="minorHAnsi"/>
        </w:rPr>
      </w:pPr>
    </w:p>
    <w:p w:rsidR="00FB045A" w:rsidRPr="00A3215B" w:rsidRDefault="00FB045A" w:rsidP="00FB045A">
      <w:pPr>
        <w:pStyle w:val="Heading3"/>
        <w:rPr>
          <w:rFonts w:asciiTheme="minorHAnsi" w:hAnsiTheme="minorHAnsi"/>
        </w:rPr>
      </w:pPr>
      <w:r w:rsidRPr="00A3215B">
        <w:rPr>
          <w:rFonts w:asciiTheme="minorHAnsi" w:hAnsiTheme="minorHAnsi"/>
        </w:rPr>
        <w:t xml:space="preserve">1nc STEM High / Resilient </w:t>
      </w:r>
    </w:p>
    <w:p w:rsidR="00FB045A" w:rsidRPr="00A3215B" w:rsidRDefault="00FB045A" w:rsidP="00FB045A">
      <w:pPr>
        <w:rPr>
          <w:rFonts w:asciiTheme="minorHAnsi" w:hAnsiTheme="minorHAnsi"/>
        </w:rPr>
      </w:pPr>
    </w:p>
    <w:p w:rsidR="006D7619" w:rsidRPr="00A3215B" w:rsidRDefault="006D7619" w:rsidP="00FB045A">
      <w:pPr>
        <w:pStyle w:val="Heading4"/>
        <w:rPr>
          <w:rFonts w:asciiTheme="minorHAnsi" w:hAnsiTheme="minorHAnsi"/>
        </w:rPr>
      </w:pPr>
      <w:r w:rsidRPr="00A3215B">
        <w:rPr>
          <w:rFonts w:asciiTheme="minorHAnsi" w:hAnsiTheme="minorHAnsi"/>
        </w:rPr>
        <w:t xml:space="preserve">STEM shortage is a </w:t>
      </w:r>
      <w:r w:rsidRPr="00A3215B">
        <w:rPr>
          <w:rFonts w:asciiTheme="minorHAnsi" w:hAnsiTheme="minorHAnsi"/>
          <w:u w:val="single"/>
        </w:rPr>
        <w:t>myth</w:t>
      </w:r>
      <w:r w:rsidRPr="00A3215B">
        <w:rPr>
          <w:rFonts w:asciiTheme="minorHAnsi" w:hAnsiTheme="minorHAnsi"/>
        </w:rPr>
        <w:t xml:space="preserve"> with </w:t>
      </w:r>
      <w:r w:rsidRPr="00A3215B">
        <w:rPr>
          <w:rFonts w:asciiTheme="minorHAnsi" w:hAnsiTheme="minorHAnsi"/>
          <w:u w:val="single"/>
        </w:rPr>
        <w:t>no data</w:t>
      </w:r>
      <w:r w:rsidRPr="00A3215B">
        <w:rPr>
          <w:rFonts w:asciiTheme="minorHAnsi" w:hAnsiTheme="minorHAnsi"/>
        </w:rPr>
        <w:t xml:space="preserve"> </w:t>
      </w:r>
      <w:r w:rsidRPr="00A3215B">
        <w:rPr>
          <w:rFonts w:asciiTheme="minorHAnsi" w:hAnsiTheme="minorHAnsi"/>
          <w:i/>
        </w:rPr>
        <w:t>invented</w:t>
      </w:r>
      <w:r w:rsidRPr="00A3215B">
        <w:rPr>
          <w:rFonts w:asciiTheme="minorHAnsi" w:hAnsiTheme="minorHAnsi"/>
        </w:rPr>
        <w:t xml:space="preserve"> by the industry – </w:t>
      </w:r>
      <w:r w:rsidRPr="00A3215B">
        <w:rPr>
          <w:rFonts w:asciiTheme="minorHAnsi" w:hAnsiTheme="minorHAnsi"/>
          <w:i/>
        </w:rPr>
        <w:t>only</w:t>
      </w:r>
      <w:r w:rsidRPr="00A3215B">
        <w:rPr>
          <w:rFonts w:asciiTheme="minorHAnsi" w:hAnsiTheme="minorHAnsi"/>
        </w:rPr>
        <w:t xml:space="preserve"> empirical evidence goes </w:t>
      </w:r>
      <w:proofErr w:type="spellStart"/>
      <w:r w:rsidRPr="00A3215B">
        <w:rPr>
          <w:rFonts w:asciiTheme="minorHAnsi" w:hAnsiTheme="minorHAnsi"/>
        </w:rPr>
        <w:t>neg</w:t>
      </w:r>
      <w:proofErr w:type="spellEnd"/>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The arguments presented in this paper have been guided by five questions about the longevity of the science and engineering shortage debate in the UK and the USA and the role this has played in shaping science education policy over the long term. A number of key findings have emerged. First that </w:t>
      </w:r>
      <w:r w:rsidRPr="00A3215B">
        <w:rPr>
          <w:rStyle w:val="StyleUnderline"/>
          <w:rFonts w:asciiTheme="minorHAnsi" w:hAnsiTheme="minorHAnsi"/>
        </w:rPr>
        <w:t>concerns over shortages of suitably qualified scientists and engineers are nothing new and have existed since at least the time of the Second World War.</w:t>
      </w:r>
      <w:r w:rsidRPr="00A3215B">
        <w:rPr>
          <w:rFonts w:asciiTheme="minorHAnsi" w:hAnsiTheme="minorHAnsi"/>
          <w:sz w:val="16"/>
        </w:rPr>
        <w:t xml:space="preserve"> Second that the levels of concern have risen and fallen in line with global events that have largely been related to issues of national security and economic growth such as the launch of Sputnik in 1957 and the economic success of Japan in the early 1980s. Each cycle has been </w:t>
      </w:r>
      <w:proofErr w:type="spellStart"/>
      <w:r w:rsidRPr="00A3215B">
        <w:rPr>
          <w:rFonts w:asciiTheme="minorHAnsi" w:hAnsiTheme="minorHAnsi"/>
          <w:sz w:val="16"/>
        </w:rPr>
        <w:t>characterised</w:t>
      </w:r>
      <w:proofErr w:type="spellEnd"/>
      <w:r w:rsidRPr="00A3215B">
        <w:rPr>
          <w:rFonts w:asciiTheme="minorHAnsi" w:hAnsiTheme="minorHAnsi"/>
          <w:sz w:val="16"/>
        </w:rPr>
        <w:t xml:space="preserve"> by demands from employer </w:t>
      </w:r>
      <w:proofErr w:type="spellStart"/>
      <w:r w:rsidRPr="00A3215B">
        <w:rPr>
          <w:rFonts w:asciiTheme="minorHAnsi" w:hAnsiTheme="minorHAnsi"/>
          <w:sz w:val="16"/>
        </w:rPr>
        <w:t>organisations</w:t>
      </w:r>
      <w:proofErr w:type="spellEnd"/>
      <w:r w:rsidRPr="00A3215B">
        <w:rPr>
          <w:rFonts w:asciiTheme="minorHAnsi" w:hAnsiTheme="minorHAnsi"/>
          <w:sz w:val="16"/>
        </w:rPr>
        <w:t xml:space="preserve">, government departments and the education sector for further investment in scientific education and training in order to meet projected shortfalls in the numbers of suitably qualified STEM workers. The reasons provided for these apparent shortages have remained remarkably similar over the period: insufficient numbers of young people studying key subjects at the highest levels, the poor quality of school science teaching and insufficient numbers of well‐qualified science teachers. Remedies have tended to involve requiring more young people to study science through compulsory study at school or initiatives intended to encourage participation in science and engineering education or careers, often at considerable expense to the taxpayer. A third finding shows </w:t>
      </w:r>
      <w:r w:rsidRPr="00A3215B">
        <w:rPr>
          <w:rStyle w:val="StyleUnderline"/>
          <w:rFonts w:asciiTheme="minorHAnsi" w:hAnsiTheme="minorHAnsi"/>
        </w:rPr>
        <w:t xml:space="preserve">there is </w:t>
      </w:r>
      <w:r w:rsidRPr="00A3215B">
        <w:rPr>
          <w:rStyle w:val="Emphasis"/>
          <w:rFonts w:asciiTheme="minorHAnsi" w:hAnsiTheme="minorHAnsi"/>
        </w:rPr>
        <w:t>no consensus view</w:t>
      </w:r>
      <w:r w:rsidRPr="00A3215B">
        <w:rPr>
          <w:rStyle w:val="StyleUnderline"/>
          <w:rFonts w:asciiTheme="minorHAnsi" w:hAnsiTheme="minorHAnsi"/>
        </w:rPr>
        <w:t xml:space="preserve"> about the existence of a skills deficit</w:t>
      </w:r>
      <w:r w:rsidRPr="00A3215B">
        <w:rPr>
          <w:rFonts w:asciiTheme="minorHAnsi" w:hAnsiTheme="minorHAnsi"/>
          <w:sz w:val="16"/>
        </w:rPr>
        <w:t xml:space="preserve">. </w:t>
      </w:r>
      <w:r w:rsidRPr="00A3215B">
        <w:rPr>
          <w:rStyle w:val="StyleUnderline"/>
          <w:rFonts w:asciiTheme="minorHAnsi" w:hAnsiTheme="minorHAnsi"/>
        </w:rPr>
        <w:t>Ever since</w:t>
      </w:r>
      <w:r w:rsidRPr="00A3215B">
        <w:rPr>
          <w:rFonts w:asciiTheme="minorHAnsi" w:hAnsiTheme="minorHAnsi"/>
          <w:sz w:val="16"/>
        </w:rPr>
        <w:t xml:space="preserve"> the time of </w:t>
      </w:r>
      <w:r w:rsidRPr="00A3215B">
        <w:rPr>
          <w:rStyle w:val="StyleUnderline"/>
          <w:rFonts w:asciiTheme="minorHAnsi" w:hAnsiTheme="minorHAnsi"/>
        </w:rPr>
        <w:t xml:space="preserve">Sputnik, claims of shortages by the sector have been matched by counterclaims by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market economists and other analysts that there is little evidence of sustained and long‐term shortages in the sector</w:t>
      </w:r>
      <w:r w:rsidRPr="00A3215B">
        <w:rPr>
          <w:rFonts w:asciiTheme="minorHAnsi" w:hAnsiTheme="minorHAnsi"/>
          <w:sz w:val="16"/>
        </w:rPr>
        <w:t xml:space="preserve">. Finally we have seen that </w:t>
      </w:r>
      <w:r w:rsidRPr="00A3215B">
        <w:rPr>
          <w:rStyle w:val="StyleUnderline"/>
          <w:rFonts w:asciiTheme="minorHAnsi" w:hAnsiTheme="minorHAnsi"/>
        </w:rPr>
        <w:t>the shortage debate is underpinned by methodological and conceptual shortcomings that leave the veracity of the deficit claims in doubt. Although these shortage claims have frequently been challenged, the rhetoric contained in these accounts of a crisis in science and engineering recruitment is strong</w:t>
      </w:r>
      <w:r w:rsidRPr="00A3215B">
        <w:rPr>
          <w:rFonts w:asciiTheme="minorHAnsi" w:hAnsiTheme="minorHAnsi"/>
          <w:sz w:val="16"/>
        </w:rPr>
        <w:t xml:space="preserve"> (see for example the language used in the A Nation at Risk report) </w:t>
      </w:r>
      <w:r w:rsidRPr="00A3215B">
        <w:rPr>
          <w:rStyle w:val="StyleUnderline"/>
          <w:rFonts w:asciiTheme="minorHAnsi" w:hAnsiTheme="minorHAnsi"/>
        </w:rPr>
        <w:t>and persistent and has succeeded in becoming the dominant political and public view</w:t>
      </w:r>
      <w:r w:rsidRPr="00A3215B">
        <w:rPr>
          <w:rFonts w:asciiTheme="minorHAnsi" w:hAnsiTheme="minorHAnsi"/>
          <w:sz w:val="16"/>
        </w:rPr>
        <w:t xml:space="preserve">. As a consequence, </w:t>
      </w:r>
      <w:r w:rsidRPr="00A3215B">
        <w:rPr>
          <w:rStyle w:val="StyleUnderline"/>
          <w:rFonts w:asciiTheme="minorHAnsi" w:hAnsiTheme="minorHAnsi"/>
        </w:rPr>
        <w:t>alternative accounts are largely absent from wider discussion, which</w:t>
      </w:r>
      <w:r w:rsidRPr="00A3215B">
        <w:rPr>
          <w:rFonts w:asciiTheme="minorHAnsi" w:hAnsiTheme="minorHAnsi"/>
          <w:sz w:val="16"/>
        </w:rPr>
        <w:t xml:space="preserve">, in turn, </w:t>
      </w:r>
      <w:r w:rsidRPr="00A3215B">
        <w:rPr>
          <w:rStyle w:val="StyleUnderline"/>
          <w:rFonts w:asciiTheme="minorHAnsi" w:hAnsiTheme="minorHAnsi"/>
        </w:rPr>
        <w:t xml:space="preserve">has served to ‘confuse serious thinking and to distort public policy’ </w:t>
      </w:r>
      <w:r w:rsidRPr="00A3215B">
        <w:rPr>
          <w:rFonts w:asciiTheme="minorHAnsi" w:hAnsiTheme="minorHAnsi"/>
          <w:sz w:val="16"/>
        </w:rPr>
        <w:t>(</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p. 26). As the economist Paul Krugman has argued: </w:t>
      </w:r>
      <w:r w:rsidRPr="00A3215B">
        <w:rPr>
          <w:rStyle w:val="StyleUnderline"/>
          <w:rFonts w:asciiTheme="minorHAnsi" w:hAnsiTheme="minorHAnsi"/>
        </w:rPr>
        <w:t>the purported skills gap is ‘a prime example of a zombie idea—an idea that should have been killed by evidence, but refuses to die’</w:t>
      </w:r>
      <w:r w:rsidRPr="00A3215B">
        <w:rPr>
          <w:rFonts w:asciiTheme="minorHAnsi" w:hAnsiTheme="minorHAnsi"/>
          <w:sz w:val="16"/>
        </w:rPr>
        <w:t xml:space="preserve"> (Krugman, 2014, p. A21). Discussion </w:t>
      </w:r>
      <w:proofErr w:type="gramStart"/>
      <w:r w:rsidRPr="00A3215B">
        <w:rPr>
          <w:rFonts w:asciiTheme="minorHAnsi" w:hAnsiTheme="minorHAnsi"/>
          <w:sz w:val="16"/>
        </w:rPr>
        <w:t>So</w:t>
      </w:r>
      <w:proofErr w:type="gramEnd"/>
      <w:r w:rsidRPr="00A3215B">
        <w:rPr>
          <w:rFonts w:asciiTheme="minorHAnsi" w:hAnsiTheme="minorHAnsi"/>
          <w:sz w:val="16"/>
        </w:rPr>
        <w:t xml:space="preserve"> what can we conclude from this discussion of the wider historical context of the science and engineering shortage debate? As </w:t>
      </w:r>
      <w:proofErr w:type="spellStart"/>
      <w:r w:rsidRPr="00A3215B">
        <w:rPr>
          <w:rFonts w:asciiTheme="minorHAnsi" w:hAnsiTheme="minorHAnsi"/>
          <w:sz w:val="16"/>
        </w:rPr>
        <w:t>summarised</w:t>
      </w:r>
      <w:proofErr w:type="spellEnd"/>
      <w:r w:rsidRPr="00A3215B">
        <w:rPr>
          <w:rFonts w:asciiTheme="minorHAnsi" w:hAnsiTheme="minorHAnsi"/>
          <w:sz w:val="16"/>
        </w:rPr>
        <w:t xml:space="preserve"> above, although </w:t>
      </w:r>
      <w:r w:rsidRPr="00A3215B">
        <w:rPr>
          <w:rStyle w:val="StyleUnderline"/>
          <w:rFonts w:asciiTheme="minorHAnsi" w:hAnsiTheme="minorHAnsi"/>
        </w:rPr>
        <w:t>the shortage debate</w:t>
      </w:r>
      <w:r w:rsidRPr="00A3215B">
        <w:rPr>
          <w:rFonts w:asciiTheme="minorHAnsi" w:hAnsiTheme="minorHAnsi"/>
          <w:sz w:val="16"/>
        </w:rPr>
        <w:t xml:space="preserve"> has a long history, it is one that </w:t>
      </w:r>
      <w:r w:rsidRPr="00A3215B">
        <w:rPr>
          <w:rStyle w:val="StyleUnderline"/>
          <w:rFonts w:asciiTheme="minorHAnsi" w:hAnsiTheme="minorHAnsi"/>
        </w:rPr>
        <w:t xml:space="preserve">is </w:t>
      </w:r>
      <w:proofErr w:type="spellStart"/>
      <w:r w:rsidRPr="00A3215B">
        <w:rPr>
          <w:rStyle w:val="StyleUnderline"/>
          <w:rFonts w:asciiTheme="minorHAnsi" w:hAnsiTheme="minorHAnsi"/>
        </w:rPr>
        <w:t>characterised</w:t>
      </w:r>
      <w:proofErr w:type="spellEnd"/>
      <w:r w:rsidRPr="00A3215B">
        <w:rPr>
          <w:rStyle w:val="StyleUnderline"/>
          <w:rFonts w:asciiTheme="minorHAnsi" w:hAnsiTheme="minorHAnsi"/>
        </w:rPr>
        <w:t xml:space="preserve"> by </w:t>
      </w:r>
      <w:r w:rsidRPr="00A3215B">
        <w:rPr>
          <w:rStyle w:val="Emphasis"/>
          <w:rFonts w:asciiTheme="minorHAnsi" w:hAnsiTheme="minorHAnsi"/>
        </w:rPr>
        <w:t>poor quality data</w:t>
      </w:r>
      <w:r w:rsidRPr="00A3215B">
        <w:rPr>
          <w:rStyle w:val="StyleUnderline"/>
          <w:rFonts w:asciiTheme="minorHAnsi" w:hAnsiTheme="minorHAnsi"/>
        </w:rPr>
        <w:t xml:space="preserve">, </w:t>
      </w:r>
      <w:r w:rsidRPr="00A3215B">
        <w:rPr>
          <w:rStyle w:val="Emphasis"/>
          <w:rFonts w:asciiTheme="minorHAnsi" w:hAnsiTheme="minorHAnsi"/>
        </w:rPr>
        <w:t>methodological and conceptual challenges</w:t>
      </w:r>
      <w:r w:rsidRPr="00A3215B">
        <w:rPr>
          <w:rStyle w:val="StyleUnderline"/>
          <w:rFonts w:asciiTheme="minorHAnsi" w:hAnsiTheme="minorHAnsi"/>
        </w:rPr>
        <w:t>, but</w:t>
      </w:r>
      <w:r w:rsidRPr="00A3215B">
        <w:rPr>
          <w:rFonts w:asciiTheme="minorHAnsi" w:hAnsiTheme="minorHAnsi"/>
          <w:sz w:val="16"/>
        </w:rPr>
        <w:t xml:space="preserve"> this is a debate that </w:t>
      </w:r>
      <w:r w:rsidRPr="00A3215B">
        <w:rPr>
          <w:rStyle w:val="StyleUnderline"/>
          <w:rFonts w:asciiTheme="minorHAnsi" w:hAnsiTheme="minorHAnsi"/>
        </w:rPr>
        <w:t>continues in the</w:t>
      </w:r>
      <w:r w:rsidRPr="00A3215B">
        <w:rPr>
          <w:rFonts w:asciiTheme="minorHAnsi" w:hAnsiTheme="minorHAnsi"/>
          <w:sz w:val="16"/>
        </w:rPr>
        <w:t xml:space="preserve"> UK and the </w:t>
      </w:r>
      <w:r w:rsidRPr="00A3215B">
        <w:rPr>
          <w:rStyle w:val="StyleUnderline"/>
          <w:rFonts w:asciiTheme="minorHAnsi" w:hAnsiTheme="minorHAnsi"/>
        </w:rPr>
        <w:t>US</w:t>
      </w:r>
      <w:r w:rsidRPr="00A3215B">
        <w:rPr>
          <w:rFonts w:asciiTheme="minorHAnsi" w:hAnsiTheme="minorHAnsi"/>
          <w:sz w:val="16"/>
        </w:rPr>
        <w:t xml:space="preserve">A, as well as in many other countries (e.g. </w:t>
      </w:r>
      <w:proofErr w:type="spellStart"/>
      <w:r w:rsidRPr="00A3215B">
        <w:rPr>
          <w:rFonts w:asciiTheme="minorHAnsi" w:hAnsiTheme="minorHAnsi"/>
          <w:sz w:val="16"/>
        </w:rPr>
        <w:t>Gago</w:t>
      </w:r>
      <w:proofErr w:type="spellEnd"/>
      <w:r w:rsidRPr="00A3215B">
        <w:rPr>
          <w:rFonts w:asciiTheme="minorHAnsi" w:hAnsiTheme="minorHAnsi"/>
          <w:sz w:val="16"/>
        </w:rPr>
        <w:t xml:space="preserve"> et al., 2004; Shah &amp; Burke, 2003), where concerns about the relative decline of science and engineering in their respective nations have tended to follow the same trajectories of ‘alarm, boom and bust’ (</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described here. Seven decades of a purported shortage crisis have resulted in repeated calls for action from influential national figures to increase the flow of, usually, graduates into science and engineering fields, but the evidence presented in this paper suggests that </w:t>
      </w:r>
      <w:r w:rsidRPr="00A3215B">
        <w:rPr>
          <w:rStyle w:val="StyleUnderline"/>
          <w:rFonts w:asciiTheme="minorHAnsi" w:hAnsiTheme="minorHAnsi"/>
        </w:rPr>
        <w:t>while there may have been short‐lived shortfalls in specialist areas</w:t>
      </w:r>
      <w:r w:rsidRPr="00A3215B">
        <w:rPr>
          <w:rFonts w:asciiTheme="minorHAnsi" w:hAnsiTheme="minorHAnsi"/>
          <w:sz w:val="16"/>
        </w:rPr>
        <w:t xml:space="preserve"> (such as within the energy industry), </w:t>
      </w:r>
      <w:r w:rsidRPr="00A3215B">
        <w:rPr>
          <w:rStyle w:val="StyleUnderline"/>
          <w:rFonts w:asciiTheme="minorHAnsi" w:hAnsiTheme="minorHAnsi"/>
        </w:rPr>
        <w:t xml:space="preserve">there is </w:t>
      </w:r>
      <w:r w:rsidRPr="00A3215B">
        <w:rPr>
          <w:rStyle w:val="Emphasis"/>
          <w:rFonts w:asciiTheme="minorHAnsi" w:hAnsiTheme="minorHAnsi"/>
        </w:rPr>
        <w:t>no evidence</w:t>
      </w:r>
      <w:r w:rsidRPr="00A3215B">
        <w:rPr>
          <w:rStyle w:val="StyleUnderline"/>
          <w:rFonts w:asciiTheme="minorHAnsi" w:hAnsiTheme="minorHAnsi"/>
        </w:rPr>
        <w:t xml:space="preserve"> in support of widespread and far reaching shortages as the rhetoric claims, and little to indicate that if there were any shortages that they have been sustained and far reaching</w:t>
      </w:r>
      <w:r w:rsidRPr="00A3215B">
        <w:rPr>
          <w:rFonts w:asciiTheme="minorHAnsi" w:hAnsiTheme="minorHAnsi"/>
          <w:sz w:val="16"/>
        </w:rPr>
        <w:t xml:space="preserve"> (see also Weinstein, 2002). So why has this myth persisted for so long and with such potentially </w:t>
      </w:r>
      <w:proofErr w:type="spellStart"/>
      <w:r w:rsidRPr="00A3215B">
        <w:rPr>
          <w:rFonts w:asciiTheme="minorHAnsi" w:hAnsiTheme="minorHAnsi"/>
          <w:sz w:val="16"/>
        </w:rPr>
        <w:t>destabilising</w:t>
      </w:r>
      <w:proofErr w:type="spellEnd"/>
      <w:r w:rsidRPr="00A3215B">
        <w:rPr>
          <w:rFonts w:asciiTheme="minorHAnsi" w:hAnsiTheme="minorHAnsi"/>
          <w:sz w:val="16"/>
        </w:rPr>
        <w:t xml:space="preserve"> consequences for the sector? One of the answers lies in conflicting views of how the </w:t>
      </w:r>
      <w:proofErr w:type="spellStart"/>
      <w:r w:rsidRPr="00A3215B">
        <w:rPr>
          <w:rFonts w:asciiTheme="minorHAnsi" w:hAnsiTheme="minorHAnsi"/>
          <w:sz w:val="16"/>
        </w:rPr>
        <w:t>labour</w:t>
      </w:r>
      <w:proofErr w:type="spellEnd"/>
      <w:r w:rsidRPr="00A3215B">
        <w:rPr>
          <w:rFonts w:asciiTheme="minorHAnsi" w:hAnsiTheme="minorHAnsi"/>
          <w:sz w:val="16"/>
        </w:rPr>
        <w:t xml:space="preserve"> market operates and in particular how the term shortage is interpreted, whether it be a shortfall in numerical supply (i.e. enough people to do a job) or related to an employer's requirement for lower cost employees. These </w:t>
      </w:r>
      <w:r w:rsidRPr="00A3215B">
        <w:rPr>
          <w:rStyle w:val="StyleUnderline"/>
          <w:rFonts w:asciiTheme="minorHAnsi" w:hAnsiTheme="minorHAnsi"/>
        </w:rPr>
        <w:t xml:space="preserve">different conceptions of what constitutes a shortage have been central to many of the claims and counterclaims that have come to </w:t>
      </w:r>
      <w:proofErr w:type="spellStart"/>
      <w:r w:rsidRPr="00A3215B">
        <w:rPr>
          <w:rStyle w:val="StyleUnderline"/>
          <w:rFonts w:asciiTheme="minorHAnsi" w:hAnsiTheme="minorHAnsi"/>
        </w:rPr>
        <w:t>characterise</w:t>
      </w:r>
      <w:proofErr w:type="spellEnd"/>
      <w:r w:rsidRPr="00A3215B">
        <w:rPr>
          <w:rStyle w:val="StyleUnderline"/>
          <w:rFonts w:asciiTheme="minorHAnsi" w:hAnsiTheme="minorHAnsi"/>
        </w:rPr>
        <w:t xml:space="preserve"> this debate, but there are other reasons</w:t>
      </w:r>
      <w:r w:rsidRPr="00A3215B">
        <w:rPr>
          <w:rFonts w:asciiTheme="minorHAnsi" w:hAnsiTheme="minorHAnsi"/>
          <w:sz w:val="16"/>
        </w:rPr>
        <w:t xml:space="preserve"> as well. Many of these are related to the often </w:t>
      </w:r>
      <w:r w:rsidRPr="00A3215B">
        <w:rPr>
          <w:rStyle w:val="StyleUnderline"/>
          <w:rFonts w:asciiTheme="minorHAnsi" w:hAnsiTheme="minorHAnsi"/>
        </w:rPr>
        <w:t>inadequately explained methods used to gather and interpret data</w:t>
      </w:r>
      <w:r w:rsidRPr="00A3215B">
        <w:rPr>
          <w:rFonts w:asciiTheme="minorHAnsi" w:hAnsiTheme="minorHAnsi"/>
          <w:sz w:val="16"/>
        </w:rPr>
        <w:t xml:space="preserve"> on workforce supply and demand. Such analysis is not straightforward and difficulties with definitions and data have been central to shortage controversies in other areas such as the medical and the teaching profession. As this paper has shown, the use of different and often inadequate definitions of occupations and qualifications have often been combined with confusion over the relationship between the two. </w:t>
      </w:r>
      <w:r w:rsidRPr="00A3215B">
        <w:rPr>
          <w:rStyle w:val="StyleUnderline"/>
          <w:rFonts w:asciiTheme="minorHAnsi" w:hAnsiTheme="minorHAnsi"/>
        </w:rPr>
        <w:t>There has also been an over‐reliance on techniques that involve projecting past trends to the future and an uncritical acceptance of employer estimates of future shortages</w:t>
      </w:r>
      <w:r w:rsidRPr="00A3215B">
        <w:rPr>
          <w:rFonts w:asciiTheme="minorHAnsi" w:hAnsiTheme="minorHAnsi"/>
          <w:sz w:val="16"/>
        </w:rPr>
        <w:t xml:space="preserve">. All these problems have resulted seventy years on in there being still no widely accepted way of compiling reliable data on workforce supply and demand. Without wishing to stray into conspiracy theory, </w:t>
      </w:r>
      <w:r w:rsidRPr="00A3215B">
        <w:rPr>
          <w:rStyle w:val="Emphasis"/>
          <w:rFonts w:asciiTheme="minorHAnsi" w:hAnsiTheme="minorHAnsi"/>
        </w:rPr>
        <w:t>maintaining accounts of a ‘crisis’ in the supply of STEM workers has usually been in the interests of industry, the education sector and government, as well as the lobby groups that represent them</w:t>
      </w:r>
      <w:r w:rsidRPr="00A3215B">
        <w:rPr>
          <w:rFonts w:asciiTheme="minorHAnsi" w:hAnsiTheme="minorHAnsi"/>
          <w:sz w:val="16"/>
        </w:rPr>
        <w:t xml:space="preserve">. </w:t>
      </w:r>
      <w:r w:rsidRPr="00A3215B">
        <w:rPr>
          <w:rStyle w:val="StyleUnderline"/>
          <w:rFonts w:asciiTheme="minorHAnsi" w:hAnsiTheme="minorHAnsi"/>
        </w:rPr>
        <w:t>Concerns about a shortage have meant the allocation of significant additional resources to the sector whose representatives have, in turn, become powerful voices in advocating for further funds and further investment</w:t>
      </w:r>
      <w:r w:rsidRPr="00A3215B">
        <w:rPr>
          <w:rFonts w:asciiTheme="minorHAnsi" w:hAnsiTheme="minorHAnsi"/>
          <w:sz w:val="16"/>
        </w:rPr>
        <w:t>. Their arguments for increased investment and the reform of science and engineering education and training have tended to be as follows. First, as the potential for scientific discoveries is unlimited (which for many is a good thing), there should be a continuous increase in the supply of qualified personnel. Second, market forces are not able to deliver resources in sufficient quantity or quality to meet national needs and that as a consequence government should secure finances to provide the right number of scientists and engineers (Godin, 2002). To demand more scientists and engineers is, to some extent, in the interests of wider society as well. A larger pool of workers and more funding could mean further, faster and cheaper advances in medical, technological and other fields, but there are also human and ethical costs in using a shortage debate to encourage students to study science and engineering at undergraduate and graduate level (while incurring considerable debt) many of whom face little prospect of stable and rewarding careers in the field.</w:t>
      </w:r>
    </w:p>
    <w:p w:rsidR="006D7619" w:rsidRPr="00A3215B" w:rsidRDefault="006D7619" w:rsidP="00FB045A">
      <w:pPr>
        <w:pStyle w:val="Heading4"/>
        <w:rPr>
          <w:rFonts w:asciiTheme="minorHAnsi" w:hAnsiTheme="minorHAnsi"/>
        </w:rPr>
      </w:pPr>
      <w:r w:rsidRPr="00A3215B">
        <w:rPr>
          <w:rFonts w:asciiTheme="minorHAnsi" w:hAnsiTheme="minorHAnsi"/>
        </w:rPr>
        <w:t xml:space="preserve">STEM leadership and innovation </w:t>
      </w:r>
      <w:r w:rsidRPr="00A3215B">
        <w:rPr>
          <w:rFonts w:asciiTheme="minorHAnsi" w:hAnsiTheme="minorHAnsi"/>
          <w:u w:val="single"/>
        </w:rPr>
        <w:t>resilient</w:t>
      </w:r>
      <w:r w:rsidRPr="00A3215B">
        <w:rPr>
          <w:rFonts w:asciiTheme="minorHAnsi" w:hAnsiTheme="minorHAnsi"/>
        </w:rPr>
        <w:t xml:space="preserve"> – no evidence of decline </w:t>
      </w:r>
    </w:p>
    <w:p w:rsidR="006D7619" w:rsidRPr="00A3215B" w:rsidRDefault="006D7619" w:rsidP="006D7619">
      <w:pPr>
        <w:rPr>
          <w:rFonts w:asciiTheme="minorHAnsi" w:hAnsiTheme="minorHAnsi"/>
        </w:rPr>
      </w:pPr>
      <w:proofErr w:type="spellStart"/>
      <w:r w:rsidRPr="00A3215B">
        <w:rPr>
          <w:rStyle w:val="Style13ptBold"/>
          <w:rFonts w:asciiTheme="minorHAnsi" w:hAnsiTheme="minorHAnsi"/>
        </w:rPr>
        <w:t>Breiner</w:t>
      </w:r>
      <w:proofErr w:type="spellEnd"/>
      <w:r w:rsidRPr="00A3215B">
        <w:rPr>
          <w:rStyle w:val="Style13ptBold"/>
          <w:rFonts w:asciiTheme="minorHAnsi" w:hAnsiTheme="minorHAnsi"/>
        </w:rPr>
        <w:t xml:space="preserve"> 16</w:t>
      </w:r>
      <w:r w:rsidRPr="00A3215B">
        <w:rPr>
          <w:rFonts w:asciiTheme="minorHAnsi" w:hAnsiTheme="minorHAnsi"/>
        </w:rPr>
        <w:t xml:space="preserve"> --- prof at U of Cincinnati, PhD Chemistry (Jonathon, “Do We Have a STEM Crisis in America</w:t>
      </w:r>
      <w:proofErr w:type="gramStart"/>
      <w:r w:rsidRPr="00A3215B">
        <w:rPr>
          <w:rFonts w:asciiTheme="minorHAnsi" w:hAnsiTheme="minorHAnsi"/>
        </w:rPr>
        <w:t>?,</w:t>
      </w:r>
      <w:proofErr w:type="gramEnd"/>
      <w:r w:rsidRPr="00A3215B">
        <w:rPr>
          <w:rFonts w:asciiTheme="minorHAnsi" w:hAnsiTheme="minorHAnsi"/>
        </w:rPr>
        <w:t xml:space="preserve">” March 2, </w:t>
      </w:r>
      <w:hyperlink r:id="rId82" w:history="1">
        <w:r w:rsidRPr="00A3215B">
          <w:rPr>
            <w:rStyle w:val="Hyperlink"/>
            <w:rFonts w:asciiTheme="minorHAnsi" w:hAnsiTheme="minorHAnsi"/>
          </w:rPr>
          <w:t>https://doi.org/10.1111/ssm.12167</w:t>
        </w:r>
      </w:hyperlink>
      <w:r w:rsidRPr="00A3215B">
        <w:rPr>
          <w:rFonts w:asciiTheme="minorHAnsi" w:hAnsiTheme="minorHAnsi"/>
        </w:rPr>
        <w:t xml:space="preserve">) </w:t>
      </w:r>
    </w:p>
    <w:p w:rsidR="006D7619" w:rsidRPr="00A3215B" w:rsidRDefault="006D7619" w:rsidP="006D7619">
      <w:pPr>
        <w:rPr>
          <w:rFonts w:asciiTheme="minorHAnsi" w:hAnsiTheme="minorHAnsi"/>
          <w:sz w:val="16"/>
        </w:rPr>
      </w:pPr>
      <w:r w:rsidRPr="00A3215B">
        <w:rPr>
          <w:rFonts w:asciiTheme="minorHAnsi" w:hAnsiTheme="minorHAnsi"/>
          <w:sz w:val="16"/>
        </w:rPr>
        <w:t xml:space="preserve">Do we have a STEM (Science, Technology, Engineering, and Mathematics) crisis in America? If so, are we adequately addressing it? Crisis is such a strong word. Starting with A Nation at Risk (National Commission on Excellence in Education (NCEE), 1983) up to the present day, most of us reading this would opine that we do have a crisis, but I am not as sure as I once was. For the record, I believe </w:t>
      </w:r>
      <w:r w:rsidRPr="00A3215B">
        <w:rPr>
          <w:rStyle w:val="StyleUnderline"/>
          <w:rFonts w:asciiTheme="minorHAnsi" w:hAnsiTheme="minorHAnsi"/>
        </w:rPr>
        <w:t>there is more than enough room for educational improvements</w:t>
      </w:r>
      <w:r w:rsidRPr="00A3215B">
        <w:rPr>
          <w:rFonts w:asciiTheme="minorHAnsi" w:hAnsiTheme="minorHAnsi"/>
          <w:sz w:val="16"/>
        </w:rPr>
        <w:t xml:space="preserve"> and there are huge gaps that need to be addressed, especially in regard to gender and race, </w:t>
      </w:r>
      <w:r w:rsidRPr="00A3215B">
        <w:rPr>
          <w:rStyle w:val="Emphasis"/>
          <w:rFonts w:asciiTheme="minorHAnsi" w:hAnsiTheme="minorHAnsi"/>
        </w:rPr>
        <w:t>but I do not believe there is a crisis</w:t>
      </w:r>
      <w:r w:rsidRPr="00A3215B">
        <w:rPr>
          <w:rFonts w:asciiTheme="minorHAnsi" w:hAnsiTheme="minorHAnsi"/>
          <w:sz w:val="16"/>
        </w:rPr>
        <w:t>. Further, the manufacturing of this “crisis” has sometimes allowed those best tasked with improving teaching in STEM to be placed under the guidance of competing interests with little understanding of educational processes and techniques. The goals for better STEM education and the reasons for the “crisis” are usually related to workforce development, specifically as it aligns with national security and global and economic competiveness (</w:t>
      </w:r>
      <w:proofErr w:type="spellStart"/>
      <w:r w:rsidRPr="00A3215B">
        <w:rPr>
          <w:rFonts w:asciiTheme="minorHAnsi" w:hAnsiTheme="minorHAnsi"/>
          <w:sz w:val="16"/>
        </w:rPr>
        <w:t>Breiner</w:t>
      </w:r>
      <w:proofErr w:type="spellEnd"/>
      <w:r w:rsidRPr="00A3215B">
        <w:rPr>
          <w:rFonts w:asciiTheme="minorHAnsi" w:hAnsiTheme="minorHAnsi"/>
          <w:sz w:val="16"/>
        </w:rPr>
        <w:t xml:space="preserve">, Harkness, Johnson, &amp; Koehler, 2012; Koehler, </w:t>
      </w:r>
      <w:proofErr w:type="spellStart"/>
      <w:r w:rsidRPr="00A3215B">
        <w:rPr>
          <w:rFonts w:asciiTheme="minorHAnsi" w:hAnsiTheme="minorHAnsi"/>
          <w:sz w:val="16"/>
        </w:rPr>
        <w:t>Binns</w:t>
      </w:r>
      <w:proofErr w:type="spellEnd"/>
      <w:r w:rsidRPr="00A3215B">
        <w:rPr>
          <w:rFonts w:asciiTheme="minorHAnsi" w:hAnsiTheme="minorHAnsi"/>
          <w:sz w:val="16"/>
        </w:rPr>
        <w:t xml:space="preserve">, &amp; Bloom, 2015). In a White House press release (2010), President Obama was quoted as saying, “Strengthening STEM education is vital to preparing our students to compete in the 21st century economy and we need to recruit and train math and science teachers to support our nation’s students.” Numerous times since President Obama has reiterated the need for training more and better-prepared teachers and creating a larger and better-prepared STEM workforce. </w:t>
      </w:r>
      <w:r w:rsidRPr="00A3215B">
        <w:rPr>
          <w:rStyle w:val="StyleUnderline"/>
          <w:rFonts w:asciiTheme="minorHAnsi" w:hAnsiTheme="minorHAnsi"/>
        </w:rPr>
        <w:t>The main piece of evidence for the crisis seems to be the testing performance of U.S. students on the Trends in International Mathematics and Science Study</w:t>
      </w:r>
      <w:r w:rsidRPr="00A3215B">
        <w:rPr>
          <w:rFonts w:asciiTheme="minorHAnsi" w:hAnsiTheme="minorHAnsi"/>
          <w:sz w:val="16"/>
        </w:rPr>
        <w:t xml:space="preserve"> (TIMSS), </w:t>
      </w:r>
      <w:r w:rsidRPr="00A3215B">
        <w:rPr>
          <w:rStyle w:val="StyleUnderline"/>
          <w:rFonts w:asciiTheme="minorHAnsi" w:hAnsiTheme="minorHAnsi"/>
        </w:rPr>
        <w:t>but I am not sure that this points to a crisis</w:t>
      </w:r>
      <w:r w:rsidRPr="00A3215B">
        <w:rPr>
          <w:rFonts w:asciiTheme="minorHAnsi" w:hAnsiTheme="minorHAnsi"/>
          <w:sz w:val="16"/>
        </w:rPr>
        <w:t xml:space="preserve">. </w:t>
      </w:r>
      <w:r w:rsidRPr="00A3215B">
        <w:rPr>
          <w:rStyle w:val="StyleUnderline"/>
          <w:rFonts w:asciiTheme="minorHAnsi" w:hAnsiTheme="minorHAnsi"/>
        </w:rPr>
        <w:t xml:space="preserve">There is only a </w:t>
      </w:r>
      <w:r w:rsidRPr="00A3215B">
        <w:rPr>
          <w:rStyle w:val="Emphasis"/>
          <w:rFonts w:asciiTheme="minorHAnsi" w:hAnsiTheme="minorHAnsi"/>
        </w:rPr>
        <w:t>supposed correlation</w:t>
      </w:r>
      <w:r w:rsidRPr="00A3215B">
        <w:rPr>
          <w:rStyle w:val="StyleUnderline"/>
          <w:rFonts w:asciiTheme="minorHAnsi" w:hAnsiTheme="minorHAnsi"/>
        </w:rPr>
        <w:t xml:space="preserve"> to workforce development and it has </w:t>
      </w:r>
      <w:r w:rsidRPr="00A3215B">
        <w:rPr>
          <w:rStyle w:val="Emphasis"/>
          <w:rFonts w:asciiTheme="minorHAnsi" w:hAnsiTheme="minorHAnsi"/>
        </w:rPr>
        <w:t>not been established by research</w:t>
      </w:r>
      <w:r w:rsidRPr="00A3215B">
        <w:rPr>
          <w:rFonts w:asciiTheme="minorHAnsi" w:hAnsiTheme="minorHAnsi"/>
          <w:sz w:val="16"/>
        </w:rPr>
        <w:t xml:space="preserve">. </w:t>
      </w:r>
      <w:r w:rsidRPr="00A3215B">
        <w:rPr>
          <w:rStyle w:val="StyleUnderline"/>
          <w:rFonts w:asciiTheme="minorHAnsi" w:hAnsiTheme="minorHAnsi"/>
        </w:rPr>
        <w:t>Even though the U.S. underwhelming TIMSS performance has been roughly consistent, the U.S. Department of Commerce</w:t>
      </w:r>
      <w:r w:rsidRPr="00A3215B">
        <w:rPr>
          <w:rFonts w:asciiTheme="minorHAnsi" w:hAnsiTheme="minorHAnsi"/>
          <w:sz w:val="16"/>
        </w:rPr>
        <w:t xml:space="preserve"> (2008) </w:t>
      </w:r>
      <w:r w:rsidRPr="00A3215B">
        <w:rPr>
          <w:rStyle w:val="StyleUnderline"/>
          <w:rFonts w:asciiTheme="minorHAnsi" w:hAnsiTheme="minorHAnsi"/>
        </w:rPr>
        <w:t xml:space="preserve">states that the country is more than 75% wealthier in terms of real </w:t>
      </w:r>
      <w:r w:rsidRPr="00A3215B">
        <w:rPr>
          <w:rFonts w:asciiTheme="minorHAnsi" w:hAnsiTheme="minorHAnsi"/>
          <w:sz w:val="16"/>
        </w:rPr>
        <w:t>Gross Domestic Product (</w:t>
      </w:r>
      <w:r w:rsidRPr="00A3215B">
        <w:rPr>
          <w:rStyle w:val="StyleUnderline"/>
          <w:rFonts w:asciiTheme="minorHAnsi" w:hAnsiTheme="minorHAnsi"/>
        </w:rPr>
        <w:t>GDP) per capita than it was three decades ago, which is attributable to productivity gains driven by innovation</w:t>
      </w:r>
      <w:r w:rsidRPr="00A3215B">
        <w:rPr>
          <w:rFonts w:asciiTheme="minorHAnsi" w:hAnsiTheme="minorHAnsi"/>
          <w:sz w:val="16"/>
        </w:rPr>
        <w:t xml:space="preserve">. </w:t>
      </w:r>
      <w:r w:rsidRPr="00A3215B">
        <w:rPr>
          <w:rStyle w:val="StyleUnderline"/>
          <w:rFonts w:asciiTheme="minorHAnsi" w:hAnsiTheme="minorHAnsi"/>
        </w:rPr>
        <w:t>While innovation is</w:t>
      </w:r>
      <w:r w:rsidRPr="00A3215B">
        <w:rPr>
          <w:rFonts w:asciiTheme="minorHAnsi" w:hAnsiTheme="minorHAnsi"/>
          <w:sz w:val="16"/>
        </w:rPr>
        <w:t xml:space="preserve"> at best </w:t>
      </w:r>
      <w:r w:rsidRPr="00A3215B">
        <w:rPr>
          <w:rStyle w:val="StyleUnderline"/>
          <w:rFonts w:asciiTheme="minorHAnsi" w:hAnsiTheme="minorHAnsi"/>
        </w:rPr>
        <w:t xml:space="preserve">difficult to measure, </w:t>
      </w:r>
      <w:r w:rsidRPr="00A3215B">
        <w:rPr>
          <w:rStyle w:val="Emphasis"/>
          <w:rFonts w:asciiTheme="minorHAnsi" w:hAnsiTheme="minorHAnsi"/>
        </w:rPr>
        <w:t>there are no indications or data to suggest there is a decline</w:t>
      </w:r>
      <w:r w:rsidRPr="00A3215B">
        <w:rPr>
          <w:rFonts w:asciiTheme="minorHAnsi" w:hAnsiTheme="minorHAnsi"/>
          <w:sz w:val="16"/>
        </w:rPr>
        <w:t xml:space="preserve">. Even though the issues within our schools were made clear in 1983 (NCEE), and there has not been much change in our students’ performance relative to the rest of the world since then, we have still increased net wealth per capita quite markedly. </w:t>
      </w:r>
      <w:r w:rsidRPr="00A3215B">
        <w:rPr>
          <w:rStyle w:val="StyleUnderline"/>
          <w:rFonts w:asciiTheme="minorHAnsi" w:hAnsiTheme="minorHAnsi"/>
        </w:rPr>
        <w:t xml:space="preserve">It is possible these educational issues have always been there, but are </w:t>
      </w:r>
      <w:r w:rsidRPr="00A3215B">
        <w:rPr>
          <w:rStyle w:val="Emphasis"/>
          <w:rFonts w:asciiTheme="minorHAnsi" w:hAnsiTheme="minorHAnsi"/>
        </w:rPr>
        <w:t>not inhibiting the top line growth</w:t>
      </w:r>
      <w:r w:rsidRPr="00A3215B">
        <w:rPr>
          <w:rFonts w:asciiTheme="minorHAnsi" w:hAnsiTheme="minorHAnsi"/>
          <w:sz w:val="16"/>
        </w:rPr>
        <w:t xml:space="preserve">. </w:t>
      </w:r>
      <w:r w:rsidRPr="00A3215B">
        <w:rPr>
          <w:rStyle w:val="StyleUnderline"/>
          <w:rFonts w:asciiTheme="minorHAnsi" w:hAnsiTheme="minorHAnsi"/>
        </w:rPr>
        <w:t>The issue we need to address is</w:t>
      </w:r>
      <w:r w:rsidRPr="00A3215B">
        <w:rPr>
          <w:rFonts w:asciiTheme="minorHAnsi" w:hAnsiTheme="minorHAnsi"/>
          <w:sz w:val="16"/>
        </w:rPr>
        <w:t xml:space="preserve"> </w:t>
      </w:r>
      <w:r w:rsidRPr="00A3215B">
        <w:rPr>
          <w:rStyle w:val="StyleUnderline"/>
          <w:rFonts w:asciiTheme="minorHAnsi" w:hAnsiTheme="minorHAnsi"/>
        </w:rPr>
        <w:t>probably not one of global economic competitiveness, but rather of the gap between higher and lower wage earners</w:t>
      </w:r>
      <w:r w:rsidRPr="00A3215B">
        <w:rPr>
          <w:rFonts w:asciiTheme="minorHAnsi" w:hAnsiTheme="minorHAnsi"/>
          <w:sz w:val="16"/>
        </w:rPr>
        <w:t xml:space="preserve"> in the United States and the root causes. Many have argued that there is a crisis due to shortages in the STEM workforce in meeting current and future needs (e.g., Friedman, 2005; National Academy of Science (NAS), 2007; National Science Foundation (NSF), 2005). Closer examination of data suggests that this conclusion may not be completely accurate. Some </w:t>
      </w:r>
      <w:r w:rsidRPr="00A3215B">
        <w:rPr>
          <w:rStyle w:val="StyleUnderline"/>
          <w:rFonts w:asciiTheme="minorHAnsi" w:hAnsiTheme="minorHAnsi"/>
        </w:rPr>
        <w:t>recent data</w:t>
      </w:r>
      <w:r w:rsidRPr="00A3215B">
        <w:rPr>
          <w:rFonts w:asciiTheme="minorHAnsi" w:hAnsiTheme="minorHAnsi"/>
          <w:sz w:val="16"/>
        </w:rPr>
        <w:t xml:space="preserve"> (e.g., </w:t>
      </w:r>
      <w:proofErr w:type="spellStart"/>
      <w:r w:rsidRPr="00A3215B">
        <w:rPr>
          <w:rFonts w:asciiTheme="minorHAnsi" w:hAnsiTheme="minorHAnsi"/>
          <w:sz w:val="16"/>
        </w:rPr>
        <w:t>Anft</w:t>
      </w:r>
      <w:proofErr w:type="spellEnd"/>
      <w:r w:rsidRPr="00A3215B">
        <w:rPr>
          <w:rFonts w:asciiTheme="minorHAnsi" w:hAnsiTheme="minorHAnsi"/>
          <w:sz w:val="16"/>
        </w:rPr>
        <w:t xml:space="preserve">, 2013; </w:t>
      </w:r>
      <w:proofErr w:type="spellStart"/>
      <w:r w:rsidRPr="00A3215B">
        <w:rPr>
          <w:rFonts w:asciiTheme="minorHAnsi" w:hAnsiTheme="minorHAnsi"/>
          <w:sz w:val="16"/>
        </w:rPr>
        <w:t>Charette</w:t>
      </w:r>
      <w:proofErr w:type="spellEnd"/>
      <w:r w:rsidRPr="00A3215B">
        <w:rPr>
          <w:rFonts w:asciiTheme="minorHAnsi" w:hAnsiTheme="minorHAnsi"/>
          <w:sz w:val="16"/>
        </w:rPr>
        <w:t xml:space="preserve">, 2013; Stevenson, 2014) </w:t>
      </w:r>
      <w:r w:rsidRPr="00A3215B">
        <w:rPr>
          <w:rStyle w:val="StyleUnderline"/>
          <w:rFonts w:asciiTheme="minorHAnsi" w:hAnsiTheme="minorHAnsi"/>
        </w:rPr>
        <w:t xml:space="preserve">suggests that in many areas of the STEM workforce there is an </w:t>
      </w:r>
      <w:r w:rsidRPr="00A3215B">
        <w:rPr>
          <w:rStyle w:val="Emphasis"/>
          <w:rFonts w:asciiTheme="minorHAnsi" w:hAnsiTheme="minorHAnsi"/>
        </w:rPr>
        <w:t>oversupply</w:t>
      </w:r>
      <w:r w:rsidRPr="00A3215B">
        <w:rPr>
          <w:rStyle w:val="StyleUnderline"/>
          <w:rFonts w:asciiTheme="minorHAnsi" w:hAnsiTheme="minorHAnsi"/>
        </w:rPr>
        <w:t xml:space="preserve"> resulting in lower paying jobs</w:t>
      </w:r>
      <w:r w:rsidRPr="00A3215B">
        <w:rPr>
          <w:rFonts w:asciiTheme="minorHAnsi" w:hAnsiTheme="minorHAnsi"/>
          <w:sz w:val="16"/>
        </w:rPr>
        <w:t xml:space="preserve">. Thus </w:t>
      </w:r>
      <w:r w:rsidRPr="00A3215B">
        <w:rPr>
          <w:rStyle w:val="StyleUnderline"/>
          <w:rFonts w:asciiTheme="minorHAnsi" w:hAnsiTheme="minorHAnsi"/>
        </w:rPr>
        <w:t>many STEM educated workers leave STEM careers to gain better employment in other fields.</w:t>
      </w:r>
      <w:r w:rsidRPr="00A3215B">
        <w:rPr>
          <w:rFonts w:asciiTheme="minorHAnsi" w:hAnsiTheme="minorHAnsi"/>
          <w:sz w:val="16"/>
        </w:rPr>
        <w:t xml:space="preserve"> Even the U.S. Department of Labor (2015) noted after a literature review that there is a significant heterogeneity in the STEM labor market: the academic sector is generally oversupplied, while the government sector and private industry have shortages, but only in specific areas. Researchers in the UK (Smith &amp; </w:t>
      </w:r>
      <w:proofErr w:type="spellStart"/>
      <w:r w:rsidRPr="00A3215B">
        <w:rPr>
          <w:rFonts w:asciiTheme="minorHAnsi" w:hAnsiTheme="minorHAnsi"/>
          <w:sz w:val="16"/>
        </w:rPr>
        <w:t>Gorard</w:t>
      </w:r>
      <w:proofErr w:type="spellEnd"/>
      <w:r w:rsidRPr="00A3215B">
        <w:rPr>
          <w:rFonts w:asciiTheme="minorHAnsi" w:hAnsiTheme="minorHAnsi"/>
          <w:sz w:val="16"/>
        </w:rPr>
        <w:t>, 2011) and Australia (</w:t>
      </w:r>
      <w:proofErr w:type="spellStart"/>
      <w:r w:rsidRPr="00A3215B">
        <w:rPr>
          <w:rFonts w:asciiTheme="minorHAnsi" w:hAnsiTheme="minorHAnsi"/>
          <w:sz w:val="16"/>
        </w:rPr>
        <w:t>Panizzon</w:t>
      </w:r>
      <w:proofErr w:type="spellEnd"/>
      <w:r w:rsidRPr="00A3215B">
        <w:rPr>
          <w:rFonts w:asciiTheme="minorHAnsi" w:hAnsiTheme="minorHAnsi"/>
          <w:sz w:val="16"/>
        </w:rPr>
        <w:t xml:space="preserve">, Corrigan, </w:t>
      </w:r>
      <w:proofErr w:type="spellStart"/>
      <w:r w:rsidRPr="00A3215B">
        <w:rPr>
          <w:rFonts w:asciiTheme="minorHAnsi" w:hAnsiTheme="minorHAnsi"/>
          <w:sz w:val="16"/>
        </w:rPr>
        <w:t>Forgasz</w:t>
      </w:r>
      <w:proofErr w:type="spellEnd"/>
      <w:r w:rsidRPr="00A3215B">
        <w:rPr>
          <w:rFonts w:asciiTheme="minorHAnsi" w:hAnsiTheme="minorHAnsi"/>
          <w:sz w:val="16"/>
        </w:rPr>
        <w:t xml:space="preserve">, &amp; Hopkins, 2015) have made similar conclusions in their countries. So </w:t>
      </w:r>
      <w:r w:rsidRPr="00A3215B">
        <w:rPr>
          <w:rStyle w:val="StyleUnderline"/>
          <w:rFonts w:asciiTheme="minorHAnsi" w:hAnsiTheme="minorHAnsi"/>
        </w:rPr>
        <w:t>the issues are not general to STEM but rather to specific areas that have workforce shortages while others do not</w:t>
      </w:r>
      <w:r w:rsidRPr="00A3215B">
        <w:rPr>
          <w:rFonts w:asciiTheme="minorHAnsi" w:hAnsiTheme="minorHAnsi"/>
          <w:sz w:val="16"/>
        </w:rPr>
        <w:t xml:space="preserve">. Thus any efforts that are general and not specific to actual needs may be time and money wasted. Is the “crisis” even new? Jolly (2009) outlines the need for qualified and technically skilled personnel that has been ongoing since at least 1802 when West Point Graduates were used to build roads, railroads, and bridges to aid the early U.S. expansion. Additionally, Jolly (2009) notes the Morrill Act of 1862 that established the College School Science and Mathematics 113 Agriculture &amp; Mechanical Arts system ultimately leading to the development of the University research system, and last century’s response to the Soviet launch of Sputnik in 1957, and finally the more recent “crisis” to maintain global competitiveness. I argue this is not a current crisis but is an ongoing issue that will never be solved. It will continually flux between more and less critical. As our country evolves, the needs of the population evolve and we must constantly reinvent how we are solving this issue within its given era. The necessity for the United States to remain strong in the global economy will not go away, but the means to achieve it probably will require flexibility as our society continues to change. Finally, are we adequately addressing the issue? In some quarters the answer is yes and in others it is probably no. I do believe we are not adequately collaborating and utilizing all available resources. Different disciplines and stakeholders have different skills and knowledge useful to improving education, but too often we only act within our own sphere of knowledge. For example, how many STEM education programs encourage the structured development of spatial thinking? </w:t>
      </w:r>
      <w:proofErr w:type="spellStart"/>
      <w:r w:rsidRPr="00A3215B">
        <w:rPr>
          <w:rFonts w:asciiTheme="minorHAnsi" w:hAnsiTheme="minorHAnsi"/>
          <w:sz w:val="16"/>
        </w:rPr>
        <w:t>Uttal</w:t>
      </w:r>
      <w:proofErr w:type="spellEnd"/>
      <w:r w:rsidRPr="00A3215B">
        <w:rPr>
          <w:rFonts w:asciiTheme="minorHAnsi" w:hAnsiTheme="minorHAnsi"/>
          <w:sz w:val="16"/>
        </w:rPr>
        <w:t xml:space="preserve"> and Cohen (2012) document a correlation between students of low spatial abilities and both their low relative entry rate into STEM majors their high rate of drop out when they do enter. Further </w:t>
      </w:r>
      <w:proofErr w:type="spellStart"/>
      <w:r w:rsidRPr="00A3215B">
        <w:rPr>
          <w:rFonts w:asciiTheme="minorHAnsi" w:hAnsiTheme="minorHAnsi"/>
          <w:sz w:val="16"/>
        </w:rPr>
        <w:t>Uttal</w:t>
      </w:r>
      <w:proofErr w:type="spellEnd"/>
      <w:r w:rsidRPr="00A3215B">
        <w:rPr>
          <w:rFonts w:asciiTheme="minorHAnsi" w:hAnsiTheme="minorHAnsi"/>
          <w:sz w:val="16"/>
        </w:rPr>
        <w:t xml:space="preserve"> and Cohen (2012) note that there is a link between spatial thinking and performance in STEM even when controlling for verbal and mathematical reasoning (Wai, </w:t>
      </w:r>
      <w:proofErr w:type="spellStart"/>
      <w:r w:rsidRPr="00A3215B">
        <w:rPr>
          <w:rFonts w:asciiTheme="minorHAnsi" w:hAnsiTheme="minorHAnsi"/>
          <w:sz w:val="16"/>
        </w:rPr>
        <w:t>Lubinski</w:t>
      </w:r>
      <w:proofErr w:type="spellEnd"/>
      <w:r w:rsidRPr="00A3215B">
        <w:rPr>
          <w:rFonts w:asciiTheme="minorHAnsi" w:hAnsiTheme="minorHAnsi"/>
          <w:sz w:val="16"/>
        </w:rPr>
        <w:t xml:space="preserve">, &amp; </w:t>
      </w:r>
      <w:proofErr w:type="spellStart"/>
      <w:r w:rsidRPr="00A3215B">
        <w:rPr>
          <w:rFonts w:asciiTheme="minorHAnsi" w:hAnsiTheme="minorHAnsi"/>
          <w:sz w:val="16"/>
        </w:rPr>
        <w:t>Steiger</w:t>
      </w:r>
      <w:proofErr w:type="spellEnd"/>
      <w:r w:rsidRPr="00A3215B">
        <w:rPr>
          <w:rFonts w:asciiTheme="minorHAnsi" w:hAnsiTheme="minorHAnsi"/>
          <w:sz w:val="16"/>
        </w:rPr>
        <w:t>, 2010) and that spatial skills respond positively to education interventions (</w:t>
      </w:r>
      <w:proofErr w:type="spellStart"/>
      <w:r w:rsidRPr="00A3215B">
        <w:rPr>
          <w:rFonts w:asciiTheme="minorHAnsi" w:hAnsiTheme="minorHAnsi"/>
          <w:sz w:val="16"/>
        </w:rPr>
        <w:t>Baenninger</w:t>
      </w:r>
      <w:proofErr w:type="spellEnd"/>
      <w:r w:rsidRPr="00A3215B">
        <w:rPr>
          <w:rFonts w:asciiTheme="minorHAnsi" w:hAnsiTheme="minorHAnsi"/>
          <w:sz w:val="16"/>
        </w:rPr>
        <w:t xml:space="preserve"> &amp; </w:t>
      </w:r>
      <w:proofErr w:type="spellStart"/>
      <w:r w:rsidRPr="00A3215B">
        <w:rPr>
          <w:rFonts w:asciiTheme="minorHAnsi" w:hAnsiTheme="minorHAnsi"/>
          <w:sz w:val="16"/>
        </w:rPr>
        <w:t>Newcombe</w:t>
      </w:r>
      <w:proofErr w:type="spellEnd"/>
      <w:r w:rsidRPr="00A3215B">
        <w:rPr>
          <w:rFonts w:asciiTheme="minorHAnsi" w:hAnsiTheme="minorHAnsi"/>
          <w:sz w:val="16"/>
        </w:rPr>
        <w:t xml:space="preserve">, 1989; Terlecki, </w:t>
      </w:r>
      <w:proofErr w:type="spellStart"/>
      <w:r w:rsidRPr="00A3215B">
        <w:rPr>
          <w:rFonts w:asciiTheme="minorHAnsi" w:hAnsiTheme="minorHAnsi"/>
          <w:sz w:val="16"/>
        </w:rPr>
        <w:t>Newcombe</w:t>
      </w:r>
      <w:proofErr w:type="spellEnd"/>
      <w:r w:rsidRPr="00A3215B">
        <w:rPr>
          <w:rFonts w:asciiTheme="minorHAnsi" w:hAnsiTheme="minorHAnsi"/>
          <w:sz w:val="16"/>
        </w:rPr>
        <w:t xml:space="preserve">, &amp; Little, 2008; Wright, Thompson, </w:t>
      </w:r>
      <w:proofErr w:type="spellStart"/>
      <w:r w:rsidRPr="00A3215B">
        <w:rPr>
          <w:rFonts w:asciiTheme="minorHAnsi" w:hAnsiTheme="minorHAnsi"/>
          <w:sz w:val="16"/>
        </w:rPr>
        <w:t>Ganis</w:t>
      </w:r>
      <w:proofErr w:type="spellEnd"/>
      <w:r w:rsidRPr="00A3215B">
        <w:rPr>
          <w:rFonts w:asciiTheme="minorHAnsi" w:hAnsiTheme="minorHAnsi"/>
          <w:sz w:val="16"/>
        </w:rPr>
        <w:t xml:space="preserve">, </w:t>
      </w:r>
      <w:proofErr w:type="spellStart"/>
      <w:r w:rsidRPr="00A3215B">
        <w:rPr>
          <w:rFonts w:asciiTheme="minorHAnsi" w:hAnsiTheme="minorHAnsi"/>
          <w:sz w:val="16"/>
        </w:rPr>
        <w:t>Newcombe</w:t>
      </w:r>
      <w:proofErr w:type="spellEnd"/>
      <w:r w:rsidRPr="00A3215B">
        <w:rPr>
          <w:rFonts w:asciiTheme="minorHAnsi" w:hAnsiTheme="minorHAnsi"/>
          <w:sz w:val="16"/>
        </w:rPr>
        <w:t xml:space="preserve">, &amp; </w:t>
      </w:r>
      <w:proofErr w:type="spellStart"/>
      <w:r w:rsidRPr="00A3215B">
        <w:rPr>
          <w:rFonts w:asciiTheme="minorHAnsi" w:hAnsiTheme="minorHAnsi"/>
          <w:sz w:val="16"/>
        </w:rPr>
        <w:t>Kosslyn</w:t>
      </w:r>
      <w:proofErr w:type="spellEnd"/>
      <w:r w:rsidRPr="00A3215B">
        <w:rPr>
          <w:rFonts w:asciiTheme="minorHAnsi" w:hAnsiTheme="minorHAnsi"/>
          <w:sz w:val="16"/>
        </w:rPr>
        <w:t xml:space="preserve">, 2008). They suggest testing and early intervention. Another example, are we using tools, curriculum, and outcomes that are developmentally appropriate, especially during the early and formative years? Recent research from Stanford’s School of Medicine (Qin et al., 2015) notes how brains work when performing math skills. Most of our brains change how we perform math during the rough ages of seven to nine years. This may suggest that we are not teaching developmentally appropriate math skills in the early grades where brain development varies widely between first and fourth grades. Those who underperform are labeled and often they struggle to break the label. I am sure there are other examples that are too numerous to mention in this short space. Ultimately, we all only know what we know and without more effective collaboration, this will be one of our biggest barriers to improving STEM education. I am aware that we have room to improve STEM Education and STEM workforce development, but it needs to be centered on creating real solutions to real problems. I am simply suggesting that </w:t>
      </w:r>
      <w:r w:rsidRPr="00A3215B">
        <w:rPr>
          <w:rStyle w:val="StyleUnderline"/>
          <w:rFonts w:asciiTheme="minorHAnsi" w:hAnsiTheme="minorHAnsi"/>
        </w:rPr>
        <w:t>we are not a nation at risk at the level we thought in 1802, 1957, 1983, or now</w:t>
      </w:r>
      <w:r w:rsidRPr="00A3215B">
        <w:rPr>
          <w:rFonts w:asciiTheme="minorHAnsi" w:hAnsiTheme="minorHAnsi"/>
          <w:sz w:val="16"/>
        </w:rPr>
        <w:t xml:space="preserve">. </w:t>
      </w:r>
      <w:r w:rsidRPr="00A3215B">
        <w:rPr>
          <w:rStyle w:val="StyleUnderline"/>
          <w:rFonts w:asciiTheme="minorHAnsi" w:hAnsiTheme="minorHAnsi"/>
        </w:rPr>
        <w:t xml:space="preserve">I am a proponent of more and better research and better </w:t>
      </w:r>
      <w:r w:rsidRPr="00A3215B">
        <w:rPr>
          <w:rStyle w:val="Emphasis"/>
          <w:rFonts w:asciiTheme="minorHAnsi" w:hAnsiTheme="minorHAnsi"/>
        </w:rPr>
        <w:t>evidence-based conclusions</w:t>
      </w:r>
      <w:r w:rsidRPr="00A3215B">
        <w:rPr>
          <w:rFonts w:asciiTheme="minorHAnsi" w:hAnsiTheme="minorHAnsi"/>
          <w:sz w:val="16"/>
        </w:rPr>
        <w:t xml:space="preserve">. The best teachers and researchers consistently, if not constantly reflect. I think we need to reflect on how we deal with the STEM crisis regardless of what it is called, and researchers need to lead the effort and not be led. In the December editorial in this journal, Johnson and Walton (2015) noted some issues with regard to the STEM pipeline and made a key point that is valid here and across all STEM, and that is that we need to conduct more research. </w:t>
      </w:r>
      <w:r w:rsidRPr="00A3215B">
        <w:rPr>
          <w:rStyle w:val="Emphasis"/>
          <w:rFonts w:asciiTheme="minorHAnsi" w:hAnsiTheme="minorHAnsi"/>
        </w:rPr>
        <w:t>We have too many important conclusions driving what we do, often with insufficient data to support the conclusions</w:t>
      </w:r>
      <w:r w:rsidRPr="00A3215B">
        <w:rPr>
          <w:rFonts w:asciiTheme="minorHAnsi" w:hAnsiTheme="minorHAnsi"/>
          <w:sz w:val="16"/>
        </w:rPr>
        <w:t>. Additionally, it is possible we are limited in our current approaches we are using to improve STEM education due to poor collaborations and utilization of knowledge from other fields. At least for now I know one thing: I will no longer perpetuate the myth of a STEM crisis, but simultaneously I will be working to improve whatever it is called.</w:t>
      </w:r>
    </w:p>
    <w:p w:rsidR="006D7619" w:rsidRPr="00A3215B" w:rsidRDefault="006D7619" w:rsidP="006D7619">
      <w:pPr>
        <w:rPr>
          <w:rFonts w:asciiTheme="minorHAnsi" w:hAnsiTheme="minorHAnsi"/>
        </w:rPr>
      </w:pPr>
    </w:p>
    <w:p w:rsidR="00AE10EA" w:rsidRPr="00A3215B" w:rsidRDefault="00AE10EA" w:rsidP="00AE10EA">
      <w:pPr>
        <w:pStyle w:val="Heading3"/>
        <w:rPr>
          <w:rFonts w:asciiTheme="minorHAnsi" w:hAnsiTheme="minorHAnsi"/>
        </w:rPr>
      </w:pPr>
      <w:r w:rsidRPr="00A3215B">
        <w:rPr>
          <w:rFonts w:asciiTheme="minorHAnsi" w:hAnsiTheme="minorHAnsi"/>
        </w:rPr>
        <w:t xml:space="preserve">2nc STEM High / Resilient </w:t>
      </w:r>
    </w:p>
    <w:p w:rsidR="00AE10EA" w:rsidRPr="00A3215B" w:rsidRDefault="00AE10EA" w:rsidP="00AE10EA">
      <w:pPr>
        <w:rPr>
          <w:rFonts w:asciiTheme="minorHAnsi" w:hAnsiTheme="minorHAnsi"/>
        </w:rPr>
      </w:pPr>
    </w:p>
    <w:p w:rsidR="006D7619" w:rsidRPr="00A3215B" w:rsidRDefault="006D7619" w:rsidP="00AE10EA">
      <w:pPr>
        <w:pStyle w:val="Heading4"/>
        <w:rPr>
          <w:rFonts w:asciiTheme="minorHAnsi" w:hAnsiTheme="minorHAnsi"/>
        </w:rPr>
      </w:pPr>
      <w:r w:rsidRPr="00A3215B">
        <w:rPr>
          <w:rFonts w:asciiTheme="minorHAnsi" w:hAnsiTheme="minorHAnsi"/>
        </w:rPr>
        <w:t xml:space="preserve">THIS IS A METHOD DEBATE – their authors can’t even define ‘shortage’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Conceptual and data issues with describing a ‘shortage’ As discussed above, </w:t>
      </w:r>
      <w:r w:rsidRPr="00A3215B">
        <w:rPr>
          <w:rStyle w:val="StyleUnderline"/>
          <w:rFonts w:asciiTheme="minorHAnsi" w:hAnsiTheme="minorHAnsi"/>
        </w:rPr>
        <w:t>the empirical basis for ‘shortage’ concerns is questionable and</w:t>
      </w:r>
      <w:r w:rsidRPr="00A3215B">
        <w:rPr>
          <w:rFonts w:asciiTheme="minorHAnsi" w:hAnsiTheme="minorHAnsi"/>
          <w:sz w:val="16"/>
        </w:rPr>
        <w:t xml:space="preserve"> often ‘</w:t>
      </w:r>
      <w:r w:rsidRPr="00A3215B">
        <w:rPr>
          <w:rStyle w:val="StyleUnderline"/>
          <w:rFonts w:asciiTheme="minorHAnsi" w:hAnsiTheme="minorHAnsi"/>
        </w:rPr>
        <w:t>rests on a limited range of assumptions about expected demand’</w:t>
      </w:r>
      <w:r w:rsidRPr="00A3215B">
        <w:rPr>
          <w:rFonts w:asciiTheme="minorHAnsi" w:hAnsiTheme="minorHAnsi"/>
          <w:sz w:val="16"/>
        </w:rPr>
        <w:t xml:space="preserve"> (Hansen et al., 1967, p. 206; see also Mace, 1977). </w:t>
      </w:r>
      <w:r w:rsidRPr="00A3215B">
        <w:rPr>
          <w:rStyle w:val="StyleUnderline"/>
          <w:rFonts w:asciiTheme="minorHAnsi" w:hAnsiTheme="minorHAnsi"/>
        </w:rPr>
        <w:t>In trying to understand why some of these conceptual confusions have arisen, it is worth looking first at what is meant by three key terms: ‘scientists’, ‘engineers’ and ‘shortages’.</w:t>
      </w:r>
      <w:r w:rsidRPr="00A3215B">
        <w:rPr>
          <w:rFonts w:asciiTheme="minorHAnsi" w:hAnsiTheme="minorHAnsi"/>
          <w:sz w:val="16"/>
        </w:rPr>
        <w:t xml:space="preserve"> While this focus on the conceptual and data issues that underpin the shortage discourse is not directly related to education policy and practice per se, they are key to understanding the validity of the whole shortage narrative and therefore need to be considered here. </w:t>
      </w:r>
      <w:r w:rsidRPr="00A3215B">
        <w:rPr>
          <w:rStyle w:val="StyleUnderline"/>
          <w:rFonts w:asciiTheme="minorHAnsi" w:hAnsiTheme="minorHAnsi"/>
        </w:rPr>
        <w:t>It is not unusual to encounter different definitions of who should be counted as a scientist or an engineer</w:t>
      </w:r>
      <w:r w:rsidRPr="00A3215B">
        <w:rPr>
          <w:rFonts w:asciiTheme="minorHAnsi" w:hAnsiTheme="minorHAnsi"/>
          <w:sz w:val="16"/>
        </w:rPr>
        <w:t xml:space="preserve"> (and even the general terminology for these groups of subjects varies between STEM, SET and so on). In defining these roles it is usual to first consider educational background, so those with a bachelor degree or higher in the field of science, engineering or mathematics might be defined as a scientist or an engineer [although Wilkinson and Mace (1973) include those with sub‐degree level qualifications]. The problem with this is that </w:t>
      </w:r>
      <w:r w:rsidRPr="00A3215B">
        <w:rPr>
          <w:rStyle w:val="StyleUnderline"/>
          <w:rFonts w:asciiTheme="minorHAnsi" w:hAnsiTheme="minorHAnsi"/>
        </w:rPr>
        <w:t xml:space="preserve">educational qualifications may bear little relationship to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market definitions that tend to have an occupational focus</w:t>
      </w:r>
      <w:r w:rsidRPr="00A3215B">
        <w:rPr>
          <w:rFonts w:asciiTheme="minorHAnsi" w:hAnsiTheme="minorHAnsi"/>
          <w:sz w:val="16"/>
        </w:rPr>
        <w:t xml:space="preserve"> (e.g. Mace &amp; Taylor, 1975; Wilkinson &amp; Mace, 1973). Although even here, different occupational categories are often used and Census definitions may differ from those used by professional bodies and so on (Blank &amp; Stigler, 1957). For example, the US National Science Foundation's current definition of scientists and engineers includes social scientists and </w:t>
      </w:r>
      <w:proofErr w:type="spellStart"/>
      <w:r w:rsidRPr="00A3215B">
        <w:rPr>
          <w:rFonts w:asciiTheme="minorHAnsi" w:hAnsiTheme="minorHAnsi"/>
          <w:sz w:val="16"/>
        </w:rPr>
        <w:t>categorises</w:t>
      </w:r>
      <w:proofErr w:type="spellEnd"/>
      <w:r w:rsidRPr="00A3215B">
        <w:rPr>
          <w:rFonts w:asciiTheme="minorHAnsi" w:hAnsiTheme="minorHAnsi"/>
          <w:sz w:val="16"/>
        </w:rPr>
        <w:t xml:space="preserve"> a ‘sociologist’ as a science and engineering occupation (NSF, 2014). Additionally, </w:t>
      </w:r>
      <w:r w:rsidRPr="00A3215B">
        <w:rPr>
          <w:rStyle w:val="StyleUnderline"/>
          <w:rFonts w:asciiTheme="minorHAnsi" w:hAnsiTheme="minorHAnsi"/>
        </w:rPr>
        <w:t>engineers</w:t>
      </w:r>
      <w:r w:rsidRPr="00A3215B">
        <w:rPr>
          <w:rFonts w:asciiTheme="minorHAnsi" w:hAnsiTheme="minorHAnsi"/>
          <w:sz w:val="16"/>
        </w:rPr>
        <w:t xml:space="preserve">, for example, </w:t>
      </w:r>
      <w:r w:rsidRPr="00A3215B">
        <w:rPr>
          <w:rStyle w:val="StyleUnderline"/>
          <w:rFonts w:asciiTheme="minorHAnsi" w:hAnsiTheme="minorHAnsi"/>
        </w:rPr>
        <w:t xml:space="preserve">may use their skills productively in jobs not </w:t>
      </w:r>
      <w:proofErr w:type="spellStart"/>
      <w:r w:rsidRPr="00A3215B">
        <w:rPr>
          <w:rStyle w:val="StyleUnderline"/>
          <w:rFonts w:asciiTheme="minorHAnsi" w:hAnsiTheme="minorHAnsi"/>
        </w:rPr>
        <w:t>categorised</w:t>
      </w:r>
      <w:proofErr w:type="spellEnd"/>
      <w:r w:rsidRPr="00A3215B">
        <w:rPr>
          <w:rStyle w:val="StyleUnderline"/>
          <w:rFonts w:asciiTheme="minorHAnsi" w:hAnsiTheme="minorHAnsi"/>
        </w:rPr>
        <w:t xml:space="preserve"> as engineering occupations, but many in engineering occupations do not have engineering degrees</w:t>
      </w:r>
      <w:r w:rsidRPr="00A3215B">
        <w:rPr>
          <w:rFonts w:asciiTheme="minorHAnsi" w:hAnsiTheme="minorHAnsi"/>
          <w:sz w:val="16"/>
        </w:rPr>
        <w:t xml:space="preserve"> (</w:t>
      </w:r>
      <w:proofErr w:type="spellStart"/>
      <w:r w:rsidRPr="00A3215B">
        <w:rPr>
          <w:rFonts w:asciiTheme="minorHAnsi" w:hAnsiTheme="minorHAnsi"/>
          <w:sz w:val="16"/>
        </w:rPr>
        <w:t>Fechter</w:t>
      </w:r>
      <w:proofErr w:type="spellEnd"/>
      <w:r w:rsidRPr="00A3215B">
        <w:rPr>
          <w:rFonts w:asciiTheme="minorHAnsi" w:hAnsiTheme="minorHAnsi"/>
          <w:sz w:val="16"/>
        </w:rPr>
        <w:t xml:space="preserve">, 1991). </w:t>
      </w:r>
      <w:r w:rsidRPr="00A3215B">
        <w:rPr>
          <w:rStyle w:val="StyleUnderline"/>
          <w:rFonts w:asciiTheme="minorHAnsi" w:hAnsiTheme="minorHAnsi"/>
        </w:rPr>
        <w:t xml:space="preserve">There are also those with science and engineering qualifications who work outside the field voluntarily, </w:t>
      </w:r>
      <w:r w:rsidRPr="00A3215B">
        <w:rPr>
          <w:rFonts w:asciiTheme="minorHAnsi" w:hAnsiTheme="minorHAnsi"/>
          <w:sz w:val="16"/>
        </w:rPr>
        <w:t>because the skills acquired when studying these subjects will be welcomed by employers who recruit, often for better paid, careers outside the sector (</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However </w:t>
      </w:r>
      <w:r w:rsidRPr="00A3215B">
        <w:rPr>
          <w:rStyle w:val="StyleUnderline"/>
          <w:rFonts w:asciiTheme="minorHAnsi" w:hAnsiTheme="minorHAnsi"/>
        </w:rPr>
        <w:t>it is in defining the term ‘shortage’ that probably the greatest complexity and ambiguity lies</w:t>
      </w:r>
      <w:r w:rsidRPr="00A3215B">
        <w:rPr>
          <w:rFonts w:asciiTheme="minorHAnsi" w:hAnsiTheme="minorHAnsi"/>
          <w:sz w:val="16"/>
        </w:rPr>
        <w:t xml:space="preserve">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 Meager, 1986; Richardson, 2007). When the term is defined, and often it is not, its use can differ depending on the conceptual and empirical techniques adopted by the commentator. To provide some clarification Blank and Stigler (1957) and Meager (1986) suggest three different circumstances in which a STEM ‘shortage’ may arise. First </w:t>
      </w:r>
      <w:r w:rsidRPr="00A3215B">
        <w:rPr>
          <w:rStyle w:val="StyleUnderline"/>
          <w:rFonts w:asciiTheme="minorHAnsi" w:hAnsiTheme="minorHAnsi"/>
        </w:rPr>
        <w:t>a shortage might exist if the number of scientists and engineers is less than the number dictated by some social criterion or hypothetical demand. However, this definition is largely based upon a value judgement about what contribution science and technology ought to make to society and</w:t>
      </w:r>
      <w:r w:rsidRPr="00A3215B">
        <w:rPr>
          <w:rFonts w:asciiTheme="minorHAnsi" w:hAnsiTheme="minorHAnsi"/>
          <w:sz w:val="16"/>
        </w:rPr>
        <w:t xml:space="preserve">, in turn, </w:t>
      </w:r>
      <w:r w:rsidRPr="00A3215B">
        <w:rPr>
          <w:rStyle w:val="StyleUnderline"/>
          <w:rFonts w:asciiTheme="minorHAnsi" w:hAnsiTheme="minorHAnsi"/>
        </w:rPr>
        <w:t>often reproves society for having low demand for scientists and engineers</w:t>
      </w:r>
      <w:r w:rsidRPr="00A3215B">
        <w:rPr>
          <w:rFonts w:asciiTheme="minorHAnsi" w:hAnsiTheme="minorHAnsi"/>
          <w:sz w:val="16"/>
        </w:rPr>
        <w:t xml:space="preserve"> (e.g.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 Hansen, 1961; </w:t>
      </w:r>
      <w:proofErr w:type="spellStart"/>
      <w:r w:rsidRPr="00A3215B">
        <w:rPr>
          <w:rFonts w:asciiTheme="minorHAnsi" w:hAnsiTheme="minorHAnsi"/>
          <w:sz w:val="16"/>
        </w:rPr>
        <w:t>Veneri</w:t>
      </w:r>
      <w:proofErr w:type="spellEnd"/>
      <w:r w:rsidRPr="00A3215B">
        <w:rPr>
          <w:rFonts w:asciiTheme="minorHAnsi" w:hAnsiTheme="minorHAnsi"/>
          <w:sz w:val="16"/>
        </w:rPr>
        <w:t xml:space="preserve">, 1999). As Arrow and Capron (1959) argue, </w:t>
      </w:r>
      <w:r w:rsidRPr="00A3215B">
        <w:rPr>
          <w:rStyle w:val="StyleUnderline"/>
          <w:rFonts w:asciiTheme="minorHAnsi" w:hAnsiTheme="minorHAnsi"/>
        </w:rPr>
        <w:t>the view that there are not as many engineers and scientists as the nation should have in order to secure a nation's economic, social and technological progress ‘… leads to the conclusion that it is really a shortage of demand for scientists and engineers that concerns them’</w:t>
      </w:r>
      <w:r w:rsidRPr="00A3215B">
        <w:rPr>
          <w:rFonts w:asciiTheme="minorHAnsi" w:hAnsiTheme="minorHAnsi"/>
          <w:sz w:val="16"/>
        </w:rPr>
        <w:t xml:space="preserve"> (p. 307, emphasis added; see also Committee on Science, Space and Technology, 1992). This social demand model of shortages has arguably been the prevailing view in government and industry discourse over the period considered here. An example of this kind of thinking is illustrated in the following quotation: … the fact that the number of young people selecting science and engineering careers has not increased during a generation in which science and technology pervades every aspect of our lives is nothing less than </w:t>
      </w:r>
      <w:proofErr w:type="gramStart"/>
      <w:r w:rsidRPr="00A3215B">
        <w:rPr>
          <w:rFonts w:asciiTheme="minorHAnsi" w:hAnsiTheme="minorHAnsi"/>
          <w:sz w:val="16"/>
        </w:rPr>
        <w:t>an</w:t>
      </w:r>
      <w:proofErr w:type="gramEnd"/>
      <w:r w:rsidRPr="00A3215B">
        <w:rPr>
          <w:rFonts w:asciiTheme="minorHAnsi" w:hAnsiTheme="minorHAnsi"/>
          <w:sz w:val="16"/>
        </w:rPr>
        <w:t xml:space="preserve"> scandal. (Atkinson, 1990, p. 430, emphasis added) Secondly, </w:t>
      </w:r>
      <w:r w:rsidRPr="00A3215B">
        <w:rPr>
          <w:rStyle w:val="StyleUnderline"/>
          <w:rFonts w:asciiTheme="minorHAnsi" w:hAnsiTheme="minorHAnsi"/>
        </w:rPr>
        <w:t>a shortage may be seen to arise if the number of scientists and engineers that are needed is greater than the supply at the prevailing wage</w:t>
      </w:r>
      <w:r w:rsidRPr="00A3215B">
        <w:rPr>
          <w:rFonts w:asciiTheme="minorHAnsi" w:hAnsiTheme="minorHAnsi"/>
          <w:sz w:val="16"/>
        </w:rPr>
        <w:t xml:space="preserve">. If such a shortage exists, economists like Blank and Stigler (1957) (as well as those working in the field more recently) argue that wages would normally rise, causing the number of workers needed to shrink and the number supplied to expand. </w:t>
      </w:r>
      <w:r w:rsidRPr="00A3215B">
        <w:rPr>
          <w:rStyle w:val="StyleUnderline"/>
          <w:rFonts w:asciiTheme="minorHAnsi" w:hAnsiTheme="minorHAnsi"/>
        </w:rPr>
        <w:t>Thus the shortage would vanish as soon as the market has had time to adjust</w:t>
      </w:r>
      <w:r w:rsidRPr="00A3215B">
        <w:rPr>
          <w:rFonts w:asciiTheme="minorHAnsi" w:hAnsiTheme="minorHAnsi"/>
          <w:sz w:val="16"/>
        </w:rPr>
        <w:t>. This perspective is key to how economists and employers differ in their approach to measuring shortages and is returned to later. As Meager (1986, p. 240) argues ‘</w:t>
      </w:r>
      <w:r w:rsidRPr="00A3215B">
        <w:rPr>
          <w:rStyle w:val="StyleUnderline"/>
          <w:rFonts w:asciiTheme="minorHAnsi" w:hAnsiTheme="minorHAnsi"/>
        </w:rPr>
        <w:t>many so‐called shortages are not true shortages if they arise simply because an employer cannot pay the going rate for a particular skill</w:t>
      </w:r>
      <w:r w:rsidRPr="00A3215B">
        <w:rPr>
          <w:rFonts w:asciiTheme="minorHAnsi" w:hAnsiTheme="minorHAnsi"/>
          <w:sz w:val="16"/>
        </w:rPr>
        <w:t xml:space="preserve">’. Finally a shortage may exist when the supply of workers increases more slowly than the number demanded ‘at the salaries paid in the recent past’ (Blank &amp; Stigler, 1957, p. 22). If salaries then rise and activities that were once performed by engineers, for example, are now performed by less well trained and less expensive workers, that would then constitute a true shortage. </w:t>
      </w:r>
      <w:r w:rsidRPr="00A3215B">
        <w:rPr>
          <w:rStyle w:val="StyleUnderline"/>
          <w:rFonts w:asciiTheme="minorHAnsi" w:hAnsiTheme="minorHAnsi"/>
        </w:rPr>
        <w:t>There is</w:t>
      </w:r>
      <w:r w:rsidRPr="00A3215B">
        <w:rPr>
          <w:rFonts w:asciiTheme="minorHAnsi" w:hAnsiTheme="minorHAnsi"/>
          <w:sz w:val="16"/>
        </w:rPr>
        <w:t xml:space="preserve"> some </w:t>
      </w:r>
      <w:r w:rsidRPr="00A3215B">
        <w:rPr>
          <w:rStyle w:val="StyleUnderline"/>
          <w:rFonts w:asciiTheme="minorHAnsi" w:hAnsiTheme="minorHAnsi"/>
        </w:rPr>
        <w:t xml:space="preserve">consensus among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market economists that</w:t>
      </w:r>
      <w:r w:rsidRPr="00A3215B">
        <w:rPr>
          <w:rFonts w:asciiTheme="minorHAnsi" w:hAnsiTheme="minorHAnsi"/>
          <w:sz w:val="16"/>
        </w:rPr>
        <w:t xml:space="preserve"> in mixed economies </w:t>
      </w:r>
      <w:r w:rsidRPr="00A3215B">
        <w:rPr>
          <w:rStyle w:val="StyleUnderline"/>
          <w:rFonts w:asciiTheme="minorHAnsi" w:hAnsiTheme="minorHAnsi"/>
        </w:rPr>
        <w:t xml:space="preserve">the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market would, in time, adjust to any shortage circumstances through changes to supply and demand </w:t>
      </w:r>
      <w:r w:rsidRPr="00A3215B">
        <w:rPr>
          <w:rFonts w:asciiTheme="minorHAnsi" w:hAnsiTheme="minorHAnsi"/>
          <w:sz w:val="16"/>
        </w:rPr>
        <w:t>(</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However, </w:t>
      </w:r>
      <w:r w:rsidRPr="00A3215B">
        <w:rPr>
          <w:rStyle w:val="StyleUnderline"/>
          <w:rFonts w:asciiTheme="minorHAnsi" w:hAnsiTheme="minorHAnsi"/>
        </w:rPr>
        <w:t xml:space="preserve">the failure to reach a consensus on a single suitable definition of ‘shortage’ is largely due to fundamental differences in how the concept is understood by employers and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market economists</w:t>
      </w:r>
      <w:r w:rsidRPr="00A3215B">
        <w:rPr>
          <w:rFonts w:asciiTheme="minorHAnsi" w:hAnsiTheme="minorHAnsi"/>
          <w:sz w:val="16"/>
        </w:rPr>
        <w:t xml:space="preserve">. </w:t>
      </w:r>
      <w:r w:rsidRPr="00A3215B">
        <w:rPr>
          <w:rStyle w:val="StyleUnderline"/>
          <w:rFonts w:asciiTheme="minorHAnsi" w:hAnsiTheme="minorHAnsi"/>
        </w:rPr>
        <w:t>Essentially this is based on a distinction between numerical shortages</w:t>
      </w:r>
      <w:r w:rsidRPr="00A3215B">
        <w:rPr>
          <w:rFonts w:asciiTheme="minorHAnsi" w:hAnsiTheme="minorHAnsi"/>
          <w:sz w:val="16"/>
        </w:rPr>
        <w:t xml:space="preserve"> (not enough people to fulfil a particular role) </w:t>
      </w:r>
      <w:r w:rsidRPr="00A3215B">
        <w:rPr>
          <w:rStyle w:val="StyleUnderline"/>
          <w:rFonts w:asciiTheme="minorHAnsi" w:hAnsiTheme="minorHAnsi"/>
        </w:rPr>
        <w:t>and employers’ desire for lower cost employees</w:t>
      </w:r>
      <w:r w:rsidRPr="00A3215B">
        <w:rPr>
          <w:rFonts w:asciiTheme="minorHAnsi" w:hAnsiTheme="minorHAnsi"/>
          <w:sz w:val="16"/>
        </w:rPr>
        <w:t xml:space="preserve"> (meaning that there may be insufficient people willing to work for the wage that is being offered). This is apparent in the US Bureau for </w:t>
      </w:r>
      <w:proofErr w:type="spellStart"/>
      <w:r w:rsidRPr="00A3215B">
        <w:rPr>
          <w:rFonts w:asciiTheme="minorHAnsi" w:hAnsiTheme="minorHAnsi"/>
          <w:sz w:val="16"/>
        </w:rPr>
        <w:t>Labour</w:t>
      </w:r>
      <w:proofErr w:type="spellEnd"/>
      <w:r w:rsidRPr="00A3215B">
        <w:rPr>
          <w:rFonts w:asciiTheme="minorHAnsi" w:hAnsiTheme="minorHAnsi"/>
          <w:sz w:val="16"/>
        </w:rPr>
        <w:t xml:space="preserve"> Statistics definition of a shortage: Shortages occur in a market economy when the demand for workers for a particular occupation is greater than the supply of workers who are qualified, available and willing to do that job. Jobs remain vacant as employers seek to hire more workers than are willing to work at the prevailing wage or salary. (</w:t>
      </w:r>
      <w:proofErr w:type="spellStart"/>
      <w:r w:rsidRPr="00A3215B">
        <w:rPr>
          <w:rFonts w:asciiTheme="minorHAnsi" w:hAnsiTheme="minorHAnsi"/>
          <w:sz w:val="16"/>
        </w:rPr>
        <w:t>Veneri</w:t>
      </w:r>
      <w:proofErr w:type="spellEnd"/>
      <w:r w:rsidRPr="00A3215B">
        <w:rPr>
          <w:rFonts w:asciiTheme="minorHAnsi" w:hAnsiTheme="minorHAnsi"/>
          <w:sz w:val="16"/>
        </w:rPr>
        <w:t xml:space="preserve">, 1999, p. 15) How do we know whether or not there is a shortage? From the academic studies in the 1950s that </w:t>
      </w:r>
      <w:proofErr w:type="spellStart"/>
      <w:r w:rsidRPr="00A3215B">
        <w:rPr>
          <w:rFonts w:asciiTheme="minorHAnsi" w:hAnsiTheme="minorHAnsi"/>
          <w:sz w:val="16"/>
        </w:rPr>
        <w:t>criticised</w:t>
      </w:r>
      <w:proofErr w:type="spellEnd"/>
      <w:r w:rsidRPr="00A3215B">
        <w:rPr>
          <w:rFonts w:asciiTheme="minorHAnsi" w:hAnsiTheme="minorHAnsi"/>
          <w:sz w:val="16"/>
        </w:rPr>
        <w:t xml:space="preserve"> the proponents of the shortage debate for a ‘misunderstanding of economic theory as well as … exaggeration of the empirical evidence’ (Arrow &amp; Capron, 1958, p. 292; see also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 Blank &amp; Stigler, 1957); to more recent reports by the UK House of Lords whose review into higher education and STEM subjects concluded that: … </w:t>
      </w:r>
      <w:r w:rsidRPr="00A3215B">
        <w:rPr>
          <w:rStyle w:val="StyleUnderline"/>
          <w:rFonts w:asciiTheme="minorHAnsi" w:hAnsiTheme="minorHAnsi"/>
        </w:rPr>
        <w:t>lack of data makes it very difficult to assess whether there is in fact a shortage of STEM graduates and postgraduates and in which sectors</w:t>
      </w:r>
      <w:r w:rsidRPr="00A3215B">
        <w:rPr>
          <w:rFonts w:asciiTheme="minorHAnsi" w:hAnsiTheme="minorHAnsi"/>
          <w:sz w:val="16"/>
        </w:rPr>
        <w:t xml:space="preserve">. This is critical because, if it is not known whether there is a shortage, remedial actions cannot be put in place. (Select Committee on Science and Technology, 2012, p. 6) </w:t>
      </w:r>
      <w:r w:rsidRPr="00A3215B">
        <w:rPr>
          <w:rStyle w:val="StyleUnderline"/>
          <w:rFonts w:asciiTheme="minorHAnsi" w:hAnsiTheme="minorHAnsi"/>
        </w:rPr>
        <w:t>There have been conceptual, methodological and ideological obstacles to producing good quality evidence about whether or not there is a shortage or surplus of highly skilled scientists and engineers</w:t>
      </w:r>
      <w:r w:rsidRPr="00A3215B">
        <w:rPr>
          <w:rFonts w:asciiTheme="minorHAnsi" w:hAnsiTheme="minorHAnsi"/>
          <w:sz w:val="16"/>
        </w:rPr>
        <w:t xml:space="preserve"> (see also Committee on Science, Engineering and Public Policy, 1995; </w:t>
      </w:r>
      <w:proofErr w:type="spellStart"/>
      <w:r w:rsidRPr="00A3215B">
        <w:rPr>
          <w:rFonts w:asciiTheme="minorHAnsi" w:hAnsiTheme="minorHAnsi"/>
          <w:sz w:val="16"/>
        </w:rPr>
        <w:t>Kastner</w:t>
      </w:r>
      <w:proofErr w:type="spellEnd"/>
      <w:r w:rsidRPr="00A3215B">
        <w:rPr>
          <w:rFonts w:asciiTheme="minorHAnsi" w:hAnsiTheme="minorHAnsi"/>
          <w:sz w:val="16"/>
        </w:rPr>
        <w:t xml:space="preserve">, 1972; US House of Representatives, 1991; Wilkinson &amp; Mace, 1973). While it is perhaps unsurprising that predicting future supply and demand is an ‘inexact science’ (Lane, 1995), </w:t>
      </w:r>
      <w:r w:rsidRPr="00A3215B">
        <w:rPr>
          <w:rStyle w:val="Emphasis"/>
          <w:rFonts w:asciiTheme="minorHAnsi" w:hAnsiTheme="minorHAnsi"/>
        </w:rPr>
        <w:t>it is important not to underestimate the ideological threads that run through this debate</w:t>
      </w:r>
      <w:r w:rsidRPr="00A3215B">
        <w:rPr>
          <w:rFonts w:asciiTheme="minorHAnsi" w:hAnsiTheme="minorHAnsi"/>
          <w:sz w:val="16"/>
        </w:rPr>
        <w:t>: as Godin points out ‘</w:t>
      </w:r>
      <w:r w:rsidRPr="00A3215B">
        <w:rPr>
          <w:rStyle w:val="StyleUnderline"/>
          <w:rFonts w:asciiTheme="minorHAnsi" w:hAnsiTheme="minorHAnsi"/>
        </w:rPr>
        <w:t>incomplete statistics never prevented people taking firm positions on scientific and technical human resources’</w:t>
      </w:r>
      <w:r w:rsidRPr="00A3215B">
        <w:rPr>
          <w:rFonts w:asciiTheme="minorHAnsi" w:hAnsiTheme="minorHAnsi"/>
          <w:sz w:val="16"/>
        </w:rPr>
        <w:t xml:space="preserve"> (2002, p. 3). This can be seen in the following quotations from prominent voices in the field: I can give you my own opinion as a result of my long experience and effort in this field, but I fear I cannot give you authoritative data with numbers because I have been unable to find such data; so I am sure that many of your witnesses will give you their opinions, as I am doing. I doubt if very many of them can give you facts or figures which most of us would like to have if they are available. (Evidence given by Admiral Hoare to the US House of Representatives, 1959, p. 839) </w:t>
      </w:r>
      <w:r w:rsidRPr="00A3215B">
        <w:rPr>
          <w:rStyle w:val="StyleUnderline"/>
          <w:rFonts w:asciiTheme="minorHAnsi" w:hAnsiTheme="minorHAnsi"/>
        </w:rPr>
        <w:t>The models used to project supply and demand for scientists and engineers have been subject to criticism</w:t>
      </w:r>
      <w:r w:rsidRPr="00A3215B">
        <w:rPr>
          <w:rFonts w:asciiTheme="minorHAnsi" w:hAnsiTheme="minorHAnsi"/>
          <w:sz w:val="16"/>
        </w:rPr>
        <w:t xml:space="preserve">. But most of the dispute turns on quantitative details rather than the fundamental conclusion, namely that unless corrective actions are taken immediately, universities, industry and government will begin to experience shortages of scientists and engineers in the next four to six years with shortages becoming significant during the early years of the next century. (Presidential address to the AAAS, Atkinson, 1990, p. 427) … it would be unfortunate if ‘an erroneous impression [were] created on the basis of insufficient evidence that there is no shortage of scientists and engineers—a premise which, in my judgment, would be injurious to the best economic and defense interests of the United States’. [Comments by A. T. Waterman, first director of the NSF, made in response to the publication of Blank and Stigler's (1957) book which disputed the existence of science and engineering shortages, cited in England (1982, p. 405)] </w:t>
      </w:r>
      <w:r w:rsidRPr="00A3215B">
        <w:rPr>
          <w:rStyle w:val="StyleUnderline"/>
          <w:rFonts w:asciiTheme="minorHAnsi" w:hAnsiTheme="minorHAnsi"/>
        </w:rPr>
        <w:t xml:space="preserve">Despite this evident need for sound data on the STEM workforce, </w:t>
      </w:r>
      <w:r w:rsidRPr="00A3215B">
        <w:rPr>
          <w:rStyle w:val="Emphasis"/>
          <w:rFonts w:asciiTheme="minorHAnsi" w:hAnsiTheme="minorHAnsi"/>
        </w:rPr>
        <w:t>there are no specific sources of data on occupational shortages</w:t>
      </w:r>
      <w:r w:rsidRPr="00A3215B">
        <w:rPr>
          <w:rFonts w:asciiTheme="minorHAnsi" w:hAnsiTheme="minorHAnsi"/>
          <w:sz w:val="16"/>
        </w:rPr>
        <w:t xml:space="preserve"> (</w:t>
      </w:r>
      <w:proofErr w:type="spellStart"/>
      <w:r w:rsidRPr="00A3215B">
        <w:rPr>
          <w:rFonts w:asciiTheme="minorHAnsi" w:hAnsiTheme="minorHAnsi"/>
          <w:sz w:val="16"/>
        </w:rPr>
        <w:t>Veneri</w:t>
      </w:r>
      <w:proofErr w:type="spellEnd"/>
      <w:r w:rsidRPr="00A3215B">
        <w:rPr>
          <w:rFonts w:asciiTheme="minorHAnsi" w:hAnsiTheme="minorHAnsi"/>
          <w:sz w:val="16"/>
        </w:rPr>
        <w:t>, 1999) and instead analysts have adopted three main approaches to estimating the supply and demand of scientists and engineers: demand forecasting, wage differentials and employer estimates. The advantages and disadvantages of each are considered in turn below.</w:t>
      </w:r>
    </w:p>
    <w:p w:rsidR="006D7619" w:rsidRPr="00A3215B" w:rsidRDefault="006D7619" w:rsidP="00AE10EA">
      <w:pPr>
        <w:pStyle w:val="Heading4"/>
        <w:rPr>
          <w:rFonts w:asciiTheme="minorHAnsi" w:hAnsiTheme="minorHAnsi"/>
        </w:rPr>
      </w:pPr>
      <w:r w:rsidRPr="00A3215B">
        <w:rPr>
          <w:rFonts w:asciiTheme="minorHAnsi" w:hAnsiTheme="minorHAnsi"/>
        </w:rPr>
        <w:t xml:space="preserve">Worst-case are </w:t>
      </w:r>
      <w:r w:rsidRPr="00A3215B">
        <w:rPr>
          <w:rFonts w:asciiTheme="minorHAnsi" w:hAnsiTheme="minorHAnsi"/>
          <w:u w:val="single"/>
        </w:rPr>
        <w:t>short-term</w:t>
      </w:r>
      <w:r w:rsidRPr="00A3215B">
        <w:rPr>
          <w:rFonts w:asciiTheme="minorHAnsi" w:hAnsiTheme="minorHAnsi"/>
        </w:rPr>
        <w:t xml:space="preserve">, </w:t>
      </w:r>
      <w:r w:rsidRPr="00A3215B">
        <w:rPr>
          <w:rFonts w:asciiTheme="minorHAnsi" w:hAnsiTheme="minorHAnsi"/>
          <w:u w:val="single"/>
        </w:rPr>
        <w:t>narrow</w:t>
      </w:r>
      <w:r w:rsidRPr="00A3215B">
        <w:rPr>
          <w:rFonts w:asciiTheme="minorHAnsi" w:hAnsiTheme="minorHAnsi"/>
        </w:rPr>
        <w:t xml:space="preserve"> skill gaps – that’s self-correcting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The existence of short‐term shortages With the attention of the scientific, education and policy community focused on concerns about widespread and sweeping shortages across the sector, which as discussed here, have often failed to </w:t>
      </w:r>
      <w:proofErr w:type="spellStart"/>
      <w:r w:rsidRPr="00A3215B">
        <w:rPr>
          <w:rFonts w:asciiTheme="minorHAnsi" w:hAnsiTheme="minorHAnsi"/>
          <w:sz w:val="16"/>
        </w:rPr>
        <w:t>materialise</w:t>
      </w:r>
      <w:proofErr w:type="spellEnd"/>
      <w:r w:rsidRPr="00A3215B">
        <w:rPr>
          <w:rFonts w:asciiTheme="minorHAnsi" w:hAnsiTheme="minorHAnsi"/>
          <w:sz w:val="16"/>
        </w:rPr>
        <w:t xml:space="preserve">. There has been little room for scrutiny and planning for short‐term specialist skill shortages. For instance, </w:t>
      </w:r>
      <w:r w:rsidRPr="00A3215B">
        <w:rPr>
          <w:rStyle w:val="StyleUnderline"/>
          <w:rFonts w:asciiTheme="minorHAnsi" w:hAnsiTheme="minorHAnsi"/>
        </w:rPr>
        <w:t xml:space="preserve">some evidence does point to certain contexts in which science and engineering shortages may be apparent but this evidence also shows that such shortages can be </w:t>
      </w:r>
      <w:r w:rsidRPr="00A3215B">
        <w:rPr>
          <w:rStyle w:val="Emphasis"/>
          <w:rFonts w:asciiTheme="minorHAnsi" w:hAnsiTheme="minorHAnsi"/>
        </w:rPr>
        <w:t>limited</w:t>
      </w:r>
      <w:r w:rsidRPr="00A3215B">
        <w:rPr>
          <w:rStyle w:val="StyleUnderline"/>
          <w:rFonts w:asciiTheme="minorHAnsi" w:hAnsiTheme="minorHAnsi"/>
        </w:rPr>
        <w:t xml:space="preserve"> to </w:t>
      </w:r>
      <w:r w:rsidRPr="00A3215B">
        <w:rPr>
          <w:rStyle w:val="Emphasis"/>
          <w:rFonts w:asciiTheme="minorHAnsi" w:hAnsiTheme="minorHAnsi"/>
        </w:rPr>
        <w:t xml:space="preserve">particular periods </w:t>
      </w:r>
      <w:r w:rsidRPr="00A3215B">
        <w:rPr>
          <w:rStyle w:val="StyleUnderline"/>
          <w:rFonts w:asciiTheme="minorHAnsi" w:hAnsiTheme="minorHAnsi"/>
        </w:rPr>
        <w:t xml:space="preserve">of booming expansion, to certain disciplinary </w:t>
      </w:r>
      <w:proofErr w:type="spellStart"/>
      <w:r w:rsidRPr="00A3215B">
        <w:rPr>
          <w:rStyle w:val="StyleUnderline"/>
          <w:rFonts w:asciiTheme="minorHAnsi" w:hAnsiTheme="minorHAnsi"/>
        </w:rPr>
        <w:t>specialisations</w:t>
      </w:r>
      <w:proofErr w:type="spellEnd"/>
      <w:r w:rsidRPr="00A3215B">
        <w:rPr>
          <w:rStyle w:val="StyleUnderline"/>
          <w:rFonts w:asciiTheme="minorHAnsi" w:hAnsiTheme="minorHAnsi"/>
        </w:rPr>
        <w:t xml:space="preserve"> that have moved in and out of </w:t>
      </w:r>
      <w:proofErr w:type="spellStart"/>
      <w:r w:rsidRPr="00A3215B">
        <w:rPr>
          <w:rStyle w:val="StyleUnderline"/>
          <w:rFonts w:asciiTheme="minorHAnsi" w:hAnsiTheme="minorHAnsi"/>
        </w:rPr>
        <w:t>favour</w:t>
      </w:r>
      <w:proofErr w:type="spellEnd"/>
      <w:r w:rsidRPr="00A3215B">
        <w:rPr>
          <w:rStyle w:val="StyleUnderline"/>
          <w:rFonts w:asciiTheme="minorHAnsi" w:hAnsiTheme="minorHAnsi"/>
        </w:rPr>
        <w:t xml:space="preserve"> and to specific geographic locations</w:t>
      </w:r>
      <w:r w:rsidRPr="00A3215B">
        <w:rPr>
          <w:rFonts w:asciiTheme="minorHAnsi" w:hAnsiTheme="minorHAnsi"/>
          <w:sz w:val="16"/>
        </w:rPr>
        <w:t xml:space="preserve"> (such as the concentration of tech employers in Silicon Valley) (see also UKCES, 2013). For example, in the early 1970s rising oil prices led to an expansion in research and development within the industry and a subsequent increase in demand for petroleum scientists and engineers (</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However, by the early 1980s falling oil prices were accompanied by a decline in industry investment and lowered demand for skilled workers. This meant that what were once good job prospects had now deteriorated and in consequence there were fewer new entrants to what had become a contracting sector. From the start of the new millennium onwards, rising oil prices combined with the emergence of new technologies, such as ‘fracking’, once more resulted in increased demand for scientists and engineers with skills in this area, but as it takes time to recruit and train these workers, a sudden boom in the industry is necessarily accompanied by a time lag before the education system can supply workers with the required skills. There are parallels here with the nuclear power industry. In the late 1970s and early 1980s enthusiasm for nuclear power had started to decline, in part influenced by low oil prices but also by accidents at Three Mile Island, and later, Chernobyl. Demand and career prospects for nuclear scientists and engineers diminished as a result. However, more recent rises in oil prices, instability in the Middle East and targets for reducing CO2 emissions have led to renewed focus on nuclear power. So after two decades of little or no demand for nuclear scientists, workers with the necessary and </w:t>
      </w:r>
      <w:proofErr w:type="spellStart"/>
      <w:r w:rsidRPr="00A3215B">
        <w:rPr>
          <w:rFonts w:asciiTheme="minorHAnsi" w:hAnsiTheme="minorHAnsi"/>
          <w:sz w:val="16"/>
        </w:rPr>
        <w:t>specialised</w:t>
      </w:r>
      <w:proofErr w:type="spellEnd"/>
      <w:r w:rsidRPr="00A3215B">
        <w:rPr>
          <w:rFonts w:asciiTheme="minorHAnsi" w:hAnsiTheme="minorHAnsi"/>
          <w:sz w:val="16"/>
        </w:rPr>
        <w:t xml:space="preserve"> skills were once more needed and concerns about skills shortages in this field were raised (e.g. Cm. 8980, 2014). However, the 2011 accident at the Fukushima nuclear plant in Japan has prompted some wariness over future investment in nuclear power, which in turn could have a potential impact upon the training and recruitment of highly skilled workers in the nuclear industry (Schneider, 2011). These two examples from the energy industry provide a useful illustration about how difficult it is to plan and forecast future demand of skilled workers in a </w:t>
      </w:r>
      <w:proofErr w:type="spellStart"/>
      <w:r w:rsidRPr="00A3215B">
        <w:rPr>
          <w:rFonts w:asciiTheme="minorHAnsi" w:hAnsiTheme="minorHAnsi"/>
          <w:sz w:val="16"/>
        </w:rPr>
        <w:t>specialised</w:t>
      </w:r>
      <w:proofErr w:type="spellEnd"/>
      <w:r w:rsidRPr="00A3215B">
        <w:rPr>
          <w:rFonts w:asciiTheme="minorHAnsi" w:hAnsiTheme="minorHAnsi"/>
          <w:sz w:val="16"/>
        </w:rPr>
        <w:t xml:space="preserve"> industry. </w:t>
      </w:r>
      <w:r w:rsidRPr="00A3215B">
        <w:rPr>
          <w:rStyle w:val="StyleUnderline"/>
          <w:rFonts w:asciiTheme="minorHAnsi" w:hAnsiTheme="minorHAnsi"/>
        </w:rPr>
        <w:t>Economic, geopolitical and social changes mean that workforce forecasting cannot be based only upon birth rate projections and anticipated throughput from education</w:t>
      </w:r>
      <w:r w:rsidRPr="00A3215B">
        <w:rPr>
          <w:rFonts w:asciiTheme="minorHAnsi" w:hAnsiTheme="minorHAnsi"/>
          <w:sz w:val="16"/>
        </w:rPr>
        <w:t>. However such ‘</w:t>
      </w:r>
      <w:r w:rsidRPr="00A3215B">
        <w:rPr>
          <w:rStyle w:val="StyleUnderline"/>
          <w:rFonts w:asciiTheme="minorHAnsi" w:hAnsiTheme="minorHAnsi"/>
        </w:rPr>
        <w:t>pockets’ of shortages may be transitory and can be difficult to predict</w:t>
      </w:r>
      <w:r w:rsidRPr="00A3215B">
        <w:rPr>
          <w:rFonts w:asciiTheme="minorHAnsi" w:hAnsiTheme="minorHAnsi"/>
          <w:sz w:val="16"/>
        </w:rPr>
        <w:t xml:space="preserve"> (UKCES, 2015). For example, a 2015 report into skills shortages within the pharmaceutical sector points to some of the challenges in addressing these ‘pockets’ of shortages (APBI, 2015). This report is presented as a follow up to a 2008 document that identified skills gaps in areas such as drug metabolism, pharmacokinetics and in vivo sciences. However in the later report, shortages in these areas were found to no longer exist. Partly, the report claims because of new initiatives that were funded in response to the earlier shortages but also because of ‘the changing landscape of the pharmaceutical industry’ (APBI, 2015, p. 6). While both explanations may be true, </w:t>
      </w:r>
      <w:r w:rsidRPr="00A3215B">
        <w:rPr>
          <w:rStyle w:val="StyleUnderline"/>
          <w:rFonts w:asciiTheme="minorHAnsi" w:hAnsiTheme="minorHAnsi"/>
        </w:rPr>
        <w:t>the transitory nature of these shortages makes it very difficult</w:t>
      </w:r>
      <w:r w:rsidRPr="00A3215B">
        <w:rPr>
          <w:rFonts w:asciiTheme="minorHAnsi" w:hAnsiTheme="minorHAnsi"/>
          <w:sz w:val="16"/>
        </w:rPr>
        <w:t xml:space="preserve"> for educational institutions </w:t>
      </w:r>
      <w:r w:rsidRPr="00A3215B">
        <w:rPr>
          <w:rStyle w:val="StyleUnderline"/>
          <w:rFonts w:asciiTheme="minorHAnsi" w:hAnsiTheme="minorHAnsi"/>
        </w:rPr>
        <w:t>to respond</w:t>
      </w:r>
      <w:r w:rsidRPr="00A3215B">
        <w:rPr>
          <w:rFonts w:asciiTheme="minorHAnsi" w:hAnsiTheme="minorHAnsi"/>
          <w:sz w:val="16"/>
        </w:rPr>
        <w:t xml:space="preserve">, as is so often requested, </w:t>
      </w:r>
      <w:r w:rsidRPr="00A3215B">
        <w:rPr>
          <w:rStyle w:val="StyleUnderline"/>
          <w:rFonts w:asciiTheme="minorHAnsi" w:hAnsiTheme="minorHAnsi"/>
        </w:rPr>
        <w:t xml:space="preserve">with new </w:t>
      </w:r>
      <w:proofErr w:type="spellStart"/>
      <w:r w:rsidRPr="00A3215B">
        <w:rPr>
          <w:rStyle w:val="StyleUnderline"/>
          <w:rFonts w:asciiTheme="minorHAnsi" w:hAnsiTheme="minorHAnsi"/>
        </w:rPr>
        <w:t>programmes</w:t>
      </w:r>
      <w:proofErr w:type="spellEnd"/>
      <w:r w:rsidRPr="00A3215B">
        <w:rPr>
          <w:rStyle w:val="StyleUnderline"/>
          <w:rFonts w:asciiTheme="minorHAnsi" w:hAnsiTheme="minorHAnsi"/>
        </w:rPr>
        <w:t xml:space="preserve"> and more </w:t>
      </w:r>
      <w:proofErr w:type="spellStart"/>
      <w:r w:rsidRPr="00A3215B">
        <w:rPr>
          <w:rStyle w:val="StyleUnderline"/>
          <w:rFonts w:asciiTheme="minorHAnsi" w:hAnsiTheme="minorHAnsi"/>
        </w:rPr>
        <w:t>specialised</w:t>
      </w:r>
      <w:proofErr w:type="spellEnd"/>
      <w:r w:rsidRPr="00A3215B">
        <w:rPr>
          <w:rStyle w:val="StyleUnderline"/>
          <w:rFonts w:asciiTheme="minorHAnsi" w:hAnsiTheme="minorHAnsi"/>
        </w:rPr>
        <w:t xml:space="preserve"> training, to what might be a </w:t>
      </w:r>
      <w:r w:rsidRPr="00A3215B">
        <w:rPr>
          <w:rStyle w:val="Emphasis"/>
          <w:rFonts w:asciiTheme="minorHAnsi" w:hAnsiTheme="minorHAnsi"/>
        </w:rPr>
        <w:t>relatively short‐lived</w:t>
      </w:r>
      <w:r w:rsidRPr="00A3215B">
        <w:rPr>
          <w:rStyle w:val="StyleUnderline"/>
          <w:rFonts w:asciiTheme="minorHAnsi" w:hAnsiTheme="minorHAnsi"/>
        </w:rPr>
        <w:t xml:space="preserve"> skills deficit</w:t>
      </w:r>
      <w:r w:rsidRPr="00A3215B">
        <w:rPr>
          <w:rFonts w:asciiTheme="minorHAnsi" w:hAnsiTheme="minorHAnsi"/>
          <w:sz w:val="16"/>
        </w:rPr>
        <w:t>. Notwithstanding the implications for new students who may have been recruited to these shortage areas and who, while still inside the STEM education pipeline, might find themselves qualified for specialist work in areas where there is no longer much demand for their skills.</w:t>
      </w:r>
    </w:p>
    <w:p w:rsidR="006D7619" w:rsidRPr="00A3215B" w:rsidRDefault="006D7619" w:rsidP="006D7619">
      <w:pPr>
        <w:rPr>
          <w:rFonts w:asciiTheme="minorHAnsi" w:hAnsiTheme="minorHAnsi"/>
        </w:rPr>
      </w:pPr>
    </w:p>
    <w:p w:rsidR="002C5225" w:rsidRPr="00A3215B" w:rsidRDefault="002C5225" w:rsidP="002C5225">
      <w:pPr>
        <w:pStyle w:val="Heading3"/>
        <w:rPr>
          <w:rFonts w:asciiTheme="minorHAnsi" w:hAnsiTheme="minorHAnsi"/>
        </w:rPr>
      </w:pPr>
      <w:r w:rsidRPr="00A3215B">
        <w:rPr>
          <w:rFonts w:asciiTheme="minorHAnsi" w:hAnsiTheme="minorHAnsi"/>
        </w:rPr>
        <w:t xml:space="preserve">2nc STEM High / Resilient – </w:t>
      </w:r>
      <w:proofErr w:type="spellStart"/>
      <w:proofErr w:type="gramStart"/>
      <w:r w:rsidRPr="00A3215B">
        <w:rPr>
          <w:rFonts w:asciiTheme="minorHAnsi" w:hAnsiTheme="minorHAnsi"/>
        </w:rPr>
        <w:t>Ev</w:t>
      </w:r>
      <w:proofErr w:type="spellEnd"/>
      <w:proofErr w:type="gramEnd"/>
      <w:r w:rsidRPr="00A3215B">
        <w:rPr>
          <w:rFonts w:asciiTheme="minorHAnsi" w:hAnsiTheme="minorHAnsi"/>
        </w:rPr>
        <w:t xml:space="preserve"> Comparison</w:t>
      </w:r>
    </w:p>
    <w:p w:rsidR="002C5225" w:rsidRPr="00A3215B" w:rsidRDefault="002C5225" w:rsidP="002C5225">
      <w:pPr>
        <w:rPr>
          <w:rFonts w:asciiTheme="minorHAnsi" w:hAnsiTheme="minorHAnsi"/>
        </w:rPr>
      </w:pPr>
    </w:p>
    <w:p w:rsidR="006D7619" w:rsidRPr="00A3215B" w:rsidRDefault="006D7619" w:rsidP="002C5225">
      <w:pPr>
        <w:pStyle w:val="Heading4"/>
        <w:rPr>
          <w:rFonts w:asciiTheme="minorHAnsi" w:hAnsiTheme="minorHAnsi"/>
        </w:rPr>
      </w:pPr>
      <w:r w:rsidRPr="00A3215B">
        <w:rPr>
          <w:rFonts w:asciiTheme="minorHAnsi" w:hAnsiTheme="minorHAnsi"/>
        </w:rPr>
        <w:t xml:space="preserve">Prefer </w:t>
      </w:r>
      <w:r w:rsidRPr="00A3215B">
        <w:rPr>
          <w:rFonts w:asciiTheme="minorHAnsi" w:hAnsiTheme="minorHAnsi"/>
          <w:u w:val="single"/>
        </w:rPr>
        <w:t>peer-reviewed</w:t>
      </w:r>
      <w:r w:rsidRPr="00A3215B">
        <w:rPr>
          <w:rFonts w:asciiTheme="minorHAnsi" w:hAnsiTheme="minorHAnsi"/>
        </w:rPr>
        <w:t xml:space="preserve"> studies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These concerns about the supply of highly skilled STEM workers have been central to public policy on education, science and engineering in the USA and the UK since at least the time of the Second World War (e.g. Bush, 1945; Cmd. 6824, 1946; Steelman, 1948). The literature in this field is vast but has kept to the same basic reasoning since the 1940s: that there is a shortage of highly skilled science and engineering graduates, arising in part because of poor quality science teaching in schools and that these shortages are detrimental to a nation's technological and economic development. However, behind the apparent consensus is a much more complex reality. As this paper will show, </w:t>
      </w:r>
      <w:r w:rsidRPr="00A3215B">
        <w:rPr>
          <w:rStyle w:val="StyleUnderline"/>
          <w:rFonts w:asciiTheme="minorHAnsi" w:hAnsiTheme="minorHAnsi"/>
        </w:rPr>
        <w:t>‘moral panics’ about the future supply of a highly skilled science and engineering workforce have influenced the direction of education policy for decades</w:t>
      </w:r>
      <w:r w:rsidRPr="00A3215B">
        <w:rPr>
          <w:rFonts w:asciiTheme="minorHAnsi" w:hAnsiTheme="minorHAnsi"/>
          <w:sz w:val="16"/>
        </w:rPr>
        <w:t xml:space="preserve">. </w:t>
      </w:r>
      <w:r w:rsidRPr="00A3215B">
        <w:rPr>
          <w:rStyle w:val="StyleUnderline"/>
          <w:rFonts w:asciiTheme="minorHAnsi" w:hAnsiTheme="minorHAnsi"/>
        </w:rPr>
        <w:t xml:space="preserve">Yet shortage claims are </w:t>
      </w:r>
      <w:r w:rsidRPr="00A3215B">
        <w:rPr>
          <w:rStyle w:val="Emphasis"/>
          <w:rFonts w:asciiTheme="minorHAnsi" w:hAnsiTheme="minorHAnsi"/>
        </w:rPr>
        <w:t>inconsistent</w:t>
      </w:r>
      <w:r w:rsidRPr="00A3215B">
        <w:rPr>
          <w:rStyle w:val="StyleUnderline"/>
          <w:rFonts w:asciiTheme="minorHAnsi" w:hAnsiTheme="minorHAnsi"/>
        </w:rPr>
        <w:t xml:space="preserve"> with the </w:t>
      </w:r>
      <w:r w:rsidRPr="00A3215B">
        <w:rPr>
          <w:rStyle w:val="Emphasis"/>
          <w:rFonts w:asciiTheme="minorHAnsi" w:hAnsiTheme="minorHAnsi"/>
        </w:rPr>
        <w:t>substantial body of evidence</w:t>
      </w:r>
      <w:r w:rsidRPr="00A3215B">
        <w:rPr>
          <w:rStyle w:val="StyleUnderline"/>
          <w:rFonts w:asciiTheme="minorHAnsi" w:hAnsiTheme="minorHAnsi"/>
        </w:rPr>
        <w:t xml:space="preserve"> that has accumulated since the middle of the last century</w:t>
      </w:r>
      <w:r w:rsidRPr="00A3215B">
        <w:rPr>
          <w:rFonts w:asciiTheme="minorHAnsi" w:hAnsiTheme="minorHAnsi"/>
          <w:sz w:val="16"/>
        </w:rPr>
        <w:t xml:space="preserve">, largely as the result of research by economists and other </w:t>
      </w:r>
      <w:proofErr w:type="spellStart"/>
      <w:r w:rsidRPr="00A3215B">
        <w:rPr>
          <w:rFonts w:asciiTheme="minorHAnsi" w:hAnsiTheme="minorHAnsi"/>
          <w:sz w:val="16"/>
        </w:rPr>
        <w:t>labour</w:t>
      </w:r>
      <w:proofErr w:type="spellEnd"/>
      <w:r w:rsidRPr="00A3215B">
        <w:rPr>
          <w:rFonts w:asciiTheme="minorHAnsi" w:hAnsiTheme="minorHAnsi"/>
          <w:sz w:val="16"/>
        </w:rPr>
        <w:t xml:space="preserve"> market analysts. This paper takes the end of the Second World War as its starting point and considers the pivotal stages in the development of a crisis account of the supply and demand of science and engineering professionals in the UK and the USA and its parallel influence on science education policy. This long‐term perspective provides an important context for the shortage debates that underpin contemporary policy discourse surrounding the education, recruitment and retention of highly qualified scientific personnel. The need for this type of historical account in policy research is important as in the rush to develop and implement new policies and initiatives there is often little or no regard for the longer or even medium term effects of past reforms (Tyack &amp; Cuban, 1997). The literature in this field is considerable and cannot be effectively </w:t>
      </w:r>
      <w:proofErr w:type="spellStart"/>
      <w:r w:rsidRPr="00A3215B">
        <w:rPr>
          <w:rFonts w:asciiTheme="minorHAnsi" w:hAnsiTheme="minorHAnsi"/>
          <w:sz w:val="16"/>
        </w:rPr>
        <w:t>summarised</w:t>
      </w:r>
      <w:proofErr w:type="spellEnd"/>
      <w:r w:rsidRPr="00A3215B">
        <w:rPr>
          <w:rFonts w:asciiTheme="minorHAnsi" w:hAnsiTheme="minorHAnsi"/>
          <w:sz w:val="16"/>
        </w:rPr>
        <w:t xml:space="preserve"> in a single paper. What is possible, however, is to provide a chronological overview of some of the key stages in the evolution of the shortage debate and to look at some of the shortcomings and challenges to the evidence that underpins it. It is also possible to consider the consequences that more than seven decades of crisis accounts have had for education policy as well as for the recruitment and retention of highly skilled scientists and engineers. </w:t>
      </w:r>
      <w:r w:rsidRPr="00A3215B">
        <w:rPr>
          <w:rStyle w:val="StyleUnderline"/>
          <w:rFonts w:asciiTheme="minorHAnsi" w:hAnsiTheme="minorHAnsi"/>
        </w:rPr>
        <w:t xml:space="preserve">The literature reviewed here has been drawn from </w:t>
      </w:r>
      <w:r w:rsidRPr="00A3215B">
        <w:rPr>
          <w:rStyle w:val="Emphasis"/>
          <w:rFonts w:asciiTheme="minorHAnsi" w:hAnsiTheme="minorHAnsi"/>
        </w:rPr>
        <w:t>a range of sources,</w:t>
      </w:r>
      <w:r w:rsidRPr="00A3215B">
        <w:rPr>
          <w:rStyle w:val="StyleUnderline"/>
          <w:rFonts w:asciiTheme="minorHAnsi" w:hAnsiTheme="minorHAnsi"/>
        </w:rPr>
        <w:t xml:space="preserve"> including government committee reports and transcripts, policy documents, other grey literature as well as from </w:t>
      </w:r>
      <w:r w:rsidRPr="00A3215B">
        <w:rPr>
          <w:rStyle w:val="Emphasis"/>
          <w:rFonts w:asciiTheme="minorHAnsi" w:hAnsiTheme="minorHAnsi"/>
        </w:rPr>
        <w:t>peer‐reviewed academic publications</w:t>
      </w:r>
      <w:r w:rsidRPr="00A3215B">
        <w:rPr>
          <w:rFonts w:asciiTheme="minorHAnsi" w:hAnsiTheme="minorHAnsi"/>
          <w:sz w:val="16"/>
        </w:rPr>
        <w:t>. As the purpose of the paper is to provide an historical account of the STEM shortage crisis, most of this literature was published between the end of the Second World War and the mid‐1990s, with links to contemporary accounts and studies provided where appropriate.</w:t>
      </w:r>
    </w:p>
    <w:p w:rsidR="006D7619" w:rsidRPr="00A3215B" w:rsidRDefault="006D7619" w:rsidP="002C5225">
      <w:pPr>
        <w:pStyle w:val="Heading4"/>
        <w:rPr>
          <w:rFonts w:asciiTheme="minorHAnsi" w:hAnsiTheme="minorHAnsi"/>
        </w:rPr>
      </w:pPr>
      <w:r w:rsidRPr="00A3215B">
        <w:rPr>
          <w:rFonts w:asciiTheme="minorHAnsi" w:hAnsiTheme="minorHAnsi"/>
        </w:rPr>
        <w:t xml:space="preserve">Their arguments are </w:t>
      </w:r>
      <w:r w:rsidRPr="00A3215B">
        <w:rPr>
          <w:rFonts w:asciiTheme="minorHAnsi" w:hAnsiTheme="minorHAnsi"/>
          <w:i/>
        </w:rPr>
        <w:t>rooted</w:t>
      </w:r>
      <w:r w:rsidRPr="00A3215B">
        <w:rPr>
          <w:rFonts w:asciiTheme="minorHAnsi" w:hAnsiTheme="minorHAnsi"/>
        </w:rPr>
        <w:t xml:space="preserve"> in bias, </w:t>
      </w:r>
      <w:r w:rsidRPr="00A3215B">
        <w:rPr>
          <w:rFonts w:asciiTheme="minorHAnsi" w:hAnsiTheme="minorHAnsi"/>
          <w:i/>
        </w:rPr>
        <w:t>not</w:t>
      </w:r>
      <w:r w:rsidRPr="00A3215B">
        <w:rPr>
          <w:rFonts w:asciiTheme="minorHAnsi" w:hAnsiTheme="minorHAnsi"/>
        </w:rPr>
        <w:t xml:space="preserve"> data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A crisis in supply? A chronology of the shortage debate According to </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w:t>
      </w:r>
      <w:r w:rsidRPr="00A3215B">
        <w:rPr>
          <w:rStyle w:val="StyleUnderline"/>
          <w:rFonts w:asciiTheme="minorHAnsi" w:hAnsiTheme="minorHAnsi"/>
        </w:rPr>
        <w:t xml:space="preserve">the science shortage debate can be </w:t>
      </w:r>
      <w:proofErr w:type="spellStart"/>
      <w:r w:rsidRPr="00A3215B">
        <w:rPr>
          <w:rStyle w:val="StyleUnderline"/>
          <w:rFonts w:asciiTheme="minorHAnsi" w:hAnsiTheme="minorHAnsi"/>
        </w:rPr>
        <w:t>characterised</w:t>
      </w:r>
      <w:proofErr w:type="spellEnd"/>
      <w:r w:rsidRPr="00A3215B">
        <w:rPr>
          <w:rStyle w:val="StyleUnderline"/>
          <w:rFonts w:asciiTheme="minorHAnsi" w:hAnsiTheme="minorHAnsi"/>
        </w:rPr>
        <w:t xml:space="preserve"> as three stage cycles of alarm, boom and bust</w:t>
      </w:r>
      <w:r w:rsidRPr="00A3215B">
        <w:rPr>
          <w:rFonts w:asciiTheme="minorHAnsi" w:hAnsiTheme="minorHAnsi"/>
          <w:sz w:val="16"/>
        </w:rPr>
        <w:t xml:space="preserve">, which have ‘buffeted and destabilized’ (2014, p. 2) the scientific and engineering workforce since the time of the Second World War. </w:t>
      </w:r>
      <w:r w:rsidRPr="00A3215B">
        <w:rPr>
          <w:rStyle w:val="StyleUnderline"/>
          <w:rFonts w:asciiTheme="minorHAnsi" w:hAnsiTheme="minorHAnsi"/>
        </w:rPr>
        <w:t>Throughout the more than seven decades in which these cycles have existed, concern has been guided by influential groups of lobbyists as well as corporate and political leaders, whose views have</w:t>
      </w:r>
      <w:r w:rsidRPr="00A3215B">
        <w:rPr>
          <w:rFonts w:asciiTheme="minorHAnsi" w:hAnsiTheme="minorHAnsi"/>
          <w:sz w:val="16"/>
        </w:rPr>
        <w:t xml:space="preserve">, more often than not, </w:t>
      </w:r>
      <w:r w:rsidRPr="00A3215B">
        <w:rPr>
          <w:rStyle w:val="StyleUnderline"/>
          <w:rFonts w:asciiTheme="minorHAnsi" w:hAnsiTheme="minorHAnsi"/>
        </w:rPr>
        <w:t>been shaped by flawed data, weak evidence and vested interests</w:t>
      </w:r>
      <w:r w:rsidRPr="00A3215B">
        <w:rPr>
          <w:rFonts w:asciiTheme="minorHAnsi" w:hAnsiTheme="minorHAnsi"/>
          <w:sz w:val="16"/>
        </w:rPr>
        <w:t>. In this section we consider some of the key documents that have shaped the shortage debate, we look at the impact these have had on education policy and the arguments that have been put forward to challenge the claims. We begin with the period from the end of the Second World War to the culmination of the space race in the 1960s.</w:t>
      </w:r>
    </w:p>
    <w:p w:rsidR="006D7619" w:rsidRPr="00A3215B" w:rsidRDefault="006D7619" w:rsidP="006D7619">
      <w:pPr>
        <w:rPr>
          <w:rFonts w:asciiTheme="minorHAnsi" w:hAnsiTheme="minorHAnsi"/>
        </w:rPr>
      </w:pPr>
    </w:p>
    <w:p w:rsidR="007E5BA9" w:rsidRPr="00A3215B" w:rsidRDefault="007E5BA9" w:rsidP="007E5BA9">
      <w:pPr>
        <w:pStyle w:val="Heading3"/>
        <w:rPr>
          <w:rFonts w:asciiTheme="minorHAnsi" w:hAnsiTheme="minorHAnsi"/>
        </w:rPr>
      </w:pPr>
      <w:r w:rsidRPr="00A3215B">
        <w:rPr>
          <w:rFonts w:asciiTheme="minorHAnsi" w:hAnsiTheme="minorHAnsi"/>
        </w:rPr>
        <w:t>2nc STEM High / Resilient – AT: Demand Forecasting</w:t>
      </w:r>
    </w:p>
    <w:p w:rsidR="007E5BA9" w:rsidRPr="00A3215B" w:rsidRDefault="007E5BA9" w:rsidP="007E5BA9">
      <w:pPr>
        <w:rPr>
          <w:rFonts w:asciiTheme="minorHAnsi" w:hAnsiTheme="minorHAnsi"/>
        </w:rPr>
      </w:pPr>
    </w:p>
    <w:p w:rsidR="006D7619" w:rsidRPr="00A3215B" w:rsidRDefault="006D7619" w:rsidP="007E5BA9">
      <w:pPr>
        <w:pStyle w:val="Heading4"/>
        <w:rPr>
          <w:rFonts w:asciiTheme="minorHAnsi" w:hAnsiTheme="minorHAnsi"/>
        </w:rPr>
      </w:pPr>
      <w:r w:rsidRPr="00A3215B">
        <w:rPr>
          <w:rFonts w:asciiTheme="minorHAnsi" w:hAnsiTheme="minorHAnsi"/>
        </w:rPr>
        <w:t xml:space="preserve">Demand forecasting is flawed – prefer consensus of experts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However, </w:t>
      </w:r>
      <w:r w:rsidRPr="00A3215B">
        <w:rPr>
          <w:rStyle w:val="StyleUnderline"/>
          <w:rFonts w:asciiTheme="minorHAnsi" w:hAnsiTheme="minorHAnsi"/>
        </w:rPr>
        <w:t xml:space="preserve">despite their widespread use, demand forecasting approaches have been treated with </w:t>
      </w:r>
      <w:proofErr w:type="spellStart"/>
      <w:r w:rsidRPr="00A3215B">
        <w:rPr>
          <w:rStyle w:val="StyleUnderline"/>
          <w:rFonts w:asciiTheme="minorHAnsi" w:hAnsiTheme="minorHAnsi"/>
        </w:rPr>
        <w:t>scepticism</w:t>
      </w:r>
      <w:proofErr w:type="spellEnd"/>
      <w:r w:rsidRPr="00A3215B">
        <w:rPr>
          <w:rStyle w:val="StyleUnderline"/>
          <w:rFonts w:asciiTheme="minorHAnsi" w:hAnsiTheme="minorHAnsi"/>
        </w:rPr>
        <w:t xml:space="preserve"> by economists and widely dismissed by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market analysts. Criticisms have </w:t>
      </w:r>
      <w:proofErr w:type="spellStart"/>
      <w:r w:rsidRPr="00A3215B">
        <w:rPr>
          <w:rStyle w:val="StyleUnderline"/>
          <w:rFonts w:asciiTheme="minorHAnsi" w:hAnsiTheme="minorHAnsi"/>
        </w:rPr>
        <w:t>centred</w:t>
      </w:r>
      <w:proofErr w:type="spellEnd"/>
      <w:r w:rsidRPr="00A3215B">
        <w:rPr>
          <w:rStyle w:val="StyleUnderline"/>
          <w:rFonts w:asciiTheme="minorHAnsi" w:hAnsiTheme="minorHAnsi"/>
        </w:rPr>
        <w:t xml:space="preserve"> on the weakness of the technique in providing accurate assumptions about future changes to productivity and technology</w:t>
      </w:r>
      <w:r w:rsidRPr="00A3215B">
        <w:rPr>
          <w:rFonts w:asciiTheme="minorHAnsi" w:hAnsiTheme="minorHAnsi"/>
          <w:sz w:val="16"/>
        </w:rPr>
        <w:t xml:space="preserve"> (for example, </w:t>
      </w:r>
      <w:proofErr w:type="spellStart"/>
      <w:r w:rsidRPr="00A3215B">
        <w:rPr>
          <w:rFonts w:asciiTheme="minorHAnsi" w:hAnsiTheme="minorHAnsi"/>
          <w:sz w:val="16"/>
        </w:rPr>
        <w:t>Blaug</w:t>
      </w:r>
      <w:proofErr w:type="spellEnd"/>
      <w:r w:rsidRPr="00A3215B">
        <w:rPr>
          <w:rFonts w:asciiTheme="minorHAnsi" w:hAnsiTheme="minorHAnsi"/>
          <w:sz w:val="16"/>
        </w:rPr>
        <w:t xml:space="preserve">, 1966; Hansen et al., 1967; </w:t>
      </w:r>
      <w:proofErr w:type="spellStart"/>
      <w:r w:rsidRPr="00A3215B">
        <w:rPr>
          <w:rFonts w:asciiTheme="minorHAnsi" w:hAnsiTheme="minorHAnsi"/>
          <w:sz w:val="16"/>
        </w:rPr>
        <w:t>Kastner</w:t>
      </w:r>
      <w:proofErr w:type="spellEnd"/>
      <w:r w:rsidRPr="00A3215B">
        <w:rPr>
          <w:rFonts w:asciiTheme="minorHAnsi" w:hAnsiTheme="minorHAnsi"/>
          <w:sz w:val="16"/>
        </w:rPr>
        <w:t xml:space="preserve">, 1972; Lane, 1995; Meager, 1986). Throughout the literature on the shortage debate, </w:t>
      </w:r>
      <w:r w:rsidRPr="00A3215B">
        <w:rPr>
          <w:rStyle w:val="StyleUnderline"/>
          <w:rFonts w:asciiTheme="minorHAnsi" w:hAnsiTheme="minorHAnsi"/>
        </w:rPr>
        <w:t xml:space="preserve">work on demand forecasting has been </w:t>
      </w:r>
      <w:proofErr w:type="spellStart"/>
      <w:r w:rsidRPr="00A3215B">
        <w:rPr>
          <w:rStyle w:val="StyleUnderline"/>
          <w:rFonts w:asciiTheme="minorHAnsi" w:hAnsiTheme="minorHAnsi"/>
        </w:rPr>
        <w:t>criticised</w:t>
      </w:r>
      <w:proofErr w:type="spellEnd"/>
      <w:r w:rsidRPr="00A3215B">
        <w:rPr>
          <w:rStyle w:val="StyleUnderline"/>
          <w:rFonts w:asciiTheme="minorHAnsi" w:hAnsiTheme="minorHAnsi"/>
        </w:rPr>
        <w:t xml:space="preserve"> for being of ‘limited value’</w:t>
      </w:r>
      <w:r w:rsidRPr="00A3215B">
        <w:rPr>
          <w:rFonts w:asciiTheme="minorHAnsi" w:hAnsiTheme="minorHAnsi"/>
          <w:sz w:val="16"/>
        </w:rPr>
        <w:t xml:space="preserve"> (Wilkinson and Mace, 1973, p. 123), </w:t>
      </w:r>
      <w:r w:rsidRPr="00A3215B">
        <w:rPr>
          <w:rStyle w:val="StyleUnderline"/>
          <w:rFonts w:asciiTheme="minorHAnsi" w:hAnsiTheme="minorHAnsi"/>
        </w:rPr>
        <w:t xml:space="preserve">for not providing ‘reliable estimates of future manpower needs’ </w:t>
      </w:r>
      <w:r w:rsidRPr="00A3215B">
        <w:rPr>
          <w:rFonts w:asciiTheme="minorHAnsi" w:hAnsiTheme="minorHAnsi"/>
          <w:sz w:val="16"/>
        </w:rPr>
        <w:t xml:space="preserve">(Mace &amp; Taylor, 1975, p. 175) </w:t>
      </w:r>
      <w:r w:rsidRPr="00A3215B">
        <w:rPr>
          <w:rStyle w:val="StyleUnderline"/>
          <w:rFonts w:asciiTheme="minorHAnsi" w:hAnsiTheme="minorHAnsi"/>
        </w:rPr>
        <w:t>and generally for being so ‘chancy as to be intellectually disreputable’</w:t>
      </w:r>
      <w:r w:rsidRPr="00A3215B">
        <w:rPr>
          <w:rFonts w:asciiTheme="minorHAnsi" w:hAnsiTheme="minorHAnsi"/>
          <w:sz w:val="16"/>
        </w:rPr>
        <w:t xml:space="preserve"> (Holloway, 1973, p. 378). It is important to note, however, that many of </w:t>
      </w:r>
      <w:r w:rsidRPr="00A3215B">
        <w:rPr>
          <w:rStyle w:val="StyleUnderline"/>
          <w:rFonts w:asciiTheme="minorHAnsi" w:hAnsiTheme="minorHAnsi"/>
        </w:rPr>
        <w:t>these concerns are still relevant today</w:t>
      </w:r>
      <w:r w:rsidRPr="00A3215B">
        <w:rPr>
          <w:rFonts w:asciiTheme="minorHAnsi" w:hAnsiTheme="minorHAnsi"/>
          <w:sz w:val="16"/>
        </w:rPr>
        <w:t xml:space="preserve"> (</w:t>
      </w:r>
      <w:proofErr w:type="spellStart"/>
      <w:r w:rsidRPr="00A3215B">
        <w:rPr>
          <w:rFonts w:asciiTheme="minorHAnsi" w:hAnsiTheme="minorHAnsi"/>
          <w:sz w:val="16"/>
        </w:rPr>
        <w:t>Teitelbaum</w:t>
      </w:r>
      <w:proofErr w:type="spellEnd"/>
      <w:r w:rsidRPr="00A3215B">
        <w:rPr>
          <w:rFonts w:asciiTheme="minorHAnsi" w:hAnsiTheme="minorHAnsi"/>
          <w:sz w:val="16"/>
        </w:rPr>
        <w:t>, 2014).</w:t>
      </w:r>
    </w:p>
    <w:p w:rsidR="009136C4" w:rsidRPr="00A3215B" w:rsidRDefault="009136C4" w:rsidP="006D7619">
      <w:pPr>
        <w:rPr>
          <w:rFonts w:asciiTheme="minorHAnsi" w:hAnsiTheme="minorHAnsi"/>
          <w:sz w:val="16"/>
        </w:rPr>
      </w:pPr>
    </w:p>
    <w:p w:rsidR="00B33BB6" w:rsidRPr="00A3215B" w:rsidRDefault="00B33BB6" w:rsidP="00B33BB6">
      <w:pPr>
        <w:pStyle w:val="Heading3"/>
        <w:rPr>
          <w:rFonts w:asciiTheme="minorHAnsi" w:hAnsiTheme="minorHAnsi"/>
        </w:rPr>
      </w:pPr>
      <w:r w:rsidRPr="00A3215B">
        <w:rPr>
          <w:rFonts w:asciiTheme="minorHAnsi" w:hAnsiTheme="minorHAnsi"/>
        </w:rPr>
        <w:t>2nc STEM High / Resilient – AT: Wage Differentials</w:t>
      </w:r>
    </w:p>
    <w:p w:rsidR="00B33BB6" w:rsidRPr="00A3215B" w:rsidRDefault="00B33BB6" w:rsidP="00B33BB6">
      <w:pPr>
        <w:rPr>
          <w:rFonts w:asciiTheme="minorHAnsi" w:hAnsiTheme="minorHAnsi"/>
        </w:rPr>
      </w:pPr>
    </w:p>
    <w:p w:rsidR="006D7619" w:rsidRPr="00A3215B" w:rsidRDefault="006D7619" w:rsidP="00B33BB6">
      <w:pPr>
        <w:pStyle w:val="Heading4"/>
        <w:rPr>
          <w:rFonts w:asciiTheme="minorHAnsi" w:hAnsiTheme="minorHAnsi"/>
        </w:rPr>
      </w:pPr>
      <w:r w:rsidRPr="00A3215B">
        <w:rPr>
          <w:rFonts w:asciiTheme="minorHAnsi" w:hAnsiTheme="minorHAnsi"/>
        </w:rPr>
        <w:t xml:space="preserve">Wage differentials is a bad metric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Analysis of wage differentials</w:t>
      </w:r>
    </w:p>
    <w:p w:rsidR="006D7619" w:rsidRPr="00A3215B" w:rsidRDefault="006D7619" w:rsidP="006D7619">
      <w:pPr>
        <w:rPr>
          <w:rFonts w:asciiTheme="minorHAnsi" w:hAnsiTheme="minorHAnsi"/>
          <w:sz w:val="16"/>
        </w:rPr>
      </w:pPr>
      <w:r w:rsidRPr="00A3215B">
        <w:rPr>
          <w:rFonts w:asciiTheme="minorHAnsi" w:hAnsiTheme="minorHAnsi"/>
          <w:sz w:val="16"/>
        </w:rPr>
        <w:t xml:space="preserve">As discussed above, </w:t>
      </w:r>
      <w:proofErr w:type="spellStart"/>
      <w:r w:rsidRPr="00A3215B">
        <w:rPr>
          <w:rFonts w:asciiTheme="minorHAnsi" w:hAnsiTheme="minorHAnsi"/>
          <w:sz w:val="16"/>
        </w:rPr>
        <w:t>labour</w:t>
      </w:r>
      <w:proofErr w:type="spellEnd"/>
      <w:r w:rsidRPr="00A3215B">
        <w:rPr>
          <w:rFonts w:asciiTheme="minorHAnsi" w:hAnsiTheme="minorHAnsi"/>
          <w:sz w:val="16"/>
        </w:rPr>
        <w:t xml:space="preserve"> market economists have taken a somewhat different approach to understanding whether or not shortages exist. Their approach has been based on examining ‘the functional relationship between net demand and personal earnings from employment’ (Wilkinson &amp; Mace, 1973, p. 106) or, in other words, defining a shortage as ‘</w:t>
      </w:r>
      <w:proofErr w:type="gramStart"/>
      <w:r w:rsidRPr="00A3215B">
        <w:rPr>
          <w:rFonts w:asciiTheme="minorHAnsi" w:hAnsiTheme="minorHAnsi"/>
          <w:sz w:val="16"/>
        </w:rPr>
        <w:t>an</w:t>
      </w:r>
      <w:proofErr w:type="gramEnd"/>
      <w:r w:rsidRPr="00A3215B">
        <w:rPr>
          <w:rFonts w:asciiTheme="minorHAnsi" w:hAnsiTheme="minorHAnsi"/>
          <w:sz w:val="16"/>
        </w:rPr>
        <w:t xml:space="preserve"> excess of demand for manpower at salaries paid by firms for similar manpower in the past’ (Richardson, 1969, p. 53). The basic premise is that if an employer cannot appoint at a going salary they must pay a higher wage and in doing so would have to decide whether the benefit accrued from paying the higher salary was worth the expenditure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 Richardson, 1969). Subsequently, and in order to appoint suitably qualified workers, salaries would have to rise, but as Weinstein (2002) has argued, </w:t>
      </w:r>
      <w:r w:rsidRPr="00A3215B">
        <w:rPr>
          <w:rStyle w:val="StyleUnderline"/>
          <w:rFonts w:asciiTheme="minorHAnsi" w:hAnsiTheme="minorHAnsi"/>
        </w:rPr>
        <w:t xml:space="preserve">if there was a </w:t>
      </w:r>
      <w:proofErr w:type="spellStart"/>
      <w:r w:rsidRPr="00A3215B">
        <w:rPr>
          <w:rStyle w:val="StyleUnderline"/>
          <w:rFonts w:asciiTheme="minorHAnsi" w:hAnsiTheme="minorHAnsi"/>
        </w:rPr>
        <w:t>labour</w:t>
      </w:r>
      <w:proofErr w:type="spellEnd"/>
      <w:r w:rsidRPr="00A3215B">
        <w:rPr>
          <w:rStyle w:val="StyleUnderline"/>
          <w:rFonts w:asciiTheme="minorHAnsi" w:hAnsiTheme="minorHAnsi"/>
        </w:rPr>
        <w:t xml:space="preserve"> shortage all employers would experience the same issue and salaries would increase quickly across the sector, and more quickly than in other areas, in order to draw more talent into the field</w:t>
      </w:r>
      <w:r w:rsidRPr="00A3215B">
        <w:rPr>
          <w:rFonts w:asciiTheme="minorHAnsi" w:hAnsiTheme="minorHAnsi"/>
          <w:sz w:val="16"/>
        </w:rPr>
        <w:t xml:space="preserve">. So if earnings responded to competition in the </w:t>
      </w:r>
      <w:proofErr w:type="spellStart"/>
      <w:r w:rsidRPr="00A3215B">
        <w:rPr>
          <w:rFonts w:asciiTheme="minorHAnsi" w:hAnsiTheme="minorHAnsi"/>
          <w:sz w:val="16"/>
        </w:rPr>
        <w:t>labour</w:t>
      </w:r>
      <w:proofErr w:type="spellEnd"/>
      <w:r w:rsidRPr="00A3215B">
        <w:rPr>
          <w:rFonts w:asciiTheme="minorHAnsi" w:hAnsiTheme="minorHAnsi"/>
          <w:sz w:val="16"/>
        </w:rPr>
        <w:t xml:space="preserve"> market, more competition for jobs would lead to salary increases; although this process would necessarily take time. This time lag is inherent in how the market works and would be necessary to stimulate the market's response, so in the short term increased demand may not be accompanied by increase in salaries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 Arrow &amp; Capron, 1958; </w:t>
      </w:r>
      <w:proofErr w:type="spellStart"/>
      <w:r w:rsidRPr="00A3215B">
        <w:rPr>
          <w:rFonts w:asciiTheme="minorHAnsi" w:hAnsiTheme="minorHAnsi"/>
          <w:sz w:val="16"/>
        </w:rPr>
        <w:t>Kastner</w:t>
      </w:r>
      <w:proofErr w:type="spellEnd"/>
      <w:r w:rsidRPr="00A3215B">
        <w:rPr>
          <w:rFonts w:asciiTheme="minorHAnsi" w:hAnsiTheme="minorHAnsi"/>
          <w:sz w:val="16"/>
        </w:rPr>
        <w:t xml:space="preserve">, 1972; Wilkinson &amp; Mace, 1973). These assumptions would only hold if the market behaved competitively, as Weinstein argues: ‘long term </w:t>
      </w:r>
      <w:proofErr w:type="spellStart"/>
      <w:r w:rsidRPr="00A3215B">
        <w:rPr>
          <w:rFonts w:asciiTheme="minorHAnsi" w:hAnsiTheme="minorHAnsi"/>
          <w:sz w:val="16"/>
        </w:rPr>
        <w:t>labour</w:t>
      </w:r>
      <w:proofErr w:type="spellEnd"/>
      <w:r w:rsidRPr="00A3215B">
        <w:rPr>
          <w:rFonts w:asciiTheme="minorHAnsi" w:hAnsiTheme="minorHAnsi"/>
          <w:sz w:val="16"/>
        </w:rPr>
        <w:t xml:space="preserve"> shortages do not happen naturally in market economies’ (2002, p. 2), but if wages were kept artificially low (for example by government intervention and budget controls) then shortages may occur and employers may find it difficult to get suitably skilled employees (Cmd. 6824, 1946; Wilkinson &amp; Mace, 1973). However </w:t>
      </w:r>
      <w:r w:rsidRPr="00A3215B">
        <w:rPr>
          <w:rStyle w:val="StyleUnderline"/>
          <w:rFonts w:asciiTheme="minorHAnsi" w:hAnsiTheme="minorHAnsi"/>
        </w:rPr>
        <w:t xml:space="preserve">economists argue that this effect tends to be </w:t>
      </w:r>
      <w:proofErr w:type="spellStart"/>
      <w:r w:rsidRPr="00A3215B">
        <w:rPr>
          <w:rStyle w:val="Emphasis"/>
          <w:rFonts w:asciiTheme="minorHAnsi" w:hAnsiTheme="minorHAnsi"/>
        </w:rPr>
        <w:t>localised</w:t>
      </w:r>
      <w:proofErr w:type="spellEnd"/>
      <w:r w:rsidRPr="00A3215B">
        <w:rPr>
          <w:rStyle w:val="StyleUnderline"/>
          <w:rFonts w:asciiTheme="minorHAnsi" w:hAnsiTheme="minorHAnsi"/>
        </w:rPr>
        <w:t xml:space="preserve"> (either geographically or within a particular </w:t>
      </w:r>
      <w:proofErr w:type="spellStart"/>
      <w:r w:rsidRPr="00A3215B">
        <w:rPr>
          <w:rStyle w:val="StyleUnderline"/>
          <w:rFonts w:asciiTheme="minorHAnsi" w:hAnsiTheme="minorHAnsi"/>
        </w:rPr>
        <w:t>specialised</w:t>
      </w:r>
      <w:proofErr w:type="spellEnd"/>
      <w:r w:rsidRPr="00A3215B">
        <w:rPr>
          <w:rStyle w:val="StyleUnderline"/>
          <w:rFonts w:asciiTheme="minorHAnsi" w:hAnsiTheme="minorHAnsi"/>
        </w:rPr>
        <w:t xml:space="preserve"> industry) and would not be apparent across the whole of the economy</w:t>
      </w:r>
      <w:r w:rsidRPr="00A3215B">
        <w:rPr>
          <w:rFonts w:asciiTheme="minorHAnsi" w:hAnsiTheme="minorHAnsi"/>
          <w:sz w:val="16"/>
        </w:rPr>
        <w:t xml:space="preserve"> (but see discussion on immigration later). They also argue that there is no evidence to suggest that scientists and engineers behave any differently in the </w:t>
      </w:r>
      <w:proofErr w:type="spellStart"/>
      <w:r w:rsidRPr="00A3215B">
        <w:rPr>
          <w:rFonts w:asciiTheme="minorHAnsi" w:hAnsiTheme="minorHAnsi"/>
          <w:sz w:val="16"/>
        </w:rPr>
        <w:t>labour</w:t>
      </w:r>
      <w:proofErr w:type="spellEnd"/>
      <w:r w:rsidRPr="00A3215B">
        <w:rPr>
          <w:rFonts w:asciiTheme="minorHAnsi" w:hAnsiTheme="minorHAnsi"/>
          <w:sz w:val="16"/>
        </w:rPr>
        <w:t xml:space="preserve"> market than other professionals, in terms of mobility and patterns of employment (Blank &amp; Stigler, 1957; Richardson, 1969). This means that research that shows how the </w:t>
      </w:r>
      <w:proofErr w:type="spellStart"/>
      <w:r w:rsidRPr="00A3215B">
        <w:rPr>
          <w:rFonts w:asciiTheme="minorHAnsi" w:hAnsiTheme="minorHAnsi"/>
          <w:sz w:val="16"/>
        </w:rPr>
        <w:t>labour</w:t>
      </w:r>
      <w:proofErr w:type="spellEnd"/>
      <w:r w:rsidRPr="00A3215B">
        <w:rPr>
          <w:rFonts w:asciiTheme="minorHAnsi" w:hAnsiTheme="minorHAnsi"/>
          <w:sz w:val="16"/>
        </w:rPr>
        <w:t xml:space="preserve"> market responds to variations in supply and demand in other sectors would apply equally to the engineering and scientific workforce. So from the economists’ perspective, </w:t>
      </w:r>
      <w:r w:rsidRPr="00A3215B">
        <w:rPr>
          <w:rStyle w:val="StyleUnderline"/>
          <w:rFonts w:asciiTheme="minorHAnsi" w:hAnsiTheme="minorHAnsi"/>
        </w:rPr>
        <w:t>a shortage exists if and only if relative wages were rising over a prolonged period as employers increase salaries in order to attract suitably qualified workers</w:t>
      </w:r>
      <w:r w:rsidRPr="00A3215B">
        <w:rPr>
          <w:rFonts w:asciiTheme="minorHAnsi" w:hAnsiTheme="minorHAnsi"/>
          <w:sz w:val="16"/>
        </w:rPr>
        <w:t xml:space="preserve"> (Meager, 1986; see also Blank &amp; Stigler, 1957). Therefore in the engineering and scientific market a steady upward shift in demand over a period of time will be likely to produce a shortage or a situation where there are unfilled vacancies in positions whose salaries are the same as those currently being paid to other workers of the same type and quality. The size of this shortage would depend on the rate of increase in demand, the reaction speed of the market and how responsive the mechanisms of supply and demand were to price changes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w:t>
      </w:r>
    </w:p>
    <w:p w:rsidR="006D7619" w:rsidRPr="00A3215B" w:rsidRDefault="006D7619" w:rsidP="006D7619">
      <w:pPr>
        <w:rPr>
          <w:rFonts w:asciiTheme="minorHAnsi" w:hAnsiTheme="minorHAnsi"/>
        </w:rPr>
      </w:pPr>
    </w:p>
    <w:p w:rsidR="006D7619" w:rsidRPr="00A3215B" w:rsidRDefault="006D7619" w:rsidP="006D7619">
      <w:pPr>
        <w:rPr>
          <w:rFonts w:asciiTheme="minorHAnsi" w:hAnsiTheme="minorHAnsi"/>
        </w:rPr>
      </w:pPr>
    </w:p>
    <w:p w:rsidR="006D7619" w:rsidRPr="00A3215B" w:rsidRDefault="006D7619" w:rsidP="006D7619">
      <w:pPr>
        <w:pStyle w:val="Heading3"/>
        <w:rPr>
          <w:rFonts w:asciiTheme="minorHAnsi" w:hAnsiTheme="minorHAnsi"/>
        </w:rPr>
      </w:pPr>
      <w:r w:rsidRPr="00A3215B">
        <w:rPr>
          <w:rFonts w:asciiTheme="minorHAnsi" w:hAnsiTheme="minorHAnsi"/>
        </w:rPr>
        <w:t>2nc STEM High / Resilient – AT: Employer Estimates</w:t>
      </w:r>
    </w:p>
    <w:p w:rsidR="006D7619" w:rsidRPr="00A3215B" w:rsidRDefault="006D7619" w:rsidP="006D7619">
      <w:pPr>
        <w:rPr>
          <w:rFonts w:asciiTheme="minorHAnsi" w:hAnsiTheme="minorHAnsi"/>
        </w:rPr>
      </w:pPr>
    </w:p>
    <w:p w:rsidR="006D7619" w:rsidRPr="00A3215B" w:rsidRDefault="006D7619" w:rsidP="006D7619">
      <w:pPr>
        <w:pStyle w:val="Heading4"/>
        <w:rPr>
          <w:rFonts w:asciiTheme="minorHAnsi" w:hAnsiTheme="minorHAnsi"/>
        </w:rPr>
      </w:pPr>
      <w:r w:rsidRPr="00A3215B">
        <w:rPr>
          <w:rFonts w:asciiTheme="minorHAnsi" w:hAnsiTheme="minorHAnsi"/>
        </w:rPr>
        <w:t xml:space="preserve">Employer estimates are methodologically broken and ideologically bias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Employers’ estimates of shortages </w:t>
      </w:r>
      <w:proofErr w:type="gramStart"/>
      <w:r w:rsidRPr="00A3215B">
        <w:rPr>
          <w:rFonts w:asciiTheme="minorHAnsi" w:hAnsiTheme="minorHAnsi"/>
          <w:sz w:val="16"/>
        </w:rPr>
        <w:t>When</w:t>
      </w:r>
      <w:proofErr w:type="gramEnd"/>
      <w:r w:rsidRPr="00A3215B">
        <w:rPr>
          <w:rFonts w:asciiTheme="minorHAnsi" w:hAnsiTheme="minorHAnsi"/>
          <w:sz w:val="16"/>
        </w:rPr>
        <w:t xml:space="preserve"> one talks about scientific requirements of the country and makes them synonymous with the demands of industry, one has to find out how those demands of industry are built up. We have discovered in our successive enquiries that one of the least reliable ways for finding out what industry wants is to go and ask industry. (Sir </w:t>
      </w:r>
      <w:proofErr w:type="spellStart"/>
      <w:r w:rsidRPr="00A3215B">
        <w:rPr>
          <w:rFonts w:asciiTheme="minorHAnsi" w:hAnsiTheme="minorHAnsi"/>
          <w:sz w:val="16"/>
        </w:rPr>
        <w:t>Solly</w:t>
      </w:r>
      <w:proofErr w:type="spellEnd"/>
      <w:r w:rsidRPr="00A3215B">
        <w:rPr>
          <w:rFonts w:asciiTheme="minorHAnsi" w:hAnsiTheme="minorHAnsi"/>
          <w:sz w:val="16"/>
        </w:rPr>
        <w:t xml:space="preserve"> Zuckerman, oral evidence provided to the Robbins Committee, </w:t>
      </w:r>
      <w:proofErr w:type="spellStart"/>
      <w:r w:rsidRPr="00A3215B">
        <w:rPr>
          <w:rFonts w:asciiTheme="minorHAnsi" w:hAnsiTheme="minorHAnsi"/>
          <w:sz w:val="16"/>
        </w:rPr>
        <w:t>Cmnd</w:t>
      </w:r>
      <w:proofErr w:type="spellEnd"/>
      <w:r w:rsidRPr="00A3215B">
        <w:rPr>
          <w:rFonts w:asciiTheme="minorHAnsi" w:hAnsiTheme="minorHAnsi"/>
          <w:sz w:val="16"/>
        </w:rPr>
        <w:t xml:space="preserve">. 2154, 1963, p. 432) </w:t>
      </w:r>
      <w:r w:rsidRPr="00A3215B">
        <w:rPr>
          <w:rStyle w:val="StyleUnderline"/>
          <w:rFonts w:asciiTheme="minorHAnsi" w:hAnsiTheme="minorHAnsi"/>
        </w:rPr>
        <w:t>Employer‐based approaches to estimating shortages have tended to adopt one of four methods of data collection: postal surveys, postal surveys plus</w:t>
      </w:r>
      <w:r w:rsidRPr="00A3215B">
        <w:rPr>
          <w:rFonts w:asciiTheme="minorHAnsi" w:hAnsiTheme="minorHAnsi"/>
          <w:sz w:val="16"/>
        </w:rPr>
        <w:t xml:space="preserve"> (often telephone) </w:t>
      </w:r>
      <w:r w:rsidRPr="00A3215B">
        <w:rPr>
          <w:rStyle w:val="StyleUnderline"/>
          <w:rFonts w:asciiTheme="minorHAnsi" w:hAnsiTheme="minorHAnsi"/>
        </w:rPr>
        <w:t>interviews, interviews only and finally those that are based on case studies</w:t>
      </w:r>
      <w:r w:rsidRPr="00A3215B">
        <w:rPr>
          <w:rFonts w:asciiTheme="minorHAnsi" w:hAnsiTheme="minorHAnsi"/>
          <w:sz w:val="16"/>
        </w:rPr>
        <w:t xml:space="preserve"> (Meager, 1986). Forecasts of supply and demand in the science and engineering sector in the 1950s and 1960s were frequently augmented by manpower surveys that attempted to predict supply and demand three or more years hence (e.g. Wilkinson &amp; Mace, 1973; see also </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These forecasts were often based on employers’ estimations drawn from questions that are similar to the following: Do you expect to be able to recruit sufficient suitably qualified engineers, IT staff and technicians to meet your needs over the next 4 to 5 years? (IET, 2013, p. 21) This means that </w:t>
      </w:r>
      <w:r w:rsidRPr="00A3215B">
        <w:rPr>
          <w:rStyle w:val="StyleUnderline"/>
          <w:rFonts w:asciiTheme="minorHAnsi" w:hAnsiTheme="minorHAnsi"/>
        </w:rPr>
        <w:t>forecasts tend to be based on employers’ current workforce plus their estimations about additions to this workforce over a future time period.</w:t>
      </w:r>
      <w:r w:rsidRPr="00A3215B">
        <w:rPr>
          <w:rFonts w:asciiTheme="minorHAnsi" w:hAnsiTheme="minorHAnsi"/>
          <w:sz w:val="16"/>
        </w:rPr>
        <w:t xml:space="preserve"> According to Meager (1986) </w:t>
      </w:r>
      <w:r w:rsidRPr="00A3215B">
        <w:rPr>
          <w:rStyle w:val="StyleUnderline"/>
          <w:rFonts w:asciiTheme="minorHAnsi" w:hAnsiTheme="minorHAnsi"/>
        </w:rPr>
        <w:t xml:space="preserve">these approaches </w:t>
      </w:r>
      <w:r w:rsidRPr="00A3215B">
        <w:rPr>
          <w:rStyle w:val="Emphasis"/>
          <w:rFonts w:asciiTheme="minorHAnsi" w:hAnsiTheme="minorHAnsi"/>
        </w:rPr>
        <w:t>consistently</w:t>
      </w:r>
      <w:r w:rsidRPr="00A3215B">
        <w:rPr>
          <w:rStyle w:val="StyleUnderline"/>
          <w:rFonts w:asciiTheme="minorHAnsi" w:hAnsiTheme="minorHAnsi"/>
        </w:rPr>
        <w:t xml:space="preserve"> resulted in predictions that demand would exceed supply</w:t>
      </w:r>
      <w:r w:rsidRPr="00A3215B">
        <w:rPr>
          <w:rFonts w:asciiTheme="minorHAnsi" w:hAnsiTheme="minorHAnsi"/>
          <w:sz w:val="16"/>
        </w:rPr>
        <w:t xml:space="preserve">. </w:t>
      </w:r>
      <w:r w:rsidRPr="00A3215B">
        <w:rPr>
          <w:rStyle w:val="StyleUnderline"/>
          <w:rFonts w:asciiTheme="minorHAnsi" w:hAnsiTheme="minorHAnsi"/>
        </w:rPr>
        <w:t xml:space="preserve">Indeed using employer estimates to predict demand in the sector has been widely </w:t>
      </w:r>
      <w:proofErr w:type="spellStart"/>
      <w:r w:rsidRPr="00A3215B">
        <w:rPr>
          <w:rStyle w:val="StyleUnderline"/>
          <w:rFonts w:asciiTheme="minorHAnsi" w:hAnsiTheme="minorHAnsi"/>
        </w:rPr>
        <w:t>criticised</w:t>
      </w:r>
      <w:proofErr w:type="spellEnd"/>
      <w:r w:rsidRPr="00A3215B">
        <w:rPr>
          <w:rFonts w:asciiTheme="minorHAnsi" w:hAnsiTheme="minorHAnsi"/>
          <w:sz w:val="16"/>
        </w:rPr>
        <w:t xml:space="preserve">. For example, in the USA both Blank and Stigler (1957) and </w:t>
      </w:r>
      <w:proofErr w:type="spellStart"/>
      <w:r w:rsidRPr="00A3215B">
        <w:rPr>
          <w:rFonts w:asciiTheme="minorHAnsi" w:hAnsiTheme="minorHAnsi"/>
          <w:sz w:val="16"/>
        </w:rPr>
        <w:t>Alchian</w:t>
      </w:r>
      <w:proofErr w:type="spellEnd"/>
      <w:r w:rsidRPr="00A3215B">
        <w:rPr>
          <w:rFonts w:asciiTheme="minorHAnsi" w:hAnsiTheme="minorHAnsi"/>
          <w:sz w:val="16"/>
        </w:rPr>
        <w:t xml:space="preserve"> et al. (1958) were concerned about the use of employer estimates, often undertaken by </w:t>
      </w:r>
      <w:proofErr w:type="spellStart"/>
      <w:r w:rsidRPr="00A3215B">
        <w:rPr>
          <w:rFonts w:asciiTheme="minorHAnsi" w:hAnsiTheme="minorHAnsi"/>
          <w:sz w:val="16"/>
        </w:rPr>
        <w:t>organisations</w:t>
      </w:r>
      <w:proofErr w:type="spellEnd"/>
      <w:r w:rsidRPr="00A3215B">
        <w:rPr>
          <w:rFonts w:asciiTheme="minorHAnsi" w:hAnsiTheme="minorHAnsi"/>
          <w:sz w:val="16"/>
        </w:rPr>
        <w:t xml:space="preserve"> such as the NSF, </w:t>
      </w:r>
      <w:r w:rsidRPr="00A3215B">
        <w:rPr>
          <w:rStyle w:val="StyleUnderline"/>
          <w:rFonts w:asciiTheme="minorHAnsi" w:hAnsiTheme="minorHAnsi"/>
        </w:rPr>
        <w:t>because of their poor response rates and lack of coherent definitions of the term ‘shortage’</w:t>
      </w:r>
      <w:r w:rsidRPr="00A3215B">
        <w:rPr>
          <w:rFonts w:asciiTheme="minorHAnsi" w:hAnsiTheme="minorHAnsi"/>
          <w:sz w:val="16"/>
        </w:rPr>
        <w:t xml:space="preserve">. In his overview of employer‐based projections in the UK, Meager (1986) cautioned against diagnosing a shortage in a particular market based on employers’ reported recruitment difficulties. </w:t>
      </w:r>
      <w:r w:rsidRPr="00A3215B">
        <w:rPr>
          <w:rStyle w:val="StyleUnderline"/>
          <w:rFonts w:asciiTheme="minorHAnsi" w:hAnsiTheme="minorHAnsi"/>
        </w:rPr>
        <w:t>Few studies go back to check the reliability of employers’ forecasts but, despite issues with the methodology and reliability of employer surveys</w:t>
      </w:r>
      <w:r w:rsidRPr="00A3215B">
        <w:rPr>
          <w:rFonts w:asciiTheme="minorHAnsi" w:hAnsiTheme="minorHAnsi"/>
          <w:sz w:val="16"/>
        </w:rPr>
        <w:t xml:space="preserve"> (e.g. Adecco, 2013; CBI, 2013, 2014; IET, 2013), they often have high impact in informing policy decisions (e.g. </w:t>
      </w:r>
      <w:proofErr w:type="spellStart"/>
      <w:r w:rsidRPr="00A3215B">
        <w:rPr>
          <w:rFonts w:asciiTheme="minorHAnsi" w:hAnsiTheme="minorHAnsi"/>
          <w:sz w:val="16"/>
        </w:rPr>
        <w:t>Cmnd</w:t>
      </w:r>
      <w:proofErr w:type="spellEnd"/>
      <w:r w:rsidRPr="00A3215B">
        <w:rPr>
          <w:rFonts w:asciiTheme="minorHAnsi" w:hAnsiTheme="minorHAnsi"/>
          <w:sz w:val="16"/>
        </w:rPr>
        <w:t xml:space="preserve">. 902, 1959; House of Commons, 2013). </w:t>
      </w:r>
      <w:r w:rsidRPr="00A3215B">
        <w:rPr>
          <w:rStyle w:val="StyleUnderline"/>
          <w:rFonts w:asciiTheme="minorHAnsi" w:hAnsiTheme="minorHAnsi"/>
        </w:rPr>
        <w:t xml:space="preserve">One of the main issues with employer estimations is the risk of excessive </w:t>
      </w:r>
      <w:proofErr w:type="spellStart"/>
      <w:r w:rsidRPr="00A3215B">
        <w:rPr>
          <w:rStyle w:val="StyleUnderline"/>
          <w:rFonts w:asciiTheme="minorHAnsi" w:hAnsiTheme="minorHAnsi"/>
        </w:rPr>
        <w:t>generalisations</w:t>
      </w:r>
      <w:proofErr w:type="spellEnd"/>
      <w:r w:rsidRPr="00A3215B">
        <w:rPr>
          <w:rStyle w:val="StyleUnderline"/>
          <w:rFonts w:asciiTheme="minorHAnsi" w:hAnsiTheme="minorHAnsi"/>
        </w:rPr>
        <w:t xml:space="preserve"> based on a limited number of cases where employers may extrapolate their own experiences to the national level and vice versa</w:t>
      </w:r>
      <w:r w:rsidRPr="00A3215B">
        <w:rPr>
          <w:rFonts w:asciiTheme="minorHAnsi" w:hAnsiTheme="minorHAnsi"/>
          <w:sz w:val="16"/>
        </w:rPr>
        <w:t xml:space="preserve">. </w:t>
      </w:r>
      <w:r w:rsidRPr="00A3215B">
        <w:rPr>
          <w:rStyle w:val="StyleUnderline"/>
          <w:rFonts w:asciiTheme="minorHAnsi" w:hAnsiTheme="minorHAnsi"/>
        </w:rPr>
        <w:t xml:space="preserve">Employers may report difficulty in recruitment for a particular post, in particular locales or </w:t>
      </w:r>
      <w:proofErr w:type="spellStart"/>
      <w:r w:rsidRPr="00A3215B">
        <w:rPr>
          <w:rStyle w:val="StyleUnderline"/>
          <w:rFonts w:asciiTheme="minorHAnsi" w:hAnsiTheme="minorHAnsi"/>
        </w:rPr>
        <w:t>specialised</w:t>
      </w:r>
      <w:proofErr w:type="spellEnd"/>
      <w:r w:rsidRPr="00A3215B">
        <w:rPr>
          <w:rStyle w:val="StyleUnderline"/>
          <w:rFonts w:asciiTheme="minorHAnsi" w:hAnsiTheme="minorHAnsi"/>
        </w:rPr>
        <w:t xml:space="preserve"> disciplines that may be wholly internal to the firm and bear little resemblance to any shortage at an aggregate level</w:t>
      </w:r>
      <w:r w:rsidRPr="00A3215B">
        <w:rPr>
          <w:rFonts w:asciiTheme="minorHAnsi" w:hAnsiTheme="minorHAnsi"/>
          <w:sz w:val="16"/>
        </w:rPr>
        <w:t xml:space="preserve">. From the employers’ perspective a shortage may mean ‘any vacancy impeding production’ (Meager, 1986, p. 240) and therefore in itself is a poor basis for policy action [see </w:t>
      </w:r>
      <w:proofErr w:type="spellStart"/>
      <w:r w:rsidRPr="00A3215B">
        <w:rPr>
          <w:rFonts w:asciiTheme="minorHAnsi" w:hAnsiTheme="minorHAnsi"/>
          <w:sz w:val="16"/>
        </w:rPr>
        <w:t>Teitelbaum</w:t>
      </w:r>
      <w:proofErr w:type="spellEnd"/>
      <w:r w:rsidRPr="00A3215B">
        <w:rPr>
          <w:rFonts w:asciiTheme="minorHAnsi" w:hAnsiTheme="minorHAnsi"/>
          <w:sz w:val="16"/>
        </w:rPr>
        <w:t xml:space="preserve"> (2014) for a more recent account].</w:t>
      </w:r>
    </w:p>
    <w:p w:rsidR="006D7619" w:rsidRPr="00A3215B" w:rsidRDefault="006D7619" w:rsidP="006D7619">
      <w:pPr>
        <w:rPr>
          <w:rFonts w:asciiTheme="minorHAnsi" w:hAnsiTheme="minorHAnsi"/>
        </w:rPr>
      </w:pPr>
    </w:p>
    <w:p w:rsidR="006D7619" w:rsidRPr="00A3215B" w:rsidRDefault="006D7619" w:rsidP="006D7619">
      <w:pPr>
        <w:rPr>
          <w:rFonts w:asciiTheme="minorHAnsi" w:hAnsiTheme="minorHAnsi"/>
        </w:rPr>
      </w:pPr>
    </w:p>
    <w:p w:rsidR="006D7619" w:rsidRPr="00A3215B" w:rsidRDefault="006D7619" w:rsidP="006D7619">
      <w:pPr>
        <w:pStyle w:val="Heading3"/>
        <w:rPr>
          <w:rFonts w:asciiTheme="minorHAnsi" w:hAnsiTheme="minorHAnsi"/>
        </w:rPr>
      </w:pPr>
      <w:r w:rsidRPr="00A3215B">
        <w:rPr>
          <w:rFonts w:asciiTheme="minorHAnsi" w:hAnsiTheme="minorHAnsi"/>
          <w:b w:val="0"/>
        </w:rPr>
        <w:t>STEM K – Turns Tech</w:t>
      </w:r>
    </w:p>
    <w:p w:rsidR="006D7619" w:rsidRPr="00A3215B" w:rsidRDefault="006D7619" w:rsidP="006D7619">
      <w:pPr>
        <w:pStyle w:val="Heading4"/>
        <w:rPr>
          <w:rFonts w:asciiTheme="minorHAnsi" w:hAnsiTheme="minorHAnsi"/>
          <w:b w:val="0"/>
        </w:rPr>
      </w:pPr>
      <w:r w:rsidRPr="00A3215B">
        <w:rPr>
          <w:rFonts w:asciiTheme="minorHAnsi" w:hAnsiTheme="minorHAnsi"/>
          <w:b w:val="0"/>
        </w:rPr>
        <w:t xml:space="preserve">Viewing science through the </w:t>
      </w:r>
      <w:proofErr w:type="spellStart"/>
      <w:r w:rsidRPr="00A3215B">
        <w:rPr>
          <w:rFonts w:asciiTheme="minorHAnsi" w:hAnsiTheme="minorHAnsi"/>
          <w:b w:val="0"/>
        </w:rPr>
        <w:t>lense</w:t>
      </w:r>
      <w:proofErr w:type="spellEnd"/>
      <w:r w:rsidRPr="00A3215B">
        <w:rPr>
          <w:rFonts w:asciiTheme="minorHAnsi" w:hAnsiTheme="minorHAnsi"/>
          <w:b w:val="0"/>
        </w:rPr>
        <w:t xml:space="preserve"> of economic competitiveness </w:t>
      </w:r>
      <w:r w:rsidRPr="00A3215B">
        <w:rPr>
          <w:rFonts w:asciiTheme="minorHAnsi" w:hAnsiTheme="minorHAnsi"/>
          <w:b w:val="0"/>
          <w:i/>
        </w:rPr>
        <w:t>stifles</w:t>
      </w:r>
      <w:r w:rsidRPr="00A3215B">
        <w:rPr>
          <w:rFonts w:asciiTheme="minorHAnsi" w:hAnsiTheme="minorHAnsi"/>
          <w:b w:val="0"/>
        </w:rPr>
        <w:t xml:space="preserve"> innovation – turns case </w:t>
      </w:r>
    </w:p>
    <w:p w:rsidR="006D7619" w:rsidRPr="00A3215B" w:rsidRDefault="006D7619" w:rsidP="006D7619">
      <w:pPr>
        <w:rPr>
          <w:rFonts w:asciiTheme="minorHAnsi" w:hAnsiTheme="minorHAnsi"/>
        </w:rPr>
      </w:pPr>
      <w:r w:rsidRPr="00A3215B">
        <w:rPr>
          <w:rStyle w:val="Style13ptBold"/>
          <w:rFonts w:asciiTheme="minorHAnsi" w:hAnsiTheme="minorHAnsi"/>
        </w:rPr>
        <w:t>Smith 17</w:t>
      </w:r>
      <w:r w:rsidRPr="00A3215B">
        <w:rPr>
          <w:rFonts w:asciiTheme="minorHAnsi" w:hAnsiTheme="minorHAnsi"/>
        </w:rPr>
        <w:t xml:space="preserve"> --- PhD, Prof at University of Leicester (Emma, “Shortage or surplus? A long‐term perspective on the supply of scientists and engineers in the USA and the UK,” Review of Education Volume: 5 Issue 2, online) </w:t>
      </w:r>
    </w:p>
    <w:p w:rsidR="006D7619" w:rsidRPr="00A3215B" w:rsidRDefault="006D7619" w:rsidP="006D7619">
      <w:pPr>
        <w:rPr>
          <w:rFonts w:asciiTheme="minorHAnsi" w:hAnsiTheme="minorHAnsi"/>
          <w:sz w:val="16"/>
        </w:rPr>
      </w:pPr>
      <w:r w:rsidRPr="00A3215B">
        <w:rPr>
          <w:rFonts w:asciiTheme="minorHAnsi" w:hAnsiTheme="minorHAnsi"/>
          <w:sz w:val="16"/>
        </w:rPr>
        <w:t xml:space="preserve">There are implications here for science education policy as well. While in many ways STEM subjects have benefitted enormously from the enhanced status and increased funding afforded to them by the skills shortage claims, there are downsides to this. On the one hand there are the ethical implications for future employment as mentioned above, but </w:t>
      </w:r>
      <w:r w:rsidRPr="00A3215B">
        <w:rPr>
          <w:rStyle w:val="StyleUnderline"/>
          <w:rFonts w:asciiTheme="minorHAnsi" w:hAnsiTheme="minorHAnsi"/>
        </w:rPr>
        <w:t>there are</w:t>
      </w:r>
      <w:r w:rsidRPr="00A3215B">
        <w:rPr>
          <w:rFonts w:asciiTheme="minorHAnsi" w:hAnsiTheme="minorHAnsi"/>
          <w:sz w:val="16"/>
        </w:rPr>
        <w:t xml:space="preserve"> also </w:t>
      </w:r>
      <w:r w:rsidRPr="00A3215B">
        <w:rPr>
          <w:rStyle w:val="StyleUnderline"/>
          <w:rFonts w:asciiTheme="minorHAnsi" w:hAnsiTheme="minorHAnsi"/>
        </w:rPr>
        <w:t>implications for the nature of science education itself</w:t>
      </w:r>
      <w:r w:rsidRPr="00A3215B">
        <w:rPr>
          <w:rFonts w:asciiTheme="minorHAnsi" w:hAnsiTheme="minorHAnsi"/>
          <w:sz w:val="16"/>
        </w:rPr>
        <w:t>. At the start of the paper</w:t>
      </w:r>
      <w:r w:rsidRPr="00A3215B">
        <w:rPr>
          <w:rStyle w:val="StyleUnderline"/>
          <w:rFonts w:asciiTheme="minorHAnsi" w:hAnsiTheme="minorHAnsi"/>
        </w:rPr>
        <w:t xml:space="preserve">, I referred to the dual purpose of science education and the tensions that this can sometimes create between </w:t>
      </w:r>
      <w:r w:rsidRPr="00A3215B">
        <w:rPr>
          <w:rStyle w:val="Emphasis"/>
          <w:rFonts w:asciiTheme="minorHAnsi" w:hAnsiTheme="minorHAnsi"/>
        </w:rPr>
        <w:t>‘science for all’</w:t>
      </w:r>
      <w:r w:rsidRPr="00A3215B">
        <w:rPr>
          <w:rStyle w:val="StyleUnderline"/>
          <w:rFonts w:asciiTheme="minorHAnsi" w:hAnsiTheme="minorHAnsi"/>
        </w:rPr>
        <w:t xml:space="preserve"> and a much more </w:t>
      </w:r>
      <w:r w:rsidRPr="00A3215B">
        <w:rPr>
          <w:rStyle w:val="Emphasis"/>
          <w:rFonts w:asciiTheme="minorHAnsi" w:hAnsiTheme="minorHAnsi"/>
        </w:rPr>
        <w:t>instrumental view</w:t>
      </w:r>
      <w:r w:rsidRPr="00A3215B">
        <w:rPr>
          <w:rStyle w:val="StyleUnderline"/>
          <w:rFonts w:asciiTheme="minorHAnsi" w:hAnsiTheme="minorHAnsi"/>
        </w:rPr>
        <w:t xml:space="preserve"> of science education </w:t>
      </w:r>
      <w:r w:rsidRPr="00A3215B">
        <w:rPr>
          <w:rStyle w:val="Emphasis"/>
          <w:rFonts w:asciiTheme="minorHAnsi" w:hAnsiTheme="minorHAnsi"/>
        </w:rPr>
        <w:t>for economic benefit</w:t>
      </w:r>
      <w:r w:rsidRPr="00A3215B">
        <w:rPr>
          <w:rFonts w:asciiTheme="minorHAnsi" w:hAnsiTheme="minorHAnsi"/>
          <w:sz w:val="16"/>
        </w:rPr>
        <w:t xml:space="preserve">. </w:t>
      </w:r>
      <w:r w:rsidRPr="00A3215B">
        <w:rPr>
          <w:rStyle w:val="StyleUnderline"/>
          <w:rFonts w:asciiTheme="minorHAnsi" w:hAnsiTheme="minorHAnsi"/>
        </w:rPr>
        <w:t>It is</w:t>
      </w:r>
      <w:r w:rsidRPr="00A3215B">
        <w:rPr>
          <w:rFonts w:asciiTheme="minorHAnsi" w:hAnsiTheme="minorHAnsi"/>
          <w:sz w:val="16"/>
        </w:rPr>
        <w:t xml:space="preserve"> perhaps </w:t>
      </w:r>
      <w:r w:rsidRPr="00A3215B">
        <w:rPr>
          <w:rStyle w:val="StyleUnderline"/>
          <w:rFonts w:asciiTheme="minorHAnsi" w:hAnsiTheme="minorHAnsi"/>
        </w:rPr>
        <w:t>pertinent to consider which is more desirable: the science of accountability measures where national curricular are aligned with international comparative tests</w:t>
      </w:r>
      <w:r w:rsidRPr="00A3215B">
        <w:rPr>
          <w:rFonts w:asciiTheme="minorHAnsi" w:hAnsiTheme="minorHAnsi"/>
          <w:sz w:val="16"/>
        </w:rPr>
        <w:t xml:space="preserve">, that have little to do with the national context, </w:t>
      </w:r>
      <w:r w:rsidRPr="00A3215B">
        <w:rPr>
          <w:rStyle w:val="StyleUnderline"/>
          <w:rFonts w:asciiTheme="minorHAnsi" w:hAnsiTheme="minorHAnsi"/>
        </w:rPr>
        <w:t>so that governments can better monitor and compare scientific education with</w:t>
      </w:r>
      <w:r w:rsidRPr="00A3215B">
        <w:rPr>
          <w:rFonts w:asciiTheme="minorHAnsi" w:hAnsiTheme="minorHAnsi"/>
          <w:sz w:val="16"/>
        </w:rPr>
        <w:t xml:space="preserve"> that of their closest </w:t>
      </w:r>
      <w:r w:rsidRPr="00A3215B">
        <w:rPr>
          <w:rStyle w:val="StyleUnderline"/>
          <w:rFonts w:asciiTheme="minorHAnsi" w:hAnsiTheme="minorHAnsi"/>
        </w:rPr>
        <w:t>economic competitors</w:t>
      </w:r>
      <w:r w:rsidRPr="00A3215B">
        <w:rPr>
          <w:rFonts w:asciiTheme="minorHAnsi" w:hAnsiTheme="minorHAnsi"/>
          <w:sz w:val="16"/>
        </w:rPr>
        <w:t xml:space="preserve">, </w:t>
      </w:r>
      <w:r w:rsidRPr="00A3215B">
        <w:rPr>
          <w:rStyle w:val="Emphasis"/>
          <w:rFonts w:asciiTheme="minorHAnsi" w:hAnsiTheme="minorHAnsi"/>
        </w:rPr>
        <w:t>or</w:t>
      </w:r>
      <w:r w:rsidRPr="00A3215B">
        <w:rPr>
          <w:rFonts w:asciiTheme="minorHAnsi" w:hAnsiTheme="minorHAnsi"/>
          <w:sz w:val="16"/>
        </w:rPr>
        <w:t xml:space="preserve"> </w:t>
      </w:r>
      <w:r w:rsidRPr="00A3215B">
        <w:rPr>
          <w:rStyle w:val="StyleUnderline"/>
          <w:rFonts w:asciiTheme="minorHAnsi" w:hAnsiTheme="minorHAnsi"/>
        </w:rPr>
        <w:t>a science curriculum based on</w:t>
      </w:r>
      <w:r w:rsidRPr="00A3215B">
        <w:rPr>
          <w:rFonts w:asciiTheme="minorHAnsi" w:hAnsiTheme="minorHAnsi"/>
          <w:sz w:val="16"/>
        </w:rPr>
        <w:t xml:space="preserve"> enlightenment models of </w:t>
      </w:r>
      <w:r w:rsidRPr="00A3215B">
        <w:rPr>
          <w:rStyle w:val="StyleUnderline"/>
          <w:rFonts w:asciiTheme="minorHAnsi" w:hAnsiTheme="minorHAnsi"/>
        </w:rPr>
        <w:t>learning driven by</w:t>
      </w:r>
      <w:r w:rsidRPr="00A3215B">
        <w:rPr>
          <w:rFonts w:asciiTheme="minorHAnsi" w:hAnsiTheme="minorHAnsi"/>
          <w:sz w:val="16"/>
        </w:rPr>
        <w:t xml:space="preserve"> a ‘spirit of rational inquiry … a belief in its efficacy and by restless curiosity … </w:t>
      </w:r>
      <w:r w:rsidRPr="00A3215B">
        <w:rPr>
          <w:rStyle w:val="StyleUnderline"/>
          <w:rFonts w:asciiTheme="minorHAnsi" w:hAnsiTheme="minorHAnsi"/>
        </w:rPr>
        <w:t>a spirit of science</w:t>
      </w:r>
      <w:r w:rsidRPr="00A3215B">
        <w:rPr>
          <w:rFonts w:asciiTheme="minorHAnsi" w:hAnsiTheme="minorHAnsi"/>
          <w:sz w:val="16"/>
        </w:rPr>
        <w:t>’ (Educational Policies Commission, 1966, p. 1). Proposals by the British Department for Education to align curriculum content with the knowledge and skills that are assessed as part of international comparative tests perhaps provides a partial answer to these questions (Department for Education, 2011).</w:t>
      </w:r>
    </w:p>
    <w:p w:rsidR="006D7619" w:rsidRPr="00A3215B" w:rsidRDefault="006D7619" w:rsidP="006D7619">
      <w:pPr>
        <w:rPr>
          <w:rFonts w:asciiTheme="minorHAnsi" w:hAnsiTheme="minorHAnsi"/>
        </w:rPr>
      </w:pPr>
    </w:p>
    <w:p w:rsidR="006D7619" w:rsidRPr="00A3215B" w:rsidRDefault="006D7619" w:rsidP="006D7619">
      <w:pPr>
        <w:rPr>
          <w:rFonts w:asciiTheme="minorHAnsi" w:hAnsiTheme="minorHAnsi"/>
        </w:rPr>
      </w:pPr>
    </w:p>
    <w:p w:rsidR="006D7619" w:rsidRPr="00A3215B" w:rsidRDefault="006D7619" w:rsidP="006D7619">
      <w:pPr>
        <w:rPr>
          <w:rFonts w:asciiTheme="minorHAnsi" w:hAnsiTheme="minorHAnsi"/>
        </w:rPr>
      </w:pPr>
    </w:p>
    <w:p w:rsidR="006D7619" w:rsidRPr="00A3215B" w:rsidRDefault="006D7619" w:rsidP="00B11190">
      <w:pPr>
        <w:pStyle w:val="Heading3"/>
        <w:rPr>
          <w:rFonts w:asciiTheme="minorHAnsi" w:hAnsiTheme="minorHAnsi"/>
        </w:rPr>
      </w:pPr>
      <w:r w:rsidRPr="00A3215B">
        <w:rPr>
          <w:rFonts w:asciiTheme="minorHAnsi" w:hAnsiTheme="minorHAnsi"/>
        </w:rPr>
        <w:t>AT: Resource Wars</w:t>
      </w:r>
    </w:p>
    <w:p w:rsidR="006D7619" w:rsidRPr="00A3215B" w:rsidRDefault="006D7619" w:rsidP="006D7619">
      <w:pPr>
        <w:rPr>
          <w:rFonts w:asciiTheme="minorHAnsi" w:hAnsiTheme="minorHAnsi"/>
        </w:rPr>
      </w:pPr>
    </w:p>
    <w:p w:rsidR="006D7619" w:rsidRPr="00A3215B" w:rsidRDefault="006D7619" w:rsidP="00B11190">
      <w:pPr>
        <w:pStyle w:val="Heading4"/>
        <w:rPr>
          <w:rFonts w:asciiTheme="minorHAnsi" w:hAnsiTheme="minorHAnsi"/>
        </w:rPr>
      </w:pPr>
      <w:r w:rsidRPr="00A3215B">
        <w:rPr>
          <w:rFonts w:asciiTheme="minorHAnsi" w:hAnsiTheme="minorHAnsi"/>
        </w:rPr>
        <w:t xml:space="preserve">No resource wars </w:t>
      </w:r>
    </w:p>
    <w:p w:rsidR="006D7619" w:rsidRPr="00A3215B" w:rsidRDefault="006D7619" w:rsidP="006D7619">
      <w:pPr>
        <w:rPr>
          <w:rFonts w:asciiTheme="minorHAnsi" w:hAnsiTheme="minorHAnsi"/>
        </w:rPr>
      </w:pPr>
      <w:r w:rsidRPr="00A3215B">
        <w:rPr>
          <w:rFonts w:asciiTheme="minorHAnsi" w:hAnsiTheme="minorHAnsi"/>
        </w:rPr>
        <w:t xml:space="preserve">Bruno </w:t>
      </w:r>
      <w:proofErr w:type="spellStart"/>
      <w:r w:rsidRPr="00A3215B">
        <w:rPr>
          <w:rStyle w:val="Style13ptBold"/>
          <w:rFonts w:asciiTheme="minorHAnsi" w:hAnsiTheme="minorHAnsi"/>
        </w:rPr>
        <w:t>Tetrais</w:t>
      </w:r>
      <w:proofErr w:type="spellEnd"/>
      <w:r w:rsidRPr="00A3215B">
        <w:rPr>
          <w:rStyle w:val="Style13ptBold"/>
          <w:rFonts w:asciiTheme="minorHAnsi" w:hAnsiTheme="minorHAnsi"/>
        </w:rPr>
        <w:t xml:space="preserve"> 12</w:t>
      </w:r>
      <w:r w:rsidRPr="00A3215B">
        <w:rPr>
          <w:rFonts w:asciiTheme="minorHAnsi" w:hAnsiTheme="minorHAnsi"/>
        </w:rPr>
        <w:t xml:space="preserve">, Senior Research Fellow at the </w:t>
      </w:r>
      <w:proofErr w:type="spellStart"/>
      <w:r w:rsidRPr="00A3215B">
        <w:rPr>
          <w:rFonts w:asciiTheme="minorHAnsi" w:hAnsiTheme="minorHAnsi"/>
        </w:rPr>
        <w:t>Fondation</w:t>
      </w:r>
      <w:proofErr w:type="spellEnd"/>
      <w:r w:rsidRPr="00A3215B">
        <w:rPr>
          <w:rFonts w:asciiTheme="minorHAnsi" w:hAnsiTheme="minorHAnsi"/>
        </w:rPr>
        <w:t xml:space="preserve"> pour la </w:t>
      </w:r>
      <w:proofErr w:type="spellStart"/>
      <w:r w:rsidRPr="00A3215B">
        <w:rPr>
          <w:rFonts w:asciiTheme="minorHAnsi" w:hAnsiTheme="minorHAnsi"/>
        </w:rPr>
        <w:t>Recherche</w:t>
      </w:r>
      <w:proofErr w:type="spellEnd"/>
      <w:r w:rsidRPr="00A3215B">
        <w:rPr>
          <w:rFonts w:asciiTheme="minorHAnsi" w:hAnsiTheme="minorHAnsi"/>
        </w:rPr>
        <w:t xml:space="preserve"> </w:t>
      </w:r>
      <w:proofErr w:type="spellStart"/>
      <w:r w:rsidRPr="00A3215B">
        <w:rPr>
          <w:rFonts w:asciiTheme="minorHAnsi" w:hAnsiTheme="minorHAnsi"/>
        </w:rPr>
        <w:t>Stratgique</w:t>
      </w:r>
      <w:proofErr w:type="spellEnd"/>
      <w:r w:rsidRPr="00A3215B">
        <w:rPr>
          <w:rFonts w:asciiTheme="minorHAnsi" w:hAnsiTheme="minorHAnsi"/>
        </w:rPr>
        <w:t>, former Director, Civilian Affairs Committee, NATO Assembly, “The Demise of Ares,” 2012, csis.org/files/publication/twq12SummerTertrais.pdf</w:t>
      </w:r>
    </w:p>
    <w:p w:rsidR="006D7619" w:rsidRPr="00A3215B" w:rsidRDefault="006D7619" w:rsidP="006D7619">
      <w:pPr>
        <w:rPr>
          <w:rFonts w:asciiTheme="minorHAnsi" w:hAnsiTheme="minorHAnsi"/>
          <w:sz w:val="16"/>
        </w:rPr>
      </w:pPr>
      <w:r w:rsidRPr="00A3215B">
        <w:rPr>
          <w:rFonts w:asciiTheme="minorHAnsi" w:hAnsiTheme="minorHAnsi"/>
          <w:sz w:val="16"/>
        </w:rPr>
        <w:t xml:space="preserve">The Unconvincing Case for ‘‘New Wars’’ </w:t>
      </w:r>
      <w:r w:rsidRPr="00A3215B">
        <w:rPr>
          <w:rFonts w:asciiTheme="minorHAnsi" w:hAnsiTheme="minorHAnsi"/>
          <w:sz w:val="12"/>
        </w:rPr>
        <w:t>¶</w:t>
      </w:r>
      <w:r w:rsidRPr="00A3215B">
        <w:rPr>
          <w:rFonts w:asciiTheme="minorHAnsi" w:hAnsiTheme="minorHAnsi"/>
          <w:sz w:val="16"/>
        </w:rPr>
        <w:t xml:space="preserve"> </w:t>
      </w:r>
      <w:proofErr w:type="gramStart"/>
      <w:r w:rsidRPr="00A3215B">
        <w:rPr>
          <w:rFonts w:asciiTheme="minorHAnsi" w:hAnsiTheme="minorHAnsi"/>
          <w:sz w:val="16"/>
        </w:rPr>
        <w:t>Is</w:t>
      </w:r>
      <w:proofErr w:type="gramEnd"/>
      <w:r w:rsidRPr="00A3215B">
        <w:rPr>
          <w:rFonts w:asciiTheme="minorHAnsi" w:hAnsiTheme="minorHAnsi"/>
          <w:sz w:val="16"/>
        </w:rPr>
        <w:t xml:space="preserve"> the demise of war reversible? In recent years, the metaphor of a new ‘‘Dark Age’’ or </w:t>
      </w:r>
      <w:proofErr w:type="gramStart"/>
      <w:r w:rsidRPr="00A3215B">
        <w:rPr>
          <w:rFonts w:asciiTheme="minorHAnsi" w:hAnsiTheme="minorHAnsi"/>
          <w:sz w:val="16"/>
        </w:rPr>
        <w:t>‘‘Middle</w:t>
      </w:r>
      <w:proofErr w:type="gramEnd"/>
      <w:r w:rsidRPr="00A3215B">
        <w:rPr>
          <w:rFonts w:asciiTheme="minorHAnsi" w:hAnsiTheme="minorHAnsi"/>
          <w:sz w:val="16"/>
        </w:rPr>
        <w:t xml:space="preserve"> Ages’’ has flourished. 57 The rise of political Islam, Western policies in the Middle East, the fast </w:t>
      </w:r>
      <w:r w:rsidRPr="00A3215B">
        <w:rPr>
          <w:rStyle w:val="StyleUnderline"/>
          <w:rFonts w:asciiTheme="minorHAnsi" w:hAnsiTheme="minorHAnsi"/>
        </w:rPr>
        <w:t>development of emerging countries, population growth, and climate</w:t>
      </w:r>
      <w:r w:rsidRPr="00A3215B">
        <w:rPr>
          <w:rFonts w:asciiTheme="minorHAnsi" w:hAnsiTheme="minorHAnsi"/>
          <w:sz w:val="16"/>
        </w:rPr>
        <w:t xml:space="preserve"> change have </w:t>
      </w:r>
      <w:r w:rsidRPr="00A3215B">
        <w:rPr>
          <w:rStyle w:val="StyleUnderline"/>
          <w:rFonts w:asciiTheme="minorHAnsi" w:hAnsiTheme="minorHAnsi"/>
        </w:rPr>
        <w:t>led to</w:t>
      </w:r>
      <w:r w:rsidRPr="00A3215B">
        <w:rPr>
          <w:rFonts w:asciiTheme="minorHAnsi" w:hAnsiTheme="minorHAnsi"/>
          <w:sz w:val="16"/>
        </w:rPr>
        <w:t xml:space="preserve"> </w:t>
      </w:r>
      <w:r w:rsidRPr="00A3215B">
        <w:rPr>
          <w:rStyle w:val="StyleUnderline"/>
          <w:rFonts w:asciiTheme="minorHAnsi" w:hAnsiTheme="minorHAnsi"/>
        </w:rPr>
        <w:t>fears of</w:t>
      </w:r>
      <w:r w:rsidRPr="00A3215B">
        <w:rPr>
          <w:rFonts w:asciiTheme="minorHAnsi" w:hAnsiTheme="minorHAnsi"/>
          <w:sz w:val="16"/>
        </w:rPr>
        <w:t xml:space="preserve"> ‘‘civilization,’’ ‘‘</w:t>
      </w:r>
      <w:r w:rsidRPr="00A3215B">
        <w:rPr>
          <w:rStyle w:val="StyleUnderline"/>
          <w:rFonts w:asciiTheme="minorHAnsi" w:hAnsiTheme="minorHAnsi"/>
        </w:rPr>
        <w:t>resource</w:t>
      </w:r>
      <w:r w:rsidRPr="00A3215B">
        <w:rPr>
          <w:rFonts w:asciiTheme="minorHAnsi" w:hAnsiTheme="minorHAnsi"/>
          <w:sz w:val="16"/>
        </w:rPr>
        <w:t xml:space="preserve">,’’ </w:t>
      </w:r>
      <w:r w:rsidRPr="00A3215B">
        <w:rPr>
          <w:rStyle w:val="StyleUnderline"/>
          <w:rFonts w:asciiTheme="minorHAnsi" w:hAnsiTheme="minorHAnsi"/>
        </w:rPr>
        <w:t>and ‘‘environmental’’</w:t>
      </w:r>
      <w:r w:rsidRPr="00A3215B">
        <w:rPr>
          <w:rFonts w:asciiTheme="minorHAnsi" w:hAnsiTheme="minorHAnsi"/>
          <w:sz w:val="16"/>
        </w:rPr>
        <w:t xml:space="preserve"> </w:t>
      </w:r>
      <w:r w:rsidRPr="00A3215B">
        <w:rPr>
          <w:rStyle w:val="StyleUnderline"/>
          <w:rFonts w:asciiTheme="minorHAnsi" w:hAnsiTheme="minorHAnsi"/>
        </w:rPr>
        <w:t>wars</w:t>
      </w:r>
      <w:r w:rsidRPr="00A3215B">
        <w:rPr>
          <w:rFonts w:asciiTheme="minorHAnsi" w:hAnsiTheme="minorHAnsi"/>
          <w:sz w:val="16"/>
        </w:rPr>
        <w:t xml:space="preserve">. We have heard the New Middle Age theme before. </w:t>
      </w:r>
      <w:r w:rsidRPr="00A3215B">
        <w:rPr>
          <w:rStyle w:val="StyleUnderline"/>
          <w:rFonts w:asciiTheme="minorHAnsi" w:hAnsiTheme="minorHAnsi"/>
        </w:rPr>
        <w:t>In 1973</w:t>
      </w:r>
      <w:r w:rsidRPr="00A3215B">
        <w:rPr>
          <w:rFonts w:asciiTheme="minorHAnsi" w:hAnsiTheme="minorHAnsi"/>
          <w:sz w:val="16"/>
        </w:rPr>
        <w:t xml:space="preserve">, Italian writer Roberto </w:t>
      </w:r>
      <w:proofErr w:type="spellStart"/>
      <w:r w:rsidRPr="00A3215B">
        <w:rPr>
          <w:rStyle w:val="StyleUnderline"/>
          <w:rFonts w:asciiTheme="minorHAnsi" w:hAnsiTheme="minorHAnsi"/>
        </w:rPr>
        <w:t>Vacca</w:t>
      </w:r>
      <w:proofErr w:type="spellEnd"/>
      <w:r w:rsidRPr="00A3215B">
        <w:rPr>
          <w:rFonts w:asciiTheme="minorHAnsi" w:hAnsiTheme="minorHAnsi"/>
          <w:sz w:val="16"/>
        </w:rPr>
        <w:t xml:space="preserve"> famously </w:t>
      </w:r>
      <w:r w:rsidRPr="00A3215B">
        <w:rPr>
          <w:rStyle w:val="StyleUnderline"/>
          <w:rFonts w:asciiTheme="minorHAnsi" w:hAnsiTheme="minorHAnsi"/>
        </w:rPr>
        <w:t>suggested that mankind was about to enter an era of famine, nuclear war, and civilizational collapse</w:t>
      </w:r>
      <w:r w:rsidRPr="00A3215B">
        <w:rPr>
          <w:rFonts w:asciiTheme="minorHAnsi" w:hAnsiTheme="minorHAnsi"/>
          <w:sz w:val="16"/>
        </w:rPr>
        <w:t xml:space="preserve">. U.S. economist Robert </w:t>
      </w:r>
      <w:proofErr w:type="spellStart"/>
      <w:r w:rsidRPr="00A3215B">
        <w:rPr>
          <w:rFonts w:asciiTheme="minorHAnsi" w:hAnsiTheme="minorHAnsi"/>
          <w:sz w:val="16"/>
        </w:rPr>
        <w:t>Heilbroner</w:t>
      </w:r>
      <w:proofErr w:type="spellEnd"/>
      <w:r w:rsidRPr="00A3215B">
        <w:rPr>
          <w:rFonts w:asciiTheme="minorHAnsi" w:hAnsiTheme="minorHAnsi"/>
          <w:sz w:val="16"/>
        </w:rPr>
        <w:t xml:space="preserve"> made the same suggestion one year later. And in 1977, the great Australian political scientist Hedley Bull also heralded such an age. 58 But </w:t>
      </w:r>
      <w:r w:rsidRPr="00A3215B">
        <w:rPr>
          <w:rStyle w:val="Emphasis"/>
          <w:rFonts w:asciiTheme="minorHAnsi" w:hAnsiTheme="minorHAnsi"/>
        </w:rPr>
        <w:t xml:space="preserve">the case for ‘‘new wars’’ remains as flimsy as </w:t>
      </w:r>
      <w:r w:rsidRPr="00A3215B">
        <w:rPr>
          <w:rFonts w:asciiTheme="minorHAnsi" w:hAnsiTheme="minorHAnsi"/>
          <w:sz w:val="16"/>
        </w:rPr>
        <w:t>it was</w:t>
      </w:r>
      <w:r w:rsidRPr="00A3215B">
        <w:rPr>
          <w:rStyle w:val="Emphasis"/>
          <w:rFonts w:asciiTheme="minorHAnsi" w:hAnsiTheme="minorHAnsi"/>
        </w:rPr>
        <w:t xml:space="preserve"> in the 1970s</w:t>
      </w:r>
      <w:r w:rsidRPr="00A3215B">
        <w:rPr>
          <w:rFonts w:asciiTheme="minorHAnsi" w:hAnsiTheme="minorHAnsi"/>
          <w:sz w:val="16"/>
        </w:rPr>
        <w:t>.</w:t>
      </w:r>
      <w:r w:rsidRPr="00A3215B">
        <w:rPr>
          <w:rFonts w:asciiTheme="minorHAnsi" w:hAnsiTheme="minorHAnsi"/>
          <w:sz w:val="12"/>
        </w:rPr>
        <w:t>¶</w:t>
      </w:r>
      <w:r w:rsidRPr="00A3215B">
        <w:rPr>
          <w:rFonts w:asciiTheme="minorHAnsi" w:hAnsiTheme="minorHAnsi"/>
          <w:sz w:val="16"/>
        </w:rPr>
        <w:t xml:space="preserve"> </w:t>
      </w:r>
      <w:proofErr w:type="gramStart"/>
      <w:r w:rsidRPr="00A3215B">
        <w:rPr>
          <w:rFonts w:asciiTheme="minorHAnsi" w:hAnsiTheme="minorHAnsi"/>
          <w:sz w:val="16"/>
        </w:rPr>
        <w:t>Admittedly</w:t>
      </w:r>
      <w:proofErr w:type="gramEnd"/>
      <w:r w:rsidRPr="00A3215B">
        <w:rPr>
          <w:rFonts w:asciiTheme="minorHAnsi" w:hAnsiTheme="minorHAnsi"/>
          <w:sz w:val="16"/>
        </w:rPr>
        <w:t xml:space="preserve">,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w:t>
      </w:r>
      <w:proofErr w:type="spellStart"/>
      <w:r w:rsidRPr="00A3215B">
        <w:rPr>
          <w:rFonts w:asciiTheme="minorHAnsi" w:hAnsiTheme="minorHAnsi"/>
          <w:sz w:val="16"/>
        </w:rPr>
        <w:t>Yahya</w:t>
      </w:r>
      <w:proofErr w:type="spellEnd"/>
      <w:r w:rsidRPr="00A3215B">
        <w:rPr>
          <w:rFonts w:asciiTheme="minorHAnsi" w:hAnsiTheme="minorHAnsi"/>
          <w:sz w:val="16"/>
        </w:rPr>
        <w:t xml:space="preserve"> </w:t>
      </w:r>
      <w:proofErr w:type="spellStart"/>
      <w:r w:rsidRPr="00A3215B">
        <w:rPr>
          <w:rFonts w:asciiTheme="minorHAnsi" w:hAnsiTheme="minorHAnsi"/>
          <w:sz w:val="16"/>
        </w:rPr>
        <w:t>Sadowski</w:t>
      </w:r>
      <w:proofErr w:type="spellEnd"/>
      <w:r w:rsidRPr="00A3215B">
        <w:rPr>
          <w:rFonts w:asciiTheme="minorHAnsi" w:hAnsiTheme="minorHAnsi"/>
          <w:sz w:val="16"/>
        </w:rPr>
        <w:t xml:space="preserve"> concluded his analysis of post-Cold War crises and wars, The Myth of Global Chaos, by stating, ‘‘</w:t>
      </w:r>
      <w:r w:rsidRPr="00A3215B">
        <w:rPr>
          <w:rStyle w:val="StyleUnderline"/>
          <w:rFonts w:asciiTheme="minorHAnsi" w:hAnsiTheme="minorHAnsi"/>
        </w:rPr>
        <w:t>most</w:t>
      </w:r>
      <w:r w:rsidRPr="00A3215B">
        <w:rPr>
          <w:rFonts w:asciiTheme="minorHAnsi" w:hAnsiTheme="minorHAnsi"/>
          <w:sz w:val="16"/>
        </w:rPr>
        <w:t xml:space="preserve"> of the </w:t>
      </w:r>
      <w:r w:rsidRPr="00A3215B">
        <w:rPr>
          <w:rStyle w:val="StyleUnderline"/>
          <w:rFonts w:asciiTheme="minorHAnsi" w:hAnsiTheme="minorHAnsi"/>
        </w:rPr>
        <w:t>conflicts</w:t>
      </w:r>
      <w:r w:rsidRPr="00A3215B">
        <w:rPr>
          <w:rFonts w:asciiTheme="minorHAnsi" w:hAnsiTheme="minorHAnsi"/>
          <w:sz w:val="16"/>
        </w:rPr>
        <w:t xml:space="preserve"> around the world </w:t>
      </w:r>
      <w:r w:rsidRPr="00A3215B">
        <w:rPr>
          <w:rStyle w:val="StyleUnderline"/>
          <w:rFonts w:asciiTheme="minorHAnsi" w:hAnsiTheme="minorHAnsi"/>
        </w:rPr>
        <w:t xml:space="preserve">are not rooted in </w:t>
      </w:r>
      <w:r w:rsidRPr="00A3215B">
        <w:rPr>
          <w:rFonts w:asciiTheme="minorHAnsi" w:hAnsiTheme="minorHAnsi"/>
          <w:sz w:val="16"/>
        </w:rPr>
        <w:t xml:space="preserve">thousands of years of </w:t>
      </w:r>
      <w:r w:rsidRPr="00A3215B">
        <w:rPr>
          <w:rStyle w:val="StyleUnderline"/>
          <w:rFonts w:asciiTheme="minorHAnsi" w:hAnsiTheme="minorHAnsi"/>
        </w:rPr>
        <w:t xml:space="preserve">history --- </w:t>
      </w:r>
      <w:r w:rsidRPr="00A3215B">
        <w:rPr>
          <w:rStyle w:val="Emphasis"/>
          <w:rFonts w:asciiTheme="minorHAnsi" w:hAnsiTheme="minorHAnsi"/>
        </w:rPr>
        <w:t>they are new and can be concluded as quickly as they started</w:t>
      </w:r>
      <w:r w:rsidRPr="00A3215B">
        <w:rPr>
          <w:rFonts w:asciiTheme="minorHAnsi" w:hAnsiTheme="minorHAnsi"/>
          <w:sz w:val="16"/>
        </w:rPr>
        <w:t>.’’ 60</w:t>
      </w:r>
      <w:r w:rsidRPr="00A3215B">
        <w:rPr>
          <w:rFonts w:asciiTheme="minorHAnsi" w:hAnsiTheme="minorHAnsi"/>
          <w:sz w:val="12"/>
        </w:rPr>
        <w:t>¶</w:t>
      </w:r>
      <w:r w:rsidRPr="00A3215B">
        <w:rPr>
          <w:rFonts w:asciiTheme="minorHAnsi" w:hAnsiTheme="minorHAnsi"/>
          <w:sz w:val="16"/>
        </w:rPr>
        <w:t xml:space="preserve"> Future </w:t>
      </w:r>
      <w:r w:rsidRPr="00A3215B">
        <w:rPr>
          <w:rStyle w:val="Emphasis"/>
          <w:rFonts w:asciiTheme="minorHAnsi" w:hAnsiTheme="minorHAnsi"/>
        </w:rPr>
        <w:t>resource wars are unlikely.</w:t>
      </w:r>
      <w:r w:rsidRPr="00A3215B">
        <w:rPr>
          <w:rFonts w:asciiTheme="minorHAnsi" w:hAnsiTheme="minorHAnsi"/>
          <w:sz w:val="16"/>
        </w:rPr>
        <w:t xml:space="preserve"> </w:t>
      </w:r>
      <w:r w:rsidRPr="00A3215B">
        <w:rPr>
          <w:rStyle w:val="Emphasis"/>
          <w:rFonts w:asciiTheme="minorHAnsi" w:hAnsiTheme="minorHAnsi"/>
        </w:rPr>
        <w:t>There are fewer and fewer conquest wars.</w:t>
      </w:r>
      <w:r w:rsidRPr="00A3215B">
        <w:rPr>
          <w:rFonts w:asciiTheme="minorHAnsi" w:hAnsiTheme="minorHAnsi"/>
          <w:sz w:val="16"/>
        </w:rPr>
        <w:t xml:space="preserve"> Between the Westphalia peace and the end of World War II, nearly half of conflicts were fought over territory. Since the end of the Cold War, it has been less than 30 percent. 61 The invasion of Kuwait, a nationwide bank robbery, 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w:t>
      </w:r>
      <w:proofErr w:type="spellStart"/>
      <w:r w:rsidRPr="00A3215B">
        <w:rPr>
          <w:rFonts w:asciiTheme="minorHAnsi" w:hAnsiTheme="minorHAnsi"/>
          <w:sz w:val="16"/>
        </w:rPr>
        <w:t>Sudans</w:t>
      </w:r>
      <w:proofErr w:type="spellEnd"/>
      <w:r w:rsidRPr="00A3215B">
        <w:rPr>
          <w:rFonts w:asciiTheme="minorHAnsi" w:hAnsiTheme="minorHAnsi"/>
          <w:sz w:val="16"/>
        </w:rPr>
        <w:t xml:space="preserve"> over oil, they are the remnants of a civil war and an offshoot of a botched secession process, not a desire to control new resources.</w:t>
      </w:r>
      <w:r w:rsidRPr="00A3215B">
        <w:rPr>
          <w:rFonts w:asciiTheme="minorHAnsi" w:hAnsiTheme="minorHAnsi"/>
          <w:sz w:val="12"/>
        </w:rPr>
        <w:t>¶</w:t>
      </w:r>
      <w:r w:rsidRPr="00A3215B">
        <w:rPr>
          <w:rFonts w:asciiTheme="minorHAnsi" w:hAnsiTheme="minorHAnsi"/>
          <w:sz w:val="16"/>
        </w:rPr>
        <w:t xml:space="preserve"> China’s and India’s energy needs are sometimes seen with apprehension: in light of growing oil and gas scarcity, is there not a risk of military clashes over the control of such resources? </w:t>
      </w:r>
      <w:r w:rsidRPr="00A3215B">
        <w:rPr>
          <w:rStyle w:val="StyleUnderline"/>
          <w:rFonts w:asciiTheme="minorHAnsi" w:hAnsiTheme="minorHAnsi"/>
        </w:rPr>
        <w:t>This</w:t>
      </w:r>
      <w:r w:rsidRPr="00A3215B">
        <w:rPr>
          <w:rFonts w:asciiTheme="minorHAnsi" w:hAnsiTheme="minorHAnsi"/>
          <w:sz w:val="16"/>
        </w:rPr>
        <w:t xml:space="preserve"> seemingly consensual </w:t>
      </w:r>
      <w:r w:rsidRPr="00A3215B">
        <w:rPr>
          <w:rStyle w:val="StyleUnderline"/>
          <w:rFonts w:asciiTheme="minorHAnsi" w:hAnsiTheme="minorHAnsi"/>
        </w:rPr>
        <w:t>idea rests on two fallacies</w:t>
      </w:r>
      <w:r w:rsidRPr="00A3215B">
        <w:rPr>
          <w:rFonts w:asciiTheme="minorHAnsi" w:hAnsiTheme="minorHAnsi"/>
          <w:sz w:val="16"/>
        </w:rPr>
        <w:t xml:space="preserve">. One is that there is such a thing as oil and gas </w:t>
      </w:r>
      <w:r w:rsidRPr="00A3215B">
        <w:rPr>
          <w:rStyle w:val="StyleUnderline"/>
          <w:rFonts w:asciiTheme="minorHAnsi" w:hAnsiTheme="minorHAnsi"/>
        </w:rPr>
        <w:t>scarcity</w:t>
      </w:r>
      <w:r w:rsidRPr="00A3215B">
        <w:rPr>
          <w:rFonts w:asciiTheme="minorHAnsi" w:hAnsiTheme="minorHAnsi"/>
          <w:sz w:val="16"/>
        </w:rPr>
        <w:t xml:space="preserve">, a notion </w:t>
      </w:r>
      <w:r w:rsidRPr="00A3215B">
        <w:rPr>
          <w:rStyle w:val="StyleUnderline"/>
          <w:rFonts w:asciiTheme="minorHAnsi" w:hAnsiTheme="minorHAnsi"/>
        </w:rPr>
        <w:t>challenged by many energy experts</w:t>
      </w:r>
      <w:r w:rsidRPr="00A3215B">
        <w:rPr>
          <w:rFonts w:asciiTheme="minorHAnsi" w:hAnsiTheme="minorHAnsi"/>
          <w:sz w:val="16"/>
        </w:rPr>
        <w:t xml:space="preserve">. 62 </w:t>
      </w:r>
      <w:r w:rsidRPr="00A3215B">
        <w:rPr>
          <w:rStyle w:val="StyleUnderline"/>
          <w:rFonts w:asciiTheme="minorHAnsi" w:hAnsiTheme="minorHAnsi"/>
        </w:rPr>
        <w:t>As prices rise,</w:t>
      </w:r>
      <w:r w:rsidRPr="00A3215B">
        <w:rPr>
          <w:rFonts w:asciiTheme="minorHAnsi" w:hAnsiTheme="minorHAnsi"/>
          <w:sz w:val="16"/>
        </w:rPr>
        <w:t xml:space="preserve"> </w:t>
      </w:r>
      <w:r w:rsidRPr="00A3215B">
        <w:rPr>
          <w:rStyle w:val="StyleUnderline"/>
          <w:rFonts w:asciiTheme="minorHAnsi" w:hAnsiTheme="minorHAnsi"/>
        </w:rPr>
        <w:t xml:space="preserve">previously </w:t>
      </w:r>
      <w:r w:rsidRPr="00A3215B">
        <w:rPr>
          <w:rStyle w:val="Emphasis"/>
          <w:rFonts w:asciiTheme="minorHAnsi" w:hAnsiTheme="minorHAnsi"/>
        </w:rPr>
        <w:t>untapped reserves</w:t>
      </w:r>
      <w:r w:rsidRPr="00A3215B">
        <w:rPr>
          <w:rStyle w:val="StyleUnderline"/>
          <w:rFonts w:asciiTheme="minorHAnsi" w:hAnsiTheme="minorHAnsi"/>
        </w:rPr>
        <w:t xml:space="preserve"> and non-conventional</w:t>
      </w:r>
      <w:r w:rsidRPr="00A3215B">
        <w:rPr>
          <w:rFonts w:asciiTheme="minorHAnsi" w:hAnsiTheme="minorHAnsi"/>
          <w:sz w:val="16"/>
        </w:rPr>
        <w:t xml:space="preserve"> </w:t>
      </w:r>
      <w:r w:rsidRPr="00A3215B">
        <w:rPr>
          <w:rStyle w:val="StyleUnderline"/>
          <w:rFonts w:asciiTheme="minorHAnsi" w:hAnsiTheme="minorHAnsi"/>
        </w:rPr>
        <w:t>hydrocarbons become economically attractive</w:t>
      </w:r>
      <w:r w:rsidRPr="00A3215B">
        <w:rPr>
          <w:rFonts w:asciiTheme="minorHAnsi" w:hAnsiTheme="minorHAnsi"/>
          <w:sz w:val="16"/>
        </w:rPr>
        <w:t xml:space="preserve">. </w:t>
      </w:r>
      <w:r w:rsidRPr="00A3215B">
        <w:rPr>
          <w:rStyle w:val="StyleUnderline"/>
          <w:rFonts w:asciiTheme="minorHAnsi" w:hAnsiTheme="minorHAnsi"/>
        </w:rPr>
        <w:t>The other is that</w:t>
      </w:r>
      <w:r w:rsidRPr="00A3215B">
        <w:rPr>
          <w:rFonts w:asciiTheme="minorHAnsi" w:hAnsiTheme="minorHAnsi"/>
          <w:sz w:val="16"/>
        </w:rPr>
        <w:t xml:space="preserve"> spilling blood is a rational way to access resources. As shown by the work of historians and political scientists such as Quincy Wright, </w:t>
      </w:r>
      <w:r w:rsidRPr="00A3215B">
        <w:rPr>
          <w:rStyle w:val="Emphasis"/>
          <w:rFonts w:asciiTheme="minorHAnsi" w:hAnsiTheme="minorHAnsi"/>
        </w:rPr>
        <w:t>the economic rationale for war has always been overstated</w:t>
      </w:r>
      <w:r w:rsidRPr="00A3215B">
        <w:rPr>
          <w:rFonts w:asciiTheme="minorHAnsi" w:hAnsiTheme="minorHAnsi"/>
          <w:sz w:val="16"/>
        </w:rPr>
        <w:t xml:space="preserve">. And </w:t>
      </w:r>
      <w:r w:rsidRPr="00A3215B">
        <w:rPr>
          <w:rStyle w:val="StyleUnderline"/>
          <w:rFonts w:asciiTheme="minorHAnsi" w:hAnsiTheme="minorHAnsi"/>
        </w:rPr>
        <w:t>because</w:t>
      </w:r>
      <w:r w:rsidRPr="00A3215B">
        <w:rPr>
          <w:rFonts w:asciiTheme="minorHAnsi" w:hAnsiTheme="minorHAnsi"/>
          <w:sz w:val="16"/>
        </w:rPr>
        <w:t xml:space="preserve"> </w:t>
      </w:r>
      <w:r w:rsidRPr="00A3215B">
        <w:rPr>
          <w:rStyle w:val="StyleUnderline"/>
          <w:rFonts w:asciiTheme="minorHAnsi" w:hAnsiTheme="minorHAnsi"/>
        </w:rPr>
        <w:t xml:space="preserve">of globalization, it has become </w:t>
      </w:r>
      <w:r w:rsidRPr="00A3215B">
        <w:rPr>
          <w:rStyle w:val="Emphasis"/>
          <w:rFonts w:asciiTheme="minorHAnsi" w:hAnsiTheme="minorHAnsi"/>
        </w:rPr>
        <w:t xml:space="preserve">cheaper to buy than to steal. </w:t>
      </w:r>
      <w:r w:rsidRPr="00A3215B">
        <w:rPr>
          <w:rFonts w:asciiTheme="minorHAnsi" w:hAnsiTheme="minorHAnsi"/>
          <w:sz w:val="16"/>
        </w:rPr>
        <w:t xml:space="preserve">We no longer live in the world of 1941, when fear of lacking oil and raw materials was a key motivation for Japan’s decision to go to war. </w:t>
      </w:r>
      <w:r w:rsidRPr="00A3215B">
        <w:rPr>
          <w:rStyle w:val="StyleUnderline"/>
          <w:rFonts w:asciiTheme="minorHAnsi" w:hAnsiTheme="minorHAnsi"/>
        </w:rPr>
        <w:t>In</w:t>
      </w:r>
      <w:r w:rsidRPr="00A3215B">
        <w:rPr>
          <w:rFonts w:asciiTheme="minorHAnsi" w:hAnsiTheme="minorHAnsi"/>
          <w:sz w:val="16"/>
        </w:rPr>
        <w:t xml:space="preserve"> an era of </w:t>
      </w:r>
      <w:r w:rsidRPr="00A3215B">
        <w:rPr>
          <w:rStyle w:val="StyleUnderline"/>
          <w:rFonts w:asciiTheme="minorHAnsi" w:hAnsiTheme="minorHAnsi"/>
        </w:rPr>
        <w:t>liberalizing trade</w:t>
      </w:r>
      <w:r w:rsidRPr="00A3215B">
        <w:rPr>
          <w:rFonts w:asciiTheme="minorHAnsi" w:hAnsiTheme="minorHAnsi"/>
          <w:sz w:val="16"/>
        </w:rPr>
        <w:t xml:space="preserve">, many </w:t>
      </w:r>
      <w:r w:rsidRPr="00A3215B">
        <w:rPr>
          <w:rStyle w:val="StyleUnderline"/>
          <w:rFonts w:asciiTheme="minorHAnsi" w:hAnsiTheme="minorHAnsi"/>
        </w:rPr>
        <w:t>natural resources are fungible goods.</w:t>
      </w:r>
      <w:r w:rsidRPr="00A3215B">
        <w:rPr>
          <w:rFonts w:asciiTheme="minorHAnsi" w:hAnsiTheme="minorHAnsi"/>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6D7619" w:rsidRPr="00A3215B" w:rsidRDefault="006D7619" w:rsidP="005C4D18">
      <w:pPr>
        <w:pStyle w:val="Heading4"/>
      </w:pPr>
      <w:r w:rsidRPr="00A3215B">
        <w:t xml:space="preserve">Resources are resilient – conservation solves  </w:t>
      </w:r>
    </w:p>
    <w:p w:rsidR="006D7619" w:rsidRPr="00A3215B" w:rsidRDefault="006D7619" w:rsidP="006D7619">
      <w:pPr>
        <w:rPr>
          <w:rFonts w:asciiTheme="minorHAnsi" w:hAnsiTheme="minorHAnsi"/>
        </w:rPr>
      </w:pPr>
      <w:r w:rsidRPr="00A3215B">
        <w:rPr>
          <w:rFonts w:asciiTheme="minorHAnsi" w:hAnsiTheme="minorHAnsi"/>
        </w:rPr>
        <w:t xml:space="preserve">James </w:t>
      </w:r>
      <w:r w:rsidRPr="00A3215B">
        <w:rPr>
          <w:rStyle w:val="Style13ptBold"/>
          <w:rFonts w:asciiTheme="minorHAnsi" w:hAnsiTheme="minorHAnsi"/>
        </w:rPr>
        <w:t>Conca 15</w:t>
      </w:r>
      <w:r w:rsidRPr="00A3215B">
        <w:rPr>
          <w:rFonts w:asciiTheme="minorHAnsi" w:hAnsiTheme="minorHAnsi"/>
        </w:rPr>
        <w:t>, PhD, 3-9-15, senior Scientist at UFA Ventures http://www.forbes.com/sites/jamesconca/2015/03/09/nature-is-losing-the-battle-against-humans/</w:t>
      </w:r>
    </w:p>
    <w:p w:rsidR="006D7619" w:rsidRPr="00A3215B" w:rsidRDefault="006D7619" w:rsidP="006D7619">
      <w:pPr>
        <w:rPr>
          <w:rFonts w:asciiTheme="minorHAnsi" w:hAnsiTheme="minorHAnsi"/>
          <w:sz w:val="10"/>
        </w:rPr>
      </w:pPr>
      <w:r w:rsidRPr="00A3215B">
        <w:rPr>
          <w:rFonts w:asciiTheme="minorHAnsi" w:hAnsiTheme="minorHAnsi"/>
          <w:u w:val="single"/>
        </w:rPr>
        <w:t>For over 150,000 years, the Earth had only 10 million people</w:t>
      </w:r>
      <w:r w:rsidRPr="00A3215B">
        <w:rPr>
          <w:rFonts w:asciiTheme="minorHAnsi" w:hAnsiTheme="minorHAnsi"/>
          <w:sz w:val="10"/>
        </w:rPr>
        <w:t xml:space="preserve"> on it at any one time. But our astounding cerebral cortex gave rise to a few key developments like fire, the wheel and agriculture, and an astonishing frontal lobe allowed us to use them effectively. The population began to grow just before the beginning of the Common Era (CE), rising to 300 million during the </w:t>
      </w:r>
      <w:proofErr w:type="gramStart"/>
      <w:r w:rsidRPr="00A3215B">
        <w:rPr>
          <w:rFonts w:asciiTheme="minorHAnsi" w:hAnsiTheme="minorHAnsi"/>
          <w:sz w:val="10"/>
        </w:rPr>
        <w:t>Middle</w:t>
      </w:r>
      <w:proofErr w:type="gramEnd"/>
      <w:r w:rsidRPr="00A3215B">
        <w:rPr>
          <w:rFonts w:asciiTheme="minorHAnsi" w:hAnsiTheme="minorHAnsi"/>
          <w:sz w:val="10"/>
        </w:rPr>
        <w:t xml:space="preserve"> Ages and to a billion at the beginning of the Industrial Age. Then 2 billion in 1927, 3 billion in 1960, 4 billion in 1974, 5 billion in 1987, 6 billion in 1999 and 7 billion in 2011. This </w:t>
      </w:r>
      <w:r w:rsidRPr="00A3215B">
        <w:rPr>
          <w:rFonts w:asciiTheme="minorHAnsi" w:hAnsiTheme="minorHAnsi"/>
          <w:u w:val="single"/>
        </w:rPr>
        <w:t>exponential rise is textbook for a bacterial colony in a petri dish, right before it dies from outpacing its food sources and generating too much waste</w:t>
      </w:r>
      <w:r w:rsidRPr="00A3215B">
        <w:rPr>
          <w:rFonts w:asciiTheme="minorHAnsi" w:hAnsiTheme="minorHAnsi"/>
          <w:sz w:val="10"/>
        </w:rPr>
        <w:t xml:space="preserve">. It’s also eerily analogous for us on the petri dish of Earth. Humans now comprise the largest mass of vertebrate matter on land. The rest is almost all our food and friends, mainly the animals we domesticated plus a bunch of xenobiotics we’ve transported far from their habitats (Cornell University). Hardly any vertebrate mass left on land is wild or natural (In These Times). Let that sink in for a minute. </w:t>
      </w:r>
      <w:r w:rsidRPr="00A3215B">
        <w:rPr>
          <w:rFonts w:asciiTheme="minorHAnsi" w:hAnsiTheme="minorHAnsi"/>
          <w:u w:val="single"/>
        </w:rPr>
        <w:t>Most of what people see in National Geographic or on the Discovery Channel or in movies about animals, IS ALMOST ALL GONE.</w:t>
      </w:r>
      <w:r w:rsidRPr="00A3215B">
        <w:rPr>
          <w:rFonts w:asciiTheme="minorHAnsi" w:hAnsiTheme="minorHAnsi"/>
          <w:sz w:val="10"/>
        </w:rPr>
        <w:t xml:space="preserve"> Humans have dammed a third of the world’s rivers, have covered, destroyed or altered half of the world’s land surface. </w:t>
      </w:r>
      <w:r w:rsidRPr="00A3215B">
        <w:rPr>
          <w:rFonts w:asciiTheme="minorHAnsi" w:hAnsiTheme="minorHAnsi"/>
          <w:u w:val="single"/>
        </w:rPr>
        <w:t>We use up most of the fresh water faster than it can be replenished</w:t>
      </w:r>
      <w:r w:rsidRPr="00A3215B">
        <w:rPr>
          <w:rFonts w:asciiTheme="minorHAnsi" w:hAnsiTheme="minorHAnsi"/>
          <w:sz w:val="10"/>
        </w:rPr>
        <w:t xml:space="preserve">. </w:t>
      </w:r>
      <w:r w:rsidRPr="00A3215B">
        <w:rPr>
          <w:rFonts w:asciiTheme="minorHAnsi" w:hAnsiTheme="minorHAnsi"/>
          <w:u w:val="single"/>
        </w:rPr>
        <w:t>And we extinct about 30,000 species every year</w:t>
      </w:r>
      <w:r w:rsidRPr="00A3215B">
        <w:rPr>
          <w:rFonts w:asciiTheme="minorHAnsi" w:hAnsiTheme="minorHAnsi"/>
          <w:sz w:val="10"/>
        </w:rPr>
        <w:t xml:space="preserve">. And this is all continuing apace. Globally, there is no slowing of these trends. From the original equilibrium of 10 million people to 10 billion people, </w:t>
      </w:r>
      <w:r w:rsidRPr="00A3215B">
        <w:rPr>
          <w:rFonts w:asciiTheme="minorHAnsi" w:hAnsiTheme="minorHAnsi"/>
          <w:u w:val="single"/>
        </w:rPr>
        <w:t>Nature just can’t handle this density of humans</w:t>
      </w:r>
      <w:r w:rsidRPr="00A3215B">
        <w:rPr>
          <w:rFonts w:asciiTheme="minorHAnsi" w:hAnsiTheme="minorHAnsi"/>
          <w:sz w:val="10"/>
        </w:rPr>
        <w:t xml:space="preserve">. I hate to be optimistic, but </w:t>
      </w:r>
      <w:r w:rsidRPr="00A3215B">
        <w:rPr>
          <w:rFonts w:asciiTheme="minorHAnsi" w:hAnsiTheme="minorHAnsi"/>
          <w:u w:val="single"/>
        </w:rPr>
        <w:t>there is still time to prevent the complete loss of wild Nature.</w:t>
      </w:r>
      <w:r w:rsidRPr="00A3215B">
        <w:rPr>
          <w:rFonts w:asciiTheme="minorHAnsi" w:hAnsiTheme="minorHAnsi"/>
          <w:sz w:val="10"/>
        </w:rPr>
        <w:t xml:space="preserve"> </w:t>
      </w:r>
      <w:r w:rsidRPr="00A3215B">
        <w:rPr>
          <w:rFonts w:asciiTheme="minorHAnsi" w:hAnsiTheme="minorHAnsi"/>
          <w:u w:val="single"/>
        </w:rPr>
        <w:t xml:space="preserve">We may be beyond the limits to growth, but the system is still resilient enough to respond to even a </w:t>
      </w:r>
      <w:r w:rsidRPr="00A3215B">
        <w:rPr>
          <w:rStyle w:val="Emphasis"/>
          <w:rFonts w:asciiTheme="minorHAnsi" w:hAnsiTheme="minorHAnsi"/>
        </w:rPr>
        <w:t>reasonable attempt at conservation</w:t>
      </w:r>
      <w:r w:rsidRPr="00A3215B">
        <w:rPr>
          <w:rFonts w:asciiTheme="minorHAnsi" w:hAnsiTheme="minorHAnsi"/>
          <w:u w:val="single"/>
        </w:rPr>
        <w:t xml:space="preserve"> and rehabilitation</w:t>
      </w:r>
      <w:r w:rsidRPr="00A3215B">
        <w:rPr>
          <w:rFonts w:asciiTheme="minorHAnsi" w:hAnsiTheme="minorHAnsi"/>
          <w:sz w:val="10"/>
        </w:rPr>
        <w:t xml:space="preserve">. The </w:t>
      </w:r>
      <w:r w:rsidRPr="00A3215B">
        <w:rPr>
          <w:rFonts w:asciiTheme="minorHAnsi" w:hAnsiTheme="minorHAnsi"/>
          <w:u w:val="single"/>
        </w:rPr>
        <w:t>population will begin to fall back towards the end of this century</w:t>
      </w:r>
      <w:r w:rsidRPr="00A3215B">
        <w:rPr>
          <w:rFonts w:asciiTheme="minorHAnsi" w:hAnsiTheme="minorHAnsi"/>
          <w:sz w:val="10"/>
        </w:rPr>
        <w:t xml:space="preserve">. The </w:t>
      </w:r>
      <w:r w:rsidRPr="00A3215B">
        <w:rPr>
          <w:rFonts w:asciiTheme="minorHAnsi" w:hAnsiTheme="minorHAnsi"/>
          <w:u w:val="single"/>
        </w:rPr>
        <w:t>birth rates are already changing in that direction</w:t>
      </w:r>
      <w:r w:rsidRPr="00A3215B">
        <w:rPr>
          <w:rFonts w:asciiTheme="minorHAnsi" w:hAnsiTheme="minorHAnsi"/>
          <w:sz w:val="10"/>
        </w:rPr>
        <w:t xml:space="preserve">. </w:t>
      </w:r>
      <w:r w:rsidRPr="00A3215B">
        <w:rPr>
          <w:rFonts w:asciiTheme="minorHAnsi" w:hAnsiTheme="minorHAnsi"/>
          <w:u w:val="single"/>
        </w:rPr>
        <w:t>But it will take decades for that to translate into population reduction and we have to figure out how to keep us all alive without completely trashing the place. And that’s where energy comes in. The best birth control in history has been access to energy.</w:t>
      </w:r>
      <w:r w:rsidRPr="00A3215B">
        <w:rPr>
          <w:rFonts w:asciiTheme="minorHAnsi" w:hAnsiTheme="minorHAnsi"/>
          <w:sz w:val="10"/>
        </w:rPr>
        <w:t xml:space="preserve"> At least 3,000 </w:t>
      </w:r>
      <w:proofErr w:type="spellStart"/>
      <w:r w:rsidRPr="00A3215B">
        <w:rPr>
          <w:rFonts w:asciiTheme="minorHAnsi" w:hAnsiTheme="minorHAnsi"/>
          <w:sz w:val="10"/>
        </w:rPr>
        <w:t>kWhs</w:t>
      </w:r>
      <w:proofErr w:type="spellEnd"/>
      <w:r w:rsidRPr="00A3215B">
        <w:rPr>
          <w:rFonts w:asciiTheme="minorHAnsi" w:hAnsiTheme="minorHAnsi"/>
          <w:sz w:val="10"/>
        </w:rPr>
        <w:t xml:space="preserve"> per person per year. Energy trends with many aspects of society (UN HDI), the most commonly discussed being fertility rates </w:t>
      </w:r>
      <w:r w:rsidRPr="00A3215B">
        <w:rPr>
          <w:rFonts w:asciiTheme="minorHAnsi" w:hAnsiTheme="minorHAnsi"/>
          <w:u w:val="single"/>
        </w:rPr>
        <w:t>– a ten-fold increase in energy consumption results in a 3-fold decrease in fertility rates</w:t>
      </w:r>
      <w:r w:rsidRPr="00A3215B">
        <w:rPr>
          <w:rFonts w:asciiTheme="minorHAnsi" w:hAnsiTheme="minorHAnsi"/>
          <w:sz w:val="10"/>
        </w:rPr>
        <w:t xml:space="preserve"> and a 3-fold decrease in unwanted pregnancies. </w:t>
      </w:r>
      <w:r w:rsidRPr="00A3215B">
        <w:rPr>
          <w:rFonts w:asciiTheme="minorHAnsi" w:hAnsiTheme="minorHAnsi"/>
          <w:u w:val="single"/>
        </w:rPr>
        <w:t>Access to family planning and contraception increases with access to energy which leads to improved productivity and higher family incomes, increased savings and investment, overall reduced healthcare costs especially for women, and greatly improved education, infant mortality rates, life-span and general quality of life</w:t>
      </w:r>
      <w:r w:rsidRPr="00A3215B">
        <w:rPr>
          <w:rFonts w:asciiTheme="minorHAnsi" w:hAnsiTheme="minorHAnsi"/>
          <w:sz w:val="10"/>
        </w:rPr>
        <w:t xml:space="preserve"> (www.geni.org). It’s why we need to increase all forms of energy worldwide as quickly as we can. And the </w:t>
      </w:r>
      <w:proofErr w:type="gramStart"/>
      <w:r w:rsidRPr="00A3215B">
        <w:rPr>
          <w:rFonts w:asciiTheme="minorHAnsi" w:hAnsiTheme="minorHAnsi"/>
          <w:sz w:val="10"/>
        </w:rPr>
        <w:t>most dense</w:t>
      </w:r>
      <w:proofErr w:type="gramEnd"/>
      <w:r w:rsidRPr="00A3215B">
        <w:rPr>
          <w:rFonts w:asciiTheme="minorHAnsi" w:hAnsiTheme="minorHAnsi"/>
          <w:sz w:val="10"/>
        </w:rPr>
        <w:t xml:space="preserve"> forms, like nuclear, are the best. Using large tracts of land for biofuels, wind farms and solar arrays cuts into the very land we need to protect. And fossil fuels can’t seem to reign in their environmental impacts. To provide 10 billion people with at least 3,000 </w:t>
      </w:r>
      <w:proofErr w:type="spellStart"/>
      <w:r w:rsidRPr="00A3215B">
        <w:rPr>
          <w:rFonts w:asciiTheme="minorHAnsi" w:hAnsiTheme="minorHAnsi"/>
          <w:sz w:val="10"/>
        </w:rPr>
        <w:t>kWhs</w:t>
      </w:r>
      <w:proofErr w:type="spellEnd"/>
      <w:r w:rsidRPr="00A3215B">
        <w:rPr>
          <w:rFonts w:asciiTheme="minorHAnsi" w:hAnsiTheme="minorHAnsi"/>
          <w:sz w:val="10"/>
        </w:rPr>
        <w:t xml:space="preserve"> per person per year using an all-of-the-above-mix will require about US$35 trillion of which about US$15 trillion would be direct investment in constructing energy systems. That is not a bad investment in a future that we want to live in. </w:t>
      </w:r>
    </w:p>
    <w:p w:rsidR="006D7619" w:rsidRPr="00A3215B" w:rsidRDefault="006D7619" w:rsidP="006D7619">
      <w:pPr>
        <w:rPr>
          <w:rFonts w:asciiTheme="minorHAnsi" w:hAnsiTheme="minorHAnsi"/>
        </w:rPr>
      </w:pPr>
    </w:p>
    <w:p w:rsidR="00BC37C7" w:rsidRPr="00A3215B" w:rsidRDefault="00BC37C7" w:rsidP="00BC37C7">
      <w:pPr>
        <w:pStyle w:val="Heading3"/>
        <w:rPr>
          <w:rFonts w:asciiTheme="minorHAnsi" w:hAnsiTheme="minorHAnsi"/>
        </w:rPr>
      </w:pPr>
      <w:r w:rsidRPr="00A3215B">
        <w:rPr>
          <w:rFonts w:asciiTheme="minorHAnsi" w:hAnsiTheme="minorHAnsi"/>
        </w:rPr>
        <w:t>AT: Innovation</w:t>
      </w:r>
      <w:r w:rsidR="00CA7D2F">
        <w:rPr>
          <w:rFonts w:asciiTheme="minorHAnsi" w:hAnsiTheme="minorHAnsi"/>
        </w:rPr>
        <w:t xml:space="preserve"> </w:t>
      </w:r>
      <w:r w:rsidR="00C24C7C">
        <w:rPr>
          <w:rFonts w:asciiTheme="minorHAnsi" w:hAnsiTheme="minorHAnsi"/>
        </w:rPr>
        <w:t xml:space="preserve">– Plan Benefits Immigrants </w:t>
      </w:r>
      <w:proofErr w:type="gramStart"/>
      <w:r w:rsidR="00C24C7C">
        <w:rPr>
          <w:rFonts w:asciiTheme="minorHAnsi" w:hAnsiTheme="minorHAnsi"/>
        </w:rPr>
        <w:t>From</w:t>
      </w:r>
      <w:proofErr w:type="gramEnd"/>
      <w:r w:rsidR="00C24C7C">
        <w:rPr>
          <w:rFonts w:asciiTheme="minorHAnsi" w:hAnsiTheme="minorHAnsi"/>
        </w:rPr>
        <w:t xml:space="preserve"> India</w:t>
      </w:r>
    </w:p>
    <w:p w:rsidR="00BC37C7" w:rsidRPr="00A3215B" w:rsidRDefault="00BC37C7" w:rsidP="00BC37C7">
      <w:pPr>
        <w:rPr>
          <w:rFonts w:asciiTheme="minorHAnsi" w:hAnsiTheme="minorHAnsi"/>
        </w:rPr>
      </w:pPr>
    </w:p>
    <w:p w:rsidR="00BC37C7" w:rsidRPr="00A3215B" w:rsidRDefault="00BC37C7" w:rsidP="00BC37C7">
      <w:pPr>
        <w:pStyle w:val="Heading4"/>
        <w:rPr>
          <w:rFonts w:asciiTheme="minorHAnsi" w:hAnsiTheme="minorHAnsi"/>
        </w:rPr>
      </w:pPr>
      <w:r w:rsidRPr="00A3215B">
        <w:rPr>
          <w:rFonts w:asciiTheme="minorHAnsi" w:hAnsiTheme="minorHAnsi"/>
        </w:rPr>
        <w:t>H1Bs can be extended indefinitely while immigrants wait for green card and the plan will mostly benefit immigrants from India</w:t>
      </w:r>
    </w:p>
    <w:p w:rsidR="00BC37C7" w:rsidRPr="00A3215B" w:rsidRDefault="00BC37C7" w:rsidP="00BC37C7">
      <w:pPr>
        <w:rPr>
          <w:rFonts w:asciiTheme="minorHAnsi" w:hAnsiTheme="minorHAnsi"/>
        </w:rPr>
      </w:pPr>
      <w:r w:rsidRPr="00A3215B">
        <w:rPr>
          <w:rStyle w:val="Style13ptBold"/>
          <w:rFonts w:asciiTheme="minorHAnsi" w:hAnsiTheme="minorHAnsi"/>
        </w:rPr>
        <w:t>Vaughan, 12</w:t>
      </w:r>
      <w:r w:rsidRPr="00A3215B">
        <w:rPr>
          <w:rFonts w:asciiTheme="minorHAnsi" w:hAnsiTheme="minorHAnsi"/>
        </w:rPr>
        <w:t xml:space="preserve"> --- Director of Policy Studies for the Center for Immigration Studies (12/19/12, Jessica M., “Why Scrap the Per-Country Cap?” </w:t>
      </w:r>
      <w:hyperlink r:id="rId83" w:history="1">
        <w:r w:rsidRPr="00A3215B">
          <w:rPr>
            <w:rStyle w:val="Hyperlink"/>
            <w:rFonts w:asciiTheme="minorHAnsi" w:hAnsiTheme="minorHAnsi"/>
          </w:rPr>
          <w:t>https://cis.org/Vaughan/Why-Scrap-PerCountry-Cap</w:t>
        </w:r>
      </w:hyperlink>
      <w:r w:rsidRPr="00A3215B">
        <w:rPr>
          <w:rFonts w:asciiTheme="minorHAnsi" w:hAnsiTheme="minorHAnsi"/>
        </w:rPr>
        <w:t>, accessed on 6/7/18, JMP)</w:t>
      </w:r>
    </w:p>
    <w:p w:rsidR="00BC37C7" w:rsidRPr="00A3215B" w:rsidRDefault="00BC37C7" w:rsidP="00BC37C7">
      <w:pPr>
        <w:rPr>
          <w:rFonts w:asciiTheme="minorHAnsi" w:hAnsiTheme="minorHAnsi"/>
        </w:rPr>
      </w:pPr>
      <w:r w:rsidRPr="00A3215B">
        <w:rPr>
          <w:rFonts w:asciiTheme="minorHAnsi" w:hAnsiTheme="minorHAnsi"/>
        </w:rPr>
        <w:t xml:space="preserve">Once again, the current Congress is under pressure to change fundamental parts of our immigration system in order to fix the problems created by previous Congresses that were too generous. </w:t>
      </w:r>
      <w:r w:rsidRPr="00A3215B">
        <w:rPr>
          <w:rStyle w:val="StyleUnderline"/>
          <w:rFonts w:asciiTheme="minorHAnsi" w:hAnsiTheme="minorHAnsi"/>
        </w:rPr>
        <w:t>Special interest groups are pushing to eliminate provisions in immigration law that now help prevent green card allocations from being monopolized by immigrants from just a few countries. If the proposed changes are approved</w:t>
      </w:r>
      <w:r w:rsidRPr="00A3215B">
        <w:rPr>
          <w:rFonts w:asciiTheme="minorHAnsi" w:hAnsiTheme="minorHAnsi"/>
        </w:rPr>
        <w:t xml:space="preserve"> this month by the U.S. Senate (the House already approved them), </w:t>
      </w:r>
      <w:r w:rsidRPr="00A3215B">
        <w:rPr>
          <w:rStyle w:val="StyleUnderline"/>
          <w:rFonts w:asciiTheme="minorHAnsi" w:hAnsiTheme="minorHAnsi"/>
        </w:rPr>
        <w:t>then for the foreseeable future nearly all 80,000 employment green cards allotted annually for professional workers and their families would go to applicants from India, and applicants from most of the rest of the world probably would be delayed for at least three years.</w:t>
      </w:r>
      <w:r w:rsidRPr="00A3215B">
        <w:rPr>
          <w:rFonts w:asciiTheme="minorHAnsi" w:hAnsiTheme="minorHAnsi"/>
        </w:rPr>
        <w:t xml:space="preserve"> Such an outcome would reward those Indian companies and workers, largely in the technology sector, who took advantage of the major expansion of the lightly supervised H-1B and L temporary visa programs over the last decade.</w:t>
      </w:r>
    </w:p>
    <w:p w:rsidR="00BC37C7" w:rsidRPr="00A3215B" w:rsidRDefault="00BC37C7" w:rsidP="00BC37C7">
      <w:pPr>
        <w:rPr>
          <w:rFonts w:asciiTheme="minorHAnsi" w:hAnsiTheme="minorHAnsi"/>
        </w:rPr>
      </w:pPr>
      <w:r w:rsidRPr="00A3215B">
        <w:rPr>
          <w:rFonts w:asciiTheme="minorHAnsi" w:hAnsiTheme="minorHAnsi"/>
        </w:rPr>
        <w:t>The bill, known as the Fairness for High Skilled Immigrants Act of 2011, would do away with the per-country limits that are placed on allotments of employment green cards (and double the per-country allocation for family green card categories, which seems like kind of an add-on to attract support from other ethnic constituencies). Currently, applicants from India, China, Mexico, and the Philippines have to wait longer to get green cards in certain employment categories because there are more applicants from these countries than the number of green cards available.</w:t>
      </w:r>
    </w:p>
    <w:p w:rsidR="00BC37C7" w:rsidRPr="00A3215B" w:rsidRDefault="00BC37C7" w:rsidP="00BC37C7">
      <w:pPr>
        <w:rPr>
          <w:rFonts w:asciiTheme="minorHAnsi" w:hAnsiTheme="minorHAnsi"/>
        </w:rPr>
      </w:pPr>
      <w:r w:rsidRPr="00A3215B">
        <w:rPr>
          <w:rFonts w:asciiTheme="minorHAnsi" w:hAnsiTheme="minorHAnsi"/>
        </w:rPr>
        <w:t>Because the criteria for admission in the two main employment green card categories (known as second and third preference, or EB-2 and EB-3) are closely tailored to the criteria for admission in the H-1B and L (intracompany transfer) temporary categories, the temporary categories serve as feeder programs for the green card categories.</w:t>
      </w:r>
    </w:p>
    <w:p w:rsidR="00BC37C7" w:rsidRPr="00A3215B" w:rsidRDefault="00BC37C7" w:rsidP="00BC37C7">
      <w:pPr>
        <w:rPr>
          <w:rFonts w:asciiTheme="minorHAnsi" w:hAnsiTheme="minorHAnsi"/>
        </w:rPr>
      </w:pPr>
      <w:r w:rsidRPr="00A3215B">
        <w:rPr>
          <w:rFonts w:asciiTheme="minorHAnsi" w:hAnsiTheme="minorHAnsi"/>
        </w:rPr>
        <w:t>But admissions in the temporary categories are far greater than the number of available employment green cards. Over the last decade, we issued between 160,000 and 260,000 new H-1B and L temporary work visas each year, not counting family members. In contrast, the annual allotment for EB-2 and EB-3 workers is 80,000, including family members.</w:t>
      </w:r>
    </w:p>
    <w:p w:rsidR="00BC37C7" w:rsidRPr="00A3215B" w:rsidRDefault="00BC37C7" w:rsidP="00BC37C7">
      <w:pPr>
        <w:rPr>
          <w:rFonts w:asciiTheme="minorHAnsi" w:hAnsiTheme="minorHAnsi"/>
        </w:rPr>
      </w:pPr>
      <w:r w:rsidRPr="00A3215B">
        <w:rPr>
          <w:rFonts w:asciiTheme="minorHAnsi" w:hAnsiTheme="minorHAnsi"/>
        </w:rPr>
        <w:t xml:space="preserve">The other problem is that a huge share of the temporary workers come from one country — India. Typically, about half of the H-1B and L-1 </w:t>
      </w:r>
      <w:proofErr w:type="spellStart"/>
      <w:r w:rsidRPr="00A3215B">
        <w:rPr>
          <w:rFonts w:asciiTheme="minorHAnsi" w:hAnsiTheme="minorHAnsi"/>
        </w:rPr>
        <w:t>guestworkers</w:t>
      </w:r>
      <w:proofErr w:type="spellEnd"/>
      <w:r w:rsidRPr="00A3215B">
        <w:rPr>
          <w:rFonts w:asciiTheme="minorHAnsi" w:hAnsiTheme="minorHAnsi"/>
        </w:rPr>
        <w:t xml:space="preserve"> admitted each year are from India. Their numbers have been more than five times larger than the next highest country, China. Once a country becomes oversubscribed, then the green cards are strictly apportioned by category. As a result, only 5,606 EB-2 and EB-3 green cards are available at the start of each year for the four oversubscribed countries. Existing law also provides that any employment numbers unused by other countries can go to the oversubscribed countries; but the number of Indian applicants is so large that it makes only a tiny dent in their waiting list. Nevertheless, Indians already get more than 30,000 employment green cards a year, almost twice as many as China.</w:t>
      </w:r>
    </w:p>
    <w:p w:rsidR="00BC37C7" w:rsidRPr="00A3215B" w:rsidRDefault="00BC37C7" w:rsidP="00BC37C7">
      <w:pPr>
        <w:rPr>
          <w:rFonts w:asciiTheme="minorHAnsi" w:hAnsiTheme="minorHAnsi"/>
        </w:rPr>
      </w:pPr>
      <w:r w:rsidRPr="00A3215B">
        <w:rPr>
          <w:rStyle w:val="StyleUnderline"/>
          <w:rFonts w:asciiTheme="minorHAnsi" w:hAnsiTheme="minorHAnsi"/>
        </w:rPr>
        <w:t>The demand for these employment-based green cards has exceeded the supply</w:t>
      </w:r>
      <w:r w:rsidRPr="00A3215B">
        <w:rPr>
          <w:rFonts w:asciiTheme="minorHAnsi" w:hAnsiTheme="minorHAnsi"/>
        </w:rPr>
        <w:t xml:space="preserve"> since January 2005. This occurred just a few years after Congress greatly increased the limits on H-1B skilled temporary worker visas (from 2001-2003). H-1B and L admissions peaked again in 2007. Starting in 2007, the waiting list became so large that USCIS stopped adjudicating additional applications from India and the other oversubscribed countries.</w:t>
      </w:r>
    </w:p>
    <w:p w:rsidR="00BC37C7" w:rsidRPr="00A3215B" w:rsidRDefault="00BC37C7" w:rsidP="00BC37C7">
      <w:pPr>
        <w:rPr>
          <w:rStyle w:val="StyleUnderline"/>
          <w:rFonts w:asciiTheme="minorHAnsi" w:hAnsiTheme="minorHAnsi"/>
        </w:rPr>
      </w:pPr>
      <w:r w:rsidRPr="00A3215B">
        <w:rPr>
          <w:rStyle w:val="Emphasis"/>
          <w:rFonts w:asciiTheme="minorHAnsi" w:hAnsiTheme="minorHAnsi"/>
        </w:rPr>
        <w:t>But it's not like anyone is actually leaving or suffering as a result.</w:t>
      </w:r>
      <w:r w:rsidRPr="00A3215B">
        <w:rPr>
          <w:rFonts w:asciiTheme="minorHAnsi" w:hAnsiTheme="minorHAnsi"/>
        </w:rPr>
        <w:t xml:space="preserve"> Thanks to provisions enacted in the same bill that expanded the H-1B limits back in 2000, </w:t>
      </w:r>
      <w:r w:rsidRPr="00A3215B">
        <w:rPr>
          <w:rStyle w:val="StyleUnderline"/>
          <w:rFonts w:asciiTheme="minorHAnsi" w:hAnsiTheme="minorHAnsi"/>
        </w:rPr>
        <w:t xml:space="preserve">those H-1B holders who are prevented from getting green cards because they are subject to the per-country limits can maintain their status for an unlimited time beyond the six-year term of the H-1B visa until a green card becomes available. They can even change jobs, as long as they stay in the same occupational sector. The State Department estimates that </w:t>
      </w:r>
      <w:r w:rsidRPr="00A3215B">
        <w:rPr>
          <w:rStyle w:val="Emphasis"/>
          <w:rFonts w:asciiTheme="minorHAnsi" w:hAnsiTheme="minorHAnsi"/>
        </w:rPr>
        <w:t>about 85 percent of employment visa applicants are already living here, not waiting overseas</w:t>
      </w:r>
      <w:r w:rsidRPr="00A3215B">
        <w:rPr>
          <w:rStyle w:val="StyleUnderline"/>
          <w:rFonts w:asciiTheme="minorHAnsi" w:hAnsiTheme="minorHAnsi"/>
        </w:rPr>
        <w:t>.</w:t>
      </w:r>
    </w:p>
    <w:p w:rsidR="00BC37C7" w:rsidRPr="00A3215B" w:rsidRDefault="00BC37C7" w:rsidP="00BC37C7">
      <w:pPr>
        <w:rPr>
          <w:rFonts w:asciiTheme="minorHAnsi" w:hAnsiTheme="minorHAnsi"/>
        </w:rPr>
      </w:pPr>
      <w:r w:rsidRPr="00A3215B">
        <w:rPr>
          <w:rFonts w:asciiTheme="minorHAnsi" w:hAnsiTheme="minorHAnsi"/>
        </w:rPr>
        <w:t>Proponents of eliminating the per-country caps (mainly Indian applicants and their employers) maintain that it is unfair that Indians, and to a lesser extent Chinese, Mexicans, and Filipinos, should have to wait longer for employment green cards than applicants from other countries. They say they are being penalized because their countries are more populous and produce more highly skilled workers than other countries.</w:t>
      </w:r>
    </w:p>
    <w:p w:rsidR="00BC37C7" w:rsidRPr="00A3215B" w:rsidRDefault="00BC37C7" w:rsidP="00BC37C7">
      <w:pPr>
        <w:rPr>
          <w:rFonts w:asciiTheme="minorHAnsi" w:hAnsiTheme="minorHAnsi"/>
        </w:rPr>
      </w:pPr>
      <w:r w:rsidRPr="00A3215B">
        <w:rPr>
          <w:rFonts w:asciiTheme="minorHAnsi" w:hAnsiTheme="minorHAnsi"/>
        </w:rPr>
        <w:t xml:space="preserve">On the other hand, </w:t>
      </w:r>
      <w:r w:rsidRPr="00A3215B">
        <w:rPr>
          <w:rStyle w:val="StyleUnderline"/>
          <w:rFonts w:asciiTheme="minorHAnsi" w:hAnsiTheme="minorHAnsi"/>
        </w:rPr>
        <w:t>according to my analysis of data recently released by the State Department,</w:t>
      </w:r>
      <w:r w:rsidRPr="00A3215B">
        <w:rPr>
          <w:rFonts w:asciiTheme="minorHAnsi" w:hAnsiTheme="minorHAnsi"/>
        </w:rPr>
        <w:t xml:space="preserve"> </w:t>
      </w:r>
      <w:r w:rsidRPr="00A3215B">
        <w:rPr>
          <w:rStyle w:val="Emphasis"/>
          <w:rFonts w:asciiTheme="minorHAnsi" w:hAnsiTheme="minorHAnsi"/>
        </w:rPr>
        <w:t>if the per-country caps were to be eliminated, then the effect would be that nearly all of the employment green cards would be issued to workers from India for at least three years</w:t>
      </w:r>
      <w:r w:rsidRPr="00A3215B">
        <w:rPr>
          <w:rFonts w:asciiTheme="minorHAnsi" w:hAnsiTheme="minorHAnsi"/>
        </w:rPr>
        <w:t xml:space="preserve">. </w:t>
      </w:r>
      <w:r w:rsidRPr="00A3215B">
        <w:rPr>
          <w:rStyle w:val="StyleUnderline"/>
          <w:rFonts w:asciiTheme="minorHAnsi" w:hAnsiTheme="minorHAnsi"/>
        </w:rPr>
        <w:t>In each of the first two years after the cap is eliminated, Indians could possibly use as many as 89 percent of the EB-2 visas and 100 percent of the EB-3 visas.</w:t>
      </w:r>
    </w:p>
    <w:p w:rsidR="00BC37C7" w:rsidRPr="00A3215B" w:rsidRDefault="00BC37C7" w:rsidP="00BC37C7">
      <w:pPr>
        <w:rPr>
          <w:rStyle w:val="Emphasis"/>
          <w:rFonts w:asciiTheme="minorHAnsi" w:hAnsiTheme="minorHAnsi"/>
        </w:rPr>
      </w:pPr>
      <w:r w:rsidRPr="00A3215B">
        <w:rPr>
          <w:rFonts w:asciiTheme="minorHAnsi" w:hAnsiTheme="minorHAnsi"/>
        </w:rPr>
        <w:t xml:space="preserve">This seems a little unfair to me, and also somehow a violation of the spirit of American immigration ideals, which include welcoming qualified applicants from any country. But it bothers me less that the beneficiaries of this proposed change come from one particular country than the fact that they were originally admitted under the auspices of a temporary visa program that has caused significant harm to certain Americans — those employed in the technology sector. For more on the problems with these temporary worker programs, see CIS's H-1B and L-1 topic pages, and this blog by my colleague David North. Why further reward those who milked this program, especially if it disadvantages those applicants who are less likely to have been employed by the Indian body shops who have dominated it? </w:t>
      </w:r>
      <w:r w:rsidRPr="00A3215B">
        <w:rPr>
          <w:rStyle w:val="Emphasis"/>
          <w:rFonts w:asciiTheme="minorHAnsi" w:hAnsiTheme="minorHAnsi"/>
        </w:rPr>
        <w:t xml:space="preserve">Maybe the green card delays will dampen some of the enthusiasm for these overused </w:t>
      </w:r>
      <w:proofErr w:type="spellStart"/>
      <w:r w:rsidRPr="00A3215B">
        <w:rPr>
          <w:rStyle w:val="Emphasis"/>
          <w:rFonts w:asciiTheme="minorHAnsi" w:hAnsiTheme="minorHAnsi"/>
        </w:rPr>
        <w:t>guestworker</w:t>
      </w:r>
      <w:proofErr w:type="spellEnd"/>
      <w:r w:rsidRPr="00A3215B">
        <w:rPr>
          <w:rStyle w:val="Emphasis"/>
          <w:rFonts w:asciiTheme="minorHAnsi" w:hAnsiTheme="minorHAnsi"/>
        </w:rPr>
        <w:t xml:space="preserve"> categories.</w:t>
      </w:r>
    </w:p>
    <w:p w:rsidR="00BC37C7" w:rsidRPr="00A3215B" w:rsidRDefault="00BC37C7" w:rsidP="00BC37C7">
      <w:pPr>
        <w:rPr>
          <w:rFonts w:asciiTheme="minorHAnsi" w:hAnsiTheme="minorHAnsi"/>
        </w:rPr>
      </w:pPr>
      <w:r w:rsidRPr="00A3215B">
        <w:rPr>
          <w:rFonts w:asciiTheme="minorHAnsi" w:hAnsiTheme="minorHAnsi"/>
        </w:rPr>
        <w:t xml:space="preserve">Senators should see this bill for what it is: just another attempt by a special interest group, in this case citizens of one particular country and industry and their employers, who chose cheaper foreign labor over local talent, to manipulate immigration law to their own narrow benefit. </w:t>
      </w:r>
      <w:r w:rsidRPr="00A3215B">
        <w:rPr>
          <w:rStyle w:val="StyleUnderline"/>
          <w:rFonts w:asciiTheme="minorHAnsi" w:hAnsiTheme="minorHAnsi"/>
        </w:rPr>
        <w:t>A more sensible and lasting way to reduce the employment green card waiting lists is to issue fewer H-1Bs and L-1 visas that stoke the demand, and to tighten up the standards for labor certification approval that leads to green cards.</w:t>
      </w:r>
      <w:r w:rsidRPr="00A3215B">
        <w:rPr>
          <w:rFonts w:asciiTheme="minorHAnsi" w:hAnsiTheme="minorHAnsi"/>
        </w:rPr>
        <w:t xml:space="preserve"> </w:t>
      </w:r>
      <w:r w:rsidRPr="00A3215B">
        <w:rPr>
          <w:rStyle w:val="StyleUnderline"/>
          <w:rFonts w:asciiTheme="minorHAnsi" w:hAnsiTheme="minorHAnsi"/>
        </w:rPr>
        <w:t>Or</w:t>
      </w:r>
      <w:r w:rsidRPr="00A3215B">
        <w:rPr>
          <w:rFonts w:asciiTheme="minorHAnsi" w:hAnsiTheme="minorHAnsi"/>
        </w:rPr>
        <w:t xml:space="preserve">, failing that, </w:t>
      </w:r>
      <w:r w:rsidRPr="00A3215B">
        <w:rPr>
          <w:rStyle w:val="StyleUnderline"/>
          <w:rFonts w:asciiTheme="minorHAnsi" w:hAnsiTheme="minorHAnsi"/>
        </w:rPr>
        <w:t>transfer green card numbers from other categories, such as diversity and extended family, to the employment categories.</w:t>
      </w:r>
    </w:p>
    <w:p w:rsidR="00BC37C7" w:rsidRPr="00A3215B" w:rsidRDefault="00BC37C7" w:rsidP="00BC37C7">
      <w:pPr>
        <w:rPr>
          <w:rFonts w:asciiTheme="minorHAnsi" w:hAnsiTheme="minorHAnsi"/>
        </w:rPr>
      </w:pPr>
    </w:p>
    <w:p w:rsidR="00CA7D2F" w:rsidRPr="00A3215B" w:rsidRDefault="00CA7D2F" w:rsidP="00CA7D2F">
      <w:pPr>
        <w:pStyle w:val="Heading3"/>
        <w:rPr>
          <w:rFonts w:asciiTheme="minorHAnsi" w:hAnsiTheme="minorHAnsi"/>
        </w:rPr>
      </w:pPr>
      <w:r w:rsidRPr="00A3215B">
        <w:rPr>
          <w:rFonts w:asciiTheme="minorHAnsi" w:hAnsiTheme="minorHAnsi"/>
        </w:rPr>
        <w:t>AT: Leadership Impacts</w:t>
      </w:r>
      <w:r w:rsidR="00703F0C">
        <w:rPr>
          <w:rFonts w:asciiTheme="minorHAnsi" w:hAnsiTheme="minorHAnsi"/>
        </w:rPr>
        <w:t xml:space="preserve"> – </w:t>
      </w:r>
      <w:proofErr w:type="spellStart"/>
      <w:r w:rsidR="00703F0C">
        <w:rPr>
          <w:rFonts w:asciiTheme="minorHAnsi" w:hAnsiTheme="minorHAnsi"/>
        </w:rPr>
        <w:t>Multiplexity</w:t>
      </w:r>
      <w:proofErr w:type="spellEnd"/>
      <w:r w:rsidR="00703F0C">
        <w:rPr>
          <w:rFonts w:asciiTheme="minorHAnsi" w:hAnsiTheme="minorHAnsi"/>
        </w:rPr>
        <w:t xml:space="preserve"> Fills In</w:t>
      </w:r>
    </w:p>
    <w:p w:rsidR="00CA7D2F" w:rsidRPr="00A3215B" w:rsidRDefault="00CA7D2F" w:rsidP="00CA7D2F">
      <w:pPr>
        <w:rPr>
          <w:rFonts w:asciiTheme="minorHAnsi" w:hAnsiTheme="minorHAnsi"/>
        </w:rPr>
      </w:pPr>
    </w:p>
    <w:p w:rsidR="00CA7D2F" w:rsidRPr="00A3215B" w:rsidRDefault="00CA7D2F" w:rsidP="00CA7D2F">
      <w:pPr>
        <w:pStyle w:val="Heading4"/>
        <w:rPr>
          <w:rFonts w:asciiTheme="minorHAnsi" w:hAnsiTheme="minorHAnsi"/>
        </w:rPr>
      </w:pPr>
      <w:proofErr w:type="spellStart"/>
      <w:r w:rsidRPr="00A3215B">
        <w:rPr>
          <w:rFonts w:asciiTheme="minorHAnsi" w:hAnsiTheme="minorHAnsi"/>
        </w:rPr>
        <w:t>Multiplexity</w:t>
      </w:r>
      <w:proofErr w:type="spellEnd"/>
      <w:r w:rsidRPr="00A3215B">
        <w:rPr>
          <w:rFonts w:asciiTheme="minorHAnsi" w:hAnsiTheme="minorHAnsi"/>
        </w:rPr>
        <w:t xml:space="preserve"> fills in—solves every reason they think US-led coop is necessary</w:t>
      </w:r>
    </w:p>
    <w:p w:rsidR="00CA7D2F" w:rsidRPr="00A3215B" w:rsidRDefault="00CA7D2F" w:rsidP="00CA7D2F">
      <w:pPr>
        <w:rPr>
          <w:rFonts w:asciiTheme="minorHAnsi" w:eastAsia="Times New Roman" w:hAnsiTheme="minorHAnsi" w:cs="Times New Roman"/>
        </w:rPr>
      </w:pPr>
      <w:r w:rsidRPr="00A3215B">
        <w:rPr>
          <w:rStyle w:val="Style13ptBold"/>
          <w:rFonts w:asciiTheme="minorHAnsi" w:hAnsiTheme="minorHAnsi"/>
        </w:rPr>
        <w:t>Acharya, 17</w:t>
      </w:r>
      <w:r w:rsidRPr="00A3215B">
        <w:rPr>
          <w:rFonts w:asciiTheme="minorHAnsi" w:eastAsia="Times New Roman" w:hAnsiTheme="minorHAnsi" w:cs="Times New Roman"/>
        </w:rPr>
        <w:t>—UNESCO Chair in Transnational Challenges and Governance and Distinguished Professor of International Relations at the School of International Service, American University (</w:t>
      </w:r>
      <w:proofErr w:type="spellStart"/>
      <w:r w:rsidRPr="00A3215B">
        <w:rPr>
          <w:rFonts w:asciiTheme="minorHAnsi" w:eastAsia="Times New Roman" w:hAnsiTheme="minorHAnsi" w:cs="Times New Roman"/>
        </w:rPr>
        <w:t>Amitav</w:t>
      </w:r>
      <w:proofErr w:type="spellEnd"/>
      <w:r w:rsidRPr="00A3215B">
        <w:rPr>
          <w:rFonts w:asciiTheme="minorHAnsi" w:eastAsia="Times New Roman" w:hAnsiTheme="minorHAnsi" w:cs="Times New Roman"/>
        </w:rPr>
        <w:t xml:space="preserve">, “After Liberal Hegemony: The Advent of a Multiplex World Order,” Ethics &amp; International Affairs, Volume 31, Issue 3 Fall 2017, pp. 271-285, </w:t>
      </w:r>
      <w:proofErr w:type="spellStart"/>
      <w:r w:rsidRPr="00A3215B">
        <w:rPr>
          <w:rFonts w:asciiTheme="minorHAnsi" w:eastAsia="Times New Roman" w:hAnsiTheme="minorHAnsi" w:cs="Times New Roman"/>
        </w:rPr>
        <w:t>dml</w:t>
      </w:r>
      <w:proofErr w:type="spellEnd"/>
      <w:r w:rsidRPr="00A3215B">
        <w:rPr>
          <w:rFonts w:asciiTheme="minorHAnsi" w:eastAsia="Times New Roman" w:hAnsiTheme="minorHAnsi" w:cs="Times New Roman"/>
        </w:rPr>
        <w:t>)</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u w:val="single"/>
        </w:rPr>
        <w:t>Many</w:t>
      </w:r>
      <w:r w:rsidRPr="00CA7D2F">
        <w:rPr>
          <w:rFonts w:asciiTheme="minorHAnsi" w:eastAsia="Times New Roman" w:hAnsiTheme="minorHAnsi" w:cs="Times New Roman"/>
        </w:rPr>
        <w:t xml:space="preserve"> pundits </w:t>
      </w:r>
      <w:r w:rsidRPr="00CA7D2F">
        <w:rPr>
          <w:rFonts w:asciiTheme="minorHAnsi" w:eastAsia="Times New Roman" w:hAnsiTheme="minorHAnsi" w:cs="Times New Roman"/>
          <w:u w:val="single"/>
        </w:rPr>
        <w:t>see</w:t>
      </w:r>
      <w:r w:rsidRPr="00CA7D2F">
        <w:rPr>
          <w:rFonts w:asciiTheme="minorHAnsi" w:eastAsia="Times New Roman" w:hAnsiTheme="minorHAnsi" w:cs="Times New Roman"/>
        </w:rPr>
        <w:t xml:space="preserve"> the emerging world order as </w:t>
      </w:r>
      <w:r w:rsidRPr="00CA7D2F">
        <w:rPr>
          <w:rFonts w:asciiTheme="minorHAnsi" w:eastAsia="Times New Roman" w:hAnsiTheme="minorHAnsi" w:cs="Times New Roman"/>
          <w:u w:val="single"/>
        </w:rPr>
        <w:t xml:space="preserve">a return to </w:t>
      </w:r>
      <w:proofErr w:type="spellStart"/>
      <w:r w:rsidRPr="00CA7D2F">
        <w:rPr>
          <w:rFonts w:asciiTheme="minorHAnsi" w:eastAsia="Times New Roman" w:hAnsiTheme="minorHAnsi" w:cs="Times New Roman"/>
          <w:u w:val="single"/>
        </w:rPr>
        <w:t>multipolarity</w:t>
      </w:r>
      <w:proofErr w:type="spellEnd"/>
      <w:r w:rsidRPr="00CA7D2F">
        <w:rPr>
          <w:rFonts w:asciiTheme="minorHAnsi" w:eastAsia="Times New Roman" w:hAnsiTheme="minorHAnsi" w:cs="Times New Roman"/>
          <w:u w:val="single"/>
        </w:rPr>
        <w:t xml:space="preserve">, but this is </w:t>
      </w:r>
      <w:r w:rsidRPr="00CA7D2F">
        <w:rPr>
          <w:rStyle w:val="Emphasis"/>
          <w:rFonts w:asciiTheme="minorHAnsi" w:hAnsiTheme="minorHAnsi"/>
        </w:rPr>
        <w:t>misleading</w:t>
      </w:r>
      <w:r w:rsidRPr="00CA7D2F">
        <w:rPr>
          <w:rFonts w:asciiTheme="minorHAnsi" w:eastAsia="Times New Roman" w:hAnsiTheme="minorHAnsi" w:cs="Times New Roman"/>
        </w:rPr>
        <w:t xml:space="preserve">. There are at least five major differences between prewar </w:t>
      </w:r>
      <w:proofErr w:type="spellStart"/>
      <w:r w:rsidRPr="00CA7D2F">
        <w:rPr>
          <w:rFonts w:asciiTheme="minorHAnsi" w:eastAsia="Times New Roman" w:hAnsiTheme="minorHAnsi" w:cs="Times New Roman"/>
        </w:rPr>
        <w:t>multipolarity</w:t>
      </w:r>
      <w:proofErr w:type="spellEnd"/>
      <w:r w:rsidRPr="00CA7D2F">
        <w:rPr>
          <w:rFonts w:asciiTheme="minorHAnsi" w:eastAsia="Times New Roman" w:hAnsiTheme="minorHAnsi" w:cs="Times New Roman"/>
        </w:rPr>
        <w:t xml:space="preserve"> and the emerging twenty-first-century world order. First, </w:t>
      </w:r>
      <w:r w:rsidRPr="00CA7D2F">
        <w:rPr>
          <w:rFonts w:asciiTheme="minorHAnsi" w:eastAsia="Times New Roman" w:hAnsiTheme="minorHAnsi" w:cs="Times New Roman"/>
          <w:u w:val="single"/>
        </w:rPr>
        <w:t xml:space="preserve">prewar </w:t>
      </w:r>
      <w:proofErr w:type="spellStart"/>
      <w:r w:rsidRPr="00CA7D2F">
        <w:rPr>
          <w:rFonts w:asciiTheme="minorHAnsi" w:eastAsia="Times New Roman" w:hAnsiTheme="minorHAnsi" w:cs="Times New Roman"/>
          <w:u w:val="single"/>
        </w:rPr>
        <w:t>multipolarity</w:t>
      </w:r>
      <w:proofErr w:type="spellEnd"/>
      <w:r w:rsidRPr="00CA7D2F">
        <w:rPr>
          <w:rFonts w:asciiTheme="minorHAnsi" w:eastAsia="Times New Roman" w:hAnsiTheme="minorHAnsi" w:cs="Times New Roman"/>
          <w:u w:val="single"/>
        </w:rPr>
        <w:t xml:space="preserve"> was largely a world of empires and colonies. The primary actors in world politics were the great powers</w:t>
      </w:r>
      <w:r w:rsidRPr="00CA7D2F">
        <w:rPr>
          <w:rFonts w:asciiTheme="minorHAnsi" w:eastAsia="Times New Roman" w:hAnsiTheme="minorHAnsi" w:cs="Times New Roman"/>
        </w:rPr>
        <w:t xml:space="preserve">, and those were mainly European, though the United States and Japan joined the club in the latter part of the nineteenth century. </w:t>
      </w:r>
      <w:r w:rsidRPr="00CA7D2F">
        <w:rPr>
          <w:rFonts w:asciiTheme="minorHAnsi" w:eastAsia="Times New Roman" w:hAnsiTheme="minorHAnsi" w:cs="Times New Roman"/>
          <w:u w:val="single"/>
        </w:rPr>
        <w:t xml:space="preserve">In contrast, the contemporary world is marked by a </w:t>
      </w:r>
      <w:r w:rsidRPr="00CA7D2F">
        <w:rPr>
          <w:rStyle w:val="Emphasis"/>
          <w:rFonts w:asciiTheme="minorHAnsi" w:hAnsiTheme="minorHAnsi"/>
        </w:rPr>
        <w:t>multiplicity of actors that matter</w:t>
      </w:r>
      <w:r w:rsidRPr="00CA7D2F">
        <w:rPr>
          <w:rFonts w:asciiTheme="minorHAnsi" w:eastAsia="Times New Roman" w:hAnsiTheme="minorHAnsi" w:cs="Times New Roman"/>
        </w:rPr>
        <w:t>. These are not only great powers, and not even just states, but also international and regional institutions, corporations, transnational nongovernmental organizations, social movements, transnational criminal and terrorist groups, and so on.</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Second, </w:t>
      </w:r>
      <w:r w:rsidRPr="00CA7D2F">
        <w:rPr>
          <w:rFonts w:asciiTheme="minorHAnsi" w:eastAsia="Times New Roman" w:hAnsiTheme="minorHAnsi" w:cs="Times New Roman"/>
          <w:u w:val="single"/>
        </w:rPr>
        <w:t xml:space="preserve">the nature of </w:t>
      </w:r>
      <w:r w:rsidRPr="00CA7D2F">
        <w:rPr>
          <w:rStyle w:val="Emphasis"/>
          <w:rFonts w:asciiTheme="minorHAnsi" w:hAnsiTheme="minorHAnsi"/>
        </w:rPr>
        <w:t>economic interdependence</w:t>
      </w:r>
      <w:r w:rsidRPr="00CA7D2F">
        <w:rPr>
          <w:rFonts w:asciiTheme="minorHAnsi" w:eastAsia="Times New Roman" w:hAnsiTheme="minorHAnsi" w:cs="Times New Roman"/>
          <w:u w:val="single"/>
        </w:rPr>
        <w:t xml:space="preserve"> today is </w:t>
      </w:r>
      <w:r w:rsidRPr="00CA7D2F">
        <w:rPr>
          <w:rStyle w:val="Emphasis"/>
          <w:rFonts w:asciiTheme="minorHAnsi" w:hAnsiTheme="minorHAnsi"/>
        </w:rPr>
        <w:t>denser</w:t>
      </w:r>
      <w:r w:rsidRPr="00CA7D2F">
        <w:rPr>
          <w:rFonts w:asciiTheme="minorHAnsi" w:eastAsia="Times New Roman" w:hAnsiTheme="minorHAnsi" w:cs="Times New Roman"/>
        </w:rPr>
        <w:t xml:space="preserve">, consisting of trade, finance, and global production networks and supply chains, whereas prewar </w:t>
      </w:r>
      <w:proofErr w:type="spellStart"/>
      <w:r w:rsidRPr="00CA7D2F">
        <w:rPr>
          <w:rFonts w:asciiTheme="minorHAnsi" w:eastAsia="Times New Roman" w:hAnsiTheme="minorHAnsi" w:cs="Times New Roman"/>
        </w:rPr>
        <w:t>multipolarity</w:t>
      </w:r>
      <w:proofErr w:type="spellEnd"/>
      <w:r w:rsidRPr="00CA7D2F">
        <w:rPr>
          <w:rFonts w:asciiTheme="minorHAnsi" w:eastAsia="Times New Roman" w:hAnsiTheme="minorHAnsi" w:cs="Times New Roman"/>
        </w:rPr>
        <w:t xml:space="preserve"> was mainly trade-based.</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Third, </w:t>
      </w:r>
      <w:r w:rsidRPr="00CA7D2F">
        <w:rPr>
          <w:rFonts w:asciiTheme="minorHAnsi" w:eastAsia="Times New Roman" w:hAnsiTheme="minorHAnsi" w:cs="Times New Roman"/>
          <w:u w:val="single"/>
        </w:rPr>
        <w:t>contemporary</w:t>
      </w:r>
      <w:r w:rsidRPr="00CA7D2F">
        <w:rPr>
          <w:rFonts w:asciiTheme="minorHAnsi" w:eastAsia="Times New Roman" w:hAnsiTheme="minorHAnsi" w:cs="Times New Roman"/>
        </w:rPr>
        <w:t xml:space="preserve"> economic </w:t>
      </w:r>
      <w:r w:rsidRPr="00CA7D2F">
        <w:rPr>
          <w:rFonts w:asciiTheme="minorHAnsi" w:eastAsia="Times New Roman" w:hAnsiTheme="minorHAnsi" w:cs="Times New Roman"/>
          <w:u w:val="single"/>
        </w:rPr>
        <w:t xml:space="preserve">interdependence is </w:t>
      </w:r>
      <w:r w:rsidRPr="00CA7D2F">
        <w:rPr>
          <w:rStyle w:val="Emphasis"/>
          <w:rFonts w:asciiTheme="minorHAnsi" w:hAnsiTheme="minorHAnsi"/>
        </w:rPr>
        <w:t>more global</w:t>
      </w:r>
      <w:r w:rsidRPr="00CA7D2F">
        <w:rPr>
          <w:rFonts w:asciiTheme="minorHAnsi" w:eastAsia="Times New Roman" w:hAnsiTheme="minorHAnsi" w:cs="Times New Roman"/>
          <w:u w:val="single"/>
        </w:rPr>
        <w:t xml:space="preserve"> </w:t>
      </w:r>
      <w:r w:rsidRPr="00CA7D2F">
        <w:rPr>
          <w:rFonts w:asciiTheme="minorHAnsi" w:eastAsia="Times New Roman" w:hAnsiTheme="minorHAnsi" w:cs="Times New Roman"/>
        </w:rPr>
        <w:t>compared to that in the nineteenth century, when it was mostly intra-European, with the rest of the world in a situation of dependence on the European empires.</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Fourth, </w:t>
      </w:r>
      <w:r w:rsidRPr="00CA7D2F">
        <w:rPr>
          <w:rFonts w:asciiTheme="minorHAnsi" w:eastAsia="Times New Roman" w:hAnsiTheme="minorHAnsi" w:cs="Times New Roman"/>
          <w:u w:val="single"/>
        </w:rPr>
        <w:t xml:space="preserve">there is </w:t>
      </w:r>
      <w:r w:rsidRPr="00CA7D2F">
        <w:rPr>
          <w:rStyle w:val="Emphasis"/>
          <w:rFonts w:asciiTheme="minorHAnsi" w:hAnsiTheme="minorHAnsi"/>
        </w:rPr>
        <w:t>far greater density</w:t>
      </w:r>
      <w:r w:rsidRPr="00CA7D2F">
        <w:rPr>
          <w:rFonts w:asciiTheme="minorHAnsi" w:eastAsia="Times New Roman" w:hAnsiTheme="minorHAnsi" w:cs="Times New Roman"/>
          <w:u w:val="single"/>
        </w:rPr>
        <w:t xml:space="preserve"> of </w:t>
      </w:r>
      <w:r w:rsidRPr="00CA7D2F">
        <w:rPr>
          <w:rStyle w:val="Emphasis"/>
          <w:rFonts w:asciiTheme="minorHAnsi" w:hAnsiTheme="minorHAnsi"/>
        </w:rPr>
        <w:t>relatively durable international</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regional institutions</w:t>
      </w:r>
      <w:r w:rsidRPr="00CA7D2F">
        <w:rPr>
          <w:rFonts w:asciiTheme="minorHAnsi" w:eastAsia="Times New Roman" w:hAnsiTheme="minorHAnsi" w:cs="Times New Roman"/>
          <w:u w:val="single"/>
        </w:rPr>
        <w:t xml:space="preserve"> today</w:t>
      </w:r>
      <w:r w:rsidRPr="00CA7D2F">
        <w:rPr>
          <w:rFonts w:asciiTheme="minorHAnsi" w:eastAsia="Times New Roman" w:hAnsiTheme="minorHAnsi" w:cs="Times New Roman"/>
        </w:rPr>
        <w:t>, whereas pre–World War I Europe had only one—the defunct European Concert of Powers—and the interwar period only had the short-lived and failed League of Nations.</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Fifth, </w:t>
      </w:r>
      <w:r w:rsidRPr="00CA7D2F">
        <w:rPr>
          <w:rFonts w:asciiTheme="minorHAnsi" w:eastAsia="Times New Roman" w:hAnsiTheme="minorHAnsi" w:cs="Times New Roman"/>
          <w:u w:val="single"/>
        </w:rPr>
        <w:t xml:space="preserve">challenges to order and stability have become </w:t>
      </w:r>
      <w:r w:rsidRPr="00CA7D2F">
        <w:rPr>
          <w:rStyle w:val="Emphasis"/>
          <w:rFonts w:asciiTheme="minorHAnsi" w:hAnsiTheme="minorHAnsi"/>
        </w:rPr>
        <w:t>more complex</w:t>
      </w:r>
      <w:r w:rsidRPr="00CA7D2F">
        <w:rPr>
          <w:rFonts w:asciiTheme="minorHAnsi" w:eastAsia="Times New Roman" w:hAnsiTheme="minorHAnsi" w:cs="Times New Roman"/>
        </w:rPr>
        <w:t xml:space="preserve">. The traditional challenge to world order, </w:t>
      </w:r>
      <w:r w:rsidRPr="00CA7D2F">
        <w:rPr>
          <w:rFonts w:asciiTheme="minorHAnsi" w:eastAsia="Times New Roman" w:hAnsiTheme="minorHAnsi" w:cs="Times New Roman"/>
          <w:u w:val="single"/>
        </w:rPr>
        <w:t xml:space="preserve">interstate conflict, has </w:t>
      </w:r>
      <w:r w:rsidRPr="00CA7D2F">
        <w:rPr>
          <w:rStyle w:val="Emphasis"/>
          <w:rFonts w:asciiTheme="minorHAnsi" w:hAnsiTheme="minorHAnsi"/>
        </w:rPr>
        <w:t>declined steadily</w:t>
      </w:r>
      <w:r w:rsidRPr="00CA7D2F">
        <w:rPr>
          <w:rFonts w:asciiTheme="minorHAnsi" w:eastAsia="Times New Roman" w:hAnsiTheme="minorHAnsi" w:cs="Times New Roman"/>
          <w:u w:val="single"/>
        </w:rPr>
        <w:t xml:space="preserve"> since World War II and now stands at a </w:t>
      </w:r>
      <w:r w:rsidRPr="00CA7D2F">
        <w:rPr>
          <w:rStyle w:val="Emphasis"/>
          <w:rFonts w:asciiTheme="minorHAnsi" w:hAnsiTheme="minorHAnsi"/>
        </w:rPr>
        <w:t>negligible level</w:t>
      </w:r>
      <w:r w:rsidRPr="00CA7D2F">
        <w:rPr>
          <w:rFonts w:asciiTheme="minorHAnsi" w:eastAsia="Times New Roman" w:hAnsiTheme="minorHAnsi" w:cs="Times New Roman"/>
          <w:u w:val="single"/>
        </w:rPr>
        <w:t xml:space="preserve">. Meanwhile, </w:t>
      </w:r>
      <w:r w:rsidRPr="00CA7D2F">
        <w:rPr>
          <w:rStyle w:val="Emphasis"/>
          <w:rFonts w:asciiTheme="minorHAnsi" w:hAnsiTheme="minorHAnsi"/>
        </w:rPr>
        <w:t>intrastate conflicts</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transnational challenges</w:t>
      </w:r>
      <w:r w:rsidRPr="00CA7D2F">
        <w:rPr>
          <w:rFonts w:asciiTheme="minorHAnsi" w:eastAsia="Times New Roman" w:hAnsiTheme="minorHAnsi" w:cs="Times New Roman"/>
          <w:u w:val="single"/>
        </w:rPr>
        <w:t xml:space="preserve"> have </w:t>
      </w:r>
      <w:r w:rsidRPr="00CA7D2F">
        <w:rPr>
          <w:rStyle w:val="Emphasis"/>
          <w:rFonts w:asciiTheme="minorHAnsi" w:hAnsiTheme="minorHAnsi"/>
        </w:rPr>
        <w:t>grown considerably</w:t>
      </w:r>
      <w:r w:rsidRPr="00CA7D2F">
        <w:rPr>
          <w:rFonts w:asciiTheme="minorHAnsi" w:eastAsia="Times New Roman" w:hAnsiTheme="minorHAnsi" w:cs="Times New Roman"/>
        </w:rPr>
        <w:t xml:space="preserve">. Arguably, </w:t>
      </w:r>
      <w:r w:rsidRPr="00CA7D2F">
        <w:rPr>
          <w:rFonts w:asciiTheme="minorHAnsi" w:eastAsia="Times New Roman" w:hAnsiTheme="minorHAnsi" w:cs="Times New Roman"/>
          <w:u w:val="single"/>
        </w:rPr>
        <w:t xml:space="preserve">the </w:t>
      </w:r>
      <w:r w:rsidRPr="00CA7D2F">
        <w:rPr>
          <w:rStyle w:val="Emphasis"/>
          <w:rFonts w:asciiTheme="minorHAnsi" w:hAnsiTheme="minorHAnsi"/>
        </w:rPr>
        <w:t>biggest threat</w:t>
      </w:r>
      <w:r w:rsidRPr="00CA7D2F">
        <w:rPr>
          <w:rFonts w:asciiTheme="minorHAnsi" w:eastAsia="Times New Roman" w:hAnsiTheme="minorHAnsi" w:cs="Times New Roman"/>
        </w:rPr>
        <w:t xml:space="preserve"> to the national security of many countries </w:t>
      </w:r>
      <w:r w:rsidRPr="00CA7D2F">
        <w:rPr>
          <w:rFonts w:asciiTheme="minorHAnsi" w:eastAsia="Times New Roman" w:hAnsiTheme="minorHAnsi" w:cs="Times New Roman"/>
          <w:u w:val="single"/>
        </w:rPr>
        <w:t xml:space="preserve">today comes not from another state but from a </w:t>
      </w:r>
      <w:r w:rsidRPr="00CA7D2F">
        <w:rPr>
          <w:rStyle w:val="Emphasis"/>
          <w:rFonts w:asciiTheme="minorHAnsi" w:hAnsiTheme="minorHAnsi"/>
        </w:rPr>
        <w:t>terrorist network</w:t>
      </w:r>
      <w:r w:rsidRPr="00CA7D2F">
        <w:rPr>
          <w:rFonts w:asciiTheme="minorHAnsi" w:eastAsia="Times New Roman" w:hAnsiTheme="minorHAnsi" w:cs="Times New Roman"/>
        </w:rPr>
        <w:t xml:space="preserve">. Moreover, </w:t>
      </w:r>
      <w:r w:rsidRPr="00CA7D2F">
        <w:rPr>
          <w:rFonts w:asciiTheme="minorHAnsi" w:eastAsia="Times New Roman" w:hAnsiTheme="minorHAnsi" w:cs="Times New Roman"/>
          <w:u w:val="single"/>
        </w:rPr>
        <w:t xml:space="preserve">issues such as </w:t>
      </w:r>
      <w:r w:rsidRPr="00CA7D2F">
        <w:rPr>
          <w:rStyle w:val="Emphasis"/>
          <w:rFonts w:asciiTheme="minorHAnsi" w:hAnsiTheme="minorHAnsi"/>
        </w:rPr>
        <w:t>climate change</w:t>
      </w:r>
      <w:r w:rsidRPr="00CA7D2F">
        <w:rPr>
          <w:rFonts w:asciiTheme="minorHAnsi" w:eastAsia="Times New Roman" w:hAnsiTheme="minorHAnsi" w:cs="Times New Roman"/>
          <w:u w:val="single"/>
        </w:rPr>
        <w:t xml:space="preserve">, </w:t>
      </w:r>
      <w:r w:rsidRPr="00CA7D2F">
        <w:rPr>
          <w:rStyle w:val="Emphasis"/>
          <w:rFonts w:asciiTheme="minorHAnsi" w:hAnsiTheme="minorHAnsi"/>
        </w:rPr>
        <w:t>human trafficking</w:t>
      </w:r>
      <w:r w:rsidRPr="00CA7D2F">
        <w:rPr>
          <w:rFonts w:asciiTheme="minorHAnsi" w:eastAsia="Times New Roman" w:hAnsiTheme="minorHAnsi" w:cs="Times New Roman"/>
          <w:u w:val="single"/>
        </w:rPr>
        <w:t xml:space="preserve">, </w:t>
      </w:r>
      <w:r w:rsidRPr="00CA7D2F">
        <w:rPr>
          <w:rStyle w:val="Emphasis"/>
          <w:rFonts w:asciiTheme="minorHAnsi" w:hAnsiTheme="minorHAnsi"/>
        </w:rPr>
        <w:t>drugs</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pandemics do not respect national boundaries</w:t>
      </w:r>
      <w:r w:rsidRPr="00CA7D2F">
        <w:rPr>
          <w:rFonts w:asciiTheme="minorHAnsi" w:eastAsia="Times New Roman" w:hAnsiTheme="minorHAnsi" w:cs="Times New Roman"/>
          <w:u w:val="single"/>
        </w:rPr>
        <w:t xml:space="preserve"> and are </w:t>
      </w:r>
      <w:r w:rsidRPr="00CA7D2F">
        <w:rPr>
          <w:rStyle w:val="Emphasis"/>
          <w:rFonts w:asciiTheme="minorHAnsi" w:hAnsiTheme="minorHAnsi"/>
        </w:rPr>
        <w:t>magnified by interdependence</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globalization</w:t>
      </w:r>
      <w:r w:rsidRPr="00CA7D2F">
        <w:rPr>
          <w:rFonts w:asciiTheme="minorHAnsi" w:eastAsia="Times New Roman" w:hAnsiTheme="minorHAnsi" w:cs="Times New Roman"/>
        </w:rPr>
        <w:t>, further complicating the mosaic of security challenges facing the twenty-first-century world.</w:t>
      </w:r>
    </w:p>
    <w:p w:rsidR="00CA7D2F" w:rsidRPr="00CA7D2F" w:rsidRDefault="00CA7D2F" w:rsidP="00CA7D2F">
      <w:pPr>
        <w:rPr>
          <w:rFonts w:asciiTheme="minorHAnsi" w:eastAsia="Times New Roman" w:hAnsiTheme="minorHAnsi" w:cs="Times New Roman"/>
          <w:u w:val="single"/>
        </w:rPr>
      </w:pPr>
      <w:r w:rsidRPr="00CA7D2F">
        <w:rPr>
          <w:rFonts w:asciiTheme="minorHAnsi" w:eastAsia="Times New Roman" w:hAnsiTheme="minorHAnsi" w:cs="Times New Roman"/>
          <w:u w:val="single"/>
        </w:rPr>
        <w:t xml:space="preserve">The emerging world order is thus </w:t>
      </w:r>
      <w:r w:rsidRPr="00CA7D2F">
        <w:rPr>
          <w:rStyle w:val="Emphasis"/>
          <w:rFonts w:asciiTheme="minorHAnsi" w:hAnsiTheme="minorHAnsi"/>
        </w:rPr>
        <w:t>not</w:t>
      </w:r>
      <w:r w:rsidRPr="00CA7D2F">
        <w:rPr>
          <w:rFonts w:asciiTheme="minorHAnsi" w:eastAsia="Times New Roman" w:hAnsiTheme="minorHAnsi" w:cs="Times New Roman"/>
        </w:rPr>
        <w:t xml:space="preserve"> a </w:t>
      </w:r>
      <w:r w:rsidRPr="00CA7D2F">
        <w:rPr>
          <w:rStyle w:val="Emphasis"/>
          <w:rFonts w:asciiTheme="minorHAnsi" w:hAnsiTheme="minorHAnsi"/>
        </w:rPr>
        <w:t>multipolar</w:t>
      </w:r>
      <w:r w:rsidRPr="00CA7D2F">
        <w:rPr>
          <w:rFonts w:asciiTheme="minorHAnsi" w:eastAsia="Times New Roman" w:hAnsiTheme="minorHAnsi" w:cs="Times New Roman"/>
        </w:rPr>
        <w:t xml:space="preserve"> world, </w:t>
      </w:r>
      <w:r w:rsidRPr="00CA7D2F">
        <w:rPr>
          <w:rStyle w:val="Emphasis"/>
          <w:rFonts w:asciiTheme="minorHAnsi" w:hAnsiTheme="minorHAnsi"/>
        </w:rPr>
        <w:t>but</w:t>
      </w:r>
      <w:r w:rsidRPr="00CA7D2F">
        <w:rPr>
          <w:rFonts w:asciiTheme="minorHAnsi" w:eastAsia="Times New Roman" w:hAnsiTheme="minorHAnsi" w:cs="Times New Roman"/>
        </w:rPr>
        <w:t xml:space="preserve"> a </w:t>
      </w:r>
      <w:r w:rsidRPr="00CA7D2F">
        <w:rPr>
          <w:rStyle w:val="Emphasis"/>
          <w:rFonts w:asciiTheme="minorHAnsi" w:hAnsiTheme="minorHAnsi"/>
        </w:rPr>
        <w:t>multiplex</w:t>
      </w:r>
      <w:r w:rsidRPr="00CA7D2F">
        <w:rPr>
          <w:rFonts w:asciiTheme="minorHAnsi" w:eastAsia="Times New Roman" w:hAnsiTheme="minorHAnsi" w:cs="Times New Roman"/>
        </w:rPr>
        <w:t xml:space="preserve"> world. 18 </w:t>
      </w:r>
      <w:r w:rsidRPr="00CA7D2F">
        <w:rPr>
          <w:rFonts w:asciiTheme="minorHAnsi" w:eastAsia="Times New Roman" w:hAnsiTheme="minorHAnsi" w:cs="Times New Roman"/>
          <w:u w:val="single"/>
        </w:rPr>
        <w:t xml:space="preserve">It is a world of </w:t>
      </w:r>
      <w:r w:rsidRPr="00CA7D2F">
        <w:rPr>
          <w:rStyle w:val="Emphasis"/>
          <w:rFonts w:asciiTheme="minorHAnsi" w:hAnsiTheme="minorHAnsi"/>
        </w:rPr>
        <w:t xml:space="preserve">multiple </w:t>
      </w:r>
      <w:proofErr w:type="spellStart"/>
      <w:r w:rsidRPr="00CA7D2F">
        <w:rPr>
          <w:rStyle w:val="Emphasis"/>
          <w:rFonts w:asciiTheme="minorHAnsi" w:hAnsiTheme="minorHAnsi"/>
        </w:rPr>
        <w:t>modernities</w:t>
      </w:r>
      <w:proofErr w:type="spellEnd"/>
      <w:r w:rsidRPr="00CA7D2F">
        <w:rPr>
          <w:rFonts w:asciiTheme="minorHAnsi" w:eastAsia="Times New Roman" w:hAnsiTheme="minorHAnsi" w:cs="Times New Roman"/>
          <w:u w:val="single"/>
        </w:rPr>
        <w:t>, where Western liberal modernity</w:t>
      </w:r>
      <w:r w:rsidRPr="00CA7D2F">
        <w:rPr>
          <w:rFonts w:asciiTheme="minorHAnsi" w:eastAsia="Times New Roman" w:hAnsiTheme="minorHAnsi" w:cs="Times New Roman"/>
        </w:rPr>
        <w:t xml:space="preserve"> (and its preferred pathways to economic development and governance) </w:t>
      </w:r>
      <w:r w:rsidRPr="00CA7D2F">
        <w:rPr>
          <w:rFonts w:asciiTheme="minorHAnsi" w:eastAsia="Times New Roman" w:hAnsiTheme="minorHAnsi" w:cs="Times New Roman"/>
          <w:u w:val="single"/>
        </w:rPr>
        <w:t xml:space="preserve">is </w:t>
      </w:r>
      <w:r w:rsidRPr="00CA7D2F">
        <w:rPr>
          <w:rStyle w:val="Emphasis"/>
          <w:rFonts w:asciiTheme="minorHAnsi" w:hAnsiTheme="minorHAnsi"/>
        </w:rPr>
        <w:t>only a part of what is on offer</w:t>
      </w:r>
      <w:r w:rsidRPr="00CA7D2F">
        <w:rPr>
          <w:rFonts w:asciiTheme="minorHAnsi" w:eastAsia="Times New Roman" w:hAnsiTheme="minorHAnsi" w:cs="Times New Roman"/>
          <w:u w:val="single"/>
        </w:rPr>
        <w:t xml:space="preserve">. A multiplex world is </w:t>
      </w:r>
      <w:r w:rsidRPr="00CA7D2F">
        <w:rPr>
          <w:rStyle w:val="Emphasis"/>
          <w:rFonts w:asciiTheme="minorHAnsi" w:hAnsiTheme="minorHAnsi"/>
        </w:rPr>
        <w:t>like a multiplex cinema</w:t>
      </w:r>
      <w:r w:rsidRPr="00CA7D2F">
        <w:rPr>
          <w:rFonts w:asciiTheme="minorHAnsi" w:eastAsia="Times New Roman" w:hAnsiTheme="minorHAnsi" w:cs="Times New Roman"/>
        </w:rPr>
        <w:t xml:space="preserve">—one that gives its audience a choice of various movies, actors, directors, and plots all under the same roof. </w:t>
      </w:r>
      <w:r w:rsidRPr="00CA7D2F">
        <w:rPr>
          <w:rFonts w:asciiTheme="minorHAnsi" w:eastAsia="Times New Roman" w:hAnsiTheme="minorHAnsi" w:cs="Times New Roman"/>
          <w:u w:val="single"/>
        </w:rPr>
        <w:t xml:space="preserve">Trump and Brexit have shown that there are </w:t>
      </w:r>
      <w:r w:rsidRPr="00CA7D2F">
        <w:rPr>
          <w:rStyle w:val="Emphasis"/>
          <w:rFonts w:asciiTheme="minorHAnsi" w:hAnsiTheme="minorHAnsi"/>
        </w:rPr>
        <w:t>serious variations</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differences in the script of world order</w:t>
      </w:r>
      <w:r w:rsidRPr="00CA7D2F">
        <w:rPr>
          <w:rFonts w:asciiTheme="minorHAnsi" w:eastAsia="Times New Roman" w:hAnsiTheme="minorHAnsi" w:cs="Times New Roman"/>
          <w:u w:val="single"/>
        </w:rPr>
        <w:t xml:space="preserve"> even within the West—not just between the West and the rest, as is commonly assumed</w:t>
      </w:r>
      <w:r w:rsidRPr="00CA7D2F">
        <w:rPr>
          <w:rFonts w:asciiTheme="minorHAnsi" w:eastAsia="Times New Roman" w:hAnsiTheme="minorHAnsi" w:cs="Times New Roman"/>
        </w:rPr>
        <w:t xml:space="preserve">. At the same time, a multiplex world is a world of interconnectedness and interdependence. </w:t>
      </w:r>
      <w:r w:rsidRPr="00CA7D2F">
        <w:rPr>
          <w:rFonts w:asciiTheme="minorHAnsi" w:eastAsia="Times New Roman" w:hAnsiTheme="minorHAnsi" w:cs="Times New Roman"/>
          <w:u w:val="single"/>
        </w:rPr>
        <w:t xml:space="preserve">It is </w:t>
      </w:r>
      <w:r w:rsidRPr="00CA7D2F">
        <w:rPr>
          <w:rStyle w:val="Emphasis"/>
          <w:rFonts w:asciiTheme="minorHAnsi" w:hAnsiTheme="minorHAnsi"/>
        </w:rPr>
        <w:t>not a singular global order</w:t>
      </w:r>
      <w:r w:rsidRPr="00CA7D2F">
        <w:rPr>
          <w:rFonts w:asciiTheme="minorHAnsi" w:eastAsia="Times New Roman" w:hAnsiTheme="minorHAnsi" w:cs="Times New Roman"/>
          <w:u w:val="single"/>
        </w:rPr>
        <w:t xml:space="preserve">, </w:t>
      </w:r>
      <w:r w:rsidRPr="00CA7D2F">
        <w:rPr>
          <w:rStyle w:val="Emphasis"/>
          <w:rFonts w:asciiTheme="minorHAnsi" w:hAnsiTheme="minorHAnsi"/>
        </w:rPr>
        <w:t>liberal</w:t>
      </w:r>
      <w:r w:rsidRPr="00CA7D2F">
        <w:rPr>
          <w:rFonts w:asciiTheme="minorHAnsi" w:eastAsia="Times New Roman" w:hAnsiTheme="minorHAnsi" w:cs="Times New Roman"/>
          <w:u w:val="single"/>
        </w:rPr>
        <w:t xml:space="preserve"> or </w:t>
      </w:r>
      <w:r w:rsidRPr="00CA7D2F">
        <w:rPr>
          <w:rStyle w:val="Emphasis"/>
          <w:rFonts w:asciiTheme="minorHAnsi" w:hAnsiTheme="minorHAnsi"/>
        </w:rPr>
        <w:t>otherwise</w:t>
      </w:r>
      <w:r w:rsidRPr="00CA7D2F">
        <w:rPr>
          <w:rFonts w:asciiTheme="minorHAnsi" w:eastAsia="Times New Roman" w:hAnsiTheme="minorHAnsi" w:cs="Times New Roman"/>
          <w:u w:val="single"/>
        </w:rPr>
        <w:t xml:space="preserve">, but a </w:t>
      </w:r>
      <w:r w:rsidRPr="00CA7D2F">
        <w:rPr>
          <w:rStyle w:val="Emphasis"/>
          <w:rFonts w:asciiTheme="minorHAnsi" w:hAnsiTheme="minorHAnsi"/>
        </w:rPr>
        <w:t>complex of crosscutting</w:t>
      </w:r>
      <w:r w:rsidRPr="00CA7D2F">
        <w:rPr>
          <w:rFonts w:asciiTheme="minorHAnsi" w:eastAsia="Times New Roman" w:hAnsiTheme="minorHAnsi" w:cs="Times New Roman"/>
        </w:rPr>
        <w:t xml:space="preserve">, if not competing, </w:t>
      </w:r>
      <w:r w:rsidRPr="00CA7D2F">
        <w:rPr>
          <w:rStyle w:val="Emphasis"/>
          <w:rFonts w:asciiTheme="minorHAnsi" w:hAnsiTheme="minorHAnsi"/>
        </w:rPr>
        <w:t>international orders</w:t>
      </w:r>
      <w:r w:rsidRPr="00CA7D2F">
        <w:rPr>
          <w:rFonts w:asciiTheme="minorHAnsi" w:eastAsia="Times New Roman" w:hAnsiTheme="minorHAnsi" w:cs="Times New Roman"/>
          <w:u w:val="single"/>
        </w:rPr>
        <w:t xml:space="preserve"> and </w:t>
      </w:r>
      <w:proofErr w:type="spellStart"/>
      <w:r w:rsidRPr="00CA7D2F">
        <w:rPr>
          <w:rStyle w:val="Emphasis"/>
          <w:rFonts w:asciiTheme="minorHAnsi" w:hAnsiTheme="minorHAnsi"/>
        </w:rPr>
        <w:t>globalisms</w:t>
      </w:r>
      <w:proofErr w:type="spellEnd"/>
      <w:r w:rsidRPr="00CA7D2F">
        <w:rPr>
          <w:rFonts w:asciiTheme="minorHAnsi" w:eastAsia="Times New Roman" w:hAnsiTheme="minorHAnsi" w:cs="Times New Roman"/>
          <w:u w:val="single"/>
        </w:rPr>
        <w:t>.</w:t>
      </w:r>
    </w:p>
    <w:p w:rsidR="00CA7D2F" w:rsidRPr="00CA7D2F" w:rsidRDefault="00CA7D2F" w:rsidP="00CA7D2F">
      <w:pPr>
        <w:rPr>
          <w:rFonts w:asciiTheme="minorHAnsi" w:eastAsia="Times New Roman" w:hAnsiTheme="minorHAnsi" w:cs="Times New Roman"/>
          <w:u w:val="single"/>
        </w:rPr>
      </w:pPr>
      <w:r w:rsidRPr="00CA7D2F">
        <w:rPr>
          <w:rFonts w:asciiTheme="minorHAnsi" w:eastAsia="Times New Roman" w:hAnsiTheme="minorHAnsi" w:cs="Times New Roman"/>
          <w:u w:val="single"/>
        </w:rPr>
        <w:t xml:space="preserve">A multiplex world is </w:t>
      </w:r>
      <w:r w:rsidRPr="00CA7D2F">
        <w:rPr>
          <w:rStyle w:val="Emphasis"/>
          <w:rFonts w:asciiTheme="minorHAnsi" w:hAnsiTheme="minorHAnsi"/>
        </w:rPr>
        <w:t>not defined by the hegemony</w:t>
      </w:r>
      <w:r w:rsidRPr="00CA7D2F">
        <w:rPr>
          <w:rFonts w:asciiTheme="minorHAnsi" w:eastAsia="Times New Roman" w:hAnsiTheme="minorHAnsi" w:cs="Times New Roman"/>
          <w:u w:val="single"/>
        </w:rPr>
        <w:t xml:space="preserve"> of </w:t>
      </w:r>
      <w:r w:rsidRPr="00CA7D2F">
        <w:rPr>
          <w:rStyle w:val="Emphasis"/>
          <w:rFonts w:asciiTheme="minorHAnsi" w:hAnsiTheme="minorHAnsi"/>
        </w:rPr>
        <w:t>any single nation</w:t>
      </w:r>
      <w:r w:rsidRPr="00CA7D2F">
        <w:rPr>
          <w:rFonts w:asciiTheme="minorHAnsi" w:eastAsia="Times New Roman" w:hAnsiTheme="minorHAnsi" w:cs="Times New Roman"/>
          <w:u w:val="single"/>
        </w:rPr>
        <w:t xml:space="preserve"> or </w:t>
      </w:r>
      <w:r w:rsidRPr="00CA7D2F">
        <w:rPr>
          <w:rStyle w:val="Emphasis"/>
          <w:rFonts w:asciiTheme="minorHAnsi" w:hAnsiTheme="minorHAnsi"/>
        </w:rPr>
        <w:t>idea</w:t>
      </w:r>
      <w:r w:rsidRPr="00CA7D2F">
        <w:rPr>
          <w:rFonts w:asciiTheme="minorHAnsi" w:eastAsia="Times New Roman" w:hAnsiTheme="minorHAnsi" w:cs="Times New Roman"/>
          <w:u w:val="single"/>
        </w:rPr>
        <w:t xml:space="preserve">. This </w:t>
      </w:r>
      <w:r w:rsidRPr="00CA7D2F">
        <w:rPr>
          <w:rStyle w:val="Emphasis"/>
          <w:rFonts w:asciiTheme="minorHAnsi" w:hAnsiTheme="minorHAnsi"/>
        </w:rPr>
        <w:t>does not necessarily mean the U</w:t>
      </w:r>
      <w:r w:rsidRPr="00CA7D2F">
        <w:rPr>
          <w:rFonts w:asciiTheme="minorHAnsi" w:eastAsia="Times New Roman" w:hAnsiTheme="minorHAnsi" w:cs="Times New Roman"/>
          <w:u w:val="single"/>
        </w:rPr>
        <w:t xml:space="preserve">nited </w:t>
      </w:r>
      <w:r w:rsidRPr="00CA7D2F">
        <w:rPr>
          <w:rStyle w:val="Emphasis"/>
          <w:rFonts w:asciiTheme="minorHAnsi" w:hAnsiTheme="minorHAnsi"/>
        </w:rPr>
        <w:t>S</w:t>
      </w:r>
      <w:r w:rsidRPr="00CA7D2F">
        <w:rPr>
          <w:rFonts w:asciiTheme="minorHAnsi" w:eastAsia="Times New Roman" w:hAnsiTheme="minorHAnsi" w:cs="Times New Roman"/>
          <w:u w:val="single"/>
        </w:rPr>
        <w:t xml:space="preserve">tates </w:t>
      </w:r>
      <w:r w:rsidRPr="00CA7D2F">
        <w:rPr>
          <w:rStyle w:val="Emphasis"/>
          <w:rFonts w:asciiTheme="minorHAnsi" w:hAnsiTheme="minorHAnsi"/>
        </w:rPr>
        <w:t>is in decline</w:t>
      </w:r>
      <w:r w:rsidRPr="00CA7D2F">
        <w:rPr>
          <w:rFonts w:asciiTheme="minorHAnsi" w:eastAsia="Times New Roman" w:hAnsiTheme="minorHAnsi" w:cs="Times New Roman"/>
        </w:rPr>
        <w:t xml:space="preserve">—this is still arguable. </w:t>
      </w:r>
      <w:r w:rsidRPr="00CA7D2F">
        <w:rPr>
          <w:rFonts w:asciiTheme="minorHAnsi" w:eastAsia="Times New Roman" w:hAnsiTheme="minorHAnsi" w:cs="Times New Roman"/>
          <w:u w:val="single"/>
        </w:rPr>
        <w:t xml:space="preserve">But it </w:t>
      </w:r>
      <w:r w:rsidRPr="00CA7D2F">
        <w:rPr>
          <w:rStyle w:val="Emphasis"/>
          <w:rFonts w:asciiTheme="minorHAnsi" w:hAnsiTheme="minorHAnsi"/>
        </w:rPr>
        <w:t>does mean</w:t>
      </w:r>
      <w:r w:rsidRPr="00CA7D2F">
        <w:rPr>
          <w:rFonts w:asciiTheme="minorHAnsi" w:eastAsia="Times New Roman" w:hAnsiTheme="minorHAnsi" w:cs="Times New Roman"/>
          <w:u w:val="single"/>
        </w:rPr>
        <w:t xml:space="preserve"> that the United States is </w:t>
      </w:r>
      <w:r w:rsidRPr="00CA7D2F">
        <w:rPr>
          <w:rStyle w:val="Emphasis"/>
          <w:rFonts w:asciiTheme="minorHAnsi" w:hAnsiTheme="minorHAnsi"/>
        </w:rPr>
        <w:t>no longer in a position to create the rules</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dominate the institutions</w:t>
      </w:r>
      <w:r w:rsidRPr="00CA7D2F">
        <w:rPr>
          <w:rFonts w:asciiTheme="minorHAnsi" w:eastAsia="Times New Roman" w:hAnsiTheme="minorHAnsi" w:cs="Times New Roman"/>
          <w:u w:val="single"/>
        </w:rPr>
        <w:t xml:space="preserve"> of global governance and world order in the manner it had</w:t>
      </w:r>
      <w:r w:rsidRPr="00CA7D2F">
        <w:rPr>
          <w:rFonts w:asciiTheme="minorHAnsi" w:eastAsia="Times New Roman" w:hAnsiTheme="minorHAnsi" w:cs="Times New Roman"/>
        </w:rPr>
        <w:t xml:space="preserve"> for much of the post–World War II period. </w:t>
      </w:r>
      <w:r w:rsidRPr="00CA7D2F">
        <w:rPr>
          <w:rFonts w:asciiTheme="minorHAnsi" w:eastAsia="Times New Roman" w:hAnsiTheme="minorHAnsi" w:cs="Times New Roman"/>
          <w:u w:val="single"/>
        </w:rPr>
        <w:t xml:space="preserve">And while elements of the old liberal order will survive, they will have to </w:t>
      </w:r>
      <w:r w:rsidRPr="00CA7D2F">
        <w:rPr>
          <w:rStyle w:val="Emphasis"/>
          <w:rFonts w:asciiTheme="minorHAnsi" w:hAnsiTheme="minorHAnsi"/>
        </w:rPr>
        <w:t>accommodate new actors</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approaches</w:t>
      </w:r>
      <w:r w:rsidRPr="00CA7D2F">
        <w:rPr>
          <w:rFonts w:asciiTheme="minorHAnsi" w:eastAsia="Times New Roman" w:hAnsiTheme="minorHAnsi" w:cs="Times New Roman"/>
          <w:u w:val="single"/>
        </w:rPr>
        <w:t xml:space="preserve"> that </w:t>
      </w:r>
      <w:r w:rsidRPr="00CA7D2F">
        <w:rPr>
          <w:rStyle w:val="Emphasis"/>
          <w:rFonts w:asciiTheme="minorHAnsi" w:hAnsiTheme="minorHAnsi"/>
        </w:rPr>
        <w:t>do not bend to America's commands</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preferences</w:t>
      </w:r>
      <w:r w:rsidRPr="00CA7D2F">
        <w:rPr>
          <w:rFonts w:asciiTheme="minorHAnsi" w:eastAsia="Times New Roman" w:hAnsiTheme="minorHAnsi" w:cs="Times New Roman"/>
          <w:u w:val="single"/>
        </w:rPr>
        <w:t>.</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Crosscutting </w:t>
      </w:r>
      <w:proofErr w:type="spellStart"/>
      <w:r w:rsidRPr="00CA7D2F">
        <w:rPr>
          <w:rFonts w:asciiTheme="minorHAnsi" w:eastAsia="Times New Roman" w:hAnsiTheme="minorHAnsi" w:cs="Times New Roman"/>
        </w:rPr>
        <w:t>Globalisms</w:t>
      </w:r>
      <w:proofErr w:type="spellEnd"/>
      <w:r w:rsidRPr="00CA7D2F">
        <w:rPr>
          <w:rFonts w:asciiTheme="minorHAnsi" w:eastAsia="Times New Roman" w:hAnsiTheme="minorHAnsi" w:cs="Times New Roman"/>
        </w:rPr>
        <w:t>, Not Liberal Hegemony</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u w:val="single"/>
        </w:rPr>
        <w:t xml:space="preserve">It is </w:t>
      </w:r>
      <w:r w:rsidRPr="00CA7D2F">
        <w:rPr>
          <w:rStyle w:val="Emphasis"/>
          <w:rFonts w:asciiTheme="minorHAnsi" w:hAnsiTheme="minorHAnsi"/>
        </w:rPr>
        <w:t>wrong to say that globalization is over</w:t>
      </w:r>
      <w:r w:rsidRPr="00CA7D2F">
        <w:rPr>
          <w:rFonts w:asciiTheme="minorHAnsi" w:eastAsia="Times New Roman" w:hAnsiTheme="minorHAnsi" w:cs="Times New Roman"/>
          <w:u w:val="single"/>
        </w:rPr>
        <w:t xml:space="preserve">. Instead, in a multiplex world it will take, and is already taking, a </w:t>
      </w:r>
      <w:r w:rsidRPr="00CA7D2F">
        <w:rPr>
          <w:rStyle w:val="Emphasis"/>
          <w:rFonts w:asciiTheme="minorHAnsi" w:hAnsiTheme="minorHAnsi"/>
        </w:rPr>
        <w:t>different form</w:t>
      </w:r>
      <w:r w:rsidRPr="00CA7D2F">
        <w:rPr>
          <w:rFonts w:asciiTheme="minorHAnsi" w:eastAsia="Times New Roman" w:hAnsiTheme="minorHAnsi" w:cs="Times New Roman"/>
          <w:u w:val="single"/>
        </w:rPr>
        <w:t xml:space="preserve">. Globalization may become </w:t>
      </w:r>
      <w:r w:rsidRPr="00CA7D2F">
        <w:rPr>
          <w:rStyle w:val="Emphasis"/>
          <w:rFonts w:asciiTheme="minorHAnsi" w:hAnsiTheme="minorHAnsi"/>
        </w:rPr>
        <w:t>less driven by trade</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more by developmental concerns</w:t>
      </w:r>
      <w:r w:rsidRPr="00CA7D2F">
        <w:rPr>
          <w:rFonts w:asciiTheme="minorHAnsi" w:eastAsia="Times New Roman" w:hAnsiTheme="minorHAnsi" w:cs="Times New Roman"/>
          <w:u w:val="single"/>
        </w:rPr>
        <w:t>. This might give more space to the initiatives of the emerging powers, which tend to focus more on infrastructure than on free trade</w:t>
      </w:r>
      <w:r w:rsidRPr="00CA7D2F">
        <w:rPr>
          <w:rFonts w:asciiTheme="minorHAnsi" w:eastAsia="Times New Roman" w:hAnsiTheme="minorHAnsi" w:cs="Times New Roman"/>
        </w:rPr>
        <w:t xml:space="preserve">. Thus, </w:t>
      </w:r>
      <w:r w:rsidRPr="00CA7D2F">
        <w:rPr>
          <w:rFonts w:asciiTheme="minorHAnsi" w:eastAsia="Times New Roman" w:hAnsiTheme="minorHAnsi" w:cs="Times New Roman"/>
          <w:u w:val="single"/>
        </w:rPr>
        <w:t xml:space="preserve">the new globalization could well be led </w:t>
      </w:r>
      <w:r w:rsidRPr="00CA7D2F">
        <w:rPr>
          <w:rStyle w:val="Emphasis"/>
          <w:rFonts w:asciiTheme="minorHAnsi" w:hAnsiTheme="minorHAnsi"/>
        </w:rPr>
        <w:t>less by the West</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more by the East</w:t>
      </w:r>
      <w:r w:rsidRPr="00CA7D2F">
        <w:rPr>
          <w:rFonts w:asciiTheme="minorHAnsi" w:eastAsia="Times New Roman" w:hAnsiTheme="minorHAnsi" w:cs="Times New Roman"/>
        </w:rPr>
        <w:t>, especially China and India, as it had been for a thousand years before European colonialism. On its own, China may not be able to lead globalization outright, but it has the potential to reshape it with initiatives like the One Belt, One Road strategy and the AIIB.</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Moreover, </w:t>
      </w:r>
      <w:r w:rsidRPr="00CA7D2F">
        <w:rPr>
          <w:rFonts w:asciiTheme="minorHAnsi" w:eastAsia="Times New Roman" w:hAnsiTheme="minorHAnsi" w:cs="Times New Roman"/>
          <w:u w:val="single"/>
        </w:rPr>
        <w:t xml:space="preserve">the new globalization will be </w:t>
      </w:r>
      <w:r w:rsidRPr="00CA7D2F">
        <w:rPr>
          <w:rStyle w:val="Emphasis"/>
          <w:rFonts w:asciiTheme="minorHAnsi" w:hAnsiTheme="minorHAnsi"/>
        </w:rPr>
        <w:t>anchored more by South-South linkages</w:t>
      </w:r>
      <w:r w:rsidRPr="00CA7D2F">
        <w:rPr>
          <w:rFonts w:asciiTheme="minorHAnsi" w:eastAsia="Times New Roman" w:hAnsiTheme="minorHAnsi" w:cs="Times New Roman"/>
          <w:u w:val="single"/>
        </w:rPr>
        <w:t xml:space="preserve"> rather than North-South ones. This is </w:t>
      </w:r>
      <w:r w:rsidRPr="00CA7D2F">
        <w:rPr>
          <w:rStyle w:val="Emphasis"/>
          <w:rFonts w:asciiTheme="minorHAnsi" w:hAnsiTheme="minorHAnsi"/>
        </w:rPr>
        <w:t>already happening</w:t>
      </w:r>
      <w:r w:rsidRPr="00CA7D2F">
        <w:rPr>
          <w:rFonts w:asciiTheme="minorHAnsi" w:eastAsia="Times New Roman" w:hAnsiTheme="minorHAnsi" w:cs="Times New Roman"/>
        </w:rPr>
        <w:t xml:space="preserve">: According to the United Nations Development </w:t>
      </w:r>
      <w:proofErr w:type="spellStart"/>
      <w:r w:rsidRPr="00CA7D2F">
        <w:rPr>
          <w:rFonts w:asciiTheme="minorHAnsi" w:eastAsia="Times New Roman" w:hAnsiTheme="minorHAnsi" w:cs="Times New Roman"/>
        </w:rPr>
        <w:t>Programme</w:t>
      </w:r>
      <w:proofErr w:type="spellEnd"/>
      <w:r w:rsidRPr="00CA7D2F">
        <w:rPr>
          <w:rFonts w:asciiTheme="minorHAnsi" w:eastAsia="Times New Roman" w:hAnsiTheme="minorHAnsi" w:cs="Times New Roman"/>
        </w:rPr>
        <w:t xml:space="preserve">, </w:t>
      </w:r>
      <w:r w:rsidRPr="00CA7D2F">
        <w:rPr>
          <w:rFonts w:asciiTheme="minorHAnsi" w:eastAsia="Times New Roman" w:hAnsiTheme="minorHAnsi" w:cs="Times New Roman"/>
          <w:u w:val="single"/>
        </w:rPr>
        <w:t xml:space="preserve">the South has </w:t>
      </w:r>
      <w:r w:rsidRPr="00CA7D2F">
        <w:rPr>
          <w:rStyle w:val="Emphasis"/>
          <w:rFonts w:asciiTheme="minorHAnsi" w:hAnsiTheme="minorHAnsi"/>
        </w:rPr>
        <w:t>increased its share of global output</w:t>
      </w:r>
      <w:r w:rsidRPr="00CA7D2F">
        <w:rPr>
          <w:rFonts w:asciiTheme="minorHAnsi" w:eastAsia="Times New Roman" w:hAnsiTheme="minorHAnsi" w:cs="Times New Roman"/>
        </w:rPr>
        <w:t xml:space="preserve"> from one third in 1990 to almost a half today, and it has increased its share of world merchandise trade from 25 percent in 1980 to 47 percent in 2010. 19 And South-South trade jumped from less than 8 percent of world merchandise trade in 1980 to about 25 percent in 2014. 20 According to the United Nations Conference on Trade and Development, </w:t>
      </w:r>
      <w:r w:rsidRPr="00CA7D2F">
        <w:rPr>
          <w:rFonts w:asciiTheme="minorHAnsi" w:eastAsia="Times New Roman" w:hAnsiTheme="minorHAnsi" w:cs="Times New Roman"/>
          <w:u w:val="single"/>
        </w:rPr>
        <w:t xml:space="preserve">South-South flows in foreign direct investment now constitute </w:t>
      </w:r>
      <w:r w:rsidRPr="00CA7D2F">
        <w:rPr>
          <w:rStyle w:val="Emphasis"/>
          <w:rFonts w:asciiTheme="minorHAnsi" w:hAnsiTheme="minorHAnsi"/>
        </w:rPr>
        <w:t>over a third of global flows</w:t>
      </w:r>
      <w:r w:rsidRPr="00CA7D2F">
        <w:rPr>
          <w:rFonts w:asciiTheme="minorHAnsi" w:eastAsia="Times New Roman" w:hAnsiTheme="minorHAnsi" w:cs="Times New Roman"/>
        </w:rPr>
        <w:t xml:space="preserve">. 21 </w:t>
      </w:r>
      <w:r w:rsidRPr="00CA7D2F">
        <w:rPr>
          <w:rFonts w:asciiTheme="minorHAnsi" w:eastAsia="Times New Roman" w:hAnsiTheme="minorHAnsi" w:cs="Times New Roman"/>
          <w:u w:val="single"/>
        </w:rPr>
        <w:t xml:space="preserve">These trends could </w:t>
      </w:r>
      <w:r w:rsidRPr="00CA7D2F">
        <w:rPr>
          <w:rStyle w:val="Emphasis"/>
          <w:rFonts w:asciiTheme="minorHAnsi" w:hAnsiTheme="minorHAnsi"/>
        </w:rPr>
        <w:t>reshape globalization</w:t>
      </w:r>
      <w:r w:rsidRPr="00CA7D2F">
        <w:rPr>
          <w:rFonts w:asciiTheme="minorHAnsi" w:eastAsia="Times New Roman" w:hAnsiTheme="minorHAnsi" w:cs="Times New Roman"/>
        </w:rPr>
        <w:t>.</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Due to the prominence of China and other emerging powers, </w:t>
      </w:r>
      <w:r w:rsidRPr="00CA7D2F">
        <w:rPr>
          <w:rFonts w:asciiTheme="minorHAnsi" w:eastAsia="Times New Roman" w:hAnsiTheme="minorHAnsi" w:cs="Times New Roman"/>
          <w:u w:val="single"/>
        </w:rPr>
        <w:t xml:space="preserve">the new globalization might also be </w:t>
      </w:r>
      <w:r w:rsidRPr="00CA7D2F">
        <w:rPr>
          <w:rStyle w:val="Emphasis"/>
          <w:rFonts w:asciiTheme="minorHAnsi" w:hAnsiTheme="minorHAnsi"/>
        </w:rPr>
        <w:t>more respectful of sovereignty</w:t>
      </w:r>
      <w:r w:rsidRPr="00CA7D2F">
        <w:rPr>
          <w:rFonts w:asciiTheme="minorHAnsi" w:eastAsia="Times New Roman" w:hAnsiTheme="minorHAnsi" w:cs="Times New Roman"/>
          <w:u w:val="single"/>
        </w:rPr>
        <w:t>, especially compared to the Western-led globalization</w:t>
      </w:r>
      <w:r w:rsidRPr="00CA7D2F">
        <w:rPr>
          <w:rFonts w:asciiTheme="minorHAnsi" w:eastAsia="Times New Roman" w:hAnsiTheme="minorHAnsi" w:cs="Times New Roman"/>
        </w:rPr>
        <w:t xml:space="preserve"> during the nineteenth and twentieth centuries, </w:t>
      </w:r>
      <w:r w:rsidRPr="00CA7D2F">
        <w:rPr>
          <w:rFonts w:asciiTheme="minorHAnsi" w:eastAsia="Times New Roman" w:hAnsiTheme="minorHAnsi" w:cs="Times New Roman"/>
          <w:u w:val="single"/>
        </w:rPr>
        <w:t xml:space="preserve">which has been associated with </w:t>
      </w:r>
      <w:r w:rsidRPr="00CA7D2F">
        <w:rPr>
          <w:rStyle w:val="Emphasis"/>
          <w:rFonts w:asciiTheme="minorHAnsi" w:hAnsiTheme="minorHAnsi"/>
        </w:rPr>
        <w:t>colonialism</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direct</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indirect military intervention</w:t>
      </w:r>
      <w:r w:rsidRPr="00CA7D2F">
        <w:rPr>
          <w:rFonts w:asciiTheme="minorHAnsi" w:eastAsia="Times New Roman" w:hAnsiTheme="minorHAnsi" w:cs="Times New Roman"/>
        </w:rPr>
        <w:t xml:space="preserve"> to secure Western economic and strategic interests (a long list of examples would include the Suez and numerous interventions in Latin America). This is not to say that emerging powers do not use force or violate sovereignty. With its growing overseas investments, China will be tempted to abandon its professed policy of noninterference and to use force or coercion in support of its economic and strategic goals. But in line with the outlooks of the emerging powers, the new globalization is likely to be more economic and less political or ideological (especially compared to the West's promotion of democracy and human rights).</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G-Plus, Not G-Zero, Governance</w:t>
      </w:r>
    </w:p>
    <w:p w:rsidR="00CA7D2F" w:rsidRPr="00CA7D2F" w:rsidRDefault="00CA7D2F" w:rsidP="00CA7D2F">
      <w:pPr>
        <w:rPr>
          <w:rFonts w:asciiTheme="minorHAnsi" w:eastAsia="Times New Roman" w:hAnsiTheme="minorHAnsi" w:cs="Times New Roman"/>
          <w:u w:val="single"/>
        </w:rPr>
      </w:pPr>
      <w:r w:rsidRPr="00CA7D2F">
        <w:rPr>
          <w:rFonts w:asciiTheme="minorHAnsi" w:eastAsia="Times New Roman" w:hAnsiTheme="minorHAnsi" w:cs="Times New Roman"/>
          <w:u w:val="single"/>
        </w:rPr>
        <w:t xml:space="preserve">Many of Trump's stated policy positions suggest a </w:t>
      </w:r>
      <w:r w:rsidRPr="00CA7D2F">
        <w:rPr>
          <w:rStyle w:val="Emphasis"/>
          <w:rFonts w:asciiTheme="minorHAnsi" w:hAnsiTheme="minorHAnsi"/>
        </w:rPr>
        <w:t>nationalist</w:t>
      </w:r>
      <w:r w:rsidRPr="00CA7D2F">
        <w:rPr>
          <w:rFonts w:asciiTheme="minorHAnsi" w:eastAsia="Times New Roman" w:hAnsiTheme="minorHAnsi" w:cs="Times New Roman"/>
          <w:u w:val="single"/>
        </w:rPr>
        <w:t xml:space="preserve">, </w:t>
      </w:r>
      <w:r w:rsidRPr="00CA7D2F">
        <w:rPr>
          <w:rStyle w:val="Emphasis"/>
          <w:rFonts w:asciiTheme="minorHAnsi" w:hAnsiTheme="minorHAnsi"/>
        </w:rPr>
        <w:t>inward-looking U.S. foreign policy</w:t>
      </w:r>
      <w:r w:rsidRPr="00CA7D2F">
        <w:rPr>
          <w:rFonts w:asciiTheme="minorHAnsi" w:eastAsia="Times New Roman" w:hAnsiTheme="minorHAnsi" w:cs="Times New Roman"/>
          <w:u w:val="single"/>
        </w:rPr>
        <w:t>. His policies</w:t>
      </w:r>
      <w:r w:rsidRPr="00CA7D2F">
        <w:rPr>
          <w:rFonts w:asciiTheme="minorHAnsi" w:eastAsia="Times New Roman" w:hAnsiTheme="minorHAnsi" w:cs="Times New Roman"/>
        </w:rPr>
        <w:t xml:space="preserve"> on trade and security </w:t>
      </w:r>
      <w:r w:rsidRPr="00CA7D2F">
        <w:rPr>
          <w:rFonts w:asciiTheme="minorHAnsi" w:eastAsia="Times New Roman" w:hAnsiTheme="minorHAnsi" w:cs="Times New Roman"/>
          <w:u w:val="single"/>
        </w:rPr>
        <w:t xml:space="preserve">are </w:t>
      </w:r>
      <w:r w:rsidRPr="00CA7D2F">
        <w:rPr>
          <w:rStyle w:val="Emphasis"/>
          <w:rFonts w:asciiTheme="minorHAnsi" w:hAnsiTheme="minorHAnsi"/>
        </w:rPr>
        <w:t>undermining global institutions</w:t>
      </w:r>
      <w:r w:rsidRPr="00CA7D2F">
        <w:rPr>
          <w:rFonts w:asciiTheme="minorHAnsi" w:eastAsia="Times New Roman" w:hAnsiTheme="minorHAnsi" w:cs="Times New Roman"/>
        </w:rPr>
        <w:t xml:space="preserve">, such as the World Trade Organization and the United Nations, </w:t>
      </w:r>
      <w:r w:rsidRPr="00CA7D2F">
        <w:rPr>
          <w:rFonts w:asciiTheme="minorHAnsi" w:eastAsia="Times New Roman" w:hAnsiTheme="minorHAnsi" w:cs="Times New Roman"/>
          <w:u w:val="single"/>
        </w:rPr>
        <w:t xml:space="preserve">and </w:t>
      </w:r>
      <w:r w:rsidRPr="00CA7D2F">
        <w:rPr>
          <w:rStyle w:val="Emphasis"/>
          <w:rFonts w:asciiTheme="minorHAnsi" w:hAnsiTheme="minorHAnsi"/>
        </w:rPr>
        <w:t>disrupting climate change negotiations</w:t>
      </w:r>
      <w:r w:rsidRPr="00CA7D2F">
        <w:rPr>
          <w:rFonts w:asciiTheme="minorHAnsi" w:eastAsia="Times New Roman" w:hAnsiTheme="minorHAnsi" w:cs="Times New Roman"/>
        </w:rPr>
        <w:t xml:space="preserve">. In many ways, </w:t>
      </w:r>
      <w:r w:rsidRPr="00CA7D2F">
        <w:rPr>
          <w:rFonts w:asciiTheme="minorHAnsi" w:eastAsia="Times New Roman" w:hAnsiTheme="minorHAnsi" w:cs="Times New Roman"/>
          <w:u w:val="single"/>
        </w:rPr>
        <w:t xml:space="preserve">this may </w:t>
      </w:r>
      <w:r w:rsidRPr="00CA7D2F">
        <w:rPr>
          <w:rStyle w:val="Emphasis"/>
          <w:rFonts w:asciiTheme="minorHAnsi" w:hAnsiTheme="minorHAnsi"/>
        </w:rPr>
        <w:t>push the system of global governance to be even less U.S</w:t>
      </w:r>
      <w:proofErr w:type="gramStart"/>
      <w:r w:rsidRPr="00CA7D2F">
        <w:rPr>
          <w:rStyle w:val="Emphasis"/>
          <w:rFonts w:asciiTheme="minorHAnsi" w:hAnsiTheme="minorHAnsi"/>
        </w:rPr>
        <w:t>.</w:t>
      </w:r>
      <w:r w:rsidRPr="00CA7D2F">
        <w:rPr>
          <w:rStyle w:val="StyleUnderline"/>
          <w:rFonts w:asciiTheme="minorHAnsi" w:hAnsiTheme="minorHAnsi"/>
        </w:rPr>
        <w:t>-</w:t>
      </w:r>
      <w:proofErr w:type="gramEnd"/>
      <w:r w:rsidRPr="00CA7D2F">
        <w:rPr>
          <w:rFonts w:asciiTheme="minorHAnsi" w:eastAsia="Times New Roman" w:hAnsiTheme="minorHAnsi" w:cs="Times New Roman"/>
          <w:u w:val="single"/>
        </w:rPr>
        <w:t xml:space="preserve"> and </w:t>
      </w:r>
      <w:r w:rsidRPr="00CA7D2F">
        <w:rPr>
          <w:rStyle w:val="Emphasis"/>
          <w:rFonts w:asciiTheme="minorHAnsi" w:hAnsiTheme="minorHAnsi"/>
        </w:rPr>
        <w:t>Western-centric</w:t>
      </w:r>
      <w:r w:rsidRPr="00CA7D2F">
        <w:rPr>
          <w:rFonts w:asciiTheme="minorHAnsi" w:eastAsia="Times New Roman" w:hAnsiTheme="minorHAnsi" w:cs="Times New Roman"/>
          <w:u w:val="single"/>
        </w:rPr>
        <w:t>. But</w:t>
      </w:r>
      <w:r w:rsidRPr="00CA7D2F">
        <w:rPr>
          <w:rFonts w:asciiTheme="minorHAnsi" w:eastAsia="Times New Roman" w:hAnsiTheme="minorHAnsi" w:cs="Times New Roman"/>
        </w:rPr>
        <w:t xml:space="preserve"> here, too, as noted earlier, </w:t>
      </w:r>
      <w:r w:rsidRPr="00CA7D2F">
        <w:rPr>
          <w:rFonts w:asciiTheme="minorHAnsi" w:eastAsia="Times New Roman" w:hAnsiTheme="minorHAnsi" w:cs="Times New Roman"/>
          <w:u w:val="single"/>
        </w:rPr>
        <w:t xml:space="preserve">the post-war architecture of global governance was </w:t>
      </w:r>
      <w:r w:rsidRPr="00CA7D2F">
        <w:rPr>
          <w:rStyle w:val="Emphasis"/>
          <w:rFonts w:asciiTheme="minorHAnsi" w:hAnsiTheme="minorHAnsi"/>
        </w:rPr>
        <w:t>already moving in that direction</w:t>
      </w:r>
      <w:r w:rsidRPr="00CA7D2F">
        <w:rPr>
          <w:rFonts w:asciiTheme="minorHAnsi" w:eastAsia="Times New Roman" w:hAnsiTheme="minorHAnsi" w:cs="Times New Roman"/>
        </w:rPr>
        <w:t xml:space="preserve">. </w:t>
      </w:r>
      <w:r w:rsidRPr="00CA7D2F">
        <w:rPr>
          <w:rFonts w:asciiTheme="minorHAnsi" w:eastAsia="Times New Roman" w:hAnsiTheme="minorHAnsi" w:cs="Times New Roman"/>
          <w:u w:val="single"/>
        </w:rPr>
        <w:t xml:space="preserve">Global governance has </w:t>
      </w:r>
      <w:r w:rsidRPr="00CA7D2F">
        <w:rPr>
          <w:rStyle w:val="Emphasis"/>
          <w:rFonts w:asciiTheme="minorHAnsi" w:hAnsiTheme="minorHAnsi"/>
        </w:rPr>
        <w:t>already begun accommodating</w:t>
      </w:r>
      <w:r w:rsidRPr="00CA7D2F">
        <w:rPr>
          <w:rFonts w:asciiTheme="minorHAnsi" w:eastAsia="Times New Roman" w:hAnsiTheme="minorHAnsi" w:cs="Times New Roman"/>
          <w:u w:val="single"/>
        </w:rPr>
        <w:t xml:space="preserve"> the growing roles of private bodies</w:t>
      </w:r>
      <w:r w:rsidRPr="00CA7D2F">
        <w:rPr>
          <w:rFonts w:asciiTheme="minorHAnsi" w:eastAsia="Times New Roman" w:hAnsiTheme="minorHAnsi" w:cs="Times New Roman"/>
        </w:rPr>
        <w:t xml:space="preserve"> (corporations, foundations, etc.), </w:t>
      </w:r>
      <w:r w:rsidRPr="00CA7D2F">
        <w:rPr>
          <w:rFonts w:asciiTheme="minorHAnsi" w:eastAsia="Times New Roman" w:hAnsiTheme="minorHAnsi" w:cs="Times New Roman"/>
          <w:u w:val="single"/>
        </w:rPr>
        <w:t xml:space="preserve">civil society groups, and regional arrangements, thus </w:t>
      </w:r>
      <w:r w:rsidRPr="00CA7D2F">
        <w:rPr>
          <w:rStyle w:val="Emphasis"/>
          <w:rFonts w:asciiTheme="minorHAnsi" w:hAnsiTheme="minorHAnsi"/>
        </w:rPr>
        <w:t>reducing the position</w:t>
      </w:r>
      <w:r w:rsidRPr="00CA7D2F">
        <w:rPr>
          <w:rFonts w:asciiTheme="minorHAnsi" w:eastAsia="Times New Roman" w:hAnsiTheme="minorHAnsi" w:cs="Times New Roman"/>
          <w:u w:val="single"/>
        </w:rPr>
        <w:t xml:space="preserve"> of formal intergovernmental organizations. And the emerging powers have </w:t>
      </w:r>
      <w:r w:rsidRPr="00CA7D2F">
        <w:rPr>
          <w:rStyle w:val="Emphasis"/>
          <w:rFonts w:asciiTheme="minorHAnsi" w:hAnsiTheme="minorHAnsi"/>
        </w:rPr>
        <w:t>already been clamoring for a greater voice</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leadership</w:t>
      </w:r>
      <w:r w:rsidRPr="00CA7D2F">
        <w:rPr>
          <w:rFonts w:asciiTheme="minorHAnsi" w:eastAsia="Times New Roman" w:hAnsiTheme="minorHAnsi" w:cs="Times New Roman"/>
          <w:u w:val="single"/>
        </w:rPr>
        <w:t xml:space="preserve"> in existing institutions while also </w:t>
      </w:r>
      <w:r w:rsidRPr="00CA7D2F">
        <w:rPr>
          <w:rStyle w:val="Emphasis"/>
          <w:rFonts w:asciiTheme="minorHAnsi" w:hAnsiTheme="minorHAnsi"/>
        </w:rPr>
        <w:t>creating new global</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regional mechanisms</w:t>
      </w:r>
      <w:r w:rsidRPr="00CA7D2F">
        <w:rPr>
          <w:rFonts w:asciiTheme="minorHAnsi" w:eastAsia="Times New Roman" w:hAnsiTheme="minorHAnsi" w:cs="Times New Roman"/>
        </w:rPr>
        <w:t xml:space="preserve">, such as the BRICS-initiated New Development Bank and Contingent Reserve Arrangement (a financial mechanism), the AIIB, China's OBOR and its Conference on Interaction and Confidence-Building Measures in Asia mechanism, and India's own plans for infrastructure development in South Asia, to name a few. And </w:t>
      </w:r>
      <w:r w:rsidRPr="00CA7D2F">
        <w:rPr>
          <w:rFonts w:asciiTheme="minorHAnsi" w:eastAsia="Times New Roman" w:hAnsiTheme="minorHAnsi" w:cs="Times New Roman"/>
          <w:u w:val="single"/>
        </w:rPr>
        <w:t xml:space="preserve">while the demand for global governance will remain, the architecture will </w:t>
      </w:r>
      <w:r w:rsidRPr="00CA7D2F">
        <w:rPr>
          <w:rStyle w:val="Emphasis"/>
          <w:rFonts w:asciiTheme="minorHAnsi" w:hAnsiTheme="minorHAnsi"/>
        </w:rPr>
        <w:t>continue to fragment</w:t>
      </w:r>
      <w:r w:rsidRPr="00CA7D2F">
        <w:rPr>
          <w:rFonts w:asciiTheme="minorHAnsi" w:eastAsia="Times New Roman" w:hAnsiTheme="minorHAnsi" w:cs="Times New Roman"/>
          <w:u w:val="single"/>
        </w:rPr>
        <w:t xml:space="preserve"> and </w:t>
      </w:r>
      <w:r w:rsidRPr="00CA7D2F">
        <w:rPr>
          <w:rStyle w:val="Emphasis"/>
          <w:rFonts w:asciiTheme="minorHAnsi" w:hAnsiTheme="minorHAnsi"/>
        </w:rPr>
        <w:t>decenter</w:t>
      </w:r>
      <w:r w:rsidRPr="00CA7D2F">
        <w:rPr>
          <w:rFonts w:asciiTheme="minorHAnsi" w:eastAsia="Times New Roman" w:hAnsiTheme="minorHAnsi" w:cs="Times New Roman"/>
          <w:u w:val="single"/>
        </w:rPr>
        <w:t xml:space="preserve">, </w:t>
      </w:r>
      <w:r w:rsidRPr="00CA7D2F">
        <w:rPr>
          <w:rStyle w:val="Emphasis"/>
          <w:rFonts w:asciiTheme="minorHAnsi" w:hAnsiTheme="minorHAnsi"/>
        </w:rPr>
        <w:t>confirming the onset of the multiplex world</w:t>
      </w:r>
      <w:r w:rsidRPr="00CA7D2F">
        <w:rPr>
          <w:rFonts w:asciiTheme="minorHAnsi" w:eastAsia="Times New Roman" w:hAnsiTheme="minorHAnsi" w:cs="Times New Roman"/>
          <w:u w:val="single"/>
        </w:rPr>
        <w:t>.</w:t>
      </w:r>
    </w:p>
    <w:p w:rsidR="00CA7D2F" w:rsidRPr="00CA7D2F" w:rsidRDefault="00CA7D2F" w:rsidP="00CA7D2F">
      <w:pPr>
        <w:rPr>
          <w:rStyle w:val="StyleUnderline"/>
          <w:rFonts w:asciiTheme="minorHAnsi" w:hAnsiTheme="minorHAnsi"/>
        </w:rPr>
      </w:pPr>
      <w:r w:rsidRPr="00CA7D2F">
        <w:rPr>
          <w:rFonts w:asciiTheme="minorHAnsi" w:eastAsia="Times New Roman" w:hAnsiTheme="minorHAnsi" w:cs="Times New Roman"/>
          <w:u w:val="single"/>
        </w:rPr>
        <w:t xml:space="preserve">The maintenance of world order </w:t>
      </w:r>
      <w:r w:rsidRPr="00CA7D2F">
        <w:rPr>
          <w:rStyle w:val="Emphasis"/>
          <w:rFonts w:asciiTheme="minorHAnsi" w:hAnsiTheme="minorHAnsi"/>
        </w:rPr>
        <w:t>depends on regional orders</w:t>
      </w:r>
      <w:r w:rsidRPr="00CA7D2F">
        <w:rPr>
          <w:rFonts w:asciiTheme="minorHAnsi" w:eastAsia="Times New Roman" w:hAnsiTheme="minorHAnsi" w:cs="Times New Roman"/>
        </w:rPr>
        <w:t xml:space="preserve">. As Henry Kissinger argues, “The contemporary quest for world order will require a coherent strategy to establish a concept of order within the various regions and to relate these regional orders to one another.” 22 Yet developing such inclusive, open regional orders is a critical challenge. This would require creating new regional mechanisms and supporting those that already exist but are constrained by a lack of resources. While some liberal thinkers see regionalism (not including the European Union) as a threat to world order, </w:t>
      </w:r>
      <w:r w:rsidRPr="00CA7D2F">
        <w:rPr>
          <w:rStyle w:val="StyleUnderline"/>
          <w:rFonts w:asciiTheme="minorHAnsi" w:hAnsiTheme="minorHAnsi"/>
        </w:rPr>
        <w:t xml:space="preserve">there are </w:t>
      </w:r>
      <w:r w:rsidRPr="00CA7D2F">
        <w:rPr>
          <w:rStyle w:val="Emphasis"/>
          <w:rFonts w:asciiTheme="minorHAnsi" w:hAnsiTheme="minorHAnsi"/>
        </w:rPr>
        <w:t>many regional initiatives</w:t>
      </w:r>
      <w:r w:rsidRPr="00CA7D2F">
        <w:rPr>
          <w:rStyle w:val="StyleUnderline"/>
          <w:rFonts w:asciiTheme="minorHAnsi" w:hAnsiTheme="minorHAnsi"/>
        </w:rPr>
        <w:t xml:space="preserve"> that</w:t>
      </w:r>
      <w:r w:rsidRPr="00CA7D2F">
        <w:rPr>
          <w:rFonts w:asciiTheme="minorHAnsi" w:eastAsia="Times New Roman" w:hAnsiTheme="minorHAnsi" w:cs="Times New Roman"/>
        </w:rPr>
        <w:t xml:space="preserve">, if recognized and strengthened, </w:t>
      </w:r>
      <w:r w:rsidRPr="00CA7D2F">
        <w:rPr>
          <w:rStyle w:val="Emphasis"/>
          <w:rFonts w:asciiTheme="minorHAnsi" w:hAnsiTheme="minorHAnsi"/>
        </w:rPr>
        <w:t>could actually support world order</w:t>
      </w:r>
      <w:r w:rsidRPr="00CA7D2F">
        <w:rPr>
          <w:rStyle w:val="StyleUnderline"/>
          <w:rFonts w:asciiTheme="minorHAnsi" w:hAnsiTheme="minorHAnsi"/>
        </w:rPr>
        <w:t>.</w:t>
      </w:r>
      <w:r w:rsidRPr="00CA7D2F">
        <w:rPr>
          <w:rFonts w:asciiTheme="minorHAnsi" w:eastAsia="Times New Roman" w:hAnsiTheme="minorHAnsi" w:cs="Times New Roman"/>
        </w:rPr>
        <w:t xml:space="preserve"> For example, </w:t>
      </w:r>
      <w:r w:rsidRPr="00CA7D2F">
        <w:rPr>
          <w:rStyle w:val="Emphasis"/>
          <w:rFonts w:asciiTheme="minorHAnsi" w:hAnsiTheme="minorHAnsi"/>
        </w:rPr>
        <w:t>ASEAN + 3's Chiang Mai initiative</w:t>
      </w:r>
      <w:r w:rsidRPr="00CA7D2F">
        <w:rPr>
          <w:rStyle w:val="StyleUnderline"/>
          <w:rFonts w:asciiTheme="minorHAnsi" w:hAnsiTheme="minorHAnsi"/>
        </w:rPr>
        <w:t xml:space="preserve"> on finance has allowed those countries to better cope with short-term liquidity problems, supplementing the existing capacity of the International Monetary Fund</w:t>
      </w:r>
      <w:r w:rsidRPr="00CA7D2F">
        <w:rPr>
          <w:rFonts w:asciiTheme="minorHAnsi" w:eastAsia="Times New Roman" w:hAnsiTheme="minorHAnsi" w:cs="Times New Roman"/>
        </w:rPr>
        <w:t xml:space="preserve">. 23 As another example, though the Obama administration feared </w:t>
      </w:r>
      <w:r w:rsidRPr="00CA7D2F">
        <w:rPr>
          <w:rStyle w:val="StyleUnderline"/>
          <w:rFonts w:asciiTheme="minorHAnsi" w:hAnsiTheme="minorHAnsi"/>
        </w:rPr>
        <w:t xml:space="preserve">the </w:t>
      </w:r>
      <w:r w:rsidRPr="00CA7D2F">
        <w:rPr>
          <w:rStyle w:val="Emphasis"/>
          <w:rFonts w:asciiTheme="minorHAnsi" w:hAnsiTheme="minorHAnsi"/>
        </w:rPr>
        <w:t>Chinese-inspired AIIB</w:t>
      </w:r>
      <w:r w:rsidRPr="00CA7D2F">
        <w:rPr>
          <w:rFonts w:asciiTheme="minorHAnsi" w:eastAsia="Times New Roman" w:hAnsiTheme="minorHAnsi" w:cs="Times New Roman"/>
        </w:rPr>
        <w:t xml:space="preserve"> would be a competitor to the World Bank, its </w:t>
      </w:r>
      <w:r w:rsidRPr="00CA7D2F">
        <w:rPr>
          <w:rStyle w:val="StyleUnderline"/>
          <w:rFonts w:asciiTheme="minorHAnsi" w:hAnsiTheme="minorHAnsi"/>
        </w:rPr>
        <w:t xml:space="preserve">structure and rules mimic those of established multilateral institutions, and its management includes persons from Western countries. Thus, it is </w:t>
      </w:r>
      <w:r w:rsidRPr="00CA7D2F">
        <w:rPr>
          <w:rStyle w:val="Emphasis"/>
          <w:rFonts w:asciiTheme="minorHAnsi" w:hAnsiTheme="minorHAnsi"/>
        </w:rPr>
        <w:t>more likely to complement rather than compete</w:t>
      </w:r>
      <w:r w:rsidRPr="00CA7D2F">
        <w:rPr>
          <w:rStyle w:val="StyleUnderline"/>
          <w:rFonts w:asciiTheme="minorHAnsi" w:hAnsiTheme="minorHAnsi"/>
        </w:rPr>
        <w:t xml:space="preserve"> with the World Bank or Asian Development Bank. In a </w:t>
      </w:r>
      <w:r w:rsidRPr="00CA7D2F">
        <w:rPr>
          <w:rStyle w:val="Emphasis"/>
          <w:rFonts w:asciiTheme="minorHAnsi" w:hAnsiTheme="minorHAnsi"/>
        </w:rPr>
        <w:t>fragmented</w:t>
      </w:r>
      <w:r w:rsidRPr="00CA7D2F">
        <w:rPr>
          <w:rStyle w:val="StyleUnderline"/>
          <w:rFonts w:asciiTheme="minorHAnsi" w:hAnsiTheme="minorHAnsi"/>
        </w:rPr>
        <w:t xml:space="preserve"> and </w:t>
      </w:r>
      <w:r w:rsidRPr="00CA7D2F">
        <w:rPr>
          <w:rStyle w:val="Emphasis"/>
          <w:rFonts w:asciiTheme="minorHAnsi" w:hAnsiTheme="minorHAnsi"/>
        </w:rPr>
        <w:t>pluralistic world</w:t>
      </w:r>
      <w:r w:rsidRPr="00CA7D2F">
        <w:rPr>
          <w:rStyle w:val="StyleUnderline"/>
          <w:rFonts w:asciiTheme="minorHAnsi" w:hAnsiTheme="minorHAnsi"/>
        </w:rPr>
        <w:t xml:space="preserve">, exploring </w:t>
      </w:r>
      <w:r w:rsidRPr="00CA7D2F">
        <w:rPr>
          <w:rStyle w:val="Emphasis"/>
          <w:rFonts w:asciiTheme="minorHAnsi" w:hAnsiTheme="minorHAnsi"/>
        </w:rPr>
        <w:t>local</w:t>
      </w:r>
      <w:r w:rsidRPr="00CA7D2F">
        <w:rPr>
          <w:rStyle w:val="StyleUnderline"/>
          <w:rFonts w:asciiTheme="minorHAnsi" w:hAnsiTheme="minorHAnsi"/>
        </w:rPr>
        <w:t xml:space="preserve"> and </w:t>
      </w:r>
      <w:r w:rsidRPr="00CA7D2F">
        <w:rPr>
          <w:rStyle w:val="Emphasis"/>
          <w:rFonts w:asciiTheme="minorHAnsi" w:hAnsiTheme="minorHAnsi"/>
        </w:rPr>
        <w:t>regional initiatives</w:t>
      </w:r>
      <w:r w:rsidRPr="00CA7D2F">
        <w:rPr>
          <w:rStyle w:val="StyleUnderline"/>
          <w:rFonts w:asciiTheme="minorHAnsi" w:hAnsiTheme="minorHAnsi"/>
        </w:rPr>
        <w:t xml:space="preserve"> in diverse issue areas that complement older but fragmenting global institutions could be one of the </w:t>
      </w:r>
      <w:r w:rsidRPr="00CA7D2F">
        <w:rPr>
          <w:rStyle w:val="Emphasis"/>
          <w:rFonts w:asciiTheme="minorHAnsi" w:hAnsiTheme="minorHAnsi"/>
        </w:rPr>
        <w:t>most promising way</w:t>
      </w:r>
      <w:r w:rsidRPr="00CA7D2F">
        <w:rPr>
          <w:rStyle w:val="StyleUnderline"/>
          <w:rFonts w:asciiTheme="minorHAnsi" w:hAnsiTheme="minorHAnsi"/>
        </w:rPr>
        <w:t xml:space="preserve"> to </w:t>
      </w:r>
      <w:r w:rsidRPr="00CA7D2F">
        <w:rPr>
          <w:rStyle w:val="Emphasis"/>
          <w:rFonts w:asciiTheme="minorHAnsi" w:hAnsiTheme="minorHAnsi"/>
        </w:rPr>
        <w:t>build world order</w:t>
      </w:r>
      <w:r w:rsidRPr="00CA7D2F">
        <w:rPr>
          <w:rStyle w:val="StyleUnderline"/>
          <w:rFonts w:asciiTheme="minorHAnsi" w:hAnsiTheme="minorHAnsi"/>
        </w:rPr>
        <w:t xml:space="preserve"> in the twenty-first century.</w:t>
      </w:r>
    </w:p>
    <w:p w:rsidR="00CA7D2F" w:rsidRPr="00CA7D2F" w:rsidRDefault="00CA7D2F" w:rsidP="00CA7D2F">
      <w:pPr>
        <w:rPr>
          <w:rFonts w:asciiTheme="minorHAnsi" w:eastAsia="Times New Roman" w:hAnsiTheme="minorHAnsi" w:cs="Times New Roman"/>
        </w:rPr>
      </w:pPr>
      <w:r w:rsidRPr="00CA7D2F">
        <w:rPr>
          <w:rStyle w:val="StyleUnderline"/>
          <w:rFonts w:asciiTheme="minorHAnsi" w:hAnsiTheme="minorHAnsi"/>
        </w:rPr>
        <w:t>A multiplex world</w:t>
      </w:r>
      <w:r w:rsidRPr="00CA7D2F">
        <w:rPr>
          <w:rFonts w:asciiTheme="minorHAnsi" w:eastAsia="Times New Roman" w:hAnsiTheme="minorHAnsi" w:cs="Times New Roman"/>
        </w:rPr>
        <w:t xml:space="preserve"> will not be free from disorder, but it </w:t>
      </w:r>
      <w:r w:rsidRPr="00CA7D2F">
        <w:rPr>
          <w:rStyle w:val="StyleUnderline"/>
          <w:rFonts w:asciiTheme="minorHAnsi" w:hAnsiTheme="minorHAnsi"/>
        </w:rPr>
        <w:t>is</w:t>
      </w:r>
      <w:r w:rsidRPr="00CA7D2F">
        <w:rPr>
          <w:rFonts w:asciiTheme="minorHAnsi" w:eastAsia="Times New Roman" w:hAnsiTheme="minorHAnsi" w:cs="Times New Roman"/>
        </w:rPr>
        <w:t xml:space="preserve"> also </w:t>
      </w:r>
      <w:r w:rsidRPr="00CA7D2F">
        <w:rPr>
          <w:rStyle w:val="Emphasis"/>
          <w:rFonts w:asciiTheme="minorHAnsi" w:hAnsiTheme="minorHAnsi"/>
        </w:rPr>
        <w:t>not necessarily doomed</w:t>
      </w:r>
      <w:r w:rsidRPr="00CA7D2F">
        <w:rPr>
          <w:rStyle w:val="StyleUnderline"/>
          <w:rFonts w:asciiTheme="minorHAnsi" w:hAnsiTheme="minorHAnsi"/>
        </w:rPr>
        <w:t xml:space="preserve"> to be</w:t>
      </w:r>
      <w:r w:rsidRPr="00CA7D2F">
        <w:rPr>
          <w:rFonts w:asciiTheme="minorHAnsi" w:eastAsia="Times New Roman" w:hAnsiTheme="minorHAnsi" w:cs="Times New Roman"/>
        </w:rPr>
        <w:t xml:space="preserve"> what Ian </w:t>
      </w:r>
      <w:proofErr w:type="spellStart"/>
      <w:r w:rsidRPr="00CA7D2F">
        <w:rPr>
          <w:rFonts w:asciiTheme="minorHAnsi" w:eastAsia="Times New Roman" w:hAnsiTheme="minorHAnsi" w:cs="Times New Roman"/>
        </w:rPr>
        <w:t>Bremmer</w:t>
      </w:r>
      <w:proofErr w:type="spellEnd"/>
      <w:r w:rsidRPr="00CA7D2F">
        <w:rPr>
          <w:rFonts w:asciiTheme="minorHAnsi" w:eastAsia="Times New Roman" w:hAnsiTheme="minorHAnsi" w:cs="Times New Roman"/>
        </w:rPr>
        <w:t xml:space="preserve"> and </w:t>
      </w:r>
      <w:proofErr w:type="spellStart"/>
      <w:r w:rsidRPr="00CA7D2F">
        <w:rPr>
          <w:rFonts w:asciiTheme="minorHAnsi" w:eastAsia="Times New Roman" w:hAnsiTheme="minorHAnsi" w:cs="Times New Roman"/>
        </w:rPr>
        <w:t>Nouriel</w:t>
      </w:r>
      <w:proofErr w:type="spellEnd"/>
      <w:r w:rsidRPr="00CA7D2F">
        <w:rPr>
          <w:rFonts w:asciiTheme="minorHAnsi" w:eastAsia="Times New Roman" w:hAnsiTheme="minorHAnsi" w:cs="Times New Roman"/>
        </w:rPr>
        <w:t xml:space="preserve"> </w:t>
      </w:r>
      <w:proofErr w:type="spellStart"/>
      <w:r w:rsidRPr="00CA7D2F">
        <w:rPr>
          <w:rFonts w:asciiTheme="minorHAnsi" w:eastAsia="Times New Roman" w:hAnsiTheme="minorHAnsi" w:cs="Times New Roman"/>
        </w:rPr>
        <w:t>Roubini</w:t>
      </w:r>
      <w:proofErr w:type="spellEnd"/>
      <w:r w:rsidRPr="00CA7D2F">
        <w:rPr>
          <w:rFonts w:asciiTheme="minorHAnsi" w:eastAsia="Times New Roman" w:hAnsiTheme="minorHAnsi" w:cs="Times New Roman"/>
        </w:rPr>
        <w:t xml:space="preserve"> call </w:t>
      </w:r>
      <w:r w:rsidRPr="00CA7D2F">
        <w:rPr>
          <w:rStyle w:val="StyleUnderline"/>
          <w:rFonts w:asciiTheme="minorHAnsi" w:hAnsiTheme="minorHAnsi"/>
        </w:rPr>
        <w:t xml:space="preserve">a </w:t>
      </w:r>
      <w:r w:rsidRPr="00CA7D2F">
        <w:rPr>
          <w:rStyle w:val="Emphasis"/>
          <w:rFonts w:asciiTheme="minorHAnsi" w:hAnsiTheme="minorHAnsi"/>
        </w:rPr>
        <w:t>G-Zero World</w:t>
      </w:r>
      <w:r w:rsidRPr="00CA7D2F">
        <w:rPr>
          <w:rFonts w:asciiTheme="minorHAnsi" w:eastAsia="Times New Roman" w:hAnsiTheme="minorHAnsi" w:cs="Times New Roman"/>
        </w:rPr>
        <w:t xml:space="preserve">—“one </w:t>
      </w:r>
      <w:r w:rsidRPr="00CA7D2F">
        <w:rPr>
          <w:rStyle w:val="StyleUnderline"/>
          <w:rFonts w:asciiTheme="minorHAnsi" w:hAnsiTheme="minorHAnsi"/>
        </w:rPr>
        <w:t xml:space="preserve">in which </w:t>
      </w:r>
      <w:r w:rsidRPr="00CA7D2F">
        <w:rPr>
          <w:rStyle w:val="Emphasis"/>
          <w:rFonts w:asciiTheme="minorHAnsi" w:hAnsiTheme="minorHAnsi"/>
        </w:rPr>
        <w:t>no single country</w:t>
      </w:r>
      <w:r w:rsidRPr="00CA7D2F">
        <w:rPr>
          <w:rStyle w:val="StyleUnderline"/>
          <w:rFonts w:asciiTheme="minorHAnsi" w:hAnsiTheme="minorHAnsi"/>
        </w:rPr>
        <w:t xml:space="preserve"> or </w:t>
      </w:r>
      <w:r w:rsidRPr="00CA7D2F">
        <w:rPr>
          <w:rStyle w:val="Emphasis"/>
          <w:rFonts w:asciiTheme="minorHAnsi" w:hAnsiTheme="minorHAnsi"/>
        </w:rPr>
        <w:t>bloc</w:t>
      </w:r>
      <w:r w:rsidRPr="00CA7D2F">
        <w:rPr>
          <w:rStyle w:val="StyleUnderline"/>
          <w:rFonts w:asciiTheme="minorHAnsi" w:hAnsiTheme="minorHAnsi"/>
        </w:rPr>
        <w:t xml:space="preserve"> of countries has the </w:t>
      </w:r>
      <w:r w:rsidRPr="00CA7D2F">
        <w:rPr>
          <w:rStyle w:val="Emphasis"/>
          <w:rFonts w:asciiTheme="minorHAnsi" w:hAnsiTheme="minorHAnsi"/>
        </w:rPr>
        <w:t>political</w:t>
      </w:r>
      <w:r w:rsidRPr="00CA7D2F">
        <w:rPr>
          <w:rStyle w:val="StyleUnderline"/>
          <w:rFonts w:asciiTheme="minorHAnsi" w:hAnsiTheme="minorHAnsi"/>
        </w:rPr>
        <w:t xml:space="preserve"> and </w:t>
      </w:r>
      <w:r w:rsidRPr="00CA7D2F">
        <w:rPr>
          <w:rStyle w:val="Emphasis"/>
          <w:rFonts w:asciiTheme="minorHAnsi" w:hAnsiTheme="minorHAnsi"/>
        </w:rPr>
        <w:t>economic leverage</w:t>
      </w:r>
      <w:r w:rsidRPr="00CA7D2F">
        <w:rPr>
          <w:rStyle w:val="StyleUnderline"/>
          <w:rFonts w:asciiTheme="minorHAnsi" w:hAnsiTheme="minorHAnsi"/>
        </w:rPr>
        <w:t xml:space="preserve">—or the </w:t>
      </w:r>
      <w:r w:rsidRPr="00CA7D2F">
        <w:rPr>
          <w:rStyle w:val="Emphasis"/>
          <w:rFonts w:asciiTheme="minorHAnsi" w:hAnsiTheme="minorHAnsi"/>
        </w:rPr>
        <w:t>will</w:t>
      </w:r>
      <w:r w:rsidRPr="00CA7D2F">
        <w:rPr>
          <w:rStyle w:val="StyleUnderline"/>
          <w:rFonts w:asciiTheme="minorHAnsi" w:hAnsiTheme="minorHAnsi"/>
        </w:rPr>
        <w:t xml:space="preserve">—to </w:t>
      </w:r>
      <w:r w:rsidRPr="00CA7D2F">
        <w:rPr>
          <w:rStyle w:val="Emphasis"/>
          <w:rFonts w:asciiTheme="minorHAnsi" w:hAnsiTheme="minorHAnsi"/>
        </w:rPr>
        <w:t>drive a truly international agenda</w:t>
      </w:r>
      <w:r w:rsidRPr="00CA7D2F">
        <w:rPr>
          <w:rFonts w:asciiTheme="minorHAnsi" w:eastAsia="Times New Roman" w:hAnsiTheme="minorHAnsi" w:cs="Times New Roman"/>
        </w:rPr>
        <w:t>” 24 —</w:t>
      </w:r>
      <w:r w:rsidRPr="00CA7D2F">
        <w:rPr>
          <w:rStyle w:val="Emphasis"/>
          <w:rFonts w:asciiTheme="minorHAnsi" w:hAnsiTheme="minorHAnsi"/>
        </w:rPr>
        <w:t>simply because of the loss of a predominant U.S. leadership role</w:t>
      </w:r>
      <w:r w:rsidRPr="00CA7D2F">
        <w:rPr>
          <w:rStyle w:val="StyleUnderline"/>
          <w:rFonts w:asciiTheme="minorHAnsi" w:hAnsiTheme="minorHAnsi"/>
        </w:rPr>
        <w:t xml:space="preserve">. Leadership-sharing between the Western powers and the emerging powers is </w:t>
      </w:r>
      <w:r w:rsidRPr="00CA7D2F">
        <w:rPr>
          <w:rStyle w:val="Emphasis"/>
          <w:rFonts w:asciiTheme="minorHAnsi" w:hAnsiTheme="minorHAnsi"/>
        </w:rPr>
        <w:t>more attainable than (hard) power-sharing</w:t>
      </w:r>
      <w:r w:rsidRPr="00CA7D2F">
        <w:rPr>
          <w:rStyle w:val="StyleUnderline"/>
          <w:rFonts w:asciiTheme="minorHAnsi" w:hAnsiTheme="minorHAnsi"/>
        </w:rPr>
        <w:t xml:space="preserve">. A world </w:t>
      </w:r>
      <w:r w:rsidRPr="00CA7D2F">
        <w:rPr>
          <w:rStyle w:val="Emphasis"/>
          <w:rFonts w:asciiTheme="minorHAnsi" w:hAnsiTheme="minorHAnsi"/>
        </w:rPr>
        <w:t>less dependent on U.S. leadership</w:t>
      </w:r>
      <w:r w:rsidRPr="00CA7D2F">
        <w:rPr>
          <w:rStyle w:val="StyleUnderline"/>
          <w:rFonts w:asciiTheme="minorHAnsi" w:hAnsiTheme="minorHAnsi"/>
        </w:rPr>
        <w:t xml:space="preserve">—but </w:t>
      </w:r>
      <w:r w:rsidRPr="00CA7D2F">
        <w:rPr>
          <w:rStyle w:val="Emphasis"/>
          <w:rFonts w:asciiTheme="minorHAnsi" w:hAnsiTheme="minorHAnsi"/>
        </w:rPr>
        <w:t>without a complete U.S. retreat</w:t>
      </w:r>
      <w:r w:rsidRPr="00CA7D2F">
        <w:rPr>
          <w:rStyle w:val="StyleUnderline"/>
          <w:rFonts w:asciiTheme="minorHAnsi" w:hAnsiTheme="minorHAnsi"/>
        </w:rPr>
        <w:t xml:space="preserve"> into isolationism—will </w:t>
      </w:r>
      <w:r w:rsidRPr="00CA7D2F">
        <w:rPr>
          <w:rStyle w:val="Emphasis"/>
          <w:rFonts w:asciiTheme="minorHAnsi" w:hAnsiTheme="minorHAnsi"/>
        </w:rPr>
        <w:t>still find ways to cooperate</w:t>
      </w:r>
      <w:r w:rsidRPr="00CA7D2F">
        <w:rPr>
          <w:rStyle w:val="StyleUnderline"/>
          <w:rFonts w:asciiTheme="minorHAnsi" w:hAnsiTheme="minorHAnsi"/>
        </w:rPr>
        <w:t xml:space="preserve">. It will </w:t>
      </w:r>
      <w:r w:rsidRPr="00CA7D2F">
        <w:rPr>
          <w:rStyle w:val="Emphasis"/>
          <w:rFonts w:asciiTheme="minorHAnsi" w:hAnsiTheme="minorHAnsi"/>
        </w:rPr>
        <w:t>still come together in crisis</w:t>
      </w:r>
      <w:r w:rsidRPr="00CA7D2F">
        <w:rPr>
          <w:rFonts w:asciiTheme="minorHAnsi" w:eastAsia="Times New Roman" w:hAnsiTheme="minorHAnsi" w:cs="Times New Roman"/>
        </w:rPr>
        <w:t xml:space="preserve">, </w:t>
      </w:r>
      <w:r w:rsidRPr="00CA7D2F">
        <w:rPr>
          <w:rStyle w:val="StyleUnderline"/>
          <w:rFonts w:asciiTheme="minorHAnsi" w:hAnsiTheme="minorHAnsi"/>
        </w:rPr>
        <w:t>as happened</w:t>
      </w:r>
      <w:r w:rsidRPr="00CA7D2F">
        <w:rPr>
          <w:rFonts w:asciiTheme="minorHAnsi" w:eastAsia="Times New Roman" w:hAnsiTheme="minorHAnsi" w:cs="Times New Roman"/>
        </w:rPr>
        <w:t xml:space="preserve"> at the G-20 summit </w:t>
      </w:r>
      <w:r w:rsidRPr="00CA7D2F">
        <w:rPr>
          <w:rStyle w:val="StyleUnderline"/>
          <w:rFonts w:asciiTheme="minorHAnsi" w:hAnsiTheme="minorHAnsi"/>
        </w:rPr>
        <w:t xml:space="preserve">after the 2008 global financial crisis, or to </w:t>
      </w:r>
      <w:r w:rsidRPr="00CA7D2F">
        <w:rPr>
          <w:rStyle w:val="Emphasis"/>
          <w:rFonts w:asciiTheme="minorHAnsi" w:hAnsiTheme="minorHAnsi"/>
        </w:rPr>
        <w:t>combat common perils</w:t>
      </w:r>
      <w:r w:rsidRPr="00CA7D2F">
        <w:rPr>
          <w:rStyle w:val="StyleUnderline"/>
          <w:rFonts w:asciiTheme="minorHAnsi" w:hAnsiTheme="minorHAnsi"/>
        </w:rPr>
        <w:t>, as happened with</w:t>
      </w:r>
      <w:r w:rsidRPr="00CA7D2F">
        <w:rPr>
          <w:rFonts w:asciiTheme="minorHAnsi" w:eastAsia="Times New Roman" w:hAnsiTheme="minorHAnsi" w:cs="Times New Roman"/>
        </w:rPr>
        <w:t xml:space="preserve"> the 2015 </w:t>
      </w:r>
      <w:r w:rsidRPr="00CA7D2F">
        <w:rPr>
          <w:rStyle w:val="StyleUnderline"/>
          <w:rFonts w:asciiTheme="minorHAnsi" w:hAnsiTheme="minorHAnsi"/>
        </w:rPr>
        <w:t>Paris</w:t>
      </w:r>
      <w:r w:rsidRPr="00CA7D2F">
        <w:rPr>
          <w:rFonts w:asciiTheme="minorHAnsi" w:eastAsia="Times New Roman" w:hAnsiTheme="minorHAnsi" w:cs="Times New Roman"/>
        </w:rPr>
        <w:t xml:space="preserve"> Agreement on climate change. 25 </w:t>
      </w:r>
      <w:r w:rsidRPr="00CA7D2F">
        <w:rPr>
          <w:rStyle w:val="StyleUnderline"/>
          <w:rFonts w:asciiTheme="minorHAnsi" w:hAnsiTheme="minorHAnsi"/>
        </w:rPr>
        <w:t xml:space="preserve">The latter was made possible </w:t>
      </w:r>
      <w:r w:rsidRPr="00CA7D2F">
        <w:rPr>
          <w:rStyle w:val="Emphasis"/>
          <w:rFonts w:asciiTheme="minorHAnsi" w:hAnsiTheme="minorHAnsi"/>
        </w:rPr>
        <w:t>not because of proactive U.S. leadership</w:t>
      </w:r>
      <w:r w:rsidRPr="00CA7D2F">
        <w:rPr>
          <w:rStyle w:val="StyleUnderline"/>
          <w:rFonts w:asciiTheme="minorHAnsi" w:hAnsiTheme="minorHAnsi"/>
        </w:rPr>
        <w:t xml:space="preserve"> but because of </w:t>
      </w:r>
      <w:r w:rsidRPr="00CA7D2F">
        <w:rPr>
          <w:rStyle w:val="Emphasis"/>
          <w:rFonts w:asciiTheme="minorHAnsi" w:hAnsiTheme="minorHAnsi"/>
        </w:rPr>
        <w:t>common understanding among the Western nations</w:t>
      </w:r>
      <w:r w:rsidRPr="00CA7D2F">
        <w:rPr>
          <w:rStyle w:val="StyleUnderline"/>
          <w:rFonts w:asciiTheme="minorHAnsi" w:hAnsiTheme="minorHAnsi"/>
        </w:rPr>
        <w:t xml:space="preserve">, the </w:t>
      </w:r>
      <w:r w:rsidRPr="00CA7D2F">
        <w:rPr>
          <w:rStyle w:val="Emphasis"/>
          <w:rFonts w:asciiTheme="minorHAnsi" w:hAnsiTheme="minorHAnsi"/>
        </w:rPr>
        <w:t>emerging powers</w:t>
      </w:r>
      <w:r w:rsidRPr="00CA7D2F">
        <w:rPr>
          <w:rFonts w:asciiTheme="minorHAnsi" w:eastAsia="Times New Roman" w:hAnsiTheme="minorHAnsi" w:cs="Times New Roman"/>
        </w:rPr>
        <w:t xml:space="preserve"> (led by China), </w:t>
      </w:r>
      <w:r w:rsidRPr="00CA7D2F">
        <w:rPr>
          <w:rStyle w:val="StyleUnderline"/>
          <w:rFonts w:asciiTheme="minorHAnsi" w:hAnsiTheme="minorHAnsi"/>
        </w:rPr>
        <w:t xml:space="preserve">and </w:t>
      </w:r>
      <w:r w:rsidRPr="00CA7D2F">
        <w:rPr>
          <w:rStyle w:val="Emphasis"/>
          <w:rFonts w:asciiTheme="minorHAnsi" w:hAnsiTheme="minorHAnsi"/>
        </w:rPr>
        <w:t>civil society groups</w:t>
      </w:r>
      <w:r w:rsidRPr="00CA7D2F">
        <w:rPr>
          <w:rFonts w:asciiTheme="minorHAnsi" w:eastAsia="Times New Roman" w:hAnsiTheme="minorHAnsi" w:cs="Times New Roman"/>
        </w:rPr>
        <w:t xml:space="preserve">. Importantly, the agreement avoided the traditional Western legalistic sanction-based approach in favor of a softer, </w:t>
      </w:r>
      <w:proofErr w:type="spellStart"/>
      <w:r w:rsidRPr="00CA7D2F">
        <w:rPr>
          <w:rFonts w:asciiTheme="minorHAnsi" w:eastAsia="Times New Roman" w:hAnsiTheme="minorHAnsi" w:cs="Times New Roman"/>
        </w:rPr>
        <w:t>voluntaristic</w:t>
      </w:r>
      <w:proofErr w:type="spellEnd"/>
      <w:r w:rsidRPr="00CA7D2F">
        <w:rPr>
          <w:rFonts w:asciiTheme="minorHAnsi" w:eastAsia="Times New Roman" w:hAnsiTheme="minorHAnsi" w:cs="Times New Roman"/>
        </w:rPr>
        <w:t xml:space="preserve"> approach that is characteristic of the Association of Southeast Asian Nations.</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A multiplex world is a G-Plus world, featuring established and emerging powers, global and regional institutions and actors, states, social movements, corporations, private foundations, and various kinds of partnerships among them.</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The Stability of a Multiplex World</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There are several things that should be kept in mind by the international community in general and the Western nations in particular to help manage the transition to a multiplex world.</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First, </w:t>
      </w:r>
      <w:r w:rsidRPr="00CA7D2F">
        <w:rPr>
          <w:rStyle w:val="Emphasis"/>
          <w:rFonts w:asciiTheme="minorHAnsi" w:hAnsiTheme="minorHAnsi"/>
        </w:rPr>
        <w:t>stop pining for the return of liberal hegemony</w:t>
      </w:r>
      <w:r w:rsidRPr="00CA7D2F">
        <w:rPr>
          <w:rFonts w:asciiTheme="minorHAnsi" w:eastAsia="Times New Roman" w:hAnsiTheme="minorHAnsi" w:cs="Times New Roman"/>
        </w:rPr>
        <w:t xml:space="preserve">, by which I mean </w:t>
      </w:r>
      <w:r w:rsidRPr="00CA7D2F">
        <w:rPr>
          <w:rStyle w:val="StyleUnderline"/>
          <w:rFonts w:asciiTheme="minorHAnsi" w:hAnsiTheme="minorHAnsi"/>
        </w:rPr>
        <w:t>the</w:t>
      </w:r>
      <w:r w:rsidRPr="00CA7D2F">
        <w:rPr>
          <w:rFonts w:asciiTheme="minorHAnsi" w:eastAsia="Times New Roman" w:hAnsiTheme="minorHAnsi" w:cs="Times New Roman"/>
        </w:rPr>
        <w:t xml:space="preserve"> post–World War II world </w:t>
      </w:r>
      <w:r w:rsidRPr="00CA7D2F">
        <w:rPr>
          <w:rStyle w:val="Emphasis"/>
          <w:rFonts w:asciiTheme="minorHAnsi" w:hAnsiTheme="minorHAnsi"/>
        </w:rPr>
        <w:t>order created</w:t>
      </w:r>
      <w:r w:rsidRPr="00CA7D2F">
        <w:rPr>
          <w:rStyle w:val="StyleUnderline"/>
          <w:rFonts w:asciiTheme="minorHAnsi" w:hAnsiTheme="minorHAnsi"/>
        </w:rPr>
        <w:t xml:space="preserve"> and </w:t>
      </w:r>
      <w:r w:rsidRPr="00CA7D2F">
        <w:rPr>
          <w:rStyle w:val="Emphasis"/>
          <w:rFonts w:asciiTheme="minorHAnsi" w:hAnsiTheme="minorHAnsi"/>
        </w:rPr>
        <w:t>dominated by the United States</w:t>
      </w:r>
      <w:r w:rsidRPr="00CA7D2F">
        <w:rPr>
          <w:rStyle w:val="StyleUnderline"/>
          <w:rFonts w:asciiTheme="minorHAnsi" w:hAnsiTheme="minorHAnsi"/>
        </w:rPr>
        <w:t xml:space="preserve"> and centered </w:t>
      </w:r>
      <w:proofErr w:type="gramStart"/>
      <w:r w:rsidRPr="00CA7D2F">
        <w:rPr>
          <w:rStyle w:val="StyleUnderline"/>
          <w:rFonts w:asciiTheme="minorHAnsi" w:hAnsiTheme="minorHAnsi"/>
        </w:rPr>
        <w:t>around</w:t>
      </w:r>
      <w:proofErr w:type="gramEnd"/>
      <w:r w:rsidRPr="00CA7D2F">
        <w:rPr>
          <w:rStyle w:val="StyleUnderline"/>
          <w:rFonts w:asciiTheme="minorHAnsi" w:hAnsiTheme="minorHAnsi"/>
        </w:rPr>
        <w:t xml:space="preserve"> Western interests, values, and institutions. That order might have delivered much good (as well as lots of bad) to the world, and some of its institutions</w:t>
      </w:r>
      <w:r w:rsidRPr="00CA7D2F">
        <w:rPr>
          <w:rFonts w:asciiTheme="minorHAnsi" w:eastAsia="Times New Roman" w:hAnsiTheme="minorHAnsi" w:cs="Times New Roman"/>
        </w:rPr>
        <w:t xml:space="preserve"> (such as the UN system) </w:t>
      </w:r>
      <w:r w:rsidRPr="00CA7D2F">
        <w:rPr>
          <w:rStyle w:val="StyleUnderline"/>
          <w:rFonts w:asciiTheme="minorHAnsi" w:hAnsiTheme="minorHAnsi"/>
        </w:rPr>
        <w:t xml:space="preserve">will continue, but the </w:t>
      </w:r>
      <w:r w:rsidRPr="00CA7D2F">
        <w:rPr>
          <w:rStyle w:val="Emphasis"/>
          <w:rFonts w:asciiTheme="minorHAnsi" w:hAnsiTheme="minorHAnsi"/>
        </w:rPr>
        <w:t>particular historical circumstances</w:t>
      </w:r>
      <w:r w:rsidRPr="00CA7D2F">
        <w:rPr>
          <w:rStyle w:val="StyleUnderline"/>
          <w:rFonts w:asciiTheme="minorHAnsi" w:hAnsiTheme="minorHAnsi"/>
        </w:rPr>
        <w:t xml:space="preserve"> behind the rise of liberal hegemony are </w:t>
      </w:r>
      <w:r w:rsidRPr="00CA7D2F">
        <w:rPr>
          <w:rStyle w:val="Emphasis"/>
          <w:rFonts w:asciiTheme="minorHAnsi" w:hAnsiTheme="minorHAnsi"/>
        </w:rPr>
        <w:t>gone</w:t>
      </w:r>
      <w:r w:rsidRPr="00CA7D2F">
        <w:rPr>
          <w:rStyle w:val="StyleUnderline"/>
          <w:rFonts w:asciiTheme="minorHAnsi" w:hAnsiTheme="minorHAnsi"/>
        </w:rPr>
        <w:t xml:space="preserve">. The global power shift is </w:t>
      </w:r>
      <w:r w:rsidRPr="00CA7D2F">
        <w:rPr>
          <w:rStyle w:val="Emphasis"/>
          <w:rFonts w:asciiTheme="minorHAnsi" w:hAnsiTheme="minorHAnsi"/>
        </w:rPr>
        <w:t>for real</w:t>
      </w:r>
      <w:r w:rsidRPr="00CA7D2F">
        <w:rPr>
          <w:rStyle w:val="StyleUnderline"/>
          <w:rFonts w:asciiTheme="minorHAnsi" w:hAnsiTheme="minorHAnsi"/>
        </w:rPr>
        <w:t xml:space="preserve"> and </w:t>
      </w:r>
      <w:r w:rsidRPr="00CA7D2F">
        <w:rPr>
          <w:rStyle w:val="Emphasis"/>
          <w:rFonts w:asciiTheme="minorHAnsi" w:hAnsiTheme="minorHAnsi"/>
        </w:rPr>
        <w:t>here to stay</w:t>
      </w:r>
      <w:r w:rsidRPr="00CA7D2F">
        <w:rPr>
          <w:rFonts w:asciiTheme="minorHAnsi" w:eastAsia="Times New Roman" w:hAnsiTheme="minorHAnsi" w:cs="Times New Roman"/>
        </w:rPr>
        <w:t>.</w:t>
      </w:r>
    </w:p>
    <w:p w:rsidR="00CA7D2F" w:rsidRPr="00CA7D2F" w:rsidRDefault="00CA7D2F" w:rsidP="00CA7D2F">
      <w:pPr>
        <w:rPr>
          <w:rFonts w:asciiTheme="minorHAnsi" w:eastAsia="Times New Roman" w:hAnsiTheme="minorHAnsi" w:cs="Times New Roman"/>
        </w:rPr>
      </w:pPr>
      <w:r w:rsidRPr="00CA7D2F">
        <w:rPr>
          <w:rFonts w:asciiTheme="minorHAnsi" w:eastAsia="Times New Roman" w:hAnsiTheme="minorHAnsi" w:cs="Times New Roman"/>
        </w:rPr>
        <w:t xml:space="preserve">Second, </w:t>
      </w:r>
      <w:r w:rsidRPr="00CA7D2F">
        <w:rPr>
          <w:rStyle w:val="StyleUnderline"/>
          <w:rFonts w:asciiTheme="minorHAnsi" w:hAnsiTheme="minorHAnsi"/>
        </w:rPr>
        <w:t xml:space="preserve">unless and until the Trump administration </w:t>
      </w:r>
      <w:r w:rsidRPr="00CA7D2F">
        <w:rPr>
          <w:rStyle w:val="Emphasis"/>
          <w:rFonts w:asciiTheme="minorHAnsi" w:hAnsiTheme="minorHAnsi"/>
        </w:rPr>
        <w:t>radically changes course</w:t>
      </w:r>
      <w:r w:rsidRPr="00CA7D2F">
        <w:rPr>
          <w:rStyle w:val="StyleUnderline"/>
          <w:rFonts w:asciiTheme="minorHAnsi" w:hAnsiTheme="minorHAnsi"/>
        </w:rPr>
        <w:t xml:space="preserve"> or is </w:t>
      </w:r>
      <w:r w:rsidRPr="00CA7D2F">
        <w:rPr>
          <w:rStyle w:val="Emphasis"/>
          <w:rFonts w:asciiTheme="minorHAnsi" w:hAnsiTheme="minorHAnsi"/>
        </w:rPr>
        <w:t>replaced</w:t>
      </w:r>
      <w:r w:rsidRPr="00CA7D2F">
        <w:rPr>
          <w:rStyle w:val="StyleUnderline"/>
          <w:rFonts w:asciiTheme="minorHAnsi" w:hAnsiTheme="minorHAnsi"/>
        </w:rPr>
        <w:t xml:space="preserve">, prepare to live </w:t>
      </w:r>
      <w:r w:rsidRPr="00CA7D2F">
        <w:rPr>
          <w:rStyle w:val="Emphasis"/>
          <w:rFonts w:asciiTheme="minorHAnsi" w:hAnsiTheme="minorHAnsi"/>
        </w:rPr>
        <w:t>without significant U.S. support for multilateralism</w:t>
      </w:r>
      <w:r w:rsidRPr="00CA7D2F">
        <w:rPr>
          <w:rStyle w:val="StyleUnderline"/>
          <w:rFonts w:asciiTheme="minorHAnsi" w:hAnsiTheme="minorHAnsi"/>
        </w:rPr>
        <w:t xml:space="preserve">. Under Trump, this support </w:t>
      </w:r>
      <w:r w:rsidRPr="00CA7D2F">
        <w:rPr>
          <w:rStyle w:val="Emphasis"/>
          <w:rFonts w:asciiTheme="minorHAnsi" w:hAnsiTheme="minorHAnsi"/>
        </w:rPr>
        <w:t>might come selectively</w:t>
      </w:r>
      <w:r w:rsidRPr="00CA7D2F">
        <w:rPr>
          <w:rStyle w:val="StyleUnderline"/>
          <w:rFonts w:asciiTheme="minorHAnsi" w:hAnsiTheme="minorHAnsi"/>
        </w:rPr>
        <w:t xml:space="preserve"> and </w:t>
      </w:r>
      <w:r w:rsidRPr="00CA7D2F">
        <w:rPr>
          <w:rStyle w:val="Emphasis"/>
          <w:rFonts w:asciiTheme="minorHAnsi" w:hAnsiTheme="minorHAnsi"/>
        </w:rPr>
        <w:t>sparingly</w:t>
      </w:r>
      <w:r w:rsidRPr="00CA7D2F">
        <w:rPr>
          <w:rStyle w:val="StyleUnderline"/>
          <w:rFonts w:asciiTheme="minorHAnsi" w:hAnsiTheme="minorHAnsi"/>
        </w:rPr>
        <w:t xml:space="preserve">, but its absence </w:t>
      </w:r>
      <w:r w:rsidRPr="00CA7D2F">
        <w:rPr>
          <w:rStyle w:val="Emphasis"/>
          <w:rFonts w:asciiTheme="minorHAnsi" w:hAnsiTheme="minorHAnsi"/>
        </w:rPr>
        <w:t>should not deter international cooperation</w:t>
      </w:r>
      <w:r w:rsidRPr="00CA7D2F">
        <w:rPr>
          <w:rStyle w:val="StyleUnderline"/>
          <w:rFonts w:asciiTheme="minorHAnsi" w:hAnsiTheme="minorHAnsi"/>
        </w:rPr>
        <w:t xml:space="preserve"> if other major players </w:t>
      </w:r>
      <w:r w:rsidRPr="00CA7D2F">
        <w:rPr>
          <w:rStyle w:val="Emphasis"/>
          <w:rFonts w:asciiTheme="minorHAnsi" w:hAnsiTheme="minorHAnsi"/>
        </w:rPr>
        <w:t>participate</w:t>
      </w:r>
      <w:r w:rsidRPr="00CA7D2F">
        <w:rPr>
          <w:rStyle w:val="StyleUnderline"/>
          <w:rFonts w:asciiTheme="minorHAnsi" w:hAnsiTheme="minorHAnsi"/>
        </w:rPr>
        <w:t xml:space="preserve"> or </w:t>
      </w:r>
      <w:r w:rsidRPr="00CA7D2F">
        <w:rPr>
          <w:rStyle w:val="Emphasis"/>
          <w:rFonts w:asciiTheme="minorHAnsi" w:hAnsiTheme="minorHAnsi"/>
        </w:rPr>
        <w:t>offer support</w:t>
      </w:r>
      <w:r w:rsidRPr="00CA7D2F">
        <w:rPr>
          <w:rFonts w:asciiTheme="minorHAnsi" w:eastAsia="Times New Roman" w:hAnsiTheme="minorHAnsi" w:cs="Times New Roman"/>
        </w:rPr>
        <w:t>.</w:t>
      </w:r>
    </w:p>
    <w:p w:rsidR="00CA7D2F" w:rsidRPr="00A3215B" w:rsidRDefault="00CA7D2F" w:rsidP="00CA7D2F">
      <w:pPr>
        <w:rPr>
          <w:rStyle w:val="StyleUnderline"/>
          <w:rFonts w:asciiTheme="minorHAnsi" w:hAnsiTheme="minorHAnsi"/>
        </w:rPr>
      </w:pPr>
      <w:r w:rsidRPr="00CA7D2F">
        <w:rPr>
          <w:rFonts w:asciiTheme="minorHAnsi" w:eastAsia="Times New Roman" w:hAnsiTheme="minorHAnsi" w:cs="Times New Roman"/>
        </w:rPr>
        <w:t xml:space="preserve">Third, </w:t>
      </w:r>
      <w:r w:rsidRPr="00CA7D2F">
        <w:rPr>
          <w:rStyle w:val="StyleUnderline"/>
          <w:rFonts w:asciiTheme="minorHAnsi" w:hAnsiTheme="minorHAnsi"/>
        </w:rPr>
        <w:t xml:space="preserve">the end of U.S. hegemony </w:t>
      </w:r>
      <w:r w:rsidRPr="00CA7D2F">
        <w:rPr>
          <w:rStyle w:val="Emphasis"/>
          <w:rFonts w:asciiTheme="minorHAnsi" w:hAnsiTheme="minorHAnsi"/>
        </w:rPr>
        <w:t>does not equal</w:t>
      </w:r>
      <w:r w:rsidRPr="00CA7D2F">
        <w:rPr>
          <w:rStyle w:val="StyleUnderline"/>
          <w:rFonts w:asciiTheme="minorHAnsi" w:hAnsiTheme="minorHAnsi"/>
        </w:rPr>
        <w:t xml:space="preserve"> the “</w:t>
      </w:r>
      <w:r w:rsidRPr="00CA7D2F">
        <w:rPr>
          <w:rStyle w:val="Emphasis"/>
          <w:rFonts w:asciiTheme="minorHAnsi" w:hAnsiTheme="minorHAnsi"/>
        </w:rPr>
        <w:t>return of anarchy</w:t>
      </w:r>
      <w:r w:rsidRPr="00CA7D2F">
        <w:rPr>
          <w:rStyle w:val="StyleUnderline"/>
          <w:rFonts w:asciiTheme="minorHAnsi" w:hAnsiTheme="minorHAnsi"/>
        </w:rPr>
        <w:t xml:space="preserve">,” if anarchy implies the </w:t>
      </w:r>
      <w:r w:rsidRPr="00CA7D2F">
        <w:rPr>
          <w:rStyle w:val="Emphasis"/>
          <w:rFonts w:asciiTheme="minorHAnsi" w:hAnsiTheme="minorHAnsi"/>
        </w:rPr>
        <w:t>end of global cooperation</w:t>
      </w:r>
      <w:r w:rsidRPr="00CA7D2F">
        <w:rPr>
          <w:rStyle w:val="StyleUnderline"/>
          <w:rFonts w:asciiTheme="minorHAnsi" w:hAnsiTheme="minorHAnsi"/>
        </w:rPr>
        <w:t>, as some worry</w:t>
      </w:r>
      <w:r w:rsidRPr="00CA7D2F">
        <w:rPr>
          <w:rFonts w:asciiTheme="minorHAnsi" w:eastAsia="Times New Roman" w:hAnsiTheme="minorHAnsi" w:cs="Times New Roman"/>
        </w:rPr>
        <w:t xml:space="preserve">. 26 </w:t>
      </w:r>
      <w:r w:rsidRPr="00CA7D2F">
        <w:rPr>
          <w:rStyle w:val="StyleUnderline"/>
          <w:rFonts w:asciiTheme="minorHAnsi" w:hAnsiTheme="minorHAnsi"/>
        </w:rPr>
        <w:t xml:space="preserve">Progress in global governance was </w:t>
      </w:r>
      <w:r w:rsidRPr="00CA7D2F">
        <w:rPr>
          <w:rStyle w:val="Emphasis"/>
          <w:rFonts w:asciiTheme="minorHAnsi" w:hAnsiTheme="minorHAnsi"/>
        </w:rPr>
        <w:t>never linear to start with</w:t>
      </w:r>
      <w:r w:rsidRPr="00CA7D2F">
        <w:rPr>
          <w:rStyle w:val="StyleUnderline"/>
          <w:rFonts w:asciiTheme="minorHAnsi" w:hAnsiTheme="minorHAnsi"/>
        </w:rPr>
        <w:t xml:space="preserve">, nor was there </w:t>
      </w:r>
      <w:r w:rsidRPr="00CA7D2F">
        <w:rPr>
          <w:rStyle w:val="Emphasis"/>
          <w:rFonts w:asciiTheme="minorHAnsi" w:hAnsiTheme="minorHAnsi"/>
        </w:rPr>
        <w:t>ever any consensus</w:t>
      </w:r>
      <w:r w:rsidRPr="00CA7D2F">
        <w:rPr>
          <w:rStyle w:val="StyleUnderline"/>
          <w:rFonts w:asciiTheme="minorHAnsi" w:hAnsiTheme="minorHAnsi"/>
        </w:rPr>
        <w:t xml:space="preserve"> that global governance is a good thing. Demand for global governance </w:t>
      </w:r>
      <w:r w:rsidRPr="00CA7D2F">
        <w:rPr>
          <w:rStyle w:val="Emphasis"/>
          <w:rFonts w:asciiTheme="minorHAnsi" w:hAnsiTheme="minorHAnsi"/>
        </w:rPr>
        <w:t>has</w:t>
      </w:r>
      <w:r w:rsidRPr="00CA7D2F">
        <w:rPr>
          <w:rStyle w:val="StyleUnderline"/>
          <w:rFonts w:asciiTheme="minorHAnsi" w:hAnsiTheme="minorHAnsi"/>
        </w:rPr>
        <w:t xml:space="preserve"> and </w:t>
      </w:r>
      <w:r w:rsidRPr="00CA7D2F">
        <w:rPr>
          <w:rStyle w:val="Emphasis"/>
          <w:rFonts w:asciiTheme="minorHAnsi" w:hAnsiTheme="minorHAnsi"/>
        </w:rPr>
        <w:t>will continue to be varied</w:t>
      </w:r>
      <w:r w:rsidRPr="00CA7D2F">
        <w:rPr>
          <w:rStyle w:val="StyleUnderline"/>
          <w:rFonts w:asciiTheme="minorHAnsi" w:hAnsiTheme="minorHAnsi"/>
        </w:rPr>
        <w:t xml:space="preserve"> depending on the issue area. Such demand is </w:t>
      </w:r>
      <w:r w:rsidRPr="00CA7D2F">
        <w:rPr>
          <w:rStyle w:val="Emphasis"/>
          <w:rFonts w:asciiTheme="minorHAnsi" w:hAnsiTheme="minorHAnsi"/>
        </w:rPr>
        <w:t>driven by a mix</w:t>
      </w:r>
      <w:r w:rsidRPr="00CA7D2F">
        <w:rPr>
          <w:rStyle w:val="StyleUnderline"/>
          <w:rFonts w:asciiTheme="minorHAnsi" w:hAnsiTheme="minorHAnsi"/>
        </w:rPr>
        <w:t xml:space="preserve"> of </w:t>
      </w:r>
      <w:r w:rsidRPr="00CA7D2F">
        <w:rPr>
          <w:rStyle w:val="Emphasis"/>
          <w:rFonts w:asciiTheme="minorHAnsi" w:hAnsiTheme="minorHAnsi"/>
        </w:rPr>
        <w:t>strategic</w:t>
      </w:r>
      <w:r w:rsidRPr="00CA7D2F">
        <w:rPr>
          <w:rStyle w:val="StyleUnderline"/>
          <w:rFonts w:asciiTheme="minorHAnsi" w:hAnsiTheme="minorHAnsi"/>
        </w:rPr>
        <w:t xml:space="preserve">, </w:t>
      </w:r>
      <w:r w:rsidRPr="00CA7D2F">
        <w:rPr>
          <w:rStyle w:val="Emphasis"/>
          <w:rFonts w:asciiTheme="minorHAnsi" w:hAnsiTheme="minorHAnsi"/>
        </w:rPr>
        <w:t>functional</w:t>
      </w:r>
      <w:r w:rsidRPr="00CA7D2F">
        <w:rPr>
          <w:rStyle w:val="StyleUnderline"/>
          <w:rFonts w:asciiTheme="minorHAnsi" w:hAnsiTheme="minorHAnsi"/>
        </w:rPr>
        <w:t xml:space="preserve">, and </w:t>
      </w:r>
      <w:r w:rsidRPr="00CA7D2F">
        <w:rPr>
          <w:rStyle w:val="Emphasis"/>
          <w:rFonts w:asciiTheme="minorHAnsi" w:hAnsiTheme="minorHAnsi"/>
        </w:rPr>
        <w:t>normative motives</w:t>
      </w:r>
      <w:r w:rsidRPr="00CA7D2F">
        <w:rPr>
          <w:rStyle w:val="StyleUnderline"/>
          <w:rFonts w:asciiTheme="minorHAnsi" w:hAnsiTheme="minorHAnsi"/>
        </w:rPr>
        <w:t xml:space="preserve"> as well as a domestic political calculus</w:t>
      </w:r>
      <w:r w:rsidRPr="00CA7D2F">
        <w:rPr>
          <w:rFonts w:asciiTheme="minorHAnsi" w:eastAsia="Times New Roman" w:hAnsiTheme="minorHAnsi" w:cs="Times New Roman"/>
        </w:rPr>
        <w:t xml:space="preserve">. 27 </w:t>
      </w:r>
      <w:r w:rsidRPr="00CA7D2F">
        <w:rPr>
          <w:rStyle w:val="StyleUnderline"/>
          <w:rFonts w:asciiTheme="minorHAnsi" w:hAnsiTheme="minorHAnsi"/>
        </w:rPr>
        <w:t xml:space="preserve">While the normative and domestic motivations may be </w:t>
      </w:r>
      <w:r w:rsidRPr="00CA7D2F">
        <w:rPr>
          <w:rStyle w:val="Emphasis"/>
          <w:rFonts w:asciiTheme="minorHAnsi" w:hAnsiTheme="minorHAnsi"/>
        </w:rPr>
        <w:t>declining among Western states</w:t>
      </w:r>
      <w:r w:rsidRPr="00CA7D2F">
        <w:rPr>
          <w:rStyle w:val="StyleUnderline"/>
          <w:rFonts w:asciiTheme="minorHAnsi" w:hAnsiTheme="minorHAnsi"/>
        </w:rPr>
        <w:t xml:space="preserve">, the functional and strategic motivations </w:t>
      </w:r>
      <w:r w:rsidRPr="00CA7D2F">
        <w:rPr>
          <w:rStyle w:val="Emphasis"/>
          <w:rFonts w:asciiTheme="minorHAnsi" w:hAnsiTheme="minorHAnsi"/>
        </w:rPr>
        <w:t>might yet drive demand for global governance</w:t>
      </w:r>
      <w:r w:rsidRPr="00CA7D2F">
        <w:rPr>
          <w:rStyle w:val="StyleUnderline"/>
          <w:rFonts w:asciiTheme="minorHAnsi" w:hAnsiTheme="minorHAnsi"/>
        </w:rPr>
        <w:t xml:space="preserve"> in several areas, including </w:t>
      </w:r>
      <w:r w:rsidRPr="00CA7D2F">
        <w:rPr>
          <w:rStyle w:val="Emphasis"/>
          <w:rFonts w:asciiTheme="minorHAnsi" w:hAnsiTheme="minorHAnsi"/>
        </w:rPr>
        <w:t>climate change</w:t>
      </w:r>
      <w:r w:rsidRPr="00CA7D2F">
        <w:rPr>
          <w:rStyle w:val="StyleUnderline"/>
          <w:rFonts w:asciiTheme="minorHAnsi" w:hAnsiTheme="minorHAnsi"/>
        </w:rPr>
        <w:t xml:space="preserve"> and </w:t>
      </w:r>
      <w:r w:rsidRPr="00CA7D2F">
        <w:rPr>
          <w:rStyle w:val="Emphasis"/>
          <w:rFonts w:asciiTheme="minorHAnsi" w:hAnsiTheme="minorHAnsi"/>
        </w:rPr>
        <w:t>transnational security</w:t>
      </w:r>
      <w:r w:rsidRPr="00CA7D2F">
        <w:rPr>
          <w:rStyle w:val="StyleUnderline"/>
          <w:rFonts w:asciiTheme="minorHAnsi" w:hAnsiTheme="minorHAnsi"/>
        </w:rPr>
        <w:t>.</w:t>
      </w:r>
    </w:p>
    <w:p w:rsidR="00CA7D2F" w:rsidRDefault="00CA7D2F" w:rsidP="00CA7D2F">
      <w:pPr>
        <w:rPr>
          <w:rFonts w:asciiTheme="minorHAnsi" w:hAnsiTheme="minorHAnsi"/>
        </w:rPr>
      </w:pPr>
    </w:p>
    <w:p w:rsidR="000455FA" w:rsidRPr="00A3215B" w:rsidRDefault="000455FA" w:rsidP="000455FA">
      <w:pPr>
        <w:pStyle w:val="Heading3"/>
        <w:rPr>
          <w:rFonts w:asciiTheme="minorHAnsi" w:hAnsiTheme="minorHAnsi"/>
        </w:rPr>
      </w:pPr>
      <w:r w:rsidRPr="00A3215B">
        <w:rPr>
          <w:rFonts w:asciiTheme="minorHAnsi" w:hAnsiTheme="minorHAnsi"/>
        </w:rPr>
        <w:t xml:space="preserve">AT: </w:t>
      </w:r>
      <w:r w:rsidR="00995C68">
        <w:rPr>
          <w:rFonts w:asciiTheme="minorHAnsi" w:hAnsiTheme="minorHAnsi"/>
        </w:rPr>
        <w:t>China Impact</w:t>
      </w:r>
      <w:r w:rsidR="00731CFD">
        <w:rPr>
          <w:rFonts w:asciiTheme="minorHAnsi" w:hAnsiTheme="minorHAnsi"/>
        </w:rPr>
        <w:t xml:space="preserve"> –</w:t>
      </w:r>
      <w:r w:rsidR="00A14F38">
        <w:rPr>
          <w:rFonts w:asciiTheme="minorHAnsi" w:hAnsiTheme="minorHAnsi"/>
        </w:rPr>
        <w:t xml:space="preserve"> Won’t</w:t>
      </w:r>
      <w:r w:rsidR="00731CFD">
        <w:rPr>
          <w:rFonts w:asciiTheme="minorHAnsi" w:hAnsiTheme="minorHAnsi"/>
        </w:rPr>
        <w:t xml:space="preserve"> Challenge U.S.</w:t>
      </w:r>
    </w:p>
    <w:p w:rsidR="000455FA" w:rsidRPr="00A3215B" w:rsidRDefault="000455FA" w:rsidP="000455FA">
      <w:pPr>
        <w:rPr>
          <w:rFonts w:asciiTheme="minorHAnsi" w:hAnsiTheme="minorHAnsi"/>
        </w:rPr>
      </w:pPr>
    </w:p>
    <w:p w:rsidR="000455FA" w:rsidRPr="00A3215B" w:rsidRDefault="000455FA" w:rsidP="000455FA">
      <w:pPr>
        <w:pStyle w:val="Heading4"/>
        <w:rPr>
          <w:rFonts w:asciiTheme="minorHAnsi" w:hAnsiTheme="minorHAnsi"/>
        </w:rPr>
      </w:pPr>
      <w:r w:rsidRPr="00A3215B">
        <w:rPr>
          <w:rFonts w:asciiTheme="minorHAnsi" w:hAnsiTheme="minorHAnsi"/>
        </w:rPr>
        <w:t xml:space="preserve">China doesn’t have the </w:t>
      </w:r>
      <w:r w:rsidRPr="00A3215B">
        <w:rPr>
          <w:rFonts w:asciiTheme="minorHAnsi" w:hAnsiTheme="minorHAnsi"/>
          <w:u w:val="single"/>
        </w:rPr>
        <w:t>capability or will</w:t>
      </w:r>
      <w:r w:rsidRPr="00A3215B">
        <w:rPr>
          <w:rFonts w:asciiTheme="minorHAnsi" w:hAnsiTheme="minorHAnsi"/>
        </w:rPr>
        <w:t xml:space="preserve"> to challenge U.S. leadership</w:t>
      </w:r>
    </w:p>
    <w:p w:rsidR="000455FA" w:rsidRPr="00A3215B" w:rsidRDefault="000455FA" w:rsidP="000455FA">
      <w:pPr>
        <w:rPr>
          <w:rFonts w:asciiTheme="minorHAnsi" w:hAnsiTheme="minorHAnsi"/>
        </w:rPr>
      </w:pPr>
      <w:r w:rsidRPr="00A3215B">
        <w:rPr>
          <w:rStyle w:val="Style13ptBold"/>
          <w:rFonts w:asciiTheme="minorHAnsi" w:hAnsiTheme="minorHAnsi"/>
        </w:rPr>
        <w:t xml:space="preserve">Li &amp; </w:t>
      </w:r>
      <w:proofErr w:type="spellStart"/>
      <w:r w:rsidRPr="00A3215B">
        <w:rPr>
          <w:rStyle w:val="Style13ptBold"/>
          <w:rFonts w:asciiTheme="minorHAnsi" w:hAnsiTheme="minorHAnsi"/>
        </w:rPr>
        <w:t>Zhangxi</w:t>
      </w:r>
      <w:proofErr w:type="spellEnd"/>
      <w:r w:rsidRPr="00A3215B">
        <w:rPr>
          <w:rStyle w:val="Style13ptBold"/>
          <w:rFonts w:asciiTheme="minorHAnsi" w:hAnsiTheme="minorHAnsi"/>
        </w:rPr>
        <w:t>, 4/28/18</w:t>
      </w:r>
      <w:r w:rsidRPr="00A3215B">
        <w:rPr>
          <w:rFonts w:asciiTheme="minorHAnsi" w:hAnsiTheme="minorHAnsi"/>
        </w:rPr>
        <w:t xml:space="preserve"> --- *Director of Department of International Strategy at the Institute of World Economics and Politics (IWEP), Chinese Academy of Social Sciences (CASS), AND **post-doctoral researcher at IWEP, CASS (</w:t>
      </w:r>
      <w:proofErr w:type="spellStart"/>
      <w:r w:rsidRPr="00A3215B">
        <w:rPr>
          <w:rFonts w:asciiTheme="minorHAnsi" w:hAnsiTheme="minorHAnsi"/>
        </w:rPr>
        <w:t>Xue</w:t>
      </w:r>
      <w:proofErr w:type="spellEnd"/>
      <w:r w:rsidRPr="00A3215B">
        <w:rPr>
          <w:rFonts w:asciiTheme="minorHAnsi" w:hAnsiTheme="minorHAnsi"/>
        </w:rPr>
        <w:t xml:space="preserve"> &amp; Cheng, “Will China Replace the US Global Role? China has neither the will nor the capacity to replace the United States as world leader,” </w:t>
      </w:r>
      <w:hyperlink r:id="rId84" w:history="1">
        <w:r w:rsidRPr="00A3215B">
          <w:rPr>
            <w:rStyle w:val="Hyperlink"/>
            <w:rFonts w:asciiTheme="minorHAnsi" w:hAnsiTheme="minorHAnsi"/>
          </w:rPr>
          <w:t>https://thediplomat.com/2018/04/will-china-replace-the-us-global-role/</w:t>
        </w:r>
      </w:hyperlink>
      <w:r w:rsidRPr="00A3215B">
        <w:rPr>
          <w:rFonts w:asciiTheme="minorHAnsi" w:hAnsiTheme="minorHAnsi"/>
        </w:rPr>
        <w:t>, accessed on 5/31/18, JMP)</w:t>
      </w:r>
    </w:p>
    <w:p w:rsidR="000455FA" w:rsidRPr="00A3215B" w:rsidRDefault="000455FA" w:rsidP="000455FA">
      <w:pPr>
        <w:rPr>
          <w:rFonts w:asciiTheme="minorHAnsi" w:hAnsiTheme="minorHAnsi"/>
        </w:rPr>
      </w:pPr>
      <w:r w:rsidRPr="00A3215B">
        <w:rPr>
          <w:rFonts w:asciiTheme="minorHAnsi" w:hAnsiTheme="minorHAnsi"/>
        </w:rPr>
        <w:t>Our previous article suggested that China may be committed to building a world order governed by the ancient Chinese concept of li (</w:t>
      </w:r>
      <w:r w:rsidRPr="00A3215B">
        <w:rPr>
          <w:rFonts w:ascii="MS Gothic" w:hAnsi="MS Gothic" w:cs="MS Gothic"/>
        </w:rPr>
        <w:t>礼</w:t>
      </w:r>
      <w:r w:rsidRPr="00A3215B">
        <w:rPr>
          <w:rFonts w:asciiTheme="minorHAnsi" w:hAnsiTheme="minorHAnsi"/>
        </w:rPr>
        <w:t>). Such an order regards propriety as the key means to conducting relationships; is based on a concentric zone structure; and is open. While this order is compatible with the current international system, the majority of the members will be China’s neighboring countries, as well as a small number of countries from other continents.</w:t>
      </w:r>
    </w:p>
    <w:p w:rsidR="000455FA" w:rsidRPr="00A3215B" w:rsidRDefault="000455FA" w:rsidP="000455FA">
      <w:pPr>
        <w:rPr>
          <w:rStyle w:val="StyleUnderline"/>
          <w:rFonts w:asciiTheme="minorHAnsi" w:hAnsiTheme="minorHAnsi"/>
        </w:rPr>
      </w:pPr>
      <w:r w:rsidRPr="00A3215B">
        <w:rPr>
          <w:rFonts w:asciiTheme="minorHAnsi" w:hAnsiTheme="minorHAnsi"/>
        </w:rPr>
        <w:t xml:space="preserve">By the time this order is fully established, </w:t>
      </w:r>
      <w:r w:rsidRPr="00A3215B">
        <w:rPr>
          <w:rStyle w:val="StyleUnderline"/>
          <w:rFonts w:asciiTheme="minorHAnsi" w:hAnsiTheme="minorHAnsi"/>
        </w:rPr>
        <w:t>will China have replaced the global leadership role currently held by the United States? This depends on two factors. First, does China have such a desire? Second, does China have such a capacity?</w:t>
      </w:r>
    </w:p>
    <w:p w:rsidR="000455FA" w:rsidRPr="00A3215B" w:rsidRDefault="000455FA" w:rsidP="000455FA">
      <w:pPr>
        <w:rPr>
          <w:rFonts w:asciiTheme="minorHAnsi" w:hAnsiTheme="minorHAnsi"/>
        </w:rPr>
      </w:pPr>
      <w:r w:rsidRPr="00A3215B">
        <w:rPr>
          <w:rStyle w:val="StyleUnderline"/>
          <w:rFonts w:asciiTheme="minorHAnsi" w:hAnsiTheme="minorHAnsi"/>
        </w:rPr>
        <w:t>Chinese leaders</w:t>
      </w:r>
      <w:r w:rsidRPr="00A3215B">
        <w:rPr>
          <w:rFonts w:asciiTheme="minorHAnsi" w:hAnsiTheme="minorHAnsi"/>
        </w:rPr>
        <w:t xml:space="preserve"> including Deng Xiaoping, Jiang Zemin, Hu Jintao, and Xi Jinping </w:t>
      </w:r>
      <w:r w:rsidRPr="00A3215B">
        <w:rPr>
          <w:rStyle w:val="StyleUnderline"/>
          <w:rFonts w:asciiTheme="minorHAnsi" w:hAnsiTheme="minorHAnsi"/>
        </w:rPr>
        <w:t>have all clearly stated that “China will never seek hegemony.”</w:t>
      </w:r>
      <w:r w:rsidRPr="00A3215B">
        <w:rPr>
          <w:rFonts w:asciiTheme="minorHAnsi" w:hAnsiTheme="minorHAnsi"/>
        </w:rPr>
        <w:t xml:space="preserve"> Xi also further mentioned that China “is not willing to become the so-called ‘world police’, nor to replace anyone.” This can be taken to mean that China does not have the desire to replace the United States’ global role. </w:t>
      </w:r>
      <w:r w:rsidRPr="00A3215B">
        <w:rPr>
          <w:rStyle w:val="StyleUnderline"/>
          <w:rFonts w:asciiTheme="minorHAnsi" w:hAnsiTheme="minorHAnsi"/>
        </w:rPr>
        <w:t>Some</w:t>
      </w:r>
      <w:r w:rsidRPr="00A3215B">
        <w:rPr>
          <w:rFonts w:asciiTheme="minorHAnsi" w:hAnsiTheme="minorHAnsi"/>
        </w:rPr>
        <w:t xml:space="preserve"> may </w:t>
      </w:r>
      <w:r w:rsidRPr="00A3215B">
        <w:rPr>
          <w:rStyle w:val="StyleUnderline"/>
          <w:rFonts w:asciiTheme="minorHAnsi" w:hAnsiTheme="minorHAnsi"/>
        </w:rPr>
        <w:t>argue</w:t>
      </w:r>
      <w:r w:rsidRPr="00A3215B">
        <w:rPr>
          <w:rFonts w:asciiTheme="minorHAnsi" w:hAnsiTheme="minorHAnsi"/>
        </w:rPr>
        <w:t xml:space="preserve">, however, that </w:t>
      </w:r>
      <w:r w:rsidRPr="00A3215B">
        <w:rPr>
          <w:rStyle w:val="StyleUnderline"/>
          <w:rFonts w:asciiTheme="minorHAnsi" w:hAnsiTheme="minorHAnsi"/>
        </w:rPr>
        <w:t>a country’s desires are volatile, and that capacity matters more – meaning that China will change its desires when its capacity rises.</w:t>
      </w:r>
      <w:r w:rsidRPr="00A3215B">
        <w:rPr>
          <w:rFonts w:asciiTheme="minorHAnsi" w:hAnsiTheme="minorHAnsi"/>
        </w:rPr>
        <w:t xml:space="preserve"> Is China’s capacity likely to exceed that of the United States, then?</w:t>
      </w:r>
    </w:p>
    <w:p w:rsidR="000455FA" w:rsidRPr="00A3215B" w:rsidRDefault="000455FA" w:rsidP="000455FA">
      <w:pPr>
        <w:rPr>
          <w:rFonts w:asciiTheme="minorHAnsi" w:hAnsiTheme="minorHAnsi"/>
        </w:rPr>
      </w:pPr>
      <w:r w:rsidRPr="00A3215B">
        <w:rPr>
          <w:rFonts w:asciiTheme="minorHAnsi" w:hAnsiTheme="minorHAnsi"/>
        </w:rPr>
        <w:t>One country’s capacity could be divided into “hard power” and “soft power.” Hard power, particularly economic capacity and military strength, is the foundation of the United States’ global leading role after World War II. But a combination of hard and soft power is the necessary and sufficient condition for a global leader’s rise. The soft power of the United States is mainly embodied in the construction and leadership of the postwar international system, its cultural attributes, the development of science and technology and higher education, and the relatively loose immigration policy.</w:t>
      </w:r>
    </w:p>
    <w:p w:rsidR="000455FA" w:rsidRPr="00A3215B" w:rsidRDefault="000455FA" w:rsidP="000455FA">
      <w:pPr>
        <w:rPr>
          <w:rFonts w:asciiTheme="minorHAnsi" w:hAnsiTheme="minorHAnsi"/>
        </w:rPr>
      </w:pPr>
      <w:r w:rsidRPr="00A3215B">
        <w:rPr>
          <w:rFonts w:asciiTheme="minorHAnsi" w:hAnsiTheme="minorHAnsi"/>
        </w:rPr>
        <w:t>At the end of WWII, the United States accounted for 60 percent of the global GDP and its industrial production capacity was half of that of the world. Its oil and steel production accounted for 70 percent and 64 percent of the world total, respectively, and the United States held 73.4 percent of the gold reserves of the entire capitalist world at the time. With this hard power as the base, in addition to the United States’ advanced production capacity and technological development, U.S. military strength at the end of the WWII surpassed that of the other victorious Allied powers. Thanks to these advantages, the United States has continuously been the world’s largest economy since WWII, and built a global alliance system and a network of global military bases at the same time.</w:t>
      </w:r>
    </w:p>
    <w:p w:rsidR="000455FA" w:rsidRPr="00A3215B" w:rsidRDefault="000455FA" w:rsidP="000455FA">
      <w:pPr>
        <w:rPr>
          <w:rFonts w:asciiTheme="minorHAnsi" w:hAnsiTheme="minorHAnsi"/>
        </w:rPr>
      </w:pPr>
      <w:r w:rsidRPr="00A3215B">
        <w:rPr>
          <w:rFonts w:asciiTheme="minorHAnsi" w:hAnsiTheme="minorHAnsi"/>
        </w:rPr>
        <w:t>Unlike Great Britain, France, and other countries that exerted international influence through colonies, 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w:t>
      </w:r>
    </w:p>
    <w:p w:rsidR="000455FA" w:rsidRPr="00A3215B" w:rsidRDefault="000455FA" w:rsidP="000455FA">
      <w:pPr>
        <w:rPr>
          <w:rFonts w:asciiTheme="minorHAnsi" w:hAnsiTheme="minorHAnsi"/>
        </w:rPr>
      </w:pPr>
      <w:r w:rsidRPr="00A3215B">
        <w:rPr>
          <w:rFonts w:asciiTheme="minorHAnsi" w:hAnsiTheme="minorHAnsi"/>
        </w:rPr>
        <w:t>The United States already ranked first in the world in terms of industrial output in 1894. However, it was not until after World War II that it surpassed European countries in terms of technology and higher education. Given the rapid development of the United States in the humanities and social sciences, as well as the influx of European intellectuals during WWII, the United States, by this stage, had replaced the European countries as the global center for scientific research and higher education, thereby attracted talents from all over the world.</w:t>
      </w:r>
    </w:p>
    <w:p w:rsidR="000455FA" w:rsidRPr="00A3215B" w:rsidRDefault="000455FA" w:rsidP="000455FA">
      <w:pPr>
        <w:rPr>
          <w:rFonts w:asciiTheme="minorHAnsi" w:hAnsiTheme="minorHAnsi"/>
        </w:rPr>
      </w:pPr>
      <w:r w:rsidRPr="00A3215B">
        <w:rPr>
          <w:rFonts w:asciiTheme="minorHAnsi" w:hAnsiTheme="minorHAnsi"/>
        </w:rPr>
        <w:t>The United States’ relatively loose immigration policy also promoted this trend. As a result of gathering global talents, the United States gained an unrivalled capacity for innovation and became a universal home for capable peoples from different countries and civilizations. After WWII, the United States consequently contributed more than 50 percent of the Nobel Prize winners. This talent influx also boosted the U.S. global leadership role. The United States will keep its advantage in attracting high quality immigrants in the foreseeable future.</w:t>
      </w:r>
    </w:p>
    <w:p w:rsidR="000455FA" w:rsidRPr="00A3215B" w:rsidRDefault="000455FA" w:rsidP="000455FA">
      <w:pPr>
        <w:rPr>
          <w:rFonts w:asciiTheme="minorHAnsi" w:hAnsiTheme="minorHAnsi"/>
        </w:rPr>
      </w:pPr>
      <w:r w:rsidRPr="00A3215B">
        <w:rPr>
          <w:rStyle w:val="StyleUnderline"/>
          <w:rFonts w:asciiTheme="minorHAnsi" w:hAnsiTheme="minorHAnsi"/>
        </w:rPr>
        <w:t>WWII provided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an exceptional opportunity to become a world leader. </w:t>
      </w:r>
      <w:r w:rsidRPr="00A3215B">
        <w:rPr>
          <w:rStyle w:val="Emphasis"/>
          <w:rFonts w:asciiTheme="minorHAnsi" w:hAnsiTheme="minorHAnsi"/>
        </w:rPr>
        <w:t>Reconstructing the world order through war is hard to imagine in the era of nuclear weapons.</w:t>
      </w:r>
      <w:r w:rsidRPr="00A3215B">
        <w:rPr>
          <w:rFonts w:asciiTheme="minorHAnsi" w:hAnsiTheme="minorHAnsi"/>
        </w:rPr>
        <w:t xml:space="preserve"> </w:t>
      </w:r>
      <w:r w:rsidRPr="00A3215B">
        <w:rPr>
          <w:rStyle w:val="Emphasis"/>
          <w:rFonts w:asciiTheme="minorHAnsi" w:hAnsiTheme="minorHAnsi"/>
        </w:rPr>
        <w:t>Given that a peaceful rise is the only realistic choice for China at present</w:t>
      </w:r>
      <w:r w:rsidRPr="00A3215B">
        <w:rPr>
          <w:rFonts w:asciiTheme="minorHAnsi" w:hAnsiTheme="minorHAnsi"/>
        </w:rPr>
        <w:t xml:space="preserve">, </w:t>
      </w:r>
      <w:r w:rsidRPr="00A3215B">
        <w:rPr>
          <w:rStyle w:val="StyleUnderline"/>
          <w:rFonts w:asciiTheme="minorHAnsi" w:hAnsiTheme="minorHAnsi"/>
        </w:rPr>
        <w:t>China can only surpass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in some specific aspects such as GDP, national defense expenditures, the number of international students, and so on.</w:t>
      </w:r>
      <w:r w:rsidRPr="00A3215B">
        <w:rPr>
          <w:rFonts w:asciiTheme="minorHAnsi" w:hAnsiTheme="minorHAnsi"/>
        </w:rPr>
        <w:t xml:space="preserve"> </w:t>
      </w:r>
      <w:r w:rsidRPr="00A3215B">
        <w:rPr>
          <w:rStyle w:val="Emphasis"/>
          <w:rFonts w:asciiTheme="minorHAnsi" w:hAnsiTheme="minorHAnsi"/>
        </w:rPr>
        <w:t>In terms of the number of allies, global military bases, influence on the United Nations and its affiliates, influence on the global finance sector and so forth, it is very difficult for China to rival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tates.</w:t>
      </w:r>
    </w:p>
    <w:p w:rsidR="000455FA" w:rsidRPr="00A3215B" w:rsidRDefault="000455FA" w:rsidP="000455FA">
      <w:pPr>
        <w:rPr>
          <w:rFonts w:asciiTheme="minorHAnsi" w:hAnsiTheme="minorHAnsi"/>
        </w:rPr>
      </w:pPr>
      <w:r w:rsidRPr="00A3215B">
        <w:rPr>
          <w:rFonts w:asciiTheme="minorHAnsi" w:hAnsiTheme="minorHAnsi"/>
        </w:rPr>
        <w:t xml:space="preserve">In addition, </w:t>
      </w:r>
      <w:r w:rsidRPr="00A3215B">
        <w:rPr>
          <w:rStyle w:val="StyleUnderline"/>
          <w:rFonts w:asciiTheme="minorHAnsi" w:hAnsiTheme="minorHAnsi"/>
        </w:rPr>
        <w:t>cross-civilization governance costs dearly. While U.S. soft power was helped by a global familiarity with European cultural elements, as spread during colonialism, Chinese culture is a typical regional civilization – this significantly raises the cost of China’s global governance and limits China’s global appeal</w:t>
      </w:r>
      <w:r w:rsidRPr="00A3215B">
        <w:rPr>
          <w:rFonts w:asciiTheme="minorHAnsi" w:hAnsiTheme="minorHAnsi"/>
        </w:rPr>
        <w:t>. Further, considering that it is difficult for China to attract global talents like the United States and become a new home for immigrants, China is highly unlikely to outperform the United States in higher education, scientific research, and innovation.</w:t>
      </w:r>
    </w:p>
    <w:p w:rsidR="000455FA" w:rsidRPr="00A3215B" w:rsidRDefault="000455FA" w:rsidP="000455FA">
      <w:pPr>
        <w:rPr>
          <w:rFonts w:asciiTheme="minorHAnsi" w:hAnsiTheme="minorHAnsi"/>
        </w:rPr>
      </w:pPr>
      <w:r w:rsidRPr="00A3215B">
        <w:rPr>
          <w:rStyle w:val="StyleUnderline"/>
          <w:rFonts w:asciiTheme="minorHAnsi" w:hAnsiTheme="minorHAnsi"/>
        </w:rPr>
        <w:t>In the process of its rise, China is likely to concentrate on building its own order or system.</w:t>
      </w:r>
      <w:r w:rsidRPr="00A3215B">
        <w:rPr>
          <w:rFonts w:asciiTheme="minorHAnsi" w:hAnsiTheme="minorHAnsi"/>
        </w:rPr>
        <w:t xml:space="preserve"> However, </w:t>
      </w:r>
      <w:r w:rsidRPr="00A3215B">
        <w:rPr>
          <w:rStyle w:val="Emphasis"/>
          <w:rFonts w:asciiTheme="minorHAnsi" w:hAnsiTheme="minorHAnsi"/>
        </w:rPr>
        <w:t>this will be largely limited to regional influence, and mainly reflected in nonmilitary aspects</w:t>
      </w:r>
      <w:r w:rsidRPr="00A3215B">
        <w:rPr>
          <w:rFonts w:asciiTheme="minorHAnsi" w:hAnsiTheme="minorHAnsi"/>
        </w:rPr>
        <w:t xml:space="preserve">. </w:t>
      </w:r>
      <w:r w:rsidRPr="00A3215B">
        <w:rPr>
          <w:rStyle w:val="StyleUnderline"/>
          <w:rFonts w:asciiTheme="minorHAnsi" w:hAnsiTheme="minorHAnsi"/>
        </w:rPr>
        <w:t>China can be expected to establish international mechanisms confined to certain areas</w:t>
      </w:r>
      <w:r w:rsidRPr="00A3215B">
        <w:rPr>
          <w:rFonts w:asciiTheme="minorHAnsi" w:hAnsiTheme="minorHAnsi"/>
        </w:rPr>
        <w:t xml:space="preserve"> (such as the Asian Infrastructure Investment Bank), </w:t>
      </w:r>
      <w:r w:rsidRPr="00A3215B">
        <w:rPr>
          <w:rStyle w:val="StyleUnderline"/>
          <w:rFonts w:asciiTheme="minorHAnsi" w:hAnsiTheme="minorHAnsi"/>
        </w:rPr>
        <w:t xml:space="preserve">but again, </w:t>
      </w:r>
      <w:r w:rsidRPr="00A3215B">
        <w:rPr>
          <w:rStyle w:val="Emphasis"/>
          <w:rFonts w:asciiTheme="minorHAnsi" w:hAnsiTheme="minorHAnsi"/>
        </w:rPr>
        <w:t>creating dominant international organizations like the United Nations will be impossible for China</w:t>
      </w:r>
      <w:r w:rsidRPr="00A3215B">
        <w:rPr>
          <w:rFonts w:asciiTheme="minorHAnsi" w:hAnsiTheme="minorHAnsi"/>
        </w:rPr>
        <w:t>.</w:t>
      </w:r>
    </w:p>
    <w:p w:rsidR="000455FA" w:rsidRPr="00A3215B" w:rsidRDefault="000455FA" w:rsidP="000455FA">
      <w:pPr>
        <w:rPr>
          <w:rFonts w:asciiTheme="minorHAnsi" w:hAnsiTheme="minorHAnsi"/>
        </w:rPr>
      </w:pPr>
      <w:r w:rsidRPr="00A3215B">
        <w:rPr>
          <w:rFonts w:asciiTheme="minorHAnsi" w:hAnsiTheme="minorHAnsi"/>
        </w:rPr>
        <w:t xml:space="preserve">All in all, </w:t>
      </w:r>
      <w:r w:rsidRPr="00A3215B">
        <w:rPr>
          <w:rStyle w:val="StyleUnderline"/>
          <w:rFonts w:asciiTheme="minorHAnsi" w:hAnsiTheme="minorHAnsi"/>
        </w:rPr>
        <w:t>China is unlikely to replace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global role after its rise</w:t>
      </w:r>
      <w:r w:rsidRPr="00A3215B">
        <w:rPr>
          <w:rFonts w:asciiTheme="minorHAnsi" w:hAnsiTheme="minorHAnsi"/>
        </w:rPr>
        <w:t>.</w:t>
      </w:r>
    </w:p>
    <w:p w:rsidR="00A2654E" w:rsidRDefault="00A2654E" w:rsidP="002A60F0">
      <w:pPr>
        <w:rPr>
          <w:rFonts w:asciiTheme="minorHAnsi" w:hAnsiTheme="minorHAnsi"/>
        </w:rPr>
      </w:pPr>
    </w:p>
    <w:p w:rsidR="00D241D8" w:rsidRDefault="00D241D8" w:rsidP="00D241D8">
      <w:pPr>
        <w:pStyle w:val="Heading4"/>
      </w:pPr>
      <w:r>
        <w:t>China doesn</w:t>
      </w:r>
      <w:r w:rsidR="007A641C">
        <w:t>’t want to displace</w:t>
      </w:r>
      <w:r w:rsidR="00D34B88">
        <w:t xml:space="preserve"> </w:t>
      </w:r>
      <w:r w:rsidR="007A641C">
        <w:t>U.S. leadership --- i</w:t>
      </w:r>
      <w:r>
        <w:t>t benefits too much from it</w:t>
      </w:r>
    </w:p>
    <w:p w:rsidR="00D241D8" w:rsidRDefault="00D241D8" w:rsidP="00D241D8">
      <w:proofErr w:type="spellStart"/>
      <w:r w:rsidRPr="001D49C4">
        <w:rPr>
          <w:rStyle w:val="Style13ptBold"/>
        </w:rPr>
        <w:t>Babones</w:t>
      </w:r>
      <w:proofErr w:type="spellEnd"/>
      <w:r w:rsidRPr="001D49C4">
        <w:rPr>
          <w:rStyle w:val="Style13ptBold"/>
        </w:rPr>
        <w:t>, 17</w:t>
      </w:r>
      <w:r>
        <w:t xml:space="preserve"> --- Ph.D. from Johns Hopkins, professor at the University of Sydney, and an expert in the areas of Chinese and American economy and society(12/19/17, Salvatore, “Does China Really Pose A Threat To U.S. National Security?” </w:t>
      </w:r>
      <w:hyperlink r:id="rId85" w:anchor="4b219a4075e4" w:history="1">
        <w:r w:rsidRPr="003F578C">
          <w:rPr>
            <w:rStyle w:val="Hyperlink"/>
          </w:rPr>
          <w:t>https://www.forbes.com/sites/salvatorebabones/2017/12/19/does-china-really-pose-a-threat-to-us-national-security/#4b219a4075e4</w:t>
        </w:r>
      </w:hyperlink>
      <w:r>
        <w:t>, accessed on 6/18/18, JMP)</w:t>
      </w:r>
    </w:p>
    <w:p w:rsidR="00D241D8" w:rsidRDefault="00D241D8" w:rsidP="00D241D8">
      <w:r w:rsidRPr="0060383E">
        <w:rPr>
          <w:rStyle w:val="StyleUnderline"/>
        </w:rPr>
        <w:t>China is</w:t>
      </w:r>
      <w:r>
        <w:t xml:space="preserve"> an authoritarian one-party state that denies its own people the kinds of basic freedoms that Americans and other Westerners take for granted. It's </w:t>
      </w:r>
      <w:r w:rsidRPr="0060383E">
        <w:rPr>
          <w:rStyle w:val="StyleUnderline"/>
        </w:rPr>
        <w:t>often thought of as a regional bully that provokes its neighbors and ignores the rulings of international tribunals. China routinely breaks the rules of international diplomatic courtesy and military good sense.</w:t>
      </w:r>
      <w:r>
        <w:t xml:space="preserve"> This time last year it even stole a U.S. drone submarine.</w:t>
      </w:r>
    </w:p>
    <w:p w:rsidR="00D241D8" w:rsidRDefault="00D241D8" w:rsidP="00D241D8">
      <w:r>
        <w:t xml:space="preserve">None of that speaks well for China. </w:t>
      </w:r>
      <w:r w:rsidRPr="0060383E">
        <w:rPr>
          <w:rStyle w:val="StyleUnderline"/>
        </w:rPr>
        <w:t>China is a growing threat to its neighbors</w:t>
      </w:r>
      <w:r>
        <w:t xml:space="preserve">, particularly democratic Taiwan (vilified as a renegade province by China), U.S. treaty ally the Philippines, and China's communist rival, </w:t>
      </w:r>
      <w:proofErr w:type="gramStart"/>
      <w:r>
        <w:t>Vietnam</w:t>
      </w:r>
      <w:proofErr w:type="gramEnd"/>
      <w:r>
        <w:t xml:space="preserve">. </w:t>
      </w:r>
      <w:r w:rsidRPr="0060383E">
        <w:rPr>
          <w:rStyle w:val="StyleUnderline"/>
        </w:rPr>
        <w:t>But is it a threat to the</w:t>
      </w:r>
      <w:r>
        <w:t xml:space="preserve"> </w:t>
      </w:r>
      <w:r w:rsidRPr="0060383E">
        <w:rPr>
          <w:rStyle w:val="Emphasis"/>
        </w:rPr>
        <w:t>U</w:t>
      </w:r>
      <w:r>
        <w:t xml:space="preserve">nited </w:t>
      </w:r>
      <w:r w:rsidRPr="0060383E">
        <w:rPr>
          <w:rStyle w:val="Emphasis"/>
        </w:rPr>
        <w:t>S</w:t>
      </w:r>
      <w:r>
        <w:t>tates?</w:t>
      </w:r>
    </w:p>
    <w:p w:rsidR="00D241D8" w:rsidRDefault="00D241D8" w:rsidP="00D241D8">
      <w:r>
        <w:t>The Trump administration certainly thinks so. In its first National Security Strategy (NSS), released Monday, China is paired with Russia as a revisionist power that uses "technology, propaganda, and coercion to shape a world antithetical to [U.S.] interests and values."</w:t>
      </w:r>
    </w:p>
    <w:p w:rsidR="00D241D8" w:rsidRDefault="00D241D8" w:rsidP="00D241D8">
      <w:r>
        <w:t>What a change an administration makes. The Obama administration in its 2015 National Security Strategy welcomed "the rise of a stable, peaceful, and prosperous China." Obama criticized China for failing to "uphold international rules and norms" but emphasized that "the scope of [U.S.] cooperation with China is unprecedented."</w:t>
      </w:r>
    </w:p>
    <w:p w:rsidR="00D241D8" w:rsidRDefault="00D241D8" w:rsidP="00D241D8">
      <w:r w:rsidRPr="00F946F5">
        <w:rPr>
          <w:rStyle w:val="StyleUnderline"/>
        </w:rPr>
        <w:t>The strange thing about the change of tone is that</w:t>
      </w:r>
      <w:r>
        <w:t xml:space="preserve"> U.S. President Donald </w:t>
      </w:r>
      <w:r w:rsidRPr="00F946F5">
        <w:rPr>
          <w:rStyle w:val="StyleUnderline"/>
        </w:rPr>
        <w:t>Trump and</w:t>
      </w:r>
      <w:r>
        <w:t xml:space="preserve"> Chinese President </w:t>
      </w:r>
      <w:r w:rsidRPr="00F946F5">
        <w:rPr>
          <w:rStyle w:val="StyleUnderline"/>
        </w:rPr>
        <w:t>Xi</w:t>
      </w:r>
      <w:r>
        <w:t xml:space="preserve"> Jinping </w:t>
      </w:r>
      <w:r w:rsidRPr="00F946F5">
        <w:rPr>
          <w:rStyle w:val="StyleUnderline"/>
        </w:rPr>
        <w:t>seem to get along quite well. Trump needs Xi's cooperation on North Korea, and he seems to be getting it. Russia means trouble, certainly. But is China really so bad?</w:t>
      </w:r>
    </w:p>
    <w:p w:rsidR="00D241D8" w:rsidRDefault="00D241D8" w:rsidP="00D241D8">
      <w:r>
        <w:t>The view from Beijing</w:t>
      </w:r>
    </w:p>
    <w:p w:rsidR="00D241D8" w:rsidRDefault="00D241D8" w:rsidP="00D241D8">
      <w:r w:rsidRPr="006107E0">
        <w:rPr>
          <w:rStyle w:val="StyleUnderline"/>
        </w:rPr>
        <w:t>While the international press has jumped all over Trump's condemnation of China, the People's Daily, the official newspaper of the Chinese Communist Party, shrugged it off.</w:t>
      </w:r>
      <w:r>
        <w:t xml:space="preserve"> They reported on the NSS but didn't even mention that China had been criticized. That's a far cry from the shrill counterattacks that are China's usual stock-in-trade.</w:t>
      </w:r>
    </w:p>
    <w:p w:rsidR="00D241D8" w:rsidRDefault="00D241D8" w:rsidP="00D241D8">
      <w:r>
        <w:t>Why is China so complacent in the face of the Trump administration's accusations? It could be because China knows that, unlike smaller countries, the U.S. can't be bullied. Still, that didn't stop China from bullying the Obama administration.</w:t>
      </w:r>
    </w:p>
    <w:p w:rsidR="00D241D8" w:rsidRDefault="00D241D8" w:rsidP="00D241D8">
      <w:r w:rsidRPr="006107E0">
        <w:rPr>
          <w:rStyle w:val="StyleUnderline"/>
        </w:rPr>
        <w:t xml:space="preserve">More likely, it's because </w:t>
      </w:r>
      <w:r w:rsidRPr="006107E0">
        <w:rPr>
          <w:rStyle w:val="Emphasis"/>
        </w:rPr>
        <w:t>China doesn't really see itself as a rival to the</w:t>
      </w:r>
      <w:r>
        <w:t xml:space="preserve"> </w:t>
      </w:r>
      <w:r w:rsidRPr="006107E0">
        <w:rPr>
          <w:rStyle w:val="Emphasis"/>
        </w:rPr>
        <w:t>U</w:t>
      </w:r>
      <w:r>
        <w:t xml:space="preserve">nited </w:t>
      </w:r>
      <w:r w:rsidRPr="006107E0">
        <w:rPr>
          <w:rStyle w:val="Emphasis"/>
        </w:rPr>
        <w:t>S</w:t>
      </w:r>
      <w:r>
        <w:t>tates. M</w:t>
      </w:r>
      <w:r w:rsidRPr="006107E0">
        <w:rPr>
          <w:rStyle w:val="StyleUnderline"/>
        </w:rPr>
        <w:t xml:space="preserve">ost of China's foreign policy establishment was educated in the United States and many of them have internalized American viewpoints as their own. They are ambitious to increase China's power and influence in the world, certainly, but </w:t>
      </w:r>
      <w:r w:rsidRPr="006107E0">
        <w:rPr>
          <w:rStyle w:val="Emphasis"/>
        </w:rPr>
        <w:t>for many of them the whole idea that China could take on the</w:t>
      </w:r>
      <w:r w:rsidRPr="006107E0">
        <w:rPr>
          <w:rStyle w:val="StyleUnderline"/>
        </w:rPr>
        <w:t xml:space="preserve"> </w:t>
      </w:r>
      <w:r w:rsidRPr="006107E0">
        <w:rPr>
          <w:rStyle w:val="Emphasis"/>
        </w:rPr>
        <w:t>U</w:t>
      </w:r>
      <w:r>
        <w:t xml:space="preserve">nited </w:t>
      </w:r>
      <w:r w:rsidRPr="006107E0">
        <w:rPr>
          <w:rStyle w:val="Emphasis"/>
        </w:rPr>
        <w:t>S</w:t>
      </w:r>
      <w:r>
        <w:t xml:space="preserve">tates </w:t>
      </w:r>
      <w:r w:rsidRPr="006107E0">
        <w:rPr>
          <w:rStyle w:val="Emphasis"/>
        </w:rPr>
        <w:t>is ludicrous</w:t>
      </w:r>
      <w:r>
        <w:t>.</w:t>
      </w:r>
    </w:p>
    <w:p w:rsidR="00D241D8" w:rsidRDefault="00D241D8" w:rsidP="00D241D8">
      <w:r w:rsidRPr="00561D43">
        <w:rPr>
          <w:rStyle w:val="StyleUnderline"/>
        </w:rPr>
        <w:t>Remember that more than 300,000 Chinese students are currently studying in the</w:t>
      </w:r>
      <w:r>
        <w:t xml:space="preserve"> </w:t>
      </w:r>
      <w:r w:rsidRPr="00561D43">
        <w:rPr>
          <w:rStyle w:val="Emphasis"/>
        </w:rPr>
        <w:t>U</w:t>
      </w:r>
      <w:r>
        <w:t xml:space="preserve">nited </w:t>
      </w:r>
      <w:r w:rsidRPr="00561D43">
        <w:rPr>
          <w:rStyle w:val="Emphasis"/>
        </w:rPr>
        <w:t>S</w:t>
      </w:r>
      <w:r>
        <w:t xml:space="preserve">tates, </w:t>
      </w:r>
      <w:r w:rsidRPr="00561D43">
        <w:rPr>
          <w:rStyle w:val="StyleUnderline"/>
        </w:rPr>
        <w:t>and several million more are alumni of U.S. universities, including the children of many of China's top Communist Party officials</w:t>
      </w:r>
      <w:r>
        <w:t>. Xi Jinping's own daughter studied at Harvard. Perhaps as many as 100,000 Chinese mothers travel to the U.S. every year to give birth in American hospitals so that their children will become U.S. citizens (no one knows the exact number).</w:t>
      </w:r>
    </w:p>
    <w:p w:rsidR="00D241D8" w:rsidRPr="00561D43" w:rsidRDefault="00D241D8" w:rsidP="00D241D8">
      <w:pPr>
        <w:rPr>
          <w:rStyle w:val="StyleUnderline"/>
        </w:rPr>
      </w:pPr>
      <w:r w:rsidRPr="00561D43">
        <w:rPr>
          <w:rStyle w:val="StyleUnderline"/>
        </w:rPr>
        <w:t xml:space="preserve">Meanwhile nearly everyone in China uses a mobile phone that runs either iOS or Android. They drink their coffee at Starbucks and learn English by watching The Big Bang Theory. </w:t>
      </w:r>
      <w:r w:rsidRPr="00561D43">
        <w:rPr>
          <w:rStyle w:val="Emphasis"/>
        </w:rPr>
        <w:t>China's elite are not people who dream of conquering America. They are people who dream of succeeding in America's world.</w:t>
      </w:r>
    </w:p>
    <w:p w:rsidR="00D241D8" w:rsidRDefault="00D241D8" w:rsidP="00D241D8">
      <w:r>
        <w:t>Not really a threat, not quite a partner</w:t>
      </w:r>
    </w:p>
    <w:p w:rsidR="00D241D8" w:rsidRDefault="00D241D8" w:rsidP="00D241D8">
      <w:r>
        <w:t xml:space="preserve">The accusations leveled at China in the Trump's 2017 NSS seem fair enough. It is almost certain that China does steal the intellectual property of American companies. </w:t>
      </w:r>
      <w:r w:rsidRPr="00FE46F2">
        <w:rPr>
          <w:rStyle w:val="StyleUnderline"/>
        </w:rPr>
        <w:t xml:space="preserve">China almost certainly does seek to realign the Indo-Pacific region in its favor. China really is investing billions in infrastructure development around the world. But </w:t>
      </w:r>
      <w:r w:rsidRPr="00105185">
        <w:rPr>
          <w:rStyle w:val="Emphasis"/>
        </w:rPr>
        <w:t>none of this seriously threatens the security of the</w:t>
      </w:r>
      <w:r>
        <w:t xml:space="preserve"> </w:t>
      </w:r>
      <w:r w:rsidRPr="00FE46F2">
        <w:rPr>
          <w:rStyle w:val="Emphasis"/>
        </w:rPr>
        <w:t>U</w:t>
      </w:r>
      <w:r>
        <w:t xml:space="preserve">nited </w:t>
      </w:r>
      <w:r w:rsidRPr="00FE46F2">
        <w:rPr>
          <w:rStyle w:val="Emphasis"/>
        </w:rPr>
        <w:t>S</w:t>
      </w:r>
      <w:r>
        <w:t>tates.</w:t>
      </w:r>
    </w:p>
    <w:p w:rsidR="00D241D8" w:rsidRDefault="00D241D8" w:rsidP="00D241D8">
      <w:r w:rsidRPr="00105185">
        <w:rPr>
          <w:rStyle w:val="StyleUnderline"/>
        </w:rPr>
        <w:t xml:space="preserve">On the other side of the balance sheet, China seems to be cooperating with the U.S. on North Korea, China has declined to endorse Russia's annexation of Crimea, and </w:t>
      </w:r>
      <w:r w:rsidRPr="00105185">
        <w:rPr>
          <w:rStyle w:val="Emphasis"/>
        </w:rPr>
        <w:t>China repeatedly stresses its desire to cooperate with the</w:t>
      </w:r>
      <w:r>
        <w:t xml:space="preserve"> </w:t>
      </w:r>
      <w:r w:rsidRPr="00105185">
        <w:rPr>
          <w:rStyle w:val="Emphasis"/>
        </w:rPr>
        <w:t>U</w:t>
      </w:r>
      <w:r>
        <w:t xml:space="preserve">nited </w:t>
      </w:r>
      <w:r w:rsidRPr="00105185">
        <w:rPr>
          <w:rStyle w:val="Emphasis"/>
        </w:rPr>
        <w:t>S</w:t>
      </w:r>
      <w:r>
        <w:t xml:space="preserve">tates </w:t>
      </w:r>
      <w:r w:rsidRPr="00105185">
        <w:rPr>
          <w:rStyle w:val="StyleUnderline"/>
        </w:rPr>
        <w:t>in international affairs.</w:t>
      </w:r>
      <w:r>
        <w:t xml:space="preserve"> That's not a lot to go on, but it's a much better record than Russia's. </w:t>
      </w:r>
      <w:r w:rsidRPr="00105185">
        <w:rPr>
          <w:rStyle w:val="StyleUnderline"/>
        </w:rPr>
        <w:t>It doesn't seem to mark China out as an irreconcilable opponent.</w:t>
      </w:r>
    </w:p>
    <w:p w:rsidR="00D241D8" w:rsidRPr="00B644BA" w:rsidRDefault="00D241D8" w:rsidP="00D241D8">
      <w:r>
        <w:t xml:space="preserve">All in all, China's leaders partner with the United States when it is in their interest to do so and push back against the United States when they can. They would love to detach American allies from the U.S. side, and are willing to use both bribery and intimidation to do so. But </w:t>
      </w:r>
      <w:r w:rsidRPr="00105185">
        <w:rPr>
          <w:rStyle w:val="Emphasis"/>
        </w:rPr>
        <w:t>unlike Russia's leaders, China's leaders want to succeed in the American world-system, not overthrow it</w:t>
      </w:r>
      <w:r>
        <w:t>. When it comes time to send their kids to college, China's elites will take the Ivy League over Moscow State University every time.</w:t>
      </w:r>
    </w:p>
    <w:p w:rsidR="00D241D8" w:rsidRPr="00A3215B" w:rsidRDefault="00D241D8" w:rsidP="002A60F0">
      <w:pPr>
        <w:rPr>
          <w:rFonts w:asciiTheme="minorHAnsi" w:hAnsiTheme="minorHAnsi"/>
        </w:rPr>
      </w:pPr>
    </w:p>
    <w:p w:rsidR="002A60F0" w:rsidRPr="00A3215B" w:rsidRDefault="002A60F0" w:rsidP="002A60F0">
      <w:pPr>
        <w:pStyle w:val="Heading3"/>
        <w:rPr>
          <w:rFonts w:asciiTheme="minorHAnsi" w:hAnsiTheme="minorHAnsi"/>
        </w:rPr>
      </w:pPr>
      <w:r w:rsidRPr="00A3215B">
        <w:rPr>
          <w:rFonts w:asciiTheme="minorHAnsi" w:hAnsiTheme="minorHAnsi"/>
        </w:rPr>
        <w:t>AT: Artificial Intelligence</w:t>
      </w:r>
      <w:r w:rsidR="005074B1">
        <w:rPr>
          <w:rFonts w:asciiTheme="minorHAnsi" w:hAnsiTheme="minorHAnsi"/>
        </w:rPr>
        <w:t xml:space="preserve"> – Collaboration Not Competition</w:t>
      </w:r>
    </w:p>
    <w:p w:rsidR="002A60F0" w:rsidRPr="00A3215B" w:rsidRDefault="002A60F0" w:rsidP="002A60F0">
      <w:pPr>
        <w:rPr>
          <w:rFonts w:asciiTheme="minorHAnsi" w:hAnsiTheme="minorHAnsi"/>
        </w:rPr>
      </w:pPr>
    </w:p>
    <w:p w:rsidR="00144C85" w:rsidRPr="00A3215B" w:rsidRDefault="00144C85" w:rsidP="00144C85">
      <w:pPr>
        <w:pStyle w:val="Heading4"/>
        <w:rPr>
          <w:rFonts w:asciiTheme="minorHAnsi" w:hAnsiTheme="minorHAnsi"/>
        </w:rPr>
      </w:pPr>
      <w:r w:rsidRPr="00A3215B">
        <w:rPr>
          <w:rFonts w:asciiTheme="minorHAnsi" w:hAnsiTheme="minorHAnsi"/>
        </w:rPr>
        <w:t xml:space="preserve">There will be </w:t>
      </w:r>
      <w:r w:rsidR="00642A4B">
        <w:rPr>
          <w:rFonts w:asciiTheme="minorHAnsi" w:hAnsiTheme="minorHAnsi"/>
        </w:rPr>
        <w:t xml:space="preserve">more </w:t>
      </w:r>
      <w:r w:rsidRPr="00A3215B">
        <w:rPr>
          <w:rFonts w:asciiTheme="minorHAnsi" w:hAnsiTheme="minorHAnsi"/>
        </w:rPr>
        <w:t>collaboration</w:t>
      </w:r>
      <w:r w:rsidR="00642A4B">
        <w:rPr>
          <w:rFonts w:asciiTheme="minorHAnsi" w:hAnsiTheme="minorHAnsi"/>
        </w:rPr>
        <w:t xml:space="preserve"> than c</w:t>
      </w:r>
      <w:r w:rsidR="00A2654E" w:rsidRPr="00A3215B">
        <w:rPr>
          <w:rFonts w:asciiTheme="minorHAnsi" w:hAnsiTheme="minorHAnsi"/>
        </w:rPr>
        <w:t>ompetition</w:t>
      </w:r>
      <w:r w:rsidRPr="00A3215B">
        <w:rPr>
          <w:rFonts w:asciiTheme="minorHAnsi" w:hAnsiTheme="minorHAnsi"/>
        </w:rPr>
        <w:t xml:space="preserve"> on A.I.</w:t>
      </w:r>
    </w:p>
    <w:p w:rsidR="00144C85" w:rsidRPr="00A3215B" w:rsidRDefault="00144C85" w:rsidP="00144C85">
      <w:pPr>
        <w:rPr>
          <w:rFonts w:asciiTheme="minorHAnsi" w:hAnsiTheme="minorHAnsi"/>
        </w:rPr>
      </w:pPr>
      <w:proofErr w:type="spellStart"/>
      <w:r w:rsidRPr="00A3215B">
        <w:rPr>
          <w:rStyle w:val="Style13ptBold"/>
          <w:rFonts w:asciiTheme="minorHAnsi" w:hAnsiTheme="minorHAnsi"/>
        </w:rPr>
        <w:t>Barhat</w:t>
      </w:r>
      <w:proofErr w:type="spellEnd"/>
      <w:r w:rsidRPr="00A3215B">
        <w:rPr>
          <w:rStyle w:val="Style13ptBold"/>
          <w:rFonts w:asciiTheme="minorHAnsi" w:hAnsiTheme="minorHAnsi"/>
        </w:rPr>
        <w:t>, 5/4/18</w:t>
      </w:r>
      <w:r w:rsidRPr="00A3215B">
        <w:rPr>
          <w:rFonts w:asciiTheme="minorHAnsi" w:hAnsiTheme="minorHAnsi"/>
        </w:rPr>
        <w:t xml:space="preserve"> --- Toronto-based financial writer specializing in investing, personal finance and other areas of the financial services industry (</w:t>
      </w:r>
      <w:proofErr w:type="spellStart"/>
      <w:r w:rsidRPr="00A3215B">
        <w:rPr>
          <w:rFonts w:asciiTheme="minorHAnsi" w:hAnsiTheme="minorHAnsi"/>
        </w:rPr>
        <w:t>Vikram</w:t>
      </w:r>
      <w:proofErr w:type="spellEnd"/>
      <w:r w:rsidRPr="00A3215B">
        <w:rPr>
          <w:rFonts w:asciiTheme="minorHAnsi" w:hAnsiTheme="minorHAnsi"/>
        </w:rPr>
        <w:t xml:space="preserve">, “China is determined to steal A.I. crown from US and nothing, not even a trade war, will stop it,” </w:t>
      </w:r>
      <w:hyperlink r:id="rId86" w:history="1">
        <w:r w:rsidRPr="00A3215B">
          <w:rPr>
            <w:rStyle w:val="Hyperlink"/>
            <w:rFonts w:asciiTheme="minorHAnsi" w:hAnsiTheme="minorHAnsi"/>
          </w:rPr>
          <w:t>https://www.cnbc.com/2018/05/04/china-aims-to-steal-us-a-i-crown-and-not-even-trade-war-will-stop-it.html</w:t>
        </w:r>
      </w:hyperlink>
      <w:r w:rsidRPr="00A3215B">
        <w:rPr>
          <w:rFonts w:asciiTheme="minorHAnsi" w:hAnsiTheme="minorHAnsi"/>
        </w:rPr>
        <w:t>, accessed on 5/31/18, JMP)</w:t>
      </w:r>
    </w:p>
    <w:p w:rsidR="00144C85" w:rsidRPr="00A3215B" w:rsidRDefault="00144C85" w:rsidP="00144C85">
      <w:pPr>
        <w:rPr>
          <w:rFonts w:asciiTheme="minorHAnsi" w:hAnsiTheme="minorHAnsi"/>
        </w:rPr>
      </w:pPr>
      <w:r w:rsidRPr="00A3215B">
        <w:rPr>
          <w:rStyle w:val="StyleUnderline"/>
          <w:rFonts w:asciiTheme="minorHAnsi" w:hAnsiTheme="minorHAnsi"/>
        </w:rPr>
        <w:t xml:space="preserve">There is plenty of space for collaboration and scientific exchange. "As China races to close the gaps in its A.I. capabilities, a closer look at the sector also shows more cross-pollination between the superpower [the U.S.] and the emerging challenger than the casual observer might expect," </w:t>
      </w:r>
      <w:r w:rsidRPr="00A3215B">
        <w:rPr>
          <w:rFonts w:asciiTheme="minorHAnsi" w:hAnsiTheme="minorHAnsi"/>
        </w:rPr>
        <w:t>the Eurasia Group wrote in a recent whitepaper.</w:t>
      </w:r>
    </w:p>
    <w:p w:rsidR="00144C85" w:rsidRPr="00A3215B" w:rsidRDefault="00144C85" w:rsidP="00144C85">
      <w:pPr>
        <w:rPr>
          <w:rFonts w:asciiTheme="minorHAnsi" w:hAnsiTheme="minorHAnsi"/>
        </w:rPr>
      </w:pPr>
      <w:r w:rsidRPr="00A3215B">
        <w:rPr>
          <w:rFonts w:asciiTheme="minorHAnsi" w:hAnsiTheme="minorHAnsi"/>
        </w:rPr>
        <w:t xml:space="preserve">Matt </w:t>
      </w:r>
      <w:r w:rsidRPr="00A3215B">
        <w:rPr>
          <w:rStyle w:val="StyleUnderline"/>
          <w:rFonts w:asciiTheme="minorHAnsi" w:hAnsiTheme="minorHAnsi"/>
        </w:rPr>
        <w:t xml:space="preserve">Scott, co-founder and chief technology officer for Chinese A.I. </w:t>
      </w:r>
      <w:proofErr w:type="gramStart"/>
      <w:r w:rsidRPr="00A3215B">
        <w:rPr>
          <w:rStyle w:val="StyleUnderline"/>
          <w:rFonts w:asciiTheme="minorHAnsi" w:hAnsiTheme="minorHAnsi"/>
        </w:rPr>
        <w:t>company</w:t>
      </w:r>
      <w:proofErr w:type="gramEnd"/>
      <w:r w:rsidRPr="00A3215B">
        <w:rPr>
          <w:rStyle w:val="StyleUnderline"/>
          <w:rFonts w:asciiTheme="minorHAnsi" w:hAnsiTheme="minorHAnsi"/>
        </w:rPr>
        <w:t xml:space="preserve"> </w:t>
      </w:r>
      <w:proofErr w:type="spellStart"/>
      <w:r w:rsidRPr="00A3215B">
        <w:rPr>
          <w:rStyle w:val="StyleUnderline"/>
          <w:rFonts w:asciiTheme="minorHAnsi" w:hAnsiTheme="minorHAnsi"/>
        </w:rPr>
        <w:t>Malong</w:t>
      </w:r>
      <w:proofErr w:type="spellEnd"/>
      <w:r w:rsidRPr="00A3215B">
        <w:rPr>
          <w:rStyle w:val="StyleUnderline"/>
          <w:rFonts w:asciiTheme="minorHAnsi" w:hAnsiTheme="minorHAnsi"/>
        </w:rPr>
        <w:t xml:space="preserve"> Technologies</w:t>
      </w:r>
      <w:r w:rsidRPr="00A3215B">
        <w:rPr>
          <w:rFonts w:asciiTheme="minorHAnsi" w:hAnsiTheme="minorHAnsi"/>
        </w:rPr>
        <w:t xml:space="preserve">, which has offices in Shenzhen, Beijing and Shanghai, </w:t>
      </w:r>
      <w:r w:rsidRPr="00A3215B">
        <w:rPr>
          <w:rStyle w:val="StyleUnderline"/>
          <w:rFonts w:asciiTheme="minorHAnsi" w:hAnsiTheme="minorHAnsi"/>
        </w:rPr>
        <w:t xml:space="preserve">says </w:t>
      </w:r>
      <w:r w:rsidRPr="00A3215B">
        <w:rPr>
          <w:rStyle w:val="Emphasis"/>
          <w:rFonts w:asciiTheme="minorHAnsi" w:hAnsiTheme="minorHAnsi"/>
        </w:rPr>
        <w:t>there is a sense of collaboration in the field that cuts across borders</w:t>
      </w:r>
      <w:r w:rsidRPr="00A3215B">
        <w:rPr>
          <w:rStyle w:val="StyleUnderline"/>
          <w:rFonts w:asciiTheme="minorHAnsi" w:hAnsiTheme="minorHAnsi"/>
        </w:rPr>
        <w:t>. "Irrespective of where we're located, we are aware of each other's work,"</w:t>
      </w:r>
      <w:r w:rsidRPr="00A3215B">
        <w:rPr>
          <w:rFonts w:asciiTheme="minorHAnsi" w:hAnsiTheme="minorHAnsi"/>
        </w:rPr>
        <w:t xml:space="preserve"> he said. </w:t>
      </w:r>
      <w:r w:rsidRPr="00A3215B">
        <w:rPr>
          <w:rStyle w:val="StyleUnderline"/>
          <w:rFonts w:asciiTheme="minorHAnsi" w:hAnsiTheme="minorHAnsi"/>
        </w:rPr>
        <w:t>"Sometimes we collaborate, challenging one another and inspired by one another."</w:t>
      </w:r>
    </w:p>
    <w:p w:rsidR="00144C85" w:rsidRPr="00A3215B" w:rsidRDefault="00144C85" w:rsidP="00144C85">
      <w:pPr>
        <w:rPr>
          <w:rFonts w:asciiTheme="minorHAnsi" w:hAnsiTheme="minorHAnsi"/>
        </w:rPr>
      </w:pPr>
      <w:r w:rsidRPr="00A3215B">
        <w:rPr>
          <w:rFonts w:asciiTheme="minorHAnsi" w:hAnsiTheme="minorHAnsi"/>
        </w:rPr>
        <w:t>Scott, a New Yorker who worked on machine learning at Microsoft for 10 years before relocating to China, said the idea of walling off regions of the global A.I. community would result only in the withering and dying of enterprises.</w:t>
      </w:r>
    </w:p>
    <w:p w:rsidR="00144C85" w:rsidRPr="00A3215B" w:rsidRDefault="00144C85" w:rsidP="00144C85">
      <w:pPr>
        <w:rPr>
          <w:rFonts w:asciiTheme="minorHAnsi" w:hAnsiTheme="minorHAnsi"/>
        </w:rPr>
      </w:pPr>
      <w:r w:rsidRPr="00EC521F">
        <w:rPr>
          <w:rStyle w:val="Emphasis"/>
        </w:rPr>
        <w:t>"There's a mutual interdependence based on transparency in pursuit of the best ideas that contribute the most to humanity,"</w:t>
      </w:r>
      <w:r w:rsidRPr="00A3215B">
        <w:rPr>
          <w:rFonts w:asciiTheme="minorHAnsi" w:hAnsiTheme="minorHAnsi"/>
        </w:rPr>
        <w:t xml:space="preserve"> he said. </w:t>
      </w:r>
      <w:r w:rsidRPr="00EC521F">
        <w:rPr>
          <w:rStyle w:val="Emphasis"/>
        </w:rPr>
        <w:t>"That is what drives progress more than any competition at a national or international level."</w:t>
      </w:r>
    </w:p>
    <w:p w:rsidR="00144C85" w:rsidRPr="00A3215B" w:rsidRDefault="00144C85" w:rsidP="002A60F0">
      <w:pPr>
        <w:rPr>
          <w:rFonts w:asciiTheme="minorHAnsi" w:hAnsiTheme="minorHAnsi"/>
        </w:rPr>
      </w:pPr>
    </w:p>
    <w:p w:rsidR="00A61935" w:rsidRPr="00A3215B" w:rsidRDefault="00A61935" w:rsidP="00A61935">
      <w:pPr>
        <w:pStyle w:val="Heading2"/>
        <w:rPr>
          <w:rFonts w:asciiTheme="minorHAnsi" w:hAnsiTheme="minorHAnsi"/>
        </w:rPr>
      </w:pPr>
      <w:r w:rsidRPr="00A3215B">
        <w:rPr>
          <w:rFonts w:asciiTheme="minorHAnsi" w:hAnsiTheme="minorHAnsi"/>
        </w:rPr>
        <w:t>China Brain Drain</w:t>
      </w:r>
      <w:r w:rsidR="006634D4">
        <w:rPr>
          <w:rFonts w:asciiTheme="minorHAnsi" w:hAnsiTheme="minorHAnsi"/>
        </w:rPr>
        <w:t xml:space="preserve"> </w:t>
      </w:r>
      <w:proofErr w:type="spellStart"/>
      <w:r w:rsidR="006634D4">
        <w:rPr>
          <w:rFonts w:asciiTheme="minorHAnsi" w:hAnsiTheme="minorHAnsi"/>
        </w:rPr>
        <w:t>Disad</w:t>
      </w:r>
      <w:proofErr w:type="spellEnd"/>
    </w:p>
    <w:p w:rsidR="00A61935" w:rsidRPr="00A3215B" w:rsidRDefault="00A61935" w:rsidP="00A61935">
      <w:pPr>
        <w:rPr>
          <w:rFonts w:asciiTheme="minorHAnsi" w:hAnsiTheme="minorHAnsi"/>
        </w:rPr>
      </w:pPr>
    </w:p>
    <w:p w:rsidR="00A61935" w:rsidRPr="00A3215B" w:rsidRDefault="00A61935" w:rsidP="00A61935">
      <w:pPr>
        <w:pStyle w:val="Heading3"/>
        <w:rPr>
          <w:rFonts w:asciiTheme="minorHAnsi" w:hAnsiTheme="minorHAnsi"/>
        </w:rPr>
      </w:pPr>
      <w:r w:rsidRPr="00A3215B">
        <w:rPr>
          <w:rFonts w:asciiTheme="minorHAnsi" w:hAnsiTheme="minorHAnsi"/>
        </w:rPr>
        <w:t>1nc DA China Brain Drain – OBOR</w:t>
      </w:r>
    </w:p>
    <w:p w:rsidR="00A61935" w:rsidRPr="00A3215B" w:rsidRDefault="00A61935" w:rsidP="00A61935">
      <w:pPr>
        <w:rPr>
          <w:rFonts w:asciiTheme="minorHAnsi" w:hAnsiTheme="minorHAnsi"/>
        </w:rPr>
      </w:pPr>
    </w:p>
    <w:p w:rsidR="00A61935" w:rsidRPr="00A3215B" w:rsidRDefault="00A61935" w:rsidP="00A61935">
      <w:pPr>
        <w:pStyle w:val="Heading4"/>
        <w:rPr>
          <w:rFonts w:asciiTheme="minorHAnsi" w:hAnsiTheme="minorHAnsi"/>
        </w:rPr>
      </w:pPr>
      <w:r w:rsidRPr="00A3215B">
        <w:rPr>
          <w:rFonts w:asciiTheme="minorHAnsi" w:hAnsiTheme="minorHAnsi"/>
        </w:rPr>
        <w:t>Immigration restrictions give China the opportunity to attract talent – that’s key to Chinese innovation and successful completion of OBOR</w:t>
      </w:r>
    </w:p>
    <w:p w:rsidR="00A61935" w:rsidRPr="00A3215B" w:rsidRDefault="00A61935" w:rsidP="00A61935">
      <w:pPr>
        <w:rPr>
          <w:rFonts w:asciiTheme="minorHAnsi" w:hAnsiTheme="minorHAnsi"/>
        </w:rPr>
      </w:pPr>
      <w:r w:rsidRPr="00A3215B">
        <w:rPr>
          <w:rStyle w:val="Style13ptBold"/>
          <w:rFonts w:asciiTheme="minorHAnsi" w:hAnsiTheme="minorHAnsi"/>
        </w:rPr>
        <w:t>Wang, 17</w:t>
      </w:r>
      <w:r w:rsidRPr="00A3215B">
        <w:rPr>
          <w:rFonts w:asciiTheme="minorHAnsi" w:hAnsiTheme="minorHAnsi"/>
          <w:b/>
        </w:rPr>
        <w:t xml:space="preserve"> - </w:t>
      </w:r>
      <w:r w:rsidRPr="00A3215B">
        <w:rPr>
          <w:rFonts w:asciiTheme="minorHAnsi" w:hAnsiTheme="minorHAnsi"/>
        </w:rPr>
        <w:t xml:space="preserve"> Wang </w:t>
      </w:r>
      <w:proofErr w:type="spellStart"/>
      <w:r w:rsidRPr="00A3215B">
        <w:rPr>
          <w:rFonts w:asciiTheme="minorHAnsi" w:hAnsiTheme="minorHAnsi"/>
        </w:rPr>
        <w:t>Huiyao</w:t>
      </w:r>
      <w:proofErr w:type="spellEnd"/>
      <w:r w:rsidRPr="00A3215B">
        <w:rPr>
          <w:rFonts w:asciiTheme="minorHAnsi" w:hAnsiTheme="minorHAnsi"/>
        </w:rPr>
        <w:t xml:space="preserve">, researcher for the Center for China &amp; </w:t>
      </w:r>
      <w:proofErr w:type="spellStart"/>
      <w:r w:rsidRPr="00A3215B">
        <w:rPr>
          <w:rFonts w:asciiTheme="minorHAnsi" w:hAnsiTheme="minorHAnsi"/>
        </w:rPr>
        <w:t>Globalization</w:t>
      </w:r>
      <w:r w:rsidRPr="00A3215B">
        <w:rPr>
          <w:rFonts w:asciiTheme="minorHAnsi" w:eastAsia="MS Gothic" w:hAnsiTheme="minorHAnsi" w:cs="MS Gothic"/>
        </w:rPr>
        <w:t>,</w:t>
      </w:r>
      <w:r w:rsidRPr="00A3215B">
        <w:rPr>
          <w:rFonts w:asciiTheme="minorHAnsi" w:hAnsiTheme="minorHAnsi"/>
        </w:rPr>
        <w:t>a</w:t>
      </w:r>
      <w:proofErr w:type="spellEnd"/>
      <w:r w:rsidRPr="00A3215B">
        <w:rPr>
          <w:rFonts w:asciiTheme="minorHAnsi" w:hAnsiTheme="minorHAnsi"/>
        </w:rPr>
        <w:t xml:space="preserve"> leading Chinese global think tank dedicated to the areas of China and globalization studies, the globalization of Chinese talent and the globalization of Chinese enterprises (“Seize Timing of USA Tightening Restrictions on Immigration” Feb,  </w:t>
      </w:r>
      <w:hyperlink r:id="rId87" w:history="1">
        <w:r w:rsidRPr="00A3215B">
          <w:rPr>
            <w:rStyle w:val="Hyperlink"/>
            <w:rFonts w:asciiTheme="minorHAnsi" w:hAnsiTheme="minorHAnsi"/>
          </w:rPr>
          <w:t>http://en.ccg.org.cn/wp-content/uploads/2017/04/CCG-Report%EF%BC%9ASeize-Timing-of-USA-Tightening-Restrictions-on-Immigration-Adopt-More-Open-Policies-to-Attract-InternationalTalent-.pdf</w:t>
        </w:r>
      </w:hyperlink>
    </w:p>
    <w:p w:rsidR="00A61935" w:rsidRPr="00A3215B" w:rsidRDefault="00A61935" w:rsidP="00A61935">
      <w:pPr>
        <w:rPr>
          <w:rFonts w:asciiTheme="minorHAnsi" w:hAnsiTheme="minorHAnsi"/>
        </w:rPr>
      </w:pPr>
      <w:r w:rsidRPr="00A3215B">
        <w:rPr>
          <w:rFonts w:asciiTheme="minorHAnsi" w:hAnsiTheme="minorHAnsi"/>
        </w:rPr>
        <w:t xml:space="preserve">Since the Sept. 11th terrorist attack, the US government has tightened up immigration policies, and the situation was even exacerbated by the financial crisis afterwards. After President Donald Trump was sworn in, he rolled out more policies against globalization and focused on America’s </w:t>
      </w:r>
      <w:proofErr w:type="spellStart"/>
      <w:r w:rsidRPr="00A3215B">
        <w:rPr>
          <w:rFonts w:asciiTheme="minorHAnsi" w:hAnsiTheme="minorHAnsi"/>
        </w:rPr>
        <w:t>interest.The</w:t>
      </w:r>
      <w:proofErr w:type="spellEnd"/>
      <w:r w:rsidRPr="00A3215B">
        <w:rPr>
          <w:rFonts w:asciiTheme="minorHAnsi" w:hAnsiTheme="minorHAnsi"/>
        </w:rPr>
        <w:t xml:space="preserve"> US President believes immigrants are a key reason for terrorism that threatens the US homeland security and also for the unemployment problem. On January 27th, 2017, President Trump signed an Executive Order titled “Protecting the Nation from foreign </w:t>
      </w:r>
      <w:proofErr w:type="gramStart"/>
      <w:r w:rsidRPr="00A3215B">
        <w:rPr>
          <w:rFonts w:asciiTheme="minorHAnsi" w:hAnsiTheme="minorHAnsi"/>
        </w:rPr>
        <w:t>terrorists</w:t>
      </w:r>
      <w:proofErr w:type="gramEnd"/>
      <w:r w:rsidRPr="00A3215B">
        <w:rPr>
          <w:rFonts w:asciiTheme="minorHAnsi" w:hAnsiTheme="minorHAnsi"/>
        </w:rPr>
        <w:t xml:space="preserve"> entry into the United States” (the </w:t>
      </w:r>
      <w:proofErr w:type="spellStart"/>
      <w:r w:rsidRPr="00A3215B">
        <w:rPr>
          <w:rFonts w:asciiTheme="minorHAnsi" w:hAnsiTheme="minorHAnsi"/>
        </w:rPr>
        <w:t>socalled</w:t>
      </w:r>
      <w:proofErr w:type="spellEnd"/>
      <w:r w:rsidRPr="00A3215B">
        <w:rPr>
          <w:rFonts w:asciiTheme="minorHAnsi" w:hAnsiTheme="minorHAnsi"/>
        </w:rPr>
        <w:t xml:space="preserve"> “Muslim ban”). The measure prohibited for a period of three months the entry into the US of citizens from seven countries. The ban halted the Refugees Admission Program for 120 days, and suspended indefinitely the reestablishment in the USA of a Syrian refugee program launched by the Obama administration. Besides, the US media revealed that Trump government also intended to issue a decree to cancel the H1-B Visa Lottery system that prioritizes foreign students graduating from the US higher education institutions. The Draft Decree also was reported to revoke the Obama administration’s policy to extend from 12 to 36 months the STEM OPT (Optional Practical Training for students with Science, Technology, </w:t>
      </w:r>
      <w:proofErr w:type="gramStart"/>
      <w:r w:rsidRPr="00A3215B">
        <w:rPr>
          <w:rFonts w:asciiTheme="minorHAnsi" w:hAnsiTheme="minorHAnsi"/>
        </w:rPr>
        <w:t>Engineering</w:t>
      </w:r>
      <w:proofErr w:type="gramEnd"/>
      <w:r w:rsidRPr="00A3215B">
        <w:rPr>
          <w:rFonts w:asciiTheme="minorHAnsi" w:hAnsiTheme="minorHAnsi"/>
        </w:rPr>
        <w:t xml:space="preserve"> and Mathematics degrees). These new immigration policy measures encountered strong opposition both at home and abroad, especially the science and technology community. Even though the American Federal Judiciary has blocked the “Muslim ban”, </w:t>
      </w:r>
      <w:r w:rsidRPr="00A3215B">
        <w:rPr>
          <w:rStyle w:val="StyleUnderline"/>
          <w:rFonts w:asciiTheme="minorHAnsi" w:hAnsiTheme="minorHAnsi"/>
        </w:rPr>
        <w:t>Trump’s attitude against globalization leads us to believe that the restrictions on immigrants might still be enacted</w:t>
      </w:r>
      <w:r w:rsidRPr="00A3215B">
        <w:rPr>
          <w:rFonts w:asciiTheme="minorHAnsi" w:hAnsiTheme="minorHAnsi"/>
        </w:rPr>
        <w:t xml:space="preserve"> one day in the future. </w:t>
      </w:r>
    </w:p>
    <w:p w:rsidR="00A61935" w:rsidRPr="00A3215B" w:rsidRDefault="00A61935" w:rsidP="00A61935">
      <w:pPr>
        <w:rPr>
          <w:rFonts w:asciiTheme="minorHAnsi" w:hAnsiTheme="minorHAnsi"/>
        </w:rPr>
      </w:pPr>
      <w:r w:rsidRPr="00A3215B">
        <w:rPr>
          <w:rFonts w:asciiTheme="minorHAnsi" w:hAnsiTheme="minorHAnsi"/>
        </w:rPr>
        <w:t xml:space="preserve">On the contrary, </w:t>
      </w:r>
      <w:r w:rsidRPr="00A3215B">
        <w:rPr>
          <w:rStyle w:val="StyleUnderline"/>
          <w:rFonts w:asciiTheme="minorHAnsi" w:hAnsiTheme="minorHAnsi"/>
        </w:rPr>
        <w:t>China is currently reforming the immigration policies with an aim to establish a more</w:t>
      </w:r>
      <w:r w:rsidRPr="00A3215B">
        <w:rPr>
          <w:rFonts w:asciiTheme="minorHAnsi" w:hAnsiTheme="minorHAnsi"/>
        </w:rPr>
        <w:t xml:space="preserve"> open and </w:t>
      </w:r>
      <w:r w:rsidRPr="00A3215B">
        <w:rPr>
          <w:rStyle w:val="StyleUnderline"/>
          <w:rFonts w:asciiTheme="minorHAnsi" w:hAnsiTheme="minorHAnsi"/>
        </w:rPr>
        <w:t>flexible system to attract international talent</w:t>
      </w:r>
      <w:r w:rsidRPr="00A3215B">
        <w:rPr>
          <w:rFonts w:asciiTheme="minorHAnsi" w:hAnsiTheme="minorHAnsi"/>
        </w:rPr>
        <w:t xml:space="preserve">s. In December, 2012, the Organization Department of the Central Committee of CPC, the Ministry of Human Resources and Social Security and other 25 government agencies jointly issued the “Administrative Measures on Entitlement of Foreigners with Chinese Permanent Residence”. In June, 2015, the Ministry of Public Security expanded the fields in which foreigners who apply for a Chinese Permanent Residence (Chinese Green Card) can work, based on the regulations of the “Measures for the Administration of Examination and Approval of Foreigners’ Permanent Residence in China”. Since then, Beijing, Shanghai, Fujian, and Guangdong, among other places, adopted new policy measures for the issuance of visa and residence permits to foreigners, to build a more open and flexible environment for them to live and work in China. In March, 2016, </w:t>
      </w:r>
      <w:proofErr w:type="spellStart"/>
      <w:r w:rsidRPr="00A3215B">
        <w:rPr>
          <w:rFonts w:asciiTheme="minorHAnsi" w:hAnsiTheme="minorHAnsi"/>
        </w:rPr>
        <w:t>Zhongguancun</w:t>
      </w:r>
      <w:proofErr w:type="spellEnd"/>
      <w:r w:rsidRPr="00A3215B">
        <w:rPr>
          <w:rFonts w:asciiTheme="minorHAnsi" w:hAnsiTheme="minorHAnsi"/>
        </w:rPr>
        <w:t xml:space="preserve"> became the first area to pilot the 20 new entry and exit policies for foreigners adopted by the Ministry of Public Security to support mass innovation in Beijing. These measures are expected to make it easier for foreign talent to enter and exit China to start their own business.</w:t>
      </w:r>
    </w:p>
    <w:p w:rsidR="00A61935" w:rsidRPr="00A3215B" w:rsidRDefault="00A61935" w:rsidP="00A61935">
      <w:pPr>
        <w:rPr>
          <w:rFonts w:asciiTheme="minorHAnsi" w:hAnsiTheme="minorHAnsi"/>
        </w:rPr>
      </w:pPr>
      <w:r w:rsidRPr="00A3215B">
        <w:rPr>
          <w:rFonts w:asciiTheme="minorHAnsi" w:hAnsiTheme="minorHAnsi"/>
        </w:rPr>
        <w:t xml:space="preserve">On Feb. 6th, 2017, the central government made a step forward in the immigration policy reforms and required the effort to improve the permanent residence permit system, as it is required by the national talent development strategy. </w:t>
      </w:r>
    </w:p>
    <w:p w:rsidR="00A61935" w:rsidRPr="00A3215B" w:rsidRDefault="00A61935" w:rsidP="00A61935">
      <w:pPr>
        <w:rPr>
          <w:rFonts w:asciiTheme="minorHAnsi" w:hAnsiTheme="minorHAnsi"/>
        </w:rPr>
      </w:pPr>
      <w:r w:rsidRPr="00A3215B">
        <w:rPr>
          <w:rFonts w:asciiTheme="minorHAnsi" w:hAnsiTheme="minorHAnsi"/>
        </w:rPr>
        <w:t xml:space="preserve">The recent </w:t>
      </w:r>
      <w:r w:rsidRPr="00A3215B">
        <w:rPr>
          <w:rStyle w:val="StyleUnderline"/>
          <w:rFonts w:asciiTheme="minorHAnsi" w:hAnsiTheme="minorHAnsi"/>
        </w:rPr>
        <w:t>US policies that impose more restrictions on immigration is closing the door to</w:t>
      </w:r>
      <w:r w:rsidRPr="00A3215B">
        <w:rPr>
          <w:rFonts w:asciiTheme="minorHAnsi" w:hAnsiTheme="minorHAnsi"/>
        </w:rPr>
        <w:t xml:space="preserve"> many </w:t>
      </w:r>
      <w:r w:rsidRPr="00A3215B">
        <w:rPr>
          <w:rStyle w:val="StyleUnderline"/>
          <w:rFonts w:asciiTheme="minorHAnsi" w:hAnsiTheme="minorHAnsi"/>
        </w:rPr>
        <w:t>international talent</w:t>
      </w:r>
      <w:r w:rsidRPr="00A3215B">
        <w:rPr>
          <w:rFonts w:asciiTheme="minorHAnsi" w:hAnsiTheme="minorHAnsi"/>
        </w:rPr>
        <w:t xml:space="preserve">. However, </w:t>
      </w:r>
      <w:proofErr w:type="gramStart"/>
      <w:r w:rsidRPr="00A3215B">
        <w:rPr>
          <w:rStyle w:val="Emphasis"/>
          <w:rFonts w:asciiTheme="minorHAnsi" w:hAnsiTheme="minorHAnsi"/>
        </w:rPr>
        <w:t>America’ s</w:t>
      </w:r>
      <w:proofErr w:type="gramEnd"/>
      <w:r w:rsidRPr="00A3215B">
        <w:rPr>
          <w:rStyle w:val="Emphasis"/>
          <w:rFonts w:asciiTheme="minorHAnsi" w:hAnsiTheme="minorHAnsi"/>
        </w:rPr>
        <w:t xml:space="preserve"> loss could be China’s gain</w:t>
      </w:r>
      <w:r w:rsidRPr="00A3215B">
        <w:rPr>
          <w:rFonts w:asciiTheme="minorHAnsi" w:hAnsiTheme="minorHAnsi"/>
        </w:rPr>
        <w:t xml:space="preserve">. </w:t>
      </w:r>
      <w:r w:rsidRPr="00A3215B">
        <w:rPr>
          <w:rStyle w:val="StyleUnderline"/>
          <w:rFonts w:asciiTheme="minorHAnsi" w:hAnsiTheme="minorHAnsi"/>
        </w:rPr>
        <w:t>China can seize the opportunity to attract more outstanding talent to tackle the problems of its aging population and to find more resources for</w:t>
      </w:r>
      <w:r w:rsidRPr="00A3215B">
        <w:rPr>
          <w:rFonts w:asciiTheme="minorHAnsi" w:hAnsiTheme="minorHAnsi"/>
        </w:rPr>
        <w:t xml:space="preserve"> its development initiatives, such as </w:t>
      </w:r>
      <w:r w:rsidRPr="00A3215B">
        <w:rPr>
          <w:rStyle w:val="StyleUnderline"/>
          <w:rFonts w:asciiTheme="minorHAnsi" w:hAnsiTheme="minorHAnsi"/>
        </w:rPr>
        <w:t>mass innovation and “One Belt, One Road”.</w:t>
      </w:r>
      <w:r w:rsidRPr="00A3215B">
        <w:rPr>
          <w:rFonts w:asciiTheme="minorHAnsi" w:hAnsiTheme="minorHAnsi"/>
        </w:rPr>
        <w:t xml:space="preserve"> </w:t>
      </w:r>
    </w:p>
    <w:p w:rsidR="00A61935" w:rsidRPr="00A3215B" w:rsidRDefault="00A61935" w:rsidP="00A61935">
      <w:pPr>
        <w:rPr>
          <w:rFonts w:asciiTheme="minorHAnsi" w:hAnsiTheme="minorHAnsi"/>
        </w:rPr>
      </w:pPr>
    </w:p>
    <w:p w:rsidR="00437E66" w:rsidRPr="00A3215B" w:rsidRDefault="00437E66" w:rsidP="00437E66">
      <w:pPr>
        <w:pStyle w:val="Heading4"/>
        <w:rPr>
          <w:rFonts w:asciiTheme="minorHAnsi" w:hAnsiTheme="minorHAnsi"/>
        </w:rPr>
      </w:pPr>
      <w:r w:rsidRPr="00A3215B">
        <w:rPr>
          <w:rFonts w:asciiTheme="minorHAnsi" w:hAnsiTheme="minorHAnsi"/>
        </w:rPr>
        <w:t>Successful OBOR solves regional energy security</w:t>
      </w:r>
    </w:p>
    <w:p w:rsidR="00437E66" w:rsidRPr="00A3215B" w:rsidRDefault="00437E66" w:rsidP="00437E66">
      <w:pPr>
        <w:rPr>
          <w:rFonts w:asciiTheme="minorHAnsi" w:hAnsiTheme="minorHAnsi"/>
        </w:rPr>
      </w:pPr>
      <w:proofErr w:type="spellStart"/>
      <w:r w:rsidRPr="00A3215B">
        <w:rPr>
          <w:rStyle w:val="Style13ptBold"/>
          <w:rFonts w:asciiTheme="minorHAnsi" w:hAnsiTheme="minorHAnsi"/>
        </w:rPr>
        <w:t>Qiang</w:t>
      </w:r>
      <w:proofErr w:type="spellEnd"/>
      <w:r w:rsidRPr="00A3215B">
        <w:rPr>
          <w:rStyle w:val="Style13ptBold"/>
          <w:rFonts w:asciiTheme="minorHAnsi" w:hAnsiTheme="minorHAnsi"/>
        </w:rPr>
        <w:t xml:space="preserve"> 15</w:t>
      </w:r>
      <w:r w:rsidRPr="00A3215B">
        <w:rPr>
          <w:rFonts w:asciiTheme="minorHAnsi" w:hAnsiTheme="minorHAnsi"/>
        </w:rPr>
        <w:t xml:space="preserve"> — </w:t>
      </w:r>
      <w:proofErr w:type="spellStart"/>
      <w:r w:rsidRPr="00A3215B">
        <w:rPr>
          <w:rFonts w:asciiTheme="minorHAnsi" w:hAnsiTheme="minorHAnsi"/>
        </w:rPr>
        <w:t>Qiang</w:t>
      </w:r>
      <w:proofErr w:type="spellEnd"/>
      <w:r w:rsidRPr="00A3215B">
        <w:rPr>
          <w:rFonts w:asciiTheme="minorHAnsi" w:hAnsiTheme="minorHAnsi"/>
        </w:rPr>
        <w:t xml:space="preserve"> is secretary general of the Global Forum on Energy Security and director of the energy economics division at the Chinese Academy of Social Sciences (Liu </w:t>
      </w:r>
      <w:proofErr w:type="spellStart"/>
      <w:r w:rsidRPr="00A3215B">
        <w:rPr>
          <w:rFonts w:asciiTheme="minorHAnsi" w:hAnsiTheme="minorHAnsi"/>
        </w:rPr>
        <w:t>Qiang</w:t>
      </w:r>
      <w:proofErr w:type="spellEnd"/>
      <w:r w:rsidRPr="00A3215B">
        <w:rPr>
          <w:rFonts w:asciiTheme="minorHAnsi" w:hAnsiTheme="minorHAnsi"/>
        </w:rPr>
        <w:t>, 6-12-2015, "China's 'One Belt, One Road' offers energy security for Asia and beyond," Published by South China Morning Post, http://www.scmp.com/comment/insight-opinion/article/1820505/chinas-one-belt-one-road-offers-energy-security-asia-and, Accessed 6-15-2018, JWS)</w:t>
      </w:r>
    </w:p>
    <w:p w:rsidR="00437E66" w:rsidRPr="00A3215B" w:rsidRDefault="00437E66" w:rsidP="00437E66">
      <w:pPr>
        <w:jc w:val="both"/>
        <w:rPr>
          <w:rFonts w:asciiTheme="minorHAnsi" w:hAnsiTheme="minorHAnsi"/>
          <w:u w:val="single"/>
        </w:rPr>
      </w:pPr>
      <w:r w:rsidRPr="00A3215B">
        <w:rPr>
          <w:rFonts w:asciiTheme="minorHAnsi" w:hAnsiTheme="minorHAnsi"/>
          <w:sz w:val="16"/>
        </w:rPr>
        <w:t>China's fast economic growth in the past 30 years has dramatically transformed the global landscape. This transformation will only continue under the "</w:t>
      </w:r>
      <w:r w:rsidRPr="00A3215B">
        <w:rPr>
          <w:rFonts w:asciiTheme="minorHAnsi" w:hAnsiTheme="minorHAnsi"/>
          <w:highlight w:val="cyan"/>
          <w:u w:val="single"/>
        </w:rPr>
        <w:t>One Belt, One Road</w:t>
      </w:r>
      <w:r w:rsidRPr="00A3215B">
        <w:rPr>
          <w:rFonts w:asciiTheme="minorHAnsi" w:hAnsiTheme="minorHAnsi"/>
          <w:sz w:val="16"/>
        </w:rPr>
        <w:t xml:space="preserve">" initiative set out by President Xi </w:t>
      </w:r>
      <w:proofErr w:type="gramStart"/>
      <w:r w:rsidRPr="00A3215B">
        <w:rPr>
          <w:rFonts w:asciiTheme="minorHAnsi" w:hAnsiTheme="minorHAnsi"/>
          <w:sz w:val="16"/>
        </w:rPr>
        <w:t>Jinping .</w:t>
      </w:r>
      <w:proofErr w:type="gramEnd"/>
      <w:r w:rsidRPr="00A3215B">
        <w:rPr>
          <w:rFonts w:asciiTheme="minorHAnsi" w:hAnsiTheme="minorHAnsi"/>
          <w:sz w:val="16"/>
        </w:rPr>
        <w:t xml:space="preserve"> This proposed initiative </w:t>
      </w:r>
      <w:r w:rsidRPr="00A3215B">
        <w:rPr>
          <w:rFonts w:asciiTheme="minorHAnsi" w:hAnsiTheme="minorHAnsi"/>
          <w:u w:val="single"/>
        </w:rPr>
        <w:t>will propel China and the region towards a more dynamic economic system</w:t>
      </w:r>
      <w:r w:rsidRPr="00A3215B">
        <w:rPr>
          <w:rFonts w:asciiTheme="minorHAnsi" w:hAnsiTheme="minorHAnsi"/>
          <w:sz w:val="16"/>
        </w:rPr>
        <w:t xml:space="preserve">. At home, "One Belt, One Road" will connect the inland areas, furthering their development to the levels seen in cities such as Beijing, Shanghai, Shenzhen and Guangzhou. Beyond China, </w:t>
      </w:r>
      <w:r w:rsidRPr="00A3215B">
        <w:rPr>
          <w:rFonts w:asciiTheme="minorHAnsi" w:hAnsiTheme="minorHAnsi"/>
          <w:u w:val="single"/>
        </w:rPr>
        <w:t xml:space="preserve">the initiative </w:t>
      </w:r>
      <w:r w:rsidRPr="00A3215B">
        <w:rPr>
          <w:rFonts w:asciiTheme="minorHAnsi" w:hAnsiTheme="minorHAnsi"/>
          <w:highlight w:val="cyan"/>
          <w:u w:val="single"/>
        </w:rPr>
        <w:t>will create stronger links of energy</w:t>
      </w:r>
      <w:r w:rsidRPr="00A3215B">
        <w:rPr>
          <w:rFonts w:asciiTheme="minorHAnsi" w:hAnsiTheme="minorHAnsi"/>
          <w:u w:val="single"/>
        </w:rPr>
        <w:t>, transport and information</w:t>
      </w:r>
      <w:r w:rsidRPr="00A3215B">
        <w:rPr>
          <w:rFonts w:asciiTheme="minorHAnsi" w:hAnsiTheme="minorHAnsi"/>
          <w:sz w:val="16"/>
        </w:rPr>
        <w:t xml:space="preserve"> along the historical Silk Road </w:t>
      </w:r>
      <w:r w:rsidRPr="00A3215B">
        <w:rPr>
          <w:rFonts w:asciiTheme="minorHAnsi" w:hAnsiTheme="minorHAnsi"/>
          <w:highlight w:val="cyan"/>
          <w:u w:val="single"/>
        </w:rPr>
        <w:t>that connects Europe to</w:t>
      </w:r>
      <w:r w:rsidRPr="00A3215B">
        <w:rPr>
          <w:rFonts w:asciiTheme="minorHAnsi" w:hAnsiTheme="minorHAnsi"/>
          <w:u w:val="single"/>
        </w:rPr>
        <w:t xml:space="preserve"> the Middle East to </w:t>
      </w:r>
      <w:r w:rsidRPr="00A3215B">
        <w:rPr>
          <w:rFonts w:asciiTheme="minorHAnsi" w:hAnsiTheme="minorHAnsi"/>
          <w:highlight w:val="cyan"/>
          <w:u w:val="single"/>
        </w:rPr>
        <w:t>Asia</w:t>
      </w:r>
      <w:r w:rsidRPr="00A3215B">
        <w:rPr>
          <w:rFonts w:asciiTheme="minorHAnsi" w:hAnsiTheme="minorHAnsi"/>
          <w:sz w:val="16"/>
        </w:rPr>
        <w:t xml:space="preserve">, and the Maritime Silk Road that encompasses Southeast Asia, Oceania and East Africa. </w:t>
      </w:r>
      <w:r w:rsidRPr="00A3215B">
        <w:rPr>
          <w:rFonts w:asciiTheme="minorHAnsi" w:hAnsiTheme="minorHAnsi"/>
          <w:highlight w:val="cyan"/>
          <w:u w:val="single"/>
        </w:rPr>
        <w:t>These connections will integrate markets</w:t>
      </w:r>
      <w:r w:rsidRPr="00A3215B">
        <w:rPr>
          <w:rFonts w:asciiTheme="minorHAnsi" w:hAnsiTheme="minorHAnsi"/>
          <w:u w:val="single"/>
        </w:rPr>
        <w:t xml:space="preserve"> into a dynamic economic system </w:t>
      </w:r>
      <w:r w:rsidRPr="00A3215B">
        <w:rPr>
          <w:rFonts w:asciiTheme="minorHAnsi" w:hAnsiTheme="minorHAnsi"/>
          <w:highlight w:val="cyan"/>
          <w:u w:val="single"/>
        </w:rPr>
        <w:t>and offer the chance to improve</w:t>
      </w:r>
      <w:r w:rsidRPr="00A3215B">
        <w:rPr>
          <w:rFonts w:asciiTheme="minorHAnsi" w:hAnsiTheme="minorHAnsi"/>
          <w:u w:val="single"/>
        </w:rPr>
        <w:t xml:space="preserve"> the </w:t>
      </w:r>
      <w:r w:rsidRPr="00A3215B">
        <w:rPr>
          <w:rFonts w:asciiTheme="minorHAnsi" w:hAnsiTheme="minorHAnsi"/>
          <w:highlight w:val="cyan"/>
          <w:u w:val="single"/>
        </w:rPr>
        <w:t>regional security</w:t>
      </w:r>
      <w:r w:rsidRPr="00A3215B">
        <w:rPr>
          <w:rFonts w:asciiTheme="minorHAnsi" w:hAnsiTheme="minorHAnsi"/>
          <w:u w:val="single"/>
        </w:rPr>
        <w:t xml:space="preserve"> situation</w:t>
      </w:r>
      <w:r w:rsidRPr="00A3215B">
        <w:rPr>
          <w:rFonts w:asciiTheme="minorHAnsi" w:hAnsiTheme="minorHAnsi"/>
          <w:sz w:val="16"/>
        </w:rPr>
        <w:t xml:space="preserve">. They </w:t>
      </w:r>
      <w:r w:rsidRPr="00A3215B">
        <w:rPr>
          <w:rFonts w:asciiTheme="minorHAnsi" w:hAnsiTheme="minorHAnsi"/>
          <w:highlight w:val="cyan"/>
          <w:u w:val="single"/>
        </w:rPr>
        <w:t xml:space="preserve">will also </w:t>
      </w:r>
      <w:r w:rsidRPr="00A3215B">
        <w:rPr>
          <w:rStyle w:val="Emphasis"/>
          <w:rFonts w:asciiTheme="minorHAnsi" w:hAnsiTheme="minorHAnsi"/>
          <w:highlight w:val="cyan"/>
        </w:rPr>
        <w:t>transform the regional energy landscape</w:t>
      </w:r>
      <w:r w:rsidRPr="00A3215B">
        <w:rPr>
          <w:rFonts w:asciiTheme="minorHAnsi" w:hAnsiTheme="minorHAnsi"/>
          <w:sz w:val="16"/>
        </w:rPr>
        <w:t xml:space="preserve">. </w:t>
      </w:r>
      <w:r w:rsidRPr="00A3215B">
        <w:rPr>
          <w:rFonts w:asciiTheme="minorHAnsi" w:hAnsiTheme="minorHAnsi"/>
          <w:highlight w:val="cyan"/>
          <w:u w:val="single"/>
        </w:rPr>
        <w:t>Currently, Asia faces several energy needs</w:t>
      </w:r>
      <w:r w:rsidRPr="00A3215B">
        <w:rPr>
          <w:rFonts w:asciiTheme="minorHAnsi" w:hAnsiTheme="minorHAnsi"/>
          <w:u w:val="single"/>
        </w:rPr>
        <w:t>. Its growing countries are demanding more energy as well as energy-intensive products</w:t>
      </w:r>
      <w:r w:rsidRPr="00A3215B">
        <w:rPr>
          <w:rFonts w:asciiTheme="minorHAnsi" w:hAnsiTheme="minorHAnsi"/>
          <w:sz w:val="16"/>
        </w:rPr>
        <w:t xml:space="preserve"> such as iron, steel, cement, electric appliances and cars. They are also increasingly looking to adopt clean energy. </w:t>
      </w:r>
      <w:r w:rsidRPr="00A3215B">
        <w:rPr>
          <w:rFonts w:asciiTheme="minorHAnsi" w:hAnsiTheme="minorHAnsi"/>
          <w:highlight w:val="cyan"/>
          <w:u w:val="single"/>
        </w:rPr>
        <w:t>This</w:t>
      </w:r>
      <w:r w:rsidRPr="00A3215B">
        <w:rPr>
          <w:rFonts w:asciiTheme="minorHAnsi" w:hAnsiTheme="minorHAnsi"/>
          <w:u w:val="single"/>
        </w:rPr>
        <w:t xml:space="preserve"> fast-growing energy consumption </w:t>
      </w:r>
      <w:r w:rsidRPr="00A3215B">
        <w:rPr>
          <w:rFonts w:asciiTheme="minorHAnsi" w:hAnsiTheme="minorHAnsi"/>
          <w:highlight w:val="cyan"/>
          <w:u w:val="single"/>
        </w:rPr>
        <w:t xml:space="preserve">requires </w:t>
      </w:r>
      <w:r w:rsidRPr="00A3215B">
        <w:rPr>
          <w:rStyle w:val="Emphasis"/>
          <w:rFonts w:asciiTheme="minorHAnsi" w:hAnsiTheme="minorHAnsi"/>
          <w:highlight w:val="cyan"/>
        </w:rPr>
        <w:t>more reliable and efficient infrastructure and markets</w:t>
      </w:r>
      <w:r w:rsidRPr="00A3215B">
        <w:rPr>
          <w:rFonts w:asciiTheme="minorHAnsi" w:hAnsiTheme="minorHAnsi"/>
          <w:sz w:val="16"/>
        </w:rPr>
        <w:t xml:space="preserve">. To meet the rapidly rising demand that comes with the region's economic development and is </w:t>
      </w:r>
      <w:proofErr w:type="spellStart"/>
      <w:r w:rsidRPr="00A3215B">
        <w:rPr>
          <w:rFonts w:asciiTheme="minorHAnsi" w:hAnsiTheme="minorHAnsi"/>
          <w:sz w:val="16"/>
        </w:rPr>
        <w:t>fuelling</w:t>
      </w:r>
      <w:proofErr w:type="spellEnd"/>
      <w:r w:rsidRPr="00A3215B">
        <w:rPr>
          <w:rFonts w:asciiTheme="minorHAnsi" w:hAnsiTheme="minorHAnsi"/>
          <w:sz w:val="16"/>
        </w:rPr>
        <w:t xml:space="preserve"> it, Asia's investment in the oil, gas and power sectors could be as high as US$10 trillion over the next 20 years, according to the International Energy Agency. </w:t>
      </w:r>
      <w:r w:rsidRPr="00A3215B">
        <w:rPr>
          <w:rFonts w:asciiTheme="minorHAnsi" w:hAnsiTheme="minorHAnsi"/>
          <w:u w:val="single"/>
        </w:rPr>
        <w:t>Through</w:t>
      </w:r>
      <w:r w:rsidRPr="00A3215B">
        <w:rPr>
          <w:rFonts w:asciiTheme="minorHAnsi" w:hAnsiTheme="minorHAnsi"/>
          <w:sz w:val="16"/>
        </w:rPr>
        <w:t xml:space="preserve"> the "</w:t>
      </w:r>
      <w:r w:rsidRPr="00A3215B">
        <w:rPr>
          <w:rFonts w:asciiTheme="minorHAnsi" w:hAnsiTheme="minorHAnsi"/>
          <w:highlight w:val="cyan"/>
          <w:u w:val="single"/>
        </w:rPr>
        <w:t>One Belt, One Road</w:t>
      </w:r>
      <w:r w:rsidRPr="00A3215B">
        <w:rPr>
          <w:rFonts w:asciiTheme="minorHAnsi" w:hAnsiTheme="minorHAnsi"/>
          <w:sz w:val="16"/>
        </w:rPr>
        <w:t xml:space="preserve">" initiative, </w:t>
      </w:r>
      <w:r w:rsidRPr="00A3215B">
        <w:rPr>
          <w:rFonts w:asciiTheme="minorHAnsi" w:hAnsiTheme="minorHAnsi"/>
          <w:u w:val="single"/>
        </w:rPr>
        <w:t>China will help to offset some of these major challenges</w:t>
      </w:r>
      <w:r w:rsidRPr="00A3215B">
        <w:rPr>
          <w:rFonts w:asciiTheme="minorHAnsi" w:hAnsiTheme="minorHAnsi"/>
          <w:sz w:val="16"/>
        </w:rPr>
        <w:t xml:space="preserve">. </w:t>
      </w:r>
      <w:r w:rsidRPr="00A3215B">
        <w:rPr>
          <w:rFonts w:asciiTheme="minorHAnsi" w:hAnsiTheme="minorHAnsi"/>
          <w:u w:val="single"/>
        </w:rPr>
        <w:t xml:space="preserve">It </w:t>
      </w:r>
      <w:r w:rsidRPr="00A3215B">
        <w:rPr>
          <w:rFonts w:asciiTheme="minorHAnsi" w:hAnsiTheme="minorHAnsi"/>
          <w:highlight w:val="cyan"/>
          <w:u w:val="single"/>
        </w:rPr>
        <w:t>will invest in energy projects ranging from</w:t>
      </w:r>
      <w:r w:rsidRPr="00A3215B">
        <w:rPr>
          <w:rFonts w:asciiTheme="minorHAnsi" w:hAnsiTheme="minorHAnsi"/>
          <w:u w:val="single"/>
        </w:rPr>
        <w:t xml:space="preserve"> upstream projects, </w:t>
      </w:r>
      <w:r w:rsidRPr="00A3215B">
        <w:rPr>
          <w:rFonts w:asciiTheme="minorHAnsi" w:hAnsiTheme="minorHAnsi"/>
          <w:highlight w:val="cyan"/>
          <w:u w:val="single"/>
        </w:rPr>
        <w:t>oil and gas</w:t>
      </w:r>
      <w:r w:rsidRPr="00A3215B">
        <w:rPr>
          <w:rFonts w:asciiTheme="minorHAnsi" w:hAnsiTheme="minorHAnsi"/>
          <w:u w:val="single"/>
        </w:rPr>
        <w:t xml:space="preserve"> pipelines, and liquefied natural gas terminals </w:t>
      </w:r>
      <w:r w:rsidRPr="00A3215B">
        <w:rPr>
          <w:rFonts w:asciiTheme="minorHAnsi" w:hAnsiTheme="minorHAnsi"/>
          <w:highlight w:val="cyan"/>
          <w:u w:val="single"/>
        </w:rPr>
        <w:t>to</w:t>
      </w:r>
      <w:r w:rsidRPr="00A3215B">
        <w:rPr>
          <w:rFonts w:asciiTheme="minorHAnsi" w:hAnsiTheme="minorHAnsi"/>
          <w:u w:val="single"/>
        </w:rPr>
        <w:t xml:space="preserve"> high-voltage </w:t>
      </w:r>
      <w:r w:rsidRPr="00A3215B">
        <w:rPr>
          <w:rFonts w:asciiTheme="minorHAnsi" w:hAnsiTheme="minorHAnsi"/>
          <w:highlight w:val="cyan"/>
          <w:u w:val="single"/>
        </w:rPr>
        <w:t>power lines</w:t>
      </w:r>
      <w:r w:rsidRPr="00A3215B">
        <w:rPr>
          <w:rFonts w:asciiTheme="minorHAnsi" w:hAnsiTheme="minorHAnsi"/>
          <w:u w:val="single"/>
        </w:rPr>
        <w:t xml:space="preserve">, nuclear power </w:t>
      </w:r>
      <w:r w:rsidRPr="00A3215B">
        <w:rPr>
          <w:rFonts w:asciiTheme="minorHAnsi" w:hAnsiTheme="minorHAnsi"/>
          <w:highlight w:val="cyan"/>
          <w:u w:val="single"/>
        </w:rPr>
        <w:t>and renewable energy</w:t>
      </w:r>
      <w:r w:rsidRPr="00A3215B">
        <w:rPr>
          <w:rFonts w:asciiTheme="minorHAnsi" w:hAnsiTheme="minorHAnsi"/>
          <w:sz w:val="16"/>
        </w:rPr>
        <w:t xml:space="preserve">. It will create a more efficient and better integrated energy network. In terms of energy project investment, the natural gas sector is already feeling the impact of the "One Belt, One Road" initiative. As demand increases across Asia for natural gas as a cleaner substitute for coal and oil, it is driving Qatar, Iran, Indonesia and Australia to raise their output. China and Russia have already signed a long-term natural gas contract and there is the possibility that North America will sell natural gas to East Asia in the future. As such, a hub and proper pricing system is necessary to facilitate the fast-growing market for natural gas in the region. Some of China's </w:t>
      </w:r>
      <w:proofErr w:type="spellStart"/>
      <w:r w:rsidRPr="00A3215B">
        <w:rPr>
          <w:rFonts w:asciiTheme="minorHAnsi" w:hAnsiTheme="minorHAnsi"/>
          <w:sz w:val="16"/>
        </w:rPr>
        <w:t>harbour</w:t>
      </w:r>
      <w:proofErr w:type="spellEnd"/>
      <w:r w:rsidRPr="00A3215B">
        <w:rPr>
          <w:rFonts w:asciiTheme="minorHAnsi" w:hAnsiTheme="minorHAnsi"/>
          <w:sz w:val="16"/>
        </w:rPr>
        <w:t xml:space="preserve"> cities such as Shanghai and </w:t>
      </w:r>
      <w:proofErr w:type="gramStart"/>
      <w:r w:rsidRPr="00A3215B">
        <w:rPr>
          <w:rFonts w:asciiTheme="minorHAnsi" w:hAnsiTheme="minorHAnsi"/>
          <w:sz w:val="16"/>
        </w:rPr>
        <w:t>Tangshan ,</w:t>
      </w:r>
      <w:proofErr w:type="gramEnd"/>
      <w:r w:rsidRPr="00A3215B">
        <w:rPr>
          <w:rFonts w:asciiTheme="minorHAnsi" w:hAnsiTheme="minorHAnsi"/>
          <w:sz w:val="16"/>
        </w:rPr>
        <w:t xml:space="preserve"> in Hebei , have put forward the idea of developing a natural gas hub. Given the rising demand, participation by other East Asian economies can turn this vision into reality. In terms of a more integrated energy network, the design of the "</w:t>
      </w:r>
      <w:r w:rsidRPr="00A3215B">
        <w:rPr>
          <w:rFonts w:asciiTheme="minorHAnsi" w:hAnsiTheme="minorHAnsi"/>
          <w:u w:val="single"/>
        </w:rPr>
        <w:t>One Belt, One Road</w:t>
      </w:r>
      <w:r w:rsidRPr="00A3215B">
        <w:rPr>
          <w:rFonts w:asciiTheme="minorHAnsi" w:hAnsiTheme="minorHAnsi"/>
          <w:sz w:val="16"/>
        </w:rPr>
        <w:t xml:space="preserve">" initiative </w:t>
      </w:r>
      <w:r w:rsidRPr="00A3215B">
        <w:rPr>
          <w:rFonts w:asciiTheme="minorHAnsi" w:hAnsiTheme="minorHAnsi"/>
          <w:u w:val="single"/>
        </w:rPr>
        <w:t>offers all Asian countries better energy connectivity, more economic opportunities</w:t>
      </w:r>
      <w:r w:rsidRPr="00A3215B">
        <w:rPr>
          <w:rFonts w:asciiTheme="minorHAnsi" w:hAnsiTheme="minorHAnsi"/>
          <w:sz w:val="16"/>
        </w:rPr>
        <w:t xml:space="preserve"> for local communities </w:t>
      </w:r>
      <w:r w:rsidRPr="00A3215B">
        <w:rPr>
          <w:rFonts w:asciiTheme="minorHAnsi" w:hAnsiTheme="minorHAnsi"/>
          <w:u w:val="single"/>
        </w:rPr>
        <w:t>and stronger communication among different nations</w:t>
      </w:r>
      <w:r w:rsidRPr="00A3215B">
        <w:rPr>
          <w:rFonts w:asciiTheme="minorHAnsi" w:hAnsiTheme="minorHAnsi"/>
          <w:sz w:val="16"/>
        </w:rPr>
        <w:t xml:space="preserve"> and peoples. </w:t>
      </w:r>
      <w:r w:rsidRPr="00A3215B">
        <w:rPr>
          <w:rFonts w:asciiTheme="minorHAnsi" w:hAnsiTheme="minorHAnsi"/>
          <w:highlight w:val="cyan"/>
          <w:u w:val="single"/>
        </w:rPr>
        <w:t>The initiative will</w:t>
      </w:r>
      <w:r w:rsidRPr="00A3215B">
        <w:rPr>
          <w:rFonts w:asciiTheme="minorHAnsi" w:hAnsiTheme="minorHAnsi"/>
          <w:u w:val="single"/>
        </w:rPr>
        <w:t xml:space="preserve"> also help </w:t>
      </w:r>
      <w:r w:rsidRPr="00A3215B">
        <w:rPr>
          <w:rFonts w:asciiTheme="minorHAnsi" w:hAnsiTheme="minorHAnsi"/>
          <w:highlight w:val="cyan"/>
          <w:u w:val="single"/>
        </w:rPr>
        <w:t>mitigate the risks</w:t>
      </w:r>
      <w:r w:rsidRPr="00A3215B">
        <w:rPr>
          <w:rFonts w:asciiTheme="minorHAnsi" w:hAnsiTheme="minorHAnsi"/>
          <w:u w:val="single"/>
        </w:rPr>
        <w:t xml:space="preserve"> currently </w:t>
      </w:r>
      <w:r w:rsidRPr="00A3215B">
        <w:rPr>
          <w:rFonts w:asciiTheme="minorHAnsi" w:hAnsiTheme="minorHAnsi"/>
          <w:highlight w:val="cyan"/>
          <w:u w:val="single"/>
        </w:rPr>
        <w:t>inherent in the transport of</w:t>
      </w:r>
      <w:r w:rsidRPr="00A3215B">
        <w:rPr>
          <w:rFonts w:asciiTheme="minorHAnsi" w:hAnsiTheme="minorHAnsi"/>
          <w:u w:val="single"/>
        </w:rPr>
        <w:t xml:space="preserve"> fuel and other </w:t>
      </w:r>
      <w:r w:rsidRPr="00A3215B">
        <w:rPr>
          <w:rFonts w:asciiTheme="minorHAnsi" w:hAnsiTheme="minorHAnsi"/>
          <w:highlight w:val="cyan"/>
          <w:u w:val="single"/>
        </w:rPr>
        <w:t>goods through</w:t>
      </w:r>
      <w:r w:rsidRPr="00A3215B">
        <w:rPr>
          <w:rFonts w:asciiTheme="minorHAnsi" w:hAnsiTheme="minorHAnsi"/>
          <w:u w:val="single"/>
        </w:rPr>
        <w:t xml:space="preserve"> unstable, </w:t>
      </w:r>
      <w:r w:rsidRPr="00A3215B">
        <w:rPr>
          <w:rFonts w:asciiTheme="minorHAnsi" w:hAnsiTheme="minorHAnsi"/>
          <w:highlight w:val="cyan"/>
          <w:u w:val="single"/>
        </w:rPr>
        <w:t>insecure</w:t>
      </w:r>
      <w:r w:rsidRPr="00A3215B">
        <w:rPr>
          <w:rFonts w:asciiTheme="minorHAnsi" w:hAnsiTheme="minorHAnsi"/>
          <w:u w:val="single"/>
        </w:rPr>
        <w:t xml:space="preserve"> or unfriendly </w:t>
      </w:r>
      <w:r w:rsidRPr="00A3215B">
        <w:rPr>
          <w:rFonts w:asciiTheme="minorHAnsi" w:hAnsiTheme="minorHAnsi"/>
          <w:highlight w:val="cyan"/>
          <w:u w:val="single"/>
        </w:rPr>
        <w:t>channels</w:t>
      </w:r>
      <w:r w:rsidRPr="00A3215B">
        <w:rPr>
          <w:rFonts w:asciiTheme="minorHAnsi" w:hAnsiTheme="minorHAnsi"/>
          <w:sz w:val="16"/>
          <w:highlight w:val="cyan"/>
        </w:rPr>
        <w:t>.</w:t>
      </w:r>
      <w:r w:rsidRPr="00A3215B">
        <w:rPr>
          <w:rFonts w:asciiTheme="minorHAnsi" w:hAnsiTheme="minorHAnsi"/>
          <w:sz w:val="16"/>
        </w:rPr>
        <w:t xml:space="preserve"> </w:t>
      </w:r>
      <w:r w:rsidRPr="00A3215B">
        <w:rPr>
          <w:rFonts w:asciiTheme="minorHAnsi" w:hAnsiTheme="minorHAnsi"/>
          <w:highlight w:val="cyan"/>
          <w:u w:val="single"/>
        </w:rPr>
        <w:t xml:space="preserve">The result will be </w:t>
      </w:r>
      <w:r w:rsidRPr="00A3215B">
        <w:rPr>
          <w:rStyle w:val="Emphasis"/>
          <w:rFonts w:asciiTheme="minorHAnsi" w:hAnsiTheme="minorHAnsi"/>
          <w:highlight w:val="cyan"/>
        </w:rPr>
        <w:t>strengthened energy and geopolitical security</w:t>
      </w:r>
      <w:r w:rsidRPr="00A3215B">
        <w:rPr>
          <w:rFonts w:asciiTheme="minorHAnsi" w:hAnsiTheme="minorHAnsi"/>
          <w:sz w:val="16"/>
        </w:rPr>
        <w:t xml:space="preserve">, </w:t>
      </w:r>
      <w:r w:rsidRPr="00A3215B">
        <w:rPr>
          <w:rFonts w:asciiTheme="minorHAnsi" w:hAnsiTheme="minorHAnsi"/>
          <w:u w:val="single"/>
        </w:rPr>
        <w:t>as well as a more stable regional energy market.</w:t>
      </w:r>
    </w:p>
    <w:p w:rsidR="00437E66" w:rsidRPr="00EF1514" w:rsidRDefault="00437E66" w:rsidP="00A61935">
      <w:pPr>
        <w:rPr>
          <w:rFonts w:asciiTheme="minorHAnsi" w:hAnsiTheme="minorHAnsi"/>
        </w:rPr>
      </w:pPr>
    </w:p>
    <w:p w:rsidR="00BA6951" w:rsidRDefault="00BA6951" w:rsidP="00BA6951">
      <w:pPr>
        <w:pStyle w:val="Heading4"/>
      </w:pPr>
      <w:r>
        <w:t>Broader efforts to solve energy concerns alleviate water tensions in Central Asia</w:t>
      </w:r>
    </w:p>
    <w:p w:rsidR="00BA6951" w:rsidRPr="00EF3CA8" w:rsidRDefault="00BA6951" w:rsidP="00BA6951">
      <w:proofErr w:type="spellStart"/>
      <w:r w:rsidRPr="00EF3CA8">
        <w:rPr>
          <w:rStyle w:val="Style13ptBold"/>
        </w:rPr>
        <w:t>Hongzhou</w:t>
      </w:r>
      <w:proofErr w:type="spellEnd"/>
      <w:r w:rsidRPr="00EF3CA8">
        <w:rPr>
          <w:rStyle w:val="Style13ptBold"/>
        </w:rPr>
        <w:t xml:space="preserve"> 17</w:t>
      </w:r>
      <w:r w:rsidRPr="00EF3CA8">
        <w:t xml:space="preserve"> — </w:t>
      </w:r>
      <w:proofErr w:type="spellStart"/>
      <w:r w:rsidRPr="00EF3CA8">
        <w:t>Hongzhou</w:t>
      </w:r>
      <w:proofErr w:type="spellEnd"/>
      <w:r w:rsidRPr="00EF3CA8">
        <w:t xml:space="preserve"> is Research Fellow at the China </w:t>
      </w:r>
      <w:proofErr w:type="spellStart"/>
      <w:r w:rsidRPr="00EF3CA8">
        <w:t>Programme</w:t>
      </w:r>
      <w:proofErr w:type="spellEnd"/>
      <w:r w:rsidRPr="00EF3CA8">
        <w:t xml:space="preserve">, S. </w:t>
      </w:r>
      <w:proofErr w:type="spellStart"/>
      <w:r w:rsidRPr="00EF3CA8">
        <w:t>Rajaratnam</w:t>
      </w:r>
      <w:proofErr w:type="spellEnd"/>
      <w:r w:rsidRPr="00EF3CA8">
        <w:t xml:space="preserve"> School of International Studies (Zhang </w:t>
      </w:r>
      <w:proofErr w:type="spellStart"/>
      <w:r w:rsidRPr="00EF3CA8">
        <w:t>Hongzhou</w:t>
      </w:r>
      <w:proofErr w:type="spellEnd"/>
      <w:r w:rsidRPr="00EF3CA8">
        <w:t>, 2-2-2017, "Can China solve Central Asia’s impending water crisis</w:t>
      </w:r>
      <w:proofErr w:type="gramStart"/>
      <w:r w:rsidRPr="00EF3CA8">
        <w:t>?,</w:t>
      </w:r>
      <w:proofErr w:type="gramEnd"/>
      <w:r w:rsidRPr="00EF3CA8">
        <w:t>" Published by East Asia Forum, http://www.eastasiaforum.org/2017/02/02/can-china-solve-central-asias-impending-water-crisis/, Accessed 6-20-2018, JWS)</w:t>
      </w:r>
      <w:r>
        <w:t xml:space="preserve"> </w:t>
      </w:r>
      <w:r w:rsidRPr="00EF3CA8">
        <w:rPr>
          <w:sz w:val="20"/>
          <w:szCs w:val="20"/>
        </w:rPr>
        <w:t>***Note: Silk Road Economic Belt is a part of OBOR</w:t>
      </w:r>
    </w:p>
    <w:p w:rsidR="00BA6951" w:rsidRDefault="00BA6951" w:rsidP="00BA6951">
      <w:pPr>
        <w:jc w:val="both"/>
        <w:rPr>
          <w:u w:val="single"/>
        </w:rPr>
      </w:pPr>
      <w:r w:rsidRPr="00EF3CA8">
        <w:rPr>
          <w:sz w:val="16"/>
        </w:rPr>
        <w:t xml:space="preserve">With the beginning of the construction of the </w:t>
      </w:r>
      <w:proofErr w:type="spellStart"/>
      <w:r w:rsidRPr="00EF3CA8">
        <w:rPr>
          <w:sz w:val="16"/>
        </w:rPr>
        <w:t>Rogun</w:t>
      </w:r>
      <w:proofErr w:type="spellEnd"/>
      <w:r w:rsidRPr="00EF3CA8">
        <w:rPr>
          <w:sz w:val="16"/>
        </w:rPr>
        <w:t xml:space="preserve"> Dam, </w:t>
      </w:r>
      <w:r w:rsidRPr="00EF3CA8">
        <w:rPr>
          <w:highlight w:val="cyan"/>
          <w:u w:val="single"/>
        </w:rPr>
        <w:t>tensions over</w:t>
      </w:r>
      <w:r w:rsidRPr="00FB7E14">
        <w:rPr>
          <w:u w:val="single"/>
        </w:rPr>
        <w:t xml:space="preserve"> </w:t>
      </w:r>
      <w:r w:rsidRPr="00EF3CA8">
        <w:rPr>
          <w:highlight w:val="cyan"/>
          <w:u w:val="single"/>
        </w:rPr>
        <w:t>shared waters are likely to rise</w:t>
      </w:r>
      <w:r w:rsidRPr="00EF3CA8">
        <w:rPr>
          <w:sz w:val="16"/>
        </w:rPr>
        <w:t xml:space="preserve">. The stakes are high. </w:t>
      </w:r>
      <w:r w:rsidRPr="00EF3CA8">
        <w:rPr>
          <w:highlight w:val="cyan"/>
          <w:u w:val="single"/>
        </w:rPr>
        <w:t>China should pay</w:t>
      </w:r>
      <w:r w:rsidRPr="00EF3CA8">
        <w:rPr>
          <w:sz w:val="16"/>
        </w:rPr>
        <w:t xml:space="preserve"> close attention to the risks posed by water conflicts to </w:t>
      </w:r>
      <w:r w:rsidRPr="00EF3CA8">
        <w:rPr>
          <w:highlight w:val="cyan"/>
          <w:u w:val="single"/>
        </w:rPr>
        <w:t>its Silk Road Economic Belt</w:t>
      </w:r>
      <w:r w:rsidRPr="00EF3CA8">
        <w:rPr>
          <w:sz w:val="16"/>
        </w:rPr>
        <w:t xml:space="preserve">. China needs to lead by example by successfully managing the Ili and Irtysh rivers with Kazakhstan. Encouragingly, compared with its water policies on other major transboundary rivers, China has a relatively high level of </w:t>
      </w:r>
      <w:proofErr w:type="spellStart"/>
      <w:r w:rsidRPr="00EF3CA8">
        <w:rPr>
          <w:sz w:val="16"/>
        </w:rPr>
        <w:t>institutionalised</w:t>
      </w:r>
      <w:proofErr w:type="spellEnd"/>
      <w:r w:rsidRPr="00EF3CA8">
        <w:rPr>
          <w:sz w:val="16"/>
        </w:rPr>
        <w:t xml:space="preserve"> cooperation with Kazakhstan. For instance, the two countries signed an agreement on the common use and protection of </w:t>
      </w:r>
      <w:proofErr w:type="gramStart"/>
      <w:r w:rsidRPr="00EF3CA8">
        <w:rPr>
          <w:sz w:val="16"/>
        </w:rPr>
        <w:t>transboundary rivers</w:t>
      </w:r>
      <w:proofErr w:type="gramEnd"/>
      <w:r w:rsidRPr="00EF3CA8">
        <w:rPr>
          <w:sz w:val="16"/>
        </w:rPr>
        <w:t xml:space="preserve"> in 2001. And they launched the China–Kazakhstan Friendship Joint Water Diversion Project on the </w:t>
      </w:r>
      <w:proofErr w:type="spellStart"/>
      <w:r w:rsidRPr="00EF3CA8">
        <w:rPr>
          <w:sz w:val="16"/>
        </w:rPr>
        <w:t>Khorgos</w:t>
      </w:r>
      <w:proofErr w:type="spellEnd"/>
      <w:r w:rsidRPr="00EF3CA8">
        <w:rPr>
          <w:sz w:val="16"/>
        </w:rPr>
        <w:t xml:space="preserve"> River in April 2011. </w:t>
      </w:r>
      <w:r w:rsidRPr="00FB7E14">
        <w:rPr>
          <w:u w:val="single"/>
        </w:rPr>
        <w:t>China can take the lead in mediating water disputes among Central Asian countries</w:t>
      </w:r>
      <w:r w:rsidRPr="00EF3CA8">
        <w:rPr>
          <w:sz w:val="16"/>
        </w:rPr>
        <w:t xml:space="preserve">. As a first step towards this aim, China needs to expedite the conclusion of a comprehensive Agreement on Water Distribution of Cross-Border Rivers. More importantly, </w:t>
      </w:r>
      <w:r w:rsidRPr="00EF3CA8">
        <w:rPr>
          <w:highlight w:val="cyan"/>
          <w:u w:val="single"/>
        </w:rPr>
        <w:t>China could help facilitate</w:t>
      </w:r>
      <w:r w:rsidRPr="00FB7E14">
        <w:rPr>
          <w:u w:val="single"/>
        </w:rPr>
        <w:t xml:space="preserve"> the adoption of </w:t>
      </w:r>
      <w:r w:rsidRPr="00EF3CA8">
        <w:rPr>
          <w:highlight w:val="cyan"/>
          <w:u w:val="single"/>
        </w:rPr>
        <w:t>the ‘nexus approach</w:t>
      </w:r>
      <w:r w:rsidRPr="00FB7E14">
        <w:rPr>
          <w:u w:val="single"/>
        </w:rPr>
        <w:t>’ to managing water conflicts</w:t>
      </w:r>
      <w:r w:rsidRPr="00EF3CA8">
        <w:rPr>
          <w:sz w:val="16"/>
        </w:rPr>
        <w:t xml:space="preserve"> in Central Asia. </w:t>
      </w:r>
      <w:r w:rsidRPr="00FB7E14">
        <w:rPr>
          <w:u w:val="single"/>
        </w:rPr>
        <w:t xml:space="preserve">The </w:t>
      </w:r>
      <w:r w:rsidRPr="00EF3CA8">
        <w:rPr>
          <w:highlight w:val="cyan"/>
          <w:u w:val="single"/>
        </w:rPr>
        <w:t xml:space="preserve">nexus approach </w:t>
      </w:r>
      <w:proofErr w:type="spellStart"/>
      <w:r w:rsidRPr="00EF3CA8">
        <w:rPr>
          <w:highlight w:val="cyan"/>
          <w:u w:val="single"/>
        </w:rPr>
        <w:t>recognises</w:t>
      </w:r>
      <w:proofErr w:type="spellEnd"/>
      <w:r w:rsidRPr="00EF3CA8">
        <w:rPr>
          <w:highlight w:val="cyan"/>
          <w:u w:val="single"/>
        </w:rPr>
        <w:t xml:space="preserve"> that water, energy and food systems are inseparable</w:t>
      </w:r>
      <w:r w:rsidRPr="00EF3CA8">
        <w:rPr>
          <w:sz w:val="16"/>
        </w:rPr>
        <w:t xml:space="preserve">. Food production accounts for 70 per cent of total global freshwater withdrawals, making it the largest user of water. Water is also needed to produce, transport or use all forms of energy. Meanwhile, the food production and supply chain consumes about 30 per cent of total global energy. And energy is needed to produce, transport and distribute food as well as to extract and treat water. </w:t>
      </w:r>
      <w:r w:rsidRPr="00EF3CA8">
        <w:rPr>
          <w:rStyle w:val="Emphasis"/>
          <w:highlight w:val="cyan"/>
        </w:rPr>
        <w:t>Efforts in</w:t>
      </w:r>
      <w:r w:rsidRPr="00FB7E14">
        <w:rPr>
          <w:rStyle w:val="Emphasis"/>
        </w:rPr>
        <w:t xml:space="preserve"> the food and </w:t>
      </w:r>
      <w:r w:rsidRPr="00EF3CA8">
        <w:rPr>
          <w:rStyle w:val="Emphasis"/>
          <w:highlight w:val="cyan"/>
        </w:rPr>
        <w:t>energy production systems could therefore help to alleviate water stress in Central Asia</w:t>
      </w:r>
      <w:r w:rsidRPr="00EF3CA8">
        <w:rPr>
          <w:sz w:val="16"/>
        </w:rPr>
        <w:t xml:space="preserve">. While agriculture consumes 70 per cent of the fresh water usage in Central Asia, 50–80 per cent of that is wasted due to faulty irrigation systems. Agricultural </w:t>
      </w:r>
      <w:proofErr w:type="spellStart"/>
      <w:r w:rsidRPr="00EF3CA8">
        <w:rPr>
          <w:sz w:val="16"/>
        </w:rPr>
        <w:t>modernisation</w:t>
      </w:r>
      <w:proofErr w:type="spellEnd"/>
      <w:r w:rsidRPr="00EF3CA8">
        <w:rPr>
          <w:sz w:val="16"/>
        </w:rPr>
        <w:t xml:space="preserve"> will help to keep regional water conflicts under control. China has much to offer on this front. First, with ample foreign reserves, China could invest in Central Asia’s backward agricultural infrastructure, particularly in </w:t>
      </w:r>
      <w:proofErr w:type="spellStart"/>
      <w:r w:rsidRPr="00EF3CA8">
        <w:rPr>
          <w:sz w:val="16"/>
        </w:rPr>
        <w:t>modernising</w:t>
      </w:r>
      <w:proofErr w:type="spellEnd"/>
      <w:r w:rsidRPr="00EF3CA8">
        <w:rPr>
          <w:sz w:val="16"/>
        </w:rPr>
        <w:t xml:space="preserve"> its irrigation systems. Second, water-saving technologies and drought-resistant seeds from China could further reduce water demand in Central Asia’s agricultural sector. Third, by promoting interregional and intraregional agricultural trade across Central Asia, China could help facilitate the development of a better cropping structure. For instance, by importing water-intensive crops such as rice and wheat, Uzbekistan could allocate more of its arable land to the production of drought-resistant crops like potatoes. Finally, </w:t>
      </w:r>
      <w:r w:rsidRPr="00EF3CA8">
        <w:rPr>
          <w:highlight w:val="cyan"/>
          <w:u w:val="single"/>
        </w:rPr>
        <w:t>rebuilding the</w:t>
      </w:r>
      <w:r w:rsidRPr="00FB7E14">
        <w:rPr>
          <w:u w:val="single"/>
        </w:rPr>
        <w:t xml:space="preserve"> regional </w:t>
      </w:r>
      <w:r w:rsidRPr="00EF3CA8">
        <w:rPr>
          <w:highlight w:val="cyan"/>
          <w:u w:val="single"/>
        </w:rPr>
        <w:t>energy market</w:t>
      </w:r>
      <w:r w:rsidRPr="00FB7E14">
        <w:rPr>
          <w:u w:val="single"/>
        </w:rPr>
        <w:t xml:space="preserve"> in Central Asia </w:t>
      </w:r>
      <w:r w:rsidRPr="00EF3CA8">
        <w:rPr>
          <w:highlight w:val="cyan"/>
          <w:u w:val="single"/>
        </w:rPr>
        <w:t xml:space="preserve">could help to </w:t>
      </w:r>
      <w:proofErr w:type="spellStart"/>
      <w:r w:rsidRPr="00EF3CA8">
        <w:rPr>
          <w:highlight w:val="cyan"/>
          <w:u w:val="single"/>
        </w:rPr>
        <w:t>normalise</w:t>
      </w:r>
      <w:proofErr w:type="spellEnd"/>
      <w:r w:rsidRPr="00EF3CA8">
        <w:rPr>
          <w:highlight w:val="cyan"/>
          <w:u w:val="single"/>
        </w:rPr>
        <w:t xml:space="preserve"> water ties between</w:t>
      </w:r>
      <w:r w:rsidRPr="00FB7E14">
        <w:rPr>
          <w:u w:val="single"/>
        </w:rPr>
        <w:t xml:space="preserve"> the downstream and upstream </w:t>
      </w:r>
      <w:r w:rsidRPr="00EF3CA8">
        <w:rPr>
          <w:highlight w:val="cyan"/>
          <w:u w:val="single"/>
        </w:rPr>
        <w:t>countries</w:t>
      </w:r>
      <w:r w:rsidRPr="00EF3CA8">
        <w:rPr>
          <w:sz w:val="16"/>
          <w:highlight w:val="cyan"/>
        </w:rPr>
        <w:t>.</w:t>
      </w:r>
      <w:r w:rsidRPr="00EF3CA8">
        <w:rPr>
          <w:sz w:val="16"/>
        </w:rPr>
        <w:t xml:space="preserve"> With some 300 days of sunshine per year and vast wind resources, </w:t>
      </w:r>
      <w:r w:rsidRPr="00EF3CA8">
        <w:rPr>
          <w:highlight w:val="cyan"/>
          <w:u w:val="single"/>
        </w:rPr>
        <w:t>the potential for renewable energy</w:t>
      </w:r>
      <w:r w:rsidRPr="00EF3CA8">
        <w:rPr>
          <w:u w:val="single"/>
        </w:rPr>
        <w:t xml:space="preserve"> production in Central Asia </w:t>
      </w:r>
      <w:r w:rsidRPr="00EF3CA8">
        <w:rPr>
          <w:highlight w:val="cyan"/>
          <w:u w:val="single"/>
        </w:rPr>
        <w:t>is enormous</w:t>
      </w:r>
      <w:r w:rsidRPr="00EF3CA8">
        <w:rPr>
          <w:sz w:val="16"/>
        </w:rPr>
        <w:t xml:space="preserve">. After years of massive investment, China is now the leading producer of renewable energy worldwide. </w:t>
      </w:r>
      <w:r w:rsidRPr="00EF3CA8">
        <w:rPr>
          <w:highlight w:val="cyan"/>
          <w:u w:val="single"/>
        </w:rPr>
        <w:t>Greater Chinese investment</w:t>
      </w:r>
      <w:r w:rsidRPr="00EF3CA8">
        <w:rPr>
          <w:sz w:val="16"/>
        </w:rPr>
        <w:t xml:space="preserve"> and technological transfer </w:t>
      </w:r>
      <w:r w:rsidRPr="00EF3CA8">
        <w:rPr>
          <w:u w:val="single"/>
        </w:rPr>
        <w:t xml:space="preserve">in Central Asia’s solar and wind sectors </w:t>
      </w:r>
      <w:r w:rsidRPr="00EF3CA8">
        <w:rPr>
          <w:highlight w:val="cyan"/>
          <w:u w:val="single"/>
        </w:rPr>
        <w:t>would</w:t>
      </w:r>
      <w:r w:rsidRPr="00EF3CA8">
        <w:rPr>
          <w:u w:val="single"/>
        </w:rPr>
        <w:t xml:space="preserve"> contribute to the regional’s energy security and </w:t>
      </w:r>
      <w:r w:rsidRPr="00EF3CA8">
        <w:rPr>
          <w:rStyle w:val="Emphasis"/>
          <w:highlight w:val="cyan"/>
        </w:rPr>
        <w:t>avert its current water crisis</w:t>
      </w:r>
      <w:r w:rsidRPr="00EF3CA8">
        <w:rPr>
          <w:sz w:val="16"/>
        </w:rPr>
        <w:t>.</w:t>
      </w:r>
    </w:p>
    <w:p w:rsidR="00EF1514" w:rsidRDefault="00EF1514" w:rsidP="00A61935">
      <w:pPr>
        <w:rPr>
          <w:rFonts w:asciiTheme="minorHAnsi" w:hAnsiTheme="minorHAnsi"/>
        </w:rPr>
      </w:pPr>
    </w:p>
    <w:p w:rsidR="00C57911" w:rsidRDefault="00C57911" w:rsidP="00C57911">
      <w:pPr>
        <w:pStyle w:val="Heading4"/>
      </w:pPr>
      <w:r>
        <w:t>Central Asian water scarcity leads to war</w:t>
      </w:r>
    </w:p>
    <w:p w:rsidR="00C57911" w:rsidRPr="00F61F8C" w:rsidRDefault="00C57911" w:rsidP="00C57911">
      <w:proofErr w:type="spellStart"/>
      <w:r w:rsidRPr="00F61F8C">
        <w:rPr>
          <w:rStyle w:val="Style13ptBold"/>
        </w:rPr>
        <w:t>Mirovalev</w:t>
      </w:r>
      <w:proofErr w:type="spellEnd"/>
      <w:r w:rsidRPr="00F61F8C">
        <w:rPr>
          <w:rStyle w:val="Style13ptBold"/>
        </w:rPr>
        <w:t xml:space="preserve"> 16</w:t>
      </w:r>
      <w:r w:rsidRPr="00F61F8C">
        <w:t xml:space="preserve"> — (Mansur </w:t>
      </w:r>
      <w:proofErr w:type="spellStart"/>
      <w:r w:rsidRPr="00F61F8C">
        <w:t>Mirovalev</w:t>
      </w:r>
      <w:proofErr w:type="spellEnd"/>
      <w:r w:rsidRPr="00F61F8C">
        <w:t>, 3-23-2016, "Are 'Water Wars' imminent in Central Asia</w:t>
      </w:r>
      <w:proofErr w:type="gramStart"/>
      <w:r w:rsidRPr="00F61F8C">
        <w:t>?,</w:t>
      </w:r>
      <w:proofErr w:type="gramEnd"/>
      <w:r w:rsidRPr="00F61F8C">
        <w:t>" Published by No Publication, https://www.aljazeera.com/indepth/features/2016/03/water-wars-imminent-central-asia-160321064118684.html, Accessed 6-20-2018, JWS)</w:t>
      </w:r>
    </w:p>
    <w:p w:rsidR="00C57911" w:rsidRDefault="00C57911" w:rsidP="00C57911">
      <w:pPr>
        <w:rPr>
          <w:sz w:val="16"/>
        </w:rPr>
      </w:pPr>
      <w:r w:rsidRPr="00F61F8C">
        <w:rPr>
          <w:sz w:val="16"/>
        </w:rPr>
        <w:t xml:space="preserve">Apart from global warming, </w:t>
      </w:r>
      <w:r w:rsidRPr="00F61F8C">
        <w:rPr>
          <w:highlight w:val="cyan"/>
          <w:u w:val="single"/>
        </w:rPr>
        <w:t>experts blame the</w:t>
      </w:r>
      <w:r w:rsidRPr="00F61F8C">
        <w:rPr>
          <w:sz w:val="16"/>
        </w:rPr>
        <w:t xml:space="preserve"> perennial </w:t>
      </w:r>
      <w:r w:rsidRPr="00F61F8C">
        <w:rPr>
          <w:highlight w:val="cyan"/>
          <w:u w:val="single"/>
        </w:rPr>
        <w:t>drought on the</w:t>
      </w:r>
      <w:r w:rsidRPr="00F61F8C">
        <w:rPr>
          <w:u w:val="single"/>
        </w:rPr>
        <w:t xml:space="preserve"> Soviet </w:t>
      </w:r>
      <w:r w:rsidRPr="00F61F8C">
        <w:rPr>
          <w:highlight w:val="cyan"/>
          <w:u w:val="single"/>
        </w:rPr>
        <w:t>system of swapping water for energy</w:t>
      </w:r>
      <w:r w:rsidRPr="00F61F8C">
        <w:rPr>
          <w:u w:val="single"/>
        </w:rPr>
        <w:t xml:space="preserve"> - for its collapse</w:t>
      </w:r>
      <w:r w:rsidRPr="00F61F8C">
        <w:rPr>
          <w:sz w:val="16"/>
        </w:rPr>
        <w:t xml:space="preserve">. "The root of the problem is the disintegration of the resource-sharing system the Soviet Union imposed on the region until its collapse in 1991," the International Crisis Group, a conflict studies think-tank, said in a 2014 report entitled Water Pressures </w:t>
      </w:r>
      <w:r w:rsidRPr="00F61F8C">
        <w:rPr>
          <w:highlight w:val="cyan"/>
          <w:u w:val="single"/>
        </w:rPr>
        <w:t>in Central Asia</w:t>
      </w:r>
      <w:r w:rsidRPr="00F61F8C">
        <w:rPr>
          <w:sz w:val="16"/>
        </w:rPr>
        <w:t xml:space="preserve">. Mountainous Kyrgyzstan and Tajikistan had few natural resources, but boasted massive dams and hydropower plants. They used to receive coal and natural gas from downstream Kazakhstan, Turkmenistan and Uzbekistan. The system was designed to turn Central Asia into a strategic source of cotton but fell apart by the late 1990s amid squabbles over energy pricing and unpaid debts, and "a plethora of bilateral and regional agreements and resolutions concluded in that decade failed to fix it," the report said. These days, </w:t>
      </w:r>
      <w:r w:rsidRPr="00F61F8C">
        <w:rPr>
          <w:highlight w:val="cyan"/>
          <w:u w:val="single"/>
        </w:rPr>
        <w:t>Kyrgyzstan is withholding water</w:t>
      </w:r>
      <w:r w:rsidRPr="00F61F8C">
        <w:rPr>
          <w:u w:val="single"/>
        </w:rPr>
        <w:t xml:space="preserve"> in massive upstream reservoirs releasing it according to electricity generation needs</w:t>
      </w:r>
      <w:r w:rsidRPr="00F61F8C">
        <w:rPr>
          <w:sz w:val="16"/>
        </w:rPr>
        <w:t xml:space="preserve"> - that is in winter - and not the interests of now-foreign farmers next door. The </w:t>
      </w:r>
      <w:r w:rsidRPr="00F61F8C">
        <w:rPr>
          <w:highlight w:val="cyan"/>
          <w:u w:val="single"/>
        </w:rPr>
        <w:t>dust-ups</w:t>
      </w:r>
      <w:r w:rsidRPr="00F61F8C">
        <w:rPr>
          <w:u w:val="single"/>
        </w:rPr>
        <w:t xml:space="preserve"> over water </w:t>
      </w:r>
      <w:r w:rsidRPr="00F61F8C">
        <w:rPr>
          <w:highlight w:val="cyan"/>
          <w:u w:val="single"/>
        </w:rPr>
        <w:t>are aggravated by bad blood</w:t>
      </w:r>
      <w:r w:rsidRPr="00F61F8C">
        <w:rPr>
          <w:sz w:val="16"/>
        </w:rPr>
        <w:t xml:space="preserve">. </w:t>
      </w:r>
      <w:r w:rsidRPr="00F61F8C">
        <w:rPr>
          <w:highlight w:val="cyan"/>
          <w:u w:val="single"/>
        </w:rPr>
        <w:t>Uzbekistan and Kyrgyzstan have been at odds for decades</w:t>
      </w:r>
      <w:r w:rsidRPr="00F61F8C">
        <w:rPr>
          <w:u w:val="single"/>
        </w:rPr>
        <w:t>. Hundreds of people were killed in violent ethnic clashes</w:t>
      </w:r>
      <w:r w:rsidRPr="00F61F8C">
        <w:rPr>
          <w:sz w:val="16"/>
        </w:rPr>
        <w:t xml:space="preserve"> in the Kyrgyz part of the </w:t>
      </w:r>
      <w:proofErr w:type="spellStart"/>
      <w:r w:rsidRPr="00F61F8C">
        <w:rPr>
          <w:sz w:val="16"/>
        </w:rPr>
        <w:t>Ferghana</w:t>
      </w:r>
      <w:proofErr w:type="spellEnd"/>
      <w:r w:rsidRPr="00F61F8C">
        <w:rPr>
          <w:sz w:val="16"/>
        </w:rPr>
        <w:t xml:space="preserve"> valley in 1990 and 2010, and the latter conflict prompted a brief exodus of hundreds of thousands of refugees. Unsurprisingly, the word "war" resurfaced when Moscow threw its weight and money to revive Soviet-era designs to build five more dams and hydropower stations in Kyrgyzstan. The Kremlin pledged to finance the $3.2bn project on the </w:t>
      </w:r>
      <w:proofErr w:type="spellStart"/>
      <w:r w:rsidRPr="00F61F8C">
        <w:rPr>
          <w:sz w:val="16"/>
        </w:rPr>
        <w:t>Naryn</w:t>
      </w:r>
      <w:proofErr w:type="spellEnd"/>
      <w:r w:rsidRPr="00F61F8C">
        <w:rPr>
          <w:sz w:val="16"/>
        </w:rPr>
        <w:t xml:space="preserve"> River, </w:t>
      </w:r>
      <w:proofErr w:type="spellStart"/>
      <w:r w:rsidRPr="00F61F8C">
        <w:rPr>
          <w:sz w:val="16"/>
        </w:rPr>
        <w:t>Syr</w:t>
      </w:r>
      <w:proofErr w:type="spellEnd"/>
      <w:r w:rsidRPr="00F61F8C">
        <w:rPr>
          <w:sz w:val="16"/>
        </w:rPr>
        <w:t xml:space="preserve"> Darya's tributary, as part of its political effort to restore its foothold in Central Asia. Uzbek President Islam </w:t>
      </w:r>
      <w:proofErr w:type="spellStart"/>
      <w:r w:rsidRPr="00F61F8C">
        <w:rPr>
          <w:sz w:val="16"/>
        </w:rPr>
        <w:t>Karimov</w:t>
      </w:r>
      <w:proofErr w:type="spellEnd"/>
      <w:r w:rsidRPr="00F61F8C">
        <w:rPr>
          <w:sz w:val="16"/>
        </w:rPr>
        <w:t xml:space="preserve"> wasn't very subtle with his warning. "</w:t>
      </w:r>
      <w:r w:rsidRPr="00F61F8C">
        <w:rPr>
          <w:rStyle w:val="Emphasis"/>
          <w:highlight w:val="cyan"/>
        </w:rPr>
        <w:t>Control over water resources in</w:t>
      </w:r>
      <w:r w:rsidRPr="00F61F8C">
        <w:rPr>
          <w:rStyle w:val="Emphasis"/>
        </w:rPr>
        <w:t xml:space="preserve"> the republics of </w:t>
      </w:r>
      <w:r w:rsidRPr="00F61F8C">
        <w:rPr>
          <w:rStyle w:val="Emphasis"/>
          <w:highlight w:val="cyan"/>
        </w:rPr>
        <w:t>Central Asia may lead to a full-scale war</w:t>
      </w:r>
      <w:r w:rsidRPr="00F61F8C">
        <w:rPr>
          <w:sz w:val="16"/>
        </w:rPr>
        <w:t>," he said in October.</w:t>
      </w:r>
    </w:p>
    <w:p w:rsidR="00C57911" w:rsidRPr="00EF1514" w:rsidRDefault="00C57911" w:rsidP="00A61935">
      <w:pPr>
        <w:rPr>
          <w:rFonts w:asciiTheme="minorHAnsi" w:hAnsiTheme="minorHAnsi"/>
        </w:rPr>
      </w:pPr>
    </w:p>
    <w:p w:rsidR="00A61935" w:rsidRPr="00A3215B" w:rsidRDefault="00A61935" w:rsidP="00A61935">
      <w:pPr>
        <w:pStyle w:val="Heading3"/>
        <w:rPr>
          <w:rFonts w:asciiTheme="minorHAnsi" w:hAnsiTheme="minorHAnsi"/>
        </w:rPr>
      </w:pPr>
      <w:r w:rsidRPr="00A3215B">
        <w:rPr>
          <w:rFonts w:asciiTheme="minorHAnsi" w:hAnsiTheme="minorHAnsi"/>
        </w:rPr>
        <w:t>2nc Links</w:t>
      </w:r>
    </w:p>
    <w:p w:rsidR="00A61935" w:rsidRPr="00A3215B" w:rsidRDefault="00A61935" w:rsidP="00A61935">
      <w:pPr>
        <w:rPr>
          <w:rFonts w:asciiTheme="minorHAnsi" w:hAnsiTheme="minorHAnsi"/>
        </w:rPr>
      </w:pPr>
    </w:p>
    <w:p w:rsidR="00A61935" w:rsidRPr="00A3215B" w:rsidRDefault="00A61935" w:rsidP="00A61935">
      <w:pPr>
        <w:pStyle w:val="Heading4"/>
        <w:rPr>
          <w:rFonts w:asciiTheme="minorHAnsi" w:hAnsiTheme="minorHAnsi"/>
        </w:rPr>
      </w:pPr>
      <w:r w:rsidRPr="00A3215B">
        <w:rPr>
          <w:rFonts w:asciiTheme="minorHAnsi" w:hAnsiTheme="minorHAnsi"/>
        </w:rPr>
        <w:t xml:space="preserve">The perception of </w:t>
      </w:r>
      <w:proofErr w:type="spellStart"/>
      <w:r w:rsidRPr="00A3215B">
        <w:rPr>
          <w:rFonts w:asciiTheme="minorHAnsi" w:hAnsiTheme="minorHAnsi"/>
        </w:rPr>
        <w:t>restrictionist</w:t>
      </w:r>
      <w:proofErr w:type="spellEnd"/>
      <w:r w:rsidRPr="00A3215B">
        <w:rPr>
          <w:rFonts w:asciiTheme="minorHAnsi" w:hAnsiTheme="minorHAnsi"/>
        </w:rPr>
        <w:t xml:space="preserve"> US immigration policy means China will win the war for talent</w:t>
      </w:r>
    </w:p>
    <w:p w:rsidR="00A61935" w:rsidRPr="00A3215B" w:rsidRDefault="00A61935" w:rsidP="00A61935">
      <w:pPr>
        <w:rPr>
          <w:rFonts w:asciiTheme="minorHAnsi" w:hAnsiTheme="minorHAnsi"/>
        </w:rPr>
      </w:pPr>
      <w:r w:rsidRPr="00A3215B">
        <w:rPr>
          <w:rStyle w:val="Style13ptBold"/>
          <w:rFonts w:asciiTheme="minorHAnsi" w:hAnsiTheme="minorHAnsi"/>
        </w:rPr>
        <w:t>Des Moines Register, 17</w:t>
      </w:r>
      <w:r w:rsidRPr="00A3215B">
        <w:rPr>
          <w:rFonts w:asciiTheme="minorHAnsi" w:hAnsiTheme="minorHAnsi"/>
          <w:b/>
        </w:rPr>
        <w:t xml:space="preserve"> </w:t>
      </w:r>
      <w:r w:rsidRPr="00A3215B">
        <w:rPr>
          <w:rFonts w:asciiTheme="minorHAnsi" w:hAnsiTheme="minorHAnsi"/>
        </w:rPr>
        <w:t xml:space="preserve">– editorial (“Editorial: Could U.S. lose global war for talent?” 6/7, </w:t>
      </w:r>
      <w:hyperlink r:id="rId88" w:history="1">
        <w:r w:rsidRPr="00A3215B">
          <w:rPr>
            <w:rStyle w:val="Hyperlink"/>
            <w:rFonts w:asciiTheme="minorHAnsi" w:hAnsiTheme="minorHAnsi"/>
          </w:rPr>
          <w:t>https://www.desmoinesregister.com/story/opinion/editorials/2017/06/07/editorial-could-u-s-lose-global-war-talent/378050001/</w:t>
        </w:r>
      </w:hyperlink>
    </w:p>
    <w:p w:rsidR="00A61935" w:rsidRPr="00A3215B" w:rsidRDefault="00A61935" w:rsidP="00A61935">
      <w:pPr>
        <w:rPr>
          <w:rFonts w:asciiTheme="minorHAnsi" w:hAnsiTheme="minorHAnsi"/>
        </w:rPr>
      </w:pPr>
      <w:r w:rsidRPr="00A3215B">
        <w:rPr>
          <w:rFonts w:asciiTheme="minorHAnsi" w:hAnsiTheme="minorHAnsi"/>
        </w:rPr>
        <w:t>America has prospered as a beacon for the best and brightest, a destination for doers and dreamers. This was true for German scientists fleeing Nazism, Cuban entrepreneurs escaping Communism and Indian engineers avoiding poverty.</w:t>
      </w:r>
    </w:p>
    <w:p w:rsidR="00A61935" w:rsidRPr="00A3215B" w:rsidRDefault="00A61935" w:rsidP="00A61935">
      <w:pPr>
        <w:rPr>
          <w:rFonts w:asciiTheme="minorHAnsi" w:hAnsiTheme="minorHAnsi"/>
          <w:u w:val="single"/>
        </w:rPr>
      </w:pPr>
      <w:r w:rsidRPr="00A3215B">
        <w:rPr>
          <w:rFonts w:asciiTheme="minorHAnsi" w:hAnsiTheme="minorHAnsi"/>
        </w:rPr>
        <w:t xml:space="preserve">We cannot expect this to always be true. Today, </w:t>
      </w:r>
      <w:r w:rsidRPr="00A3215B">
        <w:rPr>
          <w:rStyle w:val="StyleUnderline"/>
          <w:rFonts w:asciiTheme="minorHAnsi" w:hAnsiTheme="minorHAnsi"/>
        </w:rPr>
        <w:t>immigrants are getting the message that they’re unwelcome in the U</w:t>
      </w:r>
      <w:r w:rsidRPr="00A3215B">
        <w:rPr>
          <w:rFonts w:asciiTheme="minorHAnsi" w:hAnsiTheme="minorHAnsi"/>
        </w:rPr>
        <w:t xml:space="preserve">nited </w:t>
      </w:r>
      <w:r w:rsidRPr="00A3215B">
        <w:rPr>
          <w:rStyle w:val="StyleUnderline"/>
          <w:rFonts w:asciiTheme="minorHAnsi" w:hAnsiTheme="minorHAnsi"/>
        </w:rPr>
        <w:t>S</w:t>
      </w:r>
      <w:r w:rsidRPr="00A3215B">
        <w:rPr>
          <w:rFonts w:asciiTheme="minorHAnsi" w:hAnsiTheme="minorHAnsi"/>
        </w:rPr>
        <w:t xml:space="preserve">tates. And </w:t>
      </w:r>
      <w:r w:rsidRPr="00A3215B">
        <w:rPr>
          <w:rStyle w:val="StyleUnderline"/>
          <w:rFonts w:asciiTheme="minorHAnsi" w:hAnsiTheme="minorHAnsi"/>
        </w:rPr>
        <w:t>other nations see opportunity to attract that talent.</w:t>
      </w:r>
    </w:p>
    <w:p w:rsidR="00A61935" w:rsidRPr="00A3215B" w:rsidRDefault="00A61935" w:rsidP="00A61935">
      <w:pPr>
        <w:rPr>
          <w:rFonts w:asciiTheme="minorHAnsi" w:hAnsiTheme="minorHAnsi"/>
        </w:rPr>
      </w:pPr>
      <w:r w:rsidRPr="00A3215B">
        <w:rPr>
          <w:rFonts w:asciiTheme="minorHAnsi" w:hAnsiTheme="minorHAnsi"/>
        </w:rPr>
        <w:t xml:space="preserve">The </w:t>
      </w:r>
      <w:r w:rsidRPr="00A3215B">
        <w:rPr>
          <w:rStyle w:val="StyleUnderline"/>
          <w:rFonts w:asciiTheme="minorHAnsi" w:hAnsiTheme="minorHAnsi"/>
        </w:rPr>
        <w:t>Trump</w:t>
      </w:r>
      <w:r w:rsidRPr="00A3215B">
        <w:rPr>
          <w:rFonts w:asciiTheme="minorHAnsi" w:hAnsiTheme="minorHAnsi"/>
        </w:rPr>
        <w:t xml:space="preserve"> administration </w:t>
      </w:r>
      <w:r w:rsidRPr="00A3215B">
        <w:rPr>
          <w:rStyle w:val="StyleUnderline"/>
          <w:rFonts w:asciiTheme="minorHAnsi" w:hAnsiTheme="minorHAnsi"/>
        </w:rPr>
        <w:t>has sent this message through several policies</w:t>
      </w:r>
      <w:r w:rsidRPr="00A3215B">
        <w:rPr>
          <w:rFonts w:asciiTheme="minorHAnsi" w:hAnsiTheme="minorHAnsi"/>
        </w:rPr>
        <w:t xml:space="preserve"> and statements, including by pushing the now-blocked Middle East travel ban; by signing an executive order reviewing the H-1B high-skilled visa program; by creating uncertainty for “</w:t>
      </w:r>
      <w:proofErr w:type="spellStart"/>
      <w:r w:rsidRPr="00A3215B">
        <w:rPr>
          <w:rFonts w:asciiTheme="minorHAnsi" w:hAnsiTheme="minorHAnsi"/>
        </w:rPr>
        <w:t>DREAMers</w:t>
      </w:r>
      <w:proofErr w:type="spellEnd"/>
      <w:r w:rsidRPr="00A3215B">
        <w:rPr>
          <w:rFonts w:asciiTheme="minorHAnsi" w:hAnsiTheme="minorHAnsi"/>
        </w:rPr>
        <w:t>,” who were brought to the U.S. illegally as children; and by declaring “America First” as an overarching philosophy.</w:t>
      </w:r>
    </w:p>
    <w:p w:rsidR="00A61935" w:rsidRPr="00A3215B" w:rsidRDefault="00A61935" w:rsidP="00A61935">
      <w:pPr>
        <w:rPr>
          <w:rFonts w:asciiTheme="minorHAnsi" w:hAnsiTheme="minorHAnsi"/>
        </w:rPr>
      </w:pPr>
      <w:r w:rsidRPr="00A3215B">
        <w:rPr>
          <w:rFonts w:asciiTheme="minorHAnsi" w:hAnsiTheme="minorHAnsi"/>
        </w:rPr>
        <w:t xml:space="preserve">These actions threaten to put America behind. </w:t>
      </w:r>
      <w:proofErr w:type="spellStart"/>
      <w:r w:rsidRPr="00A3215B">
        <w:rPr>
          <w:rFonts w:asciiTheme="minorHAnsi" w:hAnsiTheme="minorHAnsi"/>
        </w:rPr>
        <w:t>Rajshree</w:t>
      </w:r>
      <w:proofErr w:type="spellEnd"/>
      <w:r w:rsidRPr="00A3215B">
        <w:rPr>
          <w:rFonts w:asciiTheme="minorHAnsi" w:hAnsiTheme="minorHAnsi"/>
        </w:rPr>
        <w:t xml:space="preserve"> Agarwal, a professor in entrepreneurship at the University of Maryland, warns </w:t>
      </w:r>
      <w:r w:rsidRPr="00A3215B">
        <w:rPr>
          <w:rStyle w:val="StyleUnderline"/>
          <w:rFonts w:asciiTheme="minorHAnsi" w:hAnsiTheme="minorHAnsi"/>
        </w:rPr>
        <w:t>that top students are rethinking studying or working in America</w:t>
      </w:r>
      <w:r w:rsidRPr="00A3215B">
        <w:rPr>
          <w:rFonts w:asciiTheme="minorHAnsi" w:hAnsiTheme="minorHAnsi"/>
        </w:rPr>
        <w:t>, and Canada and Europe are courting tenure-track professors affected by U.S. immigration policy.</w:t>
      </w:r>
    </w:p>
    <w:p w:rsidR="00A61935" w:rsidRPr="00A3215B" w:rsidRDefault="00A61935" w:rsidP="00A61935">
      <w:pPr>
        <w:rPr>
          <w:rFonts w:asciiTheme="minorHAnsi" w:hAnsiTheme="minorHAnsi"/>
        </w:rPr>
      </w:pPr>
      <w:r w:rsidRPr="00A3215B">
        <w:rPr>
          <w:rFonts w:asciiTheme="minorHAnsi" w:hAnsiTheme="minorHAnsi"/>
        </w:rPr>
        <w:t>Canada has also started targeting foreign tech experts in Silicon Valley.</w:t>
      </w:r>
    </w:p>
    <w:p w:rsidR="00A61935" w:rsidRPr="00A3215B" w:rsidRDefault="00A61935" w:rsidP="00A61935">
      <w:pPr>
        <w:rPr>
          <w:rFonts w:asciiTheme="minorHAnsi" w:hAnsiTheme="minorHAnsi"/>
        </w:rPr>
      </w:pPr>
      <w:r w:rsidRPr="00A3215B">
        <w:rPr>
          <w:rFonts w:asciiTheme="minorHAnsi" w:hAnsiTheme="minorHAnsi"/>
        </w:rPr>
        <w:t xml:space="preserve">The world’s second largest economy and the United States’ growing rival — </w:t>
      </w:r>
      <w:r w:rsidRPr="00A3215B">
        <w:rPr>
          <w:rStyle w:val="StyleUnderline"/>
          <w:rFonts w:asciiTheme="minorHAnsi" w:hAnsiTheme="minorHAnsi"/>
        </w:rPr>
        <w:t xml:space="preserve">China </w:t>
      </w:r>
      <w:r w:rsidRPr="00A3215B">
        <w:rPr>
          <w:rFonts w:asciiTheme="minorHAnsi" w:hAnsiTheme="minorHAnsi"/>
        </w:rPr>
        <w:t xml:space="preserve">— also </w:t>
      </w:r>
      <w:r w:rsidRPr="00A3215B">
        <w:rPr>
          <w:rStyle w:val="StyleUnderline"/>
          <w:rFonts w:asciiTheme="minorHAnsi" w:hAnsiTheme="minorHAnsi"/>
        </w:rPr>
        <w:t>sees an opportunity. It’s stepping up recruitment of the</w:t>
      </w:r>
      <w:r w:rsidRPr="00A3215B">
        <w:rPr>
          <w:rFonts w:asciiTheme="minorHAnsi" w:hAnsiTheme="minorHAnsi"/>
        </w:rPr>
        <w:t xml:space="preserve"> approximately </w:t>
      </w:r>
      <w:r w:rsidRPr="00A3215B">
        <w:rPr>
          <w:rStyle w:val="StyleUnderline"/>
          <w:rFonts w:asciiTheme="minorHAnsi" w:hAnsiTheme="minorHAnsi"/>
        </w:rPr>
        <w:t>330,000 Chinese studying in the U.S</w:t>
      </w:r>
      <w:r w:rsidRPr="00A3215B">
        <w:rPr>
          <w:rFonts w:asciiTheme="minorHAnsi" w:hAnsiTheme="minorHAnsi"/>
        </w:rPr>
        <w:t xml:space="preserve">., as well as many more working here. </w:t>
      </w:r>
      <w:r w:rsidRPr="00A3215B">
        <w:rPr>
          <w:rStyle w:val="StyleUnderline"/>
          <w:rFonts w:asciiTheme="minorHAnsi" w:hAnsiTheme="minorHAnsi"/>
        </w:rPr>
        <w:t>The country is also relaxing visa rules</w:t>
      </w:r>
      <w:r w:rsidRPr="00A3215B">
        <w:rPr>
          <w:rFonts w:asciiTheme="minorHAnsi" w:hAnsiTheme="minorHAnsi"/>
        </w:rPr>
        <w:t xml:space="preserve"> for high-skilled foreigners, and prominent voices are calling on Chinese leaders to do more.</w:t>
      </w:r>
    </w:p>
    <w:p w:rsidR="00A61935" w:rsidRPr="00A3215B" w:rsidRDefault="00A61935" w:rsidP="00A61935">
      <w:pPr>
        <w:rPr>
          <w:rStyle w:val="StyleUnderline"/>
          <w:rFonts w:asciiTheme="minorHAnsi" w:hAnsiTheme="minorHAnsi"/>
        </w:rPr>
      </w:pPr>
      <w:r w:rsidRPr="00A3215B">
        <w:rPr>
          <w:rFonts w:asciiTheme="minorHAnsi" w:hAnsiTheme="minorHAnsi"/>
        </w:rPr>
        <w:t xml:space="preserve">Robin Li, the CEO of Baidu, China's version of Google, said President Donald </w:t>
      </w:r>
      <w:r w:rsidRPr="00A3215B">
        <w:rPr>
          <w:rStyle w:val="StyleUnderline"/>
          <w:rFonts w:asciiTheme="minorHAnsi" w:hAnsiTheme="minorHAnsi"/>
        </w:rPr>
        <w:t>Trump's stance on immigration offered China "a great opportunity" to attract skilled workers.</w:t>
      </w:r>
    </w:p>
    <w:p w:rsidR="00A61935" w:rsidRPr="00A3215B" w:rsidRDefault="00A61935" w:rsidP="00A61935">
      <w:pPr>
        <w:rPr>
          <w:rFonts w:asciiTheme="minorHAnsi" w:hAnsiTheme="minorHAnsi"/>
        </w:rPr>
      </w:pPr>
      <w:proofErr w:type="spellStart"/>
      <w:r w:rsidRPr="00A3215B">
        <w:rPr>
          <w:rFonts w:asciiTheme="minorHAnsi" w:hAnsiTheme="minorHAnsi"/>
        </w:rPr>
        <w:t>Kenn</w:t>
      </w:r>
      <w:proofErr w:type="spellEnd"/>
      <w:r w:rsidRPr="00A3215B">
        <w:rPr>
          <w:rFonts w:asciiTheme="minorHAnsi" w:hAnsiTheme="minorHAnsi"/>
        </w:rPr>
        <w:t xml:space="preserve"> Yu said more native Chinese like himself are considering returning after studying in the U.S. Yu received his bachelor’s in finance and master’s in accounting at Drake University and worked for about five years in Des Moines. He returned in 2015. Fortunately, that helps both China and the U.S.: He’s a senior product manager for Des Moines-based Principal Financial Group, which is tapping into the growing retirement market in China.</w:t>
      </w:r>
    </w:p>
    <w:p w:rsidR="00A61935" w:rsidRPr="00A3215B" w:rsidRDefault="00A61935" w:rsidP="00A61935">
      <w:pPr>
        <w:rPr>
          <w:rFonts w:asciiTheme="minorHAnsi" w:hAnsiTheme="minorHAnsi"/>
        </w:rPr>
      </w:pPr>
      <w:r w:rsidRPr="00A3215B">
        <w:rPr>
          <w:rFonts w:asciiTheme="minorHAnsi" w:hAnsiTheme="minorHAnsi"/>
        </w:rPr>
        <w:t xml:space="preserve">“Personally, I didn't plan to move back because I was afraid the package and the working environment, especially for entry-level job seekers, will not be satisfactory. Until I was convinced by my employer about this opportunity to move back with the </w:t>
      </w:r>
      <w:proofErr w:type="gramStart"/>
      <w:r w:rsidRPr="00A3215B">
        <w:rPr>
          <w:rFonts w:asciiTheme="minorHAnsi" w:hAnsiTheme="minorHAnsi"/>
        </w:rPr>
        <w:t>company  to</w:t>
      </w:r>
      <w:proofErr w:type="gramEnd"/>
      <w:r w:rsidRPr="00A3215B">
        <w:rPr>
          <w:rFonts w:asciiTheme="minorHAnsi" w:hAnsiTheme="minorHAnsi"/>
        </w:rPr>
        <w:t xml:space="preserve"> help grow their business in China made me change my mind,” he said.</w:t>
      </w:r>
    </w:p>
    <w:p w:rsidR="00A61935" w:rsidRPr="00A3215B" w:rsidRDefault="00A61935" w:rsidP="00A61935">
      <w:pPr>
        <w:rPr>
          <w:rFonts w:asciiTheme="minorHAnsi" w:hAnsiTheme="minorHAnsi"/>
        </w:rPr>
      </w:pPr>
      <w:r w:rsidRPr="00A3215B">
        <w:rPr>
          <w:rFonts w:asciiTheme="minorHAnsi" w:hAnsiTheme="minorHAnsi"/>
        </w:rPr>
        <w:t>His peers are reconsidering because of better pay in China. “The biggest difference between now and then is before, most top-tier Chinese students studied abroad would like to remain working in the U.S., while now some of them, even with a steady job already in the U.S., are willing to take the risk to move back,” Yu said.</w:t>
      </w:r>
    </w:p>
    <w:p w:rsidR="00A61935" w:rsidRPr="00A3215B" w:rsidRDefault="00A61935" w:rsidP="00A61935">
      <w:pPr>
        <w:rPr>
          <w:rFonts w:asciiTheme="minorHAnsi" w:hAnsiTheme="minorHAnsi"/>
        </w:rPr>
      </w:pPr>
      <w:r w:rsidRPr="00A3215B">
        <w:rPr>
          <w:rFonts w:asciiTheme="minorHAnsi" w:hAnsiTheme="minorHAnsi"/>
        </w:rPr>
        <w:t>The Center for China and Globalization, an independent think tank in Beijing, has proposed establishing a dedicated national immigration bureau to handle visa applications and take other actions to recruit talent.</w:t>
      </w:r>
    </w:p>
    <w:p w:rsidR="00A61935" w:rsidRPr="00A3215B" w:rsidRDefault="00A61935" w:rsidP="00A61935">
      <w:pPr>
        <w:rPr>
          <w:rFonts w:asciiTheme="minorHAnsi" w:hAnsiTheme="minorHAnsi"/>
          <w:b/>
          <w:iCs/>
          <w:u w:val="single"/>
          <w:bdr w:val="single" w:sz="8" w:space="0" w:color="auto"/>
        </w:rPr>
      </w:pPr>
      <w:r w:rsidRPr="00A3215B">
        <w:rPr>
          <w:rFonts w:asciiTheme="minorHAnsi" w:hAnsiTheme="minorHAnsi"/>
        </w:rPr>
        <w:t xml:space="preserve">Henry Wang, the center’s president, told a Register editorial writer that the war for global talent requires a new version of the WTO — a “World Talent Organization” that could coordinate labor flows between nations. He said </w:t>
      </w:r>
      <w:r w:rsidRPr="00A3215B">
        <w:rPr>
          <w:rStyle w:val="StyleUnderline"/>
          <w:rFonts w:asciiTheme="minorHAnsi" w:hAnsiTheme="minorHAnsi"/>
        </w:rPr>
        <w:t xml:space="preserve">China lacks enough global talent, but it </w:t>
      </w:r>
      <w:r w:rsidRPr="00A3215B">
        <w:rPr>
          <w:rStyle w:val="Emphasis"/>
          <w:rFonts w:asciiTheme="minorHAnsi" w:hAnsiTheme="minorHAnsi"/>
        </w:rPr>
        <w:t>could get ahead because of Trump’s policies.</w:t>
      </w:r>
    </w:p>
    <w:p w:rsidR="00A61935" w:rsidRPr="00A3215B" w:rsidRDefault="00A61935" w:rsidP="00A61935">
      <w:pPr>
        <w:rPr>
          <w:rFonts w:asciiTheme="minorHAnsi" w:hAnsiTheme="minorHAnsi"/>
        </w:rPr>
      </w:pPr>
      <w:r w:rsidRPr="00A3215B">
        <w:rPr>
          <w:rStyle w:val="Emphasis"/>
          <w:rFonts w:asciiTheme="minorHAnsi" w:hAnsiTheme="minorHAnsi"/>
        </w:rPr>
        <w:t>“It’s damaging the core competence of U.S.,”</w:t>
      </w:r>
      <w:r w:rsidRPr="00A3215B">
        <w:rPr>
          <w:rFonts w:asciiTheme="minorHAnsi" w:hAnsiTheme="minorHAnsi"/>
        </w:rPr>
        <w:t xml:space="preserve"> he said. Attracting talent is “what really makes America No. 1.”</w:t>
      </w:r>
    </w:p>
    <w:p w:rsidR="00A61935" w:rsidRPr="00A3215B" w:rsidRDefault="00A61935" w:rsidP="00A61935">
      <w:pPr>
        <w:rPr>
          <w:rFonts w:asciiTheme="minorHAnsi" w:hAnsiTheme="minorHAnsi"/>
        </w:rPr>
      </w:pPr>
      <w:r w:rsidRPr="00A3215B">
        <w:rPr>
          <w:rFonts w:asciiTheme="minorHAnsi" w:hAnsiTheme="minorHAnsi"/>
        </w:rPr>
        <w:t xml:space="preserve">It’s not too late to reverse course. University officials and business leaders are calling on Trump to change the debate over immigration, to recruit foreign scholars and skilled workers and to encourage </w:t>
      </w:r>
      <w:proofErr w:type="spellStart"/>
      <w:r w:rsidRPr="00A3215B">
        <w:rPr>
          <w:rFonts w:asciiTheme="minorHAnsi" w:hAnsiTheme="minorHAnsi"/>
        </w:rPr>
        <w:t>DREAMers</w:t>
      </w:r>
      <w:proofErr w:type="spellEnd"/>
      <w:r w:rsidRPr="00A3215B">
        <w:rPr>
          <w:rFonts w:asciiTheme="minorHAnsi" w:hAnsiTheme="minorHAnsi"/>
        </w:rPr>
        <w:t xml:space="preserve"> to go to college and to create a pathway to citizenship for them and other immigrants.</w:t>
      </w:r>
    </w:p>
    <w:p w:rsidR="00A61935" w:rsidRPr="00A3215B" w:rsidRDefault="00A61935" w:rsidP="00A61935">
      <w:pPr>
        <w:rPr>
          <w:rFonts w:asciiTheme="minorHAnsi" w:hAnsiTheme="minorHAnsi"/>
        </w:rPr>
      </w:pPr>
      <w:r w:rsidRPr="00A3215B">
        <w:rPr>
          <w:rFonts w:asciiTheme="minorHAnsi" w:hAnsiTheme="minorHAnsi"/>
        </w:rPr>
        <w:t>We can reassert our position as the land of opportunity for all.</w:t>
      </w:r>
    </w:p>
    <w:p w:rsidR="00A61935" w:rsidRPr="00A3215B" w:rsidRDefault="00A61935" w:rsidP="00A61935">
      <w:pPr>
        <w:rPr>
          <w:rFonts w:asciiTheme="minorHAnsi" w:hAnsiTheme="minorHAnsi"/>
        </w:rPr>
      </w:pPr>
    </w:p>
    <w:p w:rsidR="00A61935" w:rsidRPr="00A3215B" w:rsidRDefault="00A61935" w:rsidP="00A61935">
      <w:pPr>
        <w:pStyle w:val="Heading4"/>
        <w:rPr>
          <w:rFonts w:asciiTheme="minorHAnsi" w:hAnsiTheme="minorHAnsi"/>
        </w:rPr>
      </w:pPr>
      <w:r w:rsidRPr="00A3215B">
        <w:rPr>
          <w:rFonts w:asciiTheme="minorHAnsi" w:hAnsiTheme="minorHAnsi"/>
        </w:rPr>
        <w:t>Recruiting STEM graduates through immigration liberalization undermines China’s ability to attract top talent</w:t>
      </w:r>
    </w:p>
    <w:p w:rsidR="00A61935" w:rsidRPr="00A3215B" w:rsidRDefault="00A61935" w:rsidP="00A61935">
      <w:pPr>
        <w:rPr>
          <w:rFonts w:asciiTheme="minorHAnsi" w:hAnsiTheme="minorHAnsi"/>
        </w:rPr>
      </w:pPr>
      <w:proofErr w:type="spellStart"/>
      <w:r w:rsidRPr="00A3215B">
        <w:rPr>
          <w:rStyle w:val="Style13ptBold"/>
          <w:rFonts w:asciiTheme="minorHAnsi" w:hAnsiTheme="minorHAnsi"/>
        </w:rPr>
        <w:t>Skorton</w:t>
      </w:r>
      <w:proofErr w:type="spellEnd"/>
      <w:r w:rsidRPr="00A3215B">
        <w:rPr>
          <w:rStyle w:val="Style13ptBold"/>
          <w:rFonts w:asciiTheme="minorHAnsi" w:hAnsiTheme="minorHAnsi"/>
        </w:rPr>
        <w:t>, 12</w:t>
      </w:r>
      <w:r w:rsidRPr="00A3215B">
        <w:rPr>
          <w:rFonts w:asciiTheme="minorHAnsi" w:hAnsiTheme="minorHAnsi"/>
          <w:b/>
        </w:rPr>
        <w:t xml:space="preserve"> </w:t>
      </w:r>
      <w:r w:rsidRPr="00A3215B">
        <w:rPr>
          <w:rFonts w:asciiTheme="minorHAnsi" w:hAnsiTheme="minorHAnsi"/>
        </w:rPr>
        <w:t xml:space="preserve">- David </w:t>
      </w:r>
      <w:proofErr w:type="spellStart"/>
      <w:r w:rsidRPr="00A3215B">
        <w:rPr>
          <w:rFonts w:asciiTheme="minorHAnsi" w:hAnsiTheme="minorHAnsi"/>
        </w:rPr>
        <w:t>Skorton</w:t>
      </w:r>
      <w:proofErr w:type="spellEnd"/>
      <w:r w:rsidRPr="00A3215B">
        <w:rPr>
          <w:rFonts w:asciiTheme="minorHAnsi" w:hAnsiTheme="minorHAnsi"/>
        </w:rPr>
        <w:t xml:space="preserve"> is the president of Cornell University (“Congress must reform immigration laws that send top STEM graduates to China” Christian Science Monitor, 8/22, </w:t>
      </w:r>
      <w:hyperlink r:id="rId89" w:history="1">
        <w:r w:rsidRPr="00A3215B">
          <w:rPr>
            <w:rStyle w:val="Hyperlink"/>
            <w:rFonts w:asciiTheme="minorHAnsi" w:hAnsiTheme="minorHAnsi"/>
          </w:rPr>
          <w:t>https://www.csmonitor.com/Commentary/Opinion/2012/0822/Congress-must-reform-immigration-laws-that-send-top-STEM-graduates-to-China</w:t>
        </w:r>
      </w:hyperlink>
    </w:p>
    <w:p w:rsidR="00A61935" w:rsidRPr="00A3215B" w:rsidRDefault="00A61935" w:rsidP="00A61935">
      <w:pPr>
        <w:rPr>
          <w:rFonts w:asciiTheme="minorHAnsi" w:hAnsiTheme="minorHAnsi"/>
        </w:rPr>
      </w:pPr>
      <w:r w:rsidRPr="00A3215B">
        <w:rPr>
          <w:rFonts w:asciiTheme="minorHAnsi" w:hAnsiTheme="minorHAnsi"/>
        </w:rPr>
        <w:t xml:space="preserve">Meanwhile, </w:t>
      </w:r>
      <w:r w:rsidRPr="00A3215B">
        <w:rPr>
          <w:rStyle w:val="StyleUnderline"/>
          <w:rFonts w:asciiTheme="minorHAnsi" w:hAnsiTheme="minorHAnsi"/>
        </w:rPr>
        <w:t>our competitors</w:t>
      </w:r>
      <w:r w:rsidRPr="00A3215B">
        <w:rPr>
          <w:rFonts w:asciiTheme="minorHAnsi" w:hAnsiTheme="minorHAnsi"/>
        </w:rPr>
        <w:t xml:space="preserve"> in India and elsewhere </w:t>
      </w:r>
      <w:r w:rsidRPr="00A3215B">
        <w:rPr>
          <w:rStyle w:val="StyleUnderline"/>
          <w:rFonts w:asciiTheme="minorHAnsi" w:hAnsiTheme="minorHAnsi"/>
        </w:rPr>
        <w:t>are taking advantage of our own brain drain</w:t>
      </w:r>
      <w:r w:rsidRPr="00A3215B">
        <w:rPr>
          <w:rFonts w:asciiTheme="minorHAnsi" w:hAnsiTheme="minorHAnsi"/>
        </w:rPr>
        <w:t>. Canada targets its talent recruitment strategy directly at our highly skilled workers and students, promising permanent resident status in a matter of months. Chile provides entrepreneurs $40,000 in startup funding and a visa if they start companies there.</w:t>
      </w:r>
    </w:p>
    <w:p w:rsidR="00A61935" w:rsidRPr="00A3215B" w:rsidRDefault="00A61935" w:rsidP="00A61935">
      <w:pPr>
        <w:rPr>
          <w:rFonts w:asciiTheme="minorHAnsi" w:hAnsiTheme="minorHAnsi"/>
        </w:rPr>
      </w:pPr>
      <w:r w:rsidRPr="00A3215B">
        <w:rPr>
          <w:rStyle w:val="StyleUnderline"/>
          <w:rFonts w:asciiTheme="minorHAnsi" w:hAnsiTheme="minorHAnsi"/>
        </w:rPr>
        <w:t>China offers Chinese scientists and researchers</w:t>
      </w:r>
      <w:r w:rsidRPr="00A3215B">
        <w:rPr>
          <w:rFonts w:asciiTheme="minorHAnsi" w:hAnsiTheme="minorHAnsi"/>
        </w:rPr>
        <w:t xml:space="preserve"> – educated in American universities – </w:t>
      </w:r>
      <w:r w:rsidRPr="00A3215B">
        <w:rPr>
          <w:rStyle w:val="StyleUnderline"/>
          <w:rFonts w:asciiTheme="minorHAnsi" w:hAnsiTheme="minorHAnsi"/>
        </w:rPr>
        <w:t>cash, residency in Beijing, access to innovators and</w:t>
      </w:r>
      <w:r w:rsidRPr="00A3215B">
        <w:rPr>
          <w:rFonts w:asciiTheme="minorHAnsi" w:hAnsiTheme="minorHAnsi"/>
        </w:rPr>
        <w:t xml:space="preserve"> coveted </w:t>
      </w:r>
      <w:r w:rsidRPr="00A3215B">
        <w:rPr>
          <w:rStyle w:val="StyleUnderline"/>
          <w:rFonts w:asciiTheme="minorHAnsi" w:hAnsiTheme="minorHAnsi"/>
        </w:rPr>
        <w:t>honorary titles if they return</w:t>
      </w:r>
      <w:r w:rsidRPr="00A3215B">
        <w:rPr>
          <w:rFonts w:asciiTheme="minorHAnsi" w:hAnsiTheme="minorHAnsi"/>
        </w:rPr>
        <w:t xml:space="preserve"> home. Britain, Australia, Singapore, and other countries are all following suit and aligning their immigration laws with their economic objectives and needs. South Korea, Switzerland, and Spain issue around 80 percent of their visas for economic reasons, while the US admits only 7 percent of immigrants based on our employment needs.</w:t>
      </w:r>
    </w:p>
    <w:p w:rsidR="00A61935" w:rsidRPr="00A3215B" w:rsidRDefault="00A61935" w:rsidP="00A61935">
      <w:pPr>
        <w:rPr>
          <w:rFonts w:asciiTheme="minorHAnsi" w:hAnsiTheme="minorHAnsi"/>
        </w:rPr>
      </w:pPr>
      <w:r w:rsidRPr="00A3215B">
        <w:rPr>
          <w:rStyle w:val="StyleUnderline"/>
          <w:rFonts w:asciiTheme="minorHAnsi" w:hAnsiTheme="minorHAnsi"/>
        </w:rPr>
        <w:t>The US is still the destination of choice for many of the world’s brightest</w:t>
      </w:r>
      <w:r w:rsidRPr="00A3215B">
        <w:rPr>
          <w:rFonts w:asciiTheme="minorHAnsi" w:hAnsiTheme="minorHAnsi"/>
        </w:rPr>
        <w:t xml:space="preserve">, hardest working, most creative and entrepreneurial individuals. Our universities continue to recruit and educate the leaders and job creators of tomorrow. And America’s economy is still the friendliest in the world to start a new business or launch a new product. </w:t>
      </w:r>
      <w:r w:rsidRPr="00A3215B">
        <w:rPr>
          <w:rStyle w:val="Emphasis"/>
          <w:rFonts w:asciiTheme="minorHAnsi" w:hAnsiTheme="minorHAnsi"/>
        </w:rPr>
        <w:t>In the global war for talent, the US has every advantage except one: its immigration laws.</w:t>
      </w:r>
    </w:p>
    <w:p w:rsidR="00A61935" w:rsidRPr="00A3215B" w:rsidRDefault="00A61935" w:rsidP="00A61935">
      <w:pPr>
        <w:rPr>
          <w:rStyle w:val="StyleUnderline"/>
          <w:rFonts w:asciiTheme="minorHAnsi" w:hAnsiTheme="minorHAnsi"/>
        </w:rPr>
      </w:pPr>
      <w:r w:rsidRPr="00A3215B">
        <w:rPr>
          <w:rFonts w:asciiTheme="minorHAnsi" w:hAnsiTheme="minorHAnsi"/>
        </w:rPr>
        <w:t xml:space="preserve">The time for reform is now. We should – and we can – bring our immigration policies in line with our national interests. </w:t>
      </w:r>
      <w:r w:rsidRPr="00A3215B">
        <w:rPr>
          <w:rStyle w:val="StyleUnderline"/>
          <w:rFonts w:asciiTheme="minorHAnsi" w:hAnsiTheme="minorHAnsi"/>
        </w:rPr>
        <w:t xml:space="preserve">Washington should update immigration laws to enable our highly qualified graduates to seek residency in a timely manner instead of facing a bureaucratic marathon that literally </w:t>
      </w:r>
      <w:r w:rsidRPr="00A3215B">
        <w:rPr>
          <w:rStyle w:val="Emphasis"/>
          <w:rFonts w:asciiTheme="minorHAnsi" w:hAnsiTheme="minorHAnsi"/>
        </w:rPr>
        <w:t>compels them to take their business elsewhere</w:t>
      </w:r>
      <w:r w:rsidRPr="00A3215B">
        <w:rPr>
          <w:rStyle w:val="StyleUnderline"/>
          <w:rFonts w:asciiTheme="minorHAnsi" w:hAnsiTheme="minorHAnsi"/>
        </w:rPr>
        <w:t>.</w:t>
      </w:r>
    </w:p>
    <w:p w:rsidR="00A61935" w:rsidRPr="00A3215B" w:rsidRDefault="00A61935" w:rsidP="00A61935">
      <w:pPr>
        <w:rPr>
          <w:rFonts w:asciiTheme="minorHAnsi" w:hAnsiTheme="minorHAnsi"/>
        </w:rPr>
      </w:pPr>
      <w:r w:rsidRPr="00A3215B">
        <w:rPr>
          <w:rFonts w:asciiTheme="minorHAnsi" w:hAnsiTheme="minorHAnsi"/>
        </w:rPr>
        <w:t xml:space="preserve">Specifically, </w:t>
      </w:r>
      <w:r w:rsidRPr="00A3215B">
        <w:rPr>
          <w:rStyle w:val="StyleUnderline"/>
          <w:rFonts w:asciiTheme="minorHAnsi" w:hAnsiTheme="minorHAnsi"/>
        </w:rPr>
        <w:t>the US should create a green-card program for top international graduates in STEM fields</w:t>
      </w:r>
      <w:r w:rsidRPr="00A3215B">
        <w:rPr>
          <w:rFonts w:asciiTheme="minorHAnsi" w:hAnsiTheme="minorHAnsi"/>
        </w:rPr>
        <w:t xml:space="preserve">. </w:t>
      </w:r>
      <w:r w:rsidRPr="00A3215B">
        <w:rPr>
          <w:rStyle w:val="StyleUnderline"/>
          <w:rFonts w:asciiTheme="minorHAnsi" w:hAnsiTheme="minorHAnsi"/>
        </w:rPr>
        <w:t>America also needs to offer a “start-up visa” for foreign-born entrepreneurs</w:t>
      </w:r>
      <w:r w:rsidRPr="00A3215B">
        <w:rPr>
          <w:rFonts w:asciiTheme="minorHAnsi" w:hAnsiTheme="minorHAnsi"/>
        </w:rPr>
        <w:t>. And we must raise or remove the arbitrary cap on the number of temporary high-skilled visas (H-1B) for foreign-born STEM graduates.</w:t>
      </w:r>
    </w:p>
    <w:p w:rsidR="00A61935" w:rsidRPr="00A3215B" w:rsidRDefault="00A61935" w:rsidP="00A61935">
      <w:pPr>
        <w:rPr>
          <w:rFonts w:asciiTheme="minorHAnsi" w:hAnsiTheme="minorHAnsi"/>
        </w:rPr>
      </w:pPr>
    </w:p>
    <w:p w:rsidR="00A61935" w:rsidRPr="00A3215B" w:rsidRDefault="00A61935" w:rsidP="00A61935">
      <w:pPr>
        <w:pStyle w:val="Heading4"/>
        <w:rPr>
          <w:rFonts w:asciiTheme="minorHAnsi" w:hAnsiTheme="minorHAnsi"/>
        </w:rPr>
      </w:pPr>
      <w:r w:rsidRPr="00A3215B">
        <w:rPr>
          <w:rFonts w:asciiTheme="minorHAnsi" w:hAnsiTheme="minorHAnsi"/>
        </w:rPr>
        <w:t>High skill visa restrictions are driving skilled workers to China</w:t>
      </w:r>
    </w:p>
    <w:p w:rsidR="00A61935" w:rsidRPr="00A3215B" w:rsidRDefault="00A61935" w:rsidP="00A61935">
      <w:pPr>
        <w:rPr>
          <w:rFonts w:asciiTheme="minorHAnsi" w:hAnsiTheme="minorHAnsi"/>
        </w:rPr>
      </w:pPr>
      <w:proofErr w:type="spellStart"/>
      <w:r w:rsidRPr="00A3215B">
        <w:rPr>
          <w:rFonts w:asciiTheme="minorHAnsi" w:hAnsiTheme="minorHAnsi"/>
          <w:b/>
        </w:rPr>
        <w:t>Wadhwa</w:t>
      </w:r>
      <w:proofErr w:type="spellEnd"/>
      <w:r w:rsidRPr="00A3215B">
        <w:rPr>
          <w:rFonts w:asciiTheme="minorHAnsi" w:hAnsiTheme="minorHAnsi"/>
          <w:b/>
        </w:rPr>
        <w:t xml:space="preserve">, 16 </w:t>
      </w:r>
      <w:r w:rsidRPr="00A3215B">
        <w:rPr>
          <w:rFonts w:asciiTheme="minorHAnsi" w:hAnsiTheme="minorHAnsi"/>
        </w:rPr>
        <w:t xml:space="preserve">- </w:t>
      </w: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is a fellow at Arthur &amp; Toni </w:t>
      </w:r>
      <w:proofErr w:type="spellStart"/>
      <w:r w:rsidRPr="00A3215B">
        <w:rPr>
          <w:rFonts w:asciiTheme="minorHAnsi" w:hAnsiTheme="minorHAnsi"/>
        </w:rPr>
        <w:t>Rembe</w:t>
      </w:r>
      <w:proofErr w:type="spellEnd"/>
      <w:r w:rsidRPr="00A3215B">
        <w:rPr>
          <w:rFonts w:asciiTheme="minorHAnsi" w:hAnsiTheme="minorHAnsi"/>
        </w:rPr>
        <w:t xml:space="preserve"> Rock Center for Corporate Governance, Stanford University; director of research at the Center for Entrepreneurship and Research Commercialization at the Pratt School of Engineering, Duke University; and distinguished fellow at Singularity University (</w:t>
      </w:r>
      <w:proofErr w:type="spellStart"/>
      <w:r w:rsidRPr="00A3215B">
        <w:rPr>
          <w:rFonts w:asciiTheme="minorHAnsi" w:hAnsiTheme="minorHAnsi"/>
        </w:rPr>
        <w:t>Vivek</w:t>
      </w:r>
      <w:proofErr w:type="spellEnd"/>
      <w:r w:rsidRPr="00A3215B">
        <w:rPr>
          <w:rFonts w:asciiTheme="minorHAnsi" w:hAnsiTheme="minorHAnsi"/>
        </w:rPr>
        <w:t xml:space="preserve">, “Is U.S. Losing the War for Talent?” 9/20, </w:t>
      </w:r>
      <w:hyperlink r:id="rId90" w:history="1">
        <w:r w:rsidRPr="00A3215B">
          <w:rPr>
            <w:rStyle w:val="Hyperlink"/>
            <w:rFonts w:asciiTheme="minorHAnsi" w:hAnsiTheme="minorHAnsi"/>
          </w:rPr>
          <w:t>http://insurancethoughtleadership.com/is-u-s-losing-the-war-for-talent/</w:t>
        </w:r>
      </w:hyperlink>
    </w:p>
    <w:p w:rsidR="00A61935" w:rsidRPr="00A3215B" w:rsidRDefault="00A61935" w:rsidP="00A61935">
      <w:pPr>
        <w:rPr>
          <w:rFonts w:asciiTheme="minorHAnsi" w:hAnsiTheme="minorHAnsi"/>
        </w:rPr>
      </w:pPr>
      <w:r w:rsidRPr="00A3215B">
        <w:rPr>
          <w:rStyle w:val="StyleUnderline"/>
          <w:rFonts w:asciiTheme="minorHAnsi" w:hAnsiTheme="minorHAnsi"/>
        </w:rPr>
        <w:t>The world’s entrepreneurs used to dream of coming to Silicon Valley because it was the innovation capital of the world</w:t>
      </w:r>
      <w:r w:rsidRPr="00A3215B">
        <w:rPr>
          <w:rFonts w:asciiTheme="minorHAnsi" w:hAnsiTheme="minorHAnsi"/>
        </w:rPr>
        <w:t xml:space="preserve"> and there were few opportunities elsewhere.  </w:t>
      </w:r>
      <w:r w:rsidRPr="00A3215B">
        <w:rPr>
          <w:rStyle w:val="StyleUnderline"/>
          <w:rFonts w:asciiTheme="minorHAnsi" w:hAnsiTheme="minorHAnsi"/>
        </w:rPr>
        <w:t>This is no longer the case</w:t>
      </w:r>
      <w:r w:rsidRPr="00A3215B">
        <w:rPr>
          <w:rFonts w:asciiTheme="minorHAnsi" w:hAnsiTheme="minorHAnsi"/>
        </w:rPr>
        <w:t xml:space="preserve">, as I learned during my recent trip to New Delhi. There are start-up incubators sprouting up all over India, and the quality of the start-ups is second only to those in </w:t>
      </w:r>
      <w:r w:rsidRPr="00A3215B">
        <w:rPr>
          <w:rStyle w:val="StyleUnderline"/>
          <w:rFonts w:asciiTheme="minorHAnsi" w:hAnsiTheme="minorHAnsi"/>
        </w:rPr>
        <w:t>Silicon Valley and China,</w:t>
      </w:r>
      <w:r w:rsidRPr="00A3215B">
        <w:rPr>
          <w:rFonts w:asciiTheme="minorHAnsi" w:hAnsiTheme="minorHAnsi"/>
        </w:rPr>
        <w:t xml:space="preserve"> which </w:t>
      </w:r>
      <w:r w:rsidRPr="00A3215B">
        <w:rPr>
          <w:rStyle w:val="StyleUnderline"/>
          <w:rFonts w:asciiTheme="minorHAnsi" w:hAnsiTheme="minorHAnsi"/>
        </w:rPr>
        <w:t>are running head to head</w:t>
      </w:r>
      <w:r w:rsidRPr="00A3215B">
        <w:rPr>
          <w:rFonts w:asciiTheme="minorHAnsi" w:hAnsiTheme="minorHAnsi"/>
        </w:rPr>
        <w:t>.</w:t>
      </w:r>
    </w:p>
    <w:p w:rsidR="00A61935" w:rsidRPr="00A3215B" w:rsidRDefault="00A61935" w:rsidP="00A61935">
      <w:pPr>
        <w:rPr>
          <w:rFonts w:asciiTheme="minorHAnsi" w:hAnsiTheme="minorHAnsi"/>
        </w:rPr>
      </w:pPr>
      <w:r w:rsidRPr="00A3215B">
        <w:rPr>
          <w:rFonts w:asciiTheme="minorHAnsi" w:hAnsiTheme="minorHAnsi"/>
        </w:rPr>
        <w:t xml:space="preserve">I spoke to about 50 entrepreneurs at local incubators and meetups. Unlike earlier generations, very few had interest in moving to the U.S. Most said they believed the greatest opportunities were in India. As technology designer </w:t>
      </w:r>
      <w:proofErr w:type="spellStart"/>
      <w:r w:rsidRPr="00A3215B">
        <w:rPr>
          <w:rFonts w:asciiTheme="minorHAnsi" w:hAnsiTheme="minorHAnsi"/>
        </w:rPr>
        <w:t>Himanshu</w:t>
      </w:r>
      <w:proofErr w:type="spellEnd"/>
      <w:r w:rsidRPr="00A3215B">
        <w:rPr>
          <w:rFonts w:asciiTheme="minorHAnsi" w:hAnsiTheme="minorHAnsi"/>
        </w:rPr>
        <w:t xml:space="preserve"> Khanna said, “Why should I move to Silicon Valley when I have a market 10 times as large here?” Five years prior, Khanna had asked me to sponsor him for a long-term U.S. visa, which he could not get.</w:t>
      </w:r>
    </w:p>
    <w:p w:rsidR="00A61935" w:rsidRPr="00A3215B" w:rsidRDefault="00A61935" w:rsidP="00A61935">
      <w:pPr>
        <w:rPr>
          <w:rFonts w:asciiTheme="minorHAnsi" w:hAnsiTheme="minorHAnsi"/>
        </w:rPr>
      </w:pPr>
      <w:r w:rsidRPr="00A3215B">
        <w:rPr>
          <w:rFonts w:asciiTheme="minorHAnsi" w:hAnsiTheme="minorHAnsi"/>
        </w:rPr>
        <w:t>The tide has surely turned.</w:t>
      </w:r>
    </w:p>
    <w:p w:rsidR="00A61935" w:rsidRPr="00A3215B" w:rsidRDefault="00A61935" w:rsidP="00A61935">
      <w:pPr>
        <w:rPr>
          <w:rFonts w:asciiTheme="minorHAnsi" w:hAnsiTheme="minorHAnsi"/>
        </w:rPr>
      </w:pPr>
      <w:r w:rsidRPr="00A3215B">
        <w:rPr>
          <w:rFonts w:asciiTheme="minorHAnsi" w:hAnsiTheme="minorHAnsi"/>
        </w:rPr>
        <w:t xml:space="preserve">For decades, the U.S. invited the </w:t>
      </w:r>
      <w:proofErr w:type="gramStart"/>
      <w:r w:rsidRPr="00A3215B">
        <w:rPr>
          <w:rFonts w:asciiTheme="minorHAnsi" w:hAnsiTheme="minorHAnsi"/>
        </w:rPr>
        <w:t>world’s</w:t>
      </w:r>
      <w:proofErr w:type="gramEnd"/>
      <w:r w:rsidRPr="00A3215B">
        <w:rPr>
          <w:rFonts w:asciiTheme="minorHAnsi" w:hAnsiTheme="minorHAnsi"/>
        </w:rPr>
        <w:t xml:space="preserve"> best and brightest to come and study at its universities and provided them with temporary work visas. But it placed tight limits on the numbers of permanent-resident visas for those who wanted to stay, so the lines grew longer and longer. My research team at Duke, Harvard and NYU documented that there were, as of October 2006, more than a million skilled workers in “immigration limbo” in the U.S., with only 120,000 green cards being made available every year for their work categories. Ten years later, I estimate </w:t>
      </w:r>
      <w:r w:rsidRPr="00A3215B">
        <w:rPr>
          <w:rStyle w:val="StyleUnderline"/>
          <w:rFonts w:asciiTheme="minorHAnsi" w:hAnsiTheme="minorHAnsi"/>
        </w:rPr>
        <w:t>the number of skilled workers in limbo is roughly 1.5 million</w:t>
      </w:r>
      <w:r w:rsidRPr="00A3215B">
        <w:rPr>
          <w:rFonts w:asciiTheme="minorHAnsi" w:hAnsiTheme="minorHAnsi"/>
        </w:rPr>
        <w:t xml:space="preserve">. I explained in my book, The Immigrant Exodus: Why America Is Losing the Global Race to Capture Entrepreneurial </w:t>
      </w:r>
      <w:proofErr w:type="gramStart"/>
      <w:r w:rsidRPr="00A3215B">
        <w:rPr>
          <w:rFonts w:asciiTheme="minorHAnsi" w:hAnsiTheme="minorHAnsi"/>
        </w:rPr>
        <w:t>Talent, that</w:t>
      </w:r>
      <w:proofErr w:type="gramEnd"/>
      <w:r w:rsidRPr="00A3215B">
        <w:rPr>
          <w:rFonts w:asciiTheme="minorHAnsi" w:hAnsiTheme="minorHAnsi"/>
        </w:rPr>
        <w:t xml:space="preserve"> </w:t>
      </w:r>
      <w:r w:rsidRPr="00A3215B">
        <w:rPr>
          <w:rStyle w:val="StyleUnderline"/>
          <w:rFonts w:asciiTheme="minorHAnsi" w:hAnsiTheme="minorHAnsi"/>
        </w:rPr>
        <w:t>this</w:t>
      </w:r>
      <w:r w:rsidRPr="00A3215B">
        <w:rPr>
          <w:rFonts w:asciiTheme="minorHAnsi" w:hAnsiTheme="minorHAnsi"/>
        </w:rPr>
        <w:t xml:space="preserve"> would </w:t>
      </w:r>
      <w:r w:rsidRPr="00A3215B">
        <w:rPr>
          <w:rStyle w:val="StyleUnderline"/>
          <w:rFonts w:asciiTheme="minorHAnsi" w:hAnsiTheme="minorHAnsi"/>
        </w:rPr>
        <w:t xml:space="preserve">lead to a </w:t>
      </w:r>
      <w:r w:rsidRPr="00A3215B">
        <w:rPr>
          <w:rStyle w:val="Emphasis"/>
          <w:rFonts w:asciiTheme="minorHAnsi" w:hAnsiTheme="minorHAnsi"/>
        </w:rPr>
        <w:t>reverse brain drain</w:t>
      </w:r>
      <w:r w:rsidRPr="00A3215B">
        <w:rPr>
          <w:rFonts w:asciiTheme="minorHAnsi" w:hAnsiTheme="minorHAnsi"/>
        </w:rPr>
        <w:t>. That is exactly what happened.</w:t>
      </w:r>
    </w:p>
    <w:p w:rsidR="00A61935" w:rsidRPr="00A3215B" w:rsidRDefault="00A61935" w:rsidP="00A61935">
      <w:pPr>
        <w:rPr>
          <w:rFonts w:asciiTheme="minorHAnsi" w:hAnsiTheme="minorHAnsi"/>
        </w:rPr>
      </w:pPr>
      <w:r w:rsidRPr="00A3215B">
        <w:rPr>
          <w:rFonts w:asciiTheme="minorHAnsi" w:hAnsiTheme="minorHAnsi"/>
        </w:rPr>
        <w:t>H</w:t>
      </w:r>
      <w:r w:rsidRPr="00A3215B">
        <w:rPr>
          <w:rStyle w:val="StyleUnderline"/>
          <w:rFonts w:asciiTheme="minorHAnsi" w:hAnsiTheme="minorHAnsi"/>
        </w:rPr>
        <w:t>undreds of thousands of highly skilled workers as well as the graduates of top American universities have returned home because of</w:t>
      </w:r>
      <w:r w:rsidRPr="00A3215B">
        <w:rPr>
          <w:rFonts w:asciiTheme="minorHAnsi" w:hAnsiTheme="minorHAnsi"/>
        </w:rPr>
        <w:t xml:space="preserve"> America’s flawed </w:t>
      </w:r>
      <w:r w:rsidRPr="00A3215B">
        <w:rPr>
          <w:rStyle w:val="StyleUnderline"/>
          <w:rFonts w:asciiTheme="minorHAnsi" w:hAnsiTheme="minorHAnsi"/>
        </w:rPr>
        <w:t>immigration policies</w:t>
      </w:r>
      <w:r w:rsidRPr="00A3215B">
        <w:rPr>
          <w:rFonts w:asciiTheme="minorHAnsi" w:hAnsiTheme="minorHAnsi"/>
        </w:rPr>
        <w:t xml:space="preserve">. </w:t>
      </w:r>
      <w:r w:rsidRPr="00A3215B">
        <w:rPr>
          <w:rStyle w:val="StyleUnderline"/>
          <w:rFonts w:asciiTheme="minorHAnsi" w:hAnsiTheme="minorHAnsi"/>
        </w:rPr>
        <w:t>They are in leadership roles at top research labs</w:t>
      </w:r>
      <w:r w:rsidRPr="00A3215B">
        <w:rPr>
          <w:rFonts w:asciiTheme="minorHAnsi" w:hAnsiTheme="minorHAnsi"/>
        </w:rPr>
        <w:t xml:space="preserve"> and at the unicorns </w:t>
      </w:r>
      <w:r w:rsidRPr="00A3215B">
        <w:rPr>
          <w:rStyle w:val="StyleUnderline"/>
          <w:rFonts w:asciiTheme="minorHAnsi" w:hAnsiTheme="minorHAnsi"/>
        </w:rPr>
        <w:t>in China</w:t>
      </w:r>
      <w:r w:rsidRPr="00A3215B">
        <w:rPr>
          <w:rFonts w:asciiTheme="minorHAnsi" w:hAnsiTheme="minorHAnsi"/>
        </w:rPr>
        <w:t xml:space="preserve"> and India. </w:t>
      </w:r>
      <w:r w:rsidRPr="00A3215B">
        <w:rPr>
          <w:rStyle w:val="StyleUnderline"/>
          <w:rFonts w:asciiTheme="minorHAnsi" w:hAnsiTheme="minorHAnsi"/>
        </w:rPr>
        <w:t>America has lost an entire generation of entrepreneurs and innovators</w:t>
      </w:r>
      <w:r w:rsidRPr="00A3215B">
        <w:rPr>
          <w:rFonts w:asciiTheme="minorHAnsi" w:hAnsiTheme="minorHAnsi"/>
        </w:rPr>
        <w:t xml:space="preserve"> and bolstered its global competition. That is also why the proportion of immigrant-founded start-ups in Silicon Valley fell from 52% in 2005 to 44% in 2012 and is probably even lower today.</w:t>
      </w:r>
    </w:p>
    <w:p w:rsidR="00A61935" w:rsidRPr="00A3215B" w:rsidRDefault="00A61935" w:rsidP="00A61935">
      <w:pPr>
        <w:rPr>
          <w:rFonts w:asciiTheme="minorHAnsi" w:hAnsiTheme="minorHAnsi"/>
        </w:rPr>
      </w:pPr>
      <w:r w:rsidRPr="00A3215B">
        <w:rPr>
          <w:rFonts w:asciiTheme="minorHAnsi" w:hAnsiTheme="minorHAnsi"/>
        </w:rPr>
        <w:t>It is in this context that the Obama administration announced its last-ditch effort to reverse the tide. On Aug. 26, the Department of Homeland Security (DHS) proposed a rule to allow foreign entrepreneurs to enter or remain in the U.S. and work at qualifying start-ups. This uses the parole authority under which the president, through DHS, can permit certain individuals to temporarily stay in the U.S.</w:t>
      </w:r>
    </w:p>
    <w:p w:rsidR="00A61935" w:rsidRPr="00A3215B" w:rsidRDefault="00A61935" w:rsidP="00A61935">
      <w:pPr>
        <w:rPr>
          <w:rFonts w:asciiTheme="minorHAnsi" w:hAnsiTheme="minorHAnsi"/>
        </w:rPr>
      </w:pPr>
      <w:r w:rsidRPr="00A3215B">
        <w:rPr>
          <w:rFonts w:asciiTheme="minorHAnsi" w:hAnsiTheme="minorHAnsi"/>
        </w:rPr>
        <w:t>But the president’s immigration authority is very limited, and this is a very short-term and very constrained fix. The start-up entity must have been formed within the three years before an application for entrepreneurial parole; the entrepreneurs must own at least 15% of the entity; only three foreigners can be employed by the start-up; and the applicant must prove that the start-up has “substantial potential for rapid growth and job creation” by receiving investments of capital totaling $345,000 or more from established U.S. investors with a history of substantial investment in successful start-up entities or at least $100,000 in grants or awards from local, state or federal government entities.</w:t>
      </w:r>
    </w:p>
    <w:p w:rsidR="00A61935" w:rsidRPr="00A3215B" w:rsidRDefault="00A61935" w:rsidP="002A60F0">
      <w:pPr>
        <w:rPr>
          <w:rFonts w:asciiTheme="minorHAnsi" w:hAnsiTheme="minorHAnsi"/>
        </w:rPr>
      </w:pPr>
    </w:p>
    <w:p w:rsidR="000E72C5" w:rsidRPr="00A3215B" w:rsidRDefault="000E72C5" w:rsidP="000E72C5">
      <w:pPr>
        <w:pStyle w:val="Heading3"/>
        <w:rPr>
          <w:rFonts w:asciiTheme="minorHAnsi" w:hAnsiTheme="minorHAnsi"/>
        </w:rPr>
      </w:pPr>
      <w:r w:rsidRPr="00A3215B">
        <w:rPr>
          <w:rFonts w:asciiTheme="minorHAnsi" w:hAnsiTheme="minorHAnsi"/>
        </w:rPr>
        <w:t>OBOR Solves Energy Security</w:t>
      </w:r>
    </w:p>
    <w:p w:rsidR="000E72C5" w:rsidRPr="00A3215B" w:rsidRDefault="000E72C5" w:rsidP="000E72C5">
      <w:pPr>
        <w:rPr>
          <w:rFonts w:asciiTheme="minorHAnsi" w:hAnsiTheme="minorHAnsi"/>
        </w:rPr>
      </w:pPr>
    </w:p>
    <w:p w:rsidR="000E72C5" w:rsidRPr="00A3215B" w:rsidRDefault="000E72C5" w:rsidP="000E72C5">
      <w:pPr>
        <w:pStyle w:val="Heading4"/>
        <w:rPr>
          <w:rFonts w:asciiTheme="minorHAnsi" w:hAnsiTheme="minorHAnsi"/>
        </w:rPr>
      </w:pPr>
      <w:r w:rsidRPr="00A3215B">
        <w:rPr>
          <w:rFonts w:asciiTheme="minorHAnsi" w:hAnsiTheme="minorHAnsi"/>
        </w:rPr>
        <w:t>OBOR strengthens Chinese-Middle East relations—that solves energy security</w:t>
      </w:r>
    </w:p>
    <w:p w:rsidR="000E72C5" w:rsidRPr="00A3215B" w:rsidRDefault="000E72C5" w:rsidP="000E72C5">
      <w:pPr>
        <w:rPr>
          <w:rFonts w:asciiTheme="minorHAnsi" w:hAnsiTheme="minorHAnsi"/>
        </w:rPr>
      </w:pPr>
      <w:r w:rsidRPr="00A3215B">
        <w:rPr>
          <w:rStyle w:val="Style13ptBold"/>
          <w:rFonts w:asciiTheme="minorHAnsi" w:hAnsiTheme="minorHAnsi"/>
        </w:rPr>
        <w:t>Qian 15</w:t>
      </w:r>
      <w:r w:rsidRPr="00A3215B">
        <w:rPr>
          <w:rFonts w:asciiTheme="minorHAnsi" w:hAnsiTheme="minorHAnsi"/>
        </w:rPr>
        <w:t xml:space="preserve"> — Qian is a visiting Researcher at Georgetown University and is a Research Fellow at the Middle East Studies Institute (</w:t>
      </w:r>
      <w:proofErr w:type="spellStart"/>
      <w:r w:rsidRPr="00A3215B">
        <w:rPr>
          <w:rFonts w:asciiTheme="minorHAnsi" w:hAnsiTheme="minorHAnsi"/>
        </w:rPr>
        <w:t>Xuming</w:t>
      </w:r>
      <w:proofErr w:type="spellEnd"/>
      <w:r w:rsidRPr="00A3215B">
        <w:rPr>
          <w:rFonts w:asciiTheme="minorHAnsi" w:hAnsiTheme="minorHAnsi"/>
        </w:rPr>
        <w:t xml:space="preserve"> Qian, 5-20-2015, "The “One Belt, One Road” Strategy and China’s Energy Policy in the Middle East ," Published by Middle East Institute, http://www.mei.edu/content/map/%E2%80%9Cone-belt-one-road%E2%80%9D-strategy-and-china%E2%80%99s-energy-policy-middle-east, Accessed 6-15-2018, JWS)</w:t>
      </w:r>
    </w:p>
    <w:p w:rsidR="000E72C5" w:rsidRPr="00A3215B" w:rsidRDefault="000E72C5" w:rsidP="000E72C5">
      <w:pPr>
        <w:jc w:val="both"/>
        <w:rPr>
          <w:rFonts w:asciiTheme="minorHAnsi" w:hAnsiTheme="minorHAnsi"/>
          <w:sz w:val="16"/>
        </w:rPr>
      </w:pPr>
      <w:r w:rsidRPr="00A3215B">
        <w:rPr>
          <w:rFonts w:asciiTheme="minorHAnsi" w:hAnsiTheme="minorHAnsi"/>
          <w:highlight w:val="cyan"/>
          <w:u w:val="single"/>
        </w:rPr>
        <w:t>China’s</w:t>
      </w:r>
      <w:r w:rsidRPr="00A3215B">
        <w:rPr>
          <w:rFonts w:asciiTheme="minorHAnsi" w:hAnsiTheme="minorHAnsi"/>
          <w:sz w:val="16"/>
        </w:rPr>
        <w:t xml:space="preserve"> strategic </w:t>
      </w:r>
      <w:r w:rsidRPr="00A3215B">
        <w:rPr>
          <w:rFonts w:asciiTheme="minorHAnsi" w:hAnsiTheme="minorHAnsi"/>
          <w:highlight w:val="cyan"/>
          <w:u w:val="single"/>
        </w:rPr>
        <w:t>coordination with</w:t>
      </w:r>
      <w:r w:rsidRPr="00A3215B">
        <w:rPr>
          <w:rFonts w:asciiTheme="minorHAnsi" w:hAnsiTheme="minorHAnsi"/>
          <w:u w:val="single"/>
        </w:rPr>
        <w:t xml:space="preserve"> the </w:t>
      </w:r>
      <w:r w:rsidRPr="00A3215B">
        <w:rPr>
          <w:rFonts w:asciiTheme="minorHAnsi" w:hAnsiTheme="minorHAnsi"/>
          <w:highlight w:val="cyan"/>
          <w:u w:val="single"/>
        </w:rPr>
        <w:t>Arab world is</w:t>
      </w:r>
      <w:r w:rsidRPr="00A3215B">
        <w:rPr>
          <w:rFonts w:asciiTheme="minorHAnsi" w:hAnsiTheme="minorHAnsi"/>
          <w:u w:val="single"/>
        </w:rPr>
        <w:t xml:space="preserve"> an </w:t>
      </w:r>
      <w:r w:rsidRPr="00A3215B">
        <w:rPr>
          <w:rFonts w:asciiTheme="minorHAnsi" w:hAnsiTheme="minorHAnsi"/>
          <w:highlight w:val="cyan"/>
          <w:u w:val="single"/>
        </w:rPr>
        <w:t>important part of</w:t>
      </w:r>
      <w:r w:rsidRPr="00A3215B">
        <w:rPr>
          <w:rFonts w:asciiTheme="minorHAnsi" w:hAnsiTheme="minorHAnsi"/>
          <w:u w:val="single"/>
        </w:rPr>
        <w:t xml:space="preserve"> its “</w:t>
      </w:r>
      <w:r w:rsidRPr="00A3215B">
        <w:rPr>
          <w:rFonts w:asciiTheme="minorHAnsi" w:hAnsiTheme="minorHAnsi"/>
          <w:highlight w:val="cyan"/>
          <w:u w:val="single"/>
        </w:rPr>
        <w:t>One Belt, One Road</w:t>
      </w:r>
      <w:r w:rsidRPr="00A3215B">
        <w:rPr>
          <w:rFonts w:asciiTheme="minorHAnsi" w:hAnsiTheme="minorHAnsi"/>
          <w:u w:val="single"/>
        </w:rPr>
        <w:t>” vision</w:t>
      </w:r>
      <w:r w:rsidRPr="00A3215B">
        <w:rPr>
          <w:rFonts w:asciiTheme="minorHAnsi" w:hAnsiTheme="minorHAnsi"/>
          <w:sz w:val="16"/>
        </w:rPr>
        <w:t>, and China has proposed a comprehensive cooperation strategy known as 1+2+3</w:t>
      </w:r>
      <w:proofErr w:type="gramStart"/>
      <w:r w:rsidRPr="00A3215B">
        <w:rPr>
          <w:rFonts w:asciiTheme="minorHAnsi" w:hAnsiTheme="minorHAnsi"/>
          <w:sz w:val="16"/>
        </w:rPr>
        <w:t>.[</w:t>
      </w:r>
      <w:proofErr w:type="gramEnd"/>
      <w:r w:rsidRPr="00A3215B">
        <w:rPr>
          <w:rFonts w:asciiTheme="minorHAnsi" w:hAnsiTheme="minorHAnsi"/>
          <w:sz w:val="16"/>
        </w:rPr>
        <w:t xml:space="preserve">5] “One” </w:t>
      </w:r>
      <w:r w:rsidRPr="00A3215B">
        <w:rPr>
          <w:rFonts w:asciiTheme="minorHAnsi" w:hAnsiTheme="minorHAnsi"/>
          <w:u w:val="single"/>
        </w:rPr>
        <w:t xml:space="preserve">refers to the need for </w:t>
      </w:r>
      <w:r w:rsidRPr="00A3215B">
        <w:rPr>
          <w:rStyle w:val="Emphasis"/>
          <w:rFonts w:asciiTheme="minorHAnsi" w:hAnsiTheme="minorHAnsi"/>
        </w:rPr>
        <w:t>increased cooperation on energy</w:t>
      </w:r>
      <w:r w:rsidRPr="00A3215B">
        <w:rPr>
          <w:rFonts w:asciiTheme="minorHAnsi" w:hAnsiTheme="minorHAnsi"/>
          <w:sz w:val="16"/>
        </w:rPr>
        <w:t xml:space="preserve">, covering a range of issues that include oil and natural gas production, </w:t>
      </w:r>
      <w:r w:rsidRPr="00A3215B">
        <w:rPr>
          <w:rFonts w:asciiTheme="minorHAnsi" w:hAnsiTheme="minorHAnsi"/>
          <w:u w:val="single"/>
        </w:rPr>
        <w:t>ensuring the safety of energy transport routes, and establishing a mutually beneficial</w:t>
      </w:r>
      <w:r w:rsidRPr="00A3215B">
        <w:rPr>
          <w:rFonts w:asciiTheme="minorHAnsi" w:hAnsiTheme="minorHAnsi"/>
          <w:sz w:val="16"/>
        </w:rPr>
        <w:t xml:space="preserve">, long-term China-Arab </w:t>
      </w:r>
      <w:r w:rsidRPr="00A3215B">
        <w:rPr>
          <w:rFonts w:asciiTheme="minorHAnsi" w:hAnsiTheme="minorHAnsi"/>
          <w:u w:val="single"/>
        </w:rPr>
        <w:t>energy relationship</w:t>
      </w:r>
      <w:r w:rsidRPr="00A3215B">
        <w:rPr>
          <w:rFonts w:asciiTheme="minorHAnsi" w:hAnsiTheme="minorHAnsi"/>
          <w:sz w:val="16"/>
        </w:rPr>
        <w:t>. “Two” stands for the two wings of infrastructure development, construction and trade/investment facilitation. “Three” relates to breakthroughs that need to be made in the high-tech areas of nuclear energy, aerospace satellites, and new energy in order to upgrade practical cooperation between China and the Arab world</w:t>
      </w:r>
      <w:proofErr w:type="gramStart"/>
      <w:r w:rsidRPr="00A3215B">
        <w:rPr>
          <w:rFonts w:asciiTheme="minorHAnsi" w:hAnsiTheme="minorHAnsi"/>
          <w:sz w:val="16"/>
        </w:rPr>
        <w:t>.[</w:t>
      </w:r>
      <w:proofErr w:type="gramEnd"/>
      <w:r w:rsidRPr="00A3215B">
        <w:rPr>
          <w:rFonts w:asciiTheme="minorHAnsi" w:hAnsiTheme="minorHAnsi"/>
          <w:sz w:val="16"/>
        </w:rPr>
        <w:t xml:space="preserve">6] China’s Energy Policy in the Middle East </w:t>
      </w:r>
      <w:r w:rsidRPr="00A3215B">
        <w:rPr>
          <w:rFonts w:asciiTheme="minorHAnsi" w:hAnsiTheme="minorHAnsi"/>
          <w:u w:val="single"/>
        </w:rPr>
        <w:t xml:space="preserve">The </w:t>
      </w:r>
      <w:r w:rsidRPr="00A3215B">
        <w:rPr>
          <w:rFonts w:asciiTheme="minorHAnsi" w:hAnsiTheme="minorHAnsi"/>
          <w:highlight w:val="cyan"/>
          <w:u w:val="single"/>
        </w:rPr>
        <w:t>Middle East contains 60 percent of</w:t>
      </w:r>
      <w:r w:rsidRPr="00A3215B">
        <w:rPr>
          <w:rFonts w:asciiTheme="minorHAnsi" w:hAnsiTheme="minorHAnsi"/>
          <w:u w:val="single"/>
        </w:rPr>
        <w:t xml:space="preserve"> the world’s proven </w:t>
      </w:r>
      <w:r w:rsidRPr="00A3215B">
        <w:rPr>
          <w:rFonts w:asciiTheme="minorHAnsi" w:hAnsiTheme="minorHAnsi"/>
          <w:highlight w:val="cyan"/>
          <w:u w:val="single"/>
        </w:rPr>
        <w:t xml:space="preserve">oil reserves and thus plays a </w:t>
      </w:r>
      <w:r w:rsidRPr="00A3215B">
        <w:rPr>
          <w:rStyle w:val="Emphasis"/>
          <w:rFonts w:asciiTheme="minorHAnsi" w:hAnsiTheme="minorHAnsi"/>
          <w:highlight w:val="cyan"/>
        </w:rPr>
        <w:t>critical role in</w:t>
      </w:r>
      <w:r w:rsidRPr="00A3215B">
        <w:rPr>
          <w:rStyle w:val="Emphasis"/>
          <w:rFonts w:asciiTheme="minorHAnsi" w:hAnsiTheme="minorHAnsi"/>
        </w:rPr>
        <w:t xml:space="preserve"> the international </w:t>
      </w:r>
      <w:r w:rsidRPr="00A3215B">
        <w:rPr>
          <w:rStyle w:val="Emphasis"/>
          <w:rFonts w:asciiTheme="minorHAnsi" w:hAnsiTheme="minorHAnsi"/>
          <w:highlight w:val="cyan"/>
        </w:rPr>
        <w:t>energy markets</w:t>
      </w:r>
      <w:r w:rsidRPr="00A3215B">
        <w:rPr>
          <w:rFonts w:asciiTheme="minorHAnsi" w:hAnsiTheme="minorHAnsi"/>
          <w:sz w:val="16"/>
          <w:highlight w:val="cyan"/>
        </w:rPr>
        <w:t>.</w:t>
      </w:r>
      <w:r w:rsidRPr="00A3215B">
        <w:rPr>
          <w:rFonts w:asciiTheme="minorHAnsi" w:hAnsiTheme="minorHAnsi"/>
          <w:sz w:val="16"/>
        </w:rPr>
        <w:t xml:space="preserve"> China’s economic development has progressed rapidly since the government initiated reforms to open up the economy, leading to a dramatic increase in China’s energy demand in recent years. </w:t>
      </w:r>
      <w:r w:rsidRPr="00A3215B">
        <w:rPr>
          <w:rFonts w:asciiTheme="minorHAnsi" w:hAnsiTheme="minorHAnsi"/>
          <w:highlight w:val="cyan"/>
          <w:u w:val="single"/>
        </w:rPr>
        <w:t>Stable relations with Middle Eastern states have</w:t>
      </w:r>
      <w:r w:rsidRPr="00A3215B">
        <w:rPr>
          <w:rFonts w:asciiTheme="minorHAnsi" w:hAnsiTheme="minorHAnsi"/>
          <w:sz w:val="16"/>
        </w:rPr>
        <w:t xml:space="preserve"> therefore </w:t>
      </w:r>
      <w:r w:rsidRPr="00A3215B">
        <w:rPr>
          <w:rFonts w:asciiTheme="minorHAnsi" w:hAnsiTheme="minorHAnsi"/>
          <w:highlight w:val="cyan"/>
          <w:u w:val="single"/>
        </w:rPr>
        <w:t>become increasingly important for</w:t>
      </w:r>
      <w:r w:rsidRPr="00A3215B">
        <w:rPr>
          <w:rFonts w:asciiTheme="minorHAnsi" w:hAnsiTheme="minorHAnsi"/>
          <w:sz w:val="16"/>
        </w:rPr>
        <w:t xml:space="preserve"> Chinese </w:t>
      </w:r>
      <w:r w:rsidRPr="00A3215B">
        <w:rPr>
          <w:rFonts w:asciiTheme="minorHAnsi" w:hAnsiTheme="minorHAnsi"/>
          <w:highlight w:val="cyan"/>
          <w:u w:val="single"/>
        </w:rPr>
        <w:t>energy security</w:t>
      </w:r>
      <w:r w:rsidRPr="00A3215B">
        <w:rPr>
          <w:rFonts w:asciiTheme="minorHAnsi" w:hAnsiTheme="minorHAnsi"/>
          <w:sz w:val="16"/>
        </w:rPr>
        <w:t xml:space="preserve">, </w:t>
      </w:r>
      <w:r w:rsidRPr="00A3215B">
        <w:rPr>
          <w:rFonts w:asciiTheme="minorHAnsi" w:hAnsiTheme="minorHAnsi"/>
          <w:highlight w:val="cyan"/>
          <w:u w:val="single"/>
        </w:rPr>
        <w:t>and the</w:t>
      </w:r>
      <w:r w:rsidRPr="00A3215B">
        <w:rPr>
          <w:rFonts w:asciiTheme="minorHAnsi" w:hAnsiTheme="minorHAnsi"/>
          <w:sz w:val="16"/>
        </w:rPr>
        <w:t xml:space="preserve"> continued development and </w:t>
      </w:r>
      <w:r w:rsidRPr="00A3215B">
        <w:rPr>
          <w:rStyle w:val="Emphasis"/>
          <w:rFonts w:asciiTheme="minorHAnsi" w:hAnsiTheme="minorHAnsi"/>
          <w:highlight w:val="cyan"/>
        </w:rPr>
        <w:t>protection of these relations lies at the core of</w:t>
      </w:r>
      <w:r w:rsidRPr="00A3215B">
        <w:rPr>
          <w:rStyle w:val="Emphasis"/>
          <w:rFonts w:asciiTheme="minorHAnsi" w:hAnsiTheme="minorHAnsi"/>
        </w:rPr>
        <w:t xml:space="preserve"> the “</w:t>
      </w:r>
      <w:r w:rsidRPr="00A3215B">
        <w:rPr>
          <w:rStyle w:val="Emphasis"/>
          <w:rFonts w:asciiTheme="minorHAnsi" w:hAnsiTheme="minorHAnsi"/>
          <w:highlight w:val="cyan"/>
        </w:rPr>
        <w:t>One Belt, One Road”</w:t>
      </w:r>
      <w:r w:rsidRPr="00A3215B">
        <w:rPr>
          <w:rStyle w:val="Emphasis"/>
          <w:rFonts w:asciiTheme="minorHAnsi" w:hAnsiTheme="minorHAnsi"/>
        </w:rPr>
        <w:t xml:space="preserve"> strategy</w:t>
      </w:r>
      <w:r w:rsidRPr="00A3215B">
        <w:rPr>
          <w:rFonts w:asciiTheme="minorHAnsi" w:hAnsiTheme="minorHAnsi"/>
          <w:sz w:val="16"/>
        </w:rPr>
        <w:t>.</w:t>
      </w:r>
    </w:p>
    <w:p w:rsidR="001250AC" w:rsidRPr="00A3215B" w:rsidRDefault="001250AC" w:rsidP="000E72C5">
      <w:pPr>
        <w:jc w:val="both"/>
        <w:rPr>
          <w:rFonts w:asciiTheme="minorHAnsi" w:hAnsiTheme="minorHAnsi"/>
          <w:sz w:val="16"/>
        </w:rPr>
      </w:pPr>
    </w:p>
    <w:p w:rsidR="000E72C5" w:rsidRPr="00A3215B" w:rsidRDefault="000E72C5" w:rsidP="000E72C5">
      <w:pPr>
        <w:pStyle w:val="Heading4"/>
        <w:rPr>
          <w:rFonts w:asciiTheme="minorHAnsi" w:hAnsiTheme="minorHAnsi"/>
        </w:rPr>
      </w:pPr>
      <w:r w:rsidRPr="00A3215B">
        <w:rPr>
          <w:rFonts w:asciiTheme="minorHAnsi" w:hAnsiTheme="minorHAnsi"/>
        </w:rPr>
        <w:t>OBOR creates a safety net that prevents conflict over energy</w:t>
      </w:r>
    </w:p>
    <w:p w:rsidR="000E72C5" w:rsidRPr="00A3215B" w:rsidRDefault="000E72C5" w:rsidP="000E72C5">
      <w:pPr>
        <w:rPr>
          <w:rFonts w:asciiTheme="minorHAnsi" w:hAnsiTheme="minorHAnsi"/>
        </w:rPr>
      </w:pPr>
      <w:r w:rsidRPr="00A3215B">
        <w:rPr>
          <w:rStyle w:val="Style13ptBold"/>
          <w:rFonts w:asciiTheme="minorHAnsi" w:hAnsiTheme="minorHAnsi"/>
        </w:rPr>
        <w:t>Cohen 15</w:t>
      </w:r>
      <w:r w:rsidRPr="00A3215B">
        <w:rPr>
          <w:rFonts w:asciiTheme="minorHAnsi" w:hAnsiTheme="minorHAnsi"/>
        </w:rPr>
        <w:t xml:space="preserve"> — Cohen is the Director of the Center for Energy, Natural Resources and Geopolitics at the Institute for the Analysis of Global Security and a Senior Fellow at the Global Energy Center (Ariel Cohen, 7-2-2015, "China’s “One Belt," Published by Journal of Energy Security, http://www.ensec.org/index.php?option=com_content&amp;view=article&amp;id=580:chinas-one-belt-one-road-mega-project-will-boost-eurasian-natural-gas-opportunities, Accessed 6-15-2018, JWS)</w:t>
      </w:r>
    </w:p>
    <w:p w:rsidR="000E72C5" w:rsidRPr="00A3215B" w:rsidRDefault="000E72C5" w:rsidP="000E72C5">
      <w:pPr>
        <w:rPr>
          <w:rStyle w:val="Emphasis"/>
          <w:rFonts w:asciiTheme="minorHAnsi" w:hAnsiTheme="minorHAnsi"/>
        </w:rPr>
      </w:pPr>
      <w:r w:rsidRPr="00A3215B">
        <w:rPr>
          <w:rFonts w:asciiTheme="minorHAnsi" w:hAnsiTheme="minorHAnsi"/>
          <w:sz w:val="16"/>
        </w:rPr>
        <w:t xml:space="preserve">Speaking of energy security of the region, </w:t>
      </w:r>
      <w:r w:rsidRPr="00A3215B">
        <w:rPr>
          <w:rFonts w:asciiTheme="minorHAnsi" w:hAnsiTheme="minorHAnsi"/>
          <w:u w:val="single"/>
        </w:rPr>
        <w:t xml:space="preserve">the implementation of </w:t>
      </w:r>
      <w:r w:rsidRPr="00A3215B">
        <w:rPr>
          <w:rFonts w:asciiTheme="minorHAnsi" w:hAnsiTheme="minorHAnsi"/>
          <w:highlight w:val="cyan"/>
          <w:u w:val="single"/>
        </w:rPr>
        <w:t>this mega-project will</w:t>
      </w:r>
      <w:r w:rsidRPr="00A3215B">
        <w:rPr>
          <w:rFonts w:asciiTheme="minorHAnsi" w:hAnsiTheme="minorHAnsi"/>
          <w:u w:val="single"/>
        </w:rPr>
        <w:t xml:space="preserve"> also </w:t>
      </w:r>
      <w:r w:rsidRPr="00A3215B">
        <w:rPr>
          <w:rFonts w:asciiTheme="minorHAnsi" w:hAnsiTheme="minorHAnsi"/>
          <w:highlight w:val="cyan"/>
          <w:u w:val="single"/>
        </w:rPr>
        <w:t xml:space="preserve">allow energy resources to </w:t>
      </w:r>
      <w:r w:rsidRPr="00A3215B">
        <w:rPr>
          <w:rStyle w:val="Emphasis"/>
          <w:rFonts w:asciiTheme="minorHAnsi" w:hAnsiTheme="minorHAnsi"/>
          <w:highlight w:val="cyan"/>
        </w:rPr>
        <w:t>flow to new consumers in the developing regions</w:t>
      </w:r>
      <w:r w:rsidRPr="00A3215B">
        <w:rPr>
          <w:rFonts w:asciiTheme="minorHAnsi" w:hAnsiTheme="minorHAnsi"/>
          <w:sz w:val="16"/>
        </w:rPr>
        <w:t xml:space="preserve">. Moreover, </w:t>
      </w:r>
      <w:r w:rsidRPr="00A3215B">
        <w:rPr>
          <w:rFonts w:asciiTheme="minorHAnsi" w:hAnsiTheme="minorHAnsi"/>
          <w:highlight w:val="cyan"/>
          <w:u w:val="single"/>
        </w:rPr>
        <w:t>creation of unified energy systems will make</w:t>
      </w:r>
      <w:r w:rsidRPr="00A3215B">
        <w:rPr>
          <w:rFonts w:asciiTheme="minorHAnsi" w:hAnsiTheme="minorHAnsi"/>
          <w:u w:val="single"/>
        </w:rPr>
        <w:t xml:space="preserve"> the </w:t>
      </w:r>
      <w:r w:rsidRPr="00A3215B">
        <w:rPr>
          <w:rFonts w:asciiTheme="minorHAnsi" w:hAnsiTheme="minorHAnsi"/>
          <w:highlight w:val="cyan"/>
          <w:u w:val="single"/>
        </w:rPr>
        <w:t xml:space="preserve">participating countries interdependent in terms of energy consumption, </w:t>
      </w:r>
      <w:r w:rsidRPr="00A3215B">
        <w:rPr>
          <w:rStyle w:val="Emphasis"/>
          <w:rFonts w:asciiTheme="minorHAnsi" w:hAnsiTheme="minorHAnsi"/>
          <w:highlight w:val="cyan"/>
        </w:rPr>
        <w:t>which will serve as a “safety net” for regional security</w:t>
      </w:r>
      <w:r w:rsidR="009A618D">
        <w:rPr>
          <w:rStyle w:val="Emphasis"/>
          <w:rFonts w:asciiTheme="minorHAnsi" w:hAnsiTheme="minorHAnsi"/>
        </w:rPr>
        <w:t>.</w:t>
      </w:r>
    </w:p>
    <w:p w:rsidR="000E72C5" w:rsidRDefault="000E72C5" w:rsidP="000E72C5">
      <w:pPr>
        <w:rPr>
          <w:rFonts w:asciiTheme="minorHAnsi" w:hAnsiTheme="minorHAnsi"/>
        </w:rPr>
      </w:pPr>
    </w:p>
    <w:p w:rsidR="00160359" w:rsidRPr="00160359" w:rsidRDefault="00160359" w:rsidP="00160359">
      <w:pPr>
        <w:pStyle w:val="Heading3"/>
        <w:rPr>
          <w:rFonts w:asciiTheme="minorHAnsi" w:hAnsiTheme="minorHAnsi"/>
        </w:rPr>
      </w:pPr>
      <w:r w:rsidRPr="00160359">
        <w:rPr>
          <w:rFonts w:asciiTheme="minorHAnsi" w:hAnsiTheme="minorHAnsi"/>
        </w:rPr>
        <w:t xml:space="preserve">Indo-Pak Water War Impact </w:t>
      </w:r>
    </w:p>
    <w:p w:rsidR="00160359" w:rsidRPr="00160359" w:rsidRDefault="00160359" w:rsidP="00160359">
      <w:pPr>
        <w:rPr>
          <w:rFonts w:asciiTheme="minorHAnsi" w:hAnsiTheme="minorHAnsi"/>
        </w:rPr>
      </w:pPr>
    </w:p>
    <w:p w:rsidR="00E20FAB" w:rsidRDefault="00E20FAB" w:rsidP="00E20FAB">
      <w:pPr>
        <w:pStyle w:val="Heading4"/>
      </w:pPr>
      <w:r>
        <w:t>A water war between India and Pakistan is uniquely likely—Successful CPEC projects solve</w:t>
      </w:r>
    </w:p>
    <w:p w:rsidR="00E20FAB" w:rsidRPr="001078CF" w:rsidRDefault="00E20FAB" w:rsidP="00E20FAB">
      <w:proofErr w:type="spellStart"/>
      <w:r w:rsidRPr="001078CF">
        <w:rPr>
          <w:rStyle w:val="Style13ptBold"/>
        </w:rPr>
        <w:t>Fazil</w:t>
      </w:r>
      <w:proofErr w:type="spellEnd"/>
      <w:r w:rsidRPr="001078CF">
        <w:rPr>
          <w:rStyle w:val="Style13ptBold"/>
        </w:rPr>
        <w:t xml:space="preserve"> </w:t>
      </w:r>
      <w:r>
        <w:rPr>
          <w:rStyle w:val="Style13ptBold"/>
        </w:rPr>
        <w:t>17</w:t>
      </w:r>
      <w:r w:rsidRPr="001078CF">
        <w:t xml:space="preserve"> — </w:t>
      </w:r>
      <w:proofErr w:type="spellStart"/>
      <w:r>
        <w:t>Fazil</w:t>
      </w:r>
      <w:proofErr w:type="spellEnd"/>
      <w:r>
        <w:t xml:space="preserve"> is a lecturer</w:t>
      </w:r>
      <w:r w:rsidRPr="001078CF">
        <w:t xml:space="preserve"> in the Department of International Relations at University of Gujrat </w:t>
      </w:r>
      <w:r>
        <w:t xml:space="preserve">and </w:t>
      </w:r>
      <w:r w:rsidRPr="004214E1">
        <w:t xml:space="preserve">holds an MSc degree in International Relations from the University of Sargodha, and an </w:t>
      </w:r>
      <w:proofErr w:type="spellStart"/>
      <w:r w:rsidRPr="004214E1">
        <w:t>M.Phil</w:t>
      </w:r>
      <w:proofErr w:type="spellEnd"/>
      <w:r w:rsidRPr="004214E1">
        <w:t xml:space="preserve"> in International Relations from National </w:t>
      </w:r>
      <w:proofErr w:type="spellStart"/>
      <w:r w:rsidRPr="004214E1">
        <w:t>Defence</w:t>
      </w:r>
      <w:proofErr w:type="spellEnd"/>
      <w:r w:rsidRPr="004214E1">
        <w:t xml:space="preserve"> University, Islamabad </w:t>
      </w:r>
      <w:r w:rsidRPr="001078CF">
        <w:t xml:space="preserve">(Muhammad </w:t>
      </w:r>
      <w:proofErr w:type="spellStart"/>
      <w:r w:rsidRPr="001078CF">
        <w:t>Daim</w:t>
      </w:r>
      <w:proofErr w:type="spellEnd"/>
      <w:r w:rsidRPr="001078CF">
        <w:t xml:space="preserve"> </w:t>
      </w:r>
      <w:proofErr w:type="spellStart"/>
      <w:r w:rsidRPr="001078CF">
        <w:t>Fazil</w:t>
      </w:r>
      <w:proofErr w:type="spellEnd"/>
      <w:r w:rsidRPr="001078CF">
        <w:t>, The Diplomat, 3-8-2017, "Why India Must Refrain From a Water War With Pakistan," Diplomat, http://thediplomat.com/2017/03/why-india-must-refrain-from-a-water-war-with-pakistan/, Accessed 3-7-2017, JWS)</w:t>
      </w:r>
    </w:p>
    <w:p w:rsidR="00E20FAB" w:rsidRDefault="00E20FAB" w:rsidP="00E20FAB">
      <w:pPr>
        <w:rPr>
          <w:sz w:val="16"/>
        </w:rPr>
      </w:pPr>
      <w:r w:rsidRPr="001078CF">
        <w:rPr>
          <w:sz w:val="16"/>
        </w:rPr>
        <w:t xml:space="preserve">“Water that belongs to India cannot be allowed to go to Pakistan” — so said Indian Prime Minister Narendra Modi last year. And that was the point when the </w:t>
      </w:r>
      <w:r w:rsidRPr="007C5D2F">
        <w:rPr>
          <w:szCs w:val="26"/>
          <w:highlight w:val="cyan"/>
          <w:u w:val="single"/>
        </w:rPr>
        <w:t>pote</w:t>
      </w:r>
      <w:r w:rsidRPr="007C5D2F">
        <w:rPr>
          <w:highlight w:val="cyan"/>
          <w:u w:val="single"/>
        </w:rPr>
        <w:t>ntial for a water war between India and Pakistan</w:t>
      </w:r>
      <w:r w:rsidRPr="0033536B">
        <w:rPr>
          <w:u w:val="single"/>
        </w:rPr>
        <w:t xml:space="preserve"> became </w:t>
      </w:r>
      <w:r w:rsidRPr="007C5D2F">
        <w:rPr>
          <w:highlight w:val="cyan"/>
          <w:u w:val="single"/>
        </w:rPr>
        <w:t>a reality</w:t>
      </w:r>
      <w:r w:rsidRPr="0033536B">
        <w:rPr>
          <w:u w:val="single"/>
        </w:rPr>
        <w:t>.</w:t>
      </w:r>
      <w:r w:rsidRPr="001078CF">
        <w:rPr>
          <w:sz w:val="16"/>
        </w:rPr>
        <w:t xml:space="preserve"> The Pakistani response by Foreign Affairs Advisor </w:t>
      </w:r>
      <w:proofErr w:type="spellStart"/>
      <w:r w:rsidRPr="001078CF">
        <w:rPr>
          <w:sz w:val="16"/>
        </w:rPr>
        <w:t>Sartaj</w:t>
      </w:r>
      <w:proofErr w:type="spellEnd"/>
      <w:r w:rsidRPr="001078CF">
        <w:rPr>
          <w:sz w:val="16"/>
        </w:rPr>
        <w:t xml:space="preserve"> Aziz, who said that revocation of the Indus Waters Treaty (IWT) by India “can be taken as an act of war,” furthered the narrative of a looming water war</w:t>
      </w:r>
      <w:r w:rsidRPr="002C5883">
        <w:rPr>
          <w:sz w:val="16"/>
        </w:rPr>
        <w:t xml:space="preserve">. </w:t>
      </w:r>
      <w:r w:rsidRPr="002C5883">
        <w:rPr>
          <w:u w:val="single"/>
        </w:rPr>
        <w:t>Pakistan and India have already had a minor water brawl, in 1948 when India</w:t>
      </w:r>
      <w:r w:rsidRPr="002C5883">
        <w:rPr>
          <w:sz w:val="16"/>
        </w:rPr>
        <w:t xml:space="preserve"> (the upper riparian state) </w:t>
      </w:r>
      <w:r w:rsidRPr="002C5883">
        <w:rPr>
          <w:u w:val="single"/>
        </w:rPr>
        <w:t>choked the water flow toward Pakistan</w:t>
      </w:r>
      <w:r w:rsidRPr="002C5883">
        <w:rPr>
          <w:sz w:val="16"/>
        </w:rPr>
        <w:t>.</w:t>
      </w:r>
      <w:r w:rsidRPr="001078CF">
        <w:rPr>
          <w:sz w:val="16"/>
        </w:rPr>
        <w:t xml:space="preserve"> Partition bestowed India an advantage, as the headwaters were located in its territory, leaving Pakistan exposed to India’s physical capacity to cut off vital irrigation water. As a result, India kept limiting Pakistan’s share of water. Seeing the possibility of another conflict between the two neighbors, the international community plunged in to fix the Indo-Pak water crisis. With the help of the World Bank, both states eventually agreed to the Indus Water Treaty (IWT) in 1960. The IWT enabled Pakistan and India to equally share and utilize water coming from the Himalayan Mountains. The treaty is exemplary since it has survived dozens of Indo-Pak military skirmishes, hostile political atmospheres, and diplomatic hiccups. What has gone so wrong that now India is flexing its muscles to terminate the treaty, or at least change it to increase Indian benefits? Is it mere electoral rhetoric ahead of the state elections in Indian Punjab that motivated Modi to threaten IWT by saying “The government will do everything to give enough water to our farmers”? Or is India truly ready to now exercise its burgeoning military might? Whatever the motives are, </w:t>
      </w:r>
      <w:r w:rsidRPr="001078CF">
        <w:rPr>
          <w:u w:val="single"/>
        </w:rPr>
        <w:t>New Delhi must reconsider before waging water war on Pakistan.</w:t>
      </w:r>
      <w:r>
        <w:rPr>
          <w:u w:val="single"/>
        </w:rPr>
        <w:t xml:space="preserve"> </w:t>
      </w:r>
      <w:r w:rsidRPr="001078CF">
        <w:rPr>
          <w:rStyle w:val="Emphasis"/>
        </w:rPr>
        <w:t xml:space="preserve">The </w:t>
      </w:r>
      <w:r w:rsidRPr="007C5D2F">
        <w:rPr>
          <w:rStyle w:val="Emphasis"/>
        </w:rPr>
        <w:t>Road to</w:t>
      </w:r>
      <w:r w:rsidRPr="001078CF">
        <w:rPr>
          <w:rStyle w:val="Emphasis"/>
        </w:rPr>
        <w:t xml:space="preserve"> </w:t>
      </w:r>
      <w:proofErr w:type="gramStart"/>
      <w:r w:rsidRPr="001078CF">
        <w:rPr>
          <w:rStyle w:val="Emphasis"/>
        </w:rPr>
        <w:t>Another</w:t>
      </w:r>
      <w:proofErr w:type="gramEnd"/>
      <w:r w:rsidRPr="001078CF">
        <w:rPr>
          <w:rStyle w:val="Emphasis"/>
        </w:rPr>
        <w:t xml:space="preserve"> (Water) War</w:t>
      </w:r>
      <w:r>
        <w:rPr>
          <w:rStyle w:val="Emphasis"/>
        </w:rPr>
        <w:t xml:space="preserve"> </w:t>
      </w:r>
      <w:r w:rsidRPr="001078CF">
        <w:rPr>
          <w:rStyle w:val="Emphasis"/>
        </w:rPr>
        <w:t xml:space="preserve">In the presence of nuclear weapons, advanced ballistic missile programs, and huge armies on both sides, a </w:t>
      </w:r>
      <w:r w:rsidRPr="007C5D2F">
        <w:rPr>
          <w:rStyle w:val="Emphasis"/>
          <w:highlight w:val="cyan"/>
        </w:rPr>
        <w:t>traditional war is highly unlikely between the two rivals. Instead</w:t>
      </w:r>
      <w:r w:rsidRPr="001078CF">
        <w:rPr>
          <w:rStyle w:val="Emphasis"/>
        </w:rPr>
        <w:t xml:space="preserve">, a </w:t>
      </w:r>
      <w:r w:rsidRPr="007C5D2F">
        <w:rPr>
          <w:rStyle w:val="Emphasis"/>
          <w:highlight w:val="cyan"/>
        </w:rPr>
        <w:t>water war is in the making, largely from India</w:t>
      </w:r>
      <w:r w:rsidRPr="001078CF">
        <w:rPr>
          <w:sz w:val="16"/>
        </w:rPr>
        <w:t xml:space="preserve">. </w:t>
      </w:r>
      <w:proofErr w:type="spellStart"/>
      <w:r w:rsidRPr="007C5D2F">
        <w:rPr>
          <w:sz w:val="16"/>
          <w:szCs w:val="16"/>
        </w:rPr>
        <w:t>Wullar</w:t>
      </w:r>
      <w:proofErr w:type="spellEnd"/>
      <w:r w:rsidRPr="007C5D2F">
        <w:rPr>
          <w:sz w:val="16"/>
          <w:szCs w:val="16"/>
        </w:rPr>
        <w:t xml:space="preserve"> Barrage, the </w:t>
      </w:r>
      <w:proofErr w:type="spellStart"/>
      <w:r w:rsidRPr="007C5D2F">
        <w:rPr>
          <w:sz w:val="16"/>
          <w:szCs w:val="16"/>
        </w:rPr>
        <w:t>Kishanganga</w:t>
      </w:r>
      <w:proofErr w:type="spellEnd"/>
      <w:r w:rsidRPr="007C5D2F">
        <w:rPr>
          <w:sz w:val="16"/>
          <w:szCs w:val="16"/>
        </w:rPr>
        <w:t xml:space="preserve"> Project, </w:t>
      </w:r>
      <w:proofErr w:type="spellStart"/>
      <w:r w:rsidRPr="007C5D2F">
        <w:rPr>
          <w:sz w:val="16"/>
          <w:szCs w:val="16"/>
        </w:rPr>
        <w:t>Baglihar</w:t>
      </w:r>
      <w:proofErr w:type="spellEnd"/>
      <w:r w:rsidRPr="007C5D2F">
        <w:rPr>
          <w:sz w:val="16"/>
          <w:szCs w:val="16"/>
        </w:rPr>
        <w:t xml:space="preserve"> Dam, and dozens of other small and medium hydroelectric and irrigation projects are a few examples of Indian projects that obstruct the Pakistani share of water</w:t>
      </w:r>
      <w:r w:rsidRPr="002C5883">
        <w:rPr>
          <w:sz w:val="16"/>
          <w:szCs w:val="16"/>
        </w:rPr>
        <w:t>.</w:t>
      </w:r>
      <w:r w:rsidRPr="002C5883">
        <w:rPr>
          <w:u w:val="single"/>
        </w:rPr>
        <w:t xml:space="preserve"> Making things worse</w:t>
      </w:r>
      <w:r w:rsidRPr="002C5883">
        <w:rPr>
          <w:sz w:val="16"/>
        </w:rPr>
        <w:t>, a report</w:t>
      </w:r>
      <w:r w:rsidRPr="001078CF">
        <w:rPr>
          <w:sz w:val="16"/>
        </w:rPr>
        <w:t xml:space="preserve"> released by the Asian Development Bank (ADB) stated that “</w:t>
      </w:r>
      <w:r w:rsidRPr="002C5883">
        <w:rPr>
          <w:u w:val="single"/>
        </w:rPr>
        <w:t>Pakistan’s storage capacity is limited to a 30-day supply, well below the recommended 1,000 days for countries with a similar</w:t>
      </w:r>
      <w:r w:rsidRPr="001078CF">
        <w:rPr>
          <w:u w:val="single"/>
        </w:rPr>
        <w:t xml:space="preserve"> climate.” </w:t>
      </w:r>
      <w:r w:rsidRPr="007C5D2F">
        <w:rPr>
          <w:highlight w:val="cyan"/>
          <w:u w:val="single"/>
        </w:rPr>
        <w:t>Pakistan’s</w:t>
      </w:r>
      <w:r w:rsidRPr="001078CF">
        <w:rPr>
          <w:u w:val="single"/>
        </w:rPr>
        <w:t xml:space="preserve"> indispensable </w:t>
      </w:r>
      <w:r w:rsidRPr="007C5D2F">
        <w:rPr>
          <w:highlight w:val="cyan"/>
          <w:u w:val="single"/>
        </w:rPr>
        <w:t>reliance on Indus water leaves very few options for Pakistan should India restrict flows</w:t>
      </w:r>
      <w:r w:rsidRPr="001078CF">
        <w:rPr>
          <w:sz w:val="16"/>
        </w:rPr>
        <w:t xml:space="preserve">. Currently, the dialogue process between the two neighbors is on hold. Permanent Indus Water Commissioner meetings usually end unproductively and Modi’s idea to review the IWT added fuel to fire. </w:t>
      </w:r>
      <w:r w:rsidRPr="001078CF">
        <w:rPr>
          <w:u w:val="single"/>
        </w:rPr>
        <w:t xml:space="preserve">Pakistan could wait a bit longer to determine the extent of the water crisis but </w:t>
      </w:r>
      <w:r w:rsidRPr="007C5D2F">
        <w:rPr>
          <w:highlight w:val="cyan"/>
          <w:u w:val="single"/>
        </w:rPr>
        <w:t>depleting</w:t>
      </w:r>
      <w:r w:rsidRPr="001078CF">
        <w:rPr>
          <w:u w:val="single"/>
        </w:rPr>
        <w:t xml:space="preserve"> </w:t>
      </w:r>
      <w:r w:rsidRPr="007C5D2F">
        <w:rPr>
          <w:highlight w:val="cyan"/>
          <w:u w:val="single"/>
        </w:rPr>
        <w:t>water</w:t>
      </w:r>
      <w:r w:rsidRPr="001078CF">
        <w:rPr>
          <w:u w:val="single"/>
        </w:rPr>
        <w:t xml:space="preserve"> reservoirs, domestic energy woes, and growing agricultural needs </w:t>
      </w:r>
      <w:r w:rsidRPr="007C5D2F">
        <w:rPr>
          <w:highlight w:val="cyan"/>
          <w:u w:val="single"/>
        </w:rPr>
        <w:t>may push Pakistan to take a hard line, which could eventually unleash water war</w:t>
      </w:r>
      <w:r w:rsidRPr="001078CF">
        <w:rPr>
          <w:u w:val="single"/>
        </w:rPr>
        <w:t>.</w:t>
      </w:r>
      <w:r>
        <w:rPr>
          <w:u w:val="single"/>
        </w:rPr>
        <w:t xml:space="preserve"> </w:t>
      </w:r>
      <w:r w:rsidRPr="001078CF">
        <w:rPr>
          <w:sz w:val="16"/>
        </w:rPr>
        <w:t>Chinese Retaliation? After seven decades of friendship, Pakistan and China are cementing their bilateral engagements by the initiation of the China-Pakistan-Economic-Corridor (</w:t>
      </w:r>
      <w:r w:rsidRPr="007C5D2F">
        <w:rPr>
          <w:highlight w:val="cyan"/>
          <w:u w:val="single"/>
        </w:rPr>
        <w:t>CPEC)</w:t>
      </w:r>
      <w:r w:rsidRPr="001078CF">
        <w:rPr>
          <w:u w:val="single"/>
        </w:rPr>
        <w:t xml:space="preserve">. China </w:t>
      </w:r>
      <w:r w:rsidRPr="007C5D2F">
        <w:rPr>
          <w:highlight w:val="cyan"/>
          <w:u w:val="single"/>
        </w:rPr>
        <w:t>remains</w:t>
      </w:r>
      <w:r w:rsidRPr="001078CF">
        <w:rPr>
          <w:u w:val="single"/>
        </w:rPr>
        <w:t xml:space="preserve"> the </w:t>
      </w:r>
      <w:r w:rsidRPr="007C5D2F">
        <w:rPr>
          <w:highlight w:val="cyan"/>
          <w:u w:val="single"/>
        </w:rPr>
        <w:t>most</w:t>
      </w:r>
      <w:r w:rsidRPr="001078CF">
        <w:rPr>
          <w:u w:val="single"/>
        </w:rPr>
        <w:t xml:space="preserve"> valuable investor and </w:t>
      </w:r>
      <w:r w:rsidRPr="007C5D2F">
        <w:rPr>
          <w:highlight w:val="cyan"/>
          <w:u w:val="single"/>
        </w:rPr>
        <w:t>facilitator in overcoming Pakistan’s</w:t>
      </w:r>
      <w:r w:rsidRPr="00B55811">
        <w:rPr>
          <w:u w:val="single"/>
        </w:rPr>
        <w:t xml:space="preserve"> existing acute </w:t>
      </w:r>
      <w:r w:rsidRPr="007C5D2F">
        <w:rPr>
          <w:highlight w:val="cyan"/>
          <w:u w:val="single"/>
        </w:rPr>
        <w:t>shortage of energy</w:t>
      </w:r>
      <w:r w:rsidRPr="001078CF">
        <w:rPr>
          <w:u w:val="single"/>
        </w:rPr>
        <w:t xml:space="preserve">. </w:t>
      </w:r>
      <w:r w:rsidRPr="007C5D2F">
        <w:rPr>
          <w:highlight w:val="cyan"/>
          <w:u w:val="single"/>
        </w:rPr>
        <w:t>CPEC</w:t>
      </w:r>
      <w:r w:rsidRPr="001078CF">
        <w:rPr>
          <w:u w:val="single"/>
        </w:rPr>
        <w:t xml:space="preserve"> not only </w:t>
      </w:r>
      <w:r w:rsidRPr="007C5D2F">
        <w:rPr>
          <w:highlight w:val="cyan"/>
          <w:u w:val="single"/>
        </w:rPr>
        <w:t>includes</w:t>
      </w:r>
      <w:r w:rsidRPr="001078CF">
        <w:rPr>
          <w:u w:val="single"/>
        </w:rPr>
        <w:t xml:space="preserve"> many coal based power plants (e.g., Sahiwal, </w:t>
      </w:r>
      <w:proofErr w:type="spellStart"/>
      <w:r w:rsidRPr="001078CF">
        <w:rPr>
          <w:u w:val="single"/>
        </w:rPr>
        <w:t>Engro</w:t>
      </w:r>
      <w:proofErr w:type="spellEnd"/>
      <w:r w:rsidRPr="001078CF">
        <w:rPr>
          <w:u w:val="single"/>
        </w:rPr>
        <w:t xml:space="preserve"> Thar, Port </w:t>
      </w:r>
      <w:proofErr w:type="spellStart"/>
      <w:r w:rsidRPr="001078CF">
        <w:rPr>
          <w:u w:val="single"/>
        </w:rPr>
        <w:t>Qasim</w:t>
      </w:r>
      <w:proofErr w:type="spellEnd"/>
      <w:r w:rsidRPr="001078CF">
        <w:rPr>
          <w:u w:val="single"/>
        </w:rPr>
        <w:t xml:space="preserve"> etc.) but it also some </w:t>
      </w:r>
      <w:r w:rsidRPr="007C5D2F">
        <w:rPr>
          <w:highlight w:val="cyan"/>
          <w:u w:val="single"/>
        </w:rPr>
        <w:t>hydropower projects</w:t>
      </w:r>
      <w:r w:rsidRPr="007C5D2F">
        <w:rPr>
          <w:u w:val="single"/>
        </w:rPr>
        <w:t xml:space="preserve"> like</w:t>
      </w:r>
      <w:r w:rsidRPr="001078CF">
        <w:rPr>
          <w:u w:val="single"/>
        </w:rPr>
        <w:t xml:space="preserve"> the Suki </w:t>
      </w:r>
      <w:proofErr w:type="spellStart"/>
      <w:r w:rsidRPr="001078CF">
        <w:rPr>
          <w:u w:val="single"/>
        </w:rPr>
        <w:t>Kinari</w:t>
      </w:r>
      <w:proofErr w:type="spellEnd"/>
      <w:r w:rsidRPr="001078CF">
        <w:rPr>
          <w:u w:val="single"/>
        </w:rPr>
        <w:t xml:space="preserve"> and </w:t>
      </w:r>
      <w:proofErr w:type="spellStart"/>
      <w:r w:rsidRPr="001078CF">
        <w:rPr>
          <w:u w:val="single"/>
        </w:rPr>
        <w:t>Karot</w:t>
      </w:r>
      <w:proofErr w:type="spellEnd"/>
      <w:r w:rsidRPr="001078CF">
        <w:rPr>
          <w:u w:val="single"/>
        </w:rPr>
        <w:t xml:space="preserve"> projects. </w:t>
      </w:r>
      <w:r w:rsidRPr="001078CF">
        <w:rPr>
          <w:sz w:val="16"/>
        </w:rPr>
        <w:t>These would be jeopardized if India were to interrupt water flows.</w:t>
      </w:r>
    </w:p>
    <w:p w:rsidR="00E20FAB" w:rsidRDefault="00E20FAB" w:rsidP="00E20FAB">
      <w:pPr>
        <w:pStyle w:val="Heading4"/>
      </w:pPr>
      <w:r>
        <w:t>Indo Pak water war goes nuclear—pulls in US and China</w:t>
      </w:r>
    </w:p>
    <w:p w:rsidR="00E20FAB" w:rsidRPr="00E4692C" w:rsidRDefault="00E20FAB" w:rsidP="00E20FAB">
      <w:r>
        <w:t>- India Pakistan agreement can’t solve</w:t>
      </w:r>
    </w:p>
    <w:p w:rsidR="00E20FAB" w:rsidRPr="000D3939" w:rsidRDefault="00E20FAB" w:rsidP="00E20FAB">
      <w:proofErr w:type="spellStart"/>
      <w:r w:rsidRPr="000D3939">
        <w:rPr>
          <w:rStyle w:val="Style13ptBold"/>
        </w:rPr>
        <w:t>Mian</w:t>
      </w:r>
      <w:proofErr w:type="spellEnd"/>
      <w:r w:rsidRPr="000D3939">
        <w:rPr>
          <w:rStyle w:val="Style13ptBold"/>
        </w:rPr>
        <w:t xml:space="preserve"> </w:t>
      </w:r>
      <w:r>
        <w:rPr>
          <w:rStyle w:val="Style13ptBold"/>
        </w:rPr>
        <w:t>16</w:t>
      </w:r>
      <w:r w:rsidRPr="000D3939">
        <w:rPr>
          <w:rStyle w:val="Style13ptBold"/>
        </w:rPr>
        <w:t xml:space="preserve"> </w:t>
      </w:r>
      <w:r w:rsidRPr="000D3939">
        <w:t xml:space="preserve">— </w:t>
      </w:r>
      <w:r w:rsidRPr="004214E1">
        <w:t xml:space="preserve">Ph.D. in physics from the University of Newcastle </w:t>
      </w:r>
      <w:r>
        <w:t>and c</w:t>
      </w:r>
      <w:r w:rsidRPr="004214E1">
        <w:t xml:space="preserve">o-chair of the International Panel on Fissile Materials </w:t>
      </w:r>
      <w:r w:rsidRPr="000D3939">
        <w:t xml:space="preserve">(Zia </w:t>
      </w:r>
      <w:proofErr w:type="spellStart"/>
      <w:r w:rsidRPr="000D3939">
        <w:t>Mian</w:t>
      </w:r>
      <w:proofErr w:type="spellEnd"/>
      <w:r w:rsidRPr="000D3939">
        <w:t xml:space="preserve">, </w:t>
      </w:r>
      <w:r>
        <w:t>12-7-2016</w:t>
      </w:r>
      <w:r w:rsidRPr="000D3939">
        <w:t>, "Kashmir, climate change, and nuclear war," Bulletin of the Atomic Scientists, http://thebulletin.org/kashmir-climate-change-and-nuclear-war10261, Accessed 3-8-2017, JWS)</w:t>
      </w:r>
    </w:p>
    <w:p w:rsidR="00E20FAB" w:rsidRPr="002C5883" w:rsidRDefault="00E20FAB" w:rsidP="00E20FAB">
      <w:r w:rsidRPr="000D3939">
        <w:rPr>
          <w:sz w:val="16"/>
        </w:rPr>
        <w:t xml:space="preserve">The climate-water conflict. Along with the risks of war triggered by an escalation along the Line of Control in Kashmir or by attacks on Indian cities by Islamist militants backed by Pakistan, </w:t>
      </w:r>
      <w:r w:rsidRPr="00AD2CE5">
        <w:rPr>
          <w:u w:val="single"/>
        </w:rPr>
        <w:t xml:space="preserve">a new source of </w:t>
      </w:r>
      <w:r w:rsidRPr="007C5D2F">
        <w:rPr>
          <w:highlight w:val="cyan"/>
          <w:u w:val="single"/>
        </w:rPr>
        <w:t>conflict between Pakistan and India has emerged</w:t>
      </w:r>
      <w:r w:rsidRPr="00AD2CE5">
        <w:rPr>
          <w:u w:val="single"/>
        </w:rPr>
        <w:t>,</w:t>
      </w:r>
      <w:r w:rsidRPr="000D3939">
        <w:rPr>
          <w:sz w:val="16"/>
        </w:rPr>
        <w:t xml:space="preserve"> also centered on Kashmir. </w:t>
      </w:r>
      <w:r w:rsidRPr="00AD2CE5">
        <w:rPr>
          <w:u w:val="single"/>
        </w:rPr>
        <w:t xml:space="preserve">It is a </w:t>
      </w:r>
      <w:r w:rsidRPr="007C5D2F">
        <w:rPr>
          <w:highlight w:val="cyan"/>
          <w:u w:val="single"/>
        </w:rPr>
        <w:t>struggle over</w:t>
      </w:r>
      <w:r w:rsidRPr="00AD2CE5">
        <w:rPr>
          <w:u w:val="single"/>
        </w:rPr>
        <w:t xml:space="preserve"> access to and control over the </w:t>
      </w:r>
      <w:r w:rsidRPr="007C5D2F">
        <w:rPr>
          <w:highlight w:val="cyan"/>
          <w:u w:val="single"/>
        </w:rPr>
        <w:t>water</w:t>
      </w:r>
      <w:r w:rsidRPr="00AD2CE5">
        <w:rPr>
          <w:u w:val="single"/>
        </w:rPr>
        <w:t xml:space="preserve"> in the rivers that start as snow and glacial meltwater in the Himalayas and pass through Kashmir on their way to Pakistan as the Indus River Basin, ending in the Arabian Sea.</w:t>
      </w:r>
      <w:r>
        <w:rPr>
          <w:u w:val="single"/>
        </w:rPr>
        <w:t xml:space="preserve"> </w:t>
      </w:r>
      <w:r w:rsidRPr="000D3939">
        <w:rPr>
          <w:sz w:val="16"/>
        </w:rPr>
        <w:t xml:space="preserve">The Indus River and its tributaries are central to Pakistan’s water supply, food supply, and electricity production, and India relies on some of the same water. Under the 1960 Indus Waters Treaty, Pakistan has control over the Indus, Jhelum, and Chenab Rivers, and India manages the Sutlej, Beas, and Ravi rivers until they cross into Pakistan and all merge into the Indus River. The treaty was established in part because of conflicts over water between the two countries following independence in 1947, including an Indian decision in 1948 to block some of the water flowing into Pakistan during the first India-Pakistan war over Kashmir. As water demand in both countries has grown to meet the needs of rapidly growing populations and increased agriculture and industrial use, large hydroelectric dams have been constructed, and renewed disputes are testing the Indus Waters Treaty. A 2011 United States Senate Foreign Relations Committee report assessed </w:t>
      </w:r>
      <w:r w:rsidRPr="00B55811">
        <w:rPr>
          <w:sz w:val="16"/>
        </w:rPr>
        <w:t>that “</w:t>
      </w:r>
      <w:r w:rsidRPr="00B55811">
        <w:rPr>
          <w:u w:val="single"/>
        </w:rPr>
        <w:t xml:space="preserve">water may prove to be a source of instability in South Asia [as] new demands for the use of the river flows from irrigation and hydroelectric power are fueling tensions between India and Pakistan. </w:t>
      </w:r>
      <w:r w:rsidRPr="00B55811">
        <w:rPr>
          <w:sz w:val="16"/>
        </w:rPr>
        <w:t>A breakdown in the [Indus</w:t>
      </w:r>
      <w:r w:rsidRPr="000D3939">
        <w:rPr>
          <w:sz w:val="16"/>
        </w:rPr>
        <w:t xml:space="preserve"> Water] treaty’s utility in resolving </w:t>
      </w:r>
      <w:r w:rsidRPr="007C5D2F">
        <w:rPr>
          <w:highlight w:val="cyan"/>
          <w:u w:val="single"/>
        </w:rPr>
        <w:t>water conflicts could have serious ramifications for regional stability</w:t>
      </w:r>
      <w:r w:rsidRPr="00AD2CE5">
        <w:rPr>
          <w:u w:val="single"/>
        </w:rPr>
        <w:t>.” The report concluded grimly that “the United States cannot expect this region to continue to avoid ‘water wars’ in perpetuity.”</w:t>
      </w:r>
      <w:r>
        <w:rPr>
          <w:u w:val="single"/>
        </w:rPr>
        <w:t xml:space="preserve"> </w:t>
      </w:r>
      <w:r w:rsidRPr="000D3939">
        <w:rPr>
          <w:sz w:val="16"/>
        </w:rPr>
        <w:t xml:space="preserve">This is not a new concern. As long ago as 2002, Indian Water Resources Minister </w:t>
      </w:r>
      <w:proofErr w:type="spellStart"/>
      <w:r w:rsidRPr="000D3939">
        <w:rPr>
          <w:sz w:val="16"/>
        </w:rPr>
        <w:t>Bijoya</w:t>
      </w:r>
      <w:proofErr w:type="spellEnd"/>
      <w:r w:rsidRPr="000D3939">
        <w:rPr>
          <w:sz w:val="16"/>
        </w:rPr>
        <w:t xml:space="preserve"> </w:t>
      </w:r>
      <w:proofErr w:type="spellStart"/>
      <w:r w:rsidRPr="000D3939">
        <w:rPr>
          <w:sz w:val="16"/>
        </w:rPr>
        <w:t>Chakroborty</w:t>
      </w:r>
      <w:proofErr w:type="spellEnd"/>
      <w:r w:rsidRPr="000D3939">
        <w:rPr>
          <w:sz w:val="16"/>
        </w:rPr>
        <w:t xml:space="preserve"> threatened, “If we decide to scrap the Indus Water Treaty, then there will be drought in Pakistan, and the people of that country would have to beg for every drop of water.” After the September 2016 attack by militants on an Indian army base in Kashmir, India announced plans to accelerate construction of dams in Kashmir on the rivers that flow into Pakistan and to suspend the bilateral Indus Waters Commission that administers the treaty and manages disputes over its implementation. India’s Prime Minister Narendra Modi declared “blood and water cannot flow together.” Pakistan for its part has announced that an Indian revocation of the treaty could be taken as an “act of war.” Pakistan’s government, nationalist and militant organizations, and right-wing media frequently now present India’s construction of dams in Kashmir as a pressing national security threat and one that may call for extreme responses. An editorial in one leading </w:t>
      </w:r>
      <w:proofErr w:type="spellStart"/>
      <w:r w:rsidRPr="000D3939">
        <w:rPr>
          <w:sz w:val="16"/>
        </w:rPr>
        <w:t>urdu</w:t>
      </w:r>
      <w:proofErr w:type="spellEnd"/>
      <w:r w:rsidRPr="000D3939">
        <w:rPr>
          <w:sz w:val="16"/>
        </w:rPr>
        <w:t>-language Pakistani newspaper in 2011 declared “</w:t>
      </w:r>
      <w:r w:rsidRPr="00AD2CE5">
        <w:rPr>
          <w:rStyle w:val="Emphasis"/>
        </w:rPr>
        <w:t xml:space="preserve">Pakistan should convey to India that a </w:t>
      </w:r>
      <w:r w:rsidRPr="007C5D2F">
        <w:rPr>
          <w:rStyle w:val="Emphasis"/>
          <w:highlight w:val="cyan"/>
        </w:rPr>
        <w:t>war</w:t>
      </w:r>
      <w:r w:rsidRPr="00AD2CE5">
        <w:rPr>
          <w:rStyle w:val="Emphasis"/>
        </w:rPr>
        <w:t xml:space="preserve"> is possible </w:t>
      </w:r>
      <w:r w:rsidRPr="007C5D2F">
        <w:rPr>
          <w:rStyle w:val="Emphasis"/>
          <w:highlight w:val="cyan"/>
        </w:rPr>
        <w:t>on the issue of water</w:t>
      </w:r>
      <w:r w:rsidRPr="00AD2CE5">
        <w:rPr>
          <w:rStyle w:val="Emphasis"/>
        </w:rPr>
        <w:t xml:space="preserve"> and this time war </w:t>
      </w:r>
      <w:r w:rsidRPr="007C5D2F">
        <w:rPr>
          <w:rStyle w:val="Emphasis"/>
          <w:highlight w:val="cyan"/>
        </w:rPr>
        <w:t>will be a nuclear one</w:t>
      </w:r>
      <w:r w:rsidRPr="00AD2CE5">
        <w:rPr>
          <w:rStyle w:val="Emphasis"/>
        </w:rPr>
        <w:t>.”</w:t>
      </w:r>
      <w:r>
        <w:rPr>
          <w:rStyle w:val="Emphasis"/>
        </w:rPr>
        <w:t xml:space="preserve"> </w:t>
      </w:r>
      <w:r w:rsidRPr="000D3939">
        <w:rPr>
          <w:sz w:val="16"/>
        </w:rPr>
        <w:t xml:space="preserve">Nuclear forces and postures. Since the Indian and Pakistani nuclear weapon tests of May 1998, the two states have expanded many-fold their respective nuclear weapon and fissile material stockpiles and undertaken extensive development and testing of a diverse array of ballistic and cruise missiles (with ranges from 60 to 5000 kilometers), acquiring the ability to deploy and launch nuclear weapons from the air, from land, and from submarines at sea. They have put in place command and control systems and doctrines that involve, in the case of Pakistan, first use of nuclear weapons in a conflict and, in the case of India, massive retaliatory strikes against population centers. In 1999, the two countries fought a war which apparently included mobilization of nuclear weapons by Pakistan, making it the most significant military conflict between two nuclear armed states. They also went through a major military crisis (December 2001 to June 2002) triggered by an attack on India’s parliament by Islamist militants believed in India to be backed by Pakistan. The response to the attack included the two countries moving a combined total of more than half a million troops to their border. The slow pace of Indian deployment and inconclusive outcome of the stand-off led India’s army to begin planning and training for a more decisive and rapid conventional attack on Pakistan. Pakistan began testing a short-range, truck-mounted missile to deliver low-yield nuclear weapons on the battlefield. This latter development has increased longstanding international concerns about the security of nuclear weapons and fissile materials in Pakistan, given the large-scale and frequent Islamist militant attacks on military targets in the country and the ideological polarization within the armed forces and broader society associated with the rise of hardline Islamist political groups over the past three decades. </w:t>
      </w:r>
      <w:r w:rsidRPr="007C5D2F">
        <w:rPr>
          <w:highlight w:val="cyan"/>
          <w:u w:val="single"/>
        </w:rPr>
        <w:t>Pakistan has long been explicit about</w:t>
      </w:r>
      <w:r w:rsidRPr="007C5D2F">
        <w:rPr>
          <w:u w:val="single"/>
        </w:rPr>
        <w:t xml:space="preserve"> its</w:t>
      </w:r>
      <w:r w:rsidRPr="000D3939">
        <w:rPr>
          <w:u w:val="single"/>
        </w:rPr>
        <w:t xml:space="preserve"> </w:t>
      </w:r>
      <w:r w:rsidRPr="007C5D2F">
        <w:rPr>
          <w:highlight w:val="cyan"/>
          <w:u w:val="single"/>
        </w:rPr>
        <w:t>plans to use nuclear weapons to counter India</w:t>
      </w:r>
      <w:r w:rsidRPr="007C5D2F">
        <w:rPr>
          <w:sz w:val="16"/>
          <w:highlight w:val="cyan"/>
        </w:rPr>
        <w:t>n</w:t>
      </w:r>
      <w:r w:rsidRPr="000D3939">
        <w:rPr>
          <w:sz w:val="16"/>
        </w:rPr>
        <w:t xml:space="preserve"> conventional forces. In March 2015, the former head of Pakistan’s Strategic Plans Division, retired General Khalid </w:t>
      </w:r>
      <w:proofErr w:type="spellStart"/>
      <w:r w:rsidRPr="000D3939">
        <w:rPr>
          <w:sz w:val="16"/>
        </w:rPr>
        <w:t>Kidwai</w:t>
      </w:r>
      <w:proofErr w:type="spellEnd"/>
      <w:r w:rsidRPr="000D3939">
        <w:rPr>
          <w:sz w:val="16"/>
        </w:rPr>
        <w:t xml:space="preserve">, </w:t>
      </w:r>
      <w:proofErr w:type="gramStart"/>
      <w:r w:rsidRPr="000D3939">
        <w:rPr>
          <w:sz w:val="16"/>
        </w:rPr>
        <w:t>announced</w:t>
      </w:r>
      <w:proofErr w:type="gramEnd"/>
      <w:r w:rsidRPr="000D3939">
        <w:rPr>
          <w:sz w:val="16"/>
        </w:rPr>
        <w:t xml:space="preserve"> that the country had developed “a variety of short range, low yield nuclear weapons.” Pakistani Foreign Secretary </w:t>
      </w:r>
      <w:proofErr w:type="spellStart"/>
      <w:r w:rsidRPr="000D3939">
        <w:rPr>
          <w:sz w:val="16"/>
        </w:rPr>
        <w:t>Aizaz</w:t>
      </w:r>
      <w:proofErr w:type="spellEnd"/>
      <w:r w:rsidRPr="000D3939">
        <w:rPr>
          <w:sz w:val="16"/>
        </w:rPr>
        <w:t xml:space="preserve"> Ahmad Chaudhry declared that his country might use these tactical nuclear weapons in a conflict with India. The New York Times reported in 2015 that so far, “an unknown number of the tactical weapons were built, but not deployed” by Pakistan. From tactical weapons to massive retaliation. India anticipates that Pakistan might use nuclear weapons against Indian conventional forces during a war. The Indian Army conducted a massive military exercise in April 2016 in the Rajasthan Desert bordering Pakistan, involving tanks, artillery, armored personnel carriers, and 30,000 soldiers who practiced what they would do if attacked with nuclear weapons on the battlefield. An Indian Army spokesman told the media that “our policy has been always that we will never use nuclear weapons first. But if we are attacked, we need to gather ourselves and fight through it. The simulation is about doing exactly that.” This was not the first such exercise. Indian nuclear doctrine also calls for massive retaliation directed at Pakistani cities, and Pakistan has threatened to respond in kind. In 2003, India’s cabinet declared nuclear weapons “will only be used in retaliation against a nuclear attack on Indian </w:t>
      </w:r>
      <w:proofErr w:type="gramStart"/>
      <w:r w:rsidRPr="000D3939">
        <w:rPr>
          <w:sz w:val="16"/>
        </w:rPr>
        <w:t>territory</w:t>
      </w:r>
      <w:proofErr w:type="gramEnd"/>
      <w:r w:rsidRPr="000D3939">
        <w:rPr>
          <w:sz w:val="16"/>
        </w:rPr>
        <w:t xml:space="preserve"> or on Indian forces anywhere… [</w:t>
      </w:r>
      <w:r w:rsidRPr="000D3939">
        <w:rPr>
          <w:u w:val="single"/>
        </w:rPr>
        <w:t>N]</w:t>
      </w:r>
      <w:proofErr w:type="spellStart"/>
      <w:r w:rsidRPr="000D3939">
        <w:rPr>
          <w:u w:val="single"/>
        </w:rPr>
        <w:t>uclear</w:t>
      </w:r>
      <w:proofErr w:type="spellEnd"/>
      <w:r w:rsidRPr="000D3939">
        <w:rPr>
          <w:u w:val="single"/>
        </w:rPr>
        <w:t xml:space="preserve"> retaliation to a first strike will be massive and designed to inflict unacceptable damage</w:t>
      </w:r>
      <w:r w:rsidRPr="000D3939">
        <w:rPr>
          <w:sz w:val="16"/>
        </w:rPr>
        <w:t xml:space="preserve">.” According to Admiral Vijay Shankar, a former head of Indian strategic nuclear forces, such retaliation would involve nuclear attacks on Pakistan’s cities. General </w:t>
      </w:r>
      <w:proofErr w:type="spellStart"/>
      <w:r w:rsidRPr="000D3939">
        <w:rPr>
          <w:sz w:val="16"/>
        </w:rPr>
        <w:t>Kidwai</w:t>
      </w:r>
      <w:proofErr w:type="spellEnd"/>
      <w:r w:rsidRPr="000D3939">
        <w:rPr>
          <w:sz w:val="16"/>
        </w:rPr>
        <w:t xml:space="preserve"> from Pakistan describes such Indian threats as “bluster and blunder,” since they “are not taking into account the balance of nuclear weapons of Pakistan, which hopefully not, but has the potential to go back and give the same kind of dose to the other side.” This seems an explicit suggestion of Pakistan planning to target Indian cities with nuclear weapons in retaliation of Indian nuclear attacks on Pakistani cities. From regional war to great power war. Time is not on our side. </w:t>
      </w:r>
      <w:r w:rsidRPr="000D3939">
        <w:rPr>
          <w:u w:val="single"/>
        </w:rPr>
        <w:t>The failure to settle the</w:t>
      </w:r>
      <w:r w:rsidRPr="000D3939">
        <w:rPr>
          <w:sz w:val="16"/>
        </w:rPr>
        <w:t xml:space="preserve"> Kashmir </w:t>
      </w:r>
      <w:r w:rsidRPr="000D3939">
        <w:rPr>
          <w:u w:val="single"/>
        </w:rPr>
        <w:t>dispute</w:t>
      </w:r>
      <w:r w:rsidRPr="000D3939">
        <w:rPr>
          <w:sz w:val="16"/>
        </w:rPr>
        <w:t xml:space="preserve"> despite the passage of 70 years </w:t>
      </w:r>
      <w:r w:rsidRPr="000D3939">
        <w:rPr>
          <w:u w:val="single"/>
        </w:rPr>
        <w:t>has already triggered three wars</w:t>
      </w:r>
      <w:r w:rsidRPr="000D3939">
        <w:rPr>
          <w:sz w:val="16"/>
        </w:rPr>
        <w:t xml:space="preserve">. While Pakistan clings grimly to its claims on Kashmir, India seems less inclined to compromise as it grows in economic and military power. Adding to this will be the </w:t>
      </w:r>
      <w:r w:rsidRPr="000D3939">
        <w:rPr>
          <w:u w:val="single"/>
        </w:rPr>
        <w:t xml:space="preserve">inevitable </w:t>
      </w:r>
      <w:r w:rsidRPr="007C5D2F">
        <w:rPr>
          <w:u w:val="single"/>
        </w:rPr>
        <w:t>pressures from</w:t>
      </w:r>
      <w:r w:rsidRPr="000D3939">
        <w:rPr>
          <w:u w:val="single"/>
        </w:rPr>
        <w:t xml:space="preserve"> </w:t>
      </w:r>
      <w:r w:rsidRPr="000D3939">
        <w:rPr>
          <w:sz w:val="16"/>
        </w:rPr>
        <w:t xml:space="preserve">climate change over the coming decades on the Himalayan glaciers, the monsoons, and </w:t>
      </w:r>
      <w:r w:rsidRPr="000D3939">
        <w:rPr>
          <w:u w:val="single"/>
        </w:rPr>
        <w:t xml:space="preserve">ground </w:t>
      </w:r>
      <w:r w:rsidRPr="007C5D2F">
        <w:rPr>
          <w:u w:val="single"/>
        </w:rPr>
        <w:t>water</w:t>
      </w:r>
      <w:r w:rsidRPr="000D3939">
        <w:rPr>
          <w:sz w:val="16"/>
        </w:rPr>
        <w:t xml:space="preserve"> in the Indus Basin, </w:t>
      </w:r>
      <w:r w:rsidRPr="000D3939">
        <w:rPr>
          <w:u w:val="single"/>
        </w:rPr>
        <w:t>which will lead to reduced and less reliable access to water in an already water-stressed region</w:t>
      </w:r>
      <w:r w:rsidRPr="000D3939">
        <w:rPr>
          <w:sz w:val="16"/>
        </w:rPr>
        <w:t xml:space="preserve">, at a time of rapidly growing demand. </w:t>
      </w:r>
      <w:r w:rsidRPr="000D3939">
        <w:rPr>
          <w:u w:val="single"/>
        </w:rPr>
        <w:t xml:space="preserve">These drivers have already started to overlap, and </w:t>
      </w:r>
      <w:r w:rsidRPr="007C5D2F">
        <w:rPr>
          <w:highlight w:val="cyan"/>
          <w:u w:val="single"/>
        </w:rPr>
        <w:t>conflicts over</w:t>
      </w:r>
      <w:r w:rsidRPr="000D3939">
        <w:rPr>
          <w:u w:val="single"/>
        </w:rPr>
        <w:t xml:space="preserve"> </w:t>
      </w:r>
      <w:r w:rsidRPr="000D3939">
        <w:rPr>
          <w:sz w:val="16"/>
        </w:rPr>
        <w:t>land, people, blood, and</w:t>
      </w:r>
      <w:r w:rsidRPr="000D3939">
        <w:rPr>
          <w:u w:val="single"/>
        </w:rPr>
        <w:t xml:space="preserve"> </w:t>
      </w:r>
      <w:r w:rsidRPr="007C5D2F">
        <w:rPr>
          <w:highlight w:val="cyan"/>
          <w:u w:val="single"/>
        </w:rPr>
        <w:t>water</w:t>
      </w:r>
      <w:r w:rsidRPr="000D3939">
        <w:rPr>
          <w:u w:val="single"/>
        </w:rPr>
        <w:t xml:space="preserve"> may become one.</w:t>
      </w:r>
      <w:r>
        <w:rPr>
          <w:u w:val="single"/>
        </w:rPr>
        <w:t xml:space="preserve"> </w:t>
      </w:r>
      <w:r w:rsidRPr="000D3939">
        <w:rPr>
          <w:u w:val="single"/>
        </w:rPr>
        <w:t xml:space="preserve">Once initiated, </w:t>
      </w:r>
      <w:r w:rsidRPr="007C5D2F">
        <w:rPr>
          <w:sz w:val="16"/>
          <w:szCs w:val="16"/>
        </w:rPr>
        <w:t>possibly even by the actions of a small militant group,</w:t>
      </w:r>
      <w:r w:rsidRPr="000D3939">
        <w:rPr>
          <w:u w:val="single"/>
        </w:rPr>
        <w:t xml:space="preserve"> a Pakistan-India conflict </w:t>
      </w:r>
      <w:r w:rsidRPr="007C5D2F">
        <w:rPr>
          <w:highlight w:val="cyan"/>
          <w:u w:val="single"/>
        </w:rPr>
        <w:t>may well escalate into a larger war and then bring in allied outside powers</w:t>
      </w:r>
      <w:r w:rsidRPr="000D3939">
        <w:rPr>
          <w:u w:val="single"/>
        </w:rPr>
        <w:t>, as happened in Europe in World War I.</w:t>
      </w:r>
      <w:r>
        <w:rPr>
          <w:u w:val="single"/>
        </w:rPr>
        <w:t xml:space="preserve"> </w:t>
      </w:r>
      <w:r w:rsidRPr="000D3939">
        <w:rPr>
          <w:u w:val="single"/>
        </w:rPr>
        <w:t xml:space="preserve">Pakistan is building ever closer military and economic ties to China; India is becoming a strategic partner of the United States. These </w:t>
      </w:r>
      <w:r w:rsidRPr="007C5D2F">
        <w:rPr>
          <w:highlight w:val="cyan"/>
          <w:u w:val="single"/>
        </w:rPr>
        <w:t>alliances with great powers</w:t>
      </w:r>
      <w:r w:rsidRPr="00B55811">
        <w:rPr>
          <w:u w:val="single"/>
        </w:rPr>
        <w:t xml:space="preserve"> may </w:t>
      </w:r>
      <w:r w:rsidRPr="007C5D2F">
        <w:rPr>
          <w:highlight w:val="cyan"/>
          <w:u w:val="single"/>
        </w:rPr>
        <w:t xml:space="preserve">give policy makers </w:t>
      </w:r>
      <w:r w:rsidRPr="007C5D2F">
        <w:rPr>
          <w:u w:val="single"/>
        </w:rPr>
        <w:t xml:space="preserve">in Pakistan and Indian </w:t>
      </w:r>
      <w:r w:rsidRPr="007C5D2F">
        <w:rPr>
          <w:highlight w:val="cyan"/>
          <w:u w:val="single"/>
        </w:rPr>
        <w:t>confidence in escalating</w:t>
      </w:r>
      <w:r w:rsidRPr="007C5D2F">
        <w:rPr>
          <w:u w:val="single"/>
        </w:rPr>
        <w:t xml:space="preserve"> a </w:t>
      </w:r>
      <w:r w:rsidRPr="007C5D2F">
        <w:rPr>
          <w:highlight w:val="cyan"/>
          <w:u w:val="single"/>
        </w:rPr>
        <w:t>conflict and issuing nuclear threats</w:t>
      </w:r>
      <w:r w:rsidRPr="000D3939">
        <w:rPr>
          <w:u w:val="single"/>
        </w:rPr>
        <w:t xml:space="preserve"> during a crisis. </w:t>
      </w:r>
      <w:r w:rsidRPr="007C5D2F">
        <w:rPr>
          <w:highlight w:val="cyan"/>
          <w:u w:val="single"/>
        </w:rPr>
        <w:t>Because</w:t>
      </w:r>
      <w:r w:rsidRPr="000D3939">
        <w:rPr>
          <w:u w:val="single"/>
        </w:rPr>
        <w:t xml:space="preserve"> of the </w:t>
      </w:r>
      <w:r w:rsidRPr="00B55811">
        <w:rPr>
          <w:u w:val="single"/>
        </w:rPr>
        <w:t xml:space="preserve">increasingly tense and militarized nature </w:t>
      </w:r>
      <w:r w:rsidRPr="007C5D2F">
        <w:rPr>
          <w:highlight w:val="cyan"/>
          <w:u w:val="single"/>
        </w:rPr>
        <w:t>of the rivalry between China and the United States</w:t>
      </w:r>
      <w:r w:rsidRPr="000D3939">
        <w:rPr>
          <w:u w:val="single"/>
        </w:rPr>
        <w:t xml:space="preserve">, a South Asian </w:t>
      </w:r>
      <w:r w:rsidRPr="007C5D2F">
        <w:rPr>
          <w:highlight w:val="cyan"/>
          <w:u w:val="single"/>
        </w:rPr>
        <w:t>conflict</w:t>
      </w:r>
      <w:r w:rsidRPr="000D3939">
        <w:rPr>
          <w:u w:val="single"/>
        </w:rPr>
        <w:t xml:space="preserve"> that </w:t>
      </w:r>
      <w:r w:rsidRPr="007C5D2F">
        <w:rPr>
          <w:highlight w:val="cyan"/>
          <w:u w:val="single"/>
        </w:rPr>
        <w:t>draws them in</w:t>
      </w:r>
      <w:r w:rsidRPr="000D3939">
        <w:rPr>
          <w:u w:val="single"/>
        </w:rPr>
        <w:t xml:space="preserve"> </w:t>
      </w:r>
      <w:r w:rsidRPr="007C5D2F">
        <w:rPr>
          <w:highlight w:val="cyan"/>
          <w:u w:val="single"/>
        </w:rPr>
        <w:t>could escalate into a</w:t>
      </w:r>
      <w:r w:rsidRPr="000D3939">
        <w:rPr>
          <w:u w:val="single"/>
        </w:rPr>
        <w:t xml:space="preserve"> potentially far </w:t>
      </w:r>
      <w:r w:rsidRPr="007C5D2F">
        <w:rPr>
          <w:highlight w:val="cyan"/>
          <w:u w:val="single"/>
        </w:rPr>
        <w:t>more destructive war.</w:t>
      </w:r>
      <w:r>
        <w:rPr>
          <w:u w:val="single"/>
        </w:rPr>
        <w:t xml:space="preserve"> </w:t>
      </w:r>
      <w:r w:rsidRPr="000D3939">
        <w:rPr>
          <w:sz w:val="16"/>
        </w:rPr>
        <w:t xml:space="preserve">Given these risks, </w:t>
      </w:r>
      <w:r w:rsidRPr="000D3939">
        <w:rPr>
          <w:u w:val="single"/>
        </w:rPr>
        <w:t xml:space="preserve">forestalling crises and possible war in South Asia should be a priority. </w:t>
      </w:r>
      <w:r w:rsidRPr="00B55811">
        <w:rPr>
          <w:u w:val="single"/>
        </w:rPr>
        <w:t>The long history of failures to find a path to peace for Kashmir through United Nations resolutions and bilateral Pakistan-India agreements seems to have sapped the will to try to address the dispute directly. Preventing</w:t>
      </w:r>
      <w:r w:rsidRPr="000D3939">
        <w:rPr>
          <w:u w:val="single"/>
        </w:rPr>
        <w:t xml:space="preserve"> a South Asian war from becoming nuclear war will require progress </w:t>
      </w:r>
      <w:r w:rsidRPr="000D3939">
        <w:rPr>
          <w:sz w:val="16"/>
        </w:rPr>
        <w:t>on banning the bomb.</w:t>
      </w:r>
    </w:p>
    <w:p w:rsidR="00160359" w:rsidRDefault="00160359" w:rsidP="00160359">
      <w:pPr>
        <w:rPr>
          <w:rFonts w:asciiTheme="minorHAnsi" w:hAnsiTheme="minorHAnsi"/>
        </w:rPr>
      </w:pPr>
    </w:p>
    <w:p w:rsidR="00D924F7" w:rsidRDefault="00D924F7" w:rsidP="00D924F7">
      <w:pPr>
        <w:pStyle w:val="Heading3"/>
      </w:pPr>
      <w:r>
        <w:t>Water Conflicts Escalate</w:t>
      </w:r>
    </w:p>
    <w:p w:rsidR="00D924F7" w:rsidRDefault="00D924F7" w:rsidP="00D924F7"/>
    <w:p w:rsidR="00D924F7" w:rsidRDefault="00D924F7" w:rsidP="00D924F7">
      <w:pPr>
        <w:pStyle w:val="Heading4"/>
      </w:pPr>
      <w:r>
        <w:t xml:space="preserve">Official comments prove war and escalation is possible </w:t>
      </w:r>
    </w:p>
    <w:p w:rsidR="00D924F7" w:rsidRPr="00F61F8C" w:rsidRDefault="00D924F7" w:rsidP="00D924F7">
      <w:r w:rsidRPr="00F61F8C">
        <w:rPr>
          <w:rStyle w:val="Style13ptBold"/>
        </w:rPr>
        <w:t>Trilling 16</w:t>
      </w:r>
      <w:r w:rsidRPr="00F61F8C">
        <w:t xml:space="preserve"> — (</w:t>
      </w:r>
      <w:r>
        <w:t>David Trilling</w:t>
      </w:r>
      <w:r w:rsidRPr="00F61F8C">
        <w:t xml:space="preserve">, </w:t>
      </w:r>
      <w:r>
        <w:t>6-24-2016</w:t>
      </w:r>
      <w:r w:rsidRPr="00F61F8C">
        <w:t>, "Water Wars in Central Asia," Published by Foreign Affairs, https://www.foreignaffairs.com/gallerys/2016-08-24/water-wars-central-asia, Accessed 6-20-2018, JWS)</w:t>
      </w:r>
    </w:p>
    <w:p w:rsidR="00D924F7" w:rsidRDefault="00D924F7" w:rsidP="00D924F7">
      <w:pPr>
        <w:rPr>
          <w:sz w:val="16"/>
          <w:szCs w:val="16"/>
        </w:rPr>
      </w:pPr>
      <w:r w:rsidRPr="00F61F8C">
        <w:rPr>
          <w:highlight w:val="cyan"/>
          <w:u w:val="single"/>
        </w:rPr>
        <w:t>The relations of</w:t>
      </w:r>
      <w:r w:rsidRPr="00F61F8C">
        <w:rPr>
          <w:sz w:val="16"/>
        </w:rPr>
        <w:t xml:space="preserve"> the five former Soviet Republics in </w:t>
      </w:r>
      <w:r w:rsidRPr="00F61F8C">
        <w:rPr>
          <w:highlight w:val="cyan"/>
          <w:u w:val="single"/>
        </w:rPr>
        <w:t>Central Asia</w:t>
      </w:r>
      <w:r w:rsidRPr="00F61F8C">
        <w:rPr>
          <w:sz w:val="16"/>
        </w:rPr>
        <w:t>—Kazakhstan, Kyrgyzstan, Tajikistan, Turkmenistan, and Uzbekistan—</w:t>
      </w:r>
      <w:r w:rsidRPr="00F61F8C">
        <w:rPr>
          <w:highlight w:val="cyan"/>
          <w:u w:val="single"/>
        </w:rPr>
        <w:t>are</w:t>
      </w:r>
      <w:r w:rsidRPr="00F61F8C">
        <w:rPr>
          <w:sz w:val="16"/>
        </w:rPr>
        <w:t xml:space="preserve">, more often than not, </w:t>
      </w:r>
      <w:r w:rsidRPr="00F61F8C">
        <w:rPr>
          <w:highlight w:val="cyan"/>
          <w:u w:val="single"/>
        </w:rPr>
        <w:t>defined by water</w:t>
      </w:r>
      <w:r w:rsidRPr="00F61F8C">
        <w:rPr>
          <w:sz w:val="16"/>
        </w:rPr>
        <w:t xml:space="preserve">. When they were still a part of the Soviet Union, the upstream republics—Kyrgyzstan and Tajikistan—which have an abundance of water, would release some from their reservoirs in the spring and summer to generate electricity and nourish crops both on their own land and in the downstream republics, which would return the favor by providing gas and coal each winter. But since the dissolution of the Soviet Union over a quarter century ago, that system has collapsed. Kyrgyzstan and Tajikistan now face constant blackouts and hope to build giant dams to provide for their energy needs. Kyrgyzstan completed its Kambarata-2 power station in 2010 and is building a second one, Kambarata-1, with the help of Russia. Although he doesn’t have the funds, Tajik President </w:t>
      </w:r>
      <w:proofErr w:type="spellStart"/>
      <w:r w:rsidRPr="00F61F8C">
        <w:rPr>
          <w:sz w:val="16"/>
        </w:rPr>
        <w:t>Emomali</w:t>
      </w:r>
      <w:proofErr w:type="spellEnd"/>
      <w:r w:rsidRPr="00F61F8C">
        <w:rPr>
          <w:sz w:val="16"/>
        </w:rPr>
        <w:t xml:space="preserve"> </w:t>
      </w:r>
      <w:proofErr w:type="spellStart"/>
      <w:r w:rsidRPr="00F61F8C">
        <w:rPr>
          <w:sz w:val="16"/>
        </w:rPr>
        <w:t>Rahmon</w:t>
      </w:r>
      <w:proofErr w:type="spellEnd"/>
      <w:r w:rsidRPr="00F61F8C">
        <w:rPr>
          <w:sz w:val="16"/>
        </w:rPr>
        <w:t xml:space="preserve"> often speaks zealously about his mission to build a 335-meter dam, </w:t>
      </w:r>
      <w:proofErr w:type="spellStart"/>
      <w:r w:rsidRPr="00F61F8C">
        <w:rPr>
          <w:sz w:val="16"/>
        </w:rPr>
        <w:t>Rogun</w:t>
      </w:r>
      <w:proofErr w:type="spellEnd"/>
      <w:r w:rsidRPr="00F61F8C">
        <w:rPr>
          <w:sz w:val="16"/>
        </w:rPr>
        <w:t xml:space="preserve">, which has the potential to turn his impoverished </w:t>
      </w:r>
      <w:proofErr w:type="spellStart"/>
      <w:r w:rsidRPr="00F61F8C">
        <w:rPr>
          <w:sz w:val="16"/>
        </w:rPr>
        <w:t>statelet</w:t>
      </w:r>
      <w:proofErr w:type="spellEnd"/>
      <w:r w:rsidRPr="00F61F8C">
        <w:rPr>
          <w:sz w:val="16"/>
        </w:rPr>
        <w:t xml:space="preserve"> into a powerbroker. But there is one glaring issue: the region’s glaciers, the source of huge and once predictable water supplies, are melting at record rates. Every year, it loses about as much water as consumed by a country the size of Switzerland. And the dams stand to limit water supply even further for the downstream countries. This has set them on edge. Along the disputed frontiers of the Fergana Valley, which is spread out over three of the countries, locals bicker with their neighbors over irrigation water. These small spats quickly escalate. In 2014, Kyrgyz and Tajik conscripts exchanged fire over a strategic sluice in </w:t>
      </w:r>
      <w:proofErr w:type="spellStart"/>
      <w:r w:rsidRPr="00F61F8C">
        <w:rPr>
          <w:sz w:val="16"/>
        </w:rPr>
        <w:t>Ak</w:t>
      </w:r>
      <w:proofErr w:type="spellEnd"/>
      <w:r w:rsidRPr="00F61F8C">
        <w:rPr>
          <w:sz w:val="16"/>
        </w:rPr>
        <w:t xml:space="preserve">-Sai. </w:t>
      </w:r>
      <w:r w:rsidRPr="00F61F8C">
        <w:rPr>
          <w:u w:val="single"/>
        </w:rPr>
        <w:t>In Turkmenistan</w:t>
      </w:r>
      <w:r w:rsidRPr="00F61F8C">
        <w:rPr>
          <w:sz w:val="16"/>
        </w:rPr>
        <w:t xml:space="preserve">, the driest of the nations and where seedlings wither in the capital, the madcap despot, </w:t>
      </w:r>
      <w:r w:rsidRPr="00F61F8C">
        <w:rPr>
          <w:u w:val="single"/>
        </w:rPr>
        <w:t>President</w:t>
      </w:r>
      <w:r w:rsidRPr="00F61F8C">
        <w:rPr>
          <w:sz w:val="16"/>
        </w:rPr>
        <w:t xml:space="preserve"> </w:t>
      </w:r>
      <w:proofErr w:type="spellStart"/>
      <w:r w:rsidRPr="00F61F8C">
        <w:rPr>
          <w:sz w:val="16"/>
        </w:rPr>
        <w:t>Gurbanguly</w:t>
      </w:r>
      <w:proofErr w:type="spellEnd"/>
      <w:r w:rsidRPr="00F61F8C">
        <w:rPr>
          <w:sz w:val="16"/>
        </w:rPr>
        <w:t xml:space="preserve"> </w:t>
      </w:r>
      <w:proofErr w:type="spellStart"/>
      <w:r w:rsidRPr="00F61F8C">
        <w:rPr>
          <w:sz w:val="16"/>
        </w:rPr>
        <w:t>Berdimuhamedow</w:t>
      </w:r>
      <w:proofErr w:type="spellEnd"/>
      <w:r w:rsidRPr="00F61F8C">
        <w:rPr>
          <w:sz w:val="16"/>
        </w:rPr>
        <w:t xml:space="preserve">, </w:t>
      </w:r>
      <w:r w:rsidRPr="00F61F8C">
        <w:rPr>
          <w:u w:val="single"/>
        </w:rPr>
        <w:t>is building a</w:t>
      </w:r>
      <w:r w:rsidRPr="00F61F8C">
        <w:rPr>
          <w:sz w:val="16"/>
        </w:rPr>
        <w:t xml:space="preserve"> 3,500-square-kilometer </w:t>
      </w:r>
      <w:r w:rsidRPr="00F61F8C">
        <w:rPr>
          <w:u w:val="single"/>
        </w:rPr>
        <w:t>lake</w:t>
      </w:r>
      <w:r w:rsidRPr="00F61F8C">
        <w:rPr>
          <w:sz w:val="16"/>
        </w:rPr>
        <w:t xml:space="preserve"> in the desert. State media claim that the project, named the Golden Age Lake, has the blessings of “foreign scientists” who call the project a “wonderful example of the rational use of water resources.” Filling the lake would take 15 years, 2,600 kilometers of canals, and tons of water diverted from Uzbekistan. </w:t>
      </w:r>
      <w:r w:rsidRPr="00F61F8C">
        <w:rPr>
          <w:u w:val="single"/>
        </w:rPr>
        <w:t xml:space="preserve">In response, </w:t>
      </w:r>
      <w:r w:rsidRPr="00F61F8C">
        <w:rPr>
          <w:highlight w:val="cyan"/>
          <w:u w:val="single"/>
        </w:rPr>
        <w:t>Uzbekistani President</w:t>
      </w:r>
      <w:r w:rsidRPr="00F61F8C">
        <w:rPr>
          <w:sz w:val="16"/>
        </w:rPr>
        <w:t xml:space="preserve"> Islam </w:t>
      </w:r>
      <w:proofErr w:type="spellStart"/>
      <w:r w:rsidRPr="00F61F8C">
        <w:rPr>
          <w:sz w:val="16"/>
        </w:rPr>
        <w:t>Karimov</w:t>
      </w:r>
      <w:proofErr w:type="spellEnd"/>
      <w:r w:rsidRPr="00F61F8C">
        <w:rPr>
          <w:sz w:val="16"/>
        </w:rPr>
        <w:t xml:space="preserve"> </w:t>
      </w:r>
      <w:r w:rsidRPr="00F61F8C">
        <w:rPr>
          <w:highlight w:val="cyan"/>
          <w:u w:val="single"/>
        </w:rPr>
        <w:t>warned</w:t>
      </w:r>
      <w:r w:rsidRPr="00F61F8C">
        <w:rPr>
          <w:sz w:val="16"/>
        </w:rPr>
        <w:t xml:space="preserve"> in 2012 </w:t>
      </w:r>
      <w:r w:rsidRPr="00F61F8C">
        <w:rPr>
          <w:highlight w:val="cyan"/>
          <w:u w:val="single"/>
        </w:rPr>
        <w:t>of a real war over water</w:t>
      </w:r>
      <w:r w:rsidRPr="00F61F8C">
        <w:rPr>
          <w:sz w:val="16"/>
        </w:rPr>
        <w:t>. “I won’t name specific countries,” he said in 2012, clearly alluding to his fellow Central Asian ‘</w:t>
      </w:r>
      <w:proofErr w:type="spellStart"/>
      <w:proofErr w:type="gramStart"/>
      <w:r w:rsidRPr="00F61F8C">
        <w:rPr>
          <w:sz w:val="16"/>
        </w:rPr>
        <w:t>stans</w:t>
      </w:r>
      <w:proofErr w:type="spellEnd"/>
      <w:proofErr w:type="gramEnd"/>
      <w:r w:rsidRPr="00F61F8C">
        <w:rPr>
          <w:sz w:val="16"/>
        </w:rPr>
        <w:t xml:space="preserve">, “but </w:t>
      </w:r>
      <w:r w:rsidRPr="00F61F8C">
        <w:rPr>
          <w:u w:val="single"/>
        </w:rPr>
        <w:t xml:space="preserve">all of </w:t>
      </w:r>
      <w:r w:rsidRPr="00F61F8C">
        <w:rPr>
          <w:highlight w:val="cyan"/>
          <w:u w:val="single"/>
        </w:rPr>
        <w:t>this could deteriorate to the point where</w:t>
      </w:r>
      <w:r w:rsidRPr="00F61F8C">
        <w:rPr>
          <w:u w:val="single"/>
        </w:rPr>
        <w:t xml:space="preserve"> not just serious confrontation, but even </w:t>
      </w:r>
      <w:r w:rsidRPr="00F61F8C">
        <w:rPr>
          <w:rStyle w:val="Emphasis"/>
          <w:highlight w:val="cyan"/>
        </w:rPr>
        <w:t>wars could be the result</w:t>
      </w:r>
      <w:r w:rsidRPr="00F61F8C">
        <w:rPr>
          <w:sz w:val="16"/>
          <w:szCs w:val="16"/>
        </w:rPr>
        <w:t>.”</w:t>
      </w:r>
    </w:p>
    <w:p w:rsidR="00D924F7" w:rsidRPr="002B7305" w:rsidRDefault="00D924F7" w:rsidP="00D924F7">
      <w:pPr>
        <w:pStyle w:val="Heading4"/>
      </w:pPr>
      <w:r>
        <w:t>Water war is very possible</w:t>
      </w:r>
    </w:p>
    <w:p w:rsidR="00D924F7" w:rsidRPr="00D06859" w:rsidRDefault="00D924F7" w:rsidP="00D924F7">
      <w:r w:rsidRPr="00D06859">
        <w:rPr>
          <w:rStyle w:val="Style13ptBold"/>
        </w:rPr>
        <w:t>Pederson 12</w:t>
      </w:r>
      <w:r w:rsidRPr="00D06859">
        <w:t xml:space="preserve"> — (Ingrid Pederson, 9-15-2012, "Central </w:t>
      </w:r>
      <w:r>
        <w:t>Asia Could Go To War Over Water</w:t>
      </w:r>
      <w:r w:rsidRPr="00D06859">
        <w:t xml:space="preserve">," </w:t>
      </w:r>
      <w:r>
        <w:t xml:space="preserve">Published by Business Insider, </w:t>
      </w:r>
      <w:r w:rsidRPr="00D06859">
        <w:t>http://www.businessinsider.com/central-asia-really-could-go-to-war-</w:t>
      </w:r>
      <w:r>
        <w:t>over-lack-of-water-2012-9</w:t>
      </w:r>
      <w:r w:rsidRPr="00D06859">
        <w:t>, Accessed 6-20-2018, JWS)</w:t>
      </w:r>
    </w:p>
    <w:p w:rsidR="00D924F7" w:rsidRDefault="00D924F7" w:rsidP="00D924F7">
      <w:pPr>
        <w:rPr>
          <w:sz w:val="16"/>
        </w:rPr>
      </w:pPr>
      <w:r w:rsidRPr="00D06859">
        <w:rPr>
          <w:u w:val="single"/>
        </w:rPr>
        <w:t>'Water wars' refers to the idea that some countries, which hold enough water</w:t>
      </w:r>
      <w:r w:rsidRPr="00D06859">
        <w:rPr>
          <w:sz w:val="16"/>
        </w:rPr>
        <w:t xml:space="preserve"> to be able to export it, control headwaters of a river, or hold reservoirs/large sources of water, </w:t>
      </w:r>
      <w:r w:rsidRPr="00D06859">
        <w:rPr>
          <w:u w:val="single"/>
        </w:rPr>
        <w:t>have an extremely strong source of leverage over water-scarce countries</w:t>
      </w:r>
      <w:r w:rsidRPr="00D06859">
        <w:rPr>
          <w:sz w:val="16"/>
        </w:rPr>
        <w:t xml:space="preserve">. At times, this causes water to be thought of in simplistic terms as a commodity, rather than a basic building block of life, access to which is detailed in several international human rights conventions, but not explicitly recognized as a self-standing human right in international treaties. </w:t>
      </w:r>
      <w:r w:rsidRPr="00D06859">
        <w:rPr>
          <w:u w:val="single"/>
        </w:rPr>
        <w:t>When countries deny other states water</w:t>
      </w:r>
      <w:r w:rsidRPr="00D06859">
        <w:rPr>
          <w:sz w:val="16"/>
        </w:rPr>
        <w:t xml:space="preserve"> or imply they might use water as leverage for political gain, </w:t>
      </w:r>
      <w:r w:rsidRPr="00D06859">
        <w:rPr>
          <w:u w:val="single"/>
        </w:rPr>
        <w:t xml:space="preserve">this is water conflict, and </w:t>
      </w:r>
      <w:r w:rsidRPr="00D06859">
        <w:rPr>
          <w:rStyle w:val="Emphasis"/>
        </w:rPr>
        <w:t>it's brewing in Central Asia</w:t>
      </w:r>
      <w:r w:rsidRPr="00D06859">
        <w:rPr>
          <w:sz w:val="16"/>
        </w:rPr>
        <w:t xml:space="preserve">. Within the context of Central Asia, to simplify, Kyrgyzstan and Tajikistan have it, and Uzbekistan and Kazakhstan need more of it. The latter two are very nervous about the resource imbalance. Kyrgyzstan and Tajikistan are upstream of Uzbekistan, Turkmenistan and Kazakhstan, giving them control of two trans-border rivers. </w:t>
      </w:r>
      <w:proofErr w:type="spellStart"/>
      <w:r w:rsidRPr="00D06859">
        <w:rPr>
          <w:sz w:val="16"/>
        </w:rPr>
        <w:t>Eurasianet</w:t>
      </w:r>
      <w:proofErr w:type="spellEnd"/>
      <w:r w:rsidRPr="00D06859">
        <w:rPr>
          <w:sz w:val="16"/>
        </w:rPr>
        <w:t xml:space="preserve"> points out that </w:t>
      </w:r>
      <w:r w:rsidRPr="00D06859">
        <w:rPr>
          <w:u w:val="single"/>
        </w:rPr>
        <w:t>one of the central issues facing</w:t>
      </w:r>
      <w:r w:rsidRPr="00D06859">
        <w:rPr>
          <w:sz w:val="16"/>
        </w:rPr>
        <w:t xml:space="preserve"> the five </w:t>
      </w:r>
      <w:r w:rsidRPr="002B7305">
        <w:rPr>
          <w:highlight w:val="cyan"/>
          <w:u w:val="single"/>
        </w:rPr>
        <w:t>Central Asia</w:t>
      </w:r>
      <w:r w:rsidRPr="002B7305">
        <w:rPr>
          <w:sz w:val="16"/>
        </w:rPr>
        <w:t>n</w:t>
      </w:r>
      <w:r w:rsidRPr="00D06859">
        <w:rPr>
          <w:sz w:val="16"/>
        </w:rPr>
        <w:t xml:space="preserve"> republics </w:t>
      </w:r>
      <w:r w:rsidRPr="00D06859">
        <w:rPr>
          <w:u w:val="single"/>
        </w:rPr>
        <w:t xml:space="preserve">is that </w:t>
      </w:r>
      <w:r w:rsidRPr="002B7305">
        <w:rPr>
          <w:highlight w:val="cyan"/>
          <w:u w:val="single"/>
        </w:rPr>
        <w:t>leaders</w:t>
      </w:r>
      <w:r w:rsidRPr="00D06859">
        <w:rPr>
          <w:u w:val="single"/>
        </w:rPr>
        <w:t xml:space="preserve"> there </w:t>
      </w:r>
      <w:r w:rsidRPr="002B7305">
        <w:rPr>
          <w:highlight w:val="cyan"/>
          <w:u w:val="single"/>
        </w:rPr>
        <w:t xml:space="preserve">are more </w:t>
      </w:r>
      <w:r w:rsidRPr="002B7305">
        <w:rPr>
          <w:rStyle w:val="Emphasis"/>
          <w:highlight w:val="cyan"/>
        </w:rPr>
        <w:t>known for rivalry than cooperation</w:t>
      </w:r>
      <w:r w:rsidRPr="00D06859">
        <w:rPr>
          <w:sz w:val="16"/>
        </w:rPr>
        <w:t xml:space="preserve">, </w:t>
      </w:r>
      <w:r w:rsidRPr="002B7305">
        <w:rPr>
          <w:highlight w:val="cyan"/>
          <w:u w:val="single"/>
        </w:rPr>
        <w:t>which could greatly</w:t>
      </w:r>
      <w:r w:rsidRPr="00D06859">
        <w:rPr>
          <w:u w:val="single"/>
        </w:rPr>
        <w:t xml:space="preserve"> </w:t>
      </w:r>
      <w:r w:rsidRPr="002B7305">
        <w:rPr>
          <w:highlight w:val="cyan"/>
          <w:u w:val="single"/>
        </w:rPr>
        <w:t>complicate any resolution on water</w:t>
      </w:r>
      <w:r w:rsidRPr="00D06859">
        <w:rPr>
          <w:sz w:val="16"/>
        </w:rPr>
        <w:t xml:space="preserve"> scarcity in the overall region. Tajikistan and Kyrgyzstan are poorer than Uzbekistan and Kazakhstan, so control over water is one of the few ways they are able to retain leverage over the (current) two international leaders in the region. Previously, Tajikistan has claimed that it needs to construct a hydroelectric power plant, which will improve the struggling economy, however, as </w:t>
      </w:r>
      <w:proofErr w:type="spellStart"/>
      <w:r w:rsidRPr="00D06859">
        <w:rPr>
          <w:sz w:val="16"/>
        </w:rPr>
        <w:t>Tye</w:t>
      </w:r>
      <w:proofErr w:type="spellEnd"/>
      <w:r w:rsidRPr="00D06859">
        <w:rPr>
          <w:sz w:val="16"/>
        </w:rPr>
        <w:t xml:space="preserve"> </w:t>
      </w:r>
      <w:proofErr w:type="spellStart"/>
      <w:r w:rsidRPr="00D06859">
        <w:rPr>
          <w:sz w:val="16"/>
        </w:rPr>
        <w:t>Sundlee</w:t>
      </w:r>
      <w:proofErr w:type="spellEnd"/>
      <w:r w:rsidRPr="00D06859">
        <w:rPr>
          <w:sz w:val="16"/>
        </w:rPr>
        <w:t xml:space="preserve"> reports, the recent discovery of a potential 'supergiant' oil field is likely to undermine these claims and stall the development of any hydroelectric power stations, especially since Uzbekistan has strenuously opposed plans for a power stations in Tajikistan and Kyrgyzstan for a number of years, worrying it will cede too much resource control to the poorer countries. But the question remains - what does all this squabbling add up to? Will these countries actually deny water to each other, in this dry region that is heavily dependent on crops? Uzbekistan is reportedly the sixth largest producer of cotton worldwide (though their harvest practices leave something to be desired), and Kyrgyzstan, though the economy is heavily dependent on gold exports, has a large and essential agricultural sector. Despite this need for water to sustain the economies of both countries, the answer to the above question is yes - </w:t>
      </w:r>
      <w:r w:rsidRPr="002B7305">
        <w:rPr>
          <w:highlight w:val="cyan"/>
          <w:u w:val="single"/>
        </w:rPr>
        <w:t>Tajikistan and Kyrgyzstan have used water as political leverage in the past</w:t>
      </w:r>
      <w:r w:rsidRPr="00D06859">
        <w:rPr>
          <w:u w:val="single"/>
        </w:rPr>
        <w:t xml:space="preserve"> for political gain </w:t>
      </w:r>
      <w:r w:rsidRPr="002B7305">
        <w:rPr>
          <w:highlight w:val="cyan"/>
          <w:u w:val="single"/>
        </w:rPr>
        <w:t>and could do so again</w:t>
      </w:r>
      <w:r w:rsidRPr="00D06859">
        <w:rPr>
          <w:sz w:val="16"/>
        </w:rPr>
        <w:t xml:space="preserve">. Thus </w:t>
      </w:r>
      <w:proofErr w:type="spellStart"/>
      <w:r w:rsidRPr="00D06859">
        <w:rPr>
          <w:sz w:val="16"/>
        </w:rPr>
        <w:t>Karimov's</w:t>
      </w:r>
      <w:proofErr w:type="spellEnd"/>
      <w:r w:rsidRPr="00D06859">
        <w:rPr>
          <w:sz w:val="16"/>
        </w:rPr>
        <w:t xml:space="preserve"> harsh words last week, warning of water wars. In 2010, Kyrgyzstan diverted the flow of the Talas River, which is a source of irrigation of Kazakhstan's agricultural sector. Kyrgyzstan did so because Kazakhstan closed the border between two countries following uprisings and instability in Kyrgyzstan. A few hours after the river had been diverted, Kazakhstan re-opened the border. Confused? Here's the simplified take: Uprisings took place in Kyrgyzstan, so Kazakhstan closed the border. Kyrgyzstan wasn't happy about this, so they 'turned off the taps' to Kazakhstan, denying them water. A few hours after the water was diverted away from Kazakhstan, Kazakhstan relented and re-opened the borders to Kyrgyzstan. Thus we see water being used to achieve political measures. Uzbekistan and Kazakhstan are unhappy being in any way beholden to their poorer neighbors, but especially for something as vital as water - not only to their economies but to the literal life of their people. This precedent of water being used as leverage bodes poorly for water being seen as external to political gain, or as simply a human right. </w:t>
      </w:r>
      <w:r w:rsidRPr="00D06859">
        <w:rPr>
          <w:u w:val="single"/>
        </w:rPr>
        <w:t xml:space="preserve">The leaders of Central Asia are already deeply suspicious of each other, and </w:t>
      </w:r>
      <w:r w:rsidRPr="002B7305">
        <w:rPr>
          <w:rStyle w:val="Emphasis"/>
          <w:highlight w:val="cyan"/>
        </w:rPr>
        <w:t>border skirmishes are a common occurrence</w:t>
      </w:r>
      <w:r w:rsidRPr="00D06859">
        <w:rPr>
          <w:sz w:val="16"/>
        </w:rPr>
        <w:t xml:space="preserve">. With </w:t>
      </w:r>
      <w:proofErr w:type="spellStart"/>
      <w:r w:rsidRPr="00D06859">
        <w:rPr>
          <w:sz w:val="16"/>
        </w:rPr>
        <w:t>Karimov</w:t>
      </w:r>
      <w:proofErr w:type="spellEnd"/>
      <w:r w:rsidRPr="00D06859">
        <w:rPr>
          <w:sz w:val="16"/>
        </w:rPr>
        <w:t xml:space="preserve"> already warning about water wars between the Central Asian countries, and the coming reverberations of the NATO pullout from Afghanistan, </w:t>
      </w:r>
      <w:r w:rsidRPr="002B7305">
        <w:rPr>
          <w:highlight w:val="cyan"/>
          <w:u w:val="single"/>
        </w:rPr>
        <w:t xml:space="preserve">there is the looming possibility of </w:t>
      </w:r>
      <w:r w:rsidRPr="002B7305">
        <w:rPr>
          <w:rStyle w:val="Emphasis"/>
          <w:highlight w:val="cyan"/>
        </w:rPr>
        <w:t>more instability in Central Asia</w:t>
      </w:r>
      <w:r w:rsidRPr="00D06859">
        <w:rPr>
          <w:sz w:val="16"/>
        </w:rPr>
        <w:t>.</w:t>
      </w:r>
    </w:p>
    <w:p w:rsidR="00D924F7" w:rsidRDefault="00D924F7" w:rsidP="00D924F7">
      <w:pPr>
        <w:pStyle w:val="Heading4"/>
      </w:pPr>
      <w:r>
        <w:t>Empirics and high population growth make Central Asia uniquely likely to escalate a water conflict</w:t>
      </w:r>
    </w:p>
    <w:p w:rsidR="00D924F7" w:rsidRPr="00934CBD" w:rsidRDefault="00D924F7" w:rsidP="00D924F7">
      <w:proofErr w:type="spellStart"/>
      <w:r w:rsidRPr="00934CBD">
        <w:rPr>
          <w:rStyle w:val="Style13ptBold"/>
        </w:rPr>
        <w:t>Shahbazov</w:t>
      </w:r>
      <w:proofErr w:type="spellEnd"/>
      <w:r w:rsidRPr="00934CBD">
        <w:rPr>
          <w:rStyle w:val="Style13ptBold"/>
        </w:rPr>
        <w:t xml:space="preserve"> 17</w:t>
      </w:r>
      <w:r w:rsidRPr="00934CBD">
        <w:t xml:space="preserve"> — (</w:t>
      </w:r>
      <w:proofErr w:type="spellStart"/>
      <w:r w:rsidRPr="00934CBD">
        <w:t>Fuad</w:t>
      </w:r>
      <w:proofErr w:type="spellEnd"/>
      <w:r w:rsidRPr="00934CBD">
        <w:t xml:space="preserve"> </w:t>
      </w:r>
      <w:proofErr w:type="spellStart"/>
      <w:r w:rsidRPr="00934CBD">
        <w:t>Shahbazov</w:t>
      </w:r>
      <w:proofErr w:type="spellEnd"/>
      <w:r w:rsidRPr="00934CBD">
        <w:t xml:space="preserve">, </w:t>
      </w:r>
      <w:r>
        <w:t>2-6-2017</w:t>
      </w:r>
      <w:r w:rsidRPr="00934CBD">
        <w:t>, "Will Central Asia Fight Over Water Resources</w:t>
      </w:r>
      <w:proofErr w:type="gramStart"/>
      <w:r w:rsidRPr="00934CBD">
        <w:t>?,</w:t>
      </w:r>
      <w:proofErr w:type="gramEnd"/>
      <w:r w:rsidRPr="00934CBD">
        <w:t>" Published by Forbes, https://www.forbes.com/sites/realspin/2017/02/06/will-central-asia-fight-over-water-resources/#52d88f574c1f, Accessed 6-20-2018, JWS)</w:t>
      </w:r>
    </w:p>
    <w:p w:rsidR="00D924F7" w:rsidRDefault="00D924F7" w:rsidP="00D924F7">
      <w:r w:rsidRPr="00934CBD">
        <w:rPr>
          <w:rStyle w:val="Emphasis"/>
          <w:highlight w:val="cyan"/>
        </w:rPr>
        <w:t>Water has always been a major cause of wars and border conflicts in the Central Asian region</w:t>
      </w:r>
      <w:r w:rsidRPr="00934CBD">
        <w:rPr>
          <w:sz w:val="16"/>
        </w:rPr>
        <w:t xml:space="preserve">. For being one of the greatest geographical regions, </w:t>
      </w:r>
      <w:r w:rsidRPr="00934CBD">
        <w:rPr>
          <w:highlight w:val="cyan"/>
          <w:u w:val="single"/>
        </w:rPr>
        <w:t>Central Asia has limited water resources</w:t>
      </w:r>
      <w:r w:rsidRPr="00934CBD">
        <w:rPr>
          <w:sz w:val="16"/>
        </w:rPr>
        <w:t xml:space="preserve">. Modern history of the region has been fueled with various ethnic and territorial clashes. Apparently, the main catalysts behind conflicts have been attempts to take control of rich water resources. The main sources of water in Central Asia are the </w:t>
      </w:r>
      <w:proofErr w:type="spellStart"/>
      <w:r w:rsidRPr="00934CBD">
        <w:rPr>
          <w:sz w:val="16"/>
        </w:rPr>
        <w:t>Syr</w:t>
      </w:r>
      <w:proofErr w:type="spellEnd"/>
      <w:r w:rsidRPr="00934CBD">
        <w:rPr>
          <w:sz w:val="16"/>
        </w:rPr>
        <w:t xml:space="preserve"> Darya and Amu Darya Rivers, mostly fed by snow- and glacier-melt from the Pamir, Hindu Kush and Tien Shan mountain ranges. The 2,200-kilometer </w:t>
      </w:r>
      <w:proofErr w:type="spellStart"/>
      <w:r w:rsidRPr="00934CBD">
        <w:rPr>
          <w:sz w:val="16"/>
        </w:rPr>
        <w:t>Syr</w:t>
      </w:r>
      <w:proofErr w:type="spellEnd"/>
      <w:r w:rsidRPr="00934CBD">
        <w:rPr>
          <w:sz w:val="16"/>
        </w:rPr>
        <w:t xml:space="preserve"> Darya originates in the Tien Shan, flows through Kyrgyzstan as the </w:t>
      </w:r>
      <w:proofErr w:type="spellStart"/>
      <w:r w:rsidRPr="00934CBD">
        <w:rPr>
          <w:sz w:val="16"/>
        </w:rPr>
        <w:t>Naryn</w:t>
      </w:r>
      <w:proofErr w:type="spellEnd"/>
      <w:r w:rsidRPr="00934CBD">
        <w:rPr>
          <w:sz w:val="16"/>
        </w:rPr>
        <w:t xml:space="preserve"> River and combines with the Kara Darya to become the </w:t>
      </w:r>
      <w:proofErr w:type="spellStart"/>
      <w:r w:rsidRPr="00934CBD">
        <w:rPr>
          <w:sz w:val="16"/>
        </w:rPr>
        <w:t>Syr</w:t>
      </w:r>
      <w:proofErr w:type="spellEnd"/>
      <w:r w:rsidRPr="00934CBD">
        <w:rPr>
          <w:sz w:val="16"/>
        </w:rPr>
        <w:t xml:space="preserve"> Darya. The water resource crisis is not a new phenomenon in Central Asia. With the eventual fall of the Soviet Union, the resource-sharing system it imposed on the region totally disintegrated. </w:t>
      </w:r>
      <w:r w:rsidRPr="00F61F8C">
        <w:rPr>
          <w:u w:val="single"/>
        </w:rPr>
        <w:t>The root of the problem is that the main water resources in Central Asia flow from territories of Tajikistan and Kyrgyzstan</w:t>
      </w:r>
      <w:r w:rsidRPr="00934CBD">
        <w:rPr>
          <w:sz w:val="16"/>
        </w:rPr>
        <w:t xml:space="preserve">. Kyrgyzstan holds rule of downstream </w:t>
      </w:r>
      <w:proofErr w:type="spellStart"/>
      <w:r w:rsidRPr="00934CBD">
        <w:rPr>
          <w:sz w:val="16"/>
        </w:rPr>
        <w:t>Syr</w:t>
      </w:r>
      <w:proofErr w:type="spellEnd"/>
      <w:r w:rsidRPr="00934CBD">
        <w:rPr>
          <w:sz w:val="16"/>
        </w:rPr>
        <w:t xml:space="preserve">-Darya flow at the </w:t>
      </w:r>
      <w:proofErr w:type="spellStart"/>
      <w:r w:rsidRPr="00934CBD">
        <w:rPr>
          <w:sz w:val="16"/>
        </w:rPr>
        <w:t>Toktogul</w:t>
      </w:r>
      <w:proofErr w:type="spellEnd"/>
      <w:r w:rsidRPr="00934CBD">
        <w:rPr>
          <w:sz w:val="16"/>
        </w:rPr>
        <w:t xml:space="preserve"> dam, while Tajikistan re-launched the building of </w:t>
      </w:r>
      <w:proofErr w:type="spellStart"/>
      <w:r w:rsidRPr="00934CBD">
        <w:rPr>
          <w:sz w:val="16"/>
        </w:rPr>
        <w:t>Rogun</w:t>
      </w:r>
      <w:proofErr w:type="spellEnd"/>
      <w:r w:rsidRPr="00934CBD">
        <w:rPr>
          <w:sz w:val="16"/>
        </w:rPr>
        <w:t xml:space="preserve"> dam on </w:t>
      </w:r>
      <w:proofErr w:type="spellStart"/>
      <w:r w:rsidRPr="00934CBD">
        <w:rPr>
          <w:sz w:val="16"/>
        </w:rPr>
        <w:t>Vakhsh</w:t>
      </w:r>
      <w:proofErr w:type="spellEnd"/>
      <w:r w:rsidRPr="00934CBD">
        <w:rPr>
          <w:sz w:val="16"/>
        </w:rPr>
        <w:t xml:space="preserve"> River, which was then shot down due to lack of funds and strained relations with neighboring Uzbekistan. If completed, </w:t>
      </w:r>
      <w:proofErr w:type="spellStart"/>
      <w:r w:rsidRPr="00934CBD">
        <w:rPr>
          <w:sz w:val="16"/>
        </w:rPr>
        <w:t>Rogun</w:t>
      </w:r>
      <w:proofErr w:type="spellEnd"/>
      <w:r w:rsidRPr="00934CBD">
        <w:rPr>
          <w:sz w:val="16"/>
        </w:rPr>
        <w:t xml:space="preserve"> dam will be able to ensure mountainous Tajikistan electricity, as it is in need of energy. Despite its quite favorable location in an energy-rich region, the Central Asian country faces energy-related problems. Kyrgyzstan faces the same problem with the water supply of </w:t>
      </w:r>
      <w:proofErr w:type="spellStart"/>
      <w:r w:rsidRPr="00934CBD">
        <w:rPr>
          <w:sz w:val="16"/>
        </w:rPr>
        <w:t>Toktogul</w:t>
      </w:r>
      <w:proofErr w:type="spellEnd"/>
      <w:r w:rsidRPr="00934CBD">
        <w:rPr>
          <w:sz w:val="16"/>
        </w:rPr>
        <w:t xml:space="preserve">, which provides almost 90% of the country’s electricity. Tension also derives from conflict over the </w:t>
      </w:r>
      <w:proofErr w:type="spellStart"/>
      <w:r w:rsidRPr="00934CBD">
        <w:rPr>
          <w:sz w:val="16"/>
        </w:rPr>
        <w:t>Toktogul</w:t>
      </w:r>
      <w:proofErr w:type="spellEnd"/>
      <w:r w:rsidRPr="00934CBD">
        <w:rPr>
          <w:sz w:val="16"/>
        </w:rPr>
        <w:t xml:space="preserve"> water reservoir, which is a major point of contention for Kyrgyzstan and neighboring countries. The rich water resources of Kyrgyzstan further led to intensive border clashes with Uzbekistan several times. The latter deployed military troops along its border with Kyrgyzstan on March 24, 2016. Undoubtedly, Uzbekistan’s attempt to reclaim Ala-</w:t>
      </w:r>
      <w:proofErr w:type="spellStart"/>
      <w:r w:rsidRPr="00934CBD">
        <w:rPr>
          <w:sz w:val="16"/>
        </w:rPr>
        <w:t>Buka</w:t>
      </w:r>
      <w:proofErr w:type="spellEnd"/>
      <w:r w:rsidRPr="00934CBD">
        <w:rPr>
          <w:sz w:val="16"/>
        </w:rPr>
        <w:t xml:space="preserve"> water reservoir in Kyrgyzstan territory flared up tensions in the border and led to a deterioration of bilateral relations. Even though both countries are still far from reaching consensus over the water reservoir, Bishkek plans to build a Kambarata-3 Hydro Power Plant to produce hydro-energy for exporting to neighboring states, which will give Kyrgyzstan significant leverage over Uzbekistan. The </w:t>
      </w:r>
      <w:proofErr w:type="spellStart"/>
      <w:r w:rsidRPr="00934CBD">
        <w:rPr>
          <w:sz w:val="16"/>
        </w:rPr>
        <w:t>Kambarata</w:t>
      </w:r>
      <w:proofErr w:type="spellEnd"/>
      <w:r w:rsidRPr="00934CBD">
        <w:rPr>
          <w:sz w:val="16"/>
        </w:rPr>
        <w:t xml:space="preserve"> hydropower plant would be built on the </w:t>
      </w:r>
      <w:proofErr w:type="spellStart"/>
      <w:r w:rsidRPr="00934CBD">
        <w:rPr>
          <w:sz w:val="16"/>
        </w:rPr>
        <w:t>Naryn</w:t>
      </w:r>
      <w:proofErr w:type="spellEnd"/>
      <w:r w:rsidRPr="00934CBD">
        <w:rPr>
          <w:sz w:val="16"/>
        </w:rPr>
        <w:t xml:space="preserve"> River, a tributary of the </w:t>
      </w:r>
      <w:proofErr w:type="spellStart"/>
      <w:r w:rsidRPr="00934CBD">
        <w:rPr>
          <w:sz w:val="16"/>
        </w:rPr>
        <w:t>Syr</w:t>
      </w:r>
      <w:proofErr w:type="spellEnd"/>
      <w:r w:rsidRPr="00934CBD">
        <w:rPr>
          <w:sz w:val="16"/>
        </w:rPr>
        <w:t xml:space="preserve"> Darya. Along with </w:t>
      </w:r>
      <w:proofErr w:type="spellStart"/>
      <w:r w:rsidRPr="00934CBD">
        <w:rPr>
          <w:sz w:val="16"/>
        </w:rPr>
        <w:t>Rogun</w:t>
      </w:r>
      <w:proofErr w:type="spellEnd"/>
      <w:r w:rsidRPr="00934CBD">
        <w:rPr>
          <w:sz w:val="16"/>
        </w:rPr>
        <w:t xml:space="preserve"> dam, these two are to be the largest dams in Central Asia, with potential generating capacities of 1,900 megawatts and 3,600 megawatts. However, Tashkent strongly opposes this project, worrying that </w:t>
      </w:r>
      <w:proofErr w:type="spellStart"/>
      <w:r w:rsidRPr="00934CBD">
        <w:rPr>
          <w:sz w:val="16"/>
        </w:rPr>
        <w:t>Kambarata</w:t>
      </w:r>
      <w:proofErr w:type="spellEnd"/>
      <w:r w:rsidRPr="00934CBD">
        <w:rPr>
          <w:sz w:val="16"/>
        </w:rPr>
        <w:t xml:space="preserve"> will limit or disrupt the flow of irrigation water essential to its cotton fields and farmers. Although none of these dams are completed yet, concerns over how they would shift regional balance of power in Central Asia rise intensely. Yet, the failure of the Kyrgyz, Tajik and Uzbek governments to modernize water-dependent sectors, such as energy and agriculture increases their mutual dependence on each other. Considering this controversy, Uzbekistan enacts policy aimed at decreasing dependence from </w:t>
      </w:r>
      <w:proofErr w:type="spellStart"/>
      <w:r w:rsidRPr="00934CBD">
        <w:rPr>
          <w:sz w:val="16"/>
        </w:rPr>
        <w:t>Toktogul</w:t>
      </w:r>
      <w:proofErr w:type="spellEnd"/>
      <w:r w:rsidRPr="00934CBD">
        <w:rPr>
          <w:sz w:val="16"/>
        </w:rPr>
        <w:t xml:space="preserve"> reservoir by building a reservoir that is capable of storing 2.5 billion cubic meters of water. However, Uzbek authorities realized soon that it is nearly impossible to get enough power from the plant to provinces, in particular the Uzbek part of Fergana Valley, which highly suffers from lack of portable water and does not have any alternatives to farming. According to numbers, deficits of portable water in the Uzbek part of Fergana reach 1.5 billion cubic meters in a year, which is very high compared to Tajikistan and the Kyrgyzstan part of Fergana. The Fergana Valley, a landlocked, overpopulated region with 60 million people is a less favorable place for farming due to its desertification problem, outdated Soviet-era infrastructure (which has not been modernized since the 1950s) and poor water management, which exacerbates Fergana’s problems even worse. Fewer and fewer people have access to clean water since the collapse of the Soviet Union, because of low economic growth of newly independent states. Obviously, </w:t>
      </w:r>
      <w:r w:rsidRPr="00934CBD">
        <w:rPr>
          <w:highlight w:val="cyan"/>
          <w:u w:val="single"/>
        </w:rPr>
        <w:t>water dispute</w:t>
      </w:r>
      <w:r w:rsidRPr="00934CBD">
        <w:rPr>
          <w:sz w:val="16"/>
        </w:rPr>
        <w:t xml:space="preserve"> is not the only problem in the region, as the </w:t>
      </w:r>
      <w:r w:rsidRPr="00934CBD">
        <w:rPr>
          <w:highlight w:val="cyan"/>
          <w:u w:val="single"/>
        </w:rPr>
        <w:t>potential for conflict is</w:t>
      </w:r>
      <w:r w:rsidRPr="00934CBD">
        <w:rPr>
          <w:sz w:val="16"/>
        </w:rPr>
        <w:t xml:space="preserve"> also </w:t>
      </w:r>
      <w:r w:rsidRPr="00934CBD">
        <w:rPr>
          <w:rStyle w:val="Emphasis"/>
          <w:highlight w:val="cyan"/>
        </w:rPr>
        <w:t>enhanced by high population growth rate</w:t>
      </w:r>
      <w:r w:rsidRPr="00934CBD">
        <w:rPr>
          <w:sz w:val="16"/>
        </w:rPr>
        <w:t xml:space="preserve"> in the Fergana Valley. The Fergana Valley is a major source of food for Central Asia. The agricultural productivity has made the Fergana Valley the most densely populated part of Central Asia. While the population density of Central Asia as a whole is 40.8 people per square mile, in the Fergana Valley it is 1,600 people per square mile. It is also one of the fastest-growing regions within Central Asia, experiencing a population growth of 32% in the last 10 years.</w:t>
      </w:r>
    </w:p>
    <w:p w:rsidR="00D924F7" w:rsidRPr="00FD3C32" w:rsidRDefault="00D924F7" w:rsidP="00D924F7"/>
    <w:p w:rsidR="00D924F7" w:rsidRDefault="00D924F7" w:rsidP="00D924F7">
      <w:pPr>
        <w:pStyle w:val="Heading3"/>
      </w:pPr>
      <w:r>
        <w:t>Central Asian Conflict Escalates</w:t>
      </w:r>
    </w:p>
    <w:p w:rsidR="00D924F7" w:rsidRPr="0008702B" w:rsidRDefault="00D924F7" w:rsidP="00D924F7">
      <w:pPr>
        <w:rPr>
          <w:rFonts w:asciiTheme="minorHAnsi" w:hAnsiTheme="minorHAnsi"/>
        </w:rPr>
      </w:pPr>
    </w:p>
    <w:p w:rsidR="00D924F7" w:rsidRPr="0008702B" w:rsidRDefault="00D924F7" w:rsidP="00D924F7">
      <w:pPr>
        <w:pStyle w:val="Heading4"/>
        <w:rPr>
          <w:rFonts w:asciiTheme="minorHAnsi" w:hAnsiTheme="minorHAnsi"/>
        </w:rPr>
      </w:pPr>
      <w:r w:rsidRPr="0008702B">
        <w:rPr>
          <w:rFonts w:asciiTheme="minorHAnsi" w:hAnsiTheme="minorHAnsi"/>
        </w:rPr>
        <w:t>Central Asian conflict definitely escalates</w:t>
      </w:r>
    </w:p>
    <w:p w:rsidR="00D924F7" w:rsidRPr="0008702B" w:rsidRDefault="00D924F7" w:rsidP="00D924F7">
      <w:pPr>
        <w:rPr>
          <w:rFonts w:asciiTheme="minorHAnsi" w:hAnsiTheme="minorHAnsi"/>
        </w:rPr>
      </w:pPr>
      <w:r w:rsidRPr="0008702B">
        <w:rPr>
          <w:rStyle w:val="Style13ptBold"/>
          <w:rFonts w:asciiTheme="minorHAnsi" w:hAnsiTheme="minorHAnsi"/>
        </w:rPr>
        <w:t>Ziegler and Menon 14</w:t>
      </w:r>
      <w:r w:rsidRPr="0008702B">
        <w:rPr>
          <w:rFonts w:asciiTheme="minorHAnsi" w:hAnsiTheme="minorHAnsi"/>
        </w:rPr>
        <w:t xml:space="preserve"> — Ziegler is a Distinguished University Scholar and professor of political science at the University of Louisville; Menon holds the Anne and Bernard Spitzer chair in political science at the University of New York (Charles E. Ziegler, </w:t>
      </w:r>
      <w:proofErr w:type="spellStart"/>
      <w:r w:rsidRPr="0008702B">
        <w:rPr>
          <w:rFonts w:asciiTheme="minorHAnsi" w:hAnsiTheme="minorHAnsi"/>
        </w:rPr>
        <w:t>Rajan</w:t>
      </w:r>
      <w:proofErr w:type="spellEnd"/>
      <w:r w:rsidRPr="0008702B">
        <w:rPr>
          <w:rFonts w:asciiTheme="minorHAnsi" w:hAnsiTheme="minorHAnsi"/>
        </w:rPr>
        <w:t xml:space="preserve"> Menon, Summer 2014, "Neomercantilism and Great-Power Energy Competition in Central Asia and the Caspian," Published by Strategic Studies Quarterly, https://cpianalysis.org/2018/04/19/is-the-belt-and-road-initiative-set-to-enhance-chinas-energy-security/, Accessed 6-15-2018, JWS)</w:t>
      </w:r>
    </w:p>
    <w:p w:rsidR="00D924F7" w:rsidRPr="0008702B" w:rsidRDefault="00D924F7" w:rsidP="00D924F7">
      <w:pPr>
        <w:rPr>
          <w:rFonts w:asciiTheme="minorHAnsi" w:hAnsiTheme="minorHAnsi"/>
        </w:rPr>
      </w:pPr>
      <w:r w:rsidRPr="0008702B">
        <w:rPr>
          <w:rFonts w:asciiTheme="minorHAnsi" w:hAnsiTheme="minorHAnsi"/>
        </w:rPr>
        <w:t>Energy Security and Great-Power Competition in Central Asia</w:t>
      </w:r>
    </w:p>
    <w:p w:rsidR="00D924F7" w:rsidRPr="00160359" w:rsidRDefault="00D924F7" w:rsidP="00D924F7">
      <w:pPr>
        <w:rPr>
          <w:rFonts w:asciiTheme="minorHAnsi" w:hAnsiTheme="minorHAnsi"/>
          <w:sz w:val="16"/>
        </w:rPr>
      </w:pPr>
      <w:r w:rsidRPr="0008702B">
        <w:rPr>
          <w:rFonts w:asciiTheme="minorHAnsi" w:hAnsiTheme="minorHAnsi"/>
          <w:u w:val="single"/>
        </w:rPr>
        <w:t xml:space="preserve">Russian and Chinese approaches to </w:t>
      </w:r>
      <w:r w:rsidRPr="0008702B">
        <w:rPr>
          <w:rFonts w:asciiTheme="minorHAnsi" w:hAnsiTheme="minorHAnsi"/>
          <w:highlight w:val="cyan"/>
          <w:u w:val="single"/>
        </w:rPr>
        <w:t>Central Asia</w:t>
      </w:r>
      <w:r w:rsidRPr="0008702B">
        <w:rPr>
          <w:rFonts w:asciiTheme="minorHAnsi" w:hAnsiTheme="minorHAnsi"/>
          <w:sz w:val="16"/>
        </w:rPr>
        <w:t xml:space="preserve"> and to the world more broadly </w:t>
      </w:r>
      <w:r w:rsidRPr="0008702B">
        <w:rPr>
          <w:rFonts w:asciiTheme="minorHAnsi" w:hAnsiTheme="minorHAnsi"/>
          <w:u w:val="single"/>
        </w:rPr>
        <w:t>incorporate contradictory elements</w:t>
      </w:r>
      <w:r w:rsidRPr="0008702B">
        <w:rPr>
          <w:rFonts w:asciiTheme="minorHAnsi" w:hAnsiTheme="minorHAnsi"/>
          <w:sz w:val="16"/>
        </w:rPr>
        <w:t xml:space="preserve">. On the one hand, </w:t>
      </w:r>
      <w:r w:rsidRPr="0008702B">
        <w:rPr>
          <w:rFonts w:asciiTheme="minorHAnsi" w:hAnsiTheme="minorHAnsi"/>
          <w:u w:val="single"/>
        </w:rPr>
        <w:t>both countries suspect the US-dominated</w:t>
      </w:r>
      <w:r w:rsidRPr="0008702B">
        <w:rPr>
          <w:rFonts w:asciiTheme="minorHAnsi" w:hAnsiTheme="minorHAnsi"/>
          <w:sz w:val="16"/>
        </w:rPr>
        <w:t xml:space="preserve"> liberal economic </w:t>
      </w:r>
      <w:r w:rsidRPr="0008702B">
        <w:rPr>
          <w:rFonts w:asciiTheme="minorHAnsi" w:hAnsiTheme="minorHAnsi"/>
          <w:u w:val="single"/>
        </w:rPr>
        <w:t>order places them at a disadvantage</w:t>
      </w:r>
      <w:r w:rsidRPr="0008702B">
        <w:rPr>
          <w:rFonts w:asciiTheme="minorHAnsi" w:hAnsiTheme="minorHAnsi"/>
          <w:sz w:val="16"/>
        </w:rPr>
        <w:t xml:space="preserve"> and exposes them to social and economic instabilities. Indeed, they frequently point out that the United States itself violates its professed principles of free trade and open markets when the system works against US national interests. </w:t>
      </w:r>
      <w:r w:rsidRPr="0008702B">
        <w:rPr>
          <w:rFonts w:asciiTheme="minorHAnsi" w:hAnsiTheme="minorHAnsi"/>
          <w:u w:val="single"/>
        </w:rPr>
        <w:t>On the other hand, Russia and China view international trade and security regimes as having some utility</w:t>
      </w:r>
      <w:r w:rsidRPr="0008702B">
        <w:rPr>
          <w:rFonts w:asciiTheme="minorHAnsi" w:hAnsiTheme="minorHAnsi"/>
          <w:sz w:val="16"/>
        </w:rPr>
        <w:t xml:space="preserve">, even if they are (as in the case of the World Trade Organization) dominated by the US hegemon. However, </w:t>
      </w:r>
      <w:r w:rsidRPr="0008702B">
        <w:rPr>
          <w:rFonts w:asciiTheme="minorHAnsi" w:hAnsiTheme="minorHAnsi"/>
          <w:highlight w:val="cyan"/>
          <w:u w:val="single"/>
        </w:rPr>
        <w:t>regional organizations</w:t>
      </w:r>
      <w:r w:rsidRPr="0008702B">
        <w:rPr>
          <w:rFonts w:asciiTheme="minorHAnsi" w:hAnsiTheme="minorHAnsi"/>
          <w:sz w:val="16"/>
        </w:rPr>
        <w:t xml:space="preserve"> like the Shanghai Cooperation Organization (SCO), the Central Asian Regional Economic Cooperation program (CEREC), and the Eurasian Economic Community (</w:t>
      </w:r>
      <w:proofErr w:type="spellStart"/>
      <w:r w:rsidRPr="0008702B">
        <w:rPr>
          <w:rFonts w:asciiTheme="minorHAnsi" w:hAnsiTheme="minorHAnsi"/>
          <w:sz w:val="16"/>
        </w:rPr>
        <w:t>EurAsEc</w:t>
      </w:r>
      <w:proofErr w:type="spellEnd"/>
      <w:r w:rsidRPr="0008702B">
        <w:rPr>
          <w:rFonts w:asciiTheme="minorHAnsi" w:hAnsiTheme="minorHAnsi"/>
          <w:sz w:val="16"/>
        </w:rPr>
        <w:t xml:space="preserve">) seem to be preferred by Beijing and Moscow, since they </w:t>
      </w:r>
      <w:r w:rsidRPr="0008702B">
        <w:rPr>
          <w:rStyle w:val="Emphasis"/>
          <w:rFonts w:asciiTheme="minorHAnsi" w:hAnsiTheme="minorHAnsi"/>
          <w:highlight w:val="cyan"/>
        </w:rPr>
        <w:t>are relatively weak</w:t>
      </w:r>
      <w:r w:rsidRPr="0008702B">
        <w:rPr>
          <w:rStyle w:val="Emphasis"/>
          <w:rFonts w:asciiTheme="minorHAnsi" w:hAnsiTheme="minorHAnsi"/>
        </w:rPr>
        <w:t xml:space="preserve"> and do not preclude bilateral security</w:t>
      </w:r>
      <w:r w:rsidRPr="0008702B">
        <w:rPr>
          <w:rFonts w:asciiTheme="minorHAnsi" w:hAnsiTheme="minorHAnsi"/>
          <w:sz w:val="16"/>
        </w:rPr>
        <w:t xml:space="preserve"> or trading arrangements. While regional organizations have become more prominent, there is still no viable trading regime in Central Asia. </w:t>
      </w:r>
      <w:r w:rsidRPr="0008702B">
        <w:rPr>
          <w:rStyle w:val="Emphasis"/>
          <w:rFonts w:asciiTheme="minorHAnsi" w:hAnsiTheme="minorHAnsi"/>
          <w:highlight w:val="cyan"/>
        </w:rPr>
        <w:t>International cooperation is difficult to achieve</w:t>
      </w:r>
      <w:r w:rsidRPr="0008702B">
        <w:rPr>
          <w:rFonts w:asciiTheme="minorHAnsi" w:hAnsiTheme="minorHAnsi"/>
          <w:highlight w:val="cyan"/>
          <w:u w:val="single"/>
        </w:rPr>
        <w:t xml:space="preserve"> in the absence of a hegemon committed to establishing a stable order</w:t>
      </w:r>
      <w:r w:rsidRPr="0008702B">
        <w:rPr>
          <w:rFonts w:asciiTheme="minorHAnsi" w:hAnsiTheme="minorHAnsi"/>
          <w:sz w:val="16"/>
        </w:rPr>
        <w:t xml:space="preserve">. But the question for Beijing and Moscow is who the hegemon will be; neither China nor Russia is content to have the United States set and police the rules of the game because, in classic </w:t>
      </w:r>
      <w:proofErr w:type="spellStart"/>
      <w:r w:rsidRPr="0008702B">
        <w:rPr>
          <w:rFonts w:asciiTheme="minorHAnsi" w:hAnsiTheme="minorHAnsi"/>
          <w:sz w:val="16"/>
        </w:rPr>
        <w:t>neomercantilist</w:t>
      </w:r>
      <w:proofErr w:type="spellEnd"/>
      <w:r w:rsidRPr="0008702B">
        <w:rPr>
          <w:rFonts w:asciiTheme="minorHAnsi" w:hAnsiTheme="minorHAnsi"/>
          <w:sz w:val="16"/>
        </w:rPr>
        <w:t xml:space="preserve"> spirit, they are convinced Washington will play this role to advance its relative standing and not act in the interest of all. Russian and Chinese </w:t>
      </w:r>
      <w:proofErr w:type="spellStart"/>
      <w:r w:rsidRPr="0008702B">
        <w:rPr>
          <w:rFonts w:asciiTheme="minorHAnsi" w:hAnsiTheme="minorHAnsi"/>
          <w:sz w:val="16"/>
        </w:rPr>
        <w:t>neomercantilist</w:t>
      </w:r>
      <w:proofErr w:type="spellEnd"/>
      <w:r w:rsidRPr="0008702B">
        <w:rPr>
          <w:rFonts w:asciiTheme="minorHAnsi" w:hAnsiTheme="minorHAnsi"/>
          <w:sz w:val="16"/>
        </w:rPr>
        <w:t xml:space="preserve"> strategies, in effect, promote a regionalism that enables them to resolve conflicts and promote stability while resisting the presence of the global hegemon.36 Although Russia provides one-quarter to one-third of Central Asia’s imports and absorbs 10–20 percent of the region’s exports, its privileged position in the region is in danger of being eroded. China’s economic presence is increasing rapidly; more importantly, the China-Russia economic relationship in Central Asia is basically competitive and will become more so. This competition is already evident as Moscow promotes its Customs Union as a trading bloc, while China maneuvers to position the SCO as its preferred economic regime. In this environment, powerful state-controlled energy firms (and indeed non-energy state-owned companies) seek relative gains for their patron states, with the state exercising its power to advance firms’ interests. While the rivalry between the Russia-China partnership and the West gets the most attention these days, in the long run the competition in Central Asia will pit Beijing against Moscow, with both seeking to dominate the sources and transportation networks for Central Asia’s energy. This is not to suggest an imminent military conflict between Russia and China in Central Asia. But President Putin’s drive to expand the Customs Union into a broader Eurasian Union comprised of both Central Asian and European former Soviet republics provides regional elites with a guarantee against encroachment from powerful neighbors, whether from the East (China) or West (the EU and NATO).37 Membership in the Customs Union appeals to Kazakhstan, Kyrgyzstan, Tajikistan, and Belarus not because it will generate substantial economic benefits, but more so because of the political protection it will afford. In Ukraine’s case, conflicting pressures have splintered the country between those who prefer Moscow’s design and those who favor a European path. Unease over China’s growing presence in Central Asia and the absence of such clear lines of demarcation within these countries suggests that instability there will likely derive from state weakness and problems of succession rather than great-power competition. </w:t>
      </w:r>
      <w:proofErr w:type="spellStart"/>
      <w:r w:rsidRPr="0008702B">
        <w:rPr>
          <w:rFonts w:asciiTheme="minorHAnsi" w:hAnsiTheme="minorHAnsi"/>
          <w:sz w:val="16"/>
        </w:rPr>
        <w:t>Neomercantilist</w:t>
      </w:r>
      <w:proofErr w:type="spellEnd"/>
      <w:r w:rsidRPr="0008702B">
        <w:rPr>
          <w:rFonts w:asciiTheme="minorHAnsi" w:hAnsiTheme="minorHAnsi"/>
          <w:sz w:val="16"/>
        </w:rPr>
        <w:t xml:space="preserve"> </w:t>
      </w:r>
      <w:r w:rsidRPr="0008702B">
        <w:rPr>
          <w:rFonts w:asciiTheme="minorHAnsi" w:hAnsiTheme="minorHAnsi"/>
          <w:highlight w:val="cyan"/>
          <w:u w:val="single"/>
        </w:rPr>
        <w:t>energy policies</w:t>
      </w:r>
      <w:r w:rsidRPr="0008702B">
        <w:rPr>
          <w:rFonts w:asciiTheme="minorHAnsi" w:hAnsiTheme="minorHAnsi"/>
          <w:u w:val="single"/>
        </w:rPr>
        <w:t xml:space="preserve"> in Central Asia </w:t>
      </w:r>
      <w:r w:rsidRPr="0008702B">
        <w:rPr>
          <w:rStyle w:val="Emphasis"/>
          <w:rFonts w:asciiTheme="minorHAnsi" w:hAnsiTheme="minorHAnsi"/>
          <w:highlight w:val="cyan"/>
        </w:rPr>
        <w:t>reflect a zero-sum mentality</w:t>
      </w:r>
      <w:r w:rsidRPr="0008702B">
        <w:rPr>
          <w:rFonts w:asciiTheme="minorHAnsi" w:hAnsiTheme="minorHAnsi"/>
          <w:sz w:val="16"/>
        </w:rPr>
        <w:t xml:space="preserve">. </w:t>
      </w:r>
      <w:r w:rsidRPr="0008702B">
        <w:rPr>
          <w:rFonts w:asciiTheme="minorHAnsi" w:hAnsiTheme="minorHAnsi"/>
          <w:highlight w:val="cyan"/>
          <w:u w:val="single"/>
        </w:rPr>
        <w:t>Each state seeks to maximize</w:t>
      </w:r>
      <w:r w:rsidRPr="0008702B">
        <w:rPr>
          <w:rFonts w:asciiTheme="minorHAnsi" w:hAnsiTheme="minorHAnsi"/>
          <w:u w:val="single"/>
        </w:rPr>
        <w:t xml:space="preserve"> its power and </w:t>
      </w:r>
      <w:r w:rsidRPr="0008702B">
        <w:rPr>
          <w:rFonts w:asciiTheme="minorHAnsi" w:hAnsiTheme="minorHAnsi"/>
          <w:highlight w:val="cyan"/>
          <w:u w:val="single"/>
        </w:rPr>
        <w:t xml:space="preserve">influence </w:t>
      </w:r>
      <w:r w:rsidRPr="00160359">
        <w:rPr>
          <w:rFonts w:asciiTheme="minorHAnsi" w:hAnsiTheme="minorHAnsi"/>
          <w:highlight w:val="cyan"/>
          <w:u w:val="single"/>
        </w:rPr>
        <w:t>unilaterally</w:t>
      </w:r>
      <w:r w:rsidRPr="00160359">
        <w:rPr>
          <w:rFonts w:asciiTheme="minorHAnsi" w:hAnsiTheme="minorHAnsi"/>
          <w:u w:val="single"/>
        </w:rPr>
        <w:t xml:space="preserve"> and </w:t>
      </w:r>
      <w:r w:rsidRPr="00160359">
        <w:rPr>
          <w:rFonts w:asciiTheme="minorHAnsi" w:hAnsiTheme="minorHAnsi"/>
          <w:highlight w:val="cyan"/>
          <w:u w:val="single"/>
        </w:rPr>
        <w:t>through different multilateral organizations</w:t>
      </w:r>
      <w:r w:rsidRPr="00160359">
        <w:rPr>
          <w:rFonts w:asciiTheme="minorHAnsi" w:hAnsiTheme="minorHAnsi"/>
          <w:sz w:val="16"/>
        </w:rPr>
        <w:t>—Russia through the Collective Security Treaty Organization, Customs Union, and bilateral security treaties with Central Asian states, and China through the Shanghai Treaty Organization and bilateral trade and energy deals. In the absence of an effective international energy regime for Central Asia, the major powers jockey for advantage while the smaller energy-rich states seek to play the giants against each other.</w:t>
      </w:r>
    </w:p>
    <w:p w:rsidR="00D924F7" w:rsidRPr="00160359" w:rsidRDefault="00D924F7" w:rsidP="00160359">
      <w:pPr>
        <w:rPr>
          <w:rFonts w:asciiTheme="minorHAnsi" w:hAnsiTheme="minorHAnsi"/>
        </w:rPr>
      </w:pPr>
    </w:p>
    <w:p w:rsidR="008355BE" w:rsidRPr="00A3215B" w:rsidRDefault="008355BE" w:rsidP="008355BE">
      <w:pPr>
        <w:pStyle w:val="Heading3"/>
        <w:rPr>
          <w:rFonts w:asciiTheme="minorHAnsi" w:hAnsiTheme="minorHAnsi"/>
        </w:rPr>
      </w:pPr>
      <w:r w:rsidRPr="00A3215B">
        <w:rPr>
          <w:rFonts w:asciiTheme="minorHAnsi" w:hAnsiTheme="minorHAnsi"/>
        </w:rPr>
        <w:t xml:space="preserve">AT: Militarization Turn – China can’t compete </w:t>
      </w:r>
    </w:p>
    <w:p w:rsidR="008355BE" w:rsidRPr="00A3215B" w:rsidRDefault="008355BE" w:rsidP="008355BE">
      <w:pPr>
        <w:rPr>
          <w:rFonts w:asciiTheme="minorHAnsi" w:hAnsiTheme="minorHAnsi"/>
        </w:rPr>
      </w:pPr>
    </w:p>
    <w:p w:rsidR="008355BE" w:rsidRPr="00A3215B" w:rsidRDefault="008355BE" w:rsidP="008355BE">
      <w:pPr>
        <w:pStyle w:val="Heading4"/>
        <w:rPr>
          <w:rFonts w:asciiTheme="minorHAnsi" w:hAnsiTheme="minorHAnsi"/>
        </w:rPr>
      </w:pPr>
      <w:r w:rsidRPr="00A3215B">
        <w:rPr>
          <w:rFonts w:asciiTheme="minorHAnsi" w:hAnsiTheme="minorHAnsi"/>
        </w:rPr>
        <w:t xml:space="preserve">China inevitably can’t compete with India militarily </w:t>
      </w:r>
    </w:p>
    <w:p w:rsidR="008355BE" w:rsidRPr="00A3215B" w:rsidRDefault="008355BE" w:rsidP="008355BE">
      <w:pPr>
        <w:rPr>
          <w:rFonts w:asciiTheme="minorHAnsi" w:hAnsiTheme="minorHAnsi"/>
        </w:rPr>
      </w:pPr>
      <w:proofErr w:type="spellStart"/>
      <w:r w:rsidRPr="00A3215B">
        <w:rPr>
          <w:rStyle w:val="Style13ptBold"/>
          <w:rFonts w:asciiTheme="minorHAnsi" w:hAnsiTheme="minorHAnsi"/>
        </w:rPr>
        <w:t>Stashwick</w:t>
      </w:r>
      <w:proofErr w:type="spellEnd"/>
      <w:r w:rsidRPr="00A3215B">
        <w:rPr>
          <w:rStyle w:val="Style13ptBold"/>
          <w:rFonts w:asciiTheme="minorHAnsi" w:hAnsiTheme="minorHAnsi"/>
        </w:rPr>
        <w:t xml:space="preserve"> 18</w:t>
      </w:r>
      <w:r w:rsidRPr="00A3215B">
        <w:rPr>
          <w:rFonts w:asciiTheme="minorHAnsi" w:hAnsiTheme="minorHAnsi"/>
        </w:rPr>
        <w:t xml:space="preserve"> — (Steven </w:t>
      </w:r>
      <w:proofErr w:type="spellStart"/>
      <w:r w:rsidRPr="00A3215B">
        <w:rPr>
          <w:rFonts w:asciiTheme="minorHAnsi" w:hAnsiTheme="minorHAnsi"/>
        </w:rPr>
        <w:t>Stashwick</w:t>
      </w:r>
      <w:proofErr w:type="spellEnd"/>
      <w:r w:rsidRPr="00A3215B">
        <w:rPr>
          <w:rFonts w:asciiTheme="minorHAnsi" w:hAnsiTheme="minorHAnsi"/>
        </w:rPr>
        <w:t>, The Diplomat, 5-11-2018, "China’s Security Gambit in the Indian Ocean," Published by Diplomat, https://thediplomat.com/2018/05/chinas-security-gambit-in-the-indian-ocean/, Accessed 6-5-2018, JWS)</w:t>
      </w:r>
    </w:p>
    <w:p w:rsidR="008355BE" w:rsidRPr="00A3215B" w:rsidRDefault="008355BE" w:rsidP="008355BE">
      <w:pPr>
        <w:rPr>
          <w:rFonts w:asciiTheme="minorHAnsi" w:hAnsiTheme="minorHAnsi"/>
        </w:rPr>
      </w:pPr>
      <w:r w:rsidRPr="00A3215B">
        <w:rPr>
          <w:rFonts w:asciiTheme="minorHAnsi" w:hAnsiTheme="minorHAnsi"/>
        </w:rPr>
        <w:t>China’s Geographic Challenge</w:t>
      </w:r>
    </w:p>
    <w:p w:rsidR="008355BE" w:rsidRPr="00A3215B" w:rsidRDefault="008355BE" w:rsidP="008355BE">
      <w:pPr>
        <w:rPr>
          <w:rFonts w:asciiTheme="minorHAnsi" w:hAnsiTheme="minorHAnsi"/>
        </w:rPr>
      </w:pPr>
      <w:r w:rsidRPr="00A3215B">
        <w:rPr>
          <w:rFonts w:asciiTheme="minorHAnsi" w:hAnsiTheme="minorHAnsi"/>
          <w:sz w:val="16"/>
        </w:rPr>
        <w:t xml:space="preserve">Analysis of the aggregate military balance between India and China rests decisively in the latter’s favor, with China enjoying a three-to-one advantage in major warships and a nearly four-to-one advantage in attack submarines. But </w:t>
      </w:r>
      <w:r w:rsidRPr="00A3215B">
        <w:rPr>
          <w:rFonts w:asciiTheme="minorHAnsi" w:hAnsiTheme="minorHAnsi"/>
          <w:highlight w:val="cyan"/>
          <w:u w:val="single"/>
        </w:rPr>
        <w:t>the presence of</w:t>
      </w:r>
      <w:r w:rsidRPr="00A3215B">
        <w:rPr>
          <w:rFonts w:asciiTheme="minorHAnsi" w:hAnsiTheme="minorHAnsi"/>
          <w:u w:val="single"/>
        </w:rPr>
        <w:t xml:space="preserve"> major </w:t>
      </w:r>
      <w:r w:rsidRPr="00A3215B">
        <w:rPr>
          <w:rFonts w:asciiTheme="minorHAnsi" w:hAnsiTheme="minorHAnsi"/>
          <w:highlight w:val="cyan"/>
          <w:u w:val="single"/>
        </w:rPr>
        <w:t>U.S. and Japanese fleets in the</w:t>
      </w:r>
      <w:r w:rsidRPr="00A3215B">
        <w:rPr>
          <w:rFonts w:asciiTheme="minorHAnsi" w:hAnsiTheme="minorHAnsi"/>
          <w:u w:val="single"/>
        </w:rPr>
        <w:t xml:space="preserve"> Western </w:t>
      </w:r>
      <w:r w:rsidRPr="00A3215B">
        <w:rPr>
          <w:rFonts w:asciiTheme="minorHAnsi" w:hAnsiTheme="minorHAnsi"/>
          <w:highlight w:val="cyan"/>
          <w:u w:val="single"/>
        </w:rPr>
        <w:t>Pacific</w:t>
      </w:r>
      <w:r w:rsidRPr="00A3215B">
        <w:rPr>
          <w:rFonts w:asciiTheme="minorHAnsi" w:hAnsiTheme="minorHAnsi"/>
          <w:u w:val="single"/>
        </w:rPr>
        <w:t xml:space="preserve"> </w:t>
      </w:r>
      <w:r w:rsidRPr="00A3215B">
        <w:rPr>
          <w:rFonts w:asciiTheme="minorHAnsi" w:hAnsiTheme="minorHAnsi"/>
          <w:highlight w:val="cyan"/>
          <w:u w:val="single"/>
        </w:rPr>
        <w:t>means that</w:t>
      </w:r>
      <w:r w:rsidRPr="00A3215B">
        <w:rPr>
          <w:rFonts w:asciiTheme="minorHAnsi" w:hAnsiTheme="minorHAnsi"/>
          <w:u w:val="single"/>
        </w:rPr>
        <w:t xml:space="preserve"> the bulk of </w:t>
      </w:r>
      <w:r w:rsidRPr="00A3215B">
        <w:rPr>
          <w:rFonts w:asciiTheme="minorHAnsi" w:hAnsiTheme="minorHAnsi"/>
          <w:highlight w:val="cyan"/>
          <w:u w:val="single"/>
        </w:rPr>
        <w:t>China’s navy will remain concentrated in its home waters</w:t>
      </w:r>
      <w:r w:rsidRPr="00A3215B">
        <w:rPr>
          <w:rFonts w:asciiTheme="minorHAnsi" w:hAnsiTheme="minorHAnsi"/>
          <w:sz w:val="16"/>
        </w:rPr>
        <w:t xml:space="preserve">. </w:t>
      </w:r>
      <w:r w:rsidRPr="00A3215B">
        <w:rPr>
          <w:rFonts w:asciiTheme="minorHAnsi" w:hAnsiTheme="minorHAnsi"/>
          <w:highlight w:val="cyan"/>
          <w:u w:val="single"/>
        </w:rPr>
        <w:t>With few</w:t>
      </w:r>
      <w:r w:rsidRPr="00A3215B">
        <w:rPr>
          <w:rFonts w:asciiTheme="minorHAnsi" w:hAnsiTheme="minorHAnsi"/>
          <w:u w:val="single"/>
        </w:rPr>
        <w:t xml:space="preserve"> comparable </w:t>
      </w:r>
      <w:r w:rsidRPr="00A3215B">
        <w:rPr>
          <w:rFonts w:asciiTheme="minorHAnsi" w:hAnsiTheme="minorHAnsi"/>
          <w:highlight w:val="cyan"/>
          <w:u w:val="single"/>
        </w:rPr>
        <w:t>extra-regional security obligations</w:t>
      </w:r>
      <w:r w:rsidRPr="00A3215B">
        <w:rPr>
          <w:rFonts w:asciiTheme="minorHAnsi" w:hAnsiTheme="minorHAnsi"/>
          <w:sz w:val="16"/>
        </w:rPr>
        <w:t xml:space="preserve"> dividing its forces, </w:t>
      </w:r>
      <w:r w:rsidRPr="00A3215B">
        <w:rPr>
          <w:rFonts w:asciiTheme="minorHAnsi" w:hAnsiTheme="minorHAnsi"/>
          <w:highlight w:val="cyan"/>
          <w:u w:val="single"/>
        </w:rPr>
        <w:t xml:space="preserve">it is much easier for </w:t>
      </w:r>
      <w:r w:rsidRPr="00A3215B">
        <w:rPr>
          <w:rStyle w:val="Emphasis"/>
          <w:rFonts w:asciiTheme="minorHAnsi" w:hAnsiTheme="minorHAnsi"/>
          <w:highlight w:val="cyan"/>
        </w:rPr>
        <w:t>India to maintain local superiority over Chinese ships</w:t>
      </w:r>
      <w:r w:rsidRPr="00A3215B">
        <w:rPr>
          <w:rFonts w:asciiTheme="minorHAnsi" w:hAnsiTheme="minorHAnsi"/>
          <w:sz w:val="16"/>
        </w:rPr>
        <w:t xml:space="preserve"> deploying to the Indian Ocean which will lack easy logistical support, </w:t>
      </w:r>
      <w:r w:rsidRPr="00A3215B">
        <w:rPr>
          <w:rFonts w:asciiTheme="minorHAnsi" w:hAnsiTheme="minorHAnsi"/>
          <w:u w:val="single"/>
        </w:rPr>
        <w:t xml:space="preserve">even with the proliferation of Chinese-controlled commercial ports. </w:t>
      </w:r>
      <w:r w:rsidRPr="00A3215B">
        <w:rPr>
          <w:rFonts w:asciiTheme="minorHAnsi" w:hAnsiTheme="minorHAnsi"/>
          <w:sz w:val="16"/>
        </w:rPr>
        <w:t xml:space="preserve">Significant challenges to projecting power in the region would remain even if China is able to negotiate basing rights and access for its forces at some of the those commercial sites. </w:t>
      </w:r>
      <w:r w:rsidRPr="00A3215B">
        <w:rPr>
          <w:rFonts w:asciiTheme="minorHAnsi" w:hAnsiTheme="minorHAnsi"/>
          <w:szCs w:val="26"/>
          <w:highlight w:val="cyan"/>
          <w:u w:val="single"/>
        </w:rPr>
        <w:t>W</w:t>
      </w:r>
      <w:r w:rsidRPr="00A3215B">
        <w:rPr>
          <w:rFonts w:asciiTheme="minorHAnsi" w:hAnsiTheme="minorHAnsi"/>
          <w:highlight w:val="cyan"/>
          <w:u w:val="single"/>
        </w:rPr>
        <w:t>hile it might appear tha</w:t>
      </w:r>
      <w:r w:rsidRPr="00A3215B">
        <w:rPr>
          <w:rFonts w:asciiTheme="minorHAnsi" w:hAnsiTheme="minorHAnsi"/>
          <w:u w:val="single"/>
        </w:rPr>
        <w:t xml:space="preserve">t a constellation of </w:t>
      </w:r>
      <w:r w:rsidRPr="00A3215B">
        <w:rPr>
          <w:rFonts w:asciiTheme="minorHAnsi" w:hAnsiTheme="minorHAnsi"/>
          <w:highlight w:val="cyan"/>
          <w:u w:val="single"/>
        </w:rPr>
        <w:t>potential bases</w:t>
      </w:r>
      <w:r w:rsidRPr="00A3215B">
        <w:rPr>
          <w:rFonts w:asciiTheme="minorHAnsi" w:hAnsiTheme="minorHAnsi"/>
          <w:sz w:val="16"/>
        </w:rPr>
        <w:t xml:space="preserve"> in Djibouti, Maldives, Sri Lanka, and Bangladesh </w:t>
      </w:r>
      <w:r w:rsidRPr="00A3215B">
        <w:rPr>
          <w:rFonts w:asciiTheme="minorHAnsi" w:hAnsiTheme="minorHAnsi"/>
          <w:highlight w:val="cyan"/>
          <w:u w:val="single"/>
        </w:rPr>
        <w:t>would leave India surrounded</w:t>
      </w:r>
      <w:r w:rsidRPr="00A3215B">
        <w:rPr>
          <w:rFonts w:asciiTheme="minorHAnsi" w:hAnsiTheme="minorHAnsi"/>
          <w:u w:val="single"/>
        </w:rPr>
        <w:t xml:space="preserve">, </w:t>
      </w:r>
      <w:r w:rsidRPr="00A3215B">
        <w:rPr>
          <w:rFonts w:asciiTheme="minorHAnsi" w:hAnsiTheme="minorHAnsi"/>
          <w:highlight w:val="cyan"/>
          <w:u w:val="single"/>
        </w:rPr>
        <w:t>they are</w:t>
      </w:r>
      <w:r w:rsidRPr="00A3215B">
        <w:rPr>
          <w:rFonts w:asciiTheme="minorHAnsi" w:hAnsiTheme="minorHAnsi"/>
          <w:u w:val="single"/>
        </w:rPr>
        <w:t xml:space="preserve"> also geographically </w:t>
      </w:r>
      <w:r w:rsidRPr="00A3215B">
        <w:rPr>
          <w:rFonts w:asciiTheme="minorHAnsi" w:hAnsiTheme="minorHAnsi"/>
          <w:highlight w:val="cyan"/>
          <w:u w:val="single"/>
        </w:rPr>
        <w:t>isolated with long lines of communication</w:t>
      </w:r>
      <w:r w:rsidRPr="00A3215B">
        <w:rPr>
          <w:rFonts w:asciiTheme="minorHAnsi" w:hAnsiTheme="minorHAnsi"/>
          <w:u w:val="single"/>
        </w:rPr>
        <w:t xml:space="preserve"> between them, </w:t>
      </w:r>
      <w:r w:rsidRPr="00A3215B">
        <w:rPr>
          <w:rFonts w:asciiTheme="minorHAnsi" w:hAnsiTheme="minorHAnsi"/>
          <w:highlight w:val="cyan"/>
          <w:u w:val="single"/>
        </w:rPr>
        <w:t>making it easier for India to concentrate decisive forces to overwhelm</w:t>
      </w:r>
      <w:r w:rsidRPr="00A3215B">
        <w:rPr>
          <w:rFonts w:asciiTheme="minorHAnsi" w:hAnsiTheme="minorHAnsi"/>
          <w:u w:val="single"/>
        </w:rPr>
        <w:t xml:space="preserve"> sparsely distributed </w:t>
      </w:r>
      <w:r w:rsidRPr="00A3215B">
        <w:rPr>
          <w:rFonts w:asciiTheme="minorHAnsi" w:hAnsiTheme="minorHAnsi"/>
          <w:highlight w:val="cyan"/>
          <w:u w:val="single"/>
        </w:rPr>
        <w:t>Chinese warships</w:t>
      </w:r>
      <w:r w:rsidRPr="00A3215B">
        <w:rPr>
          <w:rFonts w:asciiTheme="minorHAnsi" w:hAnsiTheme="minorHAnsi"/>
          <w:sz w:val="16"/>
        </w:rPr>
        <w:t>.</w:t>
      </w:r>
    </w:p>
    <w:p w:rsidR="008355BE" w:rsidRPr="00A3215B" w:rsidRDefault="008355BE" w:rsidP="008355BE">
      <w:pPr>
        <w:pStyle w:val="Heading3"/>
        <w:rPr>
          <w:rFonts w:asciiTheme="minorHAnsi" w:hAnsiTheme="minorHAnsi"/>
        </w:rPr>
      </w:pPr>
      <w:r w:rsidRPr="00A3215B">
        <w:rPr>
          <w:rFonts w:asciiTheme="minorHAnsi" w:hAnsiTheme="minorHAnsi"/>
        </w:rPr>
        <w:t>AT: Militarization Turn – No impact</w:t>
      </w:r>
    </w:p>
    <w:p w:rsidR="008355BE" w:rsidRPr="00A3215B" w:rsidRDefault="008355BE" w:rsidP="008355BE">
      <w:pPr>
        <w:rPr>
          <w:rFonts w:asciiTheme="minorHAnsi" w:hAnsiTheme="minorHAnsi"/>
        </w:rPr>
      </w:pPr>
    </w:p>
    <w:p w:rsidR="008355BE" w:rsidRPr="00A3215B" w:rsidRDefault="008355BE" w:rsidP="008355BE">
      <w:pPr>
        <w:pStyle w:val="Heading4"/>
        <w:rPr>
          <w:rFonts w:asciiTheme="minorHAnsi" w:hAnsiTheme="minorHAnsi"/>
        </w:rPr>
      </w:pPr>
      <w:r w:rsidRPr="00A3215B">
        <w:rPr>
          <w:rFonts w:asciiTheme="minorHAnsi" w:hAnsiTheme="minorHAnsi"/>
        </w:rPr>
        <w:t xml:space="preserve">Empirics and military experts prove war won’t happen </w:t>
      </w:r>
    </w:p>
    <w:p w:rsidR="008355BE" w:rsidRPr="00A3215B" w:rsidRDefault="008355BE" w:rsidP="008355BE">
      <w:pPr>
        <w:rPr>
          <w:rFonts w:asciiTheme="minorHAnsi" w:hAnsiTheme="minorHAnsi"/>
        </w:rPr>
      </w:pPr>
      <w:r w:rsidRPr="00A3215B">
        <w:rPr>
          <w:rStyle w:val="Style13ptBold"/>
          <w:rFonts w:asciiTheme="minorHAnsi" w:hAnsiTheme="minorHAnsi"/>
        </w:rPr>
        <w:t>Sputnik 18</w:t>
      </w:r>
      <w:r w:rsidRPr="00A3215B">
        <w:rPr>
          <w:rFonts w:asciiTheme="minorHAnsi" w:hAnsiTheme="minorHAnsi"/>
        </w:rPr>
        <w:t xml:space="preserve"> — (Sputnik, 5-3-2018, "China Unlikely to Match India Strength in Indian Ocean in Near Future," Published by Sputnik, https://sputniknews.com/analysis/201803051062243930-china-india-indian-ocean/, Accessed 6-5-2018, JWS)</w:t>
      </w:r>
    </w:p>
    <w:p w:rsidR="008355BE" w:rsidRPr="00A3215B" w:rsidRDefault="008355BE" w:rsidP="008355BE">
      <w:pPr>
        <w:rPr>
          <w:rFonts w:asciiTheme="minorHAnsi" w:hAnsiTheme="minorHAnsi"/>
        </w:rPr>
      </w:pPr>
      <w:r w:rsidRPr="00A3215B">
        <w:rPr>
          <w:rFonts w:asciiTheme="minorHAnsi" w:hAnsiTheme="minorHAnsi"/>
        </w:rPr>
        <w:t>No Military Conflict in Near Future</w:t>
      </w:r>
    </w:p>
    <w:p w:rsidR="008355BE" w:rsidRPr="00A3215B" w:rsidRDefault="008355BE" w:rsidP="008355BE">
      <w:pPr>
        <w:rPr>
          <w:rFonts w:asciiTheme="minorHAnsi" w:hAnsiTheme="minorHAnsi"/>
        </w:rPr>
      </w:pPr>
      <w:r w:rsidRPr="00A3215B">
        <w:rPr>
          <w:rFonts w:asciiTheme="minorHAnsi" w:hAnsiTheme="minorHAnsi"/>
          <w:highlight w:val="cyan"/>
          <w:u w:val="single"/>
        </w:rPr>
        <w:t>Following</w:t>
      </w:r>
      <w:r w:rsidRPr="00A3215B">
        <w:rPr>
          <w:rFonts w:asciiTheme="minorHAnsi" w:hAnsiTheme="minorHAnsi"/>
          <w:sz w:val="16"/>
        </w:rPr>
        <w:t xml:space="preserve"> almost </w:t>
      </w:r>
      <w:r w:rsidRPr="00A3215B">
        <w:rPr>
          <w:rStyle w:val="Emphasis"/>
          <w:rFonts w:asciiTheme="minorHAnsi" w:hAnsiTheme="minorHAnsi"/>
          <w:highlight w:val="cyan"/>
        </w:rPr>
        <w:t>three months</w:t>
      </w:r>
      <w:r w:rsidRPr="00A3215B">
        <w:rPr>
          <w:rFonts w:asciiTheme="minorHAnsi" w:hAnsiTheme="minorHAnsi"/>
          <w:sz w:val="16"/>
          <w:highlight w:val="cyan"/>
        </w:rPr>
        <w:t xml:space="preserve"> </w:t>
      </w:r>
      <w:r w:rsidRPr="00A3215B">
        <w:rPr>
          <w:rFonts w:asciiTheme="minorHAnsi" w:hAnsiTheme="minorHAnsi"/>
          <w:highlight w:val="cyan"/>
          <w:u w:val="single"/>
        </w:rPr>
        <w:t>of</w:t>
      </w:r>
      <w:r w:rsidRPr="00A3215B">
        <w:rPr>
          <w:rFonts w:asciiTheme="minorHAnsi" w:hAnsiTheme="minorHAnsi"/>
          <w:u w:val="single"/>
        </w:rPr>
        <w:t xml:space="preserve"> military </w:t>
      </w:r>
      <w:r w:rsidRPr="00A3215B">
        <w:rPr>
          <w:rFonts w:asciiTheme="minorHAnsi" w:hAnsiTheme="minorHAnsi"/>
          <w:highlight w:val="cyan"/>
          <w:u w:val="single"/>
        </w:rPr>
        <w:t>standoff</w:t>
      </w:r>
      <w:r w:rsidRPr="00A3215B">
        <w:rPr>
          <w:rFonts w:asciiTheme="minorHAnsi" w:hAnsiTheme="minorHAnsi"/>
          <w:sz w:val="16"/>
        </w:rPr>
        <w:t xml:space="preserve"> over a disputed border area, </w:t>
      </w:r>
      <w:r w:rsidRPr="00A3215B">
        <w:rPr>
          <w:rFonts w:asciiTheme="minorHAnsi" w:hAnsiTheme="minorHAnsi"/>
          <w:highlight w:val="cyan"/>
          <w:u w:val="single"/>
        </w:rPr>
        <w:t>China and India</w:t>
      </w:r>
      <w:r w:rsidRPr="00A3215B">
        <w:rPr>
          <w:rFonts w:asciiTheme="minorHAnsi" w:hAnsiTheme="minorHAnsi"/>
          <w:u w:val="single"/>
        </w:rPr>
        <w:t xml:space="preserve"> finally </w:t>
      </w:r>
      <w:r w:rsidRPr="00A3215B">
        <w:rPr>
          <w:rFonts w:asciiTheme="minorHAnsi" w:hAnsiTheme="minorHAnsi"/>
          <w:highlight w:val="cyan"/>
          <w:u w:val="single"/>
        </w:rPr>
        <w:t>decided to withdraw their troops</w:t>
      </w:r>
      <w:r w:rsidRPr="00A3215B">
        <w:rPr>
          <w:rFonts w:asciiTheme="minorHAnsi" w:hAnsiTheme="minorHAnsi"/>
          <w:u w:val="single"/>
        </w:rPr>
        <w:t xml:space="preserve"> to end the conflict peacefully</w:t>
      </w:r>
      <w:r w:rsidRPr="00A3215B">
        <w:rPr>
          <w:rFonts w:asciiTheme="minorHAnsi" w:hAnsiTheme="minorHAnsi"/>
          <w:sz w:val="16"/>
        </w:rPr>
        <w:t xml:space="preserve"> in August 2017. </w:t>
      </w:r>
      <w:r w:rsidRPr="00A3215B">
        <w:rPr>
          <w:rFonts w:asciiTheme="minorHAnsi" w:hAnsiTheme="minorHAnsi"/>
          <w:highlight w:val="cyan"/>
          <w:u w:val="single"/>
        </w:rPr>
        <w:t>Rising rivalry</w:t>
      </w:r>
      <w:r w:rsidRPr="00A3215B">
        <w:rPr>
          <w:rFonts w:asciiTheme="minorHAnsi" w:hAnsiTheme="minorHAnsi"/>
          <w:sz w:val="16"/>
        </w:rPr>
        <w:t xml:space="preserve"> between the two nations in the Indian Ocean </w:t>
      </w:r>
      <w:r w:rsidRPr="00A3215B">
        <w:rPr>
          <w:rFonts w:asciiTheme="minorHAnsi" w:hAnsiTheme="minorHAnsi"/>
          <w:highlight w:val="cyan"/>
          <w:u w:val="single"/>
        </w:rPr>
        <w:t>raised</w:t>
      </w:r>
      <w:r w:rsidRPr="00A3215B">
        <w:rPr>
          <w:rFonts w:asciiTheme="minorHAnsi" w:hAnsiTheme="minorHAnsi"/>
          <w:u w:val="single"/>
        </w:rPr>
        <w:t xml:space="preserve"> </w:t>
      </w:r>
      <w:r w:rsidRPr="00A3215B">
        <w:rPr>
          <w:rFonts w:asciiTheme="minorHAnsi" w:hAnsiTheme="minorHAnsi"/>
          <w:highlight w:val="cyan"/>
          <w:u w:val="single"/>
        </w:rPr>
        <w:t>questions about</w:t>
      </w:r>
      <w:r w:rsidRPr="00A3215B">
        <w:rPr>
          <w:rFonts w:asciiTheme="minorHAnsi" w:hAnsiTheme="minorHAnsi"/>
          <w:u w:val="single"/>
        </w:rPr>
        <w:t xml:space="preserve"> a possible future </w:t>
      </w:r>
      <w:r w:rsidRPr="00A3215B">
        <w:rPr>
          <w:rFonts w:asciiTheme="minorHAnsi" w:hAnsiTheme="minorHAnsi"/>
          <w:highlight w:val="cyan"/>
          <w:u w:val="single"/>
        </w:rPr>
        <w:t>China-India warfare</w:t>
      </w:r>
      <w:r w:rsidRPr="00A3215B">
        <w:rPr>
          <w:rFonts w:asciiTheme="minorHAnsi" w:hAnsiTheme="minorHAnsi"/>
          <w:sz w:val="16"/>
        </w:rPr>
        <w:t xml:space="preserve"> at sea. </w:t>
      </w:r>
      <w:r w:rsidRPr="00A3215B">
        <w:rPr>
          <w:rStyle w:val="Emphasis"/>
          <w:rFonts w:asciiTheme="minorHAnsi" w:hAnsiTheme="minorHAnsi"/>
          <w:highlight w:val="cyan"/>
        </w:rPr>
        <w:t>Military experts</w:t>
      </w:r>
      <w:r w:rsidRPr="00A3215B">
        <w:rPr>
          <w:rFonts w:asciiTheme="minorHAnsi" w:hAnsiTheme="minorHAnsi"/>
          <w:sz w:val="16"/>
          <w:highlight w:val="cyan"/>
        </w:rPr>
        <w:t xml:space="preserve"> </w:t>
      </w:r>
      <w:r w:rsidRPr="00A3215B">
        <w:rPr>
          <w:rFonts w:asciiTheme="minorHAnsi" w:hAnsiTheme="minorHAnsi"/>
          <w:highlight w:val="cyan"/>
          <w:u w:val="single"/>
        </w:rPr>
        <w:t>argued that such warfare</w:t>
      </w:r>
      <w:r w:rsidRPr="00A3215B">
        <w:rPr>
          <w:rFonts w:asciiTheme="minorHAnsi" w:hAnsiTheme="minorHAnsi"/>
          <w:sz w:val="16"/>
        </w:rPr>
        <w:t xml:space="preserve"> in the Indian Ocean </w:t>
      </w:r>
      <w:r w:rsidRPr="00A3215B">
        <w:rPr>
          <w:rFonts w:asciiTheme="minorHAnsi" w:hAnsiTheme="minorHAnsi"/>
          <w:highlight w:val="cyan"/>
          <w:u w:val="single"/>
        </w:rPr>
        <w:t>is unlikely</w:t>
      </w:r>
      <w:r w:rsidRPr="00A3215B">
        <w:rPr>
          <w:rFonts w:asciiTheme="minorHAnsi" w:hAnsiTheme="minorHAnsi"/>
          <w:u w:val="single"/>
        </w:rPr>
        <w:t xml:space="preserve"> to take place</w:t>
      </w:r>
      <w:r w:rsidRPr="00A3215B">
        <w:rPr>
          <w:rFonts w:asciiTheme="minorHAnsi" w:hAnsiTheme="minorHAnsi"/>
          <w:sz w:val="16"/>
        </w:rPr>
        <w:t xml:space="preserve"> in the near future. "</w:t>
      </w:r>
      <w:r w:rsidRPr="00A3215B">
        <w:rPr>
          <w:rFonts w:asciiTheme="minorHAnsi" w:hAnsiTheme="minorHAnsi"/>
          <w:highlight w:val="cyan"/>
          <w:u w:val="single"/>
        </w:rPr>
        <w:t>I do not foresee</w:t>
      </w:r>
      <w:r w:rsidRPr="00A3215B">
        <w:rPr>
          <w:rFonts w:asciiTheme="minorHAnsi" w:hAnsiTheme="minorHAnsi"/>
          <w:u w:val="single"/>
        </w:rPr>
        <w:t xml:space="preserve"> an armed </w:t>
      </w:r>
      <w:r w:rsidRPr="00A3215B">
        <w:rPr>
          <w:rFonts w:asciiTheme="minorHAnsi" w:hAnsiTheme="minorHAnsi"/>
          <w:highlight w:val="cyan"/>
          <w:u w:val="single"/>
        </w:rPr>
        <w:t>conflict in the Indian Ocean</w:t>
      </w:r>
      <w:r w:rsidRPr="00A3215B">
        <w:rPr>
          <w:rFonts w:asciiTheme="minorHAnsi" w:hAnsiTheme="minorHAnsi"/>
          <w:sz w:val="16"/>
        </w:rPr>
        <w:t xml:space="preserve"> in the foreseeable future, </w:t>
      </w:r>
      <w:r w:rsidRPr="00A3215B">
        <w:rPr>
          <w:rFonts w:asciiTheme="minorHAnsi" w:hAnsiTheme="minorHAnsi"/>
          <w:highlight w:val="cyan"/>
          <w:u w:val="single"/>
        </w:rPr>
        <w:t>until China consolidates its</w:t>
      </w:r>
      <w:r w:rsidRPr="00A3215B">
        <w:rPr>
          <w:rFonts w:asciiTheme="minorHAnsi" w:hAnsiTheme="minorHAnsi"/>
          <w:u w:val="single"/>
        </w:rPr>
        <w:t xml:space="preserve"> economic and military </w:t>
      </w:r>
      <w:r w:rsidRPr="00A3215B">
        <w:rPr>
          <w:rFonts w:asciiTheme="minorHAnsi" w:hAnsiTheme="minorHAnsi"/>
          <w:highlight w:val="cyan"/>
          <w:u w:val="single"/>
        </w:rPr>
        <w:t>power</w:t>
      </w:r>
      <w:r w:rsidRPr="00A3215B">
        <w:rPr>
          <w:rFonts w:asciiTheme="minorHAnsi" w:hAnsiTheme="minorHAnsi"/>
          <w:sz w:val="16"/>
        </w:rPr>
        <w:t xml:space="preserve"> in the Asia-Pacific region. Currently, China has only one aircraft carrier for training purposes. When China finally builds up its nuclear-powered aircraft carrier, perhaps we can see more powerful Chinese forces going into the Indian Ocean. </w:t>
      </w:r>
      <w:r w:rsidRPr="00A3215B">
        <w:rPr>
          <w:rFonts w:asciiTheme="minorHAnsi" w:hAnsiTheme="minorHAnsi"/>
          <w:u w:val="single"/>
        </w:rPr>
        <w:t xml:space="preserve">Right now, any </w:t>
      </w:r>
      <w:r w:rsidRPr="00A3215B">
        <w:rPr>
          <w:rFonts w:asciiTheme="minorHAnsi" w:hAnsiTheme="minorHAnsi"/>
          <w:highlight w:val="cyan"/>
          <w:u w:val="single"/>
        </w:rPr>
        <w:t>Chinese forces</w:t>
      </w:r>
      <w:r w:rsidRPr="00A3215B">
        <w:rPr>
          <w:rFonts w:asciiTheme="minorHAnsi" w:hAnsiTheme="minorHAnsi"/>
          <w:sz w:val="16"/>
        </w:rPr>
        <w:t xml:space="preserve"> sent to the Indian Ocean </w:t>
      </w:r>
      <w:r w:rsidRPr="00A3215B">
        <w:rPr>
          <w:rFonts w:asciiTheme="minorHAnsi" w:hAnsiTheme="minorHAnsi"/>
          <w:highlight w:val="cyan"/>
          <w:u w:val="single"/>
        </w:rPr>
        <w:t>would be weak</w:t>
      </w:r>
      <w:r w:rsidRPr="00A3215B">
        <w:rPr>
          <w:rFonts w:asciiTheme="minorHAnsi" w:hAnsiTheme="minorHAnsi"/>
          <w:sz w:val="16"/>
        </w:rPr>
        <w:t xml:space="preserve">. </w:t>
      </w:r>
      <w:r w:rsidRPr="00A3215B">
        <w:rPr>
          <w:rFonts w:asciiTheme="minorHAnsi" w:hAnsiTheme="minorHAnsi"/>
          <w:u w:val="single"/>
        </w:rPr>
        <w:t>I do not think they try to create a conflict with India</w:t>
      </w:r>
      <w:r w:rsidRPr="00A3215B">
        <w:rPr>
          <w:rFonts w:asciiTheme="minorHAnsi" w:hAnsiTheme="minorHAnsi"/>
          <w:sz w:val="16"/>
        </w:rPr>
        <w:t xml:space="preserve">," Ben Ho, a naval analyst with the Military Studies Program at Singapore's S. </w:t>
      </w:r>
      <w:proofErr w:type="spellStart"/>
      <w:r w:rsidRPr="00A3215B">
        <w:rPr>
          <w:rFonts w:asciiTheme="minorHAnsi" w:hAnsiTheme="minorHAnsi"/>
          <w:sz w:val="16"/>
        </w:rPr>
        <w:t>Rajaratnam</w:t>
      </w:r>
      <w:proofErr w:type="spellEnd"/>
      <w:r w:rsidRPr="00A3215B">
        <w:rPr>
          <w:rFonts w:asciiTheme="minorHAnsi" w:hAnsiTheme="minorHAnsi"/>
          <w:sz w:val="16"/>
        </w:rPr>
        <w:t xml:space="preserve"> School of International Studies, told Sputnik.</w:t>
      </w:r>
    </w:p>
    <w:p w:rsidR="008355BE" w:rsidRPr="00A3215B" w:rsidRDefault="008355BE" w:rsidP="008355BE">
      <w:pPr>
        <w:pStyle w:val="Heading3"/>
        <w:rPr>
          <w:rFonts w:asciiTheme="minorHAnsi" w:hAnsiTheme="minorHAnsi"/>
        </w:rPr>
      </w:pPr>
      <w:r w:rsidRPr="00A3215B">
        <w:rPr>
          <w:rFonts w:asciiTheme="minorHAnsi" w:hAnsiTheme="minorHAnsi"/>
        </w:rPr>
        <w:t>AT: Militarization</w:t>
      </w:r>
      <w:r w:rsidR="00C7559E">
        <w:rPr>
          <w:rFonts w:asciiTheme="minorHAnsi" w:hAnsiTheme="minorHAnsi"/>
        </w:rPr>
        <w:t xml:space="preserve"> Turn</w:t>
      </w:r>
      <w:r w:rsidRPr="00A3215B">
        <w:rPr>
          <w:rFonts w:asciiTheme="minorHAnsi" w:hAnsiTheme="minorHAnsi"/>
        </w:rPr>
        <w:t xml:space="preserve"> – Not for military </w:t>
      </w:r>
    </w:p>
    <w:p w:rsidR="008355BE" w:rsidRPr="00A3215B" w:rsidRDefault="008355BE" w:rsidP="008355BE">
      <w:pPr>
        <w:rPr>
          <w:rFonts w:asciiTheme="minorHAnsi" w:hAnsiTheme="minorHAnsi"/>
        </w:rPr>
      </w:pPr>
    </w:p>
    <w:p w:rsidR="008355BE" w:rsidRPr="00A3215B" w:rsidRDefault="008355BE" w:rsidP="008355BE">
      <w:pPr>
        <w:pStyle w:val="Heading4"/>
        <w:rPr>
          <w:rFonts w:asciiTheme="minorHAnsi" w:hAnsiTheme="minorHAnsi"/>
        </w:rPr>
      </w:pPr>
      <w:r w:rsidRPr="00A3215B">
        <w:rPr>
          <w:rFonts w:asciiTheme="minorHAnsi" w:hAnsiTheme="minorHAnsi"/>
        </w:rPr>
        <w:t>China isn’t currently using OBOR for the military</w:t>
      </w:r>
    </w:p>
    <w:p w:rsidR="008355BE" w:rsidRPr="00A3215B" w:rsidRDefault="008355BE" w:rsidP="008355BE">
      <w:pPr>
        <w:rPr>
          <w:rFonts w:asciiTheme="minorHAnsi" w:hAnsiTheme="minorHAnsi"/>
        </w:rPr>
      </w:pPr>
      <w:r w:rsidRPr="00A3215B">
        <w:rPr>
          <w:rStyle w:val="Style13ptBold"/>
          <w:rFonts w:asciiTheme="minorHAnsi" w:hAnsiTheme="minorHAnsi"/>
        </w:rPr>
        <w:t>Kawashima 18</w:t>
      </w:r>
      <w:r w:rsidRPr="00A3215B">
        <w:rPr>
          <w:rFonts w:asciiTheme="minorHAnsi" w:hAnsiTheme="minorHAnsi"/>
        </w:rPr>
        <w:t xml:space="preserve"> — Kawashima is a Professor of international relations at the University of Tokyo (Shin Kawashima, 4-23-2018, "The Risks of One Belt, One Road for China’s Neighbors," Published by Diplomat, https://thediplomat.com/2018/04/the-risks-of-one-belt-one-road-for-chinas-neighbors/, Accessed 6-5-2018, JWS)</w:t>
      </w:r>
    </w:p>
    <w:p w:rsidR="008355BE" w:rsidRPr="00A3215B" w:rsidRDefault="008355BE" w:rsidP="008355BE">
      <w:pPr>
        <w:rPr>
          <w:rFonts w:asciiTheme="minorHAnsi" w:hAnsiTheme="minorHAnsi"/>
          <w:sz w:val="16"/>
        </w:rPr>
      </w:pPr>
      <w:r w:rsidRPr="00A3215B">
        <w:rPr>
          <w:rFonts w:asciiTheme="minorHAnsi" w:hAnsiTheme="minorHAnsi"/>
          <w:sz w:val="16"/>
        </w:rPr>
        <w:t xml:space="preserve">The third </w:t>
      </w:r>
      <w:r w:rsidRPr="00A3215B">
        <w:rPr>
          <w:rFonts w:asciiTheme="minorHAnsi" w:hAnsiTheme="minorHAnsi"/>
          <w:highlight w:val="cyan"/>
          <w:u w:val="single"/>
        </w:rPr>
        <w:t>challenge comes down to whether</w:t>
      </w:r>
      <w:r w:rsidRPr="00A3215B">
        <w:rPr>
          <w:rFonts w:asciiTheme="minorHAnsi" w:hAnsiTheme="minorHAnsi"/>
          <w:u w:val="single"/>
        </w:rPr>
        <w:t xml:space="preserve"> or not </w:t>
      </w:r>
      <w:r w:rsidRPr="00A3215B">
        <w:rPr>
          <w:rFonts w:asciiTheme="minorHAnsi" w:hAnsiTheme="minorHAnsi"/>
          <w:highlight w:val="cyan"/>
          <w:u w:val="single"/>
        </w:rPr>
        <w:t>China is leveraging</w:t>
      </w:r>
      <w:r w:rsidRPr="00A3215B">
        <w:rPr>
          <w:rFonts w:asciiTheme="minorHAnsi" w:hAnsiTheme="minorHAnsi"/>
          <w:sz w:val="16"/>
        </w:rPr>
        <w:t xml:space="preserve"> economic, cultural and other forms of cooperation under </w:t>
      </w:r>
      <w:r w:rsidRPr="00A3215B">
        <w:rPr>
          <w:rFonts w:asciiTheme="minorHAnsi" w:hAnsiTheme="minorHAnsi"/>
          <w:highlight w:val="cyan"/>
          <w:u w:val="single"/>
        </w:rPr>
        <w:t>OBOR to guarantee its military security</w:t>
      </w:r>
      <w:r w:rsidRPr="00A3215B">
        <w:rPr>
          <w:rFonts w:asciiTheme="minorHAnsi" w:hAnsiTheme="minorHAnsi"/>
          <w:sz w:val="16"/>
        </w:rPr>
        <w:t xml:space="preserve">. The infrastructure being built by China, including roads, railways and ports, will not only contribute to economic development in the region, it will also help to improve connectivity throughout Eurasia. At the same time, though, that infrastructure will benefit China’s military, enabling Beijing to secure an effective means for communication and the movement of troops in a contingency. </w:t>
      </w:r>
      <w:r w:rsidRPr="00A3215B">
        <w:rPr>
          <w:rFonts w:asciiTheme="minorHAnsi" w:hAnsiTheme="minorHAnsi"/>
          <w:u w:val="single"/>
        </w:rPr>
        <w:t xml:space="preserve">To be sure, </w:t>
      </w:r>
      <w:r w:rsidRPr="00A3215B">
        <w:rPr>
          <w:rStyle w:val="Emphasis"/>
          <w:rFonts w:asciiTheme="minorHAnsi" w:hAnsiTheme="minorHAnsi"/>
          <w:highlight w:val="cyan"/>
        </w:rPr>
        <w:t>China is not currently</w:t>
      </w:r>
      <w:r w:rsidRPr="00A3215B">
        <w:rPr>
          <w:rStyle w:val="Emphasis"/>
          <w:rFonts w:asciiTheme="minorHAnsi" w:hAnsiTheme="minorHAnsi"/>
        </w:rPr>
        <w:t xml:space="preserve"> directly </w:t>
      </w:r>
      <w:r w:rsidRPr="00A3215B">
        <w:rPr>
          <w:rStyle w:val="Emphasis"/>
          <w:rFonts w:asciiTheme="minorHAnsi" w:hAnsiTheme="minorHAnsi"/>
          <w:highlight w:val="cyan"/>
        </w:rPr>
        <w:t>using</w:t>
      </w:r>
      <w:r w:rsidRPr="00A3215B">
        <w:rPr>
          <w:rStyle w:val="Emphasis"/>
          <w:rFonts w:asciiTheme="minorHAnsi" w:hAnsiTheme="minorHAnsi"/>
        </w:rPr>
        <w:t xml:space="preserve"> this </w:t>
      </w:r>
      <w:r w:rsidRPr="00A3215B">
        <w:rPr>
          <w:rStyle w:val="Emphasis"/>
          <w:rFonts w:asciiTheme="minorHAnsi" w:hAnsiTheme="minorHAnsi"/>
          <w:highlight w:val="cyan"/>
        </w:rPr>
        <w:t>infrastructure for its own defense</w:t>
      </w:r>
      <w:r w:rsidRPr="00A3215B">
        <w:rPr>
          <w:rFonts w:asciiTheme="minorHAnsi" w:hAnsiTheme="minorHAnsi"/>
          <w:sz w:val="16"/>
        </w:rPr>
        <w:t xml:space="preserve">, and </w:t>
      </w:r>
      <w:r w:rsidRPr="00A3215B">
        <w:rPr>
          <w:rFonts w:asciiTheme="minorHAnsi" w:hAnsiTheme="minorHAnsi"/>
          <w:u w:val="single"/>
        </w:rPr>
        <w:t xml:space="preserve">its base in Djibouti and other </w:t>
      </w:r>
      <w:r w:rsidRPr="00A3215B">
        <w:rPr>
          <w:rFonts w:asciiTheme="minorHAnsi" w:hAnsiTheme="minorHAnsi"/>
          <w:highlight w:val="cyan"/>
          <w:u w:val="single"/>
        </w:rPr>
        <w:t>facilities are being used for anti-piracy measures</w:t>
      </w:r>
      <w:r w:rsidRPr="00A3215B">
        <w:rPr>
          <w:rFonts w:asciiTheme="minorHAnsi" w:hAnsiTheme="minorHAnsi"/>
          <w:sz w:val="16"/>
        </w:rPr>
        <w:t xml:space="preserve"> off the coast of Somalia </w:t>
      </w:r>
      <w:r w:rsidRPr="00A3215B">
        <w:rPr>
          <w:rFonts w:asciiTheme="minorHAnsi" w:hAnsiTheme="minorHAnsi"/>
          <w:highlight w:val="cyan"/>
          <w:u w:val="single"/>
        </w:rPr>
        <w:t>and peacekeeping</w:t>
      </w:r>
      <w:r w:rsidRPr="00A3215B">
        <w:rPr>
          <w:rFonts w:asciiTheme="minorHAnsi" w:hAnsiTheme="minorHAnsi"/>
          <w:sz w:val="16"/>
        </w:rPr>
        <w:t xml:space="preserve"> operations (PKO) in regions such as South Sudan. In terms of capability, though, China’s base in Djibouti could potentially fulfill a role that goes beyond PKO and the control of piracy, and the port, railway and communication infrastructure could in theory be used not only for economic purposes but also for military purposes. In cases that involve enhancing this capability, doubts will be expressed by those countries if China does not maintain a certain degree of transparency and accountability and explain its intentions. And if Beijing makes loans that are beyond the ability of the recipient country to repay, China’s acquisition of controlling interests in the ports will give its neighbors to understand that it is leveraging this capability and its economic power to acquire those controlling interests. Those on the Chinese side no doubt view things from China’s perspective, but they would be well advised to take the views of its neighbors into account.</w:t>
      </w:r>
    </w:p>
    <w:p w:rsidR="008355BE" w:rsidRPr="00A3215B" w:rsidRDefault="008355BE" w:rsidP="008355BE">
      <w:pPr>
        <w:pStyle w:val="Heading4"/>
        <w:rPr>
          <w:rFonts w:asciiTheme="minorHAnsi" w:hAnsiTheme="minorHAnsi"/>
        </w:rPr>
      </w:pPr>
      <w:r w:rsidRPr="00A3215B">
        <w:rPr>
          <w:rFonts w:asciiTheme="minorHAnsi" w:hAnsiTheme="minorHAnsi"/>
        </w:rPr>
        <w:t>China is just protecting trade routes and cooperating with other militaries</w:t>
      </w:r>
    </w:p>
    <w:p w:rsidR="008355BE" w:rsidRPr="00A3215B" w:rsidRDefault="008355BE" w:rsidP="008355BE">
      <w:pPr>
        <w:rPr>
          <w:rFonts w:asciiTheme="minorHAnsi" w:hAnsiTheme="minorHAnsi"/>
        </w:rPr>
      </w:pPr>
      <w:r w:rsidRPr="00A3215B">
        <w:rPr>
          <w:rStyle w:val="Style13ptBold"/>
          <w:rFonts w:asciiTheme="minorHAnsi" w:hAnsiTheme="minorHAnsi"/>
        </w:rPr>
        <w:t>Cooper 18</w:t>
      </w:r>
      <w:r w:rsidRPr="00A3215B">
        <w:rPr>
          <w:rFonts w:asciiTheme="minorHAnsi" w:hAnsiTheme="minorHAnsi"/>
        </w:rPr>
        <w:t xml:space="preserve"> — Cooper is a fellow with the Asia team at the Center for Strategic and International Studies and received his PhD in security studies from Princeton (Zack Cooper, 4-2-2018, "Security Implications of China’s Military Presence in the Indian Ocean," Published by Center for Strategic and International Studies, https://www.csis.org/analysis/security-implications-chinas-military-presence-indian-ocean, Accessed 6-5-2018, JWS)</w:t>
      </w:r>
    </w:p>
    <w:p w:rsidR="008355BE" w:rsidRPr="00A3215B" w:rsidRDefault="008355BE" w:rsidP="008355BE">
      <w:pPr>
        <w:rPr>
          <w:rFonts w:asciiTheme="minorHAnsi" w:hAnsiTheme="minorHAnsi"/>
        </w:rPr>
      </w:pPr>
      <w:r w:rsidRPr="00A3215B">
        <w:rPr>
          <w:rFonts w:asciiTheme="minorHAnsi" w:hAnsiTheme="minorHAnsi"/>
        </w:rPr>
        <w:t>Expanding Influence in Peacetime</w:t>
      </w:r>
    </w:p>
    <w:p w:rsidR="008355BE" w:rsidRPr="00A3215B" w:rsidRDefault="008355BE" w:rsidP="008355BE">
      <w:pPr>
        <w:rPr>
          <w:rFonts w:asciiTheme="minorHAnsi" w:hAnsiTheme="minorHAnsi"/>
          <w:sz w:val="16"/>
          <w:szCs w:val="16"/>
        </w:rPr>
      </w:pPr>
      <w:r w:rsidRPr="00A3215B">
        <w:rPr>
          <w:rFonts w:asciiTheme="minorHAnsi" w:hAnsiTheme="minorHAnsi"/>
          <w:highlight w:val="cyan"/>
          <w:u w:val="single"/>
        </w:rPr>
        <w:t>China’s increased</w:t>
      </w:r>
      <w:r w:rsidRPr="00A3215B">
        <w:rPr>
          <w:rFonts w:asciiTheme="minorHAnsi" w:hAnsiTheme="minorHAnsi"/>
          <w:u w:val="single"/>
        </w:rPr>
        <w:t xml:space="preserve"> military </w:t>
      </w:r>
      <w:r w:rsidRPr="00A3215B">
        <w:rPr>
          <w:rFonts w:asciiTheme="minorHAnsi" w:hAnsiTheme="minorHAnsi"/>
          <w:highlight w:val="cyan"/>
          <w:u w:val="single"/>
        </w:rPr>
        <w:t>presence in the Indian Ocean should not come as a surprise</w:t>
      </w:r>
      <w:r w:rsidRPr="00A3215B">
        <w:rPr>
          <w:rFonts w:asciiTheme="minorHAnsi" w:hAnsiTheme="minorHAnsi"/>
          <w:sz w:val="16"/>
        </w:rPr>
        <w:t xml:space="preserve">. </w:t>
      </w:r>
      <w:r w:rsidRPr="00A3215B">
        <w:rPr>
          <w:rFonts w:asciiTheme="minorHAnsi" w:hAnsiTheme="minorHAnsi"/>
          <w:u w:val="single"/>
        </w:rPr>
        <w:t>China is following in the traditional path of other rising powers; it is expanding its military operations to match its interests abroad</w:t>
      </w:r>
      <w:r w:rsidRPr="00A3215B">
        <w:rPr>
          <w:rFonts w:asciiTheme="minorHAnsi" w:hAnsiTheme="minorHAnsi"/>
          <w:sz w:val="16"/>
        </w:rPr>
        <w:t xml:space="preserve">. </w:t>
      </w:r>
      <w:r w:rsidRPr="00A3215B">
        <w:rPr>
          <w:rFonts w:asciiTheme="minorHAnsi" w:hAnsiTheme="minorHAnsi"/>
          <w:highlight w:val="cyan"/>
          <w:u w:val="single"/>
        </w:rPr>
        <w:t>The Chinese economy is highly reliant on trade routes</w:t>
      </w:r>
      <w:r w:rsidRPr="00A3215B">
        <w:rPr>
          <w:rFonts w:asciiTheme="minorHAnsi" w:hAnsiTheme="minorHAnsi"/>
          <w:u w:val="single"/>
        </w:rPr>
        <w:t xml:space="preserve"> that pass </w:t>
      </w:r>
      <w:r w:rsidRPr="00A3215B">
        <w:rPr>
          <w:rFonts w:asciiTheme="minorHAnsi" w:hAnsiTheme="minorHAnsi"/>
          <w:highlight w:val="cyan"/>
          <w:u w:val="single"/>
        </w:rPr>
        <w:t>through the Indian Ocean</w:t>
      </w:r>
      <w:r w:rsidRPr="00A3215B">
        <w:rPr>
          <w:rFonts w:asciiTheme="minorHAnsi" w:hAnsiTheme="minorHAnsi"/>
          <w:sz w:val="16"/>
        </w:rPr>
        <w:t xml:space="preserve">, which serves as a vital pathway, particularly for energy supplies. </w:t>
      </w:r>
      <w:r w:rsidRPr="00A3215B">
        <w:rPr>
          <w:rFonts w:asciiTheme="minorHAnsi" w:hAnsiTheme="minorHAnsi"/>
          <w:highlight w:val="cyan"/>
          <w:u w:val="single"/>
        </w:rPr>
        <w:t>It is natural</w:t>
      </w:r>
      <w:r w:rsidRPr="00A3215B">
        <w:rPr>
          <w:rFonts w:asciiTheme="minorHAnsi" w:hAnsiTheme="minorHAnsi"/>
          <w:sz w:val="16"/>
        </w:rPr>
        <w:t xml:space="preserve">, therefore, </w:t>
      </w:r>
      <w:r w:rsidRPr="00A3215B">
        <w:rPr>
          <w:rFonts w:asciiTheme="minorHAnsi" w:hAnsiTheme="minorHAnsi"/>
          <w:u w:val="single"/>
        </w:rPr>
        <w:t xml:space="preserve">for the Chinese government </w:t>
      </w:r>
      <w:r w:rsidRPr="00A3215B">
        <w:rPr>
          <w:rFonts w:asciiTheme="minorHAnsi" w:hAnsiTheme="minorHAnsi"/>
          <w:highlight w:val="cyan"/>
          <w:u w:val="single"/>
        </w:rPr>
        <w:t xml:space="preserve">to </w:t>
      </w:r>
      <w:r w:rsidRPr="00A3215B">
        <w:rPr>
          <w:rStyle w:val="Emphasis"/>
          <w:rFonts w:asciiTheme="minorHAnsi" w:hAnsiTheme="minorHAnsi"/>
          <w:highlight w:val="cyan"/>
        </w:rPr>
        <w:t>seek to protect its interests</w:t>
      </w:r>
      <w:r w:rsidRPr="00A3215B">
        <w:rPr>
          <w:rFonts w:asciiTheme="minorHAnsi" w:hAnsiTheme="minorHAnsi"/>
          <w:highlight w:val="cyan"/>
          <w:u w:val="single"/>
        </w:rPr>
        <w:t xml:space="preserve"> along these sea lines</w:t>
      </w:r>
      <w:r w:rsidRPr="00A3215B">
        <w:rPr>
          <w:rFonts w:asciiTheme="minorHAnsi" w:hAnsiTheme="minorHAnsi"/>
          <w:u w:val="single"/>
        </w:rPr>
        <w:t xml:space="preserve"> of communication</w:t>
      </w:r>
      <w:r w:rsidRPr="00A3215B">
        <w:rPr>
          <w:rFonts w:asciiTheme="minorHAnsi" w:hAnsiTheme="minorHAnsi"/>
          <w:sz w:val="16"/>
        </w:rPr>
        <w:t xml:space="preserve">. Leaders in Beijing have reason to be concerned about multiple potential risks in the region, ranging from maritime piracy to the potential for the United States or India to disrupt Chinese supply lines if a conflict were to occur. China’s efforts to project power in the Indian Ocean are nascent, but their outlines are becoming clear. To sustain military forces in the Indian Ocean region, China needs to have reliable access to facilities in key points around the region. China’s new military base in Djibouti provides a rudimentary power-projection base, which is bolstered by its access to ports in Bangladesh, Burma, Pakistan, and Sri Lanka. Although China is using its Belt and Road Initiative (BRI) to fund many of these projects, there is no question that the infrastructure is being created with dual-use purposes in mind. How might China use these facilities in peacetime? The most likely Chinese strategy would be to rely on port facilities to refuel and resupply its naval vessels without having to come back to Chinese facilities in East Asia. In the years ahead, it would not be surprising to see the People’s Liberation Army (PLA) develop some rudimentary facilities in the region for conducting at least minor repairs. These types of activities would provide China with a greater ability to sustain forces in theater, thereby avoiding the costly and time-consuming practice of having to foray from distant ports in mainland China. </w:t>
      </w:r>
      <w:r w:rsidRPr="00A3215B">
        <w:rPr>
          <w:rFonts w:asciiTheme="minorHAnsi" w:hAnsiTheme="minorHAnsi"/>
          <w:sz w:val="16"/>
          <w:szCs w:val="16"/>
        </w:rPr>
        <w:t>How might China use its forces in peacetime? In the near term, China will likely continue to conduct counter-piracy operations</w:t>
      </w:r>
      <w:r w:rsidRPr="00A3215B">
        <w:rPr>
          <w:rFonts w:asciiTheme="minorHAnsi" w:hAnsiTheme="minorHAnsi"/>
          <w:sz w:val="16"/>
        </w:rPr>
        <w:t xml:space="preserve"> around the Horn of Africa. This serves multiple purposes. First, it gives Chinese forces practice conducting difficult operations at a great distance from the mainland. Such efforts are helpful for assessing shortcomings in the PLA’s ability to sustain power-projection forces far from China’s shores. Second, counter-piracy provides a window into the operational patterns of foreign militaries. This may be useful both from an intelligence-gathering perspective and for helping the PLA to compare its strengths and weaknesses to those of foreign militaries, including the United States, India, Japan, Australia, and others. </w:t>
      </w:r>
      <w:r w:rsidRPr="00A3215B">
        <w:rPr>
          <w:rFonts w:asciiTheme="minorHAnsi" w:hAnsiTheme="minorHAnsi"/>
          <w:sz w:val="16"/>
          <w:szCs w:val="16"/>
        </w:rPr>
        <w:t>Chinese vessels may also conduct some more specific intelligence, surveillance, and reconnaissance missions to better understand regional militaries and gather data on the geographic area in and around the Indian Ocean. Mapping undersea features would be particula</w:t>
      </w:r>
      <w:r w:rsidRPr="00A3215B">
        <w:rPr>
          <w:rFonts w:asciiTheme="minorHAnsi" w:hAnsiTheme="minorHAnsi"/>
          <w:sz w:val="16"/>
        </w:rPr>
        <w:t xml:space="preserve">rly beneficial in preparing for a potential wartime scenario. Such activities could help to provide information on the typical operating practices of potential challengers, to include the Indian Navy. </w:t>
      </w:r>
      <w:r w:rsidRPr="00A3215B">
        <w:rPr>
          <w:rFonts w:asciiTheme="minorHAnsi" w:hAnsiTheme="minorHAnsi"/>
          <w:highlight w:val="cyan"/>
          <w:u w:val="single"/>
        </w:rPr>
        <w:t>China may also</w:t>
      </w:r>
      <w:r w:rsidRPr="00A3215B">
        <w:rPr>
          <w:rFonts w:asciiTheme="minorHAnsi" w:hAnsiTheme="minorHAnsi"/>
          <w:u w:val="single"/>
        </w:rPr>
        <w:t xml:space="preserve"> seek to </w:t>
      </w:r>
      <w:r w:rsidRPr="00A3215B">
        <w:rPr>
          <w:rFonts w:asciiTheme="minorHAnsi" w:hAnsiTheme="minorHAnsi"/>
          <w:highlight w:val="cyan"/>
          <w:u w:val="single"/>
        </w:rPr>
        <w:t>conduct</w:t>
      </w:r>
      <w:r w:rsidRPr="00A3215B">
        <w:rPr>
          <w:rFonts w:asciiTheme="minorHAnsi" w:hAnsiTheme="minorHAnsi"/>
          <w:u w:val="single"/>
        </w:rPr>
        <w:t xml:space="preserve"> training and </w:t>
      </w:r>
      <w:r w:rsidRPr="00A3215B">
        <w:rPr>
          <w:rFonts w:asciiTheme="minorHAnsi" w:hAnsiTheme="minorHAnsi"/>
          <w:highlight w:val="cyan"/>
          <w:u w:val="single"/>
        </w:rPr>
        <w:t>exercises in the region</w:t>
      </w:r>
      <w:r w:rsidRPr="00A3215B">
        <w:rPr>
          <w:rFonts w:asciiTheme="minorHAnsi" w:hAnsiTheme="minorHAnsi"/>
          <w:u w:val="single"/>
        </w:rPr>
        <w:t xml:space="preserve">, potentially </w:t>
      </w:r>
      <w:r w:rsidRPr="00A3215B">
        <w:rPr>
          <w:rStyle w:val="Emphasis"/>
          <w:rFonts w:asciiTheme="minorHAnsi" w:hAnsiTheme="minorHAnsi"/>
          <w:highlight w:val="cyan"/>
        </w:rPr>
        <w:t>in partnership with other militaries</w:t>
      </w:r>
      <w:r w:rsidRPr="00A3215B">
        <w:rPr>
          <w:rFonts w:asciiTheme="minorHAnsi" w:hAnsiTheme="minorHAnsi"/>
          <w:sz w:val="16"/>
        </w:rPr>
        <w:t xml:space="preserve">. Although Beijing is unlikely to find any highly capable partners in the region, it could work with less capable maritime states, such as Pakistan, to help them develop their maritime capabilities. This would also serve to expand the number of concerns for the Indian military, potentially stretching the Indian Navy. Such efforts could serve as a response to Indian efforts to build maritime capacity in Southeast Asia with states such as Vietnam. In short, Chinese operations in the Indian Ocean during peacetime are likely to resemble those of other great powers, including the United States. </w:t>
      </w:r>
      <w:r w:rsidRPr="00A3215B">
        <w:rPr>
          <w:rStyle w:val="Emphasis"/>
          <w:rFonts w:asciiTheme="minorHAnsi" w:hAnsiTheme="minorHAnsi"/>
          <w:highlight w:val="cyan"/>
        </w:rPr>
        <w:t>Protection of trade</w:t>
      </w:r>
      <w:r w:rsidRPr="00A3215B">
        <w:rPr>
          <w:rStyle w:val="Emphasis"/>
          <w:rFonts w:asciiTheme="minorHAnsi" w:hAnsiTheme="minorHAnsi"/>
        </w:rPr>
        <w:t xml:space="preserve"> routes </w:t>
      </w:r>
      <w:r w:rsidRPr="00A3215B">
        <w:rPr>
          <w:rStyle w:val="Emphasis"/>
          <w:rFonts w:asciiTheme="minorHAnsi" w:hAnsiTheme="minorHAnsi"/>
          <w:highlight w:val="cyan"/>
        </w:rPr>
        <w:t>is</w:t>
      </w:r>
      <w:r w:rsidRPr="00A3215B">
        <w:rPr>
          <w:rStyle w:val="Emphasis"/>
          <w:rFonts w:asciiTheme="minorHAnsi" w:hAnsiTheme="minorHAnsi"/>
        </w:rPr>
        <w:t xml:space="preserve"> likely to be </w:t>
      </w:r>
      <w:r w:rsidRPr="00A3215B">
        <w:rPr>
          <w:rStyle w:val="Emphasis"/>
          <w:rFonts w:asciiTheme="minorHAnsi" w:hAnsiTheme="minorHAnsi"/>
          <w:highlight w:val="cyan"/>
        </w:rPr>
        <w:t>the primary objective</w:t>
      </w:r>
      <w:r w:rsidRPr="00A3215B">
        <w:rPr>
          <w:rFonts w:asciiTheme="minorHAnsi" w:hAnsiTheme="minorHAnsi"/>
          <w:sz w:val="16"/>
        </w:rPr>
        <w:t xml:space="preserve">, but it will require substantial improvements in the PLA Navy’s ability to sustain forces at sea. </w:t>
      </w:r>
      <w:r w:rsidRPr="00A3215B">
        <w:rPr>
          <w:rFonts w:asciiTheme="minorHAnsi" w:hAnsiTheme="minorHAnsi"/>
          <w:sz w:val="16"/>
          <w:szCs w:val="16"/>
        </w:rPr>
        <w:t>A secondary objective will be to prepare for the possibility of a conflict, in which the Indian Ocean might be an area of conflict, which is discussed in greater detail below.</w:t>
      </w:r>
    </w:p>
    <w:p w:rsidR="008355BE" w:rsidRPr="00A3215B" w:rsidRDefault="008355BE" w:rsidP="008355BE">
      <w:pPr>
        <w:pStyle w:val="Heading4"/>
        <w:rPr>
          <w:rFonts w:asciiTheme="minorHAnsi" w:hAnsiTheme="minorHAnsi"/>
        </w:rPr>
      </w:pPr>
      <w:r w:rsidRPr="00A3215B">
        <w:rPr>
          <w:rFonts w:asciiTheme="minorHAnsi" w:hAnsiTheme="minorHAnsi"/>
        </w:rPr>
        <w:t>Chinese bases are too small and isolated to bolster their military</w:t>
      </w:r>
    </w:p>
    <w:p w:rsidR="008355BE" w:rsidRPr="00A3215B" w:rsidRDefault="008355BE" w:rsidP="008355BE">
      <w:pPr>
        <w:rPr>
          <w:rFonts w:asciiTheme="minorHAnsi" w:hAnsiTheme="minorHAnsi"/>
          <w:sz w:val="16"/>
        </w:rPr>
      </w:pPr>
      <w:r w:rsidRPr="00A3215B">
        <w:rPr>
          <w:rStyle w:val="Style13ptBold"/>
          <w:rFonts w:asciiTheme="minorHAnsi" w:hAnsiTheme="minorHAnsi"/>
        </w:rPr>
        <w:t>Sputnik 18</w:t>
      </w:r>
      <w:r w:rsidRPr="00A3215B">
        <w:rPr>
          <w:rFonts w:asciiTheme="minorHAnsi" w:hAnsiTheme="minorHAnsi"/>
        </w:rPr>
        <w:t xml:space="preserve"> — (Sputnik, 5-3-2018, "China Unlikely to Match India Strength in Indian Ocean in Near Future," Published by Sputnik, https://sputniknews.com/analysis/201803051062243930-china-india-indian-ocean/, Accessed 6-5-2018, JWS)</w:t>
      </w:r>
    </w:p>
    <w:p w:rsidR="008355BE" w:rsidRPr="00A3215B" w:rsidRDefault="008355BE" w:rsidP="008355BE">
      <w:pPr>
        <w:rPr>
          <w:rFonts w:asciiTheme="minorHAnsi" w:hAnsiTheme="minorHAnsi"/>
          <w:sz w:val="16"/>
        </w:rPr>
      </w:pPr>
      <w:r w:rsidRPr="00A3215B">
        <w:rPr>
          <w:rFonts w:asciiTheme="minorHAnsi" w:hAnsiTheme="minorHAnsi"/>
          <w:sz w:val="16"/>
        </w:rPr>
        <w:t xml:space="preserve">The Singapore-based </w:t>
      </w:r>
      <w:r w:rsidRPr="00A3215B">
        <w:rPr>
          <w:rFonts w:asciiTheme="minorHAnsi" w:hAnsiTheme="minorHAnsi"/>
          <w:u w:val="single"/>
        </w:rPr>
        <w:t>military expert believes</w:t>
      </w:r>
      <w:r w:rsidRPr="00A3215B">
        <w:rPr>
          <w:rFonts w:asciiTheme="minorHAnsi" w:hAnsiTheme="minorHAnsi"/>
          <w:sz w:val="16"/>
        </w:rPr>
        <w:t xml:space="preserve"> new </w:t>
      </w:r>
      <w:r w:rsidRPr="00A3215B">
        <w:rPr>
          <w:rFonts w:asciiTheme="minorHAnsi" w:hAnsiTheme="minorHAnsi"/>
          <w:u w:val="single"/>
        </w:rPr>
        <w:t>Chinese military bases in the Indian Ocean</w:t>
      </w:r>
      <w:r w:rsidRPr="00A3215B">
        <w:rPr>
          <w:rFonts w:asciiTheme="minorHAnsi" w:hAnsiTheme="minorHAnsi"/>
          <w:sz w:val="16"/>
        </w:rPr>
        <w:t xml:space="preserve"> could </w:t>
      </w:r>
      <w:r w:rsidRPr="00A3215B">
        <w:rPr>
          <w:rFonts w:asciiTheme="minorHAnsi" w:hAnsiTheme="minorHAnsi"/>
          <w:u w:val="single"/>
        </w:rPr>
        <w:t>serve other purposes</w:t>
      </w:r>
      <w:r w:rsidRPr="00A3215B">
        <w:rPr>
          <w:rFonts w:asciiTheme="minorHAnsi" w:hAnsiTheme="minorHAnsi"/>
          <w:sz w:val="16"/>
        </w:rPr>
        <w:t>, instead of providing support in a traditional warfare. "</w:t>
      </w:r>
      <w:r w:rsidRPr="00A3215B">
        <w:rPr>
          <w:rFonts w:asciiTheme="minorHAnsi" w:hAnsiTheme="minorHAnsi"/>
          <w:u w:val="single"/>
        </w:rPr>
        <w:t xml:space="preserve">The establishment of </w:t>
      </w:r>
      <w:r w:rsidRPr="00A3215B">
        <w:rPr>
          <w:rFonts w:asciiTheme="minorHAnsi" w:hAnsiTheme="minorHAnsi"/>
          <w:highlight w:val="cyan"/>
          <w:u w:val="single"/>
        </w:rPr>
        <w:t>new military facilities</w:t>
      </w:r>
      <w:r w:rsidRPr="00A3215B">
        <w:rPr>
          <w:rFonts w:asciiTheme="minorHAnsi" w:hAnsiTheme="minorHAnsi"/>
          <w:sz w:val="16"/>
        </w:rPr>
        <w:t xml:space="preserve"> in the Indian Ocean, in countries like Sri Lanka or some of the Indian Ocean islands in the future, </w:t>
      </w:r>
      <w:r w:rsidRPr="00A3215B">
        <w:rPr>
          <w:rFonts w:asciiTheme="minorHAnsi" w:hAnsiTheme="minorHAnsi"/>
          <w:u w:val="single"/>
        </w:rPr>
        <w:t xml:space="preserve">could </w:t>
      </w:r>
      <w:r w:rsidRPr="00A3215B">
        <w:rPr>
          <w:rFonts w:asciiTheme="minorHAnsi" w:hAnsiTheme="minorHAnsi"/>
          <w:highlight w:val="cyan"/>
          <w:u w:val="single"/>
        </w:rPr>
        <w:t>give Chinese some advantages, but not i</w:t>
      </w:r>
      <w:r w:rsidRPr="00A3215B">
        <w:rPr>
          <w:rFonts w:asciiTheme="minorHAnsi" w:hAnsiTheme="minorHAnsi"/>
          <w:u w:val="single"/>
        </w:rPr>
        <w:t xml:space="preserve">n a high-end </w:t>
      </w:r>
      <w:r w:rsidRPr="00A3215B">
        <w:rPr>
          <w:rFonts w:asciiTheme="minorHAnsi" w:hAnsiTheme="minorHAnsi"/>
          <w:highlight w:val="cyan"/>
          <w:u w:val="single"/>
        </w:rPr>
        <w:t>warfare</w:t>
      </w:r>
      <w:r w:rsidRPr="00A3215B">
        <w:rPr>
          <w:rFonts w:asciiTheme="minorHAnsi" w:hAnsiTheme="minorHAnsi"/>
          <w:sz w:val="16"/>
        </w:rPr>
        <w:t xml:space="preserve"> sense. After all, they [</w:t>
      </w:r>
      <w:r w:rsidRPr="00A3215B">
        <w:rPr>
          <w:rStyle w:val="Emphasis"/>
          <w:rFonts w:asciiTheme="minorHAnsi" w:hAnsiTheme="minorHAnsi"/>
          <w:highlight w:val="cyan"/>
        </w:rPr>
        <w:t>the bases] are too small and isolated</w:t>
      </w:r>
      <w:r w:rsidRPr="00A3215B">
        <w:rPr>
          <w:rFonts w:asciiTheme="minorHAnsi" w:hAnsiTheme="minorHAnsi"/>
          <w:highlight w:val="cyan"/>
          <w:u w:val="single"/>
        </w:rPr>
        <w:t xml:space="preserve"> to provide</w:t>
      </w:r>
      <w:r w:rsidRPr="00A3215B">
        <w:rPr>
          <w:rFonts w:asciiTheme="minorHAnsi" w:hAnsiTheme="minorHAnsi"/>
          <w:u w:val="single"/>
        </w:rPr>
        <w:t xml:space="preserve"> much </w:t>
      </w:r>
      <w:r w:rsidRPr="00A3215B">
        <w:rPr>
          <w:rFonts w:asciiTheme="minorHAnsi" w:hAnsiTheme="minorHAnsi"/>
          <w:highlight w:val="cyan"/>
          <w:u w:val="single"/>
        </w:rPr>
        <w:t>help for the Chinese military</w:t>
      </w:r>
      <w:r w:rsidRPr="00A3215B">
        <w:rPr>
          <w:rFonts w:asciiTheme="minorHAnsi" w:hAnsiTheme="minorHAnsi"/>
          <w:sz w:val="16"/>
        </w:rPr>
        <w:t xml:space="preserve">. </w:t>
      </w:r>
      <w:r w:rsidRPr="00A3215B">
        <w:rPr>
          <w:rFonts w:asciiTheme="minorHAnsi" w:hAnsiTheme="minorHAnsi"/>
          <w:u w:val="single"/>
        </w:rPr>
        <w:t>They’re more for conflicts below the warfare, such as counter-piracy</w:t>
      </w:r>
      <w:r w:rsidRPr="00A3215B">
        <w:rPr>
          <w:rFonts w:asciiTheme="minorHAnsi" w:hAnsiTheme="minorHAnsi"/>
          <w:sz w:val="16"/>
        </w:rPr>
        <w:t xml:space="preserve"> missions or evacuation of Chinese nationals from crisis regions," Ho said.</w:t>
      </w:r>
    </w:p>
    <w:p w:rsidR="008355BE" w:rsidRPr="00A3215B" w:rsidRDefault="008355BE" w:rsidP="008355BE">
      <w:pPr>
        <w:pStyle w:val="Heading3"/>
        <w:rPr>
          <w:rFonts w:asciiTheme="minorHAnsi" w:hAnsiTheme="minorHAnsi"/>
        </w:rPr>
      </w:pPr>
      <w:r w:rsidRPr="00A3215B">
        <w:rPr>
          <w:rFonts w:asciiTheme="minorHAnsi" w:hAnsiTheme="minorHAnsi"/>
        </w:rPr>
        <w:t xml:space="preserve">AT: Chinese Influence / Soft power – OBOR fails </w:t>
      </w:r>
    </w:p>
    <w:p w:rsidR="008355BE" w:rsidRPr="00A3215B" w:rsidRDefault="008355BE" w:rsidP="008355BE">
      <w:pPr>
        <w:rPr>
          <w:rFonts w:asciiTheme="minorHAnsi" w:hAnsiTheme="minorHAnsi"/>
        </w:rPr>
      </w:pPr>
    </w:p>
    <w:p w:rsidR="008355BE" w:rsidRPr="00A3215B" w:rsidRDefault="008355BE" w:rsidP="008355BE">
      <w:pPr>
        <w:pStyle w:val="Heading4"/>
        <w:rPr>
          <w:rFonts w:asciiTheme="minorHAnsi" w:hAnsiTheme="minorHAnsi"/>
        </w:rPr>
      </w:pPr>
      <w:r w:rsidRPr="00A3215B">
        <w:rPr>
          <w:rFonts w:asciiTheme="minorHAnsi" w:hAnsiTheme="minorHAnsi"/>
        </w:rPr>
        <w:t>Han chauvinism blunts the ability of OBOR to spread soft power</w:t>
      </w:r>
    </w:p>
    <w:p w:rsidR="008355BE" w:rsidRPr="00A3215B" w:rsidRDefault="008355BE" w:rsidP="008355BE">
      <w:pPr>
        <w:rPr>
          <w:rFonts w:asciiTheme="minorHAnsi" w:hAnsiTheme="minorHAnsi"/>
        </w:rPr>
      </w:pPr>
      <w:r w:rsidRPr="00A3215B">
        <w:rPr>
          <w:rStyle w:val="Style13ptBold"/>
          <w:rFonts w:asciiTheme="minorHAnsi" w:hAnsiTheme="minorHAnsi"/>
        </w:rPr>
        <w:t>Meyer 16</w:t>
      </w:r>
      <w:r w:rsidRPr="00A3215B">
        <w:rPr>
          <w:rFonts w:asciiTheme="minorHAnsi" w:hAnsiTheme="minorHAnsi"/>
        </w:rPr>
        <w:t xml:space="preserve"> — Meyer is a fellow with New America’s International Security Program conducting research on issues related to China’s One Belt, One Road Initiative and has a PhD in International Studies from the University of Cambridge (</w:t>
      </w:r>
      <w:proofErr w:type="spellStart"/>
      <w:r w:rsidRPr="00A3215B">
        <w:rPr>
          <w:rFonts w:asciiTheme="minorHAnsi" w:hAnsiTheme="minorHAnsi"/>
        </w:rPr>
        <w:t>Patrik</w:t>
      </w:r>
      <w:proofErr w:type="spellEnd"/>
      <w:r w:rsidRPr="00A3215B">
        <w:rPr>
          <w:rFonts w:asciiTheme="minorHAnsi" w:hAnsiTheme="minorHAnsi"/>
        </w:rPr>
        <w:t xml:space="preserve"> Meyer, 6-14-2016, "Could Han Chauvinism Turn the 'Chinese Dream' into a 'Chinese Nightmare'?," Published by Diplomat, https://thediplomat.com/2016/06/could-han-chauvinism-turn-the-chinese-dream-into-a-chinese-nightmare/, Accessed 6-15-2018, JWS)</w:t>
      </w:r>
    </w:p>
    <w:p w:rsidR="008355BE" w:rsidRPr="00A3215B" w:rsidRDefault="008355BE" w:rsidP="008355BE">
      <w:pPr>
        <w:rPr>
          <w:rFonts w:asciiTheme="minorHAnsi" w:hAnsiTheme="minorHAnsi"/>
        </w:rPr>
      </w:pPr>
      <w:r w:rsidRPr="00A3215B">
        <w:rPr>
          <w:rFonts w:asciiTheme="minorHAnsi" w:hAnsiTheme="minorHAnsi"/>
          <w:sz w:val="16"/>
        </w:rPr>
        <w:t xml:space="preserve">Since China’s economic reform starting in 1978, each Chinese leader has followed the tradition of promoting his own signature governing slogan. Deng Xiaoping is remembered for the concept of “Socialism with Chinese Characteristics,” President Jian </w:t>
      </w:r>
      <w:proofErr w:type="spellStart"/>
      <w:r w:rsidRPr="00A3215B">
        <w:rPr>
          <w:rFonts w:asciiTheme="minorHAnsi" w:hAnsiTheme="minorHAnsi"/>
          <w:sz w:val="16"/>
        </w:rPr>
        <w:t>Zeming</w:t>
      </w:r>
      <w:proofErr w:type="spellEnd"/>
      <w:r w:rsidRPr="00A3215B">
        <w:rPr>
          <w:rFonts w:asciiTheme="minorHAnsi" w:hAnsiTheme="minorHAnsi"/>
          <w:sz w:val="16"/>
        </w:rPr>
        <w:t xml:space="preserve"> is known for his nebulous governing “Theory of the Three Represents,” and President Hu Jintao for his ambition to achieve a “Harmonious Society.” Following their footsteps, President </w:t>
      </w:r>
      <w:r w:rsidRPr="00A3215B">
        <w:rPr>
          <w:rFonts w:asciiTheme="minorHAnsi" w:hAnsiTheme="minorHAnsi"/>
          <w:highlight w:val="cyan"/>
          <w:u w:val="single"/>
        </w:rPr>
        <w:t>Xi</w:t>
      </w:r>
      <w:r w:rsidRPr="00A3215B">
        <w:rPr>
          <w:rFonts w:asciiTheme="minorHAnsi" w:hAnsiTheme="minorHAnsi"/>
          <w:sz w:val="16"/>
        </w:rPr>
        <w:t xml:space="preserve"> Jinping </w:t>
      </w:r>
      <w:r w:rsidRPr="00A3215B">
        <w:rPr>
          <w:rFonts w:asciiTheme="minorHAnsi" w:hAnsiTheme="minorHAnsi"/>
          <w:highlight w:val="cyan"/>
          <w:u w:val="single"/>
        </w:rPr>
        <w:t>is extensively promoting</w:t>
      </w:r>
      <w:r w:rsidRPr="00A3215B">
        <w:rPr>
          <w:rFonts w:asciiTheme="minorHAnsi" w:hAnsiTheme="minorHAnsi"/>
          <w:u w:val="single"/>
        </w:rPr>
        <w:t xml:space="preserve"> his own signature slogan: </w:t>
      </w:r>
      <w:r w:rsidRPr="00A3215B">
        <w:rPr>
          <w:rFonts w:asciiTheme="minorHAnsi" w:hAnsiTheme="minorHAnsi"/>
          <w:highlight w:val="cyan"/>
          <w:u w:val="single"/>
        </w:rPr>
        <w:t>the “Chinese Dream.”</w:t>
      </w:r>
      <w:r w:rsidRPr="00A3215B">
        <w:rPr>
          <w:rFonts w:asciiTheme="minorHAnsi" w:hAnsiTheme="minorHAnsi"/>
          <w:sz w:val="16"/>
        </w:rPr>
        <w:t xml:space="preserve"> President Xi’s Chinese Dream is a necessary and timely concept, which he made public for the first time in the China National Museum, surrounded by an exhibition documenting foreign invasions since the First Opium War in 1840, in particular. The painful humiliations that the Chinese nation suffered at the hands of the West and Japan are regularly revived by China’s leadership to energize and motivate the Chinese masses to participate in the Chinese Dream. Xi’s Chinese Dream can be seen as the spiritual dimension for which an increasingly wealthy and educated Chinese society is yearning. </w:t>
      </w:r>
      <w:r w:rsidRPr="00A3215B">
        <w:rPr>
          <w:rFonts w:asciiTheme="minorHAnsi" w:hAnsiTheme="minorHAnsi"/>
          <w:u w:val="single"/>
        </w:rPr>
        <w:t>While various Chinese groups</w:t>
      </w:r>
      <w:r w:rsidRPr="00A3215B">
        <w:rPr>
          <w:rFonts w:asciiTheme="minorHAnsi" w:hAnsiTheme="minorHAnsi"/>
          <w:sz w:val="16"/>
        </w:rPr>
        <w:t xml:space="preserve"> (armed forces, farmers, officials, businessmen, etc.) </w:t>
      </w:r>
      <w:r w:rsidRPr="00A3215B">
        <w:rPr>
          <w:rFonts w:asciiTheme="minorHAnsi" w:hAnsiTheme="minorHAnsi"/>
          <w:u w:val="single"/>
        </w:rPr>
        <w:t>have their own distinct interpretations of what the Chinese Dream means</w:t>
      </w:r>
      <w:r w:rsidRPr="00A3215B">
        <w:rPr>
          <w:rFonts w:asciiTheme="minorHAnsi" w:hAnsiTheme="minorHAnsi"/>
          <w:sz w:val="16"/>
        </w:rPr>
        <w:t xml:space="preserve"> and how it should be achieved, </w:t>
      </w:r>
      <w:r w:rsidRPr="00A3215B">
        <w:rPr>
          <w:rFonts w:asciiTheme="minorHAnsi" w:hAnsiTheme="minorHAnsi"/>
          <w:szCs w:val="26"/>
          <w:highlight w:val="cyan"/>
          <w:u w:val="single"/>
        </w:rPr>
        <w:t>t</w:t>
      </w:r>
      <w:r w:rsidRPr="00A3215B">
        <w:rPr>
          <w:rFonts w:asciiTheme="minorHAnsi" w:hAnsiTheme="minorHAnsi"/>
          <w:highlight w:val="cyan"/>
          <w:u w:val="single"/>
        </w:rPr>
        <w:t>here is little controversy over its</w:t>
      </w:r>
      <w:r w:rsidRPr="00A3215B">
        <w:rPr>
          <w:rFonts w:asciiTheme="minorHAnsi" w:hAnsiTheme="minorHAnsi"/>
          <w:u w:val="single"/>
        </w:rPr>
        <w:t xml:space="preserve"> ultimate </w:t>
      </w:r>
      <w:r w:rsidRPr="00A3215B">
        <w:rPr>
          <w:rFonts w:asciiTheme="minorHAnsi" w:hAnsiTheme="minorHAnsi"/>
          <w:highlight w:val="cyan"/>
          <w:u w:val="single"/>
        </w:rPr>
        <w:t>goal: “fulfilling the</w:t>
      </w:r>
      <w:r w:rsidRPr="00A3215B">
        <w:rPr>
          <w:rFonts w:asciiTheme="minorHAnsi" w:hAnsiTheme="minorHAnsi"/>
          <w:u w:val="single"/>
        </w:rPr>
        <w:t xml:space="preserve"> great </w:t>
      </w:r>
      <w:r w:rsidRPr="00A3215B">
        <w:rPr>
          <w:rFonts w:asciiTheme="minorHAnsi" w:hAnsiTheme="minorHAnsi"/>
          <w:highlight w:val="cyan"/>
          <w:u w:val="single"/>
        </w:rPr>
        <w:t>renaissance of the Chinese race,” i.e. the Han race</w:t>
      </w:r>
      <w:r w:rsidRPr="00A3215B">
        <w:rPr>
          <w:rFonts w:asciiTheme="minorHAnsi" w:hAnsiTheme="minorHAnsi"/>
          <w:sz w:val="16"/>
          <w:highlight w:val="cyan"/>
        </w:rPr>
        <w:t>.</w:t>
      </w:r>
      <w:r w:rsidRPr="00A3215B">
        <w:rPr>
          <w:rFonts w:asciiTheme="minorHAnsi" w:hAnsiTheme="minorHAnsi"/>
          <w:sz w:val="16"/>
        </w:rPr>
        <w:t xml:space="preserve"> </w:t>
      </w:r>
      <w:r w:rsidRPr="00A3215B">
        <w:rPr>
          <w:rFonts w:asciiTheme="minorHAnsi" w:hAnsiTheme="minorHAnsi"/>
          <w:u w:val="single"/>
        </w:rPr>
        <w:t xml:space="preserve">Hence, </w:t>
      </w:r>
      <w:r w:rsidRPr="00A3215B">
        <w:rPr>
          <w:rFonts w:asciiTheme="minorHAnsi" w:hAnsiTheme="minorHAnsi"/>
          <w:highlight w:val="cyan"/>
          <w:u w:val="single"/>
        </w:rPr>
        <w:t>the Chinese Dream is</w:t>
      </w:r>
      <w:r w:rsidRPr="00A3215B">
        <w:rPr>
          <w:rFonts w:asciiTheme="minorHAnsi" w:hAnsiTheme="minorHAnsi"/>
          <w:u w:val="single"/>
        </w:rPr>
        <w:t xml:space="preserve"> essentially </w:t>
      </w:r>
      <w:r w:rsidRPr="00A3215B">
        <w:rPr>
          <w:rFonts w:asciiTheme="minorHAnsi" w:hAnsiTheme="minorHAnsi"/>
          <w:highlight w:val="cyan"/>
          <w:u w:val="single"/>
        </w:rPr>
        <w:t>a nationalistic ambition</w:t>
      </w:r>
      <w:r w:rsidRPr="00A3215B">
        <w:rPr>
          <w:rFonts w:asciiTheme="minorHAnsi" w:hAnsiTheme="minorHAnsi"/>
          <w:sz w:val="16"/>
        </w:rPr>
        <w:t xml:space="preserve">. And while love and pride for one’s own culture, history, and country are not problematic per se, </w:t>
      </w:r>
      <w:r w:rsidRPr="00A3215B">
        <w:rPr>
          <w:rFonts w:asciiTheme="minorHAnsi" w:hAnsiTheme="minorHAnsi"/>
          <w:u w:val="single"/>
        </w:rPr>
        <w:t xml:space="preserve">if not managed adequately, </w:t>
      </w:r>
      <w:r w:rsidRPr="00A3215B">
        <w:rPr>
          <w:rFonts w:asciiTheme="minorHAnsi" w:hAnsiTheme="minorHAnsi"/>
          <w:highlight w:val="cyan"/>
          <w:u w:val="single"/>
        </w:rPr>
        <w:t>nationalism can nurture</w:t>
      </w:r>
      <w:r w:rsidRPr="00A3215B">
        <w:rPr>
          <w:rFonts w:asciiTheme="minorHAnsi" w:hAnsiTheme="minorHAnsi"/>
          <w:u w:val="single"/>
        </w:rPr>
        <w:t xml:space="preserve"> an undesirable sentiment</w:t>
      </w:r>
      <w:r w:rsidRPr="00A3215B">
        <w:rPr>
          <w:rFonts w:asciiTheme="minorHAnsi" w:hAnsiTheme="minorHAnsi"/>
          <w:sz w:val="16"/>
        </w:rPr>
        <w:t xml:space="preserve">: chauvinism, in this case, </w:t>
      </w:r>
      <w:r w:rsidRPr="00A3215B">
        <w:rPr>
          <w:rFonts w:asciiTheme="minorHAnsi" w:hAnsiTheme="minorHAnsi"/>
          <w:highlight w:val="cyan"/>
          <w:u w:val="single"/>
        </w:rPr>
        <w:t>Han chauvinism</w:t>
      </w:r>
      <w:r w:rsidRPr="00A3215B">
        <w:rPr>
          <w:rFonts w:asciiTheme="minorHAnsi" w:hAnsiTheme="minorHAnsi"/>
          <w:sz w:val="16"/>
        </w:rPr>
        <w:t xml:space="preserve">. Among the 56 officially recognized ethnic groups in China, the Han is by far the largest and influential one. It represents 92% of the Chinese population and has dominated the culture and politics for most of China’s 5,000-year long history. In the current China, Han are in full control of China’s politics, economy, and socio-cultural values. </w:t>
      </w:r>
      <w:r w:rsidRPr="00A3215B">
        <w:rPr>
          <w:rFonts w:asciiTheme="minorHAnsi" w:hAnsiTheme="minorHAnsi"/>
          <w:highlight w:val="cyan"/>
          <w:u w:val="single"/>
        </w:rPr>
        <w:t>Han consider their way of life</w:t>
      </w:r>
      <w:r w:rsidRPr="00A3215B">
        <w:rPr>
          <w:rFonts w:asciiTheme="minorHAnsi" w:hAnsiTheme="minorHAnsi"/>
          <w:u w:val="single"/>
        </w:rPr>
        <w:t xml:space="preserve"> and culture </w:t>
      </w:r>
      <w:r w:rsidRPr="00A3215B">
        <w:rPr>
          <w:rFonts w:asciiTheme="minorHAnsi" w:hAnsiTheme="minorHAnsi"/>
          <w:highlight w:val="cyan"/>
          <w:u w:val="single"/>
        </w:rPr>
        <w:t>superior to others</w:t>
      </w:r>
      <w:r w:rsidRPr="00A3215B">
        <w:rPr>
          <w:rFonts w:asciiTheme="minorHAnsi" w:hAnsiTheme="minorHAnsi"/>
          <w:u w:val="single"/>
        </w:rPr>
        <w:t>, resulting in them having strong chauvinistic tendencies</w:t>
      </w:r>
      <w:r w:rsidRPr="00A3215B">
        <w:rPr>
          <w:rFonts w:asciiTheme="minorHAnsi" w:hAnsiTheme="minorHAnsi"/>
          <w:sz w:val="16"/>
        </w:rPr>
        <w:t xml:space="preserve">. That Han chauvinism, or </w:t>
      </w:r>
      <w:proofErr w:type="spellStart"/>
      <w:r w:rsidRPr="00A3215B">
        <w:rPr>
          <w:rFonts w:asciiTheme="minorHAnsi" w:hAnsiTheme="minorHAnsi"/>
          <w:sz w:val="16"/>
        </w:rPr>
        <w:t>Hanism</w:t>
      </w:r>
      <w:proofErr w:type="spellEnd"/>
      <w:r w:rsidRPr="00A3215B">
        <w:rPr>
          <w:rFonts w:asciiTheme="minorHAnsi" w:hAnsiTheme="minorHAnsi"/>
          <w:sz w:val="16"/>
        </w:rPr>
        <w:t xml:space="preserve">, poses a serious threat to China’s unity and stability have been extensively recognized by China’s leadership. Han Chauvinism: A Recognized Threat to China Communist Party of China’s (CPC) leaders such as Chairman Mao, Zhou </w:t>
      </w:r>
      <w:proofErr w:type="spellStart"/>
      <w:r w:rsidRPr="00A3215B">
        <w:rPr>
          <w:rFonts w:asciiTheme="minorHAnsi" w:hAnsiTheme="minorHAnsi"/>
          <w:sz w:val="16"/>
        </w:rPr>
        <w:t>Enlai</w:t>
      </w:r>
      <w:proofErr w:type="spellEnd"/>
      <w:r w:rsidRPr="00A3215B">
        <w:rPr>
          <w:rFonts w:asciiTheme="minorHAnsi" w:hAnsiTheme="minorHAnsi"/>
          <w:sz w:val="16"/>
        </w:rPr>
        <w:t xml:space="preserve">, Deng Xiaoping, and President Xi have warned about the threat that Han chauvinism poses. As early as 1938, and often thereafter, Chairman Mao cautioned Han officials about prevailing </w:t>
      </w:r>
      <w:proofErr w:type="spellStart"/>
      <w:r w:rsidRPr="00A3215B">
        <w:rPr>
          <w:rFonts w:asciiTheme="minorHAnsi" w:hAnsiTheme="minorHAnsi"/>
          <w:sz w:val="16"/>
        </w:rPr>
        <w:t>Hanism</w:t>
      </w:r>
      <w:proofErr w:type="spellEnd"/>
      <w:r w:rsidRPr="00A3215B">
        <w:rPr>
          <w:rFonts w:asciiTheme="minorHAnsi" w:hAnsiTheme="minorHAnsi"/>
          <w:sz w:val="16"/>
        </w:rPr>
        <w:t xml:space="preserve"> as a source of interethnic conflict and the need to eliminate it in order to achieve ethnic unity, the very foundation on which China’s stability should stand: Interethnic relationships are conflictive in certain regions due to Han chauvinism. Party members cannot tolerate this and we should deeply criticize Han chauvinism that occurs among party members and cadres… We should correct this mistake immediately. To correct Han chauvinism, Chairman Mao advised Han officials to be more humble, to listen to ethnic minorities’ grievances, and to accept their criticism. As for Premier Deng Xiaoping, he believed that Han chauvinism should be eliminated before asking minorities to do the same with their own chauvinisms: As soon as Han reject Han chauvinism, the ethnic minorities will also be willing to reject their own narrow nationalism in return. We cannot ask from ethnic minorities to reject their narrow nationalism without first honestly rejecting the one big nationalism (</w:t>
      </w:r>
      <w:proofErr w:type="spellStart"/>
      <w:r w:rsidRPr="00A3215B">
        <w:rPr>
          <w:rFonts w:asciiTheme="minorHAnsi" w:hAnsiTheme="minorHAnsi"/>
          <w:sz w:val="16"/>
        </w:rPr>
        <w:t>Hanism</w:t>
      </w:r>
      <w:proofErr w:type="spellEnd"/>
      <w:r w:rsidRPr="00A3215B">
        <w:rPr>
          <w:rFonts w:asciiTheme="minorHAnsi" w:hAnsiTheme="minorHAnsi"/>
          <w:sz w:val="16"/>
        </w:rPr>
        <w:t xml:space="preserve">). Most recently, in 2014, President Xi Jinping and other CPC high-ranking officials discussed the threat of Han chauvinism during the Ethnic Affairs Work Conference, and released a statement emphasizing that “ethnic unity is the lifeline of Chinese people of all ethnicities and that to protect it we should stand firmly against great </w:t>
      </w:r>
      <w:proofErr w:type="spellStart"/>
      <w:r w:rsidRPr="00A3215B">
        <w:rPr>
          <w:rFonts w:asciiTheme="minorHAnsi" w:hAnsiTheme="minorHAnsi"/>
          <w:sz w:val="16"/>
        </w:rPr>
        <w:t>Hanism</w:t>
      </w:r>
      <w:proofErr w:type="spellEnd"/>
      <w:r w:rsidRPr="00A3215B">
        <w:rPr>
          <w:rFonts w:asciiTheme="minorHAnsi" w:hAnsiTheme="minorHAnsi"/>
          <w:sz w:val="16"/>
        </w:rPr>
        <w:t xml:space="preserve"> and ultra-nationalism.” These quotes illustrate the fact that CPC’s leadership continues to be aware of the magnitude of the threat that Han chauvinism poses to the Chinese nation. It seems, however, that the CPC has not yet been successful in harnessing it and now, the Chinese Dream might further reinforce </w:t>
      </w:r>
      <w:proofErr w:type="spellStart"/>
      <w:r w:rsidRPr="00A3215B">
        <w:rPr>
          <w:rFonts w:asciiTheme="minorHAnsi" w:hAnsiTheme="minorHAnsi"/>
          <w:sz w:val="16"/>
        </w:rPr>
        <w:t>Hanism</w:t>
      </w:r>
      <w:proofErr w:type="spellEnd"/>
      <w:r w:rsidRPr="00A3215B">
        <w:rPr>
          <w:rFonts w:asciiTheme="minorHAnsi" w:hAnsiTheme="minorHAnsi"/>
          <w:sz w:val="16"/>
        </w:rPr>
        <w:t xml:space="preserve">. Despite China’s globalization, the Han continue to consider other cultures as inferior, resulting, for example, in the Han feeling that their culture and history is far superior to those of the Uyghurs in Xinjiang territory in northwest China. As a consequence of their discriminatory treatment by the Han, the Uyghurs feel that their identity is under attack and that they are being treated as second-class citizens in their own homeland. Han chauvinism seems to have been growing stronger in Xinjiang, particularly since the Urumqi riots in 2009, and it is dangerously undermining Beijing’s efforts to achieve harmonious inter-ethnic relations by impairing Han officials from understanding Xinjiang’s socioeconomic, political, religious, and security tensions. If the chauvinistic tendencies from which the Han community suffers are not recognized and addressed, Xinjiang’s inter-ethnic relations will worsen and could become a significant source of instability and threat to China. Furthermore, </w:t>
      </w:r>
      <w:r w:rsidRPr="00A3215B">
        <w:rPr>
          <w:rFonts w:asciiTheme="minorHAnsi" w:hAnsiTheme="minorHAnsi"/>
          <w:u w:val="single"/>
        </w:rPr>
        <w:t xml:space="preserve">Chinese </w:t>
      </w:r>
      <w:r w:rsidRPr="00A3215B">
        <w:rPr>
          <w:rFonts w:asciiTheme="minorHAnsi" w:hAnsiTheme="minorHAnsi"/>
          <w:highlight w:val="cyan"/>
          <w:u w:val="single"/>
        </w:rPr>
        <w:t>chauvinism has already started</w:t>
      </w:r>
      <w:r w:rsidRPr="00A3215B">
        <w:rPr>
          <w:rFonts w:asciiTheme="minorHAnsi" w:hAnsiTheme="minorHAnsi"/>
          <w:u w:val="single"/>
        </w:rPr>
        <w:t xml:space="preserve"> </w:t>
      </w:r>
      <w:r w:rsidRPr="00A3215B">
        <w:rPr>
          <w:rFonts w:asciiTheme="minorHAnsi" w:hAnsiTheme="minorHAnsi"/>
          <w:highlight w:val="cyan"/>
          <w:u w:val="single"/>
        </w:rPr>
        <w:t>poisoning China’s</w:t>
      </w:r>
      <w:r w:rsidRPr="00A3215B">
        <w:rPr>
          <w:rFonts w:asciiTheme="minorHAnsi" w:hAnsiTheme="minorHAnsi"/>
          <w:u w:val="single"/>
        </w:rPr>
        <w:t xml:space="preserve"> </w:t>
      </w:r>
      <w:r w:rsidRPr="00A3215B">
        <w:rPr>
          <w:rStyle w:val="Emphasis"/>
          <w:rFonts w:asciiTheme="minorHAnsi" w:hAnsiTheme="minorHAnsi"/>
        </w:rPr>
        <w:t xml:space="preserve">personal </w:t>
      </w:r>
      <w:r w:rsidRPr="00A3215B">
        <w:rPr>
          <w:rStyle w:val="Emphasis"/>
          <w:rFonts w:asciiTheme="minorHAnsi" w:hAnsiTheme="minorHAnsi"/>
          <w:highlight w:val="cyan"/>
        </w:rPr>
        <w:t>relations in foreign countries</w:t>
      </w:r>
      <w:r w:rsidRPr="00A3215B">
        <w:rPr>
          <w:rFonts w:asciiTheme="minorHAnsi" w:hAnsiTheme="minorHAnsi"/>
          <w:sz w:val="16"/>
        </w:rPr>
        <w:t xml:space="preserve">. For example, </w:t>
      </w:r>
      <w:r w:rsidRPr="00A3215B">
        <w:rPr>
          <w:rFonts w:asciiTheme="minorHAnsi" w:hAnsiTheme="minorHAnsi"/>
          <w:u w:val="single"/>
        </w:rPr>
        <w:t>Chinese</w:t>
      </w:r>
      <w:r w:rsidRPr="00A3215B">
        <w:rPr>
          <w:rFonts w:asciiTheme="minorHAnsi" w:hAnsiTheme="minorHAnsi"/>
          <w:sz w:val="16"/>
        </w:rPr>
        <w:t xml:space="preserve"> businessmen and </w:t>
      </w:r>
      <w:r w:rsidRPr="00A3215B">
        <w:rPr>
          <w:rFonts w:asciiTheme="minorHAnsi" w:hAnsiTheme="minorHAnsi"/>
          <w:highlight w:val="cyan"/>
          <w:u w:val="single"/>
        </w:rPr>
        <w:t xml:space="preserve">officials traveling to Central Asian countries </w:t>
      </w:r>
      <w:r w:rsidRPr="00A3215B">
        <w:rPr>
          <w:rStyle w:val="Emphasis"/>
          <w:rFonts w:asciiTheme="minorHAnsi" w:hAnsiTheme="minorHAnsi"/>
          <w:highlight w:val="cyan"/>
        </w:rPr>
        <w:t>ignore local traditions</w:t>
      </w:r>
      <w:r w:rsidRPr="00A3215B">
        <w:rPr>
          <w:rStyle w:val="Emphasis"/>
          <w:rFonts w:asciiTheme="minorHAnsi" w:hAnsiTheme="minorHAnsi"/>
        </w:rPr>
        <w:t xml:space="preserve"> and values</w:t>
      </w:r>
      <w:r w:rsidRPr="00A3215B">
        <w:rPr>
          <w:rFonts w:asciiTheme="minorHAnsi" w:hAnsiTheme="minorHAnsi"/>
          <w:sz w:val="16"/>
        </w:rPr>
        <w:t xml:space="preserve">, </w:t>
      </w:r>
      <w:r w:rsidRPr="00A3215B">
        <w:rPr>
          <w:rFonts w:asciiTheme="minorHAnsi" w:hAnsiTheme="minorHAnsi"/>
          <w:highlight w:val="cyan"/>
          <w:u w:val="single"/>
        </w:rPr>
        <w:t>resulting in increasing tensions</w:t>
      </w:r>
      <w:r w:rsidRPr="00A3215B">
        <w:rPr>
          <w:rFonts w:asciiTheme="minorHAnsi" w:hAnsiTheme="minorHAnsi"/>
          <w:sz w:val="16"/>
        </w:rPr>
        <w:t xml:space="preserve"> with the local populations. Kazak, Kirgiz, and Tajik already feel uneasy, if not fearful, of the increasing presence and influence of Chinese in their respective countries. If unchecked, one can argue that </w:t>
      </w:r>
      <w:r w:rsidRPr="00A3215B">
        <w:rPr>
          <w:rFonts w:asciiTheme="minorHAnsi" w:hAnsiTheme="minorHAnsi"/>
          <w:highlight w:val="cyan"/>
          <w:u w:val="single"/>
        </w:rPr>
        <w:t>Chinese chauvinism could</w:t>
      </w:r>
      <w:r w:rsidRPr="00A3215B">
        <w:rPr>
          <w:rFonts w:asciiTheme="minorHAnsi" w:hAnsiTheme="minorHAnsi"/>
          <w:u w:val="single"/>
        </w:rPr>
        <w:t xml:space="preserve"> turn</w:t>
      </w:r>
      <w:r w:rsidRPr="00A3215B">
        <w:rPr>
          <w:rFonts w:asciiTheme="minorHAnsi" w:hAnsiTheme="minorHAnsi"/>
          <w:sz w:val="16"/>
        </w:rPr>
        <w:t xml:space="preserve"> President </w:t>
      </w:r>
      <w:r w:rsidRPr="00A3215B">
        <w:rPr>
          <w:rFonts w:asciiTheme="minorHAnsi" w:hAnsiTheme="minorHAnsi"/>
          <w:u w:val="single"/>
        </w:rPr>
        <w:t>Xi’s Chinese Dream into a</w:t>
      </w:r>
      <w:r w:rsidRPr="00A3215B">
        <w:rPr>
          <w:rFonts w:asciiTheme="minorHAnsi" w:hAnsiTheme="minorHAnsi"/>
          <w:sz w:val="16"/>
        </w:rPr>
        <w:t xml:space="preserve"> domestic and international Chinese </w:t>
      </w:r>
      <w:r w:rsidRPr="00A3215B">
        <w:rPr>
          <w:rFonts w:asciiTheme="minorHAnsi" w:hAnsiTheme="minorHAnsi"/>
          <w:u w:val="single"/>
        </w:rPr>
        <w:t xml:space="preserve">nightmare by </w:t>
      </w:r>
      <w:r w:rsidRPr="00A3215B">
        <w:rPr>
          <w:rFonts w:asciiTheme="minorHAnsi" w:hAnsiTheme="minorHAnsi"/>
          <w:highlight w:val="cyan"/>
          <w:u w:val="single"/>
        </w:rPr>
        <w:t>havi</w:t>
      </w:r>
      <w:r w:rsidRPr="00A3215B">
        <w:rPr>
          <w:rFonts w:asciiTheme="minorHAnsi" w:hAnsiTheme="minorHAnsi"/>
          <w:u w:val="single"/>
        </w:rPr>
        <w:t xml:space="preserve">ng </w:t>
      </w:r>
      <w:r w:rsidRPr="00A3215B">
        <w:rPr>
          <w:rFonts w:asciiTheme="minorHAnsi" w:hAnsiTheme="minorHAnsi"/>
          <w:highlight w:val="cyan"/>
          <w:u w:val="single"/>
        </w:rPr>
        <w:t xml:space="preserve">long term detrimental effects on the </w:t>
      </w:r>
      <w:r w:rsidRPr="00A3215B">
        <w:rPr>
          <w:rStyle w:val="Emphasis"/>
          <w:rFonts w:asciiTheme="minorHAnsi" w:hAnsiTheme="minorHAnsi"/>
          <w:highlight w:val="cyan"/>
        </w:rPr>
        <w:t>global perception of China</w:t>
      </w:r>
      <w:r w:rsidRPr="00A3215B">
        <w:rPr>
          <w:rFonts w:asciiTheme="minorHAnsi" w:hAnsiTheme="minorHAnsi"/>
          <w:sz w:val="16"/>
        </w:rPr>
        <w:t xml:space="preserve">. In turn, </w:t>
      </w:r>
      <w:r w:rsidRPr="00A3215B">
        <w:rPr>
          <w:rFonts w:asciiTheme="minorHAnsi" w:hAnsiTheme="minorHAnsi"/>
          <w:u w:val="single"/>
        </w:rPr>
        <w:t xml:space="preserve">negative perception </w:t>
      </w:r>
      <w:r w:rsidRPr="00A3215B">
        <w:rPr>
          <w:rFonts w:asciiTheme="minorHAnsi" w:hAnsiTheme="minorHAnsi"/>
          <w:highlight w:val="cyan"/>
          <w:u w:val="single"/>
        </w:rPr>
        <w:t>could gravely undermine</w:t>
      </w:r>
      <w:r w:rsidRPr="00A3215B">
        <w:rPr>
          <w:rFonts w:asciiTheme="minorHAnsi" w:hAnsiTheme="minorHAnsi"/>
          <w:sz w:val="16"/>
        </w:rPr>
        <w:t xml:space="preserve"> well-intended massive development projects such as </w:t>
      </w:r>
      <w:r w:rsidRPr="00A3215B">
        <w:rPr>
          <w:rFonts w:asciiTheme="minorHAnsi" w:hAnsiTheme="minorHAnsi"/>
          <w:highlight w:val="cyan"/>
          <w:u w:val="single"/>
        </w:rPr>
        <w:t>the “One Belt, One Road Initiative</w:t>
      </w:r>
      <w:r w:rsidRPr="00A3215B">
        <w:rPr>
          <w:rFonts w:asciiTheme="minorHAnsi" w:hAnsiTheme="minorHAnsi"/>
          <w:sz w:val="16"/>
          <w:highlight w:val="cyan"/>
        </w:rPr>
        <w:t>.</w:t>
      </w:r>
      <w:r w:rsidRPr="00A3215B">
        <w:rPr>
          <w:rFonts w:asciiTheme="minorHAnsi" w:hAnsiTheme="minorHAnsi"/>
          <w:sz w:val="16"/>
        </w:rPr>
        <w:t>”</w:t>
      </w:r>
    </w:p>
    <w:p w:rsidR="008355BE" w:rsidRPr="00A3215B" w:rsidRDefault="008355BE" w:rsidP="008355BE">
      <w:pPr>
        <w:pStyle w:val="Heading3"/>
        <w:rPr>
          <w:rFonts w:asciiTheme="minorHAnsi" w:hAnsiTheme="minorHAnsi"/>
        </w:rPr>
      </w:pPr>
      <w:r w:rsidRPr="00A3215B">
        <w:rPr>
          <w:rFonts w:asciiTheme="minorHAnsi" w:hAnsiTheme="minorHAnsi"/>
        </w:rPr>
        <w:t xml:space="preserve">AT: Chinese Influence / Soft Power – Impossible </w:t>
      </w:r>
    </w:p>
    <w:p w:rsidR="008355BE" w:rsidRPr="00A3215B" w:rsidRDefault="008355BE" w:rsidP="008355BE">
      <w:pPr>
        <w:rPr>
          <w:rFonts w:asciiTheme="minorHAnsi" w:hAnsiTheme="minorHAnsi"/>
        </w:rPr>
      </w:pPr>
    </w:p>
    <w:p w:rsidR="008355BE" w:rsidRPr="00A3215B" w:rsidRDefault="008355BE" w:rsidP="008355BE">
      <w:pPr>
        <w:pStyle w:val="Heading4"/>
        <w:rPr>
          <w:rFonts w:asciiTheme="minorHAnsi" w:hAnsiTheme="minorHAnsi"/>
        </w:rPr>
      </w:pPr>
      <w:r w:rsidRPr="00A3215B">
        <w:rPr>
          <w:rFonts w:asciiTheme="minorHAnsi" w:hAnsiTheme="minorHAnsi"/>
        </w:rPr>
        <w:t>Too many alt causes to Chinese soft power</w:t>
      </w:r>
    </w:p>
    <w:p w:rsidR="008355BE" w:rsidRPr="00A3215B" w:rsidRDefault="008355BE" w:rsidP="008355BE">
      <w:pPr>
        <w:rPr>
          <w:rFonts w:asciiTheme="minorHAnsi" w:hAnsiTheme="minorHAnsi"/>
        </w:rPr>
      </w:pPr>
      <w:r w:rsidRPr="00A3215B">
        <w:rPr>
          <w:rStyle w:val="Style13ptBold"/>
          <w:rFonts w:asciiTheme="minorHAnsi" w:hAnsiTheme="minorHAnsi"/>
        </w:rPr>
        <w:t>Ford 17</w:t>
      </w:r>
      <w:r w:rsidRPr="00A3215B">
        <w:rPr>
          <w:rFonts w:asciiTheme="minorHAnsi" w:hAnsiTheme="minorHAnsi"/>
        </w:rPr>
        <w:t xml:space="preserve"> — Ford is a Captain in the U.S. Army JAG Corps who studied at Peking University (John Ford, 1-28-2017, "The Obstacles to China's Bid for Soft Power," Published by Diplomat, https://thediplomat.com/2017/01/the-obstacles-to-chinas-bid-for-soft-power/, Accessed 6-14-2018, JWS)</w:t>
      </w:r>
    </w:p>
    <w:p w:rsidR="008355BE" w:rsidRPr="00A3215B" w:rsidRDefault="008355BE" w:rsidP="008355BE">
      <w:pPr>
        <w:rPr>
          <w:rFonts w:asciiTheme="minorHAnsi" w:hAnsiTheme="minorHAnsi"/>
          <w:sz w:val="16"/>
        </w:rPr>
      </w:pPr>
      <w:r w:rsidRPr="00A3215B">
        <w:rPr>
          <w:rFonts w:asciiTheme="minorHAnsi" w:hAnsiTheme="minorHAnsi"/>
          <w:sz w:val="16"/>
        </w:rPr>
        <w:t xml:space="preserve">Undeterred, </w:t>
      </w:r>
      <w:r w:rsidRPr="00A3215B">
        <w:rPr>
          <w:rFonts w:asciiTheme="minorHAnsi" w:hAnsiTheme="minorHAnsi"/>
          <w:highlight w:val="cyan"/>
          <w:u w:val="single"/>
        </w:rPr>
        <w:t>China has pursued</w:t>
      </w:r>
      <w:r w:rsidRPr="00A3215B">
        <w:rPr>
          <w:rFonts w:asciiTheme="minorHAnsi" w:hAnsiTheme="minorHAnsi"/>
          <w:u w:val="single"/>
        </w:rPr>
        <w:t xml:space="preserve"> other </w:t>
      </w:r>
      <w:r w:rsidRPr="00A3215B">
        <w:rPr>
          <w:rFonts w:asciiTheme="minorHAnsi" w:hAnsiTheme="minorHAnsi"/>
          <w:highlight w:val="cyan"/>
          <w:u w:val="single"/>
        </w:rPr>
        <w:t>soft power initiatives like</w:t>
      </w:r>
      <w:r w:rsidRPr="00A3215B">
        <w:rPr>
          <w:rFonts w:asciiTheme="minorHAnsi" w:hAnsiTheme="minorHAnsi"/>
          <w:sz w:val="16"/>
        </w:rPr>
        <w:t xml:space="preserve"> joining the Paris Climate Accords to improve its image on environmental issues. It has leaned on the overseas Chinese diaspora to help expand its economic and diplomatic reach. And of course it has tried to leverage its huge and growing economy to win favor abroad via initiatives like the ambitious RCEP and the enormous “</w:t>
      </w:r>
      <w:r w:rsidRPr="00A3215B">
        <w:rPr>
          <w:rFonts w:asciiTheme="minorHAnsi" w:hAnsiTheme="minorHAnsi"/>
          <w:highlight w:val="cyan"/>
          <w:u w:val="single"/>
        </w:rPr>
        <w:t>One Belt, One Road</w:t>
      </w:r>
      <w:r w:rsidRPr="00A3215B">
        <w:rPr>
          <w:rFonts w:asciiTheme="minorHAnsi" w:hAnsiTheme="minorHAnsi"/>
          <w:sz w:val="16"/>
        </w:rPr>
        <w:t xml:space="preserve">” program. </w:t>
      </w:r>
      <w:r w:rsidRPr="00A3215B">
        <w:rPr>
          <w:rFonts w:asciiTheme="minorHAnsi" w:hAnsiTheme="minorHAnsi"/>
          <w:u w:val="single"/>
        </w:rPr>
        <w:t>China hopes that by investing in infrastructure projects that can help expand its global trade it can increase its economic reach while also bolstering its image</w:t>
      </w:r>
      <w:r w:rsidRPr="00A3215B">
        <w:rPr>
          <w:rFonts w:asciiTheme="minorHAnsi" w:hAnsiTheme="minorHAnsi"/>
          <w:sz w:val="16"/>
        </w:rPr>
        <w:t xml:space="preserve">. Beijing has spoken of spending $890 billion on “One Belt, One Road,” with $40 billion already committed. </w:t>
      </w:r>
      <w:r w:rsidRPr="00A3215B">
        <w:rPr>
          <w:rFonts w:asciiTheme="minorHAnsi" w:hAnsiTheme="minorHAnsi"/>
          <w:highlight w:val="cyan"/>
          <w:u w:val="single"/>
        </w:rPr>
        <w:t xml:space="preserve">But China </w:t>
      </w:r>
      <w:r w:rsidRPr="00A3215B">
        <w:rPr>
          <w:rStyle w:val="Emphasis"/>
          <w:rFonts w:asciiTheme="minorHAnsi" w:hAnsiTheme="minorHAnsi"/>
          <w:highlight w:val="cyan"/>
        </w:rPr>
        <w:t>faces serious obstacles</w:t>
      </w:r>
      <w:r w:rsidRPr="00A3215B">
        <w:rPr>
          <w:rFonts w:asciiTheme="minorHAnsi" w:hAnsiTheme="minorHAnsi"/>
          <w:u w:val="single"/>
        </w:rPr>
        <w:t xml:space="preserve"> to successfully rebranding itself</w:t>
      </w:r>
      <w:r w:rsidRPr="00A3215B">
        <w:rPr>
          <w:rFonts w:asciiTheme="minorHAnsi" w:hAnsiTheme="minorHAnsi"/>
          <w:sz w:val="16"/>
        </w:rPr>
        <w:t xml:space="preserve"> as an avatar of liberalism. </w:t>
      </w:r>
      <w:r w:rsidRPr="00A3215B">
        <w:rPr>
          <w:rFonts w:asciiTheme="minorHAnsi" w:hAnsiTheme="minorHAnsi"/>
          <w:highlight w:val="cyan"/>
          <w:u w:val="single"/>
        </w:rPr>
        <w:t>When the</w:t>
      </w:r>
      <w:r w:rsidRPr="00A3215B">
        <w:rPr>
          <w:rFonts w:asciiTheme="minorHAnsi" w:hAnsiTheme="minorHAnsi"/>
          <w:sz w:val="16"/>
        </w:rPr>
        <w:t xml:space="preserve"> London-based consultancy </w:t>
      </w:r>
      <w:r w:rsidRPr="00A3215B">
        <w:rPr>
          <w:rFonts w:asciiTheme="minorHAnsi" w:hAnsiTheme="minorHAnsi"/>
          <w:highlight w:val="cyan"/>
          <w:u w:val="single"/>
        </w:rPr>
        <w:t>firm Portland Communications released a survey measuring</w:t>
      </w:r>
      <w:r w:rsidRPr="00A3215B">
        <w:rPr>
          <w:rFonts w:asciiTheme="minorHAnsi" w:hAnsiTheme="minorHAnsi"/>
          <w:u w:val="single"/>
        </w:rPr>
        <w:t xml:space="preserve"> the </w:t>
      </w:r>
      <w:r w:rsidRPr="00A3215B">
        <w:rPr>
          <w:rFonts w:asciiTheme="minorHAnsi" w:hAnsiTheme="minorHAnsi"/>
          <w:highlight w:val="cyan"/>
          <w:u w:val="single"/>
        </w:rPr>
        <w:t>soft power</w:t>
      </w:r>
      <w:r w:rsidRPr="00A3215B">
        <w:rPr>
          <w:rFonts w:asciiTheme="minorHAnsi" w:hAnsiTheme="minorHAnsi"/>
          <w:u w:val="single"/>
        </w:rPr>
        <w:t xml:space="preserve"> of 30 countries, </w:t>
      </w:r>
      <w:r w:rsidRPr="00A3215B">
        <w:rPr>
          <w:rStyle w:val="Emphasis"/>
          <w:rFonts w:asciiTheme="minorHAnsi" w:hAnsiTheme="minorHAnsi"/>
          <w:highlight w:val="cyan"/>
        </w:rPr>
        <w:t>China came in dead last despite</w:t>
      </w:r>
      <w:r w:rsidRPr="00A3215B">
        <w:rPr>
          <w:rStyle w:val="Emphasis"/>
          <w:rFonts w:asciiTheme="minorHAnsi" w:hAnsiTheme="minorHAnsi"/>
        </w:rPr>
        <w:t xml:space="preserve"> its </w:t>
      </w:r>
      <w:r w:rsidRPr="00A3215B">
        <w:rPr>
          <w:rStyle w:val="Emphasis"/>
          <w:rFonts w:asciiTheme="minorHAnsi" w:hAnsiTheme="minorHAnsi"/>
          <w:highlight w:val="cyan"/>
        </w:rPr>
        <w:t>efforts to improve its image</w:t>
      </w:r>
      <w:r w:rsidRPr="00A3215B">
        <w:rPr>
          <w:rFonts w:asciiTheme="minorHAnsi" w:hAnsiTheme="minorHAnsi"/>
          <w:sz w:val="16"/>
        </w:rPr>
        <w:t xml:space="preserve">. The primary obstacle is the obvious one: </w:t>
      </w:r>
      <w:r w:rsidRPr="00A3215B">
        <w:rPr>
          <w:rFonts w:asciiTheme="minorHAnsi" w:hAnsiTheme="minorHAnsi"/>
          <w:highlight w:val="cyan"/>
          <w:u w:val="single"/>
        </w:rPr>
        <w:t>China wants to be embraced by the liberal West without</w:t>
      </w:r>
      <w:r w:rsidRPr="00A3215B">
        <w:rPr>
          <w:rFonts w:asciiTheme="minorHAnsi" w:hAnsiTheme="minorHAnsi"/>
          <w:u w:val="single"/>
        </w:rPr>
        <w:t xml:space="preserve"> actually </w:t>
      </w:r>
      <w:r w:rsidRPr="00A3215B">
        <w:rPr>
          <w:rFonts w:asciiTheme="minorHAnsi" w:hAnsiTheme="minorHAnsi"/>
          <w:highlight w:val="cyan"/>
          <w:u w:val="single"/>
        </w:rPr>
        <w:t>being</w:t>
      </w:r>
      <w:r w:rsidRPr="00A3215B">
        <w:rPr>
          <w:rFonts w:asciiTheme="minorHAnsi" w:hAnsiTheme="minorHAnsi"/>
          <w:u w:val="single"/>
        </w:rPr>
        <w:t xml:space="preserve"> a </w:t>
      </w:r>
      <w:r w:rsidRPr="00A3215B">
        <w:rPr>
          <w:rFonts w:asciiTheme="minorHAnsi" w:hAnsiTheme="minorHAnsi"/>
          <w:highlight w:val="cyan"/>
          <w:u w:val="single"/>
        </w:rPr>
        <w:t>very liberal</w:t>
      </w:r>
      <w:r w:rsidRPr="00A3215B">
        <w:rPr>
          <w:rFonts w:asciiTheme="minorHAnsi" w:hAnsiTheme="minorHAnsi"/>
          <w:u w:val="single"/>
        </w:rPr>
        <w:t xml:space="preserve"> country</w:t>
      </w:r>
      <w:r w:rsidRPr="00A3215B">
        <w:rPr>
          <w:rFonts w:asciiTheme="minorHAnsi" w:hAnsiTheme="minorHAnsi"/>
          <w:sz w:val="16"/>
        </w:rPr>
        <w:t>. As China scholar Bill Bishop put its “</w:t>
      </w:r>
      <w:r w:rsidRPr="00A3215B">
        <w:rPr>
          <w:rFonts w:asciiTheme="minorHAnsi" w:hAnsiTheme="minorHAnsi"/>
          <w:highlight w:val="cyan"/>
          <w:u w:val="single"/>
        </w:rPr>
        <w:t>How can you win hearts</w:t>
      </w:r>
      <w:r w:rsidRPr="00A3215B">
        <w:rPr>
          <w:rFonts w:asciiTheme="minorHAnsi" w:hAnsiTheme="minorHAnsi"/>
          <w:u w:val="single"/>
        </w:rPr>
        <w:t xml:space="preserve"> and minds </w:t>
      </w:r>
      <w:r w:rsidRPr="00A3215B">
        <w:rPr>
          <w:rFonts w:asciiTheme="minorHAnsi" w:hAnsiTheme="minorHAnsi"/>
          <w:highlight w:val="cyan"/>
          <w:u w:val="single"/>
        </w:rPr>
        <w:t>when you are known as a country that blocks Facebook, Google, YouTube, and Twitter?</w:t>
      </w:r>
      <w:r w:rsidRPr="00A3215B">
        <w:rPr>
          <w:rFonts w:asciiTheme="minorHAnsi" w:hAnsiTheme="minorHAnsi"/>
          <w:sz w:val="16"/>
          <w:highlight w:val="cyan"/>
        </w:rPr>
        <w:t>”</w:t>
      </w:r>
      <w:r w:rsidRPr="00A3215B">
        <w:rPr>
          <w:rFonts w:asciiTheme="minorHAnsi" w:hAnsiTheme="minorHAnsi"/>
          <w:sz w:val="16"/>
        </w:rPr>
        <w:t xml:space="preserve"> The fact is that China’s government is still an authoritarian regime, which makes it hard for China to earn soft power. </w:t>
      </w:r>
      <w:r w:rsidRPr="00A3215B">
        <w:rPr>
          <w:rFonts w:asciiTheme="minorHAnsi" w:hAnsiTheme="minorHAnsi"/>
          <w:u w:val="single"/>
        </w:rPr>
        <w:t>Most people do not admire censorship of the press or suppression of dissent</w:t>
      </w:r>
      <w:r w:rsidRPr="00A3215B">
        <w:rPr>
          <w:rFonts w:asciiTheme="minorHAnsi" w:hAnsiTheme="minorHAnsi"/>
          <w:sz w:val="16"/>
        </w:rPr>
        <w:t xml:space="preserve">. Even on economics, the subject of Xi’s latest big push, China will have a hard time posing as a credible leader for liberal values because China continues to routinely practice protectionism at home. </w:t>
      </w:r>
      <w:r w:rsidRPr="00A3215B">
        <w:rPr>
          <w:rFonts w:asciiTheme="minorHAnsi" w:hAnsiTheme="minorHAnsi"/>
          <w:highlight w:val="cyan"/>
          <w:u w:val="single"/>
        </w:rPr>
        <w:t>China</w:t>
      </w:r>
      <w:r w:rsidRPr="00A3215B">
        <w:rPr>
          <w:rFonts w:asciiTheme="minorHAnsi" w:hAnsiTheme="minorHAnsi"/>
          <w:sz w:val="16"/>
        </w:rPr>
        <w:t xml:space="preserve"> famously and </w:t>
      </w:r>
      <w:r w:rsidRPr="00A3215B">
        <w:rPr>
          <w:rFonts w:asciiTheme="minorHAnsi" w:hAnsiTheme="minorHAnsi"/>
          <w:highlight w:val="cyan"/>
          <w:u w:val="single"/>
        </w:rPr>
        <w:t>routinely violates other countries’ intellectual property, subsidizes</w:t>
      </w:r>
      <w:r w:rsidRPr="00A3215B">
        <w:rPr>
          <w:rFonts w:asciiTheme="minorHAnsi" w:hAnsiTheme="minorHAnsi"/>
          <w:u w:val="single"/>
        </w:rPr>
        <w:t xml:space="preserve"> domestic </w:t>
      </w:r>
      <w:r w:rsidRPr="00A3215B">
        <w:rPr>
          <w:rFonts w:asciiTheme="minorHAnsi" w:hAnsiTheme="minorHAnsi"/>
          <w:highlight w:val="cyan"/>
          <w:u w:val="single"/>
        </w:rPr>
        <w:t>industry to undermine foreign competitors, and blocks foreigners from</w:t>
      </w:r>
      <w:r w:rsidRPr="00A3215B">
        <w:rPr>
          <w:rFonts w:asciiTheme="minorHAnsi" w:hAnsiTheme="minorHAnsi"/>
          <w:u w:val="single"/>
        </w:rPr>
        <w:t xml:space="preserve"> directly </w:t>
      </w:r>
      <w:r w:rsidRPr="00A3215B">
        <w:rPr>
          <w:rFonts w:asciiTheme="minorHAnsi" w:hAnsiTheme="minorHAnsi"/>
          <w:highlight w:val="cyan"/>
          <w:u w:val="single"/>
        </w:rPr>
        <w:t>investing in</w:t>
      </w:r>
      <w:r w:rsidRPr="00A3215B">
        <w:rPr>
          <w:rFonts w:asciiTheme="minorHAnsi" w:hAnsiTheme="minorHAnsi"/>
          <w:u w:val="single"/>
        </w:rPr>
        <w:t xml:space="preserve"> certain </w:t>
      </w:r>
      <w:r w:rsidRPr="00A3215B">
        <w:rPr>
          <w:rFonts w:asciiTheme="minorHAnsi" w:hAnsiTheme="minorHAnsi"/>
          <w:highlight w:val="cyan"/>
          <w:u w:val="single"/>
        </w:rPr>
        <w:t>Chinese industries</w:t>
      </w:r>
      <w:r w:rsidRPr="00A3215B">
        <w:rPr>
          <w:rFonts w:asciiTheme="minorHAnsi" w:hAnsiTheme="minorHAnsi"/>
          <w:sz w:val="16"/>
        </w:rPr>
        <w:t xml:space="preserve">. China can’t credibly claim to lead the way for trade liberalization if it doesn’t practice what it preaches and it won’t boost its soft power by setting expectations for how it will behave on trade that it has no intention of meeting. Nor is China well positioned to defend freedom of trade given its poor record on freedom of navigation. China’s actions in the South China Sea include making maritime claims such as the nine-dash line that have no basis in international law. Freedom of navigation is inherently bound up in freedom of trade. China’s insistence that it has the right to exclude others from the South China Sea undermines the credibility of any claim that it is defending the liberal world order. Xi’s defense of globalization is certainly appreciated but it is unlikely to lead to a meaningful increase in China’s soft power until people around the world see China further open up its economy and its political system. Because the kind of reforms that would win over public opinion overseas would carry serious political risks at home they are extremely unlikely to be undertaken any time soon. For this reason, </w:t>
      </w:r>
      <w:r w:rsidRPr="00A3215B">
        <w:rPr>
          <w:rFonts w:asciiTheme="minorHAnsi" w:hAnsiTheme="minorHAnsi"/>
          <w:u w:val="single"/>
        </w:rPr>
        <w:t xml:space="preserve">Xi is likely to find that </w:t>
      </w:r>
      <w:r w:rsidRPr="00A3215B">
        <w:rPr>
          <w:rFonts w:asciiTheme="minorHAnsi" w:hAnsiTheme="minorHAnsi"/>
          <w:highlight w:val="cyan"/>
          <w:u w:val="single"/>
        </w:rPr>
        <w:t>increasing China’s international prestige</w:t>
      </w:r>
      <w:r w:rsidRPr="00A3215B">
        <w:rPr>
          <w:rFonts w:asciiTheme="minorHAnsi" w:hAnsiTheme="minorHAnsi"/>
          <w:sz w:val="16"/>
        </w:rPr>
        <w:t xml:space="preserve"> by becoming a defender of the liberal order </w:t>
      </w:r>
      <w:r w:rsidRPr="00A3215B">
        <w:rPr>
          <w:rFonts w:asciiTheme="minorHAnsi" w:hAnsiTheme="minorHAnsi"/>
          <w:highlight w:val="cyan"/>
          <w:u w:val="single"/>
        </w:rPr>
        <w:t>is far easier said than done</w:t>
      </w:r>
      <w:r w:rsidRPr="00A3215B">
        <w:rPr>
          <w:rFonts w:asciiTheme="minorHAnsi" w:hAnsiTheme="minorHAnsi"/>
          <w:sz w:val="16"/>
        </w:rPr>
        <w:t>.</w:t>
      </w:r>
    </w:p>
    <w:p w:rsidR="008355BE" w:rsidRPr="00A3215B" w:rsidRDefault="008355BE" w:rsidP="008355BE">
      <w:pPr>
        <w:pStyle w:val="Heading4"/>
        <w:rPr>
          <w:rFonts w:asciiTheme="minorHAnsi" w:hAnsiTheme="minorHAnsi"/>
        </w:rPr>
      </w:pPr>
      <w:r w:rsidRPr="00A3215B">
        <w:rPr>
          <w:rFonts w:asciiTheme="minorHAnsi" w:hAnsiTheme="minorHAnsi"/>
        </w:rPr>
        <w:t xml:space="preserve">Chinese soft power inevitably fails </w:t>
      </w:r>
    </w:p>
    <w:p w:rsidR="008355BE" w:rsidRPr="00A3215B" w:rsidRDefault="008355BE" w:rsidP="008355BE">
      <w:pPr>
        <w:rPr>
          <w:rFonts w:asciiTheme="minorHAnsi" w:hAnsiTheme="minorHAnsi"/>
        </w:rPr>
      </w:pPr>
      <w:r w:rsidRPr="00A3215B">
        <w:rPr>
          <w:rStyle w:val="Style13ptBold"/>
          <w:rFonts w:asciiTheme="minorHAnsi" w:hAnsiTheme="minorHAnsi"/>
        </w:rPr>
        <w:t>Albert 18</w:t>
      </w:r>
      <w:r w:rsidRPr="00A3215B">
        <w:rPr>
          <w:rFonts w:asciiTheme="minorHAnsi" w:hAnsiTheme="minorHAnsi"/>
        </w:rPr>
        <w:t xml:space="preserve"> — (Eleanor Albert, 2-9-2018, "China’s Big Bet on Soft Power," Published by Council on Foreign Relations, https://www.cfr.org/backgrounder/chinas-big-bet-soft-power, Accessed 3-20-2018, JWS)</w:t>
      </w:r>
    </w:p>
    <w:p w:rsidR="008355BE" w:rsidRPr="00A3215B" w:rsidRDefault="008355BE" w:rsidP="008355BE">
      <w:pPr>
        <w:rPr>
          <w:rFonts w:asciiTheme="minorHAnsi" w:hAnsiTheme="minorHAnsi"/>
        </w:rPr>
      </w:pPr>
      <w:r w:rsidRPr="00A3215B">
        <w:rPr>
          <w:rFonts w:asciiTheme="minorHAnsi" w:hAnsiTheme="minorHAnsi"/>
        </w:rPr>
        <w:t>What are the limitations of China’s soft power?</w:t>
      </w:r>
    </w:p>
    <w:p w:rsidR="008355BE" w:rsidRPr="00A3215B" w:rsidRDefault="008355BE" w:rsidP="008355BE">
      <w:pPr>
        <w:rPr>
          <w:rFonts w:asciiTheme="minorHAnsi" w:hAnsiTheme="minorHAnsi"/>
        </w:rPr>
      </w:pPr>
      <w:r w:rsidRPr="00A3215B">
        <w:rPr>
          <w:rFonts w:asciiTheme="minorHAnsi" w:hAnsiTheme="minorHAnsi"/>
          <w:sz w:val="16"/>
        </w:rPr>
        <w:t xml:space="preserve">China’s soaring economy has elevated the country as a model to be emulated, but </w:t>
      </w:r>
      <w:r w:rsidRPr="00A3215B">
        <w:rPr>
          <w:rFonts w:asciiTheme="minorHAnsi" w:hAnsiTheme="minorHAnsi"/>
          <w:highlight w:val="cyan"/>
          <w:u w:val="single"/>
        </w:rPr>
        <w:t>there are multiple strains that</w:t>
      </w:r>
      <w:r w:rsidRPr="00A3215B">
        <w:rPr>
          <w:rFonts w:asciiTheme="minorHAnsi" w:hAnsiTheme="minorHAnsi"/>
          <w:u w:val="single"/>
        </w:rPr>
        <w:t xml:space="preserve"> threaten to </w:t>
      </w:r>
      <w:r w:rsidRPr="00A3215B">
        <w:rPr>
          <w:rFonts w:asciiTheme="minorHAnsi" w:hAnsiTheme="minorHAnsi"/>
          <w:highlight w:val="cyan"/>
          <w:u w:val="single"/>
        </w:rPr>
        <w:t>undermine its image</w:t>
      </w:r>
      <w:r w:rsidRPr="00A3215B">
        <w:rPr>
          <w:rFonts w:asciiTheme="minorHAnsi" w:hAnsiTheme="minorHAnsi"/>
          <w:sz w:val="16"/>
          <w:highlight w:val="cyan"/>
        </w:rPr>
        <w:t>.</w:t>
      </w:r>
      <w:r w:rsidRPr="00A3215B">
        <w:rPr>
          <w:rFonts w:asciiTheme="minorHAnsi" w:hAnsiTheme="minorHAnsi"/>
          <w:sz w:val="16"/>
        </w:rPr>
        <w:t xml:space="preserve"> </w:t>
      </w:r>
      <w:r w:rsidRPr="00A3215B">
        <w:rPr>
          <w:rStyle w:val="Emphasis"/>
          <w:rFonts w:asciiTheme="minorHAnsi" w:hAnsiTheme="minorHAnsi"/>
          <w:highlight w:val="cyan"/>
        </w:rPr>
        <w:t>Environmental pollution</w:t>
      </w:r>
      <w:r w:rsidRPr="00A3215B">
        <w:rPr>
          <w:rStyle w:val="Emphasis"/>
          <w:rFonts w:asciiTheme="minorHAnsi" w:hAnsiTheme="minorHAnsi"/>
        </w:rPr>
        <w:t xml:space="preserve"> and degradation, </w:t>
      </w:r>
      <w:r w:rsidRPr="00A3215B">
        <w:rPr>
          <w:rStyle w:val="Emphasis"/>
          <w:rFonts w:asciiTheme="minorHAnsi" w:hAnsiTheme="minorHAnsi"/>
          <w:highlight w:val="cyan"/>
        </w:rPr>
        <w:t>food safety</w:t>
      </w:r>
      <w:r w:rsidRPr="00A3215B">
        <w:rPr>
          <w:rStyle w:val="Emphasis"/>
          <w:rFonts w:asciiTheme="minorHAnsi" w:hAnsiTheme="minorHAnsi"/>
        </w:rPr>
        <w:t xml:space="preserve"> issues, </w:t>
      </w:r>
      <w:r w:rsidRPr="00A3215B">
        <w:rPr>
          <w:rStyle w:val="Emphasis"/>
          <w:rFonts w:asciiTheme="minorHAnsi" w:hAnsiTheme="minorHAnsi"/>
          <w:highlight w:val="cyan"/>
        </w:rPr>
        <w:t>overcapacity of</w:t>
      </w:r>
      <w:r w:rsidRPr="00A3215B">
        <w:rPr>
          <w:rStyle w:val="Emphasis"/>
          <w:rFonts w:asciiTheme="minorHAnsi" w:hAnsiTheme="minorHAnsi"/>
        </w:rPr>
        <w:t xml:space="preserve"> state-owned </w:t>
      </w:r>
      <w:r w:rsidRPr="00A3215B">
        <w:rPr>
          <w:rStyle w:val="Emphasis"/>
          <w:rFonts w:asciiTheme="minorHAnsi" w:hAnsiTheme="minorHAnsi"/>
          <w:highlight w:val="cyan"/>
        </w:rPr>
        <w:t>enterprises, and Xi’s</w:t>
      </w:r>
      <w:r w:rsidRPr="00A3215B">
        <w:rPr>
          <w:rStyle w:val="Emphasis"/>
          <w:rFonts w:asciiTheme="minorHAnsi" w:hAnsiTheme="minorHAnsi"/>
        </w:rPr>
        <w:t xml:space="preserve"> exhaustive anticorruption </w:t>
      </w:r>
      <w:r w:rsidRPr="00A3215B">
        <w:rPr>
          <w:rStyle w:val="Emphasis"/>
          <w:rFonts w:asciiTheme="minorHAnsi" w:hAnsiTheme="minorHAnsi"/>
          <w:highlight w:val="cyan"/>
        </w:rPr>
        <w:t>campaign</w:t>
      </w:r>
      <w:r w:rsidRPr="00A3215B">
        <w:rPr>
          <w:rFonts w:asciiTheme="minorHAnsi" w:hAnsiTheme="minorHAnsi"/>
          <w:u w:val="single"/>
        </w:rPr>
        <w:t xml:space="preserve"> are likely to dissuade others from following China’</w:t>
      </w:r>
      <w:r w:rsidRPr="00A3215B">
        <w:rPr>
          <w:rFonts w:asciiTheme="minorHAnsi" w:hAnsiTheme="minorHAnsi"/>
          <w:sz w:val="16"/>
        </w:rPr>
        <w:t xml:space="preserve">s example. China’s </w:t>
      </w:r>
      <w:r w:rsidRPr="00A3215B">
        <w:rPr>
          <w:rFonts w:asciiTheme="minorHAnsi" w:hAnsiTheme="minorHAnsi"/>
          <w:u w:val="single"/>
        </w:rPr>
        <w:t>soft power campaign is limited by the dissonance between the image that China aspires to project and the country’s actions, experts say</w:t>
      </w:r>
      <w:r w:rsidRPr="00A3215B">
        <w:rPr>
          <w:rFonts w:asciiTheme="minorHAnsi" w:hAnsiTheme="minorHAnsi"/>
          <w:sz w:val="16"/>
        </w:rPr>
        <w:t xml:space="preserve">. </w:t>
      </w:r>
      <w:r w:rsidRPr="00A3215B">
        <w:rPr>
          <w:rStyle w:val="Emphasis"/>
          <w:rFonts w:asciiTheme="minorHAnsi" w:hAnsiTheme="minorHAnsi"/>
        </w:rPr>
        <w:t xml:space="preserve">Rising </w:t>
      </w:r>
      <w:r w:rsidRPr="00A3215B">
        <w:rPr>
          <w:rStyle w:val="Emphasis"/>
          <w:rFonts w:asciiTheme="minorHAnsi" w:hAnsiTheme="minorHAnsi"/>
          <w:highlight w:val="cyan"/>
        </w:rPr>
        <w:t>nationalism</w:t>
      </w:r>
      <w:r w:rsidRPr="00A3215B">
        <w:rPr>
          <w:rStyle w:val="Emphasis"/>
          <w:rFonts w:asciiTheme="minorHAnsi" w:hAnsiTheme="minorHAnsi"/>
        </w:rPr>
        <w:t xml:space="preserve">, </w:t>
      </w:r>
      <w:r w:rsidRPr="00A3215B">
        <w:rPr>
          <w:rStyle w:val="Emphasis"/>
          <w:rFonts w:asciiTheme="minorHAnsi" w:hAnsiTheme="minorHAnsi"/>
          <w:highlight w:val="cyan"/>
        </w:rPr>
        <w:t>assertiveness vis-à-vis territorial disputes</w:t>
      </w:r>
      <w:r w:rsidRPr="00A3215B">
        <w:rPr>
          <w:rStyle w:val="Emphasis"/>
          <w:rFonts w:asciiTheme="minorHAnsi" w:hAnsiTheme="minorHAnsi"/>
        </w:rPr>
        <w:t xml:space="preserve">, </w:t>
      </w:r>
      <w:r w:rsidRPr="00A3215B">
        <w:rPr>
          <w:rStyle w:val="Emphasis"/>
          <w:rFonts w:asciiTheme="minorHAnsi" w:hAnsiTheme="minorHAnsi"/>
          <w:highlight w:val="cyan"/>
        </w:rPr>
        <w:t>crackdowns on</w:t>
      </w:r>
      <w:r w:rsidRPr="00A3215B">
        <w:rPr>
          <w:rStyle w:val="Emphasis"/>
          <w:rFonts w:asciiTheme="minorHAnsi" w:hAnsiTheme="minorHAnsi"/>
        </w:rPr>
        <w:t xml:space="preserve"> nongovernmental </w:t>
      </w:r>
      <w:r w:rsidRPr="00A3215B">
        <w:rPr>
          <w:rStyle w:val="Emphasis"/>
          <w:rFonts w:asciiTheme="minorHAnsi" w:hAnsiTheme="minorHAnsi"/>
          <w:highlight w:val="cyan"/>
        </w:rPr>
        <w:t>organizations</w:t>
      </w:r>
      <w:r w:rsidRPr="00A3215B">
        <w:rPr>
          <w:rStyle w:val="Emphasis"/>
          <w:rFonts w:asciiTheme="minorHAnsi" w:hAnsiTheme="minorHAnsi"/>
        </w:rPr>
        <w:t xml:space="preserve">, </w:t>
      </w:r>
      <w:r w:rsidRPr="00A3215B">
        <w:rPr>
          <w:rStyle w:val="Emphasis"/>
          <w:rFonts w:asciiTheme="minorHAnsi" w:hAnsiTheme="minorHAnsi"/>
          <w:highlight w:val="cyan"/>
        </w:rPr>
        <w:t>censorship</w:t>
      </w:r>
      <w:r w:rsidRPr="00A3215B">
        <w:rPr>
          <w:rStyle w:val="Emphasis"/>
          <w:rFonts w:asciiTheme="minorHAnsi" w:hAnsiTheme="minorHAnsi"/>
        </w:rPr>
        <w:t xml:space="preserve"> of domestic and international media, </w:t>
      </w:r>
      <w:r w:rsidRPr="00A3215B">
        <w:rPr>
          <w:rStyle w:val="Emphasis"/>
          <w:rFonts w:asciiTheme="minorHAnsi" w:hAnsiTheme="minorHAnsi"/>
          <w:highlight w:val="cyan"/>
        </w:rPr>
        <w:t>limits to the entry of foreign ideals, and political repression constrain China’s soft power</w:t>
      </w:r>
      <w:r w:rsidRPr="00A3215B">
        <w:rPr>
          <w:rFonts w:asciiTheme="minorHAnsi" w:hAnsiTheme="minorHAnsi"/>
          <w:sz w:val="16"/>
        </w:rPr>
        <w:t xml:space="preserve">. “If China’s narratives don’t address the country’s shortcomings, </w:t>
      </w:r>
      <w:r w:rsidRPr="00A3215B">
        <w:rPr>
          <w:rFonts w:asciiTheme="minorHAnsi" w:hAnsiTheme="minorHAnsi"/>
          <w:u w:val="single"/>
        </w:rPr>
        <w:t>it becomes very hard to sell the idea of China as a purveyor of attractive values</w:t>
      </w:r>
      <w:r w:rsidRPr="00A3215B">
        <w:rPr>
          <w:rFonts w:asciiTheme="minorHAnsi" w:hAnsiTheme="minorHAnsi"/>
          <w:sz w:val="16"/>
        </w:rPr>
        <w:t xml:space="preserve">,” says CFR Senior Fellow Elizabeth C. Economy. Chinese culture and ideas have the potential to appeal worldwide, but only when there is “honesty in the depiction,” Economy adds. Moreover, other experts have warned of the rise of authoritarian influence, dubbed “sharp power.” Authors of a 2017 report from the National Endowment for Democracy described the concept as “principally not about attraction or even persuasion; instead, it centers on distraction and manipulation.” Reports of entrenched Chinese influence in Australian and New Zealand politics, as well as attempts to pierce German business and political circles, triggered alarms across Western democracies in late 2017. Ultimately, </w:t>
      </w:r>
      <w:r w:rsidRPr="00A3215B">
        <w:rPr>
          <w:rStyle w:val="Emphasis"/>
          <w:rFonts w:asciiTheme="minorHAnsi" w:hAnsiTheme="minorHAnsi"/>
        </w:rPr>
        <w:t>China’s</w:t>
      </w:r>
      <w:r w:rsidRPr="00A3215B">
        <w:rPr>
          <w:rFonts w:asciiTheme="minorHAnsi" w:hAnsiTheme="minorHAnsi"/>
          <w:sz w:val="16"/>
        </w:rPr>
        <w:t xml:space="preserve"> tightening </w:t>
      </w:r>
      <w:r w:rsidRPr="00A3215B">
        <w:rPr>
          <w:rStyle w:val="Emphasis"/>
          <w:rFonts w:asciiTheme="minorHAnsi" w:hAnsiTheme="minorHAnsi"/>
          <w:highlight w:val="cyan"/>
        </w:rPr>
        <w:t>authoritarian</w:t>
      </w:r>
      <w:r w:rsidRPr="00A3215B">
        <w:rPr>
          <w:rStyle w:val="Emphasis"/>
          <w:rFonts w:asciiTheme="minorHAnsi" w:hAnsiTheme="minorHAnsi"/>
        </w:rPr>
        <w:t xml:space="preserve"> political </w:t>
      </w:r>
      <w:r w:rsidRPr="00A3215B">
        <w:rPr>
          <w:rStyle w:val="Emphasis"/>
          <w:rFonts w:asciiTheme="minorHAnsi" w:hAnsiTheme="minorHAnsi"/>
          <w:highlight w:val="cyan"/>
        </w:rPr>
        <w:t>system is the biggest obstacle to</w:t>
      </w:r>
      <w:r w:rsidRPr="00A3215B">
        <w:rPr>
          <w:rStyle w:val="Emphasis"/>
          <w:rFonts w:asciiTheme="minorHAnsi" w:hAnsiTheme="minorHAnsi"/>
        </w:rPr>
        <w:t xml:space="preserve"> the </w:t>
      </w:r>
      <w:r w:rsidRPr="00A3215B">
        <w:rPr>
          <w:rStyle w:val="Emphasis"/>
          <w:rFonts w:asciiTheme="minorHAnsi" w:hAnsiTheme="minorHAnsi"/>
          <w:highlight w:val="cyan"/>
        </w:rPr>
        <w:t>positive image</w:t>
      </w:r>
      <w:r w:rsidRPr="00A3215B">
        <w:rPr>
          <w:rStyle w:val="Emphasis"/>
          <w:rFonts w:asciiTheme="minorHAnsi" w:hAnsiTheme="minorHAnsi"/>
        </w:rPr>
        <w:t xml:space="preserve"> the country</w:t>
      </w:r>
      <w:r w:rsidRPr="00A3215B">
        <w:rPr>
          <w:rFonts w:asciiTheme="minorHAnsi" w:hAnsiTheme="minorHAnsi"/>
          <w:sz w:val="16"/>
        </w:rPr>
        <w:t xml:space="preserve"> and government </w:t>
      </w:r>
      <w:r w:rsidRPr="00A3215B">
        <w:rPr>
          <w:rStyle w:val="Emphasis"/>
          <w:rFonts w:asciiTheme="minorHAnsi" w:hAnsiTheme="minorHAnsi"/>
        </w:rPr>
        <w:t>yearn for</w:t>
      </w:r>
      <w:r w:rsidRPr="00A3215B">
        <w:rPr>
          <w:rFonts w:asciiTheme="minorHAnsi" w:hAnsiTheme="minorHAnsi"/>
          <w:sz w:val="16"/>
        </w:rPr>
        <w:t>. “</w:t>
      </w:r>
      <w:r w:rsidRPr="00A3215B">
        <w:rPr>
          <w:rFonts w:asciiTheme="minorHAnsi" w:hAnsiTheme="minorHAnsi"/>
          <w:u w:val="single"/>
        </w:rPr>
        <w:t>So long as [China’s] political system denies</w:t>
      </w:r>
      <w:r w:rsidRPr="00A3215B">
        <w:rPr>
          <w:rFonts w:asciiTheme="minorHAnsi" w:hAnsiTheme="minorHAnsi"/>
          <w:sz w:val="16"/>
        </w:rPr>
        <w:t xml:space="preserve">, rather than enables, free </w:t>
      </w:r>
      <w:r w:rsidRPr="00A3215B">
        <w:rPr>
          <w:rFonts w:asciiTheme="minorHAnsi" w:hAnsiTheme="minorHAnsi"/>
          <w:u w:val="single"/>
        </w:rPr>
        <w:t>human development, its propaganda efforts will face an uphill battle,”</w:t>
      </w:r>
      <w:r w:rsidRPr="00A3215B">
        <w:rPr>
          <w:rFonts w:asciiTheme="minorHAnsi" w:hAnsiTheme="minorHAnsi"/>
          <w:sz w:val="16"/>
        </w:rPr>
        <w:t xml:space="preserve"> wrote David </w:t>
      </w:r>
      <w:proofErr w:type="spellStart"/>
      <w:r w:rsidRPr="00A3215B">
        <w:rPr>
          <w:rFonts w:asciiTheme="minorHAnsi" w:hAnsiTheme="minorHAnsi"/>
          <w:sz w:val="16"/>
        </w:rPr>
        <w:t>Shambaugh</w:t>
      </w:r>
      <w:proofErr w:type="spellEnd"/>
      <w:r w:rsidRPr="00A3215B">
        <w:rPr>
          <w:rFonts w:asciiTheme="minorHAnsi" w:hAnsiTheme="minorHAnsi"/>
          <w:sz w:val="16"/>
        </w:rPr>
        <w:t xml:space="preserve"> in Foreign Affairs in 2015. Without the free exchange of ideas and the ability of Chinese citizens to engage in open debate, the gap between the government’s portrayal and China’s reality will likely grow. “</w:t>
      </w:r>
      <w:r w:rsidRPr="00A3215B">
        <w:rPr>
          <w:rFonts w:asciiTheme="minorHAnsi" w:hAnsiTheme="minorHAnsi"/>
          <w:highlight w:val="cyan"/>
          <w:u w:val="single"/>
        </w:rPr>
        <w:t>China will find it hard to win friends</w:t>
      </w:r>
      <w:r w:rsidRPr="00A3215B">
        <w:rPr>
          <w:rFonts w:asciiTheme="minorHAnsi" w:hAnsiTheme="minorHAnsi"/>
          <w:u w:val="single"/>
        </w:rPr>
        <w:t xml:space="preserve"> and influence nations </w:t>
      </w:r>
      <w:r w:rsidRPr="00A3215B">
        <w:rPr>
          <w:rFonts w:asciiTheme="minorHAnsi" w:hAnsiTheme="minorHAnsi"/>
          <w:highlight w:val="cyan"/>
          <w:u w:val="single"/>
        </w:rPr>
        <w:t>so long as it muzzles its best advocates</w:t>
      </w:r>
      <w:r w:rsidRPr="00A3215B">
        <w:rPr>
          <w:rFonts w:asciiTheme="minorHAnsi" w:hAnsiTheme="minorHAnsi"/>
          <w:sz w:val="16"/>
        </w:rPr>
        <w:t>,” writes the Economist.</w:t>
      </w:r>
    </w:p>
    <w:p w:rsidR="008355BE" w:rsidRPr="00A3215B" w:rsidRDefault="008355BE" w:rsidP="000E72C5">
      <w:pPr>
        <w:rPr>
          <w:rFonts w:asciiTheme="minorHAnsi" w:hAnsiTheme="minorHAnsi"/>
        </w:rPr>
      </w:pPr>
    </w:p>
    <w:p w:rsidR="00F75934" w:rsidRPr="00A3215B" w:rsidRDefault="00F75934" w:rsidP="00F75934">
      <w:pPr>
        <w:pStyle w:val="Heading2"/>
        <w:rPr>
          <w:rFonts w:asciiTheme="minorHAnsi" w:hAnsiTheme="minorHAnsi"/>
        </w:rPr>
      </w:pPr>
      <w:r w:rsidRPr="00A3215B">
        <w:rPr>
          <w:rFonts w:asciiTheme="minorHAnsi" w:hAnsiTheme="minorHAnsi"/>
        </w:rPr>
        <w:t>Politics</w:t>
      </w:r>
    </w:p>
    <w:p w:rsidR="00F75934" w:rsidRPr="00A3215B" w:rsidRDefault="00F75934" w:rsidP="00F75934">
      <w:pPr>
        <w:rPr>
          <w:rFonts w:asciiTheme="minorHAnsi" w:hAnsiTheme="minorHAnsi"/>
        </w:rPr>
      </w:pPr>
    </w:p>
    <w:p w:rsidR="00F75934" w:rsidRPr="00A3215B" w:rsidRDefault="00F75934" w:rsidP="00F75934">
      <w:pPr>
        <w:pStyle w:val="Heading3"/>
        <w:rPr>
          <w:rFonts w:asciiTheme="minorHAnsi" w:hAnsiTheme="minorHAnsi"/>
        </w:rPr>
      </w:pPr>
      <w:r w:rsidRPr="00A3215B">
        <w:rPr>
          <w:rFonts w:asciiTheme="minorHAnsi" w:hAnsiTheme="minorHAnsi"/>
        </w:rPr>
        <w:t>Plan Hurts GOP</w:t>
      </w:r>
    </w:p>
    <w:p w:rsidR="006E6C08" w:rsidRPr="00A3215B" w:rsidRDefault="006E6C08" w:rsidP="006E6C08">
      <w:pPr>
        <w:rPr>
          <w:rFonts w:asciiTheme="minorHAnsi" w:hAnsiTheme="minorHAnsi"/>
        </w:rPr>
      </w:pPr>
    </w:p>
    <w:p w:rsidR="00F75934" w:rsidRPr="00A3215B" w:rsidRDefault="006E6C08" w:rsidP="006E6C08">
      <w:pPr>
        <w:pStyle w:val="Heading4"/>
        <w:rPr>
          <w:rFonts w:asciiTheme="minorHAnsi" w:hAnsiTheme="minorHAnsi"/>
        </w:rPr>
      </w:pPr>
      <w:r w:rsidRPr="00A3215B">
        <w:rPr>
          <w:rFonts w:asciiTheme="minorHAnsi" w:hAnsiTheme="minorHAnsi"/>
        </w:rPr>
        <w:t xml:space="preserve">Increasing </w:t>
      </w:r>
      <w:r w:rsidRPr="00A3215B">
        <w:rPr>
          <w:rFonts w:asciiTheme="minorHAnsi" w:hAnsiTheme="minorHAnsi"/>
          <w:u w:val="single"/>
        </w:rPr>
        <w:t>skilled</w:t>
      </w:r>
      <w:r w:rsidRPr="00A3215B">
        <w:rPr>
          <w:rFonts w:asciiTheme="minorHAnsi" w:hAnsiTheme="minorHAnsi"/>
        </w:rPr>
        <w:t xml:space="preserve"> immigration </w:t>
      </w:r>
      <w:r w:rsidR="0063009D" w:rsidRPr="00A3215B">
        <w:rPr>
          <w:rFonts w:asciiTheme="minorHAnsi" w:hAnsiTheme="minorHAnsi"/>
        </w:rPr>
        <w:t>undercuts GOP politically</w:t>
      </w:r>
    </w:p>
    <w:p w:rsidR="00F75934" w:rsidRPr="00A3215B" w:rsidRDefault="00985BBE" w:rsidP="00F75934">
      <w:pPr>
        <w:rPr>
          <w:rFonts w:asciiTheme="minorHAnsi" w:hAnsiTheme="minorHAnsi"/>
        </w:rPr>
      </w:pPr>
      <w:proofErr w:type="spellStart"/>
      <w:r w:rsidRPr="00A3215B">
        <w:rPr>
          <w:rStyle w:val="Style13ptBold"/>
          <w:rFonts w:asciiTheme="minorHAnsi" w:hAnsiTheme="minorHAnsi"/>
        </w:rPr>
        <w:t>Hinderaker</w:t>
      </w:r>
      <w:proofErr w:type="spellEnd"/>
      <w:r w:rsidRPr="00A3215B">
        <w:rPr>
          <w:rStyle w:val="Style13ptBold"/>
          <w:rFonts w:asciiTheme="minorHAnsi" w:hAnsiTheme="minorHAnsi"/>
        </w:rPr>
        <w:t>, 5/20/18</w:t>
      </w:r>
      <w:r w:rsidRPr="00A3215B">
        <w:rPr>
          <w:rFonts w:asciiTheme="minorHAnsi" w:hAnsiTheme="minorHAnsi"/>
        </w:rPr>
        <w:t xml:space="preserve"> (John, “</w:t>
      </w:r>
      <w:r w:rsidR="007D76F6" w:rsidRPr="00A3215B">
        <w:rPr>
          <w:rFonts w:asciiTheme="minorHAnsi" w:hAnsiTheme="minorHAnsi"/>
        </w:rPr>
        <w:t>Data: Low-Skilled Immigration Boosts Republicans,”</w:t>
      </w:r>
      <w:r w:rsidR="00B95195" w:rsidRPr="00A3215B">
        <w:rPr>
          <w:rFonts w:asciiTheme="minorHAnsi" w:hAnsiTheme="minorHAnsi"/>
        </w:rPr>
        <w:t xml:space="preserve"> </w:t>
      </w:r>
      <w:hyperlink r:id="rId91" w:history="1">
        <w:r w:rsidR="00F75934" w:rsidRPr="00A3215B">
          <w:rPr>
            <w:rStyle w:val="Hyperlink"/>
            <w:rFonts w:asciiTheme="minorHAnsi" w:hAnsiTheme="minorHAnsi"/>
          </w:rPr>
          <w:t>http://www.powerlineblog.com/archives/2018/05/data-low-skilled-immigration-boosts-republicans.php</w:t>
        </w:r>
      </w:hyperlink>
      <w:r w:rsidR="00F75934" w:rsidRPr="00A3215B">
        <w:rPr>
          <w:rFonts w:asciiTheme="minorHAnsi" w:hAnsiTheme="minorHAnsi"/>
        </w:rPr>
        <w:t>, accessed on 5/22/18, JMP)</w:t>
      </w:r>
    </w:p>
    <w:p w:rsidR="006E6C08" w:rsidRPr="00A3215B" w:rsidRDefault="006E6C08" w:rsidP="00A017A4">
      <w:pPr>
        <w:rPr>
          <w:rFonts w:asciiTheme="minorHAnsi" w:hAnsiTheme="minorHAnsi"/>
        </w:rPr>
      </w:pPr>
      <w:r w:rsidRPr="00A3215B">
        <w:rPr>
          <w:rStyle w:val="StyleUnderline"/>
          <w:rFonts w:asciiTheme="minorHAnsi" w:hAnsiTheme="minorHAnsi"/>
        </w:rPr>
        <w:t>The conclusion</w:t>
      </w:r>
      <w:r w:rsidRPr="00A3215B">
        <w:rPr>
          <w:rFonts w:asciiTheme="minorHAnsi" w:hAnsiTheme="minorHAnsi"/>
        </w:rPr>
        <w:t xml:space="preserve"> of this paper </w:t>
      </w:r>
      <w:r w:rsidRPr="00A3215B">
        <w:rPr>
          <w:rStyle w:val="StyleUnderline"/>
          <w:rFonts w:asciiTheme="minorHAnsi" w:hAnsiTheme="minorHAnsi"/>
        </w:rPr>
        <w:t>by</w:t>
      </w:r>
      <w:r w:rsidRPr="00A3215B">
        <w:rPr>
          <w:rFonts w:asciiTheme="minorHAnsi" w:hAnsiTheme="minorHAnsi"/>
        </w:rPr>
        <w:t xml:space="preserve"> Anna Maria </w:t>
      </w:r>
      <w:proofErr w:type="spellStart"/>
      <w:r w:rsidRPr="00A3215B">
        <w:rPr>
          <w:rStyle w:val="StyleUnderline"/>
          <w:rFonts w:asciiTheme="minorHAnsi" w:hAnsiTheme="minorHAnsi"/>
        </w:rPr>
        <w:t>Mayda</w:t>
      </w:r>
      <w:proofErr w:type="spellEnd"/>
      <w:r w:rsidRPr="00A3215B">
        <w:rPr>
          <w:rFonts w:asciiTheme="minorHAnsi" w:hAnsiTheme="minorHAnsi"/>
        </w:rPr>
        <w:t xml:space="preserve">, Giovanni </w:t>
      </w:r>
      <w:proofErr w:type="spellStart"/>
      <w:r w:rsidRPr="00A3215B">
        <w:rPr>
          <w:rStyle w:val="StyleUnderline"/>
          <w:rFonts w:asciiTheme="minorHAnsi" w:hAnsiTheme="minorHAnsi"/>
        </w:rPr>
        <w:t>Peri</w:t>
      </w:r>
      <w:proofErr w:type="spellEnd"/>
      <w:r w:rsidRPr="00A3215B">
        <w:rPr>
          <w:rStyle w:val="StyleUnderline"/>
          <w:rFonts w:asciiTheme="minorHAnsi" w:hAnsiTheme="minorHAnsi"/>
        </w:rPr>
        <w:t xml:space="preserve"> and</w:t>
      </w:r>
      <w:r w:rsidRPr="00A3215B">
        <w:rPr>
          <w:rFonts w:asciiTheme="minorHAnsi" w:hAnsiTheme="minorHAnsi"/>
        </w:rPr>
        <w:t xml:space="preserve"> Walter </w:t>
      </w:r>
      <w:proofErr w:type="spellStart"/>
      <w:r w:rsidRPr="00A3215B">
        <w:rPr>
          <w:rStyle w:val="StyleUnderline"/>
          <w:rFonts w:asciiTheme="minorHAnsi" w:hAnsiTheme="minorHAnsi"/>
        </w:rPr>
        <w:t>Steingress</w:t>
      </w:r>
      <w:proofErr w:type="spellEnd"/>
      <w:r w:rsidRPr="00A3215B">
        <w:rPr>
          <w:rStyle w:val="StyleUnderline"/>
          <w:rFonts w:asciiTheme="minorHAnsi" w:hAnsiTheme="minorHAnsi"/>
        </w:rPr>
        <w:t xml:space="preserve"> for the National Bureau of Economic Research is counter-intuitive, but the authors are serious people and the data, as presented, are impressive.</w:t>
      </w:r>
      <w:r w:rsidRPr="00A3215B">
        <w:rPr>
          <w:rFonts w:asciiTheme="minorHAnsi" w:hAnsiTheme="minorHAnsi"/>
        </w:rPr>
        <w:t xml:space="preserve"> The paper’s title is “The Political Impact of Immigration: Evidence </w:t>
      </w:r>
      <w:proofErr w:type="gramStart"/>
      <w:r w:rsidRPr="00A3215B">
        <w:rPr>
          <w:rFonts w:asciiTheme="minorHAnsi" w:hAnsiTheme="minorHAnsi"/>
        </w:rPr>
        <w:t>From</w:t>
      </w:r>
      <w:proofErr w:type="gramEnd"/>
      <w:r w:rsidRPr="00A3215B">
        <w:rPr>
          <w:rFonts w:asciiTheme="minorHAnsi" w:hAnsiTheme="minorHAnsi"/>
        </w:rPr>
        <w:t xml:space="preserve"> the United States.”</w:t>
      </w:r>
    </w:p>
    <w:p w:rsidR="006E6C08" w:rsidRPr="00A3215B" w:rsidRDefault="006E6C08" w:rsidP="00A017A4">
      <w:pPr>
        <w:rPr>
          <w:rFonts w:asciiTheme="minorHAnsi" w:hAnsiTheme="minorHAnsi"/>
        </w:rPr>
      </w:pPr>
      <w:r w:rsidRPr="00A3215B">
        <w:rPr>
          <w:rFonts w:asciiTheme="minorHAnsi" w:hAnsiTheme="minorHAnsi"/>
        </w:rPr>
        <w:t>Here are the key findings:</w:t>
      </w:r>
    </w:p>
    <w:p w:rsidR="006E6C08" w:rsidRPr="00A3215B" w:rsidRDefault="006E6C08" w:rsidP="00A017A4">
      <w:pPr>
        <w:rPr>
          <w:rFonts w:asciiTheme="minorHAnsi" w:hAnsiTheme="minorHAnsi"/>
        </w:rPr>
      </w:pPr>
      <w:r w:rsidRPr="00A3215B">
        <w:rPr>
          <w:rFonts w:asciiTheme="minorHAnsi" w:hAnsiTheme="minorHAnsi"/>
        </w:rPr>
        <w:t xml:space="preserve">    Our strongest and most significant finding is that </w:t>
      </w:r>
      <w:r w:rsidRPr="00A3215B">
        <w:rPr>
          <w:rStyle w:val="Emphasis"/>
          <w:rFonts w:asciiTheme="minorHAnsi" w:hAnsiTheme="minorHAnsi"/>
        </w:rPr>
        <w:t>an increase in high-skilled immigrants</w:t>
      </w:r>
      <w:r w:rsidRPr="00A3215B">
        <w:rPr>
          <w:rFonts w:asciiTheme="minorHAnsi" w:hAnsiTheme="minorHAnsi"/>
        </w:rPr>
        <w:t xml:space="preserve"> as a share of the local population </w:t>
      </w:r>
      <w:r w:rsidRPr="00A3215B">
        <w:rPr>
          <w:rStyle w:val="Emphasis"/>
          <w:rFonts w:asciiTheme="minorHAnsi" w:hAnsiTheme="minorHAnsi"/>
        </w:rPr>
        <w:t>is associated with a strong and significant decrease in the vote share for the Republican Party</w:t>
      </w:r>
      <w:r w:rsidRPr="00A3215B">
        <w:rPr>
          <w:rFonts w:asciiTheme="minorHAnsi" w:hAnsiTheme="minorHAnsi"/>
        </w:rPr>
        <w:t xml:space="preserve">. </w:t>
      </w:r>
      <w:r w:rsidRPr="00A3215B">
        <w:rPr>
          <w:rStyle w:val="StyleUnderline"/>
          <w:rFonts w:asciiTheme="minorHAnsi" w:hAnsiTheme="minorHAnsi"/>
        </w:rPr>
        <w:t>To the contrary, an increase in the low-skilled immigrant share of the population is associated with a strong and significant increase in Republican votes. These effects are common to presidential, House and Senate elections.</w:t>
      </w:r>
      <w:r w:rsidRPr="00A3215B">
        <w:rPr>
          <w:rFonts w:asciiTheme="minorHAnsi" w:hAnsiTheme="minorHAnsi"/>
        </w:rPr>
        <w:t xml:space="preserve"> Combining the two effects, the net impact of the increased immigrant share on the average U.S. </w:t>
      </w:r>
      <w:proofErr w:type="gramStart"/>
      <w:r w:rsidRPr="00A3215B">
        <w:rPr>
          <w:rFonts w:asciiTheme="minorHAnsi" w:hAnsiTheme="minorHAnsi"/>
        </w:rPr>
        <w:t>county</w:t>
      </w:r>
      <w:proofErr w:type="gramEnd"/>
      <w:r w:rsidRPr="00A3215B">
        <w:rPr>
          <w:rFonts w:asciiTheme="minorHAnsi" w:hAnsiTheme="minorHAnsi"/>
        </w:rPr>
        <w:t xml:space="preserve"> was negative for the Republican Party between 1990 and 2010. This was because immigration in this period was on average college-biased.</w:t>
      </w:r>
    </w:p>
    <w:p w:rsidR="006E6C08" w:rsidRPr="00A3215B" w:rsidRDefault="006E6C08" w:rsidP="00A017A4">
      <w:pPr>
        <w:rPr>
          <w:rFonts w:asciiTheme="minorHAnsi" w:hAnsiTheme="minorHAnsi"/>
        </w:rPr>
      </w:pPr>
      <w:r w:rsidRPr="00A3215B">
        <w:rPr>
          <w:rFonts w:asciiTheme="minorHAnsi" w:hAnsiTheme="minorHAnsi"/>
        </w:rPr>
        <w:t>More:</w:t>
      </w:r>
    </w:p>
    <w:p w:rsidR="006E6C08" w:rsidRPr="00A3215B" w:rsidRDefault="006E6C08" w:rsidP="00A017A4">
      <w:pPr>
        <w:rPr>
          <w:rFonts w:asciiTheme="minorHAnsi" w:hAnsiTheme="minorHAnsi"/>
        </w:rPr>
      </w:pPr>
      <w:r w:rsidRPr="00A3215B">
        <w:rPr>
          <w:rFonts w:asciiTheme="minorHAnsi" w:hAnsiTheme="minorHAnsi"/>
        </w:rPr>
        <w:t xml:space="preserve">    Anecdotal evidence suggests, and we confirm in our data, that </w:t>
      </w:r>
      <w:r w:rsidRPr="00A3215B">
        <w:rPr>
          <w:rStyle w:val="StyleUnderline"/>
          <w:rFonts w:asciiTheme="minorHAnsi" w:hAnsiTheme="minorHAnsi"/>
        </w:rPr>
        <w:t>on average immigration in U.S. counties reduces the Republican vote share</w:t>
      </w:r>
      <w:r w:rsidRPr="00A3215B">
        <w:rPr>
          <w:rFonts w:asciiTheme="minorHAnsi" w:hAnsiTheme="minorHAnsi"/>
        </w:rPr>
        <w:t xml:space="preserve">. </w:t>
      </w:r>
      <w:r w:rsidRPr="00A3215B">
        <w:rPr>
          <w:rStyle w:val="StyleUnderline"/>
          <w:rFonts w:asciiTheme="minorHAnsi" w:hAnsiTheme="minorHAnsi"/>
        </w:rPr>
        <w:t>Political scientists and analysts seem to read this evidence as driven by a “pro-Democratic Party” direct political effect</w:t>
      </w:r>
      <w:r w:rsidRPr="00A3215B">
        <w:rPr>
          <w:rFonts w:asciiTheme="minorHAnsi" w:hAnsiTheme="minorHAnsi"/>
        </w:rPr>
        <w:t xml:space="preserve"> – i.e. </w:t>
      </w:r>
      <w:r w:rsidRPr="00A3215B">
        <w:rPr>
          <w:rStyle w:val="StyleUnderline"/>
          <w:rFonts w:asciiTheme="minorHAnsi" w:hAnsiTheme="minorHAnsi"/>
        </w:rPr>
        <w:t xml:space="preserve">the idea that naturalized immigrants vote predominantly for the Democratic </w:t>
      </w:r>
      <w:proofErr w:type="gramStart"/>
      <w:r w:rsidRPr="00A3215B">
        <w:rPr>
          <w:rStyle w:val="StyleUnderline"/>
          <w:rFonts w:asciiTheme="minorHAnsi" w:hAnsiTheme="minorHAnsi"/>
        </w:rPr>
        <w:t>party</w:t>
      </w:r>
      <w:proofErr w:type="gramEnd"/>
      <w:r w:rsidRPr="00A3215B">
        <w:rPr>
          <w:rStyle w:val="StyleUnderline"/>
          <w:rFonts w:asciiTheme="minorHAnsi" w:hAnsiTheme="minorHAnsi"/>
        </w:rPr>
        <w:t>, which has a pro-immigrant platform – and by the fact that this effect dominates whatever indirect effect immigration has on the way existing voters vote</w:t>
      </w:r>
      <w:r w:rsidRPr="00A3215B">
        <w:rPr>
          <w:rFonts w:asciiTheme="minorHAnsi" w:hAnsiTheme="minorHAnsi"/>
        </w:rPr>
        <w:t xml:space="preserve">. At first sight, this interpretation may seem consistent with the empirical evidence: an increase in the share of citizen (voting) migrants reduces the Republican vote share, while an increase in the share of non-citizen migrants has no effect on average (see </w:t>
      </w:r>
      <w:proofErr w:type="spellStart"/>
      <w:r w:rsidRPr="00A3215B">
        <w:rPr>
          <w:rFonts w:asciiTheme="minorHAnsi" w:hAnsiTheme="minorHAnsi"/>
        </w:rPr>
        <w:t>Mayda</w:t>
      </w:r>
      <w:proofErr w:type="spellEnd"/>
      <w:r w:rsidRPr="00A3215B">
        <w:rPr>
          <w:rFonts w:asciiTheme="minorHAnsi" w:hAnsiTheme="minorHAnsi"/>
        </w:rPr>
        <w:t xml:space="preserve"> et al. (2016)). However, a closer look suggests that </w:t>
      </w:r>
      <w:r w:rsidRPr="00A3215B">
        <w:rPr>
          <w:rStyle w:val="Emphasis"/>
          <w:rFonts w:asciiTheme="minorHAnsi" w:hAnsiTheme="minorHAnsi"/>
        </w:rPr>
        <w:t>the main impact of immigration on voting outcomes comes from the skill level of immigrants – which affects the voting behavior of existing voters – and not from whether or how naturalized immigrants vote</w:t>
      </w:r>
      <w:r w:rsidRPr="00A3215B">
        <w:rPr>
          <w:rFonts w:asciiTheme="minorHAnsi" w:hAnsiTheme="minorHAnsi"/>
        </w:rPr>
        <w:t>.</w:t>
      </w:r>
    </w:p>
    <w:p w:rsidR="006E6C08" w:rsidRPr="00A3215B" w:rsidRDefault="006E6C08" w:rsidP="00A017A4">
      <w:pPr>
        <w:rPr>
          <w:rFonts w:asciiTheme="minorHAnsi" w:hAnsiTheme="minorHAnsi"/>
        </w:rPr>
      </w:pPr>
      <w:r w:rsidRPr="00A3215B">
        <w:rPr>
          <w:rFonts w:asciiTheme="minorHAnsi" w:hAnsiTheme="minorHAnsi"/>
        </w:rPr>
        <w:t>The authors point out that the effect of immigration in Europe is the opposite–it boosts conservative parties–and attribute this to the fact that European immigration is, on average, lower-skilled.</w:t>
      </w:r>
    </w:p>
    <w:p w:rsidR="00A017A4" w:rsidRPr="00A3215B" w:rsidRDefault="006E6C08" w:rsidP="00A017A4">
      <w:pPr>
        <w:rPr>
          <w:rFonts w:asciiTheme="minorHAnsi" w:hAnsiTheme="minorHAnsi"/>
        </w:rPr>
      </w:pPr>
      <w:r w:rsidRPr="00A3215B">
        <w:rPr>
          <w:rFonts w:asciiTheme="minorHAnsi" w:hAnsiTheme="minorHAnsi"/>
        </w:rPr>
        <w:t>This finding is, as I said, counter-intuitive, but the paper clearly lays out its methodology. So, have at it!</w:t>
      </w:r>
    </w:p>
    <w:p w:rsidR="00A017A4" w:rsidRPr="00A3215B" w:rsidRDefault="00A017A4" w:rsidP="00A017A4">
      <w:pPr>
        <w:rPr>
          <w:rFonts w:asciiTheme="minorHAnsi" w:hAnsiTheme="minorHAnsi"/>
        </w:rPr>
      </w:pPr>
    </w:p>
    <w:p w:rsidR="00F40767" w:rsidRPr="00A3215B" w:rsidRDefault="00F40767" w:rsidP="00F40767">
      <w:pPr>
        <w:pStyle w:val="Heading3"/>
        <w:rPr>
          <w:rFonts w:asciiTheme="minorHAnsi" w:hAnsiTheme="minorHAnsi"/>
        </w:rPr>
      </w:pPr>
      <w:r w:rsidRPr="00A3215B">
        <w:rPr>
          <w:rFonts w:asciiTheme="minorHAnsi" w:hAnsiTheme="minorHAnsi"/>
        </w:rPr>
        <w:t>Plan Unpopular</w:t>
      </w:r>
    </w:p>
    <w:p w:rsidR="00F40767" w:rsidRPr="00A3215B" w:rsidRDefault="00F40767" w:rsidP="00F40767">
      <w:pPr>
        <w:rPr>
          <w:rFonts w:asciiTheme="minorHAnsi" w:hAnsiTheme="minorHAnsi"/>
        </w:rPr>
      </w:pPr>
    </w:p>
    <w:p w:rsidR="009312F0" w:rsidRPr="00A3215B" w:rsidRDefault="009312F0" w:rsidP="009312F0">
      <w:pPr>
        <w:pStyle w:val="Heading4"/>
        <w:rPr>
          <w:rFonts w:asciiTheme="minorHAnsi" w:hAnsiTheme="minorHAnsi"/>
        </w:rPr>
      </w:pPr>
      <w:r w:rsidRPr="00A3215B">
        <w:rPr>
          <w:rFonts w:asciiTheme="minorHAnsi" w:hAnsiTheme="minorHAnsi"/>
        </w:rPr>
        <w:t xml:space="preserve">Current political climate magnifies the link </w:t>
      </w:r>
    </w:p>
    <w:p w:rsidR="009312F0" w:rsidRPr="00A3215B" w:rsidRDefault="009312F0" w:rsidP="009312F0">
      <w:pPr>
        <w:rPr>
          <w:rFonts w:asciiTheme="minorHAnsi" w:hAnsiTheme="minorHAnsi"/>
        </w:rPr>
      </w:pPr>
      <w:proofErr w:type="spellStart"/>
      <w:r w:rsidRPr="00A3215B">
        <w:rPr>
          <w:rStyle w:val="Style13ptBold"/>
          <w:rFonts w:asciiTheme="minorHAnsi" w:hAnsiTheme="minorHAnsi"/>
        </w:rPr>
        <w:t>Wadhwa</w:t>
      </w:r>
      <w:proofErr w:type="spellEnd"/>
      <w:r w:rsidRPr="00A3215B">
        <w:rPr>
          <w:rStyle w:val="Style13ptBold"/>
          <w:rFonts w:asciiTheme="minorHAnsi" w:hAnsiTheme="minorHAnsi"/>
        </w:rPr>
        <w:t>, 17</w:t>
      </w:r>
      <w:r w:rsidRPr="00A3215B">
        <w:rPr>
          <w:rFonts w:asciiTheme="minorHAnsi" w:hAnsiTheme="minorHAnsi"/>
        </w:rPr>
        <w:t xml:space="preserve"> --- distinguished fellow at the Integrated Innovation Institute, Carnegie Mellon University (3/1/17, </w:t>
      </w:r>
      <w:proofErr w:type="spellStart"/>
      <w:r w:rsidRPr="00A3215B">
        <w:rPr>
          <w:rFonts w:asciiTheme="minorHAnsi" w:hAnsiTheme="minorHAnsi"/>
        </w:rPr>
        <w:t>Vivek</w:t>
      </w:r>
      <w:proofErr w:type="spellEnd"/>
      <w:r w:rsidRPr="00A3215B">
        <w:rPr>
          <w:rFonts w:asciiTheme="minorHAnsi" w:hAnsiTheme="minorHAnsi"/>
        </w:rPr>
        <w:t xml:space="preserve">, “Boost visas for foreign entrepreneurs,” </w:t>
      </w:r>
      <w:hyperlink r:id="rId92" w:history="1">
        <w:r w:rsidRPr="00A3215B">
          <w:rPr>
            <w:rStyle w:val="Hyperlink"/>
            <w:rFonts w:asciiTheme="minorHAnsi" w:hAnsiTheme="minorHAnsi"/>
          </w:rPr>
          <w:t>https://www.nature.com/news/boost-visas-for-foreign-entrepreneurs-1.21544</w:t>
        </w:r>
      </w:hyperlink>
      <w:r w:rsidRPr="00A3215B">
        <w:rPr>
          <w:rFonts w:asciiTheme="minorHAnsi" w:hAnsiTheme="minorHAnsi"/>
        </w:rPr>
        <w:t>, accessed on 5/29/18, JMP)</w:t>
      </w:r>
    </w:p>
    <w:p w:rsidR="009312F0" w:rsidRPr="00A3215B" w:rsidRDefault="009312F0" w:rsidP="009312F0">
      <w:pPr>
        <w:rPr>
          <w:rStyle w:val="StyleUnderline"/>
          <w:rFonts w:asciiTheme="minorHAnsi" w:hAnsiTheme="minorHAnsi"/>
        </w:rPr>
      </w:pPr>
      <w:r w:rsidRPr="00A3215B">
        <w:rPr>
          <w:rStyle w:val="Emphasis"/>
          <w:rFonts w:asciiTheme="minorHAnsi" w:hAnsiTheme="minorHAnsi"/>
        </w:rPr>
        <w:t>Immigration has become a toxic subject.</w:t>
      </w:r>
      <w:r w:rsidRPr="00A3215B">
        <w:rPr>
          <w:rFonts w:asciiTheme="minorHAnsi" w:hAnsiTheme="minorHAnsi"/>
        </w:rPr>
        <w:t xml:space="preserve"> In the United States, President Donald </w:t>
      </w:r>
      <w:r w:rsidRPr="00A3215B">
        <w:rPr>
          <w:rStyle w:val="StyleUnderline"/>
          <w:rFonts w:asciiTheme="minorHAnsi" w:hAnsiTheme="minorHAnsi"/>
        </w:rPr>
        <w:t>Trump is trying to ban or block the entry of refugees and of people from Mexico and parts of the Middle East. Other nations</w:t>
      </w:r>
      <w:r w:rsidRPr="00A3215B">
        <w:rPr>
          <w:rFonts w:asciiTheme="minorHAnsi" w:hAnsiTheme="minorHAnsi"/>
        </w:rPr>
        <w:t xml:space="preserve">, from the United Kingdom, France and Germany to Australia and Thailand, </w:t>
      </w:r>
      <w:r w:rsidRPr="00A3215B">
        <w:rPr>
          <w:rStyle w:val="StyleUnderline"/>
          <w:rFonts w:asciiTheme="minorHAnsi" w:hAnsiTheme="minorHAnsi"/>
        </w:rPr>
        <w:t>face political pressure to curb numbers of incomers.</w:t>
      </w:r>
    </w:p>
    <w:p w:rsidR="009312F0" w:rsidRPr="00A3215B" w:rsidRDefault="009312F0" w:rsidP="009312F0">
      <w:pPr>
        <w:rPr>
          <w:rFonts w:asciiTheme="minorHAnsi" w:hAnsiTheme="minorHAnsi"/>
        </w:rPr>
      </w:pPr>
      <w:r w:rsidRPr="00A3215B">
        <w:rPr>
          <w:rStyle w:val="Emphasis"/>
          <w:rFonts w:asciiTheme="minorHAnsi" w:hAnsiTheme="minorHAnsi"/>
        </w:rPr>
        <w:t>Anger at the erosion of national competitiveness is the root of the rage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in my view. </w:t>
      </w:r>
      <w:r w:rsidRPr="00A3215B">
        <w:rPr>
          <w:rStyle w:val="StyleUnderline"/>
          <w:rFonts w:asciiTheme="minorHAnsi" w:hAnsiTheme="minorHAnsi"/>
        </w:rPr>
        <w:t>Increasing financial inequity, changing racial and ethnic demographics and a widening knowledge gap between technology haves and have-nots are other factors. Immigrants and global trade have become the scapegoats.</w:t>
      </w:r>
    </w:p>
    <w:p w:rsidR="009312F0" w:rsidRPr="00A3215B" w:rsidRDefault="009312F0" w:rsidP="009312F0">
      <w:pPr>
        <w:rPr>
          <w:rFonts w:asciiTheme="minorHAnsi" w:hAnsiTheme="minorHAnsi"/>
        </w:rPr>
      </w:pPr>
      <w:r w:rsidRPr="00A3215B">
        <w:rPr>
          <w:rFonts w:asciiTheme="minorHAnsi" w:hAnsiTheme="minorHAnsi"/>
        </w:rPr>
        <w:t>Blaming foreigners is not new; it happens when people feel disenfranchised. Throughout US history, each wave of immigrants has forced preceding generations to compete. Newcomers often achieve great success, and face resentment. Chinese engineers helped to build US railways in the nineteenth century, but faced riots and even massacres because they were hired on cheap wages preferentially over whites. The Italian immigrants who came after them were blamed for everything from domestic radicalism to organized crime. Then it was the Poles, the Japanese and the Germans who faced abuse.</w:t>
      </w:r>
    </w:p>
    <w:p w:rsidR="009312F0" w:rsidRPr="00A3215B" w:rsidRDefault="009312F0" w:rsidP="00F40767">
      <w:pPr>
        <w:rPr>
          <w:rFonts w:asciiTheme="minorHAnsi" w:hAnsiTheme="minorHAnsi"/>
        </w:rPr>
      </w:pPr>
    </w:p>
    <w:p w:rsidR="00A22656" w:rsidRPr="00A3215B" w:rsidRDefault="00A22656" w:rsidP="006035B2">
      <w:pPr>
        <w:pStyle w:val="Heading4"/>
        <w:rPr>
          <w:rFonts w:asciiTheme="minorHAnsi" w:hAnsiTheme="minorHAnsi"/>
        </w:rPr>
      </w:pPr>
      <w:r w:rsidRPr="00A3215B">
        <w:rPr>
          <w:rFonts w:asciiTheme="minorHAnsi" w:hAnsiTheme="minorHAnsi"/>
        </w:rPr>
        <w:t xml:space="preserve">Piecemeal reform like the plan is contentious </w:t>
      </w:r>
      <w:r w:rsidR="006035B2" w:rsidRPr="00A3215B">
        <w:rPr>
          <w:rFonts w:asciiTheme="minorHAnsi" w:hAnsiTheme="minorHAnsi"/>
        </w:rPr>
        <w:t>--- perceived as trading off with comprehensive reform</w:t>
      </w:r>
    </w:p>
    <w:p w:rsidR="00397739" w:rsidRPr="00A3215B" w:rsidRDefault="00397739" w:rsidP="00F40767">
      <w:pPr>
        <w:rPr>
          <w:rFonts w:asciiTheme="minorHAnsi" w:hAnsiTheme="minorHAnsi"/>
        </w:rPr>
      </w:pPr>
      <w:r w:rsidRPr="00A3215B">
        <w:rPr>
          <w:rStyle w:val="Style13ptBold"/>
          <w:rFonts w:asciiTheme="minorHAnsi" w:hAnsiTheme="minorHAnsi"/>
        </w:rPr>
        <w:t>Joshi, 15</w:t>
      </w:r>
      <w:r w:rsidRPr="00A3215B">
        <w:rPr>
          <w:rFonts w:asciiTheme="minorHAnsi" w:hAnsiTheme="minorHAnsi"/>
        </w:rPr>
        <w:t xml:space="preserve"> --- Ph.D. candidate at Princeton University, in the Department of Philosophy (12/4/15, </w:t>
      </w:r>
      <w:proofErr w:type="spellStart"/>
      <w:r w:rsidRPr="00A3215B">
        <w:rPr>
          <w:rFonts w:asciiTheme="minorHAnsi" w:hAnsiTheme="minorHAnsi"/>
        </w:rPr>
        <w:t>Hrishikesh</w:t>
      </w:r>
      <w:proofErr w:type="spellEnd"/>
      <w:r w:rsidRPr="00A3215B">
        <w:rPr>
          <w:rFonts w:asciiTheme="minorHAnsi" w:hAnsiTheme="minorHAnsi"/>
        </w:rPr>
        <w:t xml:space="preserve"> S. Joshi, “Why the immigration quota system needs to go,” </w:t>
      </w:r>
      <w:hyperlink r:id="rId93" w:history="1">
        <w:r w:rsidRPr="00A3215B">
          <w:rPr>
            <w:rStyle w:val="Hyperlink"/>
            <w:rFonts w:asciiTheme="minorHAnsi" w:hAnsiTheme="minorHAnsi"/>
          </w:rPr>
          <w:t>http://thehill.com/blogs/congress-blog/foreign-policy/262021-why-the-immigration-quota-system-needs-to-go</w:t>
        </w:r>
      </w:hyperlink>
      <w:r w:rsidR="00804EF0" w:rsidRPr="00A3215B">
        <w:rPr>
          <w:rFonts w:asciiTheme="minorHAnsi" w:hAnsiTheme="minorHAnsi"/>
        </w:rPr>
        <w:t>, accessed on 5/10/18, JMP)</w:t>
      </w:r>
    </w:p>
    <w:p w:rsidR="0000146B" w:rsidRPr="00A3215B" w:rsidRDefault="0000146B" w:rsidP="00F40767">
      <w:pPr>
        <w:rPr>
          <w:rFonts w:asciiTheme="minorHAnsi" w:hAnsiTheme="minorHAnsi"/>
        </w:rPr>
      </w:pPr>
      <w:r w:rsidRPr="00A3215B">
        <w:rPr>
          <w:rFonts w:asciiTheme="minorHAnsi" w:hAnsiTheme="minorHAnsi"/>
        </w:rPr>
        <w:t>Third, the law is counterproductive even from the perspective of the interests of American citizens. Given the long delays and sheer luck involved in the green card process for people like Arvind, many otherwise talented foreigners are deterred from coming to America, and take their skills to Canada, England, or Australia instead. Further, since the H1-B lottery is determined entirely by luck, the U.S. in effect turns away many extremely talented individuals who would remain in the country if given a chance, and contribute significantly to its economic and scientific progress.</w:t>
      </w:r>
    </w:p>
    <w:p w:rsidR="0000146B" w:rsidRPr="00A3215B" w:rsidRDefault="0000146B" w:rsidP="00F40767">
      <w:pPr>
        <w:rPr>
          <w:rFonts w:asciiTheme="minorHAnsi" w:hAnsiTheme="minorHAnsi"/>
        </w:rPr>
      </w:pPr>
      <w:r w:rsidRPr="00A3215B">
        <w:rPr>
          <w:rFonts w:asciiTheme="minorHAnsi" w:hAnsiTheme="minorHAnsi"/>
        </w:rPr>
        <w:t xml:space="preserve">What I have said so far is fairly uncontroversial and seems like it would be met with widespread agreement. So why is the law still on the books? </w:t>
      </w:r>
      <w:r w:rsidRPr="00A3215B">
        <w:rPr>
          <w:rStyle w:val="StyleUnderline"/>
          <w:rFonts w:asciiTheme="minorHAnsi" w:hAnsiTheme="minorHAnsi"/>
        </w:rPr>
        <w:t>Why hasn’t Congress been able to replace the law</w:t>
      </w:r>
      <w:r w:rsidRPr="00A3215B">
        <w:rPr>
          <w:rFonts w:asciiTheme="minorHAnsi" w:hAnsiTheme="minorHAnsi"/>
        </w:rPr>
        <w:t xml:space="preserve"> with something less unfair to would-be immigrants, and more beneficial to the interests of the American people?</w:t>
      </w:r>
    </w:p>
    <w:p w:rsidR="0000146B" w:rsidRPr="00A3215B" w:rsidRDefault="0000146B" w:rsidP="00F40767">
      <w:pPr>
        <w:rPr>
          <w:rStyle w:val="StyleUnderline"/>
          <w:rFonts w:asciiTheme="minorHAnsi" w:hAnsiTheme="minorHAnsi"/>
        </w:rPr>
      </w:pPr>
      <w:r w:rsidRPr="00A3215B">
        <w:rPr>
          <w:rStyle w:val="Emphasis"/>
          <w:rFonts w:asciiTheme="minorHAnsi" w:hAnsiTheme="minorHAnsi"/>
        </w:rPr>
        <w:t>The obstacle facing progress here is that many politicians</w:t>
      </w:r>
      <w:r w:rsidRPr="00A3215B">
        <w:rPr>
          <w:rStyle w:val="StyleUnderline"/>
          <w:rFonts w:asciiTheme="minorHAnsi" w:hAnsiTheme="minorHAnsi"/>
        </w:rPr>
        <w:t xml:space="preserve"> in the Senate</w:t>
      </w:r>
      <w:r w:rsidRPr="00A3215B">
        <w:rPr>
          <w:rFonts w:asciiTheme="minorHAnsi" w:hAnsiTheme="minorHAnsi"/>
        </w:rPr>
        <w:t xml:space="preserve">, as well as President Obama, </w:t>
      </w:r>
      <w:r w:rsidRPr="00A3215B">
        <w:rPr>
          <w:rStyle w:val="Emphasis"/>
          <w:rFonts w:asciiTheme="minorHAnsi" w:hAnsiTheme="minorHAnsi"/>
        </w:rPr>
        <w:t>seem to be unwilling to reform parts of the immigration system bit by bit – preferring rather to achieve “comprehensive” immigration reform</w:t>
      </w:r>
      <w:r w:rsidRPr="00A3215B">
        <w:rPr>
          <w:rStyle w:val="StyleUnderline"/>
          <w:rFonts w:asciiTheme="minorHAnsi" w:hAnsiTheme="minorHAnsi"/>
        </w:rPr>
        <w:t>. Since such reform may not be imminent, the status quo with regards to the quotas is likely to remain for some time to come.</w:t>
      </w:r>
    </w:p>
    <w:p w:rsidR="0000146B" w:rsidRPr="00A3215B" w:rsidRDefault="0000146B" w:rsidP="00F40767">
      <w:pPr>
        <w:rPr>
          <w:rFonts w:asciiTheme="minorHAnsi" w:hAnsiTheme="minorHAnsi"/>
        </w:rPr>
      </w:pPr>
      <w:r w:rsidRPr="00A3215B">
        <w:rPr>
          <w:rStyle w:val="StyleUnderline"/>
          <w:rFonts w:asciiTheme="minorHAnsi" w:hAnsiTheme="minorHAnsi"/>
        </w:rPr>
        <w:t>I’m sure that this delay in favor of comprehensive reform serves many political goals.</w:t>
      </w:r>
      <w:r w:rsidRPr="00A3215B">
        <w:rPr>
          <w:rFonts w:asciiTheme="minorHAnsi" w:hAnsiTheme="minorHAnsi"/>
        </w:rPr>
        <w:t xml:space="preserve"> Nonetheless, it seems that the right thing to do is to make progress on issues that involve patent injustice and that both sides of the aisle can agree on. It is unfair that people like Arvind must wait for almost a decade to become residents while the politicians take their time to strike a deal.</w:t>
      </w:r>
    </w:p>
    <w:p w:rsidR="0000146B" w:rsidRPr="00A3215B" w:rsidRDefault="0000146B" w:rsidP="00F40767">
      <w:pPr>
        <w:rPr>
          <w:rFonts w:asciiTheme="minorHAnsi" w:hAnsiTheme="minorHAnsi"/>
        </w:rPr>
      </w:pPr>
    </w:p>
    <w:p w:rsidR="00F40767" w:rsidRPr="00A3215B" w:rsidRDefault="00F40767" w:rsidP="00F40767">
      <w:pPr>
        <w:pStyle w:val="Heading4"/>
        <w:rPr>
          <w:rFonts w:asciiTheme="minorHAnsi" w:hAnsiTheme="minorHAnsi"/>
        </w:rPr>
      </w:pPr>
      <w:r w:rsidRPr="00A3215B">
        <w:rPr>
          <w:rFonts w:asciiTheme="minorHAnsi" w:hAnsiTheme="minorHAnsi"/>
        </w:rPr>
        <w:t>Link is empirically true</w:t>
      </w:r>
      <w:r w:rsidRPr="00A3215B">
        <w:rPr>
          <w:rFonts w:asciiTheme="minorHAnsi" w:hAnsiTheme="minorHAnsi"/>
        </w:rPr>
        <w:tab/>
      </w:r>
    </w:p>
    <w:p w:rsidR="00F40767" w:rsidRPr="00A3215B" w:rsidRDefault="00F40767" w:rsidP="00F40767">
      <w:pPr>
        <w:rPr>
          <w:rFonts w:asciiTheme="minorHAnsi" w:hAnsiTheme="minorHAnsi"/>
        </w:rPr>
      </w:pPr>
      <w:r w:rsidRPr="00A3215B">
        <w:rPr>
          <w:rStyle w:val="Style13ptBold"/>
          <w:rFonts w:asciiTheme="minorHAnsi" w:hAnsiTheme="minorHAnsi"/>
        </w:rPr>
        <w:t>Griswold, 17</w:t>
      </w:r>
      <w:r w:rsidRPr="00A3215B">
        <w:rPr>
          <w:rFonts w:asciiTheme="minorHAnsi" w:hAnsiTheme="minorHAnsi"/>
        </w:rPr>
        <w:t xml:space="preserve"> --- senior research fellow and co-director of the Program on the American Economy and Globalization at the </w:t>
      </w:r>
      <w:proofErr w:type="spellStart"/>
      <w:r w:rsidRPr="00A3215B">
        <w:rPr>
          <w:rFonts w:asciiTheme="minorHAnsi" w:hAnsiTheme="minorHAnsi"/>
        </w:rPr>
        <w:t>Mercatus</w:t>
      </w:r>
      <w:proofErr w:type="spellEnd"/>
      <w:r w:rsidRPr="00A3215B">
        <w:rPr>
          <w:rFonts w:asciiTheme="minorHAnsi" w:hAnsiTheme="minorHAnsi"/>
        </w:rPr>
        <w:t xml:space="preserve"> Center at George Mason University (October, Daniel, “Reforming the US Immigration System to Promote Growth,” </w:t>
      </w:r>
      <w:hyperlink r:id="rId94" w:history="1">
        <w:r w:rsidRPr="00A3215B">
          <w:rPr>
            <w:rStyle w:val="Hyperlink"/>
            <w:rFonts w:asciiTheme="minorHAnsi" w:hAnsiTheme="minorHAnsi"/>
          </w:rPr>
          <w:t>https://www.mercatus.org/system/files/griswold-immigration-reform-mercatus-research-v1.pdf</w:t>
        </w:r>
      </w:hyperlink>
      <w:r w:rsidRPr="00A3215B">
        <w:rPr>
          <w:rFonts w:asciiTheme="minorHAnsi" w:hAnsiTheme="minorHAnsi"/>
        </w:rPr>
        <w:t>, accessed on 5/9/18, JMP)</w:t>
      </w:r>
    </w:p>
    <w:p w:rsidR="00F40767" w:rsidRPr="00A3215B" w:rsidRDefault="00F40767" w:rsidP="00F40767">
      <w:pPr>
        <w:rPr>
          <w:rFonts w:asciiTheme="minorHAnsi" w:hAnsiTheme="minorHAnsi"/>
        </w:rPr>
      </w:pPr>
      <w:r w:rsidRPr="00A3215B">
        <w:rPr>
          <w:rStyle w:val="StyleUnderline"/>
          <w:rFonts w:asciiTheme="minorHAnsi" w:hAnsiTheme="minorHAnsi"/>
        </w:rPr>
        <w:t xml:space="preserve">Proposals for comprehensive reform of the immigration system have been introduced in Congress as recently as 2013, but those efforts have </w:t>
      </w:r>
      <w:r w:rsidRPr="00A3215B">
        <w:rPr>
          <w:rStyle w:val="Emphasis"/>
          <w:rFonts w:asciiTheme="minorHAnsi" w:hAnsiTheme="minorHAnsi"/>
        </w:rPr>
        <w:t>failed to gain sufficient support</w:t>
      </w:r>
      <w:r w:rsidRPr="00A3215B">
        <w:rPr>
          <w:rStyle w:val="StyleUnderline"/>
          <w:rFonts w:asciiTheme="minorHAnsi" w:hAnsiTheme="minorHAnsi"/>
        </w:rPr>
        <w:t>. Some of the proposed measures would have reformed the system in the direction of expanding visas for both permanent immigration and temporary, employment-based entry.</w:t>
      </w:r>
      <w:r w:rsidRPr="00A3215B">
        <w:rPr>
          <w:rFonts w:asciiTheme="minorHAnsi" w:hAnsiTheme="minorHAnsi"/>
        </w:rPr>
        <w:t xml:space="preserve"> Other recent proposals would have restricted legal immigration, principally by reducing the number of family categories and eliminating other channels to legal immigration.</w:t>
      </w:r>
    </w:p>
    <w:p w:rsidR="002621FA" w:rsidRPr="00A3215B" w:rsidRDefault="00E55900" w:rsidP="002621FA">
      <w:pPr>
        <w:pStyle w:val="Heading3"/>
        <w:rPr>
          <w:rFonts w:asciiTheme="minorHAnsi" w:hAnsiTheme="minorHAnsi"/>
        </w:rPr>
      </w:pPr>
      <w:r>
        <w:rPr>
          <w:rFonts w:asciiTheme="minorHAnsi" w:hAnsiTheme="minorHAnsi"/>
        </w:rPr>
        <w:t>Plan Unpopular –</w:t>
      </w:r>
      <w:r w:rsidR="00C27265">
        <w:rPr>
          <w:rFonts w:asciiTheme="minorHAnsi" w:hAnsiTheme="minorHAnsi"/>
        </w:rPr>
        <w:t xml:space="preserve"> </w:t>
      </w:r>
      <w:r w:rsidR="002621FA" w:rsidRPr="00A3215B">
        <w:rPr>
          <w:rFonts w:asciiTheme="minorHAnsi" w:hAnsiTheme="minorHAnsi"/>
        </w:rPr>
        <w:t>AT: Link Turns</w:t>
      </w:r>
    </w:p>
    <w:p w:rsidR="002621FA" w:rsidRPr="00A3215B" w:rsidRDefault="002621FA" w:rsidP="002621FA">
      <w:pPr>
        <w:rPr>
          <w:rFonts w:asciiTheme="minorHAnsi" w:hAnsiTheme="minorHAnsi"/>
        </w:rPr>
      </w:pPr>
    </w:p>
    <w:p w:rsidR="0029030C" w:rsidRPr="00A3215B" w:rsidRDefault="0029030C" w:rsidP="0029030C">
      <w:pPr>
        <w:pStyle w:val="Heading4"/>
        <w:rPr>
          <w:rFonts w:asciiTheme="minorHAnsi" w:hAnsiTheme="minorHAnsi"/>
        </w:rPr>
      </w:pPr>
      <w:r w:rsidRPr="00A3215B">
        <w:rPr>
          <w:rFonts w:asciiTheme="minorHAnsi" w:hAnsiTheme="minorHAnsi"/>
          <w:u w:val="single"/>
        </w:rPr>
        <w:t>Trump has changed the discussion</w:t>
      </w:r>
      <w:r w:rsidRPr="00A3215B">
        <w:rPr>
          <w:rFonts w:asciiTheme="minorHAnsi" w:hAnsiTheme="minorHAnsi"/>
        </w:rPr>
        <w:t xml:space="preserve"> --- even legal immigration is now contentious </w:t>
      </w:r>
    </w:p>
    <w:p w:rsidR="0029030C" w:rsidRPr="00A3215B" w:rsidRDefault="0029030C" w:rsidP="0029030C">
      <w:pPr>
        <w:rPr>
          <w:rFonts w:asciiTheme="minorHAnsi" w:hAnsiTheme="minorHAnsi"/>
        </w:rPr>
      </w:pPr>
      <w:proofErr w:type="spellStart"/>
      <w:r w:rsidRPr="00A3215B">
        <w:rPr>
          <w:rStyle w:val="Style13ptBold"/>
          <w:rFonts w:asciiTheme="minorHAnsi" w:hAnsiTheme="minorHAnsi"/>
        </w:rPr>
        <w:t>Ponnuru</w:t>
      </w:r>
      <w:proofErr w:type="spellEnd"/>
      <w:r w:rsidRPr="00A3215B">
        <w:rPr>
          <w:rStyle w:val="Style13ptBold"/>
          <w:rFonts w:asciiTheme="minorHAnsi" w:hAnsiTheme="minorHAnsi"/>
        </w:rPr>
        <w:t>, 18</w:t>
      </w:r>
      <w:r w:rsidRPr="00A3215B">
        <w:rPr>
          <w:rFonts w:asciiTheme="minorHAnsi" w:hAnsiTheme="minorHAnsi"/>
        </w:rPr>
        <w:t xml:space="preserve"> --- senior editor for National Review, A.B. in history from Princeton University (2/7/18, Ramesh, “How </w:t>
      </w:r>
      <w:r w:rsidRPr="00A3215B">
        <w:rPr>
          <w:rStyle w:val="Emphasis"/>
          <w:rFonts w:asciiTheme="minorHAnsi" w:hAnsiTheme="minorHAnsi"/>
        </w:rPr>
        <w:t>Trump moved the needle on immigration limits</w:t>
      </w:r>
      <w:r w:rsidRPr="00A3215B">
        <w:rPr>
          <w:rFonts w:asciiTheme="minorHAnsi" w:hAnsiTheme="minorHAnsi"/>
        </w:rPr>
        <w:t xml:space="preserve">; </w:t>
      </w:r>
      <w:r w:rsidRPr="00A3215B">
        <w:rPr>
          <w:rStyle w:val="StyleUnderline"/>
          <w:rFonts w:asciiTheme="minorHAnsi" w:hAnsiTheme="minorHAnsi"/>
        </w:rPr>
        <w:t>Only five years ago, few politicians were objecting to the numbers of legal migrants</w:t>
      </w:r>
      <w:r w:rsidRPr="00A3215B">
        <w:rPr>
          <w:rFonts w:asciiTheme="minorHAnsi" w:hAnsiTheme="minorHAnsi"/>
        </w:rPr>
        <w:t xml:space="preserve">,” </w:t>
      </w:r>
      <w:hyperlink r:id="rId95" w:history="1">
        <w:r w:rsidRPr="00A3215B">
          <w:rPr>
            <w:rStyle w:val="Hyperlink"/>
            <w:rFonts w:asciiTheme="minorHAnsi" w:hAnsiTheme="minorHAnsi"/>
          </w:rPr>
          <w:t>https://www.aei.org/publication/how-trump-moved-the-needle-on-immigration-limits/</w:t>
        </w:r>
      </w:hyperlink>
      <w:r w:rsidRPr="00A3215B">
        <w:rPr>
          <w:rFonts w:asciiTheme="minorHAnsi" w:hAnsiTheme="minorHAnsi"/>
        </w:rPr>
        <w:t>, accessed on 4/25/18, JMP)</w:t>
      </w:r>
    </w:p>
    <w:p w:rsidR="0029030C" w:rsidRPr="00A3215B" w:rsidRDefault="0029030C" w:rsidP="0029030C">
      <w:pPr>
        <w:rPr>
          <w:rStyle w:val="StyleUnderline"/>
          <w:rFonts w:asciiTheme="minorHAnsi" w:hAnsiTheme="minorHAnsi"/>
        </w:rPr>
      </w:pPr>
      <w:r w:rsidRPr="00A3215B">
        <w:rPr>
          <w:rFonts w:asciiTheme="minorHAnsi" w:hAnsiTheme="minorHAnsi"/>
        </w:rPr>
        <w:t xml:space="preserve">President Donald </w:t>
      </w:r>
      <w:r w:rsidRPr="00A3215B">
        <w:rPr>
          <w:rStyle w:val="StyleUnderline"/>
          <w:rFonts w:asciiTheme="minorHAnsi" w:hAnsiTheme="minorHAnsi"/>
        </w:rPr>
        <w:t>Trump wants a significant reduction in legal immigration</w:t>
      </w:r>
      <w:r w:rsidRPr="00A3215B">
        <w:rPr>
          <w:rFonts w:asciiTheme="minorHAnsi" w:hAnsiTheme="minorHAnsi"/>
        </w:rPr>
        <w:t xml:space="preserve">. That’s the most contentious condition he has laid down for providing an amnesty to 1.8 million illegal immigrants who came here as minors. </w:t>
      </w:r>
      <w:r w:rsidRPr="00A3215B">
        <w:rPr>
          <w:rStyle w:val="StyleUnderline"/>
          <w:rFonts w:asciiTheme="minorHAnsi" w:hAnsiTheme="minorHAnsi"/>
        </w:rPr>
        <w:t xml:space="preserve">He is not likely to get what he wants. But he is nonetheless </w:t>
      </w:r>
      <w:r w:rsidRPr="00A3215B">
        <w:rPr>
          <w:rStyle w:val="Emphasis"/>
          <w:rFonts w:asciiTheme="minorHAnsi" w:hAnsiTheme="minorHAnsi"/>
        </w:rPr>
        <w:t>enjoying great success in changing the immigration debate</w:t>
      </w:r>
      <w:r w:rsidRPr="00A3215B">
        <w:rPr>
          <w:rStyle w:val="StyleUnderline"/>
          <w:rFonts w:asciiTheme="minorHAnsi" w:hAnsiTheme="minorHAnsi"/>
        </w:rPr>
        <w:t>.</w:t>
      </w:r>
    </w:p>
    <w:p w:rsidR="0029030C" w:rsidRPr="00A3215B" w:rsidRDefault="0029030C" w:rsidP="0029030C">
      <w:pPr>
        <w:rPr>
          <w:rFonts w:asciiTheme="minorHAnsi" w:hAnsiTheme="minorHAnsi"/>
        </w:rPr>
      </w:pPr>
      <w:r w:rsidRPr="00A3215B">
        <w:rPr>
          <w:rFonts w:asciiTheme="minorHAnsi" w:hAnsiTheme="minorHAnsi"/>
        </w:rPr>
        <w:t>The best argument for an immigration slowdown is that immigrants would probably assimilate faster if there were fewer of them, and particularly if there were fewer low-skilled ones. The best argument for coupling a change to legal immigration and an amnesty is that the amnesty would otherwise raise legal immigration: Those 1.8 million newly legal immigrants would begin to sponsor relatives.</w:t>
      </w:r>
    </w:p>
    <w:p w:rsidR="0029030C" w:rsidRPr="00A3215B" w:rsidRDefault="0029030C" w:rsidP="0029030C">
      <w:pPr>
        <w:rPr>
          <w:rFonts w:asciiTheme="minorHAnsi" w:hAnsiTheme="minorHAnsi"/>
        </w:rPr>
      </w:pPr>
      <w:r w:rsidRPr="00A3215B">
        <w:rPr>
          <w:rFonts w:asciiTheme="minorHAnsi" w:hAnsiTheme="minorHAnsi"/>
        </w:rPr>
        <w:t>But you could limit their sponsorship rights as part of a deal without undertaking the more sweeping changes to legal immigration that Trump wants. There’s no compelling reason to include those changes in a deal. Moreover, political conditions for them are not ripe. Only a handful of senators and, according to polls, around a third of Americans want to reduce immigration. Trump himself barely campaigned on cuts to legal immigration in 2016. Even in his lengthy discussion of immigration in his State of the Union address, he didn’t explicitly note that his proposal would lead to reduced numbers.</w:t>
      </w:r>
    </w:p>
    <w:p w:rsidR="0029030C" w:rsidRPr="00A3215B" w:rsidRDefault="0029030C" w:rsidP="0029030C">
      <w:pPr>
        <w:rPr>
          <w:rFonts w:asciiTheme="minorHAnsi" w:hAnsiTheme="minorHAnsi"/>
        </w:rPr>
      </w:pPr>
      <w:r w:rsidRPr="00A3215B">
        <w:rPr>
          <w:rFonts w:asciiTheme="minorHAnsi" w:hAnsiTheme="minorHAnsi"/>
        </w:rPr>
        <w:t>Trump isn’t just asking for major change that most people don’t want; he’s asking for it on a short timetable. Many of the illegal immigrants who came here as minors received temporary protections against deportation from the Barack Obama administration. Trump wants those protections to end soon — he is revoking them because they were never legislated — and wants Congress to enact new statutory protections for them alongside his reforms to legal immigration.</w:t>
      </w:r>
    </w:p>
    <w:p w:rsidR="0029030C" w:rsidRPr="00A3215B" w:rsidRDefault="0029030C" w:rsidP="0029030C">
      <w:pPr>
        <w:rPr>
          <w:rStyle w:val="StyleUnderline"/>
          <w:rFonts w:asciiTheme="minorHAnsi" w:hAnsiTheme="minorHAnsi"/>
        </w:rPr>
      </w:pPr>
      <w:r w:rsidRPr="00A3215B">
        <w:rPr>
          <w:rFonts w:asciiTheme="minorHAnsi" w:hAnsiTheme="minorHAnsi"/>
        </w:rPr>
        <w:t xml:space="preserve">All in all, </w:t>
      </w:r>
      <w:r w:rsidRPr="00A3215B">
        <w:rPr>
          <w:rStyle w:val="StyleUnderline"/>
          <w:rFonts w:asciiTheme="minorHAnsi" w:hAnsiTheme="minorHAnsi"/>
        </w:rPr>
        <w:t xml:space="preserve">he seems much more likely to get no deal than to get one that cuts legal immigration. Yet focusing on this fact risks obscuring </w:t>
      </w:r>
      <w:r w:rsidRPr="00A3215B">
        <w:rPr>
          <w:rStyle w:val="Emphasis"/>
          <w:rFonts w:asciiTheme="minorHAnsi" w:hAnsiTheme="minorHAnsi"/>
        </w:rPr>
        <w:t xml:space="preserve">Trump’s triumph in pulling the debate in a </w:t>
      </w:r>
      <w:proofErr w:type="spellStart"/>
      <w:r w:rsidRPr="00A3215B">
        <w:rPr>
          <w:rStyle w:val="Emphasis"/>
          <w:rFonts w:asciiTheme="minorHAnsi" w:hAnsiTheme="minorHAnsi"/>
        </w:rPr>
        <w:t>restrictionist</w:t>
      </w:r>
      <w:proofErr w:type="spellEnd"/>
      <w:r w:rsidRPr="00A3215B">
        <w:rPr>
          <w:rStyle w:val="Emphasis"/>
          <w:rFonts w:asciiTheme="minorHAnsi" w:hAnsiTheme="minorHAnsi"/>
        </w:rPr>
        <w:t xml:space="preserve"> direction</w:t>
      </w:r>
      <w:r w:rsidRPr="00A3215B">
        <w:rPr>
          <w:rStyle w:val="StyleUnderline"/>
          <w:rFonts w:asciiTheme="minorHAnsi" w:hAnsiTheme="minorHAnsi"/>
        </w:rPr>
        <w:t>.</w:t>
      </w:r>
    </w:p>
    <w:p w:rsidR="0029030C" w:rsidRPr="00A3215B" w:rsidRDefault="0029030C" w:rsidP="0029030C">
      <w:pPr>
        <w:rPr>
          <w:rFonts w:asciiTheme="minorHAnsi" w:hAnsiTheme="minorHAnsi"/>
        </w:rPr>
      </w:pPr>
      <w:r w:rsidRPr="00A3215B">
        <w:rPr>
          <w:rFonts w:asciiTheme="minorHAnsi" w:hAnsiTheme="minorHAnsi"/>
        </w:rPr>
        <w:t>Just five years ago, 68 of 100 senators voted for an immigration bill that would have expanded immigration — expanded it, according to the Congressional Budget Office, by 10.4 million people over a decade. That would have represented roughly a doubling of immigration.</w:t>
      </w:r>
    </w:p>
    <w:p w:rsidR="0029030C" w:rsidRPr="00A3215B" w:rsidRDefault="0029030C" w:rsidP="0029030C">
      <w:pPr>
        <w:rPr>
          <w:rFonts w:asciiTheme="minorHAnsi" w:hAnsiTheme="minorHAnsi"/>
        </w:rPr>
      </w:pPr>
      <w:r w:rsidRPr="00A3215B">
        <w:rPr>
          <w:rStyle w:val="StyleUnderline"/>
          <w:rFonts w:asciiTheme="minorHAnsi" w:hAnsiTheme="minorHAnsi"/>
        </w:rPr>
        <w:t>Only a quarter of Americans want higher immigration, and presumably even fewer would want much higher.</w:t>
      </w:r>
      <w:r w:rsidRPr="00A3215B">
        <w:rPr>
          <w:rFonts w:asciiTheme="minorHAnsi" w:hAnsiTheme="minorHAnsi"/>
        </w:rPr>
        <w:t xml:space="preserve"> Yet that feature of the bill was hardly debated at the time. Jeff Sessions, then on the Senate Judiciary Committee, offered an amendment to cap immigration at 33 million over the decade. No other senator on the committee voted for it. After Sessions made his barely-noticed stand, public discussion of the bill focused on its amnesty for illegal immigrants and ignored its impact on legal immigration.</w:t>
      </w:r>
    </w:p>
    <w:p w:rsidR="0029030C" w:rsidRPr="00A3215B" w:rsidRDefault="0029030C" w:rsidP="0029030C">
      <w:pPr>
        <w:rPr>
          <w:rStyle w:val="StyleUnderline"/>
          <w:rFonts w:asciiTheme="minorHAnsi" w:hAnsiTheme="minorHAnsi"/>
        </w:rPr>
      </w:pPr>
      <w:r w:rsidRPr="00A3215B">
        <w:rPr>
          <w:rStyle w:val="Emphasis"/>
          <w:rFonts w:asciiTheme="minorHAnsi" w:hAnsiTheme="minorHAnsi"/>
        </w:rPr>
        <w:t>Five years ago, we had an essentially undebated bipartisan consensus for much higher legal immigration amid public inattention to the issue. Now increases in legal immigration aren’t on the table, and reductions are.</w:t>
      </w:r>
      <w:r w:rsidRPr="00A3215B">
        <w:rPr>
          <w:rFonts w:asciiTheme="minorHAnsi" w:hAnsiTheme="minorHAnsi"/>
        </w:rPr>
        <w:t xml:space="preserve"> Win or lose, </w:t>
      </w:r>
      <w:r w:rsidRPr="00A3215B">
        <w:rPr>
          <w:rStyle w:val="Emphasis"/>
          <w:rFonts w:asciiTheme="minorHAnsi" w:hAnsiTheme="minorHAnsi"/>
        </w:rPr>
        <w:t xml:space="preserve">Trump has moved the argument over immigration in a sharply </w:t>
      </w:r>
      <w:proofErr w:type="spellStart"/>
      <w:r w:rsidRPr="00A3215B">
        <w:rPr>
          <w:rStyle w:val="Emphasis"/>
          <w:rFonts w:asciiTheme="minorHAnsi" w:hAnsiTheme="minorHAnsi"/>
        </w:rPr>
        <w:t>restrictionist</w:t>
      </w:r>
      <w:proofErr w:type="spellEnd"/>
      <w:r w:rsidRPr="00A3215B">
        <w:rPr>
          <w:rStyle w:val="Emphasis"/>
          <w:rFonts w:asciiTheme="minorHAnsi" w:hAnsiTheme="minorHAnsi"/>
        </w:rPr>
        <w:t xml:space="preserve"> direction</w:t>
      </w:r>
      <w:r w:rsidRPr="00A3215B">
        <w:rPr>
          <w:rFonts w:asciiTheme="minorHAnsi" w:hAnsiTheme="minorHAnsi"/>
        </w:rPr>
        <w:t>.</w:t>
      </w:r>
    </w:p>
    <w:p w:rsidR="0029030C" w:rsidRDefault="0029030C" w:rsidP="0029030C">
      <w:pPr>
        <w:rPr>
          <w:rFonts w:asciiTheme="minorHAnsi" w:hAnsiTheme="minorHAnsi"/>
        </w:rPr>
      </w:pPr>
    </w:p>
    <w:p w:rsidR="00F90C30" w:rsidRDefault="00F90C30" w:rsidP="00F90C30">
      <w:pPr>
        <w:pStyle w:val="Heading4"/>
      </w:pPr>
      <w:r>
        <w:t xml:space="preserve">Even when there is agreement the policy still gets mired in controversy </w:t>
      </w:r>
    </w:p>
    <w:p w:rsidR="005D2985" w:rsidRDefault="005D2985" w:rsidP="005D2985">
      <w:proofErr w:type="spellStart"/>
      <w:r w:rsidRPr="007024CA">
        <w:rPr>
          <w:rStyle w:val="Style13ptBold"/>
        </w:rPr>
        <w:t>Millman</w:t>
      </w:r>
      <w:proofErr w:type="spellEnd"/>
      <w:r w:rsidRPr="007024CA">
        <w:rPr>
          <w:rStyle w:val="Style13ptBold"/>
        </w:rPr>
        <w:t>, 18</w:t>
      </w:r>
      <w:r>
        <w:t xml:space="preserve"> --- senior editor and featured blogger at The American Conservative, worked 16 years in finance (2/2/18, Noah, “The case for auctioning visas,” </w:t>
      </w:r>
      <w:hyperlink r:id="rId96" w:history="1">
        <w:r w:rsidRPr="00B76277">
          <w:rPr>
            <w:rStyle w:val="Hyperlink"/>
          </w:rPr>
          <w:t>http://theweek.com/articles/752658/case-auctioning-visas</w:t>
        </w:r>
      </w:hyperlink>
      <w:r>
        <w:t>, accessed on 6/14/18, JMP)</w:t>
      </w:r>
    </w:p>
    <w:p w:rsidR="005D2985" w:rsidRDefault="005D2985" w:rsidP="005D2985">
      <w:r w:rsidRPr="00D47ED7">
        <w:rPr>
          <w:rStyle w:val="StyleUnderline"/>
        </w:rPr>
        <w:t xml:space="preserve">Immigration as an issue has proved </w:t>
      </w:r>
      <w:r w:rsidRPr="00D47ED7">
        <w:rPr>
          <w:rStyle w:val="Emphasis"/>
        </w:rPr>
        <w:t>extraordinarily resistant to compromise</w:t>
      </w:r>
      <w:r w:rsidRPr="00D47ED7">
        <w:rPr>
          <w:rStyle w:val="StyleUnderline"/>
        </w:rPr>
        <w:t>.</w:t>
      </w:r>
      <w:r>
        <w:t xml:space="preserve"> </w:t>
      </w:r>
      <w:r w:rsidRPr="007A5956">
        <w:rPr>
          <w:rStyle w:val="StyleUnderline"/>
        </w:rPr>
        <w:t xml:space="preserve">Our elected officials can't even seem to agree on a proposal — amnesty for adult immigrants who came here illegally as children — </w:t>
      </w:r>
      <w:r w:rsidRPr="007A5956">
        <w:rPr>
          <w:rStyle w:val="Emphasis"/>
        </w:rPr>
        <w:t>that large majorities in both parties support.</w:t>
      </w:r>
      <w:r>
        <w:t xml:space="preserve"> Instead, the </w:t>
      </w:r>
      <w:proofErr w:type="spellStart"/>
      <w:r w:rsidRPr="007A5956">
        <w:rPr>
          <w:rStyle w:val="StyleUnderline"/>
        </w:rPr>
        <w:t>DREAMers</w:t>
      </w:r>
      <w:proofErr w:type="spellEnd"/>
      <w:r w:rsidRPr="007A5956">
        <w:rPr>
          <w:rStyle w:val="StyleUnderline"/>
        </w:rPr>
        <w:t xml:space="preserve"> are being held hostage to debates about whether we should prioritize skilled immigration over family reunification, whether we should promote diversity or promote assimilation</w:t>
      </w:r>
      <w:r>
        <w:t xml:space="preserve">. </w:t>
      </w:r>
      <w:r w:rsidRPr="00BA61CE">
        <w:t xml:space="preserve">While it may be necessary to have immigration </w:t>
      </w:r>
      <w:proofErr w:type="spellStart"/>
      <w:r w:rsidRPr="00BA61CE">
        <w:t>restrictionists</w:t>
      </w:r>
      <w:proofErr w:type="spellEnd"/>
      <w:r w:rsidRPr="00BA61CE">
        <w:t xml:space="preserve"> at the table to achieve any kind of lasting compromise, it seems far from clear that having them there would be sufficient. </w:t>
      </w:r>
      <w:r w:rsidRPr="007A5956">
        <w:rPr>
          <w:rStyle w:val="Emphasis"/>
        </w:rPr>
        <w:t>The sides are just too far apart to agree on who we want to come here, and in what numbers.</w:t>
      </w:r>
    </w:p>
    <w:p w:rsidR="005D2985" w:rsidRPr="00A3215B" w:rsidRDefault="005D2985" w:rsidP="0029030C">
      <w:pPr>
        <w:rPr>
          <w:rFonts w:asciiTheme="minorHAnsi" w:hAnsiTheme="minorHAnsi"/>
        </w:rPr>
      </w:pPr>
    </w:p>
    <w:p w:rsidR="002621FA" w:rsidRPr="00A3215B" w:rsidRDefault="002621FA" w:rsidP="002621FA">
      <w:pPr>
        <w:pStyle w:val="Heading4"/>
        <w:rPr>
          <w:rFonts w:asciiTheme="minorHAnsi" w:hAnsiTheme="minorHAnsi"/>
        </w:rPr>
      </w:pPr>
      <w:r w:rsidRPr="00A3215B">
        <w:rPr>
          <w:rFonts w:asciiTheme="minorHAnsi" w:hAnsiTheme="minorHAnsi"/>
        </w:rPr>
        <w:t xml:space="preserve">Link outweighs --- plan only benefits a silent constituency </w:t>
      </w:r>
    </w:p>
    <w:p w:rsidR="00507306" w:rsidRPr="00A3215B" w:rsidRDefault="00507306" w:rsidP="00507306">
      <w:pPr>
        <w:rPr>
          <w:rFonts w:asciiTheme="minorHAnsi" w:hAnsiTheme="minorHAnsi"/>
        </w:rPr>
      </w:pPr>
      <w:r w:rsidRPr="00A3215B">
        <w:rPr>
          <w:rStyle w:val="Style13ptBold"/>
          <w:rFonts w:asciiTheme="minorHAnsi" w:hAnsiTheme="minorHAnsi"/>
        </w:rPr>
        <w:t>Zhao, 18</w:t>
      </w:r>
      <w:r w:rsidRPr="00A3215B">
        <w:rPr>
          <w:rFonts w:asciiTheme="minorHAnsi" w:hAnsiTheme="minorHAnsi"/>
        </w:rPr>
        <w:t xml:space="preserve"> --- president of the Asian American Coalition for Education (1/29/18, </w:t>
      </w:r>
      <w:proofErr w:type="spellStart"/>
      <w:r w:rsidRPr="00A3215B">
        <w:rPr>
          <w:rFonts w:asciiTheme="minorHAnsi" w:hAnsiTheme="minorHAnsi"/>
        </w:rPr>
        <w:t>YuKong</w:t>
      </w:r>
      <w:proofErr w:type="spellEnd"/>
      <w:r w:rsidRPr="00A3215B">
        <w:rPr>
          <w:rFonts w:asciiTheme="minorHAnsi" w:hAnsiTheme="minorHAnsi"/>
        </w:rPr>
        <w:t xml:space="preserve">, “Commentary: Missing priority in immigration reform: high-skilled workers,” </w:t>
      </w:r>
      <w:hyperlink r:id="rId97" w:history="1">
        <w:r w:rsidRPr="00A3215B">
          <w:rPr>
            <w:rStyle w:val="Hyperlink"/>
            <w:rFonts w:asciiTheme="minorHAnsi" w:hAnsiTheme="minorHAnsi"/>
          </w:rPr>
          <w:t>http://www.orlandosentinel.com/opinion/os-ed-high-skilled-workers-forgotten-immigration-reform-20180129-story.html</w:t>
        </w:r>
      </w:hyperlink>
      <w:r w:rsidRPr="00A3215B">
        <w:rPr>
          <w:rFonts w:asciiTheme="minorHAnsi" w:hAnsiTheme="minorHAnsi"/>
        </w:rPr>
        <w:t>, accessed on 5/23/18, JMP)</w:t>
      </w:r>
    </w:p>
    <w:p w:rsidR="00B506D5" w:rsidRPr="00A3215B" w:rsidRDefault="00B506D5" w:rsidP="002621FA">
      <w:pPr>
        <w:rPr>
          <w:rFonts w:asciiTheme="minorHAnsi" w:hAnsiTheme="minorHAnsi"/>
        </w:rPr>
      </w:pPr>
      <w:r w:rsidRPr="00A3215B">
        <w:rPr>
          <w:rStyle w:val="StyleUnderline"/>
          <w:rFonts w:asciiTheme="minorHAnsi" w:hAnsiTheme="minorHAnsi"/>
        </w:rPr>
        <w:t>Even though H-1B visa recipients have been making tremendous contributions to American society, they are not reasonably embraced by our outdated immigration policies.</w:t>
      </w:r>
      <w:r w:rsidRPr="00A3215B">
        <w:rPr>
          <w:rFonts w:asciiTheme="minorHAnsi" w:hAnsiTheme="minorHAnsi"/>
        </w:rPr>
        <w:t xml:space="preserve"> Each year the U.S. grants green cards to more than 1 million new immigrants, but only 85,000 get H-1B visas, less than 10 percent of the total immigrants. Because the quota is far less than applicants (236,000 in 2017), the H-1B visa program is currently implemented through a lottery, departing from its original purpose of serving the needs of American firms.</w:t>
      </w:r>
    </w:p>
    <w:p w:rsidR="00B506D5" w:rsidRPr="00A3215B" w:rsidRDefault="00B506D5" w:rsidP="002621FA">
      <w:pPr>
        <w:rPr>
          <w:rFonts w:asciiTheme="minorHAnsi" w:hAnsiTheme="minorHAnsi"/>
        </w:rPr>
      </w:pPr>
      <w:r w:rsidRPr="00A3215B">
        <w:rPr>
          <w:rFonts w:asciiTheme="minorHAnsi" w:hAnsiTheme="minorHAnsi"/>
        </w:rPr>
        <w:t>For many foreign students who have the right skill-set and willingness to contribute to America, obtaining an H-1B visa is a challenging and emotional process. Many American companies do not sponsor working visas for foreign students, so they have to apply for jobs from the limited companies that do. If they’re lucky, after demonstrating unique qualifications and overcoming language and cultural barriers, some foreign students are able to find jobs. Even with that, they have to go through another emotional torture — waiting for the H-1B visa lottery.</w:t>
      </w:r>
    </w:p>
    <w:p w:rsidR="00B506D5" w:rsidRPr="00A3215B" w:rsidRDefault="00B506D5" w:rsidP="002621FA">
      <w:pPr>
        <w:rPr>
          <w:rFonts w:asciiTheme="minorHAnsi" w:hAnsiTheme="minorHAnsi"/>
        </w:rPr>
      </w:pPr>
      <w:r w:rsidRPr="00A3215B">
        <w:rPr>
          <w:rFonts w:asciiTheme="minorHAnsi" w:hAnsiTheme="minorHAnsi"/>
        </w:rPr>
        <w:t>If they fail to both find jobs and obtain an H-1B visa, they have to face the heartbreaking choice of leaving America. Some graduate students might have American-born children they must take when they leave America.</w:t>
      </w:r>
    </w:p>
    <w:p w:rsidR="00B506D5" w:rsidRPr="00A3215B" w:rsidRDefault="00B506D5" w:rsidP="002621FA">
      <w:pPr>
        <w:rPr>
          <w:rStyle w:val="StyleUnderline"/>
          <w:rFonts w:asciiTheme="minorHAnsi" w:hAnsiTheme="minorHAnsi"/>
        </w:rPr>
      </w:pPr>
      <w:r w:rsidRPr="00A3215B">
        <w:rPr>
          <w:rStyle w:val="StyleUnderline"/>
          <w:rFonts w:asciiTheme="minorHAnsi" w:hAnsiTheme="minorHAnsi"/>
        </w:rPr>
        <w:t xml:space="preserve">Simply because most foreign students respect American laws, they rarely complain or demonstrate when they face the legal deadline to leave America. As a result, </w:t>
      </w:r>
      <w:r w:rsidRPr="00A3215B">
        <w:rPr>
          <w:rStyle w:val="Emphasis"/>
          <w:rFonts w:asciiTheme="minorHAnsi" w:hAnsiTheme="minorHAnsi"/>
        </w:rPr>
        <w:t>our politicians, who tend to be swayed by emotions, often ignore the most valuable people America should keep</w:t>
      </w:r>
      <w:r w:rsidRPr="00A3215B">
        <w:rPr>
          <w:rStyle w:val="StyleUnderline"/>
          <w:rFonts w:asciiTheme="minorHAnsi" w:hAnsiTheme="minorHAnsi"/>
        </w:rPr>
        <w:t>.</w:t>
      </w:r>
    </w:p>
    <w:p w:rsidR="002621FA" w:rsidRPr="00A3215B" w:rsidRDefault="002621FA" w:rsidP="002621FA">
      <w:pPr>
        <w:rPr>
          <w:rFonts w:asciiTheme="minorHAnsi" w:hAnsiTheme="minorHAnsi"/>
        </w:rPr>
      </w:pPr>
    </w:p>
    <w:p w:rsidR="0075779C" w:rsidRPr="00A3215B" w:rsidRDefault="0075779C" w:rsidP="002621FA">
      <w:pPr>
        <w:rPr>
          <w:rFonts w:asciiTheme="minorHAnsi" w:hAnsiTheme="minorHAnsi"/>
        </w:rPr>
      </w:pPr>
    </w:p>
    <w:p w:rsidR="0075779C" w:rsidRPr="00A3215B" w:rsidRDefault="00A41FBB" w:rsidP="0075779C">
      <w:pPr>
        <w:pStyle w:val="Heading2"/>
        <w:rPr>
          <w:rFonts w:asciiTheme="minorHAnsi" w:hAnsiTheme="minorHAnsi"/>
        </w:rPr>
      </w:pPr>
      <w:r w:rsidRPr="00A3215B">
        <w:rPr>
          <w:rFonts w:asciiTheme="minorHAnsi" w:hAnsiTheme="minorHAnsi"/>
        </w:rPr>
        <w:t>EB Re</w:t>
      </w:r>
      <w:r w:rsidR="004312DE" w:rsidRPr="00A3215B">
        <w:rPr>
          <w:rFonts w:asciiTheme="minorHAnsi" w:hAnsiTheme="minorHAnsi"/>
        </w:rPr>
        <w:t>allocation CP</w:t>
      </w:r>
      <w:r w:rsidRPr="00A3215B">
        <w:rPr>
          <w:rFonts w:asciiTheme="minorHAnsi" w:hAnsiTheme="minorHAnsi"/>
        </w:rPr>
        <w:t xml:space="preserve"> </w:t>
      </w:r>
    </w:p>
    <w:p w:rsidR="0075779C" w:rsidRPr="00A3215B" w:rsidRDefault="0075779C" w:rsidP="0075779C">
      <w:pPr>
        <w:rPr>
          <w:rFonts w:asciiTheme="minorHAnsi" w:hAnsiTheme="minorHAnsi"/>
        </w:rPr>
      </w:pPr>
    </w:p>
    <w:p w:rsidR="0075779C" w:rsidRPr="00A3215B" w:rsidRDefault="003466A7" w:rsidP="000D7A7D">
      <w:pPr>
        <w:pStyle w:val="Heading3"/>
        <w:rPr>
          <w:rFonts w:asciiTheme="minorHAnsi" w:hAnsiTheme="minorHAnsi"/>
        </w:rPr>
      </w:pPr>
      <w:r w:rsidRPr="00A3215B">
        <w:rPr>
          <w:rFonts w:asciiTheme="minorHAnsi" w:hAnsiTheme="minorHAnsi"/>
        </w:rPr>
        <w:t xml:space="preserve">1nc </w:t>
      </w:r>
      <w:r w:rsidR="00A41FBB" w:rsidRPr="00A3215B">
        <w:rPr>
          <w:rFonts w:asciiTheme="minorHAnsi" w:hAnsiTheme="minorHAnsi"/>
        </w:rPr>
        <w:t xml:space="preserve">CP EB Reform </w:t>
      </w:r>
      <w:r w:rsidR="000D7A7D" w:rsidRPr="00A3215B">
        <w:rPr>
          <w:rFonts w:asciiTheme="minorHAnsi" w:hAnsiTheme="minorHAnsi"/>
        </w:rPr>
        <w:t>/ Maintain the Quota CP</w:t>
      </w:r>
    </w:p>
    <w:p w:rsidR="000D7A7D" w:rsidRPr="00A3215B" w:rsidRDefault="000D7A7D" w:rsidP="000D7A7D">
      <w:pPr>
        <w:rPr>
          <w:rFonts w:asciiTheme="minorHAnsi" w:hAnsiTheme="minorHAnsi"/>
        </w:rPr>
      </w:pPr>
    </w:p>
    <w:p w:rsidR="009C0A6E" w:rsidRPr="00A3215B" w:rsidRDefault="009379C0" w:rsidP="009379C0">
      <w:pPr>
        <w:pStyle w:val="Heading4"/>
        <w:rPr>
          <w:rFonts w:asciiTheme="minorHAnsi" w:hAnsiTheme="minorHAnsi"/>
        </w:rPr>
      </w:pPr>
      <w:r w:rsidRPr="00A3215B">
        <w:rPr>
          <w:rFonts w:asciiTheme="minorHAnsi" w:hAnsiTheme="minorHAnsi"/>
        </w:rPr>
        <w:t>The United States federal government</w:t>
      </w:r>
      <w:r w:rsidR="00FA607F" w:rsidRPr="00A3215B">
        <w:rPr>
          <w:rFonts w:asciiTheme="minorHAnsi" w:hAnsiTheme="minorHAnsi"/>
        </w:rPr>
        <w:t xml:space="preserve"> should maintain the cap of 140,000 EB visas and</w:t>
      </w:r>
      <w:r w:rsidRPr="00A3215B">
        <w:rPr>
          <w:rFonts w:asciiTheme="minorHAnsi" w:hAnsiTheme="minorHAnsi"/>
        </w:rPr>
        <w:t xml:space="preserve"> allocate 5.2 percent for EB-1 immigrants, 10.2 percent for EB-2 immigrants, and 35.2 percent each skilled and unskilled workers in the current EB-3 category.</w:t>
      </w:r>
      <w:r w:rsidR="009C0A6E" w:rsidRPr="00A3215B">
        <w:rPr>
          <w:rFonts w:asciiTheme="minorHAnsi" w:hAnsiTheme="minorHAnsi"/>
        </w:rPr>
        <w:t xml:space="preserve"> The government should also waive labor certifications for unskilled workers.</w:t>
      </w:r>
    </w:p>
    <w:p w:rsidR="009379C0" w:rsidRPr="00A3215B" w:rsidRDefault="009379C0" w:rsidP="009379C0">
      <w:pPr>
        <w:rPr>
          <w:rFonts w:asciiTheme="minorHAnsi" w:hAnsiTheme="minorHAnsi"/>
        </w:rPr>
      </w:pPr>
    </w:p>
    <w:p w:rsidR="00CB5D5A" w:rsidRPr="00A3215B" w:rsidRDefault="00CB5D5A" w:rsidP="00CB5D5A">
      <w:pPr>
        <w:pStyle w:val="Heading4"/>
        <w:rPr>
          <w:rFonts w:asciiTheme="minorHAnsi" w:hAnsiTheme="minorHAnsi"/>
        </w:rPr>
      </w:pPr>
      <w:r w:rsidRPr="00A3215B">
        <w:rPr>
          <w:rFonts w:asciiTheme="minorHAnsi" w:hAnsiTheme="minorHAnsi"/>
        </w:rPr>
        <w:t>The CP avoids harmful brain drain, meets U.S. economic interests and makes immigration law consistent with antidiscrimination principles</w:t>
      </w:r>
    </w:p>
    <w:p w:rsidR="00CB5D5A" w:rsidRPr="00A3215B" w:rsidRDefault="00CB5D5A" w:rsidP="00CB5D5A">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CB5D5A" w:rsidRPr="00A3215B" w:rsidRDefault="00CB5D5A" w:rsidP="00CB5D5A">
      <w:pPr>
        <w:rPr>
          <w:rFonts w:asciiTheme="minorHAnsi" w:hAnsiTheme="minorHAnsi"/>
        </w:rPr>
      </w:pPr>
      <w:r w:rsidRPr="00A3215B">
        <w:rPr>
          <w:rFonts w:asciiTheme="minorHAnsi" w:hAnsiTheme="minorHAnsi"/>
        </w:rPr>
        <w:t>C. Undemocratic, "Un-American" Value Judgment</w:t>
      </w:r>
    </w:p>
    <w:p w:rsidR="00CB5D5A" w:rsidRPr="00A3215B" w:rsidRDefault="00CB5D5A" w:rsidP="00CB5D5A">
      <w:pPr>
        <w:rPr>
          <w:rFonts w:asciiTheme="minorHAnsi" w:hAnsiTheme="minorHAnsi"/>
        </w:rPr>
      </w:pPr>
      <w:r w:rsidRPr="00A3215B">
        <w:rPr>
          <w:rStyle w:val="StyleUnderline"/>
          <w:rFonts w:asciiTheme="minorHAnsi" w:hAnsiTheme="minorHAnsi"/>
        </w:rPr>
        <w:t>Restricting EB-3 immigration while favoring EB-1 immigration is not only a devaluation of the working-and middle-class immigrant populations, but it is also at odds with the fundamentals of U.S. law</w:t>
      </w:r>
      <w:r w:rsidRPr="00A3215B">
        <w:rPr>
          <w:rFonts w:asciiTheme="minorHAnsi" w:hAnsiTheme="minorHAnsi"/>
        </w:rPr>
        <w:t xml:space="preserve"> - at least as it pertains to U.S. citizens. </w:t>
      </w:r>
      <w:r w:rsidRPr="00A3215B">
        <w:rPr>
          <w:rStyle w:val="StyleUnderline"/>
          <w:rFonts w:asciiTheme="minorHAnsi" w:hAnsiTheme="minorHAnsi"/>
        </w:rPr>
        <w:t xml:space="preserve">By packaging the visa groups this way, </w:t>
      </w:r>
      <w:r w:rsidRPr="00A3215B">
        <w:rPr>
          <w:rStyle w:val="Emphasis"/>
          <w:rFonts w:asciiTheme="minorHAnsi" w:hAnsiTheme="minorHAnsi"/>
        </w:rPr>
        <w:t xml:space="preserve">Congress has relegated </w:t>
      </w:r>
      <w:proofErr w:type="spellStart"/>
      <w:r w:rsidRPr="00A3215B">
        <w:rPr>
          <w:rStyle w:val="Emphasis"/>
          <w:rFonts w:asciiTheme="minorHAnsi" w:hAnsiTheme="minorHAnsi"/>
        </w:rPr>
        <w:t>nonelite</w:t>
      </w:r>
      <w:proofErr w:type="spellEnd"/>
      <w:r w:rsidRPr="00A3215B">
        <w:rPr>
          <w:rStyle w:val="Emphasis"/>
          <w:rFonts w:asciiTheme="minorHAnsi" w:hAnsiTheme="minorHAnsi"/>
        </w:rPr>
        <w:t xml:space="preserve"> immigrants to a visa category fraught with obstacles</w:t>
      </w:r>
      <w:r w:rsidRPr="00A3215B">
        <w:rPr>
          <w:rStyle w:val="StyleUnderline"/>
          <w:rFonts w:asciiTheme="minorHAnsi" w:hAnsiTheme="minorHAnsi"/>
        </w:rPr>
        <w:t>.</w:t>
      </w:r>
      <w:r w:rsidRPr="00A3215B">
        <w:rPr>
          <w:rFonts w:asciiTheme="minorHAnsi" w:hAnsiTheme="minorHAnsi"/>
        </w:rPr>
        <w:t xml:space="preserve"> By contrast, an elite multinational executive or internationally acclaimed movie star is bestowed with a golden ticket as an EB-1. </w:t>
      </w:r>
      <w:proofErr w:type="gramStart"/>
      <w:r w:rsidRPr="00A3215B">
        <w:rPr>
          <w:rFonts w:asciiTheme="minorHAnsi" w:hAnsiTheme="minorHAnsi"/>
        </w:rPr>
        <w:t>n104</w:t>
      </w:r>
      <w:proofErr w:type="gramEnd"/>
      <w:r w:rsidRPr="00A3215B">
        <w:rPr>
          <w:rFonts w:asciiTheme="minorHAnsi" w:hAnsiTheme="minorHAnsi"/>
        </w:rPr>
        <w:t xml:space="preserve"> It is difficult to imagine other areas of U.S. law that explicitly differentiate the treatment of persons on the basis of celebrity status, skill level, and education in any way comparable to the INA. n105</w:t>
      </w:r>
    </w:p>
    <w:p w:rsidR="00CB5D5A" w:rsidRPr="00A3215B" w:rsidRDefault="00CB5D5A" w:rsidP="00CB5D5A">
      <w:pPr>
        <w:rPr>
          <w:rFonts w:asciiTheme="minorHAnsi" w:hAnsiTheme="minorHAnsi"/>
        </w:rPr>
      </w:pPr>
      <w:r w:rsidRPr="00A3215B">
        <w:rPr>
          <w:rFonts w:asciiTheme="minorHAnsi" w:hAnsiTheme="minorHAnsi"/>
        </w:rPr>
        <w:t xml:space="preserve">Historically, immigration laws have been uniquely situated vis-a-vis domestic constitutional and antidiscrimination protections. The federal government regulates immigration based on a number of enumerated and implied constitutional powers, n106 and Congress's authority to regulate immigrant admissions is subject to extremely minimal judicial intervention. </w:t>
      </w:r>
      <w:proofErr w:type="gramStart"/>
      <w:r w:rsidRPr="00A3215B">
        <w:rPr>
          <w:rFonts w:asciiTheme="minorHAnsi" w:hAnsiTheme="minorHAnsi"/>
        </w:rPr>
        <w:t>n107</w:t>
      </w:r>
      <w:proofErr w:type="gramEnd"/>
      <w:r w:rsidRPr="00A3215B">
        <w:rPr>
          <w:rFonts w:asciiTheme="minorHAnsi" w:hAnsiTheme="minorHAnsi"/>
        </w:rPr>
        <w:t xml:space="preserve"> </w:t>
      </w:r>
      <w:r w:rsidRPr="00A3215B">
        <w:rPr>
          <w:rStyle w:val="Emphasis"/>
          <w:rFonts w:asciiTheme="minorHAnsi" w:hAnsiTheme="minorHAnsi"/>
        </w:rPr>
        <w:t>Antidiscrimination laws do not apply equally to U.S. citizens and aliens</w:t>
      </w:r>
      <w:r w:rsidRPr="00A3215B">
        <w:rPr>
          <w:rStyle w:val="StyleUnderline"/>
          <w:rFonts w:asciiTheme="minorHAnsi" w:hAnsiTheme="minorHAnsi"/>
        </w:rPr>
        <w:t>; instead, the government may invoke authority inherent in sovereignty to prevent certain groups from entering the country.</w:t>
      </w:r>
      <w:r w:rsidRPr="00A3215B">
        <w:rPr>
          <w:rFonts w:asciiTheme="minorHAnsi" w:hAnsiTheme="minorHAnsi"/>
        </w:rPr>
        <w:t xml:space="preserve"> </w:t>
      </w:r>
      <w:proofErr w:type="gramStart"/>
      <w:r w:rsidRPr="00A3215B">
        <w:rPr>
          <w:rFonts w:asciiTheme="minorHAnsi" w:hAnsiTheme="minorHAnsi"/>
        </w:rPr>
        <w:t>n108</w:t>
      </w:r>
      <w:proofErr w:type="gramEnd"/>
      <w:r w:rsidRPr="00A3215B">
        <w:rPr>
          <w:rFonts w:asciiTheme="minorHAnsi" w:hAnsiTheme="minorHAnsi"/>
        </w:rPr>
        <w:t xml:space="preserve"> </w:t>
      </w:r>
      <w:r w:rsidRPr="00A3215B">
        <w:rPr>
          <w:rStyle w:val="StyleUnderline"/>
          <w:rFonts w:asciiTheme="minorHAnsi" w:hAnsiTheme="minorHAnsi"/>
        </w:rPr>
        <w:t>This contrasts distinctly with domestic civil rights</w:t>
      </w:r>
      <w:r w:rsidRPr="00A3215B">
        <w:rPr>
          <w:rFonts w:asciiTheme="minorHAnsi" w:hAnsiTheme="minorHAnsi"/>
        </w:rPr>
        <w:t xml:space="preserve">  [*944]  </w:t>
      </w:r>
      <w:r w:rsidRPr="00A3215B">
        <w:rPr>
          <w:rStyle w:val="StyleUnderline"/>
          <w:rFonts w:asciiTheme="minorHAnsi" w:hAnsiTheme="minorHAnsi"/>
        </w:rPr>
        <w:t>regimes and the special protections of U.S. citizen minority groups within the country.</w:t>
      </w:r>
      <w:r w:rsidRPr="00A3215B">
        <w:rPr>
          <w:rFonts w:asciiTheme="minorHAnsi" w:hAnsiTheme="minorHAnsi"/>
        </w:rPr>
        <w:t xml:space="preserve"> n109</w:t>
      </w:r>
    </w:p>
    <w:p w:rsidR="00CB5D5A" w:rsidRPr="00A3215B" w:rsidRDefault="00CB5D5A" w:rsidP="00CB5D5A">
      <w:pPr>
        <w:rPr>
          <w:rFonts w:asciiTheme="minorHAnsi" w:hAnsiTheme="minorHAnsi"/>
        </w:rPr>
      </w:pPr>
      <w:r w:rsidRPr="00A3215B">
        <w:rPr>
          <w:rFonts w:asciiTheme="minorHAnsi" w:hAnsiTheme="minorHAnsi"/>
        </w:rPr>
        <w:t xml:space="preserve">U.S. immigration policy also has a tradition of excluding the poor and working classes, largely by means of laws providing for the inadmissibility and deportability of aliens likely to become public charges. </w:t>
      </w:r>
      <w:proofErr w:type="gramStart"/>
      <w:r w:rsidRPr="00A3215B">
        <w:rPr>
          <w:rFonts w:asciiTheme="minorHAnsi" w:hAnsiTheme="minorHAnsi"/>
        </w:rPr>
        <w:t>n110</w:t>
      </w:r>
      <w:proofErr w:type="gramEnd"/>
      <w:r w:rsidRPr="00A3215B">
        <w:rPr>
          <w:rFonts w:asciiTheme="minorHAnsi" w:hAnsiTheme="minorHAnsi"/>
        </w:rPr>
        <w:t xml:space="preserve"> In other words, </w:t>
      </w:r>
      <w:r w:rsidRPr="00A3215B">
        <w:rPr>
          <w:rStyle w:val="StyleUnderline"/>
          <w:rFonts w:asciiTheme="minorHAnsi" w:hAnsiTheme="minorHAnsi"/>
        </w:rPr>
        <w:t>the reputation of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as a haven for poor, underprivileged immigrants is a false, yet well-maintained, historical image</w:t>
      </w:r>
      <w:r w:rsidRPr="00A3215B">
        <w:rPr>
          <w:rFonts w:asciiTheme="minorHAnsi" w:hAnsiTheme="minorHAnsi"/>
        </w:rPr>
        <w:t xml:space="preserve">. n111 The increasing skill and education levels of legal immigrants contrasts with the unskilled, poor profile of undocumented immigrants to suggest that immigration policy is actually about </w:t>
      </w:r>
      <w:proofErr w:type="spellStart"/>
      <w:r w:rsidRPr="00A3215B">
        <w:rPr>
          <w:rFonts w:asciiTheme="minorHAnsi" w:hAnsiTheme="minorHAnsi"/>
        </w:rPr>
        <w:t>controllingW</w:t>
      </w:r>
      <w:proofErr w:type="spellEnd"/>
      <w:r w:rsidRPr="00A3215B">
        <w:rPr>
          <w:rFonts w:asciiTheme="minorHAnsi" w:hAnsiTheme="minorHAnsi"/>
        </w:rPr>
        <w:t xml:space="preserve"> U.S. demography rather than securing the nation's borders. n112 </w:t>
      </w:r>
      <w:r w:rsidRPr="00A3215B">
        <w:rPr>
          <w:rStyle w:val="StyleUnderline"/>
          <w:rFonts w:asciiTheme="minorHAnsi" w:hAnsiTheme="minorHAnsi"/>
        </w:rPr>
        <w:t>Because affluence and professional achievements facilitate immigration under current U.S. policy, "class biases are endemic to the modern immigration laws."</w:t>
      </w:r>
      <w:r w:rsidRPr="00A3215B">
        <w:rPr>
          <w:rFonts w:asciiTheme="minorHAnsi" w:hAnsiTheme="minorHAnsi"/>
        </w:rPr>
        <w:t xml:space="preserve"> n113 At the time the 1990 INA amendments were made, policy was driven by a concern that "because most of the world was poor, we must limit immigration or risk being overrun." n114</w:t>
      </w:r>
    </w:p>
    <w:p w:rsidR="00CB5D5A" w:rsidRPr="00A3215B" w:rsidRDefault="00CB5D5A" w:rsidP="00CB5D5A">
      <w:pPr>
        <w:rPr>
          <w:rFonts w:asciiTheme="minorHAnsi" w:hAnsiTheme="minorHAnsi"/>
        </w:rPr>
      </w:pPr>
      <w:r w:rsidRPr="00A3215B">
        <w:rPr>
          <w:rFonts w:asciiTheme="minorHAnsi" w:hAnsiTheme="minorHAnsi"/>
        </w:rPr>
        <w:t xml:space="preserve">Despite these constitutional and historical hurdles, in 1994, a group of aspiring EB-3 immigrants attempted to challenge the reallocation of EB visas under the 1990 INA, including the restrictive </w:t>
      </w:r>
      <w:proofErr w:type="gramStart"/>
      <w:r w:rsidRPr="00A3215B">
        <w:rPr>
          <w:rFonts w:asciiTheme="minorHAnsi" w:hAnsiTheme="minorHAnsi"/>
        </w:rPr>
        <w:t>annual  [</w:t>
      </w:r>
      <w:proofErr w:type="gramEnd"/>
      <w:r w:rsidRPr="00A3215B">
        <w:rPr>
          <w:rFonts w:asciiTheme="minorHAnsi" w:hAnsiTheme="minorHAnsi"/>
        </w:rPr>
        <w:t xml:space="preserve">*945]  quota of 10,000 unskilled immigrants. n115 The United States District Court for the Southern District of New York found no violation of plaintiffs' Fifth Amendment substantive due process rights because of the rational relationship of the reallocations to Congress's "goal of reducing the waiting period for skilled workers." n116 The court's choice of language only reinforces the confusion amongst policy, public understanding, and law in this area: skilled workers, part of the EB-3 category, are disfavored by statute. Admittedly, they have a slight leg-up over unskilled workers (namely, evading the 10,000 per annum cap), but the functional effect of the INA in no way accelerates or facilitates their immigration. Rather, </w:t>
      </w:r>
      <w:r w:rsidRPr="00A3215B">
        <w:rPr>
          <w:rStyle w:val="StyleUnderline"/>
          <w:rFonts w:asciiTheme="minorHAnsi" w:hAnsiTheme="minorHAnsi"/>
        </w:rPr>
        <w:t>Congress's goal in EB immigration policy was to ease provisions for those with extraordinary abilities, high-level professors and researchers, and multinational managers and executives - not skilled workers</w:t>
      </w:r>
      <w:r w:rsidRPr="00A3215B">
        <w:rPr>
          <w:rFonts w:asciiTheme="minorHAnsi" w:hAnsiTheme="minorHAnsi"/>
        </w:rPr>
        <w:t>. n117</w:t>
      </w:r>
    </w:p>
    <w:p w:rsidR="00CB5D5A" w:rsidRPr="00A3215B" w:rsidRDefault="00CB5D5A" w:rsidP="00CB5D5A">
      <w:pPr>
        <w:rPr>
          <w:rFonts w:asciiTheme="minorHAnsi" w:hAnsiTheme="minorHAnsi"/>
        </w:rPr>
      </w:pPr>
      <w:r w:rsidRPr="00A3215B">
        <w:rPr>
          <w:rFonts w:asciiTheme="minorHAnsi" w:hAnsiTheme="minorHAnsi"/>
        </w:rPr>
        <w:t>III. Proposal: Transforming EB Immigration from an Audition to an Application</w:t>
      </w:r>
    </w:p>
    <w:p w:rsidR="00CB5D5A" w:rsidRPr="00A3215B" w:rsidRDefault="00CB5D5A" w:rsidP="00CB5D5A">
      <w:pPr>
        <w:rPr>
          <w:rFonts w:asciiTheme="minorHAnsi" w:hAnsiTheme="minorHAnsi"/>
        </w:rPr>
      </w:pPr>
      <w:r w:rsidRPr="00A3215B">
        <w:rPr>
          <w:rStyle w:val="StyleUnderline"/>
          <w:rFonts w:asciiTheme="minorHAnsi" w:hAnsiTheme="minorHAnsi"/>
        </w:rPr>
        <w:t>The current system of EB visa allocations contributes to brain drain, underserves U.S. economic interests, and prolongs a historical exemption of immigration law from antidiscrimination regimes.</w:t>
      </w:r>
      <w:r w:rsidRPr="00A3215B">
        <w:rPr>
          <w:rFonts w:asciiTheme="minorHAnsi" w:hAnsiTheme="minorHAnsi"/>
        </w:rPr>
        <w:t xml:space="preserve"> In light of this situation, </w:t>
      </w:r>
      <w:r w:rsidRPr="00A3215B">
        <w:rPr>
          <w:rStyle w:val="StyleUnderline"/>
          <w:rFonts w:asciiTheme="minorHAnsi" w:hAnsiTheme="minorHAnsi"/>
        </w:rPr>
        <w:t>a larger proportion of permanent immigrant visas should be allocated for skilled and unskilled workers, and the labor certification requirement should be waived for unskilled workers.</w:t>
      </w:r>
      <w:r w:rsidRPr="00A3215B">
        <w:rPr>
          <w:rFonts w:asciiTheme="minorHAnsi" w:hAnsiTheme="minorHAnsi"/>
        </w:rPr>
        <w:t xml:space="preserve"> </w:t>
      </w:r>
      <w:r w:rsidRPr="00A3215B">
        <w:rPr>
          <w:rStyle w:val="Emphasis"/>
          <w:rFonts w:asciiTheme="minorHAnsi" w:hAnsiTheme="minorHAnsi"/>
        </w:rPr>
        <w:t>This</w:t>
      </w:r>
      <w:r w:rsidRPr="00A3215B">
        <w:rPr>
          <w:rFonts w:asciiTheme="minorHAnsi" w:hAnsiTheme="minorHAnsi"/>
        </w:rPr>
        <w:t xml:space="preserve"> Note </w:t>
      </w:r>
      <w:r w:rsidRPr="00A3215B">
        <w:rPr>
          <w:rStyle w:val="Emphasis"/>
          <w:rFonts w:asciiTheme="minorHAnsi" w:hAnsiTheme="minorHAnsi"/>
        </w:rPr>
        <w:t>does not</w:t>
      </w:r>
      <w:r w:rsidRPr="00A3215B">
        <w:rPr>
          <w:rFonts w:asciiTheme="minorHAnsi" w:hAnsiTheme="minorHAnsi"/>
        </w:rPr>
        <w:t xml:space="preserve">, however, </w:t>
      </w:r>
      <w:r w:rsidRPr="00A3215B">
        <w:rPr>
          <w:rStyle w:val="Emphasis"/>
          <w:rFonts w:asciiTheme="minorHAnsi" w:hAnsiTheme="minorHAnsi"/>
        </w:rPr>
        <w:t>advocate a higher overall number of EB visas</w:t>
      </w:r>
      <w:r w:rsidRPr="00A3215B">
        <w:rPr>
          <w:rFonts w:asciiTheme="minorHAnsi" w:hAnsiTheme="minorHAnsi"/>
        </w:rPr>
        <w:t>.</w:t>
      </w:r>
    </w:p>
    <w:p w:rsidR="00CB5D5A" w:rsidRPr="00A3215B" w:rsidRDefault="00CB5D5A" w:rsidP="00CB5D5A">
      <w:pPr>
        <w:rPr>
          <w:rFonts w:asciiTheme="minorHAnsi" w:hAnsiTheme="minorHAnsi"/>
        </w:rPr>
      </w:pPr>
      <w:r w:rsidRPr="00A3215B">
        <w:rPr>
          <w:rFonts w:asciiTheme="minorHAnsi" w:hAnsiTheme="minorHAnsi"/>
        </w:rPr>
        <w:t>A. Proposed Visa Allocations by Percentage</w:t>
      </w:r>
    </w:p>
    <w:p w:rsidR="00CB5D5A" w:rsidRPr="00A3215B" w:rsidRDefault="00CB5D5A" w:rsidP="00CB5D5A">
      <w:pPr>
        <w:rPr>
          <w:rFonts w:asciiTheme="minorHAnsi" w:hAnsiTheme="minorHAnsi"/>
        </w:rPr>
      </w:pPr>
      <w:r w:rsidRPr="00A3215B">
        <w:rPr>
          <w:rFonts w:asciiTheme="minorHAnsi" w:hAnsiTheme="minorHAnsi"/>
        </w:rPr>
        <w:t xml:space="preserve">As a first step toward reform, it is appropriate to focus on the proportional allotment of visas instead of the overall number, because concerns regarding immigration generally stem from the "composition" of incoming immigrant groups rather than their quantity. </w:t>
      </w:r>
      <w:proofErr w:type="gramStart"/>
      <w:r w:rsidRPr="00A3215B">
        <w:rPr>
          <w:rFonts w:asciiTheme="minorHAnsi" w:hAnsiTheme="minorHAnsi"/>
        </w:rPr>
        <w:t>n118</w:t>
      </w:r>
      <w:proofErr w:type="gramEnd"/>
      <w:r w:rsidRPr="00A3215B">
        <w:rPr>
          <w:rFonts w:asciiTheme="minorHAnsi" w:hAnsiTheme="minorHAnsi"/>
        </w:rPr>
        <w:t xml:space="preserve"> </w:t>
      </w:r>
      <w:r w:rsidRPr="00A3215B">
        <w:rPr>
          <w:rStyle w:val="StyleUnderline"/>
          <w:rFonts w:asciiTheme="minorHAnsi" w:hAnsiTheme="minorHAnsi"/>
        </w:rPr>
        <w:t>The allocation of EB visas should more closely resemble the natural spectrum of human abilities: only a small number (logically) comprises "that small percentage who have risen to the very top of [their] field of endeavor," in contrast to the 28.6% of visas that EB-1s now receive.</w:t>
      </w:r>
      <w:r w:rsidRPr="00A3215B">
        <w:rPr>
          <w:rFonts w:asciiTheme="minorHAnsi" w:hAnsiTheme="minorHAnsi"/>
        </w:rPr>
        <w:t xml:space="preserve"> </w:t>
      </w:r>
      <w:proofErr w:type="gramStart"/>
      <w:r w:rsidRPr="00A3215B">
        <w:rPr>
          <w:rFonts w:asciiTheme="minorHAnsi" w:hAnsiTheme="minorHAnsi"/>
        </w:rPr>
        <w:t>n119  [</w:t>
      </w:r>
      <w:proofErr w:type="gramEnd"/>
      <w:r w:rsidRPr="00A3215B">
        <w:rPr>
          <w:rFonts w:asciiTheme="minorHAnsi" w:hAnsiTheme="minorHAnsi"/>
        </w:rPr>
        <w:t xml:space="preserve">*946]  Thus, </w:t>
      </w:r>
      <w:r w:rsidRPr="00A3215B">
        <w:rPr>
          <w:rStyle w:val="StyleUnderline"/>
          <w:rFonts w:asciiTheme="minorHAnsi" w:hAnsiTheme="minorHAnsi"/>
        </w:rPr>
        <w:t>the bulk of EB visas should be reserved for skilled and unskilled labor, the group into which most immigrants likely fall.</w:t>
      </w:r>
    </w:p>
    <w:p w:rsidR="00CB5D5A" w:rsidRPr="00A3215B" w:rsidRDefault="00CB5D5A" w:rsidP="00CB5D5A">
      <w:pPr>
        <w:rPr>
          <w:rFonts w:asciiTheme="minorHAnsi" w:hAnsiTheme="minorHAnsi"/>
        </w:rPr>
      </w:pPr>
      <w:r w:rsidRPr="00A3215B">
        <w:rPr>
          <w:rFonts w:asciiTheme="minorHAnsi" w:hAnsiTheme="minorHAnsi"/>
        </w:rPr>
        <w:t xml:space="preserve">Admittedly, any quantification of or numerical limitation on immigrant categories is, to some degree, arbitrary, but the following numbers provide an example of a more appropriate distribution. </w:t>
      </w:r>
      <w:r w:rsidRPr="00A3215B">
        <w:rPr>
          <w:rStyle w:val="StyleUnderline"/>
          <w:rFonts w:asciiTheme="minorHAnsi" w:hAnsiTheme="minorHAnsi"/>
        </w:rPr>
        <w:t>Amongst the 140,000 EB visas per annum currently available, EB-1 immigrants</w:t>
      </w:r>
      <w:r w:rsidRPr="00A3215B">
        <w:rPr>
          <w:rFonts w:asciiTheme="minorHAnsi" w:hAnsiTheme="minorHAnsi"/>
        </w:rPr>
        <w:t xml:space="preserve"> - those with extraordinary abilities, high-level researchers and professors, and multinational executives and managers - </w:t>
      </w:r>
      <w:r w:rsidRPr="00A3215B">
        <w:rPr>
          <w:rStyle w:val="StyleUnderline"/>
          <w:rFonts w:asciiTheme="minorHAnsi" w:hAnsiTheme="minorHAnsi"/>
        </w:rPr>
        <w:t>should receive 5.2%</w:t>
      </w:r>
      <w:r w:rsidRPr="00A3215B">
        <w:rPr>
          <w:rFonts w:asciiTheme="minorHAnsi" w:hAnsiTheme="minorHAnsi"/>
        </w:rPr>
        <w:t xml:space="preserve">, or 7280, </w:t>
      </w:r>
      <w:r w:rsidRPr="00A3215B">
        <w:rPr>
          <w:rStyle w:val="StyleUnderline"/>
          <w:rFonts w:asciiTheme="minorHAnsi" w:hAnsiTheme="minorHAnsi"/>
        </w:rPr>
        <w:t>of the visas. EB-2s</w:t>
      </w:r>
      <w:r w:rsidRPr="00A3215B">
        <w:rPr>
          <w:rFonts w:asciiTheme="minorHAnsi" w:hAnsiTheme="minorHAnsi"/>
        </w:rPr>
        <w:t xml:space="preserve">, those with exceptional abilities and members of professions with advanced degrees, </w:t>
      </w:r>
      <w:r w:rsidRPr="00A3215B">
        <w:rPr>
          <w:rStyle w:val="StyleUnderline"/>
          <w:rFonts w:asciiTheme="minorHAnsi" w:hAnsiTheme="minorHAnsi"/>
        </w:rPr>
        <w:t>should receive 10.2%</w:t>
      </w:r>
      <w:r w:rsidRPr="00A3215B">
        <w:rPr>
          <w:rFonts w:asciiTheme="minorHAnsi" w:hAnsiTheme="minorHAnsi"/>
        </w:rPr>
        <w:t xml:space="preserve">, or 14,280, of the visas. </w:t>
      </w:r>
      <w:r w:rsidRPr="00A3215B">
        <w:rPr>
          <w:rStyle w:val="StyleUnderline"/>
          <w:rFonts w:asciiTheme="minorHAnsi" w:hAnsiTheme="minorHAnsi"/>
        </w:rPr>
        <w:t>Skilled workers, a subset of the current EB-3 category, should receive 35.2%</w:t>
      </w:r>
      <w:r w:rsidRPr="00A3215B">
        <w:rPr>
          <w:rFonts w:asciiTheme="minorHAnsi" w:hAnsiTheme="minorHAnsi"/>
        </w:rPr>
        <w:t xml:space="preserve">, or 49,280, of the visas; </w:t>
      </w:r>
      <w:r w:rsidRPr="00A3215B">
        <w:rPr>
          <w:rStyle w:val="StyleUnderline"/>
          <w:rFonts w:asciiTheme="minorHAnsi" w:hAnsiTheme="minorHAnsi"/>
        </w:rPr>
        <w:t>and unskilled workers</w:t>
      </w:r>
      <w:r w:rsidRPr="00A3215B">
        <w:rPr>
          <w:rFonts w:asciiTheme="minorHAnsi" w:hAnsiTheme="minorHAnsi"/>
        </w:rPr>
        <w:t xml:space="preserve">, another subset of the current EB-3 category, </w:t>
      </w:r>
      <w:r w:rsidRPr="00A3215B">
        <w:rPr>
          <w:rStyle w:val="StyleUnderline"/>
          <w:rFonts w:asciiTheme="minorHAnsi" w:hAnsiTheme="minorHAnsi"/>
        </w:rPr>
        <w:t>should receive 35.2%</w:t>
      </w:r>
      <w:r w:rsidRPr="00A3215B">
        <w:rPr>
          <w:rFonts w:asciiTheme="minorHAnsi" w:hAnsiTheme="minorHAnsi"/>
        </w:rPr>
        <w:t xml:space="preserve">, or 49,280, of the visas. </w:t>
      </w:r>
      <w:proofErr w:type="gramStart"/>
      <w:r w:rsidRPr="00A3215B">
        <w:rPr>
          <w:rStyle w:val="StyleUnderline"/>
          <w:rFonts w:asciiTheme="minorHAnsi" w:hAnsiTheme="minorHAnsi"/>
        </w:rPr>
        <w:t>n120</w:t>
      </w:r>
      <w:proofErr w:type="gramEnd"/>
      <w:r w:rsidRPr="00A3215B">
        <w:rPr>
          <w:rStyle w:val="StyleUnderline"/>
          <w:rFonts w:asciiTheme="minorHAnsi" w:hAnsiTheme="minorHAnsi"/>
        </w:rPr>
        <w:t xml:space="preserve"> These percentages and numbers add up to the same proportion of worldwide immigrant visas currently allocated to EB-1, EB-2, and EB-3 categories</w:t>
      </w:r>
      <w:r w:rsidRPr="00A3215B">
        <w:rPr>
          <w:rFonts w:asciiTheme="minorHAnsi" w:hAnsiTheme="minorHAnsi"/>
        </w:rPr>
        <w:t xml:space="preserve">. Consequently, </w:t>
      </w:r>
      <w:r w:rsidRPr="00A3215B">
        <w:rPr>
          <w:rStyle w:val="Emphasis"/>
          <w:rFonts w:asciiTheme="minorHAnsi" w:hAnsiTheme="minorHAnsi"/>
        </w:rPr>
        <w:t>the change would be limited to an internal rearrangement and would preserve the current taxonomy and nomenclature</w:t>
      </w:r>
      <w:r w:rsidRPr="00A3215B">
        <w:rPr>
          <w:rFonts w:asciiTheme="minorHAnsi" w:hAnsiTheme="minorHAnsi"/>
        </w:rPr>
        <w:t>. n121</w:t>
      </w:r>
    </w:p>
    <w:p w:rsidR="00CB5D5A" w:rsidRPr="00A3215B" w:rsidRDefault="00CB5D5A" w:rsidP="00CB5D5A">
      <w:pPr>
        <w:rPr>
          <w:rFonts w:asciiTheme="minorHAnsi" w:hAnsiTheme="minorHAnsi"/>
        </w:rPr>
      </w:pPr>
      <w:r w:rsidRPr="00A3215B">
        <w:rPr>
          <w:rStyle w:val="StyleUnderline"/>
          <w:rFonts w:asciiTheme="minorHAnsi" w:hAnsiTheme="minorHAnsi"/>
        </w:rPr>
        <w:t>This redesigned allocation retains statutory privileges for the highly skilled and highly educated who seek to immigrate.</w:t>
      </w:r>
      <w:r w:rsidRPr="00A3215B">
        <w:rPr>
          <w:rFonts w:asciiTheme="minorHAnsi" w:hAnsiTheme="minorHAnsi"/>
        </w:rPr>
        <w:t xml:space="preserve"> </w:t>
      </w:r>
      <w:r w:rsidRPr="00A3215B">
        <w:rPr>
          <w:rStyle w:val="StyleUnderline"/>
          <w:rFonts w:asciiTheme="minorHAnsi" w:hAnsiTheme="minorHAnsi"/>
        </w:rPr>
        <w:t>However, reducing the number of visas reserved for EB-1 and EB-2 immigrants would reduce brain drain</w:t>
      </w:r>
      <w:r w:rsidRPr="00A3215B">
        <w:rPr>
          <w:rFonts w:asciiTheme="minorHAnsi" w:hAnsiTheme="minorHAnsi"/>
        </w:rPr>
        <w:t xml:space="preserve">, n122 </w:t>
      </w:r>
      <w:r w:rsidRPr="00A3215B">
        <w:rPr>
          <w:rStyle w:val="StyleUnderline"/>
          <w:rFonts w:asciiTheme="minorHAnsi" w:hAnsiTheme="minorHAnsi"/>
        </w:rPr>
        <w:t>would better match the overall immigration</w:t>
      </w:r>
      <w:r w:rsidRPr="00A3215B">
        <w:rPr>
          <w:rFonts w:asciiTheme="minorHAnsi" w:hAnsiTheme="minorHAnsi"/>
        </w:rPr>
        <w:t xml:space="preserve">  [*947]  </w:t>
      </w:r>
      <w:r w:rsidRPr="00A3215B">
        <w:rPr>
          <w:rStyle w:val="StyleUnderline"/>
          <w:rFonts w:asciiTheme="minorHAnsi" w:hAnsiTheme="minorHAnsi"/>
        </w:rPr>
        <w:t>flow with the domestic economic needs</w:t>
      </w:r>
      <w:r w:rsidRPr="00A3215B">
        <w:rPr>
          <w:rFonts w:asciiTheme="minorHAnsi" w:hAnsiTheme="minorHAnsi"/>
        </w:rPr>
        <w:t xml:space="preserve"> outlined above, and would create an EB-immigrant spectrum more closely resembling a natural bell curve than a combination of the Academy Awards and the Nobel Prize ceremonies. Furthermore, under these revised allocations, </w:t>
      </w:r>
      <w:r w:rsidRPr="00A3215B">
        <w:rPr>
          <w:rStyle w:val="Emphasis"/>
          <w:rFonts w:asciiTheme="minorHAnsi" w:hAnsiTheme="minorHAnsi"/>
        </w:rPr>
        <w:t>the same total number of EB immigrants would be legally admitted as under the current regime; the only difference would be the internal makeup of the group</w:t>
      </w:r>
      <w:r w:rsidRPr="00A3215B">
        <w:rPr>
          <w:rFonts w:asciiTheme="minorHAnsi" w:hAnsiTheme="minorHAnsi"/>
        </w:rPr>
        <w:t xml:space="preserve">. In other words, there would be no net change to the number of arrivals per year. Thus, </w:t>
      </w:r>
      <w:r w:rsidRPr="00A3215B">
        <w:rPr>
          <w:rStyle w:val="StyleUnderline"/>
          <w:rFonts w:asciiTheme="minorHAnsi" w:hAnsiTheme="minorHAnsi"/>
        </w:rPr>
        <w:t>this rearrangement would present minimal risk even if one believes that immigrants deprive U.S. workers of employment opportunities</w:t>
      </w:r>
      <w:r w:rsidRPr="00A3215B">
        <w:rPr>
          <w:rFonts w:asciiTheme="minorHAnsi" w:hAnsiTheme="minorHAnsi"/>
        </w:rPr>
        <w:t xml:space="preserve"> - a position that may be validly defended.</w:t>
      </w:r>
    </w:p>
    <w:p w:rsidR="009379C0" w:rsidRPr="00A3215B" w:rsidRDefault="009379C0" w:rsidP="009379C0">
      <w:pPr>
        <w:rPr>
          <w:rFonts w:asciiTheme="minorHAnsi" w:hAnsiTheme="minorHAnsi"/>
        </w:rPr>
      </w:pPr>
    </w:p>
    <w:p w:rsidR="00DC4719" w:rsidRPr="00A3215B" w:rsidRDefault="00DC4719" w:rsidP="00DC4719">
      <w:pPr>
        <w:pStyle w:val="Heading3"/>
        <w:rPr>
          <w:rFonts w:asciiTheme="minorHAnsi" w:hAnsiTheme="minorHAnsi"/>
        </w:rPr>
      </w:pPr>
      <w:r w:rsidRPr="00A3215B">
        <w:rPr>
          <w:rFonts w:asciiTheme="minorHAnsi" w:hAnsiTheme="minorHAnsi"/>
        </w:rPr>
        <w:t>Net Benefit – Brain Drain Bad</w:t>
      </w:r>
    </w:p>
    <w:p w:rsidR="00DC4719" w:rsidRPr="00A3215B" w:rsidRDefault="00DC4719" w:rsidP="00DC4719">
      <w:pPr>
        <w:rPr>
          <w:rFonts w:asciiTheme="minorHAnsi" w:hAnsiTheme="minorHAnsi"/>
        </w:rPr>
      </w:pPr>
    </w:p>
    <w:p w:rsidR="00852E85" w:rsidRPr="00A3215B" w:rsidRDefault="00DC4719" w:rsidP="00852E85">
      <w:pPr>
        <w:pStyle w:val="Heading4"/>
        <w:rPr>
          <w:rFonts w:asciiTheme="minorHAnsi" w:hAnsiTheme="minorHAnsi"/>
        </w:rPr>
      </w:pPr>
      <w:r w:rsidRPr="00A3215B">
        <w:rPr>
          <w:rFonts w:asciiTheme="minorHAnsi" w:hAnsiTheme="minorHAnsi"/>
        </w:rPr>
        <w:t xml:space="preserve">Brain drain triggered by focus on </w:t>
      </w:r>
      <w:r w:rsidR="007A0971">
        <w:rPr>
          <w:rFonts w:asciiTheme="minorHAnsi" w:hAnsiTheme="minorHAnsi"/>
        </w:rPr>
        <w:t xml:space="preserve">highly </w:t>
      </w:r>
      <w:r w:rsidRPr="00A3215B">
        <w:rPr>
          <w:rFonts w:asciiTheme="minorHAnsi" w:hAnsiTheme="minorHAnsi"/>
        </w:rPr>
        <w:t xml:space="preserve">skilled immigration takes valuable resources from other countries </w:t>
      </w:r>
      <w:r w:rsidR="00B57CF7" w:rsidRPr="00A3215B">
        <w:rPr>
          <w:rFonts w:asciiTheme="minorHAnsi" w:hAnsiTheme="minorHAnsi"/>
        </w:rPr>
        <w:t xml:space="preserve">and undermines global development and </w:t>
      </w:r>
      <w:r w:rsidR="00852E85" w:rsidRPr="00A3215B">
        <w:rPr>
          <w:rFonts w:asciiTheme="minorHAnsi" w:hAnsiTheme="minorHAnsi"/>
        </w:rPr>
        <w:t>democracy promotion</w:t>
      </w:r>
      <w:r w:rsidR="009C7BA7" w:rsidRPr="00A3215B">
        <w:rPr>
          <w:rFonts w:asciiTheme="minorHAnsi" w:hAnsiTheme="minorHAnsi"/>
        </w:rPr>
        <w:t xml:space="preserve"> --- fuels more illegal immigration to the U.S.</w:t>
      </w:r>
    </w:p>
    <w:p w:rsidR="00BA3EEE" w:rsidRPr="00A3215B" w:rsidRDefault="00BA3EEE" w:rsidP="00BA3EEE">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BA3EEE" w:rsidRPr="00A3215B" w:rsidRDefault="00BA3EEE" w:rsidP="00BA3EEE">
      <w:pPr>
        <w:rPr>
          <w:rFonts w:asciiTheme="minorHAnsi" w:hAnsiTheme="minorHAnsi"/>
        </w:rPr>
      </w:pPr>
      <w:r w:rsidRPr="00A3215B">
        <w:rPr>
          <w:rFonts w:asciiTheme="minorHAnsi" w:hAnsiTheme="minorHAnsi"/>
        </w:rPr>
        <w:t xml:space="preserve">The judiciary has recognized that Congress's goal in allocating EB visas was to "increase the influx into the United States of highly skilled professionals to fill jobs for which American personnel are scarce." n56 However, </w:t>
      </w:r>
      <w:r w:rsidRPr="00A3215B">
        <w:rPr>
          <w:rStyle w:val="StyleUnderline"/>
          <w:rFonts w:asciiTheme="minorHAnsi" w:hAnsiTheme="minorHAnsi"/>
        </w:rPr>
        <w:t>the standard for qualifying as a highly skilled EB-1 immigrant - as well as for qualifying as a mere "exceptional" EB-2 immigrant - is staggeringly high in light of the fact that these two categories consume over half of all EB visas. Although the difference between "extraordinary," "exceptional," and "skilled" may seem trivial in any other context, these labels have a profound effect on aspiring immigrants.</w:t>
      </w:r>
      <w:r w:rsidRPr="00A3215B">
        <w:rPr>
          <w:rFonts w:asciiTheme="minorHAnsi" w:hAnsiTheme="minorHAnsi"/>
        </w:rPr>
        <w:t xml:space="preserve"> </w:t>
      </w:r>
      <w:proofErr w:type="gramStart"/>
      <w:r w:rsidRPr="00A3215B">
        <w:rPr>
          <w:rFonts w:asciiTheme="minorHAnsi" w:hAnsiTheme="minorHAnsi"/>
        </w:rPr>
        <w:t>n57</w:t>
      </w:r>
      <w:proofErr w:type="gramEnd"/>
      <w:r w:rsidRPr="00A3215B">
        <w:rPr>
          <w:rFonts w:asciiTheme="minorHAnsi" w:hAnsiTheme="minorHAnsi"/>
        </w:rPr>
        <w:t xml:space="preserve"> The highly meritocratic system of visa allocations must be reexamined in light of this situation.</w:t>
      </w:r>
    </w:p>
    <w:p w:rsidR="00BA3EEE" w:rsidRPr="00A3215B" w:rsidRDefault="00BA3EEE" w:rsidP="00BA3EEE">
      <w:pPr>
        <w:rPr>
          <w:rFonts w:asciiTheme="minorHAnsi" w:hAnsiTheme="minorHAnsi"/>
        </w:rPr>
      </w:pPr>
      <w:r w:rsidRPr="00A3215B">
        <w:rPr>
          <w:rFonts w:asciiTheme="minorHAnsi" w:hAnsiTheme="minorHAnsi"/>
        </w:rPr>
        <w:t>II. Negative Effects of a Hyper-Meritocratic EB Immigration Regime</w:t>
      </w:r>
    </w:p>
    <w:p w:rsidR="00BA3EEE" w:rsidRPr="00A3215B" w:rsidRDefault="00BA3EEE" w:rsidP="00BA3EEE">
      <w:pPr>
        <w:rPr>
          <w:rFonts w:asciiTheme="minorHAnsi" w:hAnsiTheme="minorHAnsi"/>
        </w:rPr>
      </w:pPr>
      <w:r w:rsidRPr="00A3215B">
        <w:rPr>
          <w:rStyle w:val="StyleUnderline"/>
          <w:rFonts w:asciiTheme="minorHAnsi" w:hAnsiTheme="minorHAnsi"/>
        </w:rPr>
        <w:t>The hyper-meritocracy of the current EB immigration regime is problematic</w:t>
      </w:r>
      <w:r w:rsidRPr="00A3215B">
        <w:rPr>
          <w:rFonts w:asciiTheme="minorHAnsi" w:hAnsiTheme="minorHAnsi"/>
        </w:rPr>
        <w:t xml:space="preserve"> for three main reasons: </w:t>
      </w:r>
      <w:r w:rsidRPr="00A3215B">
        <w:rPr>
          <w:rStyle w:val="StyleUnderline"/>
          <w:rFonts w:asciiTheme="minorHAnsi" w:hAnsiTheme="minorHAnsi"/>
        </w:rPr>
        <w:t>its furtherance of global brain drain, its failure to optimize U.S. economic interests</w:t>
      </w:r>
      <w:r w:rsidRPr="00A3215B">
        <w:rPr>
          <w:rFonts w:asciiTheme="minorHAnsi" w:hAnsiTheme="minorHAnsi"/>
        </w:rPr>
        <w:t>, and the undemocratic and "un-American" value judgment that underlies it.</w:t>
      </w:r>
    </w:p>
    <w:p w:rsidR="00BA3EEE" w:rsidRPr="00A3215B" w:rsidRDefault="00BA3EEE" w:rsidP="00BA3EEE">
      <w:pPr>
        <w:rPr>
          <w:rFonts w:asciiTheme="minorHAnsi" w:hAnsiTheme="minorHAnsi"/>
        </w:rPr>
      </w:pPr>
      <w:r w:rsidRPr="00A3215B">
        <w:rPr>
          <w:rFonts w:asciiTheme="minorHAnsi" w:hAnsiTheme="minorHAnsi"/>
        </w:rPr>
        <w:t>A. Global Brain Drain</w:t>
      </w:r>
    </w:p>
    <w:p w:rsidR="00BA3EEE" w:rsidRPr="00A3215B" w:rsidRDefault="00BA3EEE" w:rsidP="00BA3EEE">
      <w:pPr>
        <w:rPr>
          <w:rFonts w:asciiTheme="minorHAnsi" w:hAnsiTheme="minorHAnsi"/>
        </w:rPr>
      </w:pPr>
      <w:r w:rsidRPr="00A3215B">
        <w:rPr>
          <w:rFonts w:asciiTheme="minorHAnsi" w:hAnsiTheme="minorHAnsi"/>
        </w:rPr>
        <w:t>The phenomenon of international brain drain is based on two premises: there are few highly educated people in developing nations</w:t>
      </w:r>
      <w:proofErr w:type="gramStart"/>
      <w:r w:rsidRPr="00A3215B">
        <w:rPr>
          <w:rFonts w:asciiTheme="minorHAnsi" w:hAnsiTheme="minorHAnsi"/>
        </w:rPr>
        <w:t>,  [</w:t>
      </w:r>
      <w:proofErr w:type="gramEnd"/>
      <w:r w:rsidRPr="00A3215B">
        <w:rPr>
          <w:rFonts w:asciiTheme="minorHAnsi" w:hAnsiTheme="minorHAnsi"/>
        </w:rPr>
        <w:t xml:space="preserve">*936]  and those highly educated people are extremely likely to emigrate. </w:t>
      </w:r>
      <w:proofErr w:type="gramStart"/>
      <w:r w:rsidRPr="00A3215B">
        <w:rPr>
          <w:rFonts w:asciiTheme="minorHAnsi" w:hAnsiTheme="minorHAnsi"/>
        </w:rPr>
        <w:t>n58</w:t>
      </w:r>
      <w:proofErr w:type="gramEnd"/>
      <w:r w:rsidRPr="00A3215B">
        <w:rPr>
          <w:rFonts w:asciiTheme="minorHAnsi" w:hAnsiTheme="minorHAnsi"/>
        </w:rPr>
        <w:t xml:space="preserve"> It is defined as a "significant loss of the highly educated population" resulting in negative economic effects in the sending country. </w:t>
      </w:r>
      <w:proofErr w:type="gramStart"/>
      <w:r w:rsidRPr="00A3215B">
        <w:rPr>
          <w:rFonts w:asciiTheme="minorHAnsi" w:hAnsiTheme="minorHAnsi"/>
        </w:rPr>
        <w:t>n59</w:t>
      </w:r>
      <w:proofErr w:type="gramEnd"/>
      <w:r w:rsidRPr="00A3215B">
        <w:rPr>
          <w:rFonts w:asciiTheme="minorHAnsi" w:hAnsiTheme="minorHAnsi"/>
        </w:rPr>
        <w:t xml:space="preserve"> These negative effects are often twofold, including a loss of human capital as well as a loss of the government's return on its investment in its citizenry. </w:t>
      </w:r>
      <w:proofErr w:type="gramStart"/>
      <w:r w:rsidRPr="00A3215B">
        <w:rPr>
          <w:rFonts w:asciiTheme="minorHAnsi" w:hAnsiTheme="minorHAnsi"/>
        </w:rPr>
        <w:t>n60</w:t>
      </w:r>
      <w:proofErr w:type="gramEnd"/>
      <w:r w:rsidRPr="00A3215B">
        <w:rPr>
          <w:rFonts w:asciiTheme="minorHAnsi" w:hAnsiTheme="minorHAnsi"/>
        </w:rPr>
        <w:t xml:space="preserve"> For example, a developing country may invest significant amounts of money in educating and providing healthcare to its youths on the understanding that they will mature into informed, healthy, and productive members of the national society. </w:t>
      </w:r>
      <w:proofErr w:type="gramStart"/>
      <w:r w:rsidRPr="00A3215B">
        <w:rPr>
          <w:rFonts w:asciiTheme="minorHAnsi" w:hAnsiTheme="minorHAnsi"/>
        </w:rPr>
        <w:t>n61</w:t>
      </w:r>
      <w:proofErr w:type="gramEnd"/>
      <w:r w:rsidRPr="00A3215B">
        <w:rPr>
          <w:rFonts w:asciiTheme="minorHAnsi" w:hAnsiTheme="minorHAnsi"/>
        </w:rPr>
        <w:t xml:space="preserve"> That understanding collateralizes the investment. </w:t>
      </w:r>
      <w:proofErr w:type="gramStart"/>
      <w:r w:rsidRPr="00A3215B">
        <w:rPr>
          <w:rFonts w:asciiTheme="minorHAnsi" w:hAnsiTheme="minorHAnsi"/>
        </w:rPr>
        <w:t>n62</w:t>
      </w:r>
      <w:proofErr w:type="gramEnd"/>
      <w:r w:rsidRPr="00A3215B">
        <w:rPr>
          <w:rFonts w:asciiTheme="minorHAnsi" w:hAnsiTheme="minorHAnsi"/>
        </w:rPr>
        <w:t xml:space="preserve"> Whenever a highly skilled, highly educated citizen emigrates, the country enters a loss on its ledger.</w:t>
      </w:r>
    </w:p>
    <w:p w:rsidR="00BA3EEE" w:rsidRPr="00A3215B" w:rsidRDefault="00BA3EEE" w:rsidP="00BA3EEE">
      <w:pPr>
        <w:rPr>
          <w:rFonts w:asciiTheme="minorHAnsi" w:hAnsiTheme="minorHAnsi"/>
        </w:rPr>
      </w:pPr>
      <w:r w:rsidRPr="00A3215B">
        <w:rPr>
          <w:rStyle w:val="StyleUnderline"/>
          <w:rFonts w:asciiTheme="minorHAnsi" w:hAnsiTheme="minorHAnsi"/>
        </w:rPr>
        <w:t xml:space="preserve">Although it is understandable that the best and brightest of a developing nation emigrate for a better life and additional opportunities, this </w:t>
      </w:r>
      <w:r w:rsidRPr="00A3215B">
        <w:rPr>
          <w:rStyle w:val="Emphasis"/>
          <w:rFonts w:asciiTheme="minorHAnsi" w:hAnsiTheme="minorHAnsi"/>
        </w:rPr>
        <w:t>strips the sending nation</w:t>
      </w:r>
      <w:r w:rsidRPr="00A3215B">
        <w:rPr>
          <w:rFonts w:asciiTheme="minorHAnsi" w:hAnsiTheme="minorHAnsi"/>
        </w:rPr>
        <w:t xml:space="preserve"> (perhaps more aptly described as the deprived nation) </w:t>
      </w:r>
      <w:r w:rsidRPr="00A3215B">
        <w:rPr>
          <w:rStyle w:val="Emphasis"/>
          <w:rFonts w:asciiTheme="minorHAnsi" w:hAnsiTheme="minorHAnsi"/>
        </w:rPr>
        <w:t>of valuable resources necessary for continuing development</w:t>
      </w:r>
      <w:r w:rsidRPr="00A3215B">
        <w:rPr>
          <w:rStyle w:val="StyleUnderline"/>
          <w:rFonts w:asciiTheme="minorHAnsi" w:hAnsiTheme="minorHAnsi"/>
        </w:rPr>
        <w:t>.</w:t>
      </w:r>
      <w:r w:rsidRPr="00A3215B">
        <w:rPr>
          <w:rFonts w:asciiTheme="minorHAnsi" w:hAnsiTheme="minorHAnsi"/>
        </w:rPr>
        <w:t xml:space="preserve"> In this regard, </w:t>
      </w:r>
      <w:r w:rsidRPr="00A3215B">
        <w:rPr>
          <w:rStyle w:val="StyleUnderline"/>
          <w:rFonts w:asciiTheme="minorHAnsi" w:hAnsiTheme="minorHAnsi"/>
        </w:rPr>
        <w:t xml:space="preserve">African countries have been acutely affected, and widespread emigration from the continent </w:t>
      </w:r>
      <w:r w:rsidRPr="00A3215B">
        <w:rPr>
          <w:rStyle w:val="Emphasis"/>
          <w:rFonts w:asciiTheme="minorHAnsi" w:hAnsiTheme="minorHAnsi"/>
        </w:rPr>
        <w:t>"threatens Africa with yet another net loss of quality human resources" similar to the effect of the slave trade</w:t>
      </w:r>
      <w:r w:rsidRPr="00A3215B">
        <w:rPr>
          <w:rStyle w:val="StyleUnderline"/>
          <w:rFonts w:asciiTheme="minorHAnsi" w:hAnsiTheme="minorHAnsi"/>
        </w:rPr>
        <w:t>.</w:t>
      </w:r>
      <w:r w:rsidRPr="00A3215B">
        <w:rPr>
          <w:rFonts w:asciiTheme="minorHAnsi" w:hAnsiTheme="minorHAnsi"/>
        </w:rPr>
        <w:t xml:space="preserve"> </w:t>
      </w:r>
      <w:proofErr w:type="gramStart"/>
      <w:r w:rsidRPr="00A3215B">
        <w:rPr>
          <w:rFonts w:asciiTheme="minorHAnsi" w:hAnsiTheme="minorHAnsi"/>
        </w:rPr>
        <w:t>n63</w:t>
      </w:r>
      <w:proofErr w:type="gramEnd"/>
      <w:r w:rsidRPr="00A3215B">
        <w:rPr>
          <w:rFonts w:asciiTheme="minorHAnsi" w:hAnsiTheme="minorHAnsi"/>
        </w:rPr>
        <w:t xml:space="preserve"> </w:t>
      </w:r>
      <w:r w:rsidRPr="00A3215B">
        <w:rPr>
          <w:rStyle w:val="StyleUnderline"/>
          <w:rFonts w:asciiTheme="minorHAnsi" w:hAnsiTheme="minorHAnsi"/>
        </w:rPr>
        <w:t>One scholar estimates that twenty to fifty percent of the "top African brains and skilled personnel" have left the continent and fail to retain significant professional ties with their homelands.</w:t>
      </w:r>
      <w:r w:rsidRPr="00A3215B">
        <w:rPr>
          <w:rFonts w:asciiTheme="minorHAnsi" w:hAnsiTheme="minorHAnsi"/>
        </w:rPr>
        <w:t xml:space="preserve"> </w:t>
      </w:r>
      <w:proofErr w:type="gramStart"/>
      <w:r w:rsidRPr="00A3215B">
        <w:rPr>
          <w:rFonts w:asciiTheme="minorHAnsi" w:hAnsiTheme="minorHAnsi"/>
        </w:rPr>
        <w:t>n64</w:t>
      </w:r>
      <w:proofErr w:type="gramEnd"/>
      <w:r w:rsidRPr="00A3215B">
        <w:rPr>
          <w:rFonts w:asciiTheme="minorHAnsi" w:hAnsiTheme="minorHAnsi"/>
        </w:rPr>
        <w:t xml:space="preserve"> The 2005 World Migration Report, compiled by the International Organization for Migration, called attention to the loss of human resources from the continent, a trend which one scholar predicts will culminate in Africa's transformation into an "intellectually barren ghetto." n65</w:t>
      </w:r>
    </w:p>
    <w:p w:rsidR="00BA3EEE" w:rsidRPr="00A3215B" w:rsidRDefault="00BA3EEE" w:rsidP="00BA3EEE">
      <w:pPr>
        <w:rPr>
          <w:rFonts w:asciiTheme="minorHAnsi" w:hAnsiTheme="minorHAnsi"/>
        </w:rPr>
      </w:pPr>
      <w:r w:rsidRPr="00A3215B">
        <w:rPr>
          <w:rFonts w:asciiTheme="minorHAnsi" w:hAnsiTheme="minorHAnsi"/>
        </w:rPr>
        <w:t xml:space="preserve">By contrast, developed countries benefit greatly from this continual injection of brains and talent, and they even compete with each other over immigrant candidates. n66 As Professor </w:t>
      </w:r>
      <w:proofErr w:type="spellStart"/>
      <w:r w:rsidRPr="00A3215B">
        <w:rPr>
          <w:rFonts w:asciiTheme="minorHAnsi" w:hAnsiTheme="minorHAnsi"/>
        </w:rPr>
        <w:t>Ayelet</w:t>
      </w:r>
      <w:proofErr w:type="spellEnd"/>
      <w:r w:rsidRPr="00A3215B">
        <w:rPr>
          <w:rFonts w:asciiTheme="minorHAnsi" w:hAnsiTheme="minorHAnsi"/>
        </w:rPr>
        <w:t xml:space="preserve"> </w:t>
      </w:r>
      <w:proofErr w:type="spellStart"/>
      <w:r w:rsidRPr="00A3215B">
        <w:rPr>
          <w:rFonts w:asciiTheme="minorHAnsi" w:hAnsiTheme="minorHAnsi"/>
        </w:rPr>
        <w:t>Shachar</w:t>
      </w:r>
      <w:proofErr w:type="spellEnd"/>
      <w:r w:rsidRPr="00A3215B">
        <w:rPr>
          <w:rFonts w:asciiTheme="minorHAnsi" w:hAnsiTheme="minorHAnsi"/>
        </w:rPr>
        <w:t xml:space="preserve">, </w:t>
      </w:r>
      <w:proofErr w:type="gramStart"/>
      <w:r w:rsidRPr="00A3215B">
        <w:rPr>
          <w:rFonts w:asciiTheme="minorHAnsi" w:hAnsiTheme="minorHAnsi"/>
        </w:rPr>
        <w:t>of  [</w:t>
      </w:r>
      <w:proofErr w:type="gramEnd"/>
      <w:r w:rsidRPr="00A3215B">
        <w:rPr>
          <w:rFonts w:asciiTheme="minorHAnsi" w:hAnsiTheme="minorHAnsi"/>
        </w:rPr>
        <w:t xml:space="preserve">*937]  the law faculty at the University of Toronto, explains, "industrial countries are trying to outbid one another ... to attract highly skilled migrants to their domestic industries in order to gain (or retain) a relative advantage over their international competitors in the knowledge-based global economy." n67 From this perspective, encouraging highly skilled immigration becomes yet another strategy in the broad reach of a developed country's economy. n68 Reflecting upon this conceptualization of the immigrant as human capital, Professor </w:t>
      </w:r>
      <w:proofErr w:type="spellStart"/>
      <w:r w:rsidRPr="00A3215B">
        <w:rPr>
          <w:rFonts w:asciiTheme="minorHAnsi" w:hAnsiTheme="minorHAnsi"/>
        </w:rPr>
        <w:t>Kunal</w:t>
      </w:r>
      <w:proofErr w:type="spellEnd"/>
      <w:r w:rsidRPr="00A3215B">
        <w:rPr>
          <w:rFonts w:asciiTheme="minorHAnsi" w:hAnsiTheme="minorHAnsi"/>
        </w:rPr>
        <w:t xml:space="preserve"> M. Parker, of Cleveland-Marshall College of Law, aptly concludes that receiving countries measure the value of an aspiring immigrant based on her profile as "homo </w:t>
      </w:r>
      <w:proofErr w:type="spellStart"/>
      <w:r w:rsidRPr="00A3215B">
        <w:rPr>
          <w:rFonts w:asciiTheme="minorHAnsi" w:hAnsiTheme="minorHAnsi"/>
        </w:rPr>
        <w:t>oeconomicus</w:t>
      </w:r>
      <w:proofErr w:type="spellEnd"/>
      <w:r w:rsidRPr="00A3215B">
        <w:rPr>
          <w:rFonts w:asciiTheme="minorHAnsi" w:hAnsiTheme="minorHAnsi"/>
        </w:rPr>
        <w:t>." n69 Thus, brain drain is the inevitable symptom of a widespread "</w:t>
      </w:r>
      <w:proofErr w:type="spellStart"/>
      <w:r w:rsidRPr="00A3215B">
        <w:rPr>
          <w:rFonts w:asciiTheme="minorHAnsi" w:hAnsiTheme="minorHAnsi"/>
        </w:rPr>
        <w:t>reimagination</w:t>
      </w:r>
      <w:proofErr w:type="spellEnd"/>
      <w:r w:rsidRPr="00A3215B">
        <w:rPr>
          <w:rFonts w:asciiTheme="minorHAnsi" w:hAnsiTheme="minorHAnsi"/>
        </w:rPr>
        <w:t xml:space="preserve"> of legal immigration in terms of productivity, skill, resources, and self-sufficiency." n70</w:t>
      </w:r>
    </w:p>
    <w:p w:rsidR="00BA3EEE" w:rsidRPr="00A3215B" w:rsidRDefault="00BA3EEE" w:rsidP="00BA3EEE">
      <w:pPr>
        <w:rPr>
          <w:rFonts w:asciiTheme="minorHAnsi" w:hAnsiTheme="minorHAnsi"/>
        </w:rPr>
      </w:pPr>
      <w:r w:rsidRPr="00A3215B">
        <w:rPr>
          <w:rStyle w:val="StyleUnderline"/>
          <w:rFonts w:asciiTheme="minorHAnsi" w:hAnsiTheme="minorHAnsi"/>
        </w:rPr>
        <w:t>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is the most popular destination country for skilled immigrants</w:t>
      </w:r>
      <w:r w:rsidRPr="00A3215B">
        <w:rPr>
          <w:rFonts w:asciiTheme="minorHAnsi" w:hAnsiTheme="minorHAnsi"/>
        </w:rPr>
        <w:t xml:space="preserve">, n71 and it is easy to imagine why. The nation boasts expansive opportunities for the well-educated and highly skilled, and its immigration policies reward such a showing of talent. Admittedly, arguments appealing to international concerns often do not fare well in shaping U.S. laws. n72 U.S. immigration law is, without illusion, designed with the goal of furthering U.S. interests. </w:t>
      </w:r>
      <w:proofErr w:type="gramStart"/>
      <w:r w:rsidRPr="00A3215B">
        <w:rPr>
          <w:rFonts w:asciiTheme="minorHAnsi" w:hAnsiTheme="minorHAnsi"/>
        </w:rPr>
        <w:t>n73</w:t>
      </w:r>
      <w:proofErr w:type="gramEnd"/>
      <w:r w:rsidRPr="00A3215B">
        <w:rPr>
          <w:rFonts w:asciiTheme="minorHAnsi" w:hAnsiTheme="minorHAnsi"/>
        </w:rPr>
        <w:t xml:space="preserve"> Critics of U.S. immigration policy have often urged an even stronger </w:t>
      </w:r>
      <w:proofErr w:type="spellStart"/>
      <w:r w:rsidRPr="00A3215B">
        <w:rPr>
          <w:rFonts w:asciiTheme="minorHAnsi" w:hAnsiTheme="minorHAnsi"/>
        </w:rPr>
        <w:t>preferencing</w:t>
      </w:r>
      <w:proofErr w:type="spellEnd"/>
      <w:r w:rsidRPr="00A3215B">
        <w:rPr>
          <w:rFonts w:asciiTheme="minorHAnsi" w:hAnsiTheme="minorHAnsi"/>
        </w:rPr>
        <w:t xml:space="preserve"> of  [*938]  elite immigrants rather than tempering the meritocracy. </w:t>
      </w:r>
      <w:proofErr w:type="gramStart"/>
      <w:r w:rsidRPr="00A3215B">
        <w:rPr>
          <w:rFonts w:asciiTheme="minorHAnsi" w:hAnsiTheme="minorHAnsi"/>
        </w:rPr>
        <w:t>n74</w:t>
      </w:r>
      <w:proofErr w:type="gramEnd"/>
      <w:r w:rsidRPr="00A3215B">
        <w:rPr>
          <w:rFonts w:asciiTheme="minorHAnsi" w:hAnsiTheme="minorHAnsi"/>
        </w:rPr>
        <w:t xml:space="preserve"> This position is understandable and in no sense irrational from either a legal or policy perspective; after all, the United States was arguably founded on the ideas that social mobility was possible and that hard work and high achievement would be rewarded. n75</w:t>
      </w:r>
    </w:p>
    <w:p w:rsidR="00BA3EEE" w:rsidRPr="00A3215B" w:rsidRDefault="00BA3EEE" w:rsidP="00BA3EEE">
      <w:pPr>
        <w:rPr>
          <w:rFonts w:asciiTheme="minorHAnsi" w:hAnsiTheme="minorHAnsi"/>
        </w:rPr>
      </w:pPr>
      <w:r w:rsidRPr="00A3215B">
        <w:rPr>
          <w:rStyle w:val="Emphasis"/>
          <w:rFonts w:asciiTheme="minorHAnsi" w:hAnsiTheme="minorHAnsi"/>
        </w:rPr>
        <w:t>Brain drain</w:t>
      </w:r>
      <w:r w:rsidRPr="00A3215B">
        <w:rPr>
          <w:rFonts w:asciiTheme="minorHAnsi" w:hAnsiTheme="minorHAnsi"/>
        </w:rPr>
        <w:t xml:space="preserve"> is detrimental, however, even with purely domestic goals in mind: it </w:t>
      </w:r>
      <w:r w:rsidRPr="00A3215B">
        <w:rPr>
          <w:rStyle w:val="Emphasis"/>
          <w:rFonts w:asciiTheme="minorHAnsi" w:hAnsiTheme="minorHAnsi"/>
        </w:rPr>
        <w:t>directly undercuts U.S. foreign policy regarding global development and democracy promotion and also subverts border control policy aimed at reducing unauthorized entries</w:t>
      </w:r>
      <w:r w:rsidRPr="00A3215B">
        <w:rPr>
          <w:rFonts w:asciiTheme="minorHAnsi" w:hAnsiTheme="minorHAnsi"/>
        </w:rPr>
        <w:t xml:space="preserve">. The United States Agency for International Development ("USAID") states its "twofold purpose" as "furthering America's foreign policy interests in expanding democracy and free markets while improving the lives of the citizens of the developing world." n76 </w:t>
      </w:r>
      <w:proofErr w:type="gramStart"/>
      <w:r w:rsidRPr="00A3215B">
        <w:rPr>
          <w:rFonts w:asciiTheme="minorHAnsi" w:hAnsiTheme="minorHAnsi"/>
        </w:rPr>
        <w:t>It</w:t>
      </w:r>
      <w:proofErr w:type="gramEnd"/>
      <w:r w:rsidRPr="00A3215B">
        <w:rPr>
          <w:rFonts w:asciiTheme="minorHAnsi" w:hAnsiTheme="minorHAnsi"/>
        </w:rPr>
        <w:t xml:space="preserve"> is the main U.S. governmental agency charged with promoting economic and democracy development around the globe. </w:t>
      </w:r>
      <w:proofErr w:type="gramStart"/>
      <w:r w:rsidRPr="00A3215B">
        <w:rPr>
          <w:rFonts w:asciiTheme="minorHAnsi" w:hAnsiTheme="minorHAnsi"/>
        </w:rPr>
        <w:t>n77</w:t>
      </w:r>
      <w:proofErr w:type="gramEnd"/>
      <w:r w:rsidRPr="00A3215B">
        <w:rPr>
          <w:rFonts w:asciiTheme="minorHAnsi" w:hAnsiTheme="minorHAnsi"/>
        </w:rPr>
        <w:t xml:space="preserve"> USAID is not unaware of the benefits and detriments of brain drain. In a presentation to USAID on the relationship between migration and development, the Migration Policy Institute emphasized the "potential [domestic] benefits of a 'brain export' industry," while at the same time acknowledging that efforts to repatriate such highly skilled immigrants - and thus mitigate the negative effects in sending countries - have generally failed. n78</w:t>
      </w:r>
    </w:p>
    <w:p w:rsidR="00BA3EEE" w:rsidRPr="00A3215B" w:rsidRDefault="00BA3EEE" w:rsidP="00BA3EEE">
      <w:pPr>
        <w:rPr>
          <w:rFonts w:asciiTheme="minorHAnsi" w:hAnsiTheme="minorHAnsi"/>
        </w:rPr>
      </w:pPr>
      <w:r w:rsidRPr="00A3215B">
        <w:rPr>
          <w:rFonts w:asciiTheme="minorHAnsi" w:hAnsiTheme="minorHAnsi"/>
        </w:rPr>
        <w:t xml:space="preserve">[*939]  </w:t>
      </w:r>
      <w:r w:rsidRPr="00A3215B">
        <w:rPr>
          <w:rStyle w:val="StyleUnderline"/>
          <w:rFonts w:asciiTheme="minorHAnsi" w:hAnsiTheme="minorHAnsi"/>
        </w:rPr>
        <w:t>Although remittances by highly skilled and highly educated migrants may contribute to economic development in sending countries, it is harder to assert that these remittances similarly contribute to democracy promotion</w:t>
      </w:r>
      <w:r w:rsidRPr="00A3215B">
        <w:rPr>
          <w:rFonts w:asciiTheme="minorHAnsi" w:hAnsiTheme="minorHAnsi"/>
        </w:rPr>
        <w:t xml:space="preserve">, which has become a prominent focus of USAID policy since 2002. </w:t>
      </w:r>
      <w:proofErr w:type="gramStart"/>
      <w:r w:rsidRPr="00A3215B">
        <w:rPr>
          <w:rFonts w:asciiTheme="minorHAnsi" w:hAnsiTheme="minorHAnsi"/>
        </w:rPr>
        <w:t>n79</w:t>
      </w:r>
      <w:proofErr w:type="gramEnd"/>
      <w:r w:rsidRPr="00A3215B">
        <w:rPr>
          <w:rFonts w:asciiTheme="minorHAnsi" w:hAnsiTheme="minorHAnsi"/>
        </w:rPr>
        <w:t xml:space="preserve"> </w:t>
      </w:r>
      <w:r w:rsidRPr="00A3215B">
        <w:rPr>
          <w:rStyle w:val="StyleUnderline"/>
          <w:rFonts w:asciiTheme="minorHAnsi" w:hAnsiTheme="minorHAnsi"/>
        </w:rPr>
        <w:t>Democracy</w:t>
      </w:r>
      <w:r w:rsidRPr="00A3215B">
        <w:rPr>
          <w:rFonts w:asciiTheme="minorHAnsi" w:hAnsiTheme="minorHAnsi"/>
        </w:rPr>
        <w:t xml:space="preserve">, especially in contrast to other forms of governance, </w:t>
      </w:r>
      <w:r w:rsidRPr="00A3215B">
        <w:rPr>
          <w:rStyle w:val="StyleUnderline"/>
          <w:rFonts w:asciiTheme="minorHAnsi" w:hAnsiTheme="minorHAnsi"/>
        </w:rPr>
        <w:t>requires a certain financial stability and economic security in governmental entities</w:t>
      </w:r>
      <w:r w:rsidRPr="00A3215B">
        <w:rPr>
          <w:rFonts w:asciiTheme="minorHAnsi" w:hAnsiTheme="minorHAnsi"/>
        </w:rPr>
        <w:t xml:space="preserve">; the populace relies on the state to provide healthcare, educate the nation's youth, and, at least to some extent, redistribute wealth. </w:t>
      </w:r>
      <w:proofErr w:type="gramStart"/>
      <w:r w:rsidRPr="00A3215B">
        <w:rPr>
          <w:rFonts w:asciiTheme="minorHAnsi" w:hAnsiTheme="minorHAnsi"/>
        </w:rPr>
        <w:t>n80</w:t>
      </w:r>
      <w:proofErr w:type="gramEnd"/>
      <w:r w:rsidRPr="00A3215B">
        <w:rPr>
          <w:rFonts w:asciiTheme="minorHAnsi" w:hAnsiTheme="minorHAnsi"/>
        </w:rPr>
        <w:t xml:space="preserve"> </w:t>
      </w:r>
      <w:r w:rsidRPr="00A3215B">
        <w:rPr>
          <w:rStyle w:val="StyleUnderline"/>
          <w:rFonts w:asciiTheme="minorHAnsi" w:hAnsiTheme="minorHAnsi"/>
        </w:rPr>
        <w:t>Democratic governments must also exercise self-determination over their economic policies, a significant feat in the current international political economy.</w:t>
      </w:r>
      <w:r w:rsidRPr="00A3215B">
        <w:rPr>
          <w:rFonts w:asciiTheme="minorHAnsi" w:hAnsiTheme="minorHAnsi"/>
        </w:rPr>
        <w:t xml:space="preserve"> </w:t>
      </w:r>
      <w:proofErr w:type="gramStart"/>
      <w:r w:rsidRPr="00A3215B">
        <w:rPr>
          <w:rFonts w:asciiTheme="minorHAnsi" w:hAnsiTheme="minorHAnsi"/>
        </w:rPr>
        <w:t>n81</w:t>
      </w:r>
      <w:proofErr w:type="gramEnd"/>
      <w:r w:rsidRPr="00A3215B">
        <w:rPr>
          <w:rFonts w:asciiTheme="minorHAnsi" w:hAnsiTheme="minorHAnsi"/>
        </w:rPr>
        <w:t xml:space="preserve"> </w:t>
      </w:r>
      <w:r w:rsidRPr="00A3215B">
        <w:rPr>
          <w:rStyle w:val="Emphasis"/>
          <w:rFonts w:asciiTheme="minorHAnsi" w:hAnsiTheme="minorHAnsi"/>
        </w:rPr>
        <w:t>The infrastructure and bureaucratic capabilities necessary to accomplish these stepping stones to democracy rely on an educated, informed citizenry</w:t>
      </w:r>
      <w:r w:rsidRPr="00A3215B">
        <w:rPr>
          <w:rStyle w:val="StyleUnderline"/>
          <w:rFonts w:asciiTheme="minorHAnsi" w:hAnsiTheme="minorHAnsi"/>
        </w:rPr>
        <w:t>, which must fill the roles of leaders and constituencies.</w:t>
      </w:r>
      <w:r w:rsidRPr="00A3215B">
        <w:rPr>
          <w:rFonts w:asciiTheme="minorHAnsi" w:hAnsiTheme="minorHAnsi"/>
        </w:rPr>
        <w:t xml:space="preserve"> </w:t>
      </w:r>
      <w:r w:rsidRPr="00A3215B">
        <w:rPr>
          <w:rStyle w:val="StyleUnderline"/>
          <w:rFonts w:asciiTheme="minorHAnsi" w:hAnsiTheme="minorHAnsi"/>
        </w:rPr>
        <w:t xml:space="preserve">Promoting "brain export" hardly seems consistent with promoting democracy, and, therefore, the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Emphasis"/>
          <w:rFonts w:asciiTheme="minorHAnsi" w:hAnsiTheme="minorHAnsi"/>
        </w:rPr>
        <w:t>impairs its own global policy goals with its domestic immigration law</w:t>
      </w:r>
      <w:r w:rsidRPr="00A3215B">
        <w:rPr>
          <w:rFonts w:asciiTheme="minorHAnsi" w:hAnsiTheme="minorHAnsi"/>
        </w:rPr>
        <w:t>. n82</w:t>
      </w:r>
    </w:p>
    <w:p w:rsidR="00EB389A" w:rsidRPr="00A3215B" w:rsidRDefault="00EB389A" w:rsidP="00EB389A">
      <w:pPr>
        <w:rPr>
          <w:rFonts w:asciiTheme="minorHAnsi" w:hAnsiTheme="minorHAnsi"/>
        </w:rPr>
      </w:pPr>
      <w:r w:rsidRPr="00A3215B">
        <w:rPr>
          <w:rStyle w:val="StyleUnderline"/>
          <w:rFonts w:asciiTheme="minorHAnsi" w:hAnsiTheme="minorHAnsi"/>
        </w:rPr>
        <w:t>Border control policy is also underserved by an EB immigration system that engenders brain drain. Immigration is often motivated by a lack of employment and economic opportunity in the home country</w:t>
      </w:r>
      <w:r w:rsidRPr="00A3215B">
        <w:rPr>
          <w:rFonts w:asciiTheme="minorHAnsi" w:hAnsiTheme="minorHAnsi"/>
        </w:rPr>
        <w:t xml:space="preserve">, n83 </w:t>
      </w:r>
      <w:r w:rsidRPr="00A3215B">
        <w:rPr>
          <w:rStyle w:val="StyleUnderline"/>
          <w:rFonts w:asciiTheme="minorHAnsi" w:hAnsiTheme="minorHAnsi"/>
        </w:rPr>
        <w:t>and the current allocation of EB-3 visas serves only a fraction of aspiring EB-3 immigrants.</w:t>
      </w:r>
      <w:r w:rsidRPr="00A3215B">
        <w:rPr>
          <w:rFonts w:asciiTheme="minorHAnsi" w:hAnsiTheme="minorHAnsi"/>
        </w:rPr>
        <w:t xml:space="preserve"> </w:t>
      </w:r>
      <w:proofErr w:type="gramStart"/>
      <w:r w:rsidRPr="00A3215B">
        <w:rPr>
          <w:rFonts w:asciiTheme="minorHAnsi" w:hAnsiTheme="minorHAnsi"/>
        </w:rPr>
        <w:t>n84</w:t>
      </w:r>
      <w:proofErr w:type="gramEnd"/>
      <w:r w:rsidRPr="00A3215B">
        <w:rPr>
          <w:rFonts w:asciiTheme="minorHAnsi" w:hAnsiTheme="minorHAnsi"/>
        </w:rPr>
        <w:t xml:space="preserve"> Although the intent behind these statutory restrictions is likely to recalibrate the nature of the immigrant  [*940]  flow, n85 the result is a near </w:t>
      </w:r>
      <w:proofErr w:type="spellStart"/>
      <w:r w:rsidRPr="00A3215B">
        <w:rPr>
          <w:rFonts w:asciiTheme="minorHAnsi" w:hAnsiTheme="minorHAnsi"/>
        </w:rPr>
        <w:t>trainwreck</w:t>
      </w:r>
      <w:proofErr w:type="spellEnd"/>
      <w:r w:rsidRPr="00A3215B">
        <w:rPr>
          <w:rFonts w:asciiTheme="minorHAnsi" w:hAnsiTheme="minorHAnsi"/>
        </w:rPr>
        <w:t xml:space="preserve"> of supply and demand curves. </w:t>
      </w:r>
      <w:r w:rsidRPr="00A3215B">
        <w:rPr>
          <w:rStyle w:val="StyleUnderline"/>
          <w:rFonts w:asciiTheme="minorHAnsi" w:hAnsiTheme="minorHAnsi"/>
        </w:rPr>
        <w:t>Rather than abandoning all intention of emigrating and remaining in their home countries, immigrants who would otherwise be EB-3s are more likely to violate border policies and pursue U.S. employment opportunities outside of the law.</w:t>
      </w:r>
      <w:r w:rsidRPr="00A3215B">
        <w:rPr>
          <w:rFonts w:asciiTheme="minorHAnsi" w:hAnsiTheme="minorHAnsi"/>
        </w:rPr>
        <w:t xml:space="preserve"> n86</w:t>
      </w:r>
    </w:p>
    <w:p w:rsidR="00EB389A" w:rsidRPr="00A3215B" w:rsidRDefault="00EB389A" w:rsidP="00EB389A">
      <w:pPr>
        <w:rPr>
          <w:rFonts w:asciiTheme="minorHAnsi" w:hAnsiTheme="minorHAnsi"/>
        </w:rPr>
      </w:pPr>
      <w:r w:rsidRPr="00A3215B">
        <w:rPr>
          <w:rFonts w:asciiTheme="minorHAnsi" w:hAnsiTheme="minorHAnsi"/>
        </w:rPr>
        <w:t xml:space="preserve">EB immigration law largely attempts to restrict entry to all but the most elite, but the policy carries significant negative externalities. </w:t>
      </w:r>
      <w:r w:rsidRPr="00A3215B">
        <w:rPr>
          <w:rStyle w:val="StyleUnderline"/>
          <w:rFonts w:asciiTheme="minorHAnsi" w:hAnsiTheme="minorHAnsi"/>
        </w:rPr>
        <w:t xml:space="preserve">By extracting the highly educated and highly skilled from nations around the globe, it </w:t>
      </w:r>
      <w:r w:rsidRPr="00A3215B">
        <w:rPr>
          <w:rStyle w:val="Emphasis"/>
          <w:rFonts w:asciiTheme="minorHAnsi" w:hAnsiTheme="minorHAnsi"/>
        </w:rPr>
        <w:t>stifles international development</w:t>
      </w:r>
      <w:r w:rsidRPr="00A3215B">
        <w:rPr>
          <w:rStyle w:val="StyleUnderline"/>
          <w:rFonts w:asciiTheme="minorHAnsi" w:hAnsiTheme="minorHAnsi"/>
        </w:rPr>
        <w:t>.</w:t>
      </w:r>
      <w:r w:rsidRPr="00A3215B">
        <w:rPr>
          <w:rFonts w:asciiTheme="minorHAnsi" w:hAnsiTheme="minorHAnsi"/>
        </w:rPr>
        <w:t xml:space="preserve"> Thus, </w:t>
      </w:r>
      <w:r w:rsidRPr="00A3215B">
        <w:rPr>
          <w:rStyle w:val="StyleUnderline"/>
          <w:rFonts w:asciiTheme="minorHAnsi" w:hAnsiTheme="minorHAnsi"/>
        </w:rPr>
        <w:t xml:space="preserve">populations remain relatively unskilled and opportunities in sending countries remain limited. </w:t>
      </w:r>
      <w:r w:rsidRPr="00A3215B">
        <w:rPr>
          <w:rStyle w:val="Emphasis"/>
          <w:rFonts w:asciiTheme="minorHAnsi" w:hAnsiTheme="minorHAnsi"/>
        </w:rPr>
        <w:t>These unskilled, aspiring immigrants develop the logical desire to immigrate to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and, undaunted by tight restrictions on their visa category, arrive without authorization. Border control policy is compromised, and U.S. immigration law erodes its own domestic and international goals.</w:t>
      </w:r>
      <w:r w:rsidRPr="00A3215B">
        <w:rPr>
          <w:rFonts w:asciiTheme="minorHAnsi" w:hAnsiTheme="minorHAnsi"/>
        </w:rPr>
        <w:t xml:space="preserve"> n87</w:t>
      </w:r>
    </w:p>
    <w:p w:rsidR="00DC4719" w:rsidRPr="00A3215B" w:rsidRDefault="00DC4719" w:rsidP="00EB389A">
      <w:pPr>
        <w:rPr>
          <w:rFonts w:asciiTheme="minorHAnsi" w:hAnsiTheme="minorHAnsi"/>
        </w:rPr>
      </w:pPr>
    </w:p>
    <w:p w:rsidR="00D94D6D" w:rsidRPr="00A3215B" w:rsidRDefault="00D94D6D" w:rsidP="00D94D6D">
      <w:pPr>
        <w:pStyle w:val="Heading3"/>
        <w:rPr>
          <w:rFonts w:asciiTheme="minorHAnsi" w:hAnsiTheme="minorHAnsi"/>
        </w:rPr>
      </w:pPr>
      <w:r w:rsidRPr="00A3215B">
        <w:rPr>
          <w:rFonts w:asciiTheme="minorHAnsi" w:hAnsiTheme="minorHAnsi"/>
        </w:rPr>
        <w:t>Net Benefit – Wages</w:t>
      </w:r>
    </w:p>
    <w:p w:rsidR="00D94D6D" w:rsidRPr="00A3215B" w:rsidRDefault="00D94D6D" w:rsidP="00D94D6D">
      <w:pPr>
        <w:rPr>
          <w:rFonts w:asciiTheme="minorHAnsi" w:hAnsiTheme="minorHAnsi"/>
        </w:rPr>
      </w:pPr>
    </w:p>
    <w:p w:rsidR="003A0DC4" w:rsidRPr="00A3215B" w:rsidRDefault="003A0DC4" w:rsidP="003A0DC4">
      <w:pPr>
        <w:pStyle w:val="Heading4"/>
        <w:rPr>
          <w:rFonts w:asciiTheme="minorHAnsi" w:hAnsiTheme="minorHAnsi"/>
        </w:rPr>
      </w:pPr>
      <w:r w:rsidRPr="00A3215B">
        <w:rPr>
          <w:rFonts w:asciiTheme="minorHAnsi" w:hAnsiTheme="minorHAnsi"/>
        </w:rPr>
        <w:t>Legal path for unskilled immigrants will reduce illegal immigration that suppresses wages</w:t>
      </w:r>
      <w:r w:rsidR="008E2AAA" w:rsidRPr="00A3215B">
        <w:rPr>
          <w:rFonts w:asciiTheme="minorHAnsi" w:hAnsiTheme="minorHAnsi"/>
        </w:rPr>
        <w:t xml:space="preserve"> </w:t>
      </w:r>
    </w:p>
    <w:p w:rsidR="003A0DC4" w:rsidRPr="00A3215B" w:rsidRDefault="003A0DC4" w:rsidP="003A0DC4">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3A0DC4" w:rsidRPr="00A3215B" w:rsidRDefault="003A0DC4" w:rsidP="003A0DC4">
      <w:pPr>
        <w:rPr>
          <w:rFonts w:asciiTheme="minorHAnsi" w:hAnsiTheme="minorHAnsi"/>
        </w:rPr>
      </w:pPr>
      <w:r w:rsidRPr="00A3215B">
        <w:rPr>
          <w:rFonts w:asciiTheme="minorHAnsi" w:hAnsiTheme="minorHAnsi"/>
        </w:rPr>
        <w:t>B. Waiver of Labor Certifications for Unskilled Workers</w:t>
      </w:r>
    </w:p>
    <w:p w:rsidR="003A0DC4" w:rsidRPr="00A3215B" w:rsidRDefault="003A0DC4" w:rsidP="003A0DC4">
      <w:pPr>
        <w:rPr>
          <w:rFonts w:asciiTheme="minorHAnsi" w:hAnsiTheme="minorHAnsi"/>
        </w:rPr>
      </w:pPr>
      <w:r w:rsidRPr="00A3215B">
        <w:rPr>
          <w:rFonts w:asciiTheme="minorHAnsi" w:hAnsiTheme="minorHAnsi"/>
        </w:rPr>
        <w:t xml:space="preserve">To accomplish effective reform, it is crucial to address the current labor certification requirements, which render legal immigration practically impossible for unskilled immigrants. An aspiring EB immigrant must obtain a labor certification even before initiating a visa application, n123 and the process of doing so is "notoriously slow, cumbersome, inflexible, politicized, </w:t>
      </w:r>
      <w:proofErr w:type="spellStart"/>
      <w:r w:rsidRPr="00A3215B">
        <w:rPr>
          <w:rFonts w:asciiTheme="minorHAnsi" w:hAnsiTheme="minorHAnsi"/>
        </w:rPr>
        <w:t>manipulable</w:t>
      </w:r>
      <w:proofErr w:type="spellEnd"/>
      <w:r w:rsidRPr="00A3215B">
        <w:rPr>
          <w:rFonts w:asciiTheme="minorHAnsi" w:hAnsiTheme="minorHAnsi"/>
        </w:rPr>
        <w:t xml:space="preserve">, and ill-suited to a heterogeneous, rapidly changing labor market." n124 Under this requirement, an applicant must convince an employer that she is so perfect for a given job that the employer agrees to expend a considerable amount of time and resources constructing a legal guarantee that there exists not a single qualified, willing, able, and available U.S. worker in the area who could fill the applicant's intended position. </w:t>
      </w:r>
      <w:proofErr w:type="gramStart"/>
      <w:r w:rsidRPr="00A3215B">
        <w:rPr>
          <w:rFonts w:asciiTheme="minorHAnsi" w:hAnsiTheme="minorHAnsi"/>
        </w:rPr>
        <w:t>n125</w:t>
      </w:r>
      <w:proofErr w:type="gramEnd"/>
      <w:r w:rsidRPr="00A3215B">
        <w:rPr>
          <w:rFonts w:asciiTheme="minorHAnsi" w:hAnsiTheme="minorHAnsi"/>
        </w:rPr>
        <w:t xml:space="preserve"> In short, for an unskilled worker whose desired position may be generic and impersonal, these requirements are so academic as to practically counsel fraud.</w:t>
      </w:r>
    </w:p>
    <w:p w:rsidR="003A0DC4" w:rsidRPr="00A3215B" w:rsidRDefault="003A0DC4" w:rsidP="003A0DC4">
      <w:pPr>
        <w:rPr>
          <w:rFonts w:asciiTheme="minorHAnsi" w:hAnsiTheme="minorHAnsi"/>
        </w:rPr>
      </w:pPr>
      <w:r w:rsidRPr="00A3215B">
        <w:rPr>
          <w:rStyle w:val="StyleUnderline"/>
          <w:rFonts w:asciiTheme="minorHAnsi" w:hAnsiTheme="minorHAnsi"/>
        </w:rPr>
        <w:t xml:space="preserve">Waiving labor certifications for unskilled immigrants would have the practical effect of allowing them to use the visa numbers that </w:t>
      </w:r>
      <w:proofErr w:type="gramStart"/>
      <w:r w:rsidRPr="00A3215B">
        <w:rPr>
          <w:rStyle w:val="StyleUnderline"/>
          <w:rFonts w:asciiTheme="minorHAnsi" w:hAnsiTheme="minorHAnsi"/>
        </w:rPr>
        <w:t>are</w:t>
      </w:r>
      <w:r w:rsidRPr="00A3215B">
        <w:rPr>
          <w:rFonts w:asciiTheme="minorHAnsi" w:hAnsiTheme="minorHAnsi"/>
        </w:rPr>
        <w:t xml:space="preserve">  [</w:t>
      </w:r>
      <w:proofErr w:type="gramEnd"/>
      <w:r w:rsidRPr="00A3215B">
        <w:rPr>
          <w:rFonts w:asciiTheme="minorHAnsi" w:hAnsiTheme="minorHAnsi"/>
        </w:rPr>
        <w:t xml:space="preserve">*948]  </w:t>
      </w:r>
      <w:r w:rsidRPr="00A3215B">
        <w:rPr>
          <w:rStyle w:val="StyleUnderline"/>
          <w:rFonts w:asciiTheme="minorHAnsi" w:hAnsiTheme="minorHAnsi"/>
        </w:rPr>
        <w:t>available to them without the need to resort to less-than-legal methods of establishing their unparalleled and unique qualifications.</w:t>
      </w:r>
      <w:r w:rsidRPr="00A3215B">
        <w:rPr>
          <w:rFonts w:asciiTheme="minorHAnsi" w:hAnsiTheme="minorHAnsi"/>
        </w:rPr>
        <w:t xml:space="preserve"> Such a change recognizes the reality that </w:t>
      </w:r>
      <w:r w:rsidRPr="00A3215B">
        <w:rPr>
          <w:rStyle w:val="Emphasis"/>
          <w:rFonts w:asciiTheme="minorHAnsi" w:hAnsiTheme="minorHAnsi"/>
        </w:rPr>
        <w:t>unskilled workers will enter the country regardless of legal red tape if potential employment opportunities await them</w:t>
      </w:r>
      <w:r w:rsidRPr="00A3215B">
        <w:rPr>
          <w:rFonts w:asciiTheme="minorHAnsi" w:hAnsiTheme="minorHAnsi"/>
        </w:rPr>
        <w:t xml:space="preserve">. </w:t>
      </w:r>
      <w:proofErr w:type="gramStart"/>
      <w:r w:rsidRPr="00A3215B">
        <w:rPr>
          <w:rFonts w:asciiTheme="minorHAnsi" w:hAnsiTheme="minorHAnsi"/>
        </w:rPr>
        <w:t>n126</w:t>
      </w:r>
      <w:proofErr w:type="gramEnd"/>
      <w:r w:rsidRPr="00A3215B">
        <w:rPr>
          <w:rFonts w:asciiTheme="minorHAnsi" w:hAnsiTheme="minorHAnsi"/>
        </w:rPr>
        <w:t xml:space="preserve"> This acknowledgment is certainly not revolutionary; there is a strong understanding, both scholarly and political, that </w:t>
      </w:r>
      <w:r w:rsidRPr="00A3215B">
        <w:rPr>
          <w:rStyle w:val="Emphasis"/>
          <w:rFonts w:asciiTheme="minorHAnsi" w:hAnsiTheme="minorHAnsi"/>
        </w:rPr>
        <w:t>aliens may either work on the "black labor market" without documentation and undercut the wages of U.S. workers, or they may work with documentation for market wages</w:t>
      </w:r>
      <w:r w:rsidRPr="00A3215B">
        <w:rPr>
          <w:rFonts w:asciiTheme="minorHAnsi" w:hAnsiTheme="minorHAnsi"/>
        </w:rPr>
        <w:t xml:space="preserve">. </w:t>
      </w:r>
      <w:proofErr w:type="gramStart"/>
      <w:r w:rsidRPr="00A3215B">
        <w:rPr>
          <w:rFonts w:asciiTheme="minorHAnsi" w:hAnsiTheme="minorHAnsi"/>
        </w:rPr>
        <w:t>n127</w:t>
      </w:r>
      <w:proofErr w:type="gramEnd"/>
      <w:r w:rsidRPr="00A3215B">
        <w:rPr>
          <w:rFonts w:asciiTheme="minorHAnsi" w:hAnsiTheme="minorHAnsi"/>
        </w:rPr>
        <w:t xml:space="preserve"> </w:t>
      </w:r>
      <w:r w:rsidRPr="00A3215B">
        <w:rPr>
          <w:rStyle w:val="StyleUnderline"/>
          <w:rFonts w:asciiTheme="minorHAnsi" w:hAnsiTheme="minorHAnsi"/>
        </w:rPr>
        <w:t>As long as the demand for immigrant labor continues and the borders remain anything less than hermetically sealed, EB immigration law must cater to these supply-and-demand forces rather than impose formalistic and impractical restraints.</w:t>
      </w:r>
    </w:p>
    <w:p w:rsidR="003A0DC4" w:rsidRPr="00A3215B" w:rsidRDefault="003A0DC4" w:rsidP="003A0DC4">
      <w:pPr>
        <w:rPr>
          <w:rFonts w:asciiTheme="minorHAnsi" w:hAnsiTheme="minorHAnsi"/>
        </w:rPr>
      </w:pPr>
      <w:r w:rsidRPr="00A3215B">
        <w:rPr>
          <w:rFonts w:asciiTheme="minorHAnsi" w:hAnsiTheme="minorHAnsi"/>
        </w:rPr>
        <w:t>C. The Great Recession: No Reason to Think Differently Now</w:t>
      </w:r>
    </w:p>
    <w:p w:rsidR="003A0DC4" w:rsidRPr="00A3215B" w:rsidRDefault="003A0DC4" w:rsidP="003A0DC4">
      <w:pPr>
        <w:rPr>
          <w:rFonts w:asciiTheme="minorHAnsi" w:hAnsiTheme="minorHAnsi"/>
        </w:rPr>
      </w:pPr>
      <w:r w:rsidRPr="00A3215B">
        <w:rPr>
          <w:rFonts w:asciiTheme="minorHAnsi" w:hAnsiTheme="minorHAnsi"/>
        </w:rPr>
        <w:t xml:space="preserve">The global financial upheaval of the past several years cannot be isolated from EB immigration policy. Department of Homeland Security Secretary Janet Napolitano has stated that the recent recession, in conjunction with ramped-up security along the Southwest border, has effected a fundamental change on U.S. immigration by reducing the number of aspiring immigrants. </w:t>
      </w:r>
      <w:proofErr w:type="gramStart"/>
      <w:r w:rsidRPr="00A3215B">
        <w:rPr>
          <w:rFonts w:asciiTheme="minorHAnsi" w:hAnsiTheme="minorHAnsi"/>
        </w:rPr>
        <w:t>n128</w:t>
      </w:r>
      <w:proofErr w:type="gramEnd"/>
      <w:r w:rsidRPr="00A3215B">
        <w:rPr>
          <w:rFonts w:asciiTheme="minorHAnsi" w:hAnsiTheme="minorHAnsi"/>
        </w:rPr>
        <w:t xml:space="preserve"> She estimated that "the flow has reduced significantly[,] by more than half from the busiest years, proving we are in a much different environment than we were before." n129</w:t>
      </w:r>
    </w:p>
    <w:p w:rsidR="003A0DC4" w:rsidRPr="00A3215B" w:rsidRDefault="003A0DC4" w:rsidP="003A0DC4">
      <w:pPr>
        <w:rPr>
          <w:rFonts w:asciiTheme="minorHAnsi" w:hAnsiTheme="minorHAnsi"/>
        </w:rPr>
      </w:pPr>
      <w:r w:rsidRPr="00A3215B">
        <w:rPr>
          <w:rFonts w:asciiTheme="minorHAnsi" w:hAnsiTheme="minorHAnsi"/>
        </w:rPr>
        <w:t>Despite this assertion that immigrant entries may have slowed, it is unlikely that immigrant supply-and-demand forces have been fundamentally and permanently altered to the point of prompting a radical reappraisal of U.S. migration patterns and policy. Although the financial sector has been transformed, n130 professional areas such as "</w:t>
      </w:r>
      <w:proofErr w:type="spellStart"/>
      <w:r w:rsidRPr="00A3215B">
        <w:rPr>
          <w:rFonts w:asciiTheme="minorHAnsi" w:hAnsiTheme="minorHAnsi"/>
        </w:rPr>
        <w:t>biglaw</w:t>
      </w:r>
      <w:proofErr w:type="spellEnd"/>
      <w:r w:rsidRPr="00A3215B">
        <w:rPr>
          <w:rFonts w:asciiTheme="minorHAnsi" w:hAnsiTheme="minorHAnsi"/>
        </w:rPr>
        <w:t xml:space="preserve">" have taken a massive hit, n131 and blue collar industries such as construction have witnessed enormous cutbacks, n132 the bases of the American economy and the global political economy have not  [*949]  changed in such a way as to suggest a permanent, radical restructuring of the workforce. In fact, a January 2010 study by </w:t>
      </w:r>
      <w:r w:rsidRPr="00A3215B">
        <w:rPr>
          <w:rStyle w:val="StyleUnderline"/>
          <w:rFonts w:asciiTheme="minorHAnsi" w:hAnsiTheme="minorHAnsi"/>
        </w:rPr>
        <w:t>Dr.</w:t>
      </w:r>
      <w:r w:rsidRPr="00A3215B">
        <w:rPr>
          <w:rFonts w:asciiTheme="minorHAnsi" w:hAnsiTheme="minorHAnsi"/>
        </w:rPr>
        <w:t xml:space="preserve"> Raul </w:t>
      </w:r>
      <w:r w:rsidRPr="00A3215B">
        <w:rPr>
          <w:rStyle w:val="StyleUnderline"/>
          <w:rFonts w:asciiTheme="minorHAnsi" w:hAnsiTheme="minorHAnsi"/>
        </w:rPr>
        <w:t>Hinojosa-Ojeda</w:t>
      </w:r>
      <w:r w:rsidRPr="00A3215B">
        <w:rPr>
          <w:rFonts w:asciiTheme="minorHAnsi" w:hAnsiTheme="minorHAnsi"/>
        </w:rPr>
        <w:t xml:space="preserve">, on behalf of the Center for American Progress and the Immigration Policy Center, </w:t>
      </w:r>
      <w:r w:rsidRPr="00A3215B">
        <w:rPr>
          <w:rStyle w:val="StyleUnderline"/>
          <w:rFonts w:asciiTheme="minorHAnsi" w:hAnsiTheme="minorHAnsi"/>
        </w:rPr>
        <w:t>asserts that immigrants are the key to economic recovery</w:t>
      </w:r>
      <w:r w:rsidRPr="00A3215B">
        <w:rPr>
          <w:rFonts w:asciiTheme="minorHAnsi" w:hAnsiTheme="minorHAnsi"/>
        </w:rPr>
        <w:t>. n133</w:t>
      </w:r>
    </w:p>
    <w:p w:rsidR="003A0DC4" w:rsidRPr="00A3215B" w:rsidRDefault="003A0DC4" w:rsidP="003A0DC4">
      <w:pPr>
        <w:rPr>
          <w:rFonts w:asciiTheme="minorHAnsi" w:hAnsiTheme="minorHAnsi"/>
        </w:rPr>
      </w:pPr>
      <w:r w:rsidRPr="00A3215B">
        <w:rPr>
          <w:rStyle w:val="StyleUnderline"/>
          <w:rFonts w:asciiTheme="minorHAnsi" w:hAnsiTheme="minorHAnsi"/>
        </w:rPr>
        <w:t>Hinojosa-Ojeda bases his argument on an analysis of the effects of the legalization provision in the 1986 Immigration Reform and Control Act</w:t>
      </w:r>
      <w:r w:rsidRPr="00A3215B">
        <w:rPr>
          <w:rFonts w:asciiTheme="minorHAnsi" w:hAnsiTheme="minorHAnsi"/>
        </w:rPr>
        <w:t xml:space="preserve"> ("IRCA"), n134 which was enacted during a recession featuring high unemployment. </w:t>
      </w:r>
      <w:proofErr w:type="gramStart"/>
      <w:r w:rsidRPr="00A3215B">
        <w:rPr>
          <w:rFonts w:asciiTheme="minorHAnsi" w:hAnsiTheme="minorHAnsi"/>
        </w:rPr>
        <w:t>n135</w:t>
      </w:r>
      <w:proofErr w:type="gramEnd"/>
      <w:r w:rsidRPr="00A3215B">
        <w:rPr>
          <w:rFonts w:asciiTheme="minorHAnsi" w:hAnsiTheme="minorHAnsi"/>
        </w:rPr>
        <w:t xml:space="preserve"> He found that </w:t>
      </w:r>
      <w:r w:rsidRPr="00A3215B">
        <w:rPr>
          <w:rStyle w:val="StyleUnderline"/>
          <w:rFonts w:asciiTheme="minorHAnsi" w:hAnsiTheme="minorHAnsi"/>
        </w:rPr>
        <w:t>IRCA "</w:t>
      </w:r>
      <w:r w:rsidRPr="00A3215B">
        <w:rPr>
          <w:rStyle w:val="Emphasis"/>
          <w:rFonts w:asciiTheme="minorHAnsi" w:hAnsiTheme="minorHAnsi"/>
        </w:rPr>
        <w:t>helped raise wages</w:t>
      </w:r>
      <w:r w:rsidRPr="00A3215B">
        <w:rPr>
          <w:rStyle w:val="StyleUnderline"/>
          <w:rFonts w:asciiTheme="minorHAnsi" w:hAnsiTheme="minorHAnsi"/>
        </w:rPr>
        <w:t xml:space="preserve"> and spurred increases in educational, home, and small-business investments by newly legalized immigrants" and predicts that a legalization provision or a temporary-worker program would accomplish similar results in the current recession</w:t>
      </w:r>
      <w:r w:rsidRPr="00A3215B">
        <w:rPr>
          <w:rFonts w:asciiTheme="minorHAnsi" w:hAnsiTheme="minorHAnsi"/>
        </w:rPr>
        <w:t xml:space="preserve">. </w:t>
      </w:r>
      <w:proofErr w:type="gramStart"/>
      <w:r w:rsidRPr="00A3215B">
        <w:rPr>
          <w:rFonts w:asciiTheme="minorHAnsi" w:hAnsiTheme="minorHAnsi"/>
        </w:rPr>
        <w:t>n136</w:t>
      </w:r>
      <w:proofErr w:type="gramEnd"/>
      <w:r w:rsidRPr="00A3215B">
        <w:rPr>
          <w:rFonts w:asciiTheme="minorHAnsi" w:hAnsiTheme="minorHAnsi"/>
        </w:rPr>
        <w:t xml:space="preserve"> Hinojosa-Ojeda's theory is simple: </w:t>
      </w:r>
      <w:r w:rsidRPr="00A3215B">
        <w:rPr>
          <w:rStyle w:val="StyleUnderline"/>
          <w:rFonts w:asciiTheme="minorHAnsi" w:hAnsiTheme="minorHAnsi"/>
        </w:rPr>
        <w:t>by providing a legal opportunity for immigrants to pursue employment, they gain the ability to earn more money and upward mobility in employment positions, which then allows greater investment in education and further socioeconomic mobility</w:t>
      </w:r>
      <w:r w:rsidRPr="00A3215B">
        <w:rPr>
          <w:rFonts w:asciiTheme="minorHAnsi" w:hAnsiTheme="minorHAnsi"/>
        </w:rPr>
        <w:t xml:space="preserve">. </w:t>
      </w:r>
      <w:proofErr w:type="gramStart"/>
      <w:r w:rsidRPr="00A3215B">
        <w:rPr>
          <w:rFonts w:asciiTheme="minorHAnsi" w:hAnsiTheme="minorHAnsi"/>
        </w:rPr>
        <w:t>n137</w:t>
      </w:r>
      <w:proofErr w:type="gramEnd"/>
      <w:r w:rsidRPr="00A3215B">
        <w:rPr>
          <w:rFonts w:asciiTheme="minorHAnsi" w:hAnsiTheme="minorHAnsi"/>
        </w:rPr>
        <w:t xml:space="preserve"> He estimates that a comprehensive immigration reform initiative would result in a $ 1.5 trillion increase in gross domestic product within ten years. n138 He further calculates that the additional earning power generated by immigrants would create millions of dollars in increased tax revenue within the first three years of a legalization initiative, in addition to the benefits produced by increased spending power. n139</w:t>
      </w:r>
    </w:p>
    <w:p w:rsidR="003A0DC4" w:rsidRPr="00A3215B" w:rsidRDefault="003A0DC4" w:rsidP="003A0DC4">
      <w:pPr>
        <w:rPr>
          <w:rFonts w:asciiTheme="minorHAnsi" w:hAnsiTheme="minorHAnsi"/>
        </w:rPr>
      </w:pPr>
      <w:r w:rsidRPr="00A3215B">
        <w:rPr>
          <w:rStyle w:val="StyleUnderline"/>
          <w:rFonts w:asciiTheme="minorHAnsi" w:hAnsiTheme="minorHAnsi"/>
        </w:rPr>
        <w:t>A higher proportion of skilled and unskilled visas, as proposed</w:t>
      </w:r>
      <w:r w:rsidRPr="00A3215B">
        <w:rPr>
          <w:rFonts w:asciiTheme="minorHAnsi" w:hAnsiTheme="minorHAnsi"/>
        </w:rPr>
        <w:t xml:space="preserve"> in this Note, </w:t>
      </w:r>
      <w:r w:rsidRPr="00A3215B">
        <w:rPr>
          <w:rStyle w:val="StyleUnderline"/>
          <w:rFonts w:asciiTheme="minorHAnsi" w:hAnsiTheme="minorHAnsi"/>
        </w:rPr>
        <w:t xml:space="preserve">may have similar economic effects to those that Hinojosa-Ojeda attributes to legalization provisions. </w:t>
      </w:r>
      <w:r w:rsidRPr="00A3215B">
        <w:rPr>
          <w:rStyle w:val="Emphasis"/>
          <w:rFonts w:asciiTheme="minorHAnsi" w:hAnsiTheme="minorHAnsi"/>
        </w:rPr>
        <w:t>Instead of pursuing illegal modes of immigration, aliens would instead have practical access to EB-3 visas, providing them with employment authorization and the upward mobility</w:t>
      </w:r>
      <w:r w:rsidRPr="00A3215B">
        <w:rPr>
          <w:rFonts w:asciiTheme="minorHAnsi" w:hAnsiTheme="minorHAnsi"/>
        </w:rPr>
        <w:t xml:space="preserve"> that Hinojosa-Ojeda identifies as </w:t>
      </w:r>
      <w:r w:rsidRPr="00A3215B">
        <w:rPr>
          <w:rStyle w:val="StyleUnderline"/>
          <w:rFonts w:asciiTheme="minorHAnsi" w:hAnsiTheme="minorHAnsi"/>
        </w:rPr>
        <w:t>associated with a legalization program</w:t>
      </w:r>
      <w:r w:rsidRPr="00A3215B">
        <w:rPr>
          <w:rFonts w:asciiTheme="minorHAnsi" w:hAnsiTheme="minorHAnsi"/>
        </w:rPr>
        <w:t xml:space="preserve">. Furthermore, </w:t>
      </w:r>
      <w:r w:rsidRPr="00A3215B">
        <w:rPr>
          <w:rStyle w:val="StyleUnderline"/>
          <w:rFonts w:asciiTheme="minorHAnsi" w:hAnsiTheme="minorHAnsi"/>
        </w:rPr>
        <w:t xml:space="preserve">an internal visa reallocation </w:t>
      </w:r>
      <w:proofErr w:type="gramStart"/>
      <w:r w:rsidRPr="00A3215B">
        <w:rPr>
          <w:rStyle w:val="StyleUnderline"/>
          <w:rFonts w:asciiTheme="minorHAnsi" w:hAnsiTheme="minorHAnsi"/>
        </w:rPr>
        <w:t>offers</w:t>
      </w:r>
      <w:r w:rsidRPr="00A3215B">
        <w:rPr>
          <w:rFonts w:asciiTheme="minorHAnsi" w:hAnsiTheme="minorHAnsi"/>
        </w:rPr>
        <w:t xml:space="preserve">  [</w:t>
      </w:r>
      <w:proofErr w:type="gramEnd"/>
      <w:r w:rsidRPr="00A3215B">
        <w:rPr>
          <w:rFonts w:asciiTheme="minorHAnsi" w:hAnsiTheme="minorHAnsi"/>
        </w:rPr>
        <w:t xml:space="preserve">*950]  </w:t>
      </w:r>
      <w:r w:rsidRPr="00A3215B">
        <w:rPr>
          <w:rStyle w:val="StyleUnderline"/>
          <w:rFonts w:asciiTheme="minorHAnsi" w:hAnsiTheme="minorHAnsi"/>
        </w:rPr>
        <w:t>the additional benefit of avoiding the political polarization of amnesty-type legalization programs</w:t>
      </w:r>
      <w:r w:rsidRPr="00A3215B">
        <w:rPr>
          <w:rFonts w:asciiTheme="minorHAnsi" w:hAnsiTheme="minorHAnsi"/>
        </w:rPr>
        <w:t xml:space="preserve">. n140 Although it would not remedy the issue of undocumented immigrants already in the country (and in no way purports to do so), </w:t>
      </w:r>
      <w:r w:rsidRPr="00A3215B">
        <w:rPr>
          <w:rStyle w:val="Emphasis"/>
          <w:rFonts w:asciiTheme="minorHAnsi" w:hAnsiTheme="minorHAnsi"/>
        </w:rPr>
        <w:t>it would provide expanded legal immigration opportunities to some aliens who may otherwise consider unauthorized entry while simultaneously serving as an economic stimulus</w:t>
      </w:r>
      <w:r w:rsidRPr="00A3215B">
        <w:rPr>
          <w:rFonts w:asciiTheme="minorHAnsi" w:hAnsiTheme="minorHAnsi"/>
        </w:rPr>
        <w:t xml:space="preserve"> under Hinojosa-Ojeda's theory.</w:t>
      </w:r>
    </w:p>
    <w:p w:rsidR="003A0DC4" w:rsidRPr="00A3215B" w:rsidRDefault="003A0DC4" w:rsidP="003A0DC4">
      <w:pPr>
        <w:rPr>
          <w:rFonts w:asciiTheme="minorHAnsi" w:hAnsiTheme="minorHAnsi"/>
        </w:rPr>
      </w:pPr>
      <w:r w:rsidRPr="00A3215B">
        <w:rPr>
          <w:rFonts w:asciiTheme="minorHAnsi" w:hAnsiTheme="minorHAnsi"/>
        </w:rPr>
        <w:t xml:space="preserve">Moreover, </w:t>
      </w:r>
      <w:r w:rsidRPr="00A3215B">
        <w:rPr>
          <w:rStyle w:val="StyleUnderline"/>
          <w:rFonts w:asciiTheme="minorHAnsi" w:hAnsiTheme="minorHAnsi"/>
        </w:rPr>
        <w:t>the supply forces of EB immigration have a built-in stopgap: if immigrants cannot find better employment opportunities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than in their homeland</w:t>
      </w:r>
      <w:r w:rsidRPr="00A3215B">
        <w:rPr>
          <w:rFonts w:asciiTheme="minorHAnsi" w:hAnsiTheme="minorHAnsi"/>
        </w:rPr>
        <w:t xml:space="preserve"> (i.e., if there are no available jobs in the United States), </w:t>
      </w:r>
      <w:r w:rsidRPr="00A3215B">
        <w:rPr>
          <w:rStyle w:val="StyleUnderline"/>
          <w:rFonts w:asciiTheme="minorHAnsi" w:hAnsiTheme="minorHAnsi"/>
        </w:rPr>
        <w:t>they will either repatriate or not immigrate in the first place</w:t>
      </w:r>
      <w:r w:rsidRPr="00A3215B">
        <w:rPr>
          <w:rFonts w:asciiTheme="minorHAnsi" w:hAnsiTheme="minorHAnsi"/>
        </w:rPr>
        <w:t xml:space="preserve">. n141 A market analysis of EB immigration found that "the properly understood economics of immigration create a presumption in favor of opening the United States' borders much more widely" because, if an immigrant is unable to find work suited to his skill set, he will simply return home. </w:t>
      </w:r>
      <w:proofErr w:type="gramStart"/>
      <w:r w:rsidRPr="00A3215B">
        <w:rPr>
          <w:rFonts w:asciiTheme="minorHAnsi" w:hAnsiTheme="minorHAnsi"/>
        </w:rPr>
        <w:t>n142</w:t>
      </w:r>
      <w:proofErr w:type="gramEnd"/>
      <w:r w:rsidRPr="00A3215B">
        <w:rPr>
          <w:rFonts w:asciiTheme="minorHAnsi" w:hAnsiTheme="minorHAnsi"/>
        </w:rPr>
        <w:t xml:space="preserve"> The study additionally concluded that </w:t>
      </w:r>
      <w:r w:rsidRPr="00A3215B">
        <w:rPr>
          <w:rStyle w:val="StyleUnderline"/>
          <w:rFonts w:asciiTheme="minorHAnsi" w:hAnsiTheme="minorHAnsi"/>
        </w:rPr>
        <w:t>"people so destitute of skills are unlikely to leave home in search of work in a foreign and highly competitive economy" in the first place</w:t>
      </w:r>
      <w:r w:rsidRPr="00A3215B">
        <w:rPr>
          <w:rFonts w:asciiTheme="minorHAnsi" w:hAnsiTheme="minorHAnsi"/>
        </w:rPr>
        <w:t xml:space="preserve">. </w:t>
      </w:r>
      <w:proofErr w:type="gramStart"/>
      <w:r w:rsidRPr="00A3215B">
        <w:rPr>
          <w:rFonts w:asciiTheme="minorHAnsi" w:hAnsiTheme="minorHAnsi"/>
        </w:rPr>
        <w:t>n143</w:t>
      </w:r>
      <w:proofErr w:type="gramEnd"/>
      <w:r w:rsidRPr="00A3215B">
        <w:rPr>
          <w:rFonts w:asciiTheme="minorHAnsi" w:hAnsiTheme="minorHAnsi"/>
        </w:rPr>
        <w:t xml:space="preserve"> </w:t>
      </w:r>
      <w:r w:rsidRPr="00A3215B">
        <w:rPr>
          <w:rStyle w:val="StyleUnderline"/>
          <w:rFonts w:asciiTheme="minorHAnsi" w:hAnsiTheme="minorHAnsi"/>
        </w:rPr>
        <w:t>Data compiled by</w:t>
      </w:r>
      <w:r w:rsidRPr="00A3215B">
        <w:rPr>
          <w:rFonts w:asciiTheme="minorHAnsi" w:hAnsiTheme="minorHAnsi"/>
        </w:rPr>
        <w:t xml:space="preserve"> the </w:t>
      </w:r>
      <w:r w:rsidRPr="00A3215B">
        <w:rPr>
          <w:rStyle w:val="StyleUnderline"/>
          <w:rFonts w:asciiTheme="minorHAnsi" w:hAnsiTheme="minorHAnsi"/>
        </w:rPr>
        <w:t>Brookings</w:t>
      </w:r>
      <w:r w:rsidRPr="00A3215B">
        <w:rPr>
          <w:rFonts w:asciiTheme="minorHAnsi" w:hAnsiTheme="minorHAnsi"/>
        </w:rPr>
        <w:t xml:space="preserve"> Institution </w:t>
      </w:r>
      <w:r w:rsidRPr="00A3215B">
        <w:rPr>
          <w:rStyle w:val="StyleUnderline"/>
          <w:rFonts w:asciiTheme="minorHAnsi" w:hAnsiTheme="minorHAnsi"/>
        </w:rPr>
        <w:t>validates this</w:t>
      </w:r>
      <w:r w:rsidRPr="00A3215B">
        <w:rPr>
          <w:rFonts w:asciiTheme="minorHAnsi" w:hAnsiTheme="minorHAnsi"/>
        </w:rPr>
        <w:t xml:space="preserve"> finding, </w:t>
      </w:r>
      <w:r w:rsidRPr="00A3215B">
        <w:rPr>
          <w:rStyle w:val="StyleUnderline"/>
          <w:rFonts w:asciiTheme="minorHAnsi" w:hAnsiTheme="minorHAnsi"/>
        </w:rPr>
        <w:t>showing a decrease in immigration during the recession: the fewer the available jobs, the fewer the immigrants who undertake the imposing task of immigrating to seek them</w:t>
      </w:r>
      <w:r w:rsidRPr="00A3215B">
        <w:rPr>
          <w:rFonts w:asciiTheme="minorHAnsi" w:hAnsiTheme="minorHAnsi"/>
        </w:rPr>
        <w:t xml:space="preserve">. </w:t>
      </w:r>
      <w:proofErr w:type="gramStart"/>
      <w:r w:rsidRPr="00A3215B">
        <w:rPr>
          <w:rFonts w:asciiTheme="minorHAnsi" w:hAnsiTheme="minorHAnsi"/>
        </w:rPr>
        <w:t>n144</w:t>
      </w:r>
      <w:proofErr w:type="gramEnd"/>
      <w:r w:rsidRPr="00A3215B">
        <w:rPr>
          <w:rFonts w:asciiTheme="minorHAnsi" w:hAnsiTheme="minorHAnsi"/>
        </w:rPr>
        <w:t xml:space="preserve"> For example, H1-B visas, reserved for temporary workers entering to perform specialty  [*951]  occupations, were still available in late August of fiscal year 2010, whereas their annual quota is normally filled almost immediately after their April start date. </w:t>
      </w:r>
      <w:proofErr w:type="gramStart"/>
      <w:r w:rsidRPr="00A3215B">
        <w:rPr>
          <w:rFonts w:asciiTheme="minorHAnsi" w:hAnsiTheme="minorHAnsi"/>
        </w:rPr>
        <w:t>n145</w:t>
      </w:r>
      <w:proofErr w:type="gramEnd"/>
      <w:r w:rsidRPr="00A3215B">
        <w:rPr>
          <w:rFonts w:asciiTheme="minorHAnsi" w:hAnsiTheme="minorHAnsi"/>
        </w:rPr>
        <w:t xml:space="preserve"> Thus, there is reason to believe that </w:t>
      </w:r>
      <w:r w:rsidRPr="00A3215B">
        <w:rPr>
          <w:rStyle w:val="Emphasis"/>
          <w:rFonts w:asciiTheme="minorHAnsi" w:hAnsiTheme="minorHAnsi"/>
        </w:rPr>
        <w:t>the flow of immigrants is self-correcting in response to economic opportunities in the destination country</w:t>
      </w:r>
      <w:r w:rsidRPr="00A3215B">
        <w:rPr>
          <w:rFonts w:asciiTheme="minorHAnsi" w:hAnsiTheme="minorHAnsi"/>
        </w:rPr>
        <w:t>. n146</w:t>
      </w:r>
    </w:p>
    <w:p w:rsidR="003A0DC4" w:rsidRPr="00A3215B" w:rsidRDefault="003A0DC4" w:rsidP="003A0DC4">
      <w:pPr>
        <w:rPr>
          <w:rFonts w:asciiTheme="minorHAnsi" w:hAnsiTheme="minorHAnsi"/>
        </w:rPr>
      </w:pPr>
      <w:r w:rsidRPr="00A3215B">
        <w:rPr>
          <w:rFonts w:asciiTheme="minorHAnsi" w:hAnsiTheme="minorHAnsi"/>
        </w:rPr>
        <w:t xml:space="preserve">For the skeptics, however, </w:t>
      </w:r>
      <w:r w:rsidRPr="00A3215B">
        <w:rPr>
          <w:rStyle w:val="StyleUnderline"/>
          <w:rFonts w:asciiTheme="minorHAnsi" w:hAnsiTheme="minorHAnsi"/>
        </w:rPr>
        <w:t>there is an additional backup plan written into the INA - the public charge provisions. If an aspiring immigrant is found "likely at any time to become a public charge" if admitted, or if she has become a public charge within five years subsequent to admission, she is excludable or deportable, respectively.</w:t>
      </w:r>
      <w:r w:rsidRPr="00A3215B">
        <w:rPr>
          <w:rFonts w:asciiTheme="minorHAnsi" w:hAnsiTheme="minorHAnsi"/>
        </w:rPr>
        <w:t xml:space="preserve"> n147</w:t>
      </w:r>
    </w:p>
    <w:p w:rsidR="003A0DC4" w:rsidRPr="00A3215B" w:rsidRDefault="003A0DC4" w:rsidP="003A0DC4">
      <w:pPr>
        <w:rPr>
          <w:rFonts w:asciiTheme="minorHAnsi" w:hAnsiTheme="minorHAnsi"/>
        </w:rPr>
      </w:pPr>
      <w:r w:rsidRPr="00A3215B">
        <w:rPr>
          <w:rFonts w:asciiTheme="minorHAnsi" w:hAnsiTheme="minorHAnsi"/>
        </w:rPr>
        <w:t>The risks of amending EB visa allocations are, therefore, low. The existing system is problematic on both domestic and international levels, and even given the current climate of economic tumult, there are both socioeconomic and statutory release valves in place to prevent foreign workers from displacing U.S. citizens in the labor market.</w:t>
      </w:r>
    </w:p>
    <w:p w:rsidR="00D94D6D" w:rsidRPr="00A3215B" w:rsidRDefault="00D94D6D" w:rsidP="00D94D6D">
      <w:pPr>
        <w:rPr>
          <w:rFonts w:asciiTheme="minorHAnsi" w:hAnsiTheme="minorHAnsi"/>
        </w:rPr>
      </w:pPr>
    </w:p>
    <w:p w:rsidR="00CB5D5A" w:rsidRPr="00A3215B" w:rsidRDefault="00CB5D5A" w:rsidP="00CB5D5A">
      <w:pPr>
        <w:pStyle w:val="Heading3"/>
        <w:rPr>
          <w:rFonts w:asciiTheme="minorHAnsi" w:hAnsiTheme="minorHAnsi"/>
        </w:rPr>
      </w:pPr>
      <w:r w:rsidRPr="00A3215B">
        <w:rPr>
          <w:rFonts w:asciiTheme="minorHAnsi" w:hAnsiTheme="minorHAnsi"/>
        </w:rPr>
        <w:t xml:space="preserve">Net Benefit – </w:t>
      </w:r>
      <w:r w:rsidR="005D3509" w:rsidRPr="00A3215B">
        <w:rPr>
          <w:rFonts w:asciiTheme="minorHAnsi" w:hAnsiTheme="minorHAnsi"/>
        </w:rPr>
        <w:t xml:space="preserve">Politics / </w:t>
      </w:r>
      <w:r w:rsidRPr="00A3215B">
        <w:rPr>
          <w:rFonts w:asciiTheme="minorHAnsi" w:hAnsiTheme="minorHAnsi"/>
        </w:rPr>
        <w:t xml:space="preserve">Elections </w:t>
      </w:r>
    </w:p>
    <w:p w:rsidR="00CB5D5A" w:rsidRPr="00A3215B" w:rsidRDefault="00CB5D5A" w:rsidP="00CB5D5A">
      <w:pPr>
        <w:rPr>
          <w:rFonts w:asciiTheme="minorHAnsi" w:hAnsiTheme="minorHAnsi"/>
        </w:rPr>
      </w:pPr>
    </w:p>
    <w:p w:rsidR="00055344" w:rsidRPr="00A3215B" w:rsidRDefault="00055344" w:rsidP="00055344">
      <w:pPr>
        <w:pStyle w:val="Heading4"/>
        <w:rPr>
          <w:rFonts w:asciiTheme="minorHAnsi" w:hAnsiTheme="minorHAnsi"/>
        </w:rPr>
      </w:pPr>
      <w:r w:rsidRPr="00A3215B">
        <w:rPr>
          <w:rFonts w:asciiTheme="minorHAnsi" w:hAnsiTheme="minorHAnsi"/>
        </w:rPr>
        <w:t>Increasing the total number of employment based visas is politically contentious</w:t>
      </w:r>
    </w:p>
    <w:p w:rsidR="00055344" w:rsidRPr="00A3215B" w:rsidRDefault="00055344" w:rsidP="00055344">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055344" w:rsidRPr="00A3215B" w:rsidRDefault="00055344" w:rsidP="00055344">
      <w:pPr>
        <w:rPr>
          <w:rFonts w:asciiTheme="minorHAnsi" w:hAnsiTheme="minorHAnsi"/>
        </w:rPr>
      </w:pPr>
      <w:r w:rsidRPr="00A3215B">
        <w:rPr>
          <w:rFonts w:asciiTheme="minorHAnsi" w:hAnsiTheme="minorHAnsi"/>
        </w:rPr>
        <w:t xml:space="preserve">Beyond the pragmatics of processing capabilities, </w:t>
      </w:r>
      <w:r w:rsidRPr="00A3215B">
        <w:rPr>
          <w:rStyle w:val="Emphasis"/>
          <w:rFonts w:asciiTheme="minorHAnsi" w:hAnsiTheme="minorHAnsi"/>
        </w:rPr>
        <w:t>increasing the overall number of EB visas is likely politically unfeasible</w:t>
      </w:r>
      <w:r w:rsidRPr="00A3215B">
        <w:rPr>
          <w:rFonts w:asciiTheme="minorHAnsi" w:hAnsiTheme="minorHAnsi"/>
        </w:rPr>
        <w:t xml:space="preserve"> in the context of a prolonged recession. In 2007, when the last surge of immigration reform fervor passed through Congress, "comprehensive" was the buzzword. </w:t>
      </w:r>
      <w:proofErr w:type="gramStart"/>
      <w:r w:rsidRPr="00A3215B">
        <w:rPr>
          <w:rFonts w:asciiTheme="minorHAnsi" w:hAnsiTheme="minorHAnsi"/>
        </w:rPr>
        <w:t>n162</w:t>
      </w:r>
      <w:proofErr w:type="gramEnd"/>
      <w:r w:rsidRPr="00A3215B">
        <w:rPr>
          <w:rFonts w:asciiTheme="minorHAnsi" w:hAnsiTheme="minorHAnsi"/>
        </w:rPr>
        <w:t xml:space="preserve"> </w:t>
      </w:r>
      <w:r w:rsidRPr="00A3215B">
        <w:rPr>
          <w:rStyle w:val="StyleUnderline"/>
          <w:rFonts w:asciiTheme="minorHAnsi" w:hAnsiTheme="minorHAnsi"/>
        </w:rPr>
        <w:t>Comprehensive reform</w:t>
      </w:r>
      <w:r w:rsidRPr="00A3215B">
        <w:rPr>
          <w:rFonts w:asciiTheme="minorHAnsi" w:hAnsiTheme="minorHAnsi"/>
        </w:rPr>
        <w:t xml:space="preserve">, although attractive because of its high-risk, high-return potential, </w:t>
      </w:r>
      <w:r w:rsidRPr="00A3215B">
        <w:rPr>
          <w:rStyle w:val="StyleUnderline"/>
          <w:rFonts w:asciiTheme="minorHAnsi" w:hAnsiTheme="minorHAnsi"/>
        </w:rPr>
        <w:t xml:space="preserve">tends to </w:t>
      </w:r>
      <w:r w:rsidRPr="00A3215B">
        <w:rPr>
          <w:rStyle w:val="Emphasis"/>
          <w:rFonts w:asciiTheme="minorHAnsi" w:hAnsiTheme="minorHAnsi"/>
        </w:rPr>
        <w:t>incite political panic and inflammatory rhetoric</w:t>
      </w:r>
      <w:r w:rsidRPr="00A3215B">
        <w:rPr>
          <w:rFonts w:asciiTheme="minorHAnsi" w:hAnsiTheme="minorHAnsi"/>
        </w:rPr>
        <w:t xml:space="preserve">. n163 </w:t>
      </w:r>
      <w:r w:rsidRPr="00A3215B">
        <w:rPr>
          <w:rStyle w:val="StyleUnderline"/>
          <w:rFonts w:asciiTheme="minorHAnsi" w:hAnsiTheme="minorHAnsi"/>
        </w:rPr>
        <w:t>The political climate, at least for the near future, would not seem conducive to the type of large-scale reform that an overall increase in EB numbers would probably entail.</w:t>
      </w:r>
      <w:r w:rsidRPr="00A3215B">
        <w:rPr>
          <w:rFonts w:asciiTheme="minorHAnsi" w:hAnsiTheme="minorHAnsi"/>
        </w:rPr>
        <w:t xml:space="preserve"> </w:t>
      </w:r>
      <w:proofErr w:type="gramStart"/>
      <w:r w:rsidRPr="00A3215B">
        <w:rPr>
          <w:rFonts w:asciiTheme="minorHAnsi" w:hAnsiTheme="minorHAnsi"/>
        </w:rPr>
        <w:t>n164</w:t>
      </w:r>
      <w:proofErr w:type="gramEnd"/>
      <w:r w:rsidRPr="00A3215B">
        <w:rPr>
          <w:rFonts w:asciiTheme="minorHAnsi" w:hAnsiTheme="minorHAnsi"/>
        </w:rPr>
        <w:t xml:space="preserve"> </w:t>
      </w:r>
      <w:r w:rsidRPr="00A3215B">
        <w:rPr>
          <w:rStyle w:val="StyleUnderline"/>
          <w:rFonts w:asciiTheme="minorHAnsi" w:hAnsiTheme="minorHAnsi"/>
        </w:rPr>
        <w:t xml:space="preserve">The economy's slow and delicate recovery is likely to </w:t>
      </w:r>
      <w:r w:rsidRPr="00A3215B">
        <w:rPr>
          <w:rStyle w:val="Emphasis"/>
          <w:rFonts w:asciiTheme="minorHAnsi" w:hAnsiTheme="minorHAnsi"/>
        </w:rPr>
        <w:t>leave both politicians and voters sensitive to employment-related issues</w:t>
      </w:r>
      <w:r w:rsidRPr="00A3215B">
        <w:rPr>
          <w:rFonts w:asciiTheme="minorHAnsi" w:hAnsiTheme="minorHAnsi"/>
        </w:rPr>
        <w:t xml:space="preserve">, especially as unemployment rates continue to remain elevated. n165 Rather than either attempting a major immigration overhaul or pushing back immigration reform for yet another few years, a simple but effective change is apt. </w:t>
      </w:r>
      <w:r w:rsidRPr="00A3215B">
        <w:rPr>
          <w:rStyle w:val="Emphasis"/>
          <w:rFonts w:asciiTheme="minorHAnsi" w:hAnsiTheme="minorHAnsi"/>
        </w:rPr>
        <w:t xml:space="preserve">An internal reallocation of EB visa numbers would address </w:t>
      </w:r>
      <w:proofErr w:type="gramStart"/>
      <w:r w:rsidRPr="00A3215B">
        <w:rPr>
          <w:rStyle w:val="Emphasis"/>
          <w:rFonts w:asciiTheme="minorHAnsi" w:hAnsiTheme="minorHAnsi"/>
        </w:rPr>
        <w:t>the</w:t>
      </w:r>
      <w:r w:rsidRPr="00A3215B">
        <w:rPr>
          <w:rFonts w:asciiTheme="minorHAnsi" w:hAnsiTheme="minorHAnsi"/>
        </w:rPr>
        <w:t xml:space="preserve">  [</w:t>
      </w:r>
      <w:proofErr w:type="gramEnd"/>
      <w:r w:rsidRPr="00A3215B">
        <w:rPr>
          <w:rFonts w:asciiTheme="minorHAnsi" w:hAnsiTheme="minorHAnsi"/>
        </w:rPr>
        <w:t xml:space="preserve">*956]  </w:t>
      </w:r>
      <w:r w:rsidRPr="00A3215B">
        <w:rPr>
          <w:rStyle w:val="Emphasis"/>
          <w:rFonts w:asciiTheme="minorHAnsi" w:hAnsiTheme="minorHAnsi"/>
        </w:rPr>
        <w:t>current system's problems while avoiding the pitfalls of increased visa numbers overall.</w:t>
      </w:r>
    </w:p>
    <w:p w:rsidR="00CB5D5A" w:rsidRPr="00A3215B" w:rsidRDefault="00CB5D5A" w:rsidP="00CB5D5A">
      <w:pPr>
        <w:rPr>
          <w:rFonts w:asciiTheme="minorHAnsi" w:hAnsiTheme="minorHAnsi"/>
        </w:rPr>
      </w:pPr>
    </w:p>
    <w:p w:rsidR="00962FE9" w:rsidRPr="00A3215B" w:rsidRDefault="00962FE9" w:rsidP="004F0544">
      <w:pPr>
        <w:rPr>
          <w:rFonts w:asciiTheme="minorHAnsi" w:hAnsiTheme="minorHAnsi"/>
        </w:rPr>
      </w:pPr>
    </w:p>
    <w:p w:rsidR="00F92AE1" w:rsidRPr="00A3215B" w:rsidRDefault="00443E86" w:rsidP="00443E86">
      <w:pPr>
        <w:pStyle w:val="Heading3"/>
        <w:rPr>
          <w:rFonts w:asciiTheme="minorHAnsi" w:hAnsiTheme="minorHAnsi"/>
        </w:rPr>
      </w:pPr>
      <w:r w:rsidRPr="00A3215B">
        <w:rPr>
          <w:rFonts w:asciiTheme="minorHAnsi" w:hAnsiTheme="minorHAnsi"/>
        </w:rPr>
        <w:t xml:space="preserve">Net Benefit – Agenda Politics </w:t>
      </w:r>
    </w:p>
    <w:p w:rsidR="00443E86" w:rsidRPr="00A3215B" w:rsidRDefault="00443E86" w:rsidP="00443E86">
      <w:pPr>
        <w:rPr>
          <w:rFonts w:asciiTheme="minorHAnsi" w:hAnsiTheme="minorHAnsi"/>
        </w:rPr>
      </w:pPr>
    </w:p>
    <w:p w:rsidR="00E2648D" w:rsidRPr="00A3215B" w:rsidRDefault="00E2648D" w:rsidP="00E2648D">
      <w:pPr>
        <w:pStyle w:val="Heading4"/>
        <w:rPr>
          <w:rFonts w:asciiTheme="minorHAnsi" w:hAnsiTheme="minorHAnsi"/>
        </w:rPr>
      </w:pPr>
      <w:r w:rsidRPr="00A3215B">
        <w:rPr>
          <w:rFonts w:asciiTheme="minorHAnsi" w:hAnsiTheme="minorHAnsi"/>
        </w:rPr>
        <w:t xml:space="preserve">Expanding the cap </w:t>
      </w:r>
      <w:r w:rsidRPr="00A3215B">
        <w:rPr>
          <w:rFonts w:asciiTheme="minorHAnsi" w:hAnsiTheme="minorHAnsi"/>
          <w:u w:val="single"/>
        </w:rPr>
        <w:t>requires congress</w:t>
      </w:r>
      <w:r w:rsidRPr="00A3215B">
        <w:rPr>
          <w:rFonts w:asciiTheme="minorHAnsi" w:hAnsiTheme="minorHAnsi"/>
        </w:rPr>
        <w:t xml:space="preserve"> and will be politically contentious</w:t>
      </w:r>
    </w:p>
    <w:p w:rsidR="00E2648D" w:rsidRPr="00A3215B" w:rsidRDefault="007937FA" w:rsidP="00E2648D">
      <w:pPr>
        <w:rPr>
          <w:rFonts w:asciiTheme="minorHAnsi" w:hAnsiTheme="minorHAnsi"/>
        </w:rPr>
      </w:pPr>
      <w:proofErr w:type="spellStart"/>
      <w:r w:rsidRPr="00A3215B">
        <w:rPr>
          <w:rStyle w:val="Style13ptBold"/>
          <w:rFonts w:asciiTheme="minorHAnsi" w:hAnsiTheme="minorHAnsi"/>
        </w:rPr>
        <w:t>Feere</w:t>
      </w:r>
      <w:proofErr w:type="spellEnd"/>
      <w:r w:rsidRPr="00A3215B">
        <w:rPr>
          <w:rStyle w:val="Style13ptBold"/>
          <w:rFonts w:asciiTheme="minorHAnsi" w:hAnsiTheme="minorHAnsi"/>
        </w:rPr>
        <w:t>, 15</w:t>
      </w:r>
      <w:r w:rsidRPr="00A3215B">
        <w:rPr>
          <w:rFonts w:asciiTheme="minorHAnsi" w:hAnsiTheme="minorHAnsi"/>
        </w:rPr>
        <w:t xml:space="preserve"> </w:t>
      </w:r>
      <w:r w:rsidR="00B33E6C" w:rsidRPr="00A3215B">
        <w:rPr>
          <w:rFonts w:asciiTheme="minorHAnsi" w:hAnsiTheme="minorHAnsi"/>
        </w:rPr>
        <w:t xml:space="preserve">--- </w:t>
      </w:r>
      <w:r w:rsidR="00677FBD" w:rsidRPr="00A3215B">
        <w:rPr>
          <w:rFonts w:asciiTheme="minorHAnsi" w:hAnsiTheme="minorHAnsi"/>
        </w:rPr>
        <w:t xml:space="preserve">Legal Policy Analyst at the Center for Immigration Studies </w:t>
      </w:r>
      <w:r w:rsidRPr="00A3215B">
        <w:rPr>
          <w:rFonts w:asciiTheme="minorHAnsi" w:hAnsiTheme="minorHAnsi"/>
        </w:rPr>
        <w:t>(1/27/15, Jon, “</w:t>
      </w:r>
      <w:r w:rsidR="00CA37F9" w:rsidRPr="00A3215B">
        <w:rPr>
          <w:rFonts w:asciiTheme="minorHAnsi" w:hAnsiTheme="minorHAnsi"/>
        </w:rPr>
        <w:t xml:space="preserve">Could Obama Increase Immigration </w:t>
      </w:r>
      <w:proofErr w:type="gramStart"/>
      <w:r w:rsidR="00CA37F9" w:rsidRPr="00A3215B">
        <w:rPr>
          <w:rFonts w:asciiTheme="minorHAnsi" w:hAnsiTheme="minorHAnsi"/>
        </w:rPr>
        <w:t>By</w:t>
      </w:r>
      <w:proofErr w:type="gramEnd"/>
      <w:r w:rsidR="00CA37F9" w:rsidRPr="00A3215B">
        <w:rPr>
          <w:rFonts w:asciiTheme="minorHAnsi" w:hAnsiTheme="minorHAnsi"/>
        </w:rPr>
        <w:t xml:space="preserve"> Not Counting Family Against Visa Caps?” </w:t>
      </w:r>
      <w:hyperlink r:id="rId98" w:history="1">
        <w:r w:rsidR="00CA37F9" w:rsidRPr="00A3215B">
          <w:rPr>
            <w:rStyle w:val="Hyperlink"/>
            <w:rFonts w:asciiTheme="minorHAnsi" w:hAnsiTheme="minorHAnsi"/>
          </w:rPr>
          <w:t>https://cis.org/Report/Could-Obama-Increase-Immigration-Not-Counting-Family-Against-Visa-Caps</w:t>
        </w:r>
      </w:hyperlink>
      <w:r w:rsidR="00CA37F9" w:rsidRPr="00A3215B">
        <w:rPr>
          <w:rFonts w:asciiTheme="minorHAnsi" w:hAnsiTheme="minorHAnsi"/>
        </w:rPr>
        <w:t>, accessed on 6/9/18, JMP)</w:t>
      </w:r>
    </w:p>
    <w:p w:rsidR="00443E86" w:rsidRPr="00A3215B" w:rsidRDefault="00443E86" w:rsidP="00443E86">
      <w:pPr>
        <w:rPr>
          <w:rFonts w:asciiTheme="minorHAnsi" w:hAnsiTheme="minorHAnsi"/>
        </w:rPr>
      </w:pPr>
      <w:r w:rsidRPr="00A3215B">
        <w:rPr>
          <w:rFonts w:asciiTheme="minorHAnsi" w:hAnsiTheme="minorHAnsi"/>
        </w:rPr>
        <w:t>Congress</w:t>
      </w:r>
      <w:r w:rsidR="00B759CD" w:rsidRPr="00A3215B">
        <w:rPr>
          <w:rFonts w:asciiTheme="minorHAnsi" w:hAnsiTheme="minorHAnsi"/>
        </w:rPr>
        <w:t xml:space="preserve"> Expands Cap, Not the President</w:t>
      </w:r>
    </w:p>
    <w:p w:rsidR="00443E86" w:rsidRPr="00A3215B" w:rsidRDefault="00443E86" w:rsidP="00443E86">
      <w:pPr>
        <w:rPr>
          <w:rFonts w:asciiTheme="minorHAnsi" w:hAnsiTheme="minorHAnsi"/>
        </w:rPr>
      </w:pPr>
      <w:r w:rsidRPr="00A3215B">
        <w:rPr>
          <w:rFonts w:asciiTheme="minorHAnsi" w:hAnsiTheme="minorHAnsi"/>
        </w:rPr>
        <w:t xml:space="preserve">A main goal of the Obama administration is to increase legal immigration. Congress has increased the number of employment visas issued and lawmakers could do so again if they wanted. </w:t>
      </w:r>
      <w:r w:rsidRPr="00A3215B">
        <w:rPr>
          <w:rStyle w:val="StyleUnderline"/>
          <w:rFonts w:asciiTheme="minorHAnsi" w:hAnsiTheme="minorHAnsi"/>
        </w:rPr>
        <w:t>The employment visa's history over the past half-century clearly illustrates that such changes come from Congress</w:t>
      </w:r>
      <w:r w:rsidRPr="00A3215B">
        <w:rPr>
          <w:rFonts w:asciiTheme="minorHAnsi" w:hAnsiTheme="minorHAnsi"/>
        </w:rPr>
        <w:t xml:space="preserve">, however, </w:t>
      </w:r>
      <w:r w:rsidRPr="00A3215B">
        <w:rPr>
          <w:rStyle w:val="StyleUnderline"/>
          <w:rFonts w:asciiTheme="minorHAnsi" w:hAnsiTheme="minorHAnsi"/>
        </w:rPr>
        <w:t>rather than from executive decrees</w:t>
      </w:r>
      <w:r w:rsidRPr="00A3215B">
        <w:rPr>
          <w:rFonts w:asciiTheme="minorHAnsi" w:hAnsiTheme="minorHAnsi"/>
        </w:rPr>
        <w:t>.</w:t>
      </w:r>
    </w:p>
    <w:p w:rsidR="00443E86" w:rsidRPr="00A3215B" w:rsidRDefault="00443E86" w:rsidP="00443E86">
      <w:pPr>
        <w:rPr>
          <w:rFonts w:asciiTheme="minorHAnsi" w:hAnsiTheme="minorHAnsi"/>
        </w:rPr>
      </w:pPr>
      <w:r w:rsidRPr="00A3215B">
        <w:rPr>
          <w:rFonts w:asciiTheme="minorHAnsi" w:hAnsiTheme="minorHAnsi"/>
        </w:rPr>
        <w:t xml:space="preserve">When Congress authored the 1965 immigration act, it established a visa preference system that specified some visas for employment-based immigration. By 1970, about 34,000 immigrants entered under occupational preferences for workers, their spouses, and children.16 </w:t>
      </w:r>
      <w:proofErr w:type="gramStart"/>
      <w:r w:rsidRPr="00A3215B">
        <w:rPr>
          <w:rFonts w:asciiTheme="minorHAnsi" w:hAnsiTheme="minorHAnsi"/>
        </w:rPr>
        <w:t>This</w:t>
      </w:r>
      <w:proofErr w:type="gramEnd"/>
      <w:r w:rsidRPr="00A3215B">
        <w:rPr>
          <w:rFonts w:asciiTheme="minorHAnsi" w:hAnsiTheme="minorHAnsi"/>
        </w:rPr>
        <w:t xml:space="preserve"> congressional authority over the appropriate number of employment visas continued in the years that followed.</w:t>
      </w:r>
    </w:p>
    <w:p w:rsidR="00443E86" w:rsidRPr="00A3215B" w:rsidRDefault="00443E86" w:rsidP="00443E86">
      <w:pPr>
        <w:rPr>
          <w:rFonts w:asciiTheme="minorHAnsi" w:hAnsiTheme="minorHAnsi"/>
        </w:rPr>
      </w:pPr>
      <w:r w:rsidRPr="00A3215B">
        <w:rPr>
          <w:rFonts w:asciiTheme="minorHAnsi" w:hAnsiTheme="minorHAnsi"/>
        </w:rPr>
        <w:t>In 1976, Congress amended the INA to increase the total number of annual visas allocated specifically to employment-based immigrants and their family members from 34,000 to 58,000.17</w:t>
      </w:r>
    </w:p>
    <w:p w:rsidR="00443E86" w:rsidRPr="00A3215B" w:rsidRDefault="00443E86" w:rsidP="00443E86">
      <w:pPr>
        <w:rPr>
          <w:rFonts w:asciiTheme="minorHAnsi" w:hAnsiTheme="minorHAnsi"/>
        </w:rPr>
      </w:pPr>
      <w:r w:rsidRPr="00A3215B">
        <w:rPr>
          <w:rStyle w:val="StyleUnderline"/>
          <w:rFonts w:asciiTheme="minorHAnsi" w:hAnsiTheme="minorHAnsi"/>
        </w:rPr>
        <w:t>In the 1990 Immigration Act, Congress raised the annual number of employment-based visas from 58,000 to 140,000.</w:t>
      </w:r>
      <w:r w:rsidRPr="00A3215B">
        <w:rPr>
          <w:rFonts w:asciiTheme="minorHAnsi" w:hAnsiTheme="minorHAnsi"/>
        </w:rPr>
        <w:t>18</w:t>
      </w:r>
    </w:p>
    <w:p w:rsidR="00443E86" w:rsidRPr="00A3215B" w:rsidRDefault="00443E86" w:rsidP="00443E86">
      <w:pPr>
        <w:rPr>
          <w:rFonts w:asciiTheme="minorHAnsi" w:hAnsiTheme="minorHAnsi"/>
        </w:rPr>
      </w:pPr>
      <w:r w:rsidRPr="00A3215B">
        <w:rPr>
          <w:rStyle w:val="StyleUnderline"/>
          <w:rFonts w:asciiTheme="minorHAnsi" w:hAnsiTheme="minorHAnsi"/>
        </w:rPr>
        <w:t xml:space="preserve">Never once did a president assume that he had the power to raise these visa caps unilaterally. Certainly, </w:t>
      </w:r>
      <w:r w:rsidRPr="00A3215B">
        <w:rPr>
          <w:rStyle w:val="Emphasis"/>
          <w:rFonts w:asciiTheme="minorHAnsi" w:hAnsiTheme="minorHAnsi"/>
        </w:rPr>
        <w:t>presidents played a role in encouraging Congress to raise the caps</w:t>
      </w:r>
      <w:r w:rsidRPr="00A3215B">
        <w:rPr>
          <w:rStyle w:val="StyleUnderline"/>
          <w:rFonts w:asciiTheme="minorHAnsi" w:hAnsiTheme="minorHAnsi"/>
        </w:rPr>
        <w:t>, and President</w:t>
      </w:r>
      <w:r w:rsidRPr="00A3215B">
        <w:rPr>
          <w:rFonts w:asciiTheme="minorHAnsi" w:hAnsiTheme="minorHAnsi"/>
        </w:rPr>
        <w:t xml:space="preserve"> Obama </w:t>
      </w:r>
      <w:r w:rsidRPr="00A3215B">
        <w:rPr>
          <w:rStyle w:val="StyleUnderline"/>
          <w:rFonts w:asciiTheme="minorHAnsi" w:hAnsiTheme="minorHAnsi"/>
        </w:rPr>
        <w:t>could do the same if he prefers to increase the number of immigrants</w:t>
      </w:r>
      <w:r w:rsidRPr="00A3215B">
        <w:rPr>
          <w:rFonts w:asciiTheme="minorHAnsi" w:hAnsiTheme="minorHAnsi"/>
        </w:rPr>
        <w:t xml:space="preserve"> entering the United States </w:t>
      </w:r>
      <w:r w:rsidRPr="00A3215B">
        <w:rPr>
          <w:rStyle w:val="StyleUnderline"/>
          <w:rFonts w:asciiTheme="minorHAnsi" w:hAnsiTheme="minorHAnsi"/>
        </w:rPr>
        <w:t>on employment-based visas</w:t>
      </w:r>
      <w:r w:rsidRPr="00A3215B">
        <w:rPr>
          <w:rFonts w:asciiTheme="minorHAnsi" w:hAnsiTheme="minorHAnsi"/>
        </w:rPr>
        <w:t xml:space="preserve">. Of course, President </w:t>
      </w:r>
      <w:r w:rsidRPr="00A3215B">
        <w:rPr>
          <w:rStyle w:val="StyleUnderline"/>
          <w:rFonts w:asciiTheme="minorHAnsi" w:hAnsiTheme="minorHAnsi"/>
        </w:rPr>
        <w:t xml:space="preserve">Obama likely concludes that it would be </w:t>
      </w:r>
      <w:r w:rsidRPr="005D48C6">
        <w:rPr>
          <w:rStyle w:val="Emphasis"/>
        </w:rPr>
        <w:t>difficult to persuade Congress</w:t>
      </w:r>
      <w:r w:rsidRPr="00A3215B">
        <w:rPr>
          <w:rStyle w:val="StyleUnderline"/>
          <w:rFonts w:asciiTheme="minorHAnsi" w:hAnsiTheme="minorHAnsi"/>
        </w:rPr>
        <w:t xml:space="preserve"> to do such a thing amid the high unemployment</w:t>
      </w:r>
      <w:r w:rsidRPr="00A3215B">
        <w:rPr>
          <w:rFonts w:asciiTheme="minorHAnsi" w:hAnsiTheme="minorHAnsi"/>
        </w:rPr>
        <w:t xml:space="preserve"> the United St</w:t>
      </w:r>
      <w:r w:rsidR="00645581" w:rsidRPr="00A3215B">
        <w:rPr>
          <w:rFonts w:asciiTheme="minorHAnsi" w:hAnsiTheme="minorHAnsi"/>
        </w:rPr>
        <w:t>ates is currently experiencing.</w:t>
      </w:r>
    </w:p>
    <w:p w:rsidR="00443E86" w:rsidRPr="00A3215B" w:rsidRDefault="00443E86" w:rsidP="00443E86">
      <w:pPr>
        <w:rPr>
          <w:rFonts w:asciiTheme="minorHAnsi" w:hAnsiTheme="minorHAnsi"/>
        </w:rPr>
      </w:pPr>
      <w:r w:rsidRPr="00A3215B">
        <w:rPr>
          <w:rFonts w:asciiTheme="minorHAnsi" w:hAnsiTheme="minorHAnsi"/>
        </w:rPr>
        <w:t>Nevertheless, it is well established that increasing the number of people admitted to the United States under an employment visa requires an act of Congress.</w:t>
      </w:r>
    </w:p>
    <w:p w:rsidR="004312DE" w:rsidRPr="00A3215B" w:rsidRDefault="004312DE" w:rsidP="00443E86">
      <w:pPr>
        <w:rPr>
          <w:rFonts w:asciiTheme="minorHAnsi" w:hAnsiTheme="minorHAnsi"/>
        </w:rPr>
      </w:pPr>
    </w:p>
    <w:p w:rsidR="00CA7C94" w:rsidRPr="00A3215B" w:rsidRDefault="00CA7C94" w:rsidP="00CA7C94">
      <w:pPr>
        <w:pStyle w:val="Heading3"/>
        <w:rPr>
          <w:rFonts w:asciiTheme="minorHAnsi" w:hAnsiTheme="minorHAnsi"/>
        </w:rPr>
      </w:pPr>
      <w:r w:rsidRPr="00A3215B">
        <w:rPr>
          <w:rFonts w:asciiTheme="minorHAnsi" w:hAnsiTheme="minorHAnsi"/>
        </w:rPr>
        <w:t>Solvency – Domestic STEM Collapse</w:t>
      </w:r>
    </w:p>
    <w:p w:rsidR="00CA7C94" w:rsidRPr="00A3215B" w:rsidRDefault="00CA7C94" w:rsidP="00CA7C94">
      <w:pPr>
        <w:rPr>
          <w:rFonts w:asciiTheme="minorHAnsi" w:hAnsiTheme="minorHAnsi"/>
        </w:rPr>
      </w:pPr>
    </w:p>
    <w:p w:rsidR="00CA7C94" w:rsidRPr="00A3215B" w:rsidRDefault="00CA7C94" w:rsidP="00BD17E5">
      <w:pPr>
        <w:pStyle w:val="Heading4"/>
        <w:rPr>
          <w:rFonts w:asciiTheme="minorHAnsi" w:hAnsiTheme="minorHAnsi"/>
        </w:rPr>
      </w:pPr>
      <w:r w:rsidRPr="00A3215B">
        <w:rPr>
          <w:rFonts w:asciiTheme="minorHAnsi" w:hAnsiTheme="minorHAnsi"/>
        </w:rPr>
        <w:t>Limiting visas from abroad is the only way to prevent the collapse of the domestic STEM workforce</w:t>
      </w:r>
    </w:p>
    <w:p w:rsidR="00CA7C94" w:rsidRPr="00A3215B" w:rsidRDefault="00CA7C94" w:rsidP="00CA7C94">
      <w:pPr>
        <w:rPr>
          <w:rFonts w:asciiTheme="minorHAnsi" w:hAnsiTheme="minorHAnsi"/>
        </w:rPr>
      </w:pPr>
      <w:proofErr w:type="spellStart"/>
      <w:r w:rsidRPr="00A3215B">
        <w:rPr>
          <w:rStyle w:val="Style13ptBold"/>
          <w:rFonts w:asciiTheme="minorHAnsi" w:hAnsiTheme="minorHAnsi"/>
        </w:rPr>
        <w:t>Benderly</w:t>
      </w:r>
      <w:proofErr w:type="spellEnd"/>
      <w:r w:rsidRPr="00A3215B">
        <w:rPr>
          <w:rStyle w:val="Style13ptBold"/>
          <w:rFonts w:asciiTheme="minorHAnsi" w:hAnsiTheme="minorHAnsi"/>
        </w:rPr>
        <w:t>, 10</w:t>
      </w:r>
      <w:r w:rsidRPr="00A3215B">
        <w:rPr>
          <w:rFonts w:asciiTheme="minorHAnsi" w:hAnsiTheme="minorHAnsi"/>
        </w:rPr>
        <w:t xml:space="preserve"> - Fellow of the American Society for the Advancement of Science and Journalist for Science Magazine (Beryl, “The Real Science Gap, 6/14, http://www.miller-mccune.com/science/the-real-science-gap-16191/</w:t>
      </w:r>
    </w:p>
    <w:p w:rsidR="00CA7C94" w:rsidRPr="00A3215B" w:rsidRDefault="00CA7C94" w:rsidP="00CA7C94">
      <w:pPr>
        <w:rPr>
          <w:rFonts w:asciiTheme="minorHAnsi" w:hAnsiTheme="minorHAnsi"/>
        </w:rPr>
      </w:pPr>
      <w:r w:rsidRPr="00A3215B">
        <w:rPr>
          <w:rStyle w:val="StyleUnderline"/>
          <w:rFonts w:asciiTheme="minorHAnsi" w:hAnsiTheme="minorHAnsi"/>
        </w:rPr>
        <w:t>Harvard economist</w:t>
      </w:r>
      <w:r w:rsidRPr="00A3215B">
        <w:rPr>
          <w:rFonts w:asciiTheme="minorHAnsi" w:hAnsiTheme="minorHAnsi"/>
        </w:rPr>
        <w:t xml:space="preserve"> George </w:t>
      </w:r>
      <w:proofErr w:type="spellStart"/>
      <w:r w:rsidRPr="00A3215B">
        <w:rPr>
          <w:rStyle w:val="StyleUnderline"/>
          <w:rFonts w:asciiTheme="minorHAnsi" w:hAnsiTheme="minorHAnsi"/>
        </w:rPr>
        <w:t>Borjas</w:t>
      </w:r>
      <w:proofErr w:type="spellEnd"/>
      <w:r w:rsidRPr="00A3215B">
        <w:rPr>
          <w:rStyle w:val="StyleUnderline"/>
          <w:rFonts w:asciiTheme="minorHAnsi" w:hAnsiTheme="minorHAnsi"/>
        </w:rPr>
        <w:t xml:space="preserve"> has documented that </w:t>
      </w:r>
      <w:r w:rsidRPr="00A3215B">
        <w:rPr>
          <w:rStyle w:val="Emphasis"/>
          <w:rFonts w:asciiTheme="minorHAnsi" w:hAnsiTheme="minorHAnsi"/>
        </w:rPr>
        <w:t xml:space="preserve">an influx of </w:t>
      </w:r>
      <w:proofErr w:type="spellStart"/>
      <w:r w:rsidRPr="00A3215B">
        <w:rPr>
          <w:rStyle w:val="Emphasis"/>
          <w:rFonts w:asciiTheme="minorHAnsi" w:hAnsiTheme="minorHAnsi"/>
        </w:rPr>
        <w:t>Ph.D.s</w:t>
      </w:r>
      <w:proofErr w:type="spellEnd"/>
      <w:r w:rsidRPr="00A3215B">
        <w:rPr>
          <w:rStyle w:val="Emphasis"/>
          <w:rFonts w:asciiTheme="minorHAnsi" w:hAnsiTheme="minorHAnsi"/>
        </w:rPr>
        <w:t xml:space="preserve"> from abroad reduces incomes of all comparable doctorates</w:t>
      </w:r>
      <w:r w:rsidRPr="00A3215B">
        <w:rPr>
          <w:rStyle w:val="StyleUnderline"/>
          <w:rFonts w:asciiTheme="minorHAnsi" w:hAnsiTheme="minorHAnsi"/>
        </w:rPr>
        <w:t>.</w:t>
      </w:r>
      <w:r w:rsidRPr="00A3215B">
        <w:rPr>
          <w:rFonts w:asciiTheme="minorHAnsi" w:hAnsiTheme="minorHAnsi"/>
        </w:rPr>
        <w:t xml:space="preserve"> Although some people argue that advanced education assures good career prospects, “the supply-demand textbook model is correct after all,” </w:t>
      </w:r>
      <w:proofErr w:type="spellStart"/>
      <w:r w:rsidRPr="00A3215B">
        <w:rPr>
          <w:rFonts w:asciiTheme="minorHAnsi" w:hAnsiTheme="minorHAnsi"/>
        </w:rPr>
        <w:t>Borjas</w:t>
      </w:r>
      <w:proofErr w:type="spellEnd"/>
      <w:r w:rsidRPr="00A3215B">
        <w:rPr>
          <w:rFonts w:asciiTheme="minorHAnsi" w:hAnsiTheme="minorHAnsi"/>
        </w:rPr>
        <w:t xml:space="preserve"> says. It turns out to work as powerfully on molecular biologists and computer programmers as on gardeners and baby sitters.</w:t>
      </w:r>
    </w:p>
    <w:p w:rsidR="00CA7C94" w:rsidRPr="00A3215B" w:rsidRDefault="00CA7C94" w:rsidP="00CA7C94">
      <w:pPr>
        <w:rPr>
          <w:rFonts w:asciiTheme="minorHAnsi" w:hAnsiTheme="minorHAnsi"/>
        </w:rPr>
      </w:pPr>
      <w:r w:rsidRPr="00A3215B">
        <w:rPr>
          <w:rFonts w:asciiTheme="minorHAnsi" w:hAnsiTheme="minorHAnsi"/>
        </w:rPr>
        <w:t xml:space="preserve">The director of postdoctoral affairs at one stellar university, who requested anonymity to avoid career repercussions, puts it more acidly. </w:t>
      </w:r>
      <w:r w:rsidRPr="00A3215B">
        <w:rPr>
          <w:rStyle w:val="StyleUnderline"/>
          <w:rFonts w:asciiTheme="minorHAnsi" w:hAnsiTheme="minorHAnsi"/>
        </w:rPr>
        <w:t>The main difference between postdocs and migrant agricultural laborers</w:t>
      </w:r>
      <w:r w:rsidRPr="00A3215B">
        <w:rPr>
          <w:rFonts w:asciiTheme="minorHAnsi" w:hAnsiTheme="minorHAnsi"/>
        </w:rPr>
        <w:t xml:space="preserve">, he jokes, </w:t>
      </w:r>
      <w:r w:rsidRPr="00A3215B">
        <w:rPr>
          <w:rStyle w:val="StyleUnderline"/>
          <w:rFonts w:asciiTheme="minorHAnsi" w:hAnsiTheme="minorHAnsi"/>
        </w:rPr>
        <w:t xml:space="preserve">is that the </w:t>
      </w:r>
      <w:proofErr w:type="spellStart"/>
      <w:r w:rsidRPr="00A3215B">
        <w:rPr>
          <w:rStyle w:val="StyleUnderline"/>
          <w:rFonts w:asciiTheme="minorHAnsi" w:hAnsiTheme="minorHAnsi"/>
        </w:rPr>
        <w:t>Ph.D.s</w:t>
      </w:r>
      <w:proofErr w:type="spellEnd"/>
      <w:r w:rsidRPr="00A3215B">
        <w:rPr>
          <w:rStyle w:val="StyleUnderline"/>
          <w:rFonts w:asciiTheme="minorHAnsi" w:hAnsiTheme="minorHAnsi"/>
        </w:rPr>
        <w:t xml:space="preserve"> don’t pick fruit</w:t>
      </w:r>
      <w:r w:rsidRPr="00A3215B">
        <w:rPr>
          <w:rFonts w:asciiTheme="minorHAnsi" w:hAnsiTheme="minorHAnsi"/>
        </w:rPr>
        <w:t>.</w:t>
      </w:r>
    </w:p>
    <w:p w:rsidR="00CA7C94" w:rsidRPr="00A3215B" w:rsidRDefault="00CA7C94" w:rsidP="00CA7C94">
      <w:pPr>
        <w:rPr>
          <w:rFonts w:asciiTheme="minorHAnsi" w:hAnsiTheme="minorHAnsi"/>
        </w:rPr>
      </w:pPr>
      <w:r w:rsidRPr="00A3215B">
        <w:rPr>
          <w:rFonts w:asciiTheme="minorHAnsi" w:hAnsiTheme="minorHAnsi"/>
        </w:rPr>
        <w:t>According to a recent post on the blog of a well-informed physicist, eight people have already accepted postdoc positions at Princeton in the field of particle physics for the coming year. That is one particle physicist shy of the total number in that field hired nationally as faculty members this year.</w:t>
      </w:r>
    </w:p>
    <w:p w:rsidR="00CA7C94" w:rsidRPr="00A3215B" w:rsidRDefault="00CA7C94" w:rsidP="00CA7C94">
      <w:pPr>
        <w:rPr>
          <w:rFonts w:asciiTheme="minorHAnsi" w:hAnsiTheme="minorHAnsi"/>
        </w:rPr>
      </w:pPr>
      <w:r w:rsidRPr="00A3215B">
        <w:rPr>
          <w:rFonts w:asciiTheme="minorHAnsi" w:hAnsiTheme="minorHAnsi"/>
        </w:rPr>
        <w:t xml:space="preserve">So </w:t>
      </w:r>
      <w:r w:rsidRPr="00A3215B">
        <w:rPr>
          <w:rStyle w:val="StyleUnderline"/>
          <w:rFonts w:asciiTheme="minorHAnsi" w:hAnsiTheme="minorHAnsi"/>
        </w:rPr>
        <w:t>what can be done to rescue the American scientific labor market from self-destruction?</w:t>
      </w:r>
    </w:p>
    <w:p w:rsidR="00CA7C94" w:rsidRPr="00A3215B" w:rsidRDefault="00CA7C94" w:rsidP="00CA7C94">
      <w:pPr>
        <w:rPr>
          <w:rFonts w:asciiTheme="minorHAnsi" w:hAnsiTheme="minorHAnsi"/>
        </w:rPr>
      </w:pPr>
      <w:r w:rsidRPr="00A3215B">
        <w:rPr>
          <w:rFonts w:asciiTheme="minorHAnsi" w:hAnsiTheme="minorHAnsi"/>
        </w:rPr>
        <w:t xml:space="preserve">Obviously, </w:t>
      </w:r>
      <w:r w:rsidRPr="00A3215B">
        <w:rPr>
          <w:rStyle w:val="StyleUnderline"/>
          <w:rFonts w:asciiTheme="minorHAnsi" w:hAnsiTheme="minorHAnsi"/>
        </w:rPr>
        <w:t>the “pyramid paradigm can’t continue forever,” says</w:t>
      </w:r>
      <w:r w:rsidRPr="00A3215B">
        <w:rPr>
          <w:rFonts w:asciiTheme="minorHAnsi" w:hAnsiTheme="minorHAnsi"/>
        </w:rPr>
        <w:t xml:space="preserve"> Susan </w:t>
      </w:r>
      <w:proofErr w:type="spellStart"/>
      <w:r w:rsidRPr="00A3215B">
        <w:rPr>
          <w:rStyle w:val="StyleUnderline"/>
          <w:rFonts w:asciiTheme="minorHAnsi" w:hAnsiTheme="minorHAnsi"/>
        </w:rPr>
        <w:t>Gerbi</w:t>
      </w:r>
      <w:proofErr w:type="spellEnd"/>
      <w:r w:rsidRPr="00A3215B">
        <w:rPr>
          <w:rStyle w:val="StyleUnderline"/>
          <w:rFonts w:asciiTheme="minorHAnsi" w:hAnsiTheme="minorHAnsi"/>
        </w:rPr>
        <w:t>, chair of molecular biology at Brown University</w:t>
      </w:r>
      <w:r w:rsidRPr="00A3215B">
        <w:rPr>
          <w:rFonts w:asciiTheme="minorHAnsi" w:hAnsiTheme="minorHAnsi"/>
        </w:rPr>
        <w:t xml:space="preserve"> and one of the relatively small number of scientists who have expressed serious concern about the situation. </w:t>
      </w:r>
      <w:r w:rsidRPr="00A3215B">
        <w:rPr>
          <w:rStyle w:val="Emphasis"/>
          <w:rFonts w:asciiTheme="minorHAnsi" w:hAnsiTheme="minorHAnsi"/>
        </w:rPr>
        <w:t>Like any Ponzi scheme, she fears, this one will collapse when it runs out of suckers</w:t>
      </w:r>
      <w:r w:rsidRPr="00A3215B">
        <w:rPr>
          <w:rStyle w:val="StyleUnderline"/>
          <w:rFonts w:asciiTheme="minorHAnsi" w:hAnsiTheme="minorHAnsi"/>
        </w:rPr>
        <w:t xml:space="preserve"> — a stage that appears to be approaching.</w:t>
      </w:r>
      <w:r w:rsidRPr="00A3215B">
        <w:rPr>
          <w:rFonts w:asciiTheme="minorHAnsi" w:hAnsiTheme="minorHAnsi"/>
        </w:rPr>
        <w:t xml:space="preserve"> “We need to have solutions for some new steady-state model” that will limit the production of new scientists and offer them better career prospects, she adds. At this point, however, the policy options become slim. </w:t>
      </w:r>
      <w:r w:rsidRPr="00A3215B">
        <w:rPr>
          <w:rStyle w:val="StyleUnderline"/>
          <w:rFonts w:asciiTheme="minorHAnsi" w:hAnsiTheme="minorHAnsi"/>
        </w:rPr>
        <w:t>There has been relatively little attention given to possible solutions for the scientist glut — in no small part because the scientific establishment has been busy promoting the idea that the U.S. has a shortage of science students.</w:t>
      </w:r>
    </w:p>
    <w:p w:rsidR="00CA7C94" w:rsidRPr="00A3215B" w:rsidRDefault="00CA7C94" w:rsidP="00CA7C94">
      <w:pPr>
        <w:rPr>
          <w:rStyle w:val="Emphasis"/>
          <w:rFonts w:asciiTheme="minorHAnsi" w:hAnsiTheme="minorHAnsi"/>
        </w:rPr>
      </w:pPr>
      <w:r w:rsidRPr="00A3215B">
        <w:rPr>
          <w:rStyle w:val="StyleUnderline"/>
          <w:rFonts w:asciiTheme="minorHAnsi" w:hAnsiTheme="minorHAnsi"/>
        </w:rPr>
        <w:t>Any change in the science labor market would</w:t>
      </w:r>
      <w:r w:rsidRPr="00A3215B">
        <w:rPr>
          <w:rFonts w:asciiTheme="minorHAnsi" w:hAnsiTheme="minorHAnsi"/>
        </w:rPr>
        <w:t xml:space="preserve">, of course, </w:t>
      </w:r>
      <w:r w:rsidRPr="00A3215B">
        <w:rPr>
          <w:rStyle w:val="StyleUnderline"/>
          <w:rFonts w:asciiTheme="minorHAnsi" w:hAnsiTheme="minorHAnsi"/>
        </w:rPr>
        <w:t>require dismantling the current system and erecting something that would value young scientists for their future potential as researchers and not just for their present ability to keep universities’ grant mills humming. This would mean</w:t>
      </w:r>
      <w:r w:rsidRPr="00A3215B">
        <w:rPr>
          <w:rFonts w:asciiTheme="minorHAnsi" w:hAnsiTheme="minorHAnsi"/>
        </w:rPr>
        <w:t xml:space="preserve"> paying </w:t>
      </w:r>
      <w:proofErr w:type="gramStart"/>
      <w:r w:rsidRPr="00A3215B">
        <w:rPr>
          <w:rFonts w:asciiTheme="minorHAnsi" w:hAnsiTheme="minorHAnsi"/>
        </w:rPr>
        <w:t>them</w:t>
      </w:r>
      <w:proofErr w:type="gramEnd"/>
      <w:r w:rsidRPr="00A3215B">
        <w:rPr>
          <w:rFonts w:asciiTheme="minorHAnsi" w:hAnsiTheme="minorHAnsi"/>
        </w:rPr>
        <w:t xml:space="preserve"> more and exploiting them less. It would also mean </w:t>
      </w:r>
      <w:r w:rsidRPr="00A3215B">
        <w:rPr>
          <w:rStyle w:val="Emphasis"/>
          <w:rFonts w:asciiTheme="minorHAnsi" w:hAnsiTheme="minorHAnsi"/>
        </w:rPr>
        <w:t>limiting their numbers by both producing and importing fewer scientists, so incomes could rise to something commensurate with the investment in time and talent and the high-level skills of a Ph.D.</w:t>
      </w:r>
    </w:p>
    <w:p w:rsidR="00CA7C94" w:rsidRPr="00A3215B" w:rsidRDefault="00CA7C94" w:rsidP="00CA7C94">
      <w:pPr>
        <w:rPr>
          <w:rFonts w:asciiTheme="minorHAnsi" w:hAnsiTheme="minorHAnsi"/>
        </w:rPr>
      </w:pPr>
      <w:r w:rsidRPr="00A3215B">
        <w:rPr>
          <w:rFonts w:asciiTheme="minorHAnsi" w:hAnsiTheme="minorHAnsi"/>
        </w:rPr>
        <w:t xml:space="preserve">Assorted critics of the present system have suggested various models. Generally these involve staffing labs with permanent career employees, from technicians to Ph.D. senior scientists, on a long-term basis rather than depending on low-paid transients. Some institutions have used variants of this model. They include the Howard Hughes Medical Institution’s </w:t>
      </w:r>
      <w:proofErr w:type="spellStart"/>
      <w:r w:rsidRPr="00A3215B">
        <w:rPr>
          <w:rFonts w:asciiTheme="minorHAnsi" w:hAnsiTheme="minorHAnsi"/>
        </w:rPr>
        <w:t>Janelia</w:t>
      </w:r>
      <w:proofErr w:type="spellEnd"/>
      <w:r w:rsidRPr="00A3215B">
        <w:rPr>
          <w:rFonts w:asciiTheme="minorHAnsi" w:hAnsiTheme="minorHAnsi"/>
        </w:rPr>
        <w:t xml:space="preserve"> Farm in Ashburn, Va., and the legendary, now essentially defunct, Bell Laboratories, which belonged to the monopoly telephone company and produced seven Nobel Prizes.</w:t>
      </w:r>
    </w:p>
    <w:p w:rsidR="00CA7C94" w:rsidRPr="00A3215B" w:rsidRDefault="00CA7C94" w:rsidP="00CA7C94">
      <w:pPr>
        <w:rPr>
          <w:rFonts w:asciiTheme="minorHAnsi" w:hAnsiTheme="minorHAnsi"/>
        </w:rPr>
      </w:pPr>
      <w:r w:rsidRPr="00A3215B">
        <w:rPr>
          <w:rFonts w:asciiTheme="minorHAnsi" w:hAnsiTheme="minorHAnsi"/>
        </w:rPr>
        <w:t>Scientists-in-training also need effective means of preparing themselves for the careers that exist outside the academy. This will require universities to provide resources and time during graduate school and postdoc years for learning unrelated to an ever-narrowing focus on a single research question.</w:t>
      </w:r>
    </w:p>
    <w:p w:rsidR="00CA7C94" w:rsidRPr="00A3215B" w:rsidRDefault="00CA7C94" w:rsidP="00CA7C94">
      <w:pPr>
        <w:rPr>
          <w:rFonts w:asciiTheme="minorHAnsi" w:hAnsiTheme="minorHAnsi"/>
        </w:rPr>
      </w:pPr>
      <w:r w:rsidRPr="00A3215B">
        <w:rPr>
          <w:rFonts w:asciiTheme="minorHAnsi" w:hAnsiTheme="minorHAnsi"/>
        </w:rPr>
        <w:t>But dismantling the current system would require overcoming the powerful vested interests that now benefit from the inequities and exploitation of young scientists. Well before that could happen, there would have to be an honest recognition of today’s labor market realities, the forces that caused these distortions and the damage they are doing.</w:t>
      </w:r>
    </w:p>
    <w:p w:rsidR="00CA7C94" w:rsidRPr="00A3215B" w:rsidRDefault="00CA7C94" w:rsidP="00CA7C94">
      <w:pPr>
        <w:rPr>
          <w:rFonts w:asciiTheme="minorHAnsi" w:hAnsiTheme="minorHAnsi"/>
        </w:rPr>
      </w:pPr>
      <w:r w:rsidRPr="00A3215B">
        <w:rPr>
          <w:rFonts w:asciiTheme="minorHAnsi" w:hAnsiTheme="minorHAnsi"/>
        </w:rPr>
        <w:t xml:space="preserve">Whether the nation can overcome the interests of those who benefit from America’s current policy of doing science on the cheap is not at all clear. Due to recession-related financial difficulties, Yale University recently announced small reductions in the number of graduate students it would admit. Science departments objected, according to the student newspaper. The Yale Daily News reported: “Professors in the Computer Science Department are conducting federally funded research projects — research that must be conducted with the help of graduate students, computer science chair </w:t>
      </w:r>
      <w:proofErr w:type="spellStart"/>
      <w:r w:rsidRPr="00A3215B">
        <w:rPr>
          <w:rFonts w:asciiTheme="minorHAnsi" w:hAnsiTheme="minorHAnsi"/>
        </w:rPr>
        <w:t>Avi</w:t>
      </w:r>
      <w:proofErr w:type="spellEnd"/>
      <w:r w:rsidRPr="00A3215B">
        <w:rPr>
          <w:rFonts w:asciiTheme="minorHAnsi" w:hAnsiTheme="minorHAnsi"/>
        </w:rPr>
        <w:t xml:space="preserve"> </w:t>
      </w:r>
      <w:proofErr w:type="spellStart"/>
      <w:r w:rsidRPr="00A3215B">
        <w:rPr>
          <w:rFonts w:asciiTheme="minorHAnsi" w:hAnsiTheme="minorHAnsi"/>
        </w:rPr>
        <w:t>Silberschatz</w:t>
      </w:r>
      <w:proofErr w:type="spellEnd"/>
      <w:r w:rsidRPr="00A3215B">
        <w:rPr>
          <w:rFonts w:asciiTheme="minorHAnsi" w:hAnsiTheme="minorHAnsi"/>
        </w:rPr>
        <w:t xml:space="preserve"> said. If these projects are not delivered, he said, it may be difficult to win future grants.”</w:t>
      </w:r>
    </w:p>
    <w:p w:rsidR="00CA7C94" w:rsidRPr="00A3215B" w:rsidRDefault="00CA7C94" w:rsidP="00CA7C94">
      <w:pPr>
        <w:rPr>
          <w:rFonts w:asciiTheme="minorHAnsi" w:hAnsiTheme="minorHAnsi"/>
        </w:rPr>
      </w:pPr>
      <w:r w:rsidRPr="00A3215B">
        <w:rPr>
          <w:rFonts w:asciiTheme="minorHAnsi" w:hAnsiTheme="minorHAnsi"/>
        </w:rPr>
        <w:t xml:space="preserve">But </w:t>
      </w:r>
      <w:r w:rsidRPr="00A3215B">
        <w:rPr>
          <w:rStyle w:val="StyleUnderline"/>
          <w:rFonts w:asciiTheme="minorHAnsi" w:hAnsiTheme="minorHAnsi"/>
        </w:rPr>
        <w:t>unless the nation stops</w:t>
      </w:r>
      <w:r w:rsidRPr="00A3215B">
        <w:rPr>
          <w:rFonts w:asciiTheme="minorHAnsi" w:hAnsiTheme="minorHAnsi"/>
        </w:rPr>
        <w:t xml:space="preserve">, as one Johns Hopkins professor put it, </w:t>
      </w:r>
      <w:r w:rsidRPr="00A3215B">
        <w:rPr>
          <w:rStyle w:val="StyleUnderline"/>
          <w:rFonts w:asciiTheme="minorHAnsi" w:hAnsiTheme="minorHAnsi"/>
        </w:rPr>
        <w:t>“burning its intellectual capital” by heedlessly using talented young people as cheap labor, the possibility of drawing the best of them back into careers as scientists will become increasingly remote. A nation that depends on innovation for its prosperity, that has unsurpassed universities and research centers, and that has long prided itself on the ingenuity and inventiveness of its technical elite, must devise ways of making solid careers in science once again both captivating and attainable.</w:t>
      </w:r>
      <w:r w:rsidRPr="00A3215B">
        <w:rPr>
          <w:rFonts w:asciiTheme="minorHAnsi" w:hAnsiTheme="minorHAnsi"/>
        </w:rPr>
        <w:t xml:space="preserve"> </w:t>
      </w:r>
      <w:r w:rsidRPr="00A3215B">
        <w:rPr>
          <w:rStyle w:val="Emphasis"/>
          <w:rFonts w:asciiTheme="minorHAnsi" w:hAnsiTheme="minorHAnsi"/>
        </w:rPr>
        <w:t>There’s no shortage of American talent. What’s in critically short supply are the ideas and determination to use that talent wisely.</w:t>
      </w:r>
    </w:p>
    <w:p w:rsidR="00CA7C94" w:rsidRPr="00A3215B" w:rsidRDefault="00CA7C94" w:rsidP="00CA7C94">
      <w:pPr>
        <w:rPr>
          <w:rFonts w:asciiTheme="minorHAnsi" w:hAnsiTheme="minorHAnsi"/>
        </w:rPr>
      </w:pPr>
    </w:p>
    <w:p w:rsidR="004312DE" w:rsidRPr="00A3215B" w:rsidRDefault="004312DE" w:rsidP="009B1659">
      <w:pPr>
        <w:pStyle w:val="Heading3"/>
        <w:rPr>
          <w:rFonts w:asciiTheme="minorHAnsi" w:hAnsiTheme="minorHAnsi"/>
        </w:rPr>
      </w:pPr>
      <w:r w:rsidRPr="00A3215B">
        <w:rPr>
          <w:rFonts w:asciiTheme="minorHAnsi" w:hAnsiTheme="minorHAnsi"/>
        </w:rPr>
        <w:t xml:space="preserve">Solvency – EB Reallocation </w:t>
      </w:r>
    </w:p>
    <w:p w:rsidR="009B1659" w:rsidRPr="00A3215B" w:rsidRDefault="009B1659" w:rsidP="009B1659">
      <w:pPr>
        <w:rPr>
          <w:rFonts w:asciiTheme="minorHAnsi" w:hAnsiTheme="minorHAnsi"/>
        </w:rPr>
      </w:pPr>
    </w:p>
    <w:p w:rsidR="004A1FDC" w:rsidRPr="00A3215B" w:rsidRDefault="004A1FDC" w:rsidP="004A1FDC">
      <w:pPr>
        <w:pStyle w:val="Heading4"/>
        <w:rPr>
          <w:rFonts w:asciiTheme="minorHAnsi" w:hAnsiTheme="minorHAnsi"/>
        </w:rPr>
      </w:pPr>
      <w:r w:rsidRPr="00A3215B">
        <w:rPr>
          <w:rFonts w:asciiTheme="minorHAnsi" w:hAnsiTheme="minorHAnsi"/>
        </w:rPr>
        <w:t xml:space="preserve">CP effectively </w:t>
      </w:r>
      <w:r w:rsidR="00286677" w:rsidRPr="00A3215B">
        <w:rPr>
          <w:rFonts w:asciiTheme="minorHAnsi" w:hAnsiTheme="minorHAnsi"/>
        </w:rPr>
        <w:t>reforms</w:t>
      </w:r>
      <w:r w:rsidRPr="00A3215B">
        <w:rPr>
          <w:rFonts w:asciiTheme="minorHAnsi" w:hAnsiTheme="minorHAnsi"/>
        </w:rPr>
        <w:t xml:space="preserve"> visa allocations and avoids brain drain</w:t>
      </w:r>
    </w:p>
    <w:p w:rsidR="004312DE" w:rsidRPr="00A3215B" w:rsidRDefault="004312DE" w:rsidP="004312DE">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4312DE" w:rsidRPr="00A3215B" w:rsidRDefault="004312DE" w:rsidP="004312DE">
      <w:pPr>
        <w:rPr>
          <w:rFonts w:asciiTheme="minorHAnsi" w:hAnsiTheme="minorHAnsi"/>
        </w:rPr>
      </w:pPr>
      <w:r w:rsidRPr="00A3215B">
        <w:rPr>
          <w:rFonts w:asciiTheme="minorHAnsi" w:hAnsiTheme="minorHAnsi"/>
        </w:rPr>
        <w:t xml:space="preserve">This Note identifies </w:t>
      </w:r>
      <w:r w:rsidRPr="00A3215B">
        <w:rPr>
          <w:rStyle w:val="StyleUnderline"/>
          <w:rFonts w:asciiTheme="minorHAnsi" w:hAnsiTheme="minorHAnsi"/>
        </w:rPr>
        <w:t>two main flaws with EB visa allocations: insufficient immigration opportunities for skilled and unskilled EB immigrants ("EB-3s")</w:t>
      </w:r>
      <w:r w:rsidRPr="00A3215B">
        <w:rPr>
          <w:rFonts w:asciiTheme="minorHAnsi" w:hAnsiTheme="minorHAnsi"/>
        </w:rPr>
        <w:t xml:space="preserve"> n14 </w:t>
      </w:r>
      <w:r w:rsidRPr="00A3215B">
        <w:rPr>
          <w:rStyle w:val="StyleUnderline"/>
          <w:rFonts w:asciiTheme="minorHAnsi" w:hAnsiTheme="minorHAnsi"/>
        </w:rPr>
        <w:t xml:space="preserve">and a labor certification process so stringent </w:t>
      </w:r>
      <w:proofErr w:type="gramStart"/>
      <w:r w:rsidRPr="00A3215B">
        <w:rPr>
          <w:rStyle w:val="StyleUnderline"/>
          <w:rFonts w:asciiTheme="minorHAnsi" w:hAnsiTheme="minorHAnsi"/>
        </w:rPr>
        <w:t>and</w:t>
      </w:r>
      <w:r w:rsidRPr="00A3215B">
        <w:rPr>
          <w:rFonts w:asciiTheme="minorHAnsi" w:hAnsiTheme="minorHAnsi"/>
        </w:rPr>
        <w:t xml:space="preserve">  [</w:t>
      </w:r>
      <w:proofErr w:type="gramEnd"/>
      <w:r w:rsidRPr="00A3215B">
        <w:rPr>
          <w:rFonts w:asciiTheme="minorHAnsi" w:hAnsiTheme="minorHAnsi"/>
        </w:rPr>
        <w:t xml:space="preserve">*929]  </w:t>
      </w:r>
      <w:r w:rsidRPr="00A3215B">
        <w:rPr>
          <w:rStyle w:val="StyleUnderline"/>
          <w:rFonts w:asciiTheme="minorHAnsi" w:hAnsiTheme="minorHAnsi"/>
        </w:rPr>
        <w:t>unrealistic that it invites fraud</w:t>
      </w:r>
      <w:r w:rsidRPr="00A3215B">
        <w:rPr>
          <w:rFonts w:asciiTheme="minorHAnsi" w:hAnsiTheme="minorHAnsi"/>
        </w:rPr>
        <w:t xml:space="preserve">. n15 </w:t>
      </w:r>
      <w:r w:rsidRPr="00A3215B">
        <w:rPr>
          <w:rStyle w:val="StyleUnderline"/>
          <w:rFonts w:asciiTheme="minorHAnsi" w:hAnsiTheme="minorHAnsi"/>
        </w:rPr>
        <w:t>This situation is problematic</w:t>
      </w:r>
      <w:r w:rsidRPr="00A3215B">
        <w:rPr>
          <w:rFonts w:asciiTheme="minorHAnsi" w:hAnsiTheme="minorHAnsi"/>
        </w:rPr>
        <w:t xml:space="preserve"> for a number of reasons: </w:t>
      </w:r>
      <w:r w:rsidRPr="00A3215B">
        <w:rPr>
          <w:rStyle w:val="StyleUnderline"/>
          <w:rFonts w:asciiTheme="minorHAnsi" w:hAnsiTheme="minorHAnsi"/>
        </w:rPr>
        <w:t>it occasions "brain drain"</w:t>
      </w:r>
      <w:r w:rsidRPr="00A3215B">
        <w:rPr>
          <w:rFonts w:asciiTheme="minorHAnsi" w:hAnsiTheme="minorHAnsi"/>
        </w:rPr>
        <w:t xml:space="preserve"> n16 </w:t>
      </w:r>
      <w:r w:rsidRPr="00A3215B">
        <w:rPr>
          <w:rStyle w:val="StyleUnderline"/>
          <w:rFonts w:asciiTheme="minorHAnsi" w:hAnsiTheme="minorHAnsi"/>
        </w:rPr>
        <w:t>and undermines U.S. foreign policy; it runs contrary to the economic interests of both aspiring immigrants and the U.S. workforce</w:t>
      </w:r>
      <w:r w:rsidRPr="00A3215B">
        <w:rPr>
          <w:rFonts w:asciiTheme="minorHAnsi" w:hAnsiTheme="minorHAnsi"/>
        </w:rPr>
        <w:t>; and its valorization of - and preference for - the highly educated, wealthy, and well-situated is at odds with the fundamentals of American law.</w:t>
      </w:r>
    </w:p>
    <w:p w:rsidR="004312DE" w:rsidRPr="00A3215B" w:rsidRDefault="004312DE" w:rsidP="004312DE">
      <w:pPr>
        <w:rPr>
          <w:rFonts w:asciiTheme="minorHAnsi" w:hAnsiTheme="minorHAnsi"/>
        </w:rPr>
      </w:pPr>
      <w:r w:rsidRPr="00A3215B">
        <w:rPr>
          <w:rFonts w:asciiTheme="minorHAnsi" w:hAnsiTheme="minorHAnsi"/>
        </w:rPr>
        <w:t xml:space="preserve">This Note argues that, as a first step toward immigration reform, </w:t>
      </w:r>
      <w:r w:rsidRPr="00A3215B">
        <w:rPr>
          <w:rStyle w:val="StyleUnderline"/>
          <w:rFonts w:asciiTheme="minorHAnsi" w:hAnsiTheme="minorHAnsi"/>
        </w:rPr>
        <w:t>the percentage of EB visas allocated to skilled and unskilled workers should be increased relative to other EB categories, and the labor certification requirement should be waived for unskilled workers</w:t>
      </w:r>
      <w:r w:rsidRPr="00A3215B">
        <w:rPr>
          <w:rFonts w:asciiTheme="minorHAnsi" w:hAnsiTheme="minorHAnsi"/>
        </w:rPr>
        <w:t>. It does not, however, advocate a higher overall number of EB immigrants.</w:t>
      </w:r>
    </w:p>
    <w:p w:rsidR="004312DE" w:rsidRPr="00A3215B" w:rsidRDefault="004312DE" w:rsidP="00443E86">
      <w:pPr>
        <w:rPr>
          <w:rFonts w:asciiTheme="minorHAnsi" w:hAnsiTheme="minorHAnsi"/>
        </w:rPr>
      </w:pPr>
    </w:p>
    <w:p w:rsidR="00C7031E" w:rsidRPr="00A3215B" w:rsidRDefault="00A519C4" w:rsidP="00C7031E">
      <w:pPr>
        <w:pStyle w:val="Heading4"/>
        <w:rPr>
          <w:rFonts w:asciiTheme="minorHAnsi" w:hAnsiTheme="minorHAnsi"/>
        </w:rPr>
      </w:pPr>
      <w:r w:rsidRPr="00A3215B">
        <w:rPr>
          <w:rFonts w:asciiTheme="minorHAnsi" w:hAnsiTheme="minorHAnsi"/>
        </w:rPr>
        <w:t>R</w:t>
      </w:r>
      <w:r w:rsidR="00C7031E" w:rsidRPr="00A3215B">
        <w:rPr>
          <w:rFonts w:asciiTheme="minorHAnsi" w:hAnsiTheme="minorHAnsi"/>
        </w:rPr>
        <w:t>educes incentives for undocumented immigration</w:t>
      </w:r>
    </w:p>
    <w:p w:rsidR="00C7031E" w:rsidRPr="00A3215B" w:rsidRDefault="00C7031E" w:rsidP="00C7031E">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C7031E" w:rsidRPr="00A3215B" w:rsidRDefault="00C7031E" w:rsidP="00C7031E">
      <w:pPr>
        <w:rPr>
          <w:rFonts w:asciiTheme="minorHAnsi" w:hAnsiTheme="minorHAnsi"/>
        </w:rPr>
      </w:pPr>
      <w:r w:rsidRPr="00A3215B">
        <w:rPr>
          <w:rFonts w:asciiTheme="minorHAnsi" w:hAnsiTheme="minorHAnsi"/>
        </w:rPr>
        <w:t>Conclusion</w:t>
      </w:r>
    </w:p>
    <w:p w:rsidR="00C7031E" w:rsidRPr="00A3215B" w:rsidRDefault="00C7031E" w:rsidP="00C7031E">
      <w:pPr>
        <w:rPr>
          <w:rFonts w:asciiTheme="minorHAnsi" w:hAnsiTheme="minorHAnsi"/>
        </w:rPr>
      </w:pPr>
      <w:r w:rsidRPr="00A3215B">
        <w:rPr>
          <w:rFonts w:asciiTheme="minorHAnsi" w:hAnsiTheme="minorHAnsi"/>
        </w:rPr>
        <w:t xml:space="preserve">Undocumented immigration and proposed amnesty programs are the fodder of political and media frenzy. </w:t>
      </w:r>
      <w:proofErr w:type="gramStart"/>
      <w:r w:rsidRPr="00A3215B">
        <w:rPr>
          <w:rFonts w:asciiTheme="minorHAnsi" w:hAnsiTheme="minorHAnsi"/>
        </w:rPr>
        <w:t>n182</w:t>
      </w:r>
      <w:proofErr w:type="gramEnd"/>
      <w:r w:rsidRPr="00A3215B">
        <w:rPr>
          <w:rFonts w:asciiTheme="minorHAnsi" w:hAnsiTheme="minorHAnsi"/>
        </w:rPr>
        <w:t xml:space="preserve"> The legal implications and issues arising out of immigration reform are myriad and profound, and the proposed reforms themselves are often enormous in length, scope, and aspiration. </w:t>
      </w:r>
      <w:proofErr w:type="gramStart"/>
      <w:r w:rsidRPr="00A3215B">
        <w:rPr>
          <w:rFonts w:asciiTheme="minorHAnsi" w:hAnsiTheme="minorHAnsi"/>
        </w:rPr>
        <w:t>n183</w:t>
      </w:r>
      <w:proofErr w:type="gramEnd"/>
      <w:r w:rsidRPr="00A3215B">
        <w:rPr>
          <w:rFonts w:asciiTheme="minorHAnsi" w:hAnsiTheme="minorHAnsi"/>
        </w:rPr>
        <w:t xml:space="preserve"> A more nuanced, gradual change is better suited to address such an incendiary topic. n184</w:t>
      </w:r>
    </w:p>
    <w:p w:rsidR="00C7031E" w:rsidRPr="00A3215B" w:rsidRDefault="00C7031E" w:rsidP="00C7031E">
      <w:pPr>
        <w:rPr>
          <w:rFonts w:asciiTheme="minorHAnsi" w:hAnsiTheme="minorHAnsi"/>
        </w:rPr>
      </w:pPr>
      <w:r w:rsidRPr="00A3215B">
        <w:rPr>
          <w:rStyle w:val="StyleUnderline"/>
          <w:rFonts w:asciiTheme="minorHAnsi" w:hAnsiTheme="minorHAnsi"/>
        </w:rPr>
        <w:t xml:space="preserve">Reforming EB immigration will not only </w:t>
      </w:r>
      <w:r w:rsidRPr="00A3215B">
        <w:rPr>
          <w:rStyle w:val="Emphasis"/>
          <w:rFonts w:asciiTheme="minorHAnsi" w:hAnsiTheme="minorHAnsi"/>
        </w:rPr>
        <w:t>resolve the problems inherent in and caused by the current system</w:t>
      </w:r>
      <w:r w:rsidRPr="00A3215B">
        <w:rPr>
          <w:rStyle w:val="StyleUnderline"/>
          <w:rFonts w:asciiTheme="minorHAnsi" w:hAnsiTheme="minorHAnsi"/>
        </w:rPr>
        <w:t>, but also serve as a significant measure toward minimizing undocumented entries. Unauthorized migration is fueled by economic exigencies and lack of employment in the sending country, and, therefore, EB and unauthorized immigration are inextricably linked.</w:t>
      </w:r>
      <w:r w:rsidRPr="00A3215B">
        <w:rPr>
          <w:rFonts w:asciiTheme="minorHAnsi" w:hAnsiTheme="minorHAnsi"/>
        </w:rPr>
        <w:t xml:space="preserve"> </w:t>
      </w:r>
      <w:proofErr w:type="gramStart"/>
      <w:r w:rsidRPr="00A3215B">
        <w:rPr>
          <w:rFonts w:asciiTheme="minorHAnsi" w:hAnsiTheme="minorHAnsi"/>
        </w:rPr>
        <w:t>n185</w:t>
      </w:r>
      <w:proofErr w:type="gramEnd"/>
      <w:r w:rsidRPr="00A3215B">
        <w:rPr>
          <w:rFonts w:asciiTheme="minorHAnsi" w:hAnsiTheme="minorHAnsi"/>
        </w:rPr>
        <w:t xml:space="preserve"> </w:t>
      </w:r>
      <w:r w:rsidRPr="00A3215B">
        <w:rPr>
          <w:rStyle w:val="StyleUnderline"/>
          <w:rFonts w:asciiTheme="minorHAnsi" w:hAnsiTheme="minorHAnsi"/>
        </w:rPr>
        <w:t>By reallocating EB visas and waiving labor certification requirements such that skilled and unskilled workers have an expanded opportunity to enter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and pursue employment within the auspices of the law, </w:t>
      </w:r>
      <w:r w:rsidRPr="00A3215B">
        <w:rPr>
          <w:rStyle w:val="Emphasis"/>
          <w:rFonts w:asciiTheme="minorHAnsi" w:hAnsiTheme="minorHAnsi"/>
        </w:rPr>
        <w:t>unauthorized entries and employment will correspondingly diminish</w:t>
      </w:r>
      <w:r w:rsidR="000041CB" w:rsidRPr="00A3215B">
        <w:rPr>
          <w:rFonts w:asciiTheme="minorHAnsi" w:hAnsiTheme="minorHAnsi"/>
        </w:rPr>
        <w:t>.</w:t>
      </w:r>
    </w:p>
    <w:p w:rsidR="00C7031E" w:rsidRPr="00A3215B" w:rsidRDefault="00C7031E" w:rsidP="00C7031E">
      <w:pPr>
        <w:rPr>
          <w:rFonts w:asciiTheme="minorHAnsi" w:hAnsiTheme="minorHAnsi"/>
        </w:rPr>
      </w:pPr>
      <w:r w:rsidRPr="00A3215B">
        <w:rPr>
          <w:rFonts w:asciiTheme="minorHAnsi" w:hAnsiTheme="minorHAnsi"/>
        </w:rPr>
        <w:t xml:space="preserve">Naturally, the tendency toward comprehensive, broad-reaching reform in this area is understandable: the perceived defects in the system are sizeable and widespread, and immediate change is desired. Admittedly, </w:t>
      </w:r>
      <w:r w:rsidRPr="00A3215B">
        <w:rPr>
          <w:rStyle w:val="StyleUnderline"/>
          <w:rFonts w:asciiTheme="minorHAnsi" w:hAnsiTheme="minorHAnsi"/>
        </w:rPr>
        <w:t>an internal reapportionment of EB visas</w:t>
      </w:r>
      <w:r w:rsidRPr="00A3215B">
        <w:rPr>
          <w:rFonts w:asciiTheme="minorHAnsi" w:hAnsiTheme="minorHAnsi"/>
        </w:rPr>
        <w:t xml:space="preserve"> will not accomplish this Herculean task, and it should not be the one and only measure toward improving the INA. Nevertheless, </w:t>
      </w:r>
      <w:r w:rsidRPr="00A3215B">
        <w:rPr>
          <w:rStyle w:val="StyleUnderline"/>
          <w:rFonts w:asciiTheme="minorHAnsi" w:hAnsiTheme="minorHAnsi"/>
        </w:rPr>
        <w:t>as a first step that is politically palatable, legally viable, and pragmatically executable, it is the best legislative option</w:t>
      </w:r>
      <w:r w:rsidRPr="00A3215B">
        <w:rPr>
          <w:rFonts w:asciiTheme="minorHAnsi" w:hAnsiTheme="minorHAnsi"/>
        </w:rPr>
        <w:t>.</w:t>
      </w:r>
    </w:p>
    <w:p w:rsidR="00C7031E" w:rsidRPr="00A3215B" w:rsidRDefault="00C7031E" w:rsidP="00443E86">
      <w:pPr>
        <w:rPr>
          <w:rFonts w:asciiTheme="minorHAnsi" w:hAnsiTheme="minorHAnsi"/>
        </w:rPr>
      </w:pPr>
    </w:p>
    <w:p w:rsidR="007C5918" w:rsidRPr="00A3215B" w:rsidRDefault="007C5918" w:rsidP="007C5918">
      <w:pPr>
        <w:pStyle w:val="Heading3"/>
        <w:rPr>
          <w:rFonts w:asciiTheme="minorHAnsi" w:hAnsiTheme="minorHAnsi"/>
        </w:rPr>
      </w:pPr>
      <w:r w:rsidRPr="00A3215B">
        <w:rPr>
          <w:rFonts w:asciiTheme="minorHAnsi" w:hAnsiTheme="minorHAnsi"/>
        </w:rPr>
        <w:t>Solvency – Waive Labor Certifications</w:t>
      </w:r>
    </w:p>
    <w:p w:rsidR="007C5918" w:rsidRPr="00A3215B" w:rsidRDefault="007C5918" w:rsidP="007C5918">
      <w:pPr>
        <w:rPr>
          <w:rFonts w:asciiTheme="minorHAnsi" w:hAnsiTheme="minorHAnsi"/>
        </w:rPr>
      </w:pPr>
    </w:p>
    <w:p w:rsidR="007C5918" w:rsidRPr="00A3215B" w:rsidRDefault="007C5918" w:rsidP="007C5918">
      <w:pPr>
        <w:pStyle w:val="Heading4"/>
        <w:rPr>
          <w:rFonts w:asciiTheme="minorHAnsi" w:hAnsiTheme="minorHAnsi"/>
        </w:rPr>
      </w:pPr>
      <w:r w:rsidRPr="00A3215B">
        <w:rPr>
          <w:rFonts w:asciiTheme="minorHAnsi" w:hAnsiTheme="minorHAnsi"/>
        </w:rPr>
        <w:t xml:space="preserve">Waiving labor certifications for unskilled immigrants is necessary to </w:t>
      </w:r>
      <w:r w:rsidR="003E513C" w:rsidRPr="00A3215B">
        <w:rPr>
          <w:rFonts w:asciiTheme="minorHAnsi" w:hAnsiTheme="minorHAnsi"/>
        </w:rPr>
        <w:t xml:space="preserve">facilitate their </w:t>
      </w:r>
      <w:r w:rsidR="003E513C" w:rsidRPr="00A3215B">
        <w:rPr>
          <w:rFonts w:asciiTheme="minorHAnsi" w:hAnsiTheme="minorHAnsi"/>
          <w:u w:val="single"/>
        </w:rPr>
        <w:t>legal entry</w:t>
      </w:r>
      <w:r w:rsidR="003E513C" w:rsidRPr="00A3215B">
        <w:rPr>
          <w:rFonts w:asciiTheme="minorHAnsi" w:hAnsiTheme="minorHAnsi"/>
        </w:rPr>
        <w:t xml:space="preserve"> into the U.S. --- reduces incentive for them to enter illegally</w:t>
      </w:r>
    </w:p>
    <w:p w:rsidR="007C5918" w:rsidRPr="00A3215B" w:rsidRDefault="007C5918" w:rsidP="007C5918">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7C5918" w:rsidRPr="00A3215B" w:rsidRDefault="007C5918" w:rsidP="007C5918">
      <w:pPr>
        <w:rPr>
          <w:rFonts w:asciiTheme="minorHAnsi" w:hAnsiTheme="minorHAnsi"/>
        </w:rPr>
      </w:pPr>
      <w:r w:rsidRPr="00A3215B">
        <w:rPr>
          <w:rFonts w:asciiTheme="minorHAnsi" w:hAnsiTheme="minorHAnsi"/>
        </w:rPr>
        <w:t>B. Waiver of Labor Certifications for Unskilled Workers</w:t>
      </w:r>
    </w:p>
    <w:p w:rsidR="007C5918" w:rsidRPr="00A3215B" w:rsidRDefault="007C5918" w:rsidP="007C5918">
      <w:pPr>
        <w:rPr>
          <w:rFonts w:asciiTheme="minorHAnsi" w:hAnsiTheme="minorHAnsi"/>
        </w:rPr>
      </w:pPr>
      <w:r w:rsidRPr="00A3215B">
        <w:rPr>
          <w:rStyle w:val="Emphasis"/>
          <w:rFonts w:asciiTheme="minorHAnsi" w:hAnsiTheme="minorHAnsi"/>
        </w:rPr>
        <w:t>To accomplish effective reform, it is crucial to address the current labor certification requirements, which render legal immigration practically impossible for unskilled immigrants.</w:t>
      </w:r>
      <w:r w:rsidRPr="00A3215B">
        <w:rPr>
          <w:rStyle w:val="StyleUnderline"/>
          <w:rFonts w:asciiTheme="minorHAnsi" w:hAnsiTheme="minorHAnsi"/>
        </w:rPr>
        <w:t xml:space="preserve"> An aspiring EB immigrant must obtain a labor certification even before initiating a visa application,</w:t>
      </w:r>
      <w:r w:rsidRPr="00A3215B">
        <w:rPr>
          <w:rFonts w:asciiTheme="minorHAnsi" w:hAnsiTheme="minorHAnsi"/>
        </w:rPr>
        <w:t xml:space="preserve"> n123 </w:t>
      </w:r>
      <w:r w:rsidRPr="00A3215B">
        <w:rPr>
          <w:rStyle w:val="StyleUnderline"/>
          <w:rFonts w:asciiTheme="minorHAnsi" w:hAnsiTheme="minorHAnsi"/>
        </w:rPr>
        <w:t xml:space="preserve">and the process of doing so is "notoriously slow, cumbersome, inflexible, politicized, </w:t>
      </w:r>
      <w:proofErr w:type="spellStart"/>
      <w:r w:rsidRPr="00A3215B">
        <w:rPr>
          <w:rStyle w:val="StyleUnderline"/>
          <w:rFonts w:asciiTheme="minorHAnsi" w:hAnsiTheme="minorHAnsi"/>
        </w:rPr>
        <w:t>manipulable</w:t>
      </w:r>
      <w:proofErr w:type="spellEnd"/>
      <w:r w:rsidRPr="00A3215B">
        <w:rPr>
          <w:rStyle w:val="StyleUnderline"/>
          <w:rFonts w:asciiTheme="minorHAnsi" w:hAnsiTheme="minorHAnsi"/>
        </w:rPr>
        <w:t>, and ill-suited to a heterogeneous, rapidly changing labor market."</w:t>
      </w:r>
      <w:r w:rsidRPr="00A3215B">
        <w:rPr>
          <w:rFonts w:asciiTheme="minorHAnsi" w:hAnsiTheme="minorHAnsi"/>
        </w:rPr>
        <w:t xml:space="preserve"> n124 Under this requirement, </w:t>
      </w:r>
      <w:r w:rsidRPr="00A3215B">
        <w:rPr>
          <w:rStyle w:val="StyleUnderline"/>
          <w:rFonts w:asciiTheme="minorHAnsi" w:hAnsiTheme="minorHAnsi"/>
        </w:rPr>
        <w:t>an applicant must convince an employer that she is so perfect for a given job that the employer agrees to expend a considerable amount of time and resources constructing a legal guarantee that there exists not a single qualified, willing, able, and available U.S. worker in the area who could fill the applicant's intended position</w:t>
      </w:r>
      <w:r w:rsidRPr="00A3215B">
        <w:rPr>
          <w:rFonts w:asciiTheme="minorHAnsi" w:hAnsiTheme="minorHAnsi"/>
        </w:rPr>
        <w:t xml:space="preserve">. </w:t>
      </w:r>
      <w:proofErr w:type="gramStart"/>
      <w:r w:rsidRPr="00A3215B">
        <w:rPr>
          <w:rFonts w:asciiTheme="minorHAnsi" w:hAnsiTheme="minorHAnsi"/>
        </w:rPr>
        <w:t>n125</w:t>
      </w:r>
      <w:proofErr w:type="gramEnd"/>
      <w:r w:rsidRPr="00A3215B">
        <w:rPr>
          <w:rFonts w:asciiTheme="minorHAnsi" w:hAnsiTheme="minorHAnsi"/>
        </w:rPr>
        <w:t xml:space="preserve"> In short, </w:t>
      </w:r>
      <w:r w:rsidRPr="00A3215B">
        <w:rPr>
          <w:rStyle w:val="Emphasis"/>
          <w:rFonts w:asciiTheme="minorHAnsi" w:hAnsiTheme="minorHAnsi"/>
        </w:rPr>
        <w:t>for an unskilled worker whose desired position may be generic and impersonal, these requirements are so academic as to practically counsel fraud</w:t>
      </w:r>
      <w:r w:rsidRPr="00A3215B">
        <w:rPr>
          <w:rFonts w:asciiTheme="minorHAnsi" w:hAnsiTheme="minorHAnsi"/>
        </w:rPr>
        <w:t>.</w:t>
      </w:r>
    </w:p>
    <w:p w:rsidR="007C5918" w:rsidRPr="00A3215B" w:rsidRDefault="007C5918" w:rsidP="007C5918">
      <w:pPr>
        <w:rPr>
          <w:rStyle w:val="StyleUnderline"/>
          <w:rFonts w:asciiTheme="minorHAnsi" w:hAnsiTheme="minorHAnsi"/>
        </w:rPr>
      </w:pPr>
      <w:r w:rsidRPr="00A3215B">
        <w:rPr>
          <w:rStyle w:val="StyleUnderline"/>
          <w:rFonts w:asciiTheme="minorHAnsi" w:hAnsiTheme="minorHAnsi"/>
        </w:rPr>
        <w:t xml:space="preserve">Waiving labor certifications for unskilled immigrants would have the practical effect of allowing them to use the visa numbers that </w:t>
      </w:r>
      <w:proofErr w:type="gramStart"/>
      <w:r w:rsidRPr="00A3215B">
        <w:rPr>
          <w:rStyle w:val="StyleUnderline"/>
          <w:rFonts w:asciiTheme="minorHAnsi" w:hAnsiTheme="minorHAnsi"/>
        </w:rPr>
        <w:t>are</w:t>
      </w:r>
      <w:r w:rsidRPr="00A3215B">
        <w:rPr>
          <w:rFonts w:asciiTheme="minorHAnsi" w:hAnsiTheme="minorHAnsi"/>
        </w:rPr>
        <w:t xml:space="preserve">  [</w:t>
      </w:r>
      <w:proofErr w:type="gramEnd"/>
      <w:r w:rsidRPr="00A3215B">
        <w:rPr>
          <w:rFonts w:asciiTheme="minorHAnsi" w:hAnsiTheme="minorHAnsi"/>
        </w:rPr>
        <w:t xml:space="preserve">*948]  </w:t>
      </w:r>
      <w:r w:rsidRPr="00A3215B">
        <w:rPr>
          <w:rStyle w:val="StyleUnderline"/>
          <w:rFonts w:asciiTheme="minorHAnsi" w:hAnsiTheme="minorHAnsi"/>
        </w:rPr>
        <w:t>available to them without the need to resort to less-than-legal methods of establishing their unparalleled and unique qualifications.</w:t>
      </w:r>
      <w:r w:rsidRPr="00A3215B">
        <w:rPr>
          <w:rFonts w:asciiTheme="minorHAnsi" w:hAnsiTheme="minorHAnsi"/>
        </w:rPr>
        <w:t xml:space="preserve"> Such a change recognizes the reality that </w:t>
      </w:r>
      <w:r w:rsidRPr="00A3215B">
        <w:rPr>
          <w:rStyle w:val="Emphasis"/>
          <w:rFonts w:asciiTheme="minorHAnsi" w:hAnsiTheme="minorHAnsi"/>
        </w:rPr>
        <w:t>unskilled workers will enter the country regardless of legal red tape if potential employment opportunities await them</w:t>
      </w:r>
      <w:r w:rsidRPr="00A3215B">
        <w:rPr>
          <w:rFonts w:asciiTheme="minorHAnsi" w:hAnsiTheme="minorHAnsi"/>
        </w:rPr>
        <w:t xml:space="preserve">. </w:t>
      </w:r>
      <w:proofErr w:type="gramStart"/>
      <w:r w:rsidRPr="00A3215B">
        <w:rPr>
          <w:rFonts w:asciiTheme="minorHAnsi" w:hAnsiTheme="minorHAnsi"/>
        </w:rPr>
        <w:t>n126</w:t>
      </w:r>
      <w:proofErr w:type="gramEnd"/>
      <w:r w:rsidRPr="00A3215B">
        <w:rPr>
          <w:rFonts w:asciiTheme="minorHAnsi" w:hAnsiTheme="minorHAnsi"/>
        </w:rPr>
        <w:t xml:space="preserve"> This acknowledgment is certainly not revolutionary; there is a strong understanding, both scholarly and political, that </w:t>
      </w:r>
      <w:r w:rsidRPr="00A3215B">
        <w:rPr>
          <w:rStyle w:val="Emphasis"/>
          <w:rFonts w:asciiTheme="minorHAnsi" w:hAnsiTheme="minorHAnsi"/>
        </w:rPr>
        <w:t>aliens may either work on the "black labor market" without documentation and undercut the wages of U.S. workers, or they may work with documentation for market wages</w:t>
      </w:r>
      <w:r w:rsidRPr="00A3215B">
        <w:rPr>
          <w:rFonts w:asciiTheme="minorHAnsi" w:hAnsiTheme="minorHAnsi"/>
        </w:rPr>
        <w:t xml:space="preserve">. </w:t>
      </w:r>
      <w:proofErr w:type="gramStart"/>
      <w:r w:rsidRPr="00A3215B">
        <w:rPr>
          <w:rFonts w:asciiTheme="minorHAnsi" w:hAnsiTheme="minorHAnsi"/>
        </w:rPr>
        <w:t>n127</w:t>
      </w:r>
      <w:proofErr w:type="gramEnd"/>
      <w:r w:rsidRPr="00A3215B">
        <w:rPr>
          <w:rFonts w:asciiTheme="minorHAnsi" w:hAnsiTheme="minorHAnsi"/>
        </w:rPr>
        <w:t xml:space="preserve"> </w:t>
      </w:r>
      <w:r w:rsidRPr="00A3215B">
        <w:rPr>
          <w:rStyle w:val="StyleUnderline"/>
          <w:rFonts w:asciiTheme="minorHAnsi" w:hAnsiTheme="minorHAnsi"/>
        </w:rPr>
        <w:t xml:space="preserve">As long as the demand for immigrant labor continues and the borders remain anything less than hermetically sealed, </w:t>
      </w:r>
      <w:r w:rsidRPr="00A3215B">
        <w:rPr>
          <w:rStyle w:val="Emphasis"/>
          <w:rFonts w:asciiTheme="minorHAnsi" w:hAnsiTheme="minorHAnsi"/>
        </w:rPr>
        <w:t>EB immigration law must cater to these supply-and-demand forces rather than impose formalistic and impractical restraints</w:t>
      </w:r>
      <w:r w:rsidRPr="00A3215B">
        <w:rPr>
          <w:rStyle w:val="StyleUnderline"/>
          <w:rFonts w:asciiTheme="minorHAnsi" w:hAnsiTheme="minorHAnsi"/>
        </w:rPr>
        <w:t>.</w:t>
      </w:r>
    </w:p>
    <w:p w:rsidR="007C5918" w:rsidRPr="00A3215B" w:rsidRDefault="007C5918" w:rsidP="00443E86">
      <w:pPr>
        <w:rPr>
          <w:rFonts w:asciiTheme="minorHAnsi" w:hAnsiTheme="minorHAnsi"/>
        </w:rPr>
      </w:pPr>
    </w:p>
    <w:p w:rsidR="001231D3" w:rsidRPr="00A3215B" w:rsidRDefault="001231D3" w:rsidP="001231D3">
      <w:pPr>
        <w:pStyle w:val="Heading3"/>
        <w:rPr>
          <w:rFonts w:asciiTheme="minorHAnsi" w:hAnsiTheme="minorHAnsi"/>
        </w:rPr>
      </w:pPr>
      <w:r w:rsidRPr="00A3215B">
        <w:rPr>
          <w:rFonts w:asciiTheme="minorHAnsi" w:hAnsiTheme="minorHAnsi"/>
        </w:rPr>
        <w:t>AT: Permutation</w:t>
      </w:r>
    </w:p>
    <w:p w:rsidR="006D7F4B" w:rsidRPr="00A3215B" w:rsidRDefault="006D7F4B" w:rsidP="006D7F4B">
      <w:pPr>
        <w:rPr>
          <w:rFonts w:asciiTheme="minorHAnsi" w:hAnsiTheme="minorHAnsi"/>
        </w:rPr>
      </w:pPr>
    </w:p>
    <w:p w:rsidR="001231D3" w:rsidRPr="00A3215B" w:rsidRDefault="001231D3" w:rsidP="001231D3">
      <w:pPr>
        <w:pStyle w:val="Heading4"/>
        <w:rPr>
          <w:rFonts w:asciiTheme="minorHAnsi" w:hAnsiTheme="minorHAnsi"/>
        </w:rPr>
      </w:pPr>
      <w:r w:rsidRPr="00A3215B">
        <w:rPr>
          <w:rFonts w:asciiTheme="minorHAnsi" w:hAnsiTheme="minorHAnsi"/>
        </w:rPr>
        <w:t>Links to politics/elections because it includes the part of the plan that increases the total number of visas --- that’s politically contentious.</w:t>
      </w:r>
    </w:p>
    <w:p w:rsidR="001231D3" w:rsidRPr="00A3215B" w:rsidRDefault="001231D3" w:rsidP="001231D3">
      <w:pPr>
        <w:rPr>
          <w:rFonts w:asciiTheme="minorHAnsi" w:hAnsiTheme="minorHAnsi"/>
        </w:rPr>
      </w:pPr>
    </w:p>
    <w:p w:rsidR="001231D3" w:rsidRPr="00A3215B" w:rsidRDefault="005A3841" w:rsidP="001231D3">
      <w:pPr>
        <w:pStyle w:val="Heading4"/>
        <w:rPr>
          <w:rFonts w:asciiTheme="minorHAnsi" w:hAnsiTheme="minorHAnsi"/>
        </w:rPr>
      </w:pPr>
      <w:r w:rsidRPr="00A3215B">
        <w:rPr>
          <w:rFonts w:asciiTheme="minorHAnsi" w:hAnsiTheme="minorHAnsi"/>
        </w:rPr>
        <w:t xml:space="preserve">Links to </w:t>
      </w:r>
      <w:r w:rsidR="001231D3" w:rsidRPr="00A3215B">
        <w:rPr>
          <w:rFonts w:asciiTheme="minorHAnsi" w:hAnsiTheme="minorHAnsi"/>
        </w:rPr>
        <w:t>brain</w:t>
      </w:r>
      <w:r w:rsidRPr="00A3215B">
        <w:rPr>
          <w:rFonts w:asciiTheme="minorHAnsi" w:hAnsiTheme="minorHAnsi"/>
        </w:rPr>
        <w:t xml:space="preserve"> drain</w:t>
      </w:r>
      <w:r w:rsidR="001231D3" w:rsidRPr="00A3215B">
        <w:rPr>
          <w:rFonts w:asciiTheme="minorHAnsi" w:hAnsiTheme="minorHAnsi"/>
        </w:rPr>
        <w:t xml:space="preserve"> ---</w:t>
      </w:r>
      <w:r w:rsidR="00B52CB0" w:rsidRPr="00A3215B">
        <w:rPr>
          <w:rFonts w:asciiTheme="minorHAnsi" w:hAnsiTheme="minorHAnsi"/>
        </w:rPr>
        <w:t xml:space="preserve"> a </w:t>
      </w:r>
      <w:r w:rsidR="001231D3" w:rsidRPr="00A3215B">
        <w:rPr>
          <w:rFonts w:asciiTheme="minorHAnsi" w:hAnsiTheme="minorHAnsi"/>
        </w:rPr>
        <w:t xml:space="preserve">net increase in skilled immigration fuels </w:t>
      </w:r>
      <w:r w:rsidR="00B52CB0" w:rsidRPr="00A3215B">
        <w:rPr>
          <w:rFonts w:asciiTheme="minorHAnsi" w:hAnsiTheme="minorHAnsi"/>
        </w:rPr>
        <w:t>greater</w:t>
      </w:r>
      <w:r w:rsidR="001231D3" w:rsidRPr="00A3215B">
        <w:rPr>
          <w:rFonts w:asciiTheme="minorHAnsi" w:hAnsiTheme="minorHAnsi"/>
        </w:rPr>
        <w:t xml:space="preserve"> brain drain that undermines global development and democracy promotion. That’s </w:t>
      </w:r>
      <w:proofErr w:type="spellStart"/>
      <w:r w:rsidR="001231D3" w:rsidRPr="00A3215B">
        <w:rPr>
          <w:rFonts w:asciiTheme="minorHAnsi" w:hAnsiTheme="minorHAnsi"/>
        </w:rPr>
        <w:t>Scalzo</w:t>
      </w:r>
      <w:proofErr w:type="spellEnd"/>
      <w:r w:rsidR="001231D3" w:rsidRPr="00A3215B">
        <w:rPr>
          <w:rFonts w:asciiTheme="minorHAnsi" w:hAnsiTheme="minorHAnsi"/>
        </w:rPr>
        <w:t>.</w:t>
      </w:r>
    </w:p>
    <w:p w:rsidR="00BE2807" w:rsidRPr="00A3215B" w:rsidRDefault="00BE2807" w:rsidP="00BE2807">
      <w:pPr>
        <w:rPr>
          <w:rFonts w:asciiTheme="minorHAnsi" w:hAnsiTheme="minorHAnsi"/>
        </w:rPr>
      </w:pPr>
    </w:p>
    <w:p w:rsidR="00BE2807" w:rsidRPr="00A3215B" w:rsidRDefault="009E098F" w:rsidP="009E098F">
      <w:pPr>
        <w:pStyle w:val="Heading4"/>
        <w:rPr>
          <w:rFonts w:asciiTheme="minorHAnsi" w:hAnsiTheme="minorHAnsi"/>
        </w:rPr>
      </w:pPr>
      <w:r w:rsidRPr="00A3215B">
        <w:rPr>
          <w:rFonts w:asciiTheme="minorHAnsi" w:hAnsiTheme="minorHAnsi"/>
        </w:rPr>
        <w:t>Still</w:t>
      </w:r>
      <w:r w:rsidR="00BE2807" w:rsidRPr="00A3215B">
        <w:rPr>
          <w:rFonts w:asciiTheme="minorHAnsi" w:hAnsiTheme="minorHAnsi"/>
        </w:rPr>
        <w:t xml:space="preserve"> exacerbates the brain drain</w:t>
      </w:r>
      <w:r w:rsidRPr="00A3215B">
        <w:rPr>
          <w:rFonts w:asciiTheme="minorHAnsi" w:hAnsiTheme="minorHAnsi"/>
        </w:rPr>
        <w:t xml:space="preserve"> and will overburden </w:t>
      </w:r>
      <w:r w:rsidR="00AE3AB5" w:rsidRPr="00A3215B">
        <w:rPr>
          <w:rFonts w:asciiTheme="minorHAnsi" w:hAnsiTheme="minorHAnsi"/>
        </w:rPr>
        <w:t xml:space="preserve">the government </w:t>
      </w:r>
      <w:r w:rsidR="0048236D" w:rsidRPr="00A3215B">
        <w:rPr>
          <w:rFonts w:asciiTheme="minorHAnsi" w:hAnsiTheme="minorHAnsi"/>
        </w:rPr>
        <w:t xml:space="preserve">processing and enforcement infrastructure </w:t>
      </w:r>
      <w:r w:rsidR="00AE3AB5" w:rsidRPr="00A3215B">
        <w:rPr>
          <w:rFonts w:asciiTheme="minorHAnsi" w:hAnsiTheme="minorHAnsi"/>
        </w:rPr>
        <w:t>---</w:t>
      </w:r>
      <w:r w:rsidRPr="00A3215B">
        <w:rPr>
          <w:rFonts w:asciiTheme="minorHAnsi" w:hAnsiTheme="minorHAnsi"/>
        </w:rPr>
        <w:t xml:space="preserve"> </w:t>
      </w:r>
      <w:r w:rsidR="00AE3AB5" w:rsidRPr="00A3215B">
        <w:rPr>
          <w:rFonts w:asciiTheme="minorHAnsi" w:hAnsiTheme="minorHAnsi"/>
        </w:rPr>
        <w:t xml:space="preserve">negating </w:t>
      </w:r>
      <w:r w:rsidRPr="00A3215B">
        <w:rPr>
          <w:rFonts w:asciiTheme="minorHAnsi" w:hAnsiTheme="minorHAnsi"/>
        </w:rPr>
        <w:t>any benefit of expanding the quota</w:t>
      </w:r>
    </w:p>
    <w:p w:rsidR="009E098F" w:rsidRPr="00A3215B" w:rsidRDefault="009E098F" w:rsidP="009E098F">
      <w:pPr>
        <w:rPr>
          <w:rFonts w:asciiTheme="minorHAnsi" w:hAnsiTheme="minorHAnsi"/>
        </w:rPr>
      </w:pPr>
      <w:proofErr w:type="spellStart"/>
      <w:r w:rsidRPr="00A3215B">
        <w:rPr>
          <w:rStyle w:val="Style13ptBold"/>
          <w:rFonts w:asciiTheme="minorHAnsi" w:hAnsiTheme="minorHAnsi"/>
        </w:rPr>
        <w:t>Scalzo</w:t>
      </w:r>
      <w:proofErr w:type="spellEnd"/>
      <w:r w:rsidRPr="00A3215B">
        <w:rPr>
          <w:rStyle w:val="Style13ptBold"/>
          <w:rFonts w:asciiTheme="minorHAnsi" w:hAnsiTheme="minorHAnsi"/>
        </w:rPr>
        <w:t>, 11</w:t>
      </w:r>
      <w:r w:rsidRPr="00A3215B">
        <w:rPr>
          <w:rFonts w:asciiTheme="minorHAnsi" w:hAnsiTheme="minorHAnsi"/>
        </w:rPr>
        <w:t xml:space="preserve"> --- J.D. from </w:t>
      </w:r>
      <w:proofErr w:type="gramStart"/>
      <w:r w:rsidRPr="00A3215B">
        <w:rPr>
          <w:rFonts w:asciiTheme="minorHAnsi" w:hAnsiTheme="minorHAnsi"/>
        </w:rPr>
        <w:t>The</w:t>
      </w:r>
      <w:proofErr w:type="gramEnd"/>
      <w:r w:rsidRPr="00A3215B">
        <w:rPr>
          <w:rFonts w:asciiTheme="minorHAnsi" w:hAnsiTheme="minorHAnsi"/>
        </w:rPr>
        <w:t xml:space="preserve"> George Washington University Law School May 2011 (April 2011, Kayleigh, The George Washington Law Review, “Note: American Idol: The Domestic and International Implications of </w:t>
      </w:r>
      <w:proofErr w:type="spellStart"/>
      <w:r w:rsidRPr="00A3215B">
        <w:rPr>
          <w:rFonts w:asciiTheme="minorHAnsi" w:hAnsiTheme="minorHAnsi"/>
        </w:rPr>
        <w:t>Preferencing</w:t>
      </w:r>
      <w:proofErr w:type="spellEnd"/>
      <w:r w:rsidRPr="00A3215B">
        <w:rPr>
          <w:rFonts w:asciiTheme="minorHAnsi" w:hAnsiTheme="minorHAnsi"/>
        </w:rPr>
        <w:t xml:space="preserve"> the Highly Educated and Highly Skilled in U.S. Immigration Law,” 79 Geo. Wash. L. Rev. 926, Lexis-Nexis Scholastic, JMP)</w:t>
      </w:r>
    </w:p>
    <w:p w:rsidR="009E098F" w:rsidRPr="00A3215B" w:rsidRDefault="009E098F" w:rsidP="009E098F">
      <w:pPr>
        <w:rPr>
          <w:rFonts w:asciiTheme="minorHAnsi" w:hAnsiTheme="minorHAnsi"/>
        </w:rPr>
      </w:pPr>
      <w:r w:rsidRPr="00A3215B">
        <w:rPr>
          <w:rFonts w:asciiTheme="minorHAnsi" w:hAnsiTheme="minorHAnsi"/>
        </w:rPr>
        <w:t xml:space="preserve">IV. The </w:t>
      </w:r>
      <w:proofErr w:type="spellStart"/>
      <w:r w:rsidRPr="00A3215B">
        <w:rPr>
          <w:rFonts w:asciiTheme="minorHAnsi" w:hAnsiTheme="minorHAnsi"/>
        </w:rPr>
        <w:t>Nonviability</w:t>
      </w:r>
      <w:proofErr w:type="spellEnd"/>
      <w:r w:rsidRPr="00A3215B">
        <w:rPr>
          <w:rFonts w:asciiTheme="minorHAnsi" w:hAnsiTheme="minorHAnsi"/>
        </w:rPr>
        <w:t xml:space="preserve"> of Alternative Solutions</w:t>
      </w:r>
    </w:p>
    <w:p w:rsidR="009E098F" w:rsidRPr="00A3215B" w:rsidRDefault="009E098F" w:rsidP="009E098F">
      <w:pPr>
        <w:rPr>
          <w:rFonts w:asciiTheme="minorHAnsi" w:hAnsiTheme="minorHAnsi"/>
        </w:rPr>
      </w:pPr>
      <w:r w:rsidRPr="00A3215B">
        <w:rPr>
          <w:rStyle w:val="StyleUnderline"/>
          <w:rFonts w:asciiTheme="minorHAnsi" w:hAnsiTheme="minorHAnsi"/>
        </w:rPr>
        <w:t>This Note</w:t>
      </w:r>
      <w:r w:rsidRPr="00A3215B">
        <w:rPr>
          <w:rFonts w:asciiTheme="minorHAnsi" w:hAnsiTheme="minorHAnsi"/>
        </w:rPr>
        <w:t xml:space="preserve"> has identified several problems with the current system of EB visa allocations, including its contribution to foreign brain drain, its arguable disservice to U.S. economic interests, and its uniquely discriminatory nature. In response to these problems, it </w:t>
      </w:r>
      <w:r w:rsidRPr="00A3215B">
        <w:rPr>
          <w:rStyle w:val="StyleUnderline"/>
          <w:rFonts w:asciiTheme="minorHAnsi" w:hAnsiTheme="minorHAnsi"/>
        </w:rPr>
        <w:t xml:space="preserve">proposes a simple internal rearrangement of preexisting visa numbers, </w:t>
      </w:r>
      <w:r w:rsidRPr="00A3215B">
        <w:rPr>
          <w:rStyle w:val="Emphasis"/>
          <w:rFonts w:asciiTheme="minorHAnsi" w:hAnsiTheme="minorHAnsi"/>
        </w:rPr>
        <w:t>leaving the aggregate number of annual EB visas undisturbed</w:t>
      </w:r>
      <w:r w:rsidRPr="00A3215B">
        <w:rPr>
          <w:rFonts w:asciiTheme="minorHAnsi" w:hAnsiTheme="minorHAnsi"/>
        </w:rPr>
        <w:t xml:space="preserve">. There are, however, other possible amendments to the EB system that may address these problems. </w:t>
      </w:r>
      <w:proofErr w:type="gramStart"/>
      <w:r w:rsidRPr="00A3215B">
        <w:rPr>
          <w:rFonts w:asciiTheme="minorHAnsi" w:hAnsiTheme="minorHAnsi"/>
        </w:rPr>
        <w:t>n148</w:t>
      </w:r>
      <w:proofErr w:type="gramEnd"/>
      <w:r w:rsidRPr="00A3215B">
        <w:rPr>
          <w:rFonts w:asciiTheme="minorHAnsi" w:hAnsiTheme="minorHAnsi"/>
        </w:rPr>
        <w:t xml:space="preserve"> For example, Congress may increase the  [*952]  aggregate number of EB visas per year. Alternatively (or in conjunction), Congress may expand temporary-worker programs and increase the number of nonimmigrant visas available to aliens who would otherwise fall within the EB-3 category. In light of the need for practicality and efficacy, however, neither of these alternatives is sufficient.</w:t>
      </w:r>
    </w:p>
    <w:p w:rsidR="009E098F" w:rsidRPr="00A3215B" w:rsidRDefault="009E098F" w:rsidP="009E098F">
      <w:pPr>
        <w:rPr>
          <w:rFonts w:asciiTheme="minorHAnsi" w:hAnsiTheme="minorHAnsi"/>
        </w:rPr>
      </w:pPr>
      <w:r w:rsidRPr="00A3215B">
        <w:rPr>
          <w:rFonts w:asciiTheme="minorHAnsi" w:hAnsiTheme="minorHAnsi"/>
        </w:rPr>
        <w:t>A. Increasing Overall EB Visa Numbers</w:t>
      </w:r>
    </w:p>
    <w:p w:rsidR="009E098F" w:rsidRPr="00A3215B" w:rsidRDefault="009E098F" w:rsidP="009E098F">
      <w:pPr>
        <w:rPr>
          <w:rFonts w:asciiTheme="minorHAnsi" w:hAnsiTheme="minorHAnsi"/>
        </w:rPr>
      </w:pPr>
      <w:r w:rsidRPr="00A3215B">
        <w:rPr>
          <w:rStyle w:val="StyleUnderline"/>
          <w:rFonts w:asciiTheme="minorHAnsi" w:hAnsiTheme="minorHAnsi"/>
        </w:rPr>
        <w:t>Increasing the number of EB immigrant visas overall would expand the limited opportunities for skilled and unskilled immigration.</w:t>
      </w:r>
      <w:r w:rsidRPr="00A3215B">
        <w:rPr>
          <w:rFonts w:asciiTheme="minorHAnsi" w:hAnsiTheme="minorHAnsi"/>
        </w:rPr>
        <w:t xml:space="preserve"> It is a relatively popular proposal among academics. </w:t>
      </w:r>
      <w:proofErr w:type="gramStart"/>
      <w:r w:rsidRPr="00A3215B">
        <w:rPr>
          <w:rFonts w:asciiTheme="minorHAnsi" w:hAnsiTheme="minorHAnsi"/>
        </w:rPr>
        <w:t>n149</w:t>
      </w:r>
      <w:proofErr w:type="gramEnd"/>
      <w:r w:rsidRPr="00A3215B">
        <w:rPr>
          <w:rFonts w:asciiTheme="minorHAnsi" w:hAnsiTheme="minorHAnsi"/>
        </w:rPr>
        <w:t xml:space="preserve"> </w:t>
      </w:r>
      <w:r w:rsidRPr="00A3215B">
        <w:rPr>
          <w:rStyle w:val="StyleUnderline"/>
          <w:rFonts w:asciiTheme="minorHAnsi" w:hAnsiTheme="minorHAnsi"/>
        </w:rPr>
        <w:t>By nudging up the number of EB visas from 140,000 to 200,000 annually, for example, EB-1, EB-2, and EB-3 categories would each receive an additional 17,160 visas, with unskilled workers limited to an additional 4286 visas.</w:t>
      </w:r>
      <w:r w:rsidRPr="00A3215B">
        <w:rPr>
          <w:rFonts w:asciiTheme="minorHAnsi" w:hAnsiTheme="minorHAnsi"/>
        </w:rPr>
        <w:t xml:space="preserve"> </w:t>
      </w:r>
      <w:proofErr w:type="gramStart"/>
      <w:r w:rsidRPr="00A3215B">
        <w:rPr>
          <w:rFonts w:asciiTheme="minorHAnsi" w:hAnsiTheme="minorHAnsi"/>
        </w:rPr>
        <w:t>n150</w:t>
      </w:r>
      <w:proofErr w:type="gramEnd"/>
      <w:r w:rsidRPr="00A3215B">
        <w:rPr>
          <w:rFonts w:asciiTheme="minorHAnsi" w:hAnsiTheme="minorHAnsi"/>
        </w:rPr>
        <w:t xml:space="preserve"> In effect, </w:t>
      </w:r>
      <w:r w:rsidRPr="00A3215B">
        <w:rPr>
          <w:rStyle w:val="StyleUnderline"/>
          <w:rFonts w:asciiTheme="minorHAnsi" w:hAnsiTheme="minorHAnsi"/>
        </w:rPr>
        <w:t>skilled and unskilled workers would benefit from greater visa availability</w:t>
      </w:r>
      <w:r w:rsidRPr="00A3215B">
        <w:rPr>
          <w:rFonts w:asciiTheme="minorHAnsi" w:hAnsiTheme="minorHAnsi"/>
        </w:rPr>
        <w:t>, albeit with identically proportioned allocations among the categories as under the current statute. n151</w:t>
      </w:r>
    </w:p>
    <w:p w:rsidR="009E098F" w:rsidRPr="00A3215B" w:rsidRDefault="009E098F" w:rsidP="009E098F">
      <w:pPr>
        <w:rPr>
          <w:rFonts w:asciiTheme="minorHAnsi" w:hAnsiTheme="minorHAnsi"/>
        </w:rPr>
      </w:pPr>
      <w:r w:rsidRPr="00A3215B">
        <w:rPr>
          <w:rFonts w:asciiTheme="minorHAnsi" w:hAnsiTheme="minorHAnsi"/>
        </w:rPr>
        <w:t xml:space="preserve">[*953]  </w:t>
      </w:r>
      <w:r w:rsidRPr="00A3215B">
        <w:rPr>
          <w:rStyle w:val="Emphasis"/>
          <w:rFonts w:asciiTheme="minorHAnsi" w:hAnsiTheme="minorHAnsi"/>
        </w:rPr>
        <w:t>The weakness</w:t>
      </w:r>
      <w:r w:rsidRPr="00A3215B">
        <w:rPr>
          <w:rFonts w:asciiTheme="minorHAnsi" w:hAnsiTheme="minorHAnsi"/>
        </w:rPr>
        <w:t xml:space="preserve"> in this approach, however, </w:t>
      </w:r>
      <w:r w:rsidRPr="00A3215B">
        <w:rPr>
          <w:rStyle w:val="Emphasis"/>
          <w:rFonts w:asciiTheme="minorHAnsi" w:hAnsiTheme="minorHAnsi"/>
        </w:rPr>
        <w:t>is its exacerbation of global brain drain and continuation of discriminatorily meritocratic filtering</w:t>
      </w:r>
      <w:r w:rsidRPr="00A3215B">
        <w:rPr>
          <w:rFonts w:asciiTheme="minorHAnsi" w:hAnsiTheme="minorHAnsi"/>
        </w:rPr>
        <w:t xml:space="preserve">. </w:t>
      </w:r>
      <w:r w:rsidRPr="00A3215B">
        <w:rPr>
          <w:rStyle w:val="StyleUnderline"/>
          <w:rFonts w:asciiTheme="minorHAnsi" w:hAnsiTheme="minorHAnsi"/>
        </w:rPr>
        <w:t xml:space="preserve">Because the EB-1 and EB-2 categories would be correspondingly increased along with EB-3, </w:t>
      </w:r>
      <w:r w:rsidRPr="00A3215B">
        <w:rPr>
          <w:rStyle w:val="Emphasis"/>
          <w:rFonts w:asciiTheme="minorHAnsi" w:hAnsiTheme="minorHAnsi"/>
        </w:rPr>
        <w:t>developing countries would lose even more of their highly skilled and highly educated workers</w:t>
      </w:r>
      <w:r w:rsidRPr="00A3215B">
        <w:rPr>
          <w:rFonts w:asciiTheme="minorHAnsi" w:hAnsiTheme="minorHAnsi"/>
        </w:rPr>
        <w:t xml:space="preserve"> - 34,320 more annually, using the example above. Furthermore, because the ratio of EB-1, EB-2, and EB-3 visas would remain unchanged, and because unskilled workers would still face the near-impossibility of legally procuring a labor certification, n152 fundamental flaws would remain written into the statute.</w:t>
      </w:r>
    </w:p>
    <w:p w:rsidR="009E098F" w:rsidRPr="00A3215B" w:rsidRDefault="009E098F" w:rsidP="009E098F">
      <w:pPr>
        <w:rPr>
          <w:rFonts w:asciiTheme="minorHAnsi" w:hAnsiTheme="minorHAnsi"/>
        </w:rPr>
      </w:pPr>
      <w:r w:rsidRPr="00A3215B">
        <w:rPr>
          <w:rFonts w:asciiTheme="minorHAnsi" w:hAnsiTheme="minorHAnsi"/>
        </w:rPr>
        <w:t xml:space="preserve">To alleviate these drawbacks, </w:t>
      </w:r>
      <w:r w:rsidRPr="00A3215B">
        <w:rPr>
          <w:rStyle w:val="StyleUnderline"/>
          <w:rFonts w:asciiTheme="minorHAnsi" w:hAnsiTheme="minorHAnsi"/>
        </w:rPr>
        <w:t>it would be possible to combine the internal reallocation of visas</w:t>
      </w:r>
      <w:r w:rsidRPr="00A3215B">
        <w:rPr>
          <w:rFonts w:asciiTheme="minorHAnsi" w:hAnsiTheme="minorHAnsi"/>
        </w:rPr>
        <w:t xml:space="preserve"> proposed in this Note </w:t>
      </w:r>
      <w:r w:rsidRPr="00A3215B">
        <w:rPr>
          <w:rStyle w:val="StyleUnderline"/>
          <w:rFonts w:asciiTheme="minorHAnsi" w:hAnsiTheme="minorHAnsi"/>
        </w:rPr>
        <w:t>with an aggregate increase in EB visas</w:t>
      </w:r>
      <w:r w:rsidRPr="00A3215B">
        <w:rPr>
          <w:rFonts w:asciiTheme="minorHAnsi" w:hAnsiTheme="minorHAnsi"/>
        </w:rPr>
        <w:t>. Under this model, assuming that the annual allocation were increased to 200,000, EB-1 immigrants would receive 10,400 visas (5.2%), EB-2s would receive 20,400 visas (10.2%), and EB-3s would receive 140,800 visas, split evenly between skilled and unskilled workers (35.2% each). This approach would eliminate the residual discriminatory problems found in a purely pro rata increase, as discussed above. Additionally, relying on studies that identify a domestic economic advantage to high levels of immigration, n153 the U.S. economy would arguably derive even more benefit out of this model than out of a simple internal reallocation.</w:t>
      </w:r>
    </w:p>
    <w:p w:rsidR="009E098F" w:rsidRPr="00A3215B" w:rsidRDefault="009E098F" w:rsidP="009E098F">
      <w:pPr>
        <w:rPr>
          <w:rFonts w:asciiTheme="minorHAnsi" w:hAnsiTheme="minorHAnsi"/>
        </w:rPr>
      </w:pPr>
      <w:r w:rsidRPr="00A3215B">
        <w:rPr>
          <w:rFonts w:asciiTheme="minorHAnsi" w:hAnsiTheme="minorHAnsi"/>
        </w:rPr>
        <w:t xml:space="preserve">Nonetheless, </w:t>
      </w:r>
      <w:r w:rsidRPr="00A3215B">
        <w:rPr>
          <w:rStyle w:val="Emphasis"/>
          <w:rFonts w:asciiTheme="minorHAnsi" w:hAnsiTheme="minorHAnsi"/>
        </w:rPr>
        <w:t>an aggregate increase in EB visas would likely burden government processing and enforcement infrastructure to the detriment of both citizens and aspiring immigrants</w:t>
      </w:r>
      <w:r w:rsidRPr="00A3215B">
        <w:rPr>
          <w:rFonts w:asciiTheme="minorHAnsi" w:hAnsiTheme="minorHAnsi"/>
        </w:rPr>
        <w:t xml:space="preserve">. </w:t>
      </w:r>
      <w:r w:rsidRPr="00A3215B">
        <w:rPr>
          <w:rStyle w:val="StyleUnderline"/>
          <w:rFonts w:asciiTheme="minorHAnsi" w:hAnsiTheme="minorHAnsi"/>
        </w:rPr>
        <w:t>U.S. Citizenship and Immigration Services</w:t>
      </w:r>
      <w:r w:rsidRPr="00A3215B">
        <w:rPr>
          <w:rFonts w:asciiTheme="minorHAnsi" w:hAnsiTheme="minorHAnsi"/>
        </w:rPr>
        <w:t xml:space="preserve"> ("USCIS") </w:t>
      </w:r>
      <w:r w:rsidRPr="00A3215B">
        <w:rPr>
          <w:rStyle w:val="StyleUnderline"/>
          <w:rFonts w:asciiTheme="minorHAnsi" w:hAnsiTheme="minorHAnsi"/>
        </w:rPr>
        <w:t>works in tandem with the State Department in processing visa applications of all categories, both permanent and temporary</w:t>
      </w:r>
      <w:r w:rsidRPr="00A3215B">
        <w:rPr>
          <w:rFonts w:asciiTheme="minorHAnsi" w:hAnsiTheme="minorHAnsi"/>
        </w:rPr>
        <w:t xml:space="preserve">. </w:t>
      </w:r>
      <w:proofErr w:type="gramStart"/>
      <w:r w:rsidRPr="00A3215B">
        <w:rPr>
          <w:rFonts w:asciiTheme="minorHAnsi" w:hAnsiTheme="minorHAnsi"/>
        </w:rPr>
        <w:t>n154</w:t>
      </w:r>
      <w:proofErr w:type="gramEnd"/>
      <w:r w:rsidRPr="00A3215B">
        <w:rPr>
          <w:rFonts w:asciiTheme="minorHAnsi" w:hAnsiTheme="minorHAnsi"/>
        </w:rPr>
        <w:t xml:space="preserve"> </w:t>
      </w:r>
      <w:r w:rsidRPr="00A3215B">
        <w:rPr>
          <w:rStyle w:val="StyleUnderline"/>
          <w:rFonts w:asciiTheme="minorHAnsi" w:hAnsiTheme="minorHAnsi"/>
        </w:rPr>
        <w:t>The backlogs for high-volume sending</w:t>
      </w:r>
      <w:r w:rsidRPr="00A3215B">
        <w:rPr>
          <w:rFonts w:asciiTheme="minorHAnsi" w:hAnsiTheme="minorHAnsi"/>
        </w:rPr>
        <w:t xml:space="preserve">  [*954]  </w:t>
      </w:r>
      <w:r w:rsidRPr="00A3215B">
        <w:rPr>
          <w:rStyle w:val="StyleUnderline"/>
          <w:rFonts w:asciiTheme="minorHAnsi" w:hAnsiTheme="minorHAnsi"/>
        </w:rPr>
        <w:t>countries are staggering under the current system and would become only more severe if visa availability were increased without a corresponding increase in processing resources.</w:t>
      </w:r>
    </w:p>
    <w:p w:rsidR="009E098F" w:rsidRPr="00A3215B" w:rsidRDefault="009E098F" w:rsidP="009E098F">
      <w:pPr>
        <w:rPr>
          <w:rFonts w:asciiTheme="minorHAnsi" w:hAnsiTheme="minorHAnsi"/>
        </w:rPr>
      </w:pPr>
      <w:r w:rsidRPr="00A3215B">
        <w:rPr>
          <w:rFonts w:asciiTheme="minorHAnsi" w:hAnsiTheme="minorHAnsi"/>
        </w:rPr>
        <w:t xml:space="preserve">A striking illustration of the ongoing backlog is found in the Visa Bulletin, a monthly document compiled by the State Department. </w:t>
      </w:r>
      <w:proofErr w:type="gramStart"/>
      <w:r w:rsidRPr="00A3215B">
        <w:rPr>
          <w:rFonts w:asciiTheme="minorHAnsi" w:hAnsiTheme="minorHAnsi"/>
        </w:rPr>
        <w:t>n155</w:t>
      </w:r>
      <w:proofErr w:type="gramEnd"/>
      <w:r w:rsidRPr="00A3215B">
        <w:rPr>
          <w:rFonts w:asciiTheme="minorHAnsi" w:hAnsiTheme="minorHAnsi"/>
        </w:rPr>
        <w:t xml:space="preserve"> The Bulletin lists "priority dates," which are the filing dates for the visa applications that are being processed at any given time, and thus serve as an indication of visa availability. n156 For EB immigration, the Bulletin separates out India, mainland China, Mexico, and the Philippines, and agglomerates all other countries in a fifth catchall group. </w:t>
      </w:r>
      <w:proofErr w:type="gramStart"/>
      <w:r w:rsidRPr="00A3215B">
        <w:rPr>
          <w:rFonts w:asciiTheme="minorHAnsi" w:hAnsiTheme="minorHAnsi"/>
        </w:rPr>
        <w:t>n157</w:t>
      </w:r>
      <w:proofErr w:type="gramEnd"/>
      <w:r w:rsidRPr="00A3215B">
        <w:rPr>
          <w:rFonts w:asciiTheme="minorHAnsi" w:hAnsiTheme="minorHAnsi"/>
        </w:rPr>
        <w:t xml:space="preserve"> It provides priority dates by EB category, distinguishing "other workers" from the larger EB-3 group. n158</w:t>
      </w:r>
    </w:p>
    <w:p w:rsidR="009E098F" w:rsidRPr="00A3215B" w:rsidRDefault="009E098F" w:rsidP="009E098F">
      <w:pPr>
        <w:rPr>
          <w:rFonts w:asciiTheme="minorHAnsi" w:hAnsiTheme="minorHAnsi"/>
        </w:rPr>
      </w:pPr>
      <w:r w:rsidRPr="00A3215B">
        <w:rPr>
          <w:rFonts w:asciiTheme="minorHAnsi" w:hAnsiTheme="minorHAnsi"/>
        </w:rPr>
        <w:t xml:space="preserve">In December 2009, for example, EB-1 visa applications were current for all sending countries, indicating no backlog or delay. </w:t>
      </w:r>
      <w:proofErr w:type="gramStart"/>
      <w:r w:rsidRPr="00A3215B">
        <w:rPr>
          <w:rFonts w:asciiTheme="minorHAnsi" w:hAnsiTheme="minorHAnsi"/>
        </w:rPr>
        <w:t>n159</w:t>
      </w:r>
      <w:proofErr w:type="gramEnd"/>
      <w:r w:rsidRPr="00A3215B">
        <w:rPr>
          <w:rFonts w:asciiTheme="minorHAnsi" w:hAnsiTheme="minorHAnsi"/>
        </w:rPr>
        <w:t xml:space="preserve"> EB-2 visa applications were current for all sending countries except mainland China and India, with delays of approximately 4.5 and 5 years, respectively. </w:t>
      </w:r>
      <w:proofErr w:type="gramStart"/>
      <w:r w:rsidRPr="00A3215B">
        <w:rPr>
          <w:rFonts w:asciiTheme="minorHAnsi" w:hAnsiTheme="minorHAnsi"/>
        </w:rPr>
        <w:t>n160</w:t>
      </w:r>
      <w:proofErr w:type="gramEnd"/>
      <w:r w:rsidRPr="00A3215B">
        <w:rPr>
          <w:rFonts w:asciiTheme="minorHAnsi" w:hAnsiTheme="minorHAnsi"/>
        </w:rPr>
        <w:t xml:space="preserve"> In the EB-3 category, the backlog for unskilled workers, designated in the Bulletin as "other workers," regardless of the sending country, was 8.5 years, while the backlog for skilled workers and professionals in the EB-3 group ranged from approximately 7.5 years to 8.5 years. n161</w:t>
      </w:r>
    </w:p>
    <w:p w:rsidR="009E098F" w:rsidRPr="00A3215B" w:rsidRDefault="009E098F" w:rsidP="009E098F">
      <w:pPr>
        <w:rPr>
          <w:rFonts w:asciiTheme="minorHAnsi" w:hAnsiTheme="minorHAnsi"/>
        </w:rPr>
      </w:pPr>
      <w:r w:rsidRPr="00A3215B">
        <w:rPr>
          <w:rStyle w:val="Emphasis"/>
          <w:rFonts w:asciiTheme="minorHAnsi" w:hAnsiTheme="minorHAnsi"/>
        </w:rPr>
        <w:t>Any increase in overall numbers is likely to further aggravate the already significant delay in EB-3 processing.</w:t>
      </w:r>
      <w:r w:rsidRPr="00A3215B">
        <w:rPr>
          <w:rStyle w:val="StyleUnderline"/>
          <w:rFonts w:asciiTheme="minorHAnsi" w:hAnsiTheme="minorHAnsi"/>
        </w:rPr>
        <w:t xml:space="preserve"> With backlogs approaching</w:t>
      </w:r>
      <w:r w:rsidRPr="00A3215B">
        <w:rPr>
          <w:rFonts w:asciiTheme="minorHAnsi" w:hAnsiTheme="minorHAnsi"/>
        </w:rPr>
        <w:t xml:space="preserve"> (and potentially exceeding) </w:t>
      </w:r>
      <w:r w:rsidRPr="00A3215B">
        <w:rPr>
          <w:rStyle w:val="StyleUnderline"/>
          <w:rFonts w:asciiTheme="minorHAnsi" w:hAnsiTheme="minorHAnsi"/>
        </w:rPr>
        <w:t xml:space="preserve">a decade, </w:t>
      </w:r>
      <w:r w:rsidRPr="00A3215B">
        <w:rPr>
          <w:rStyle w:val="Emphasis"/>
          <w:rFonts w:asciiTheme="minorHAnsi" w:hAnsiTheme="minorHAnsi"/>
        </w:rPr>
        <w:t>any benefit to EB-3 immigrants from extra visa numbers would probably be eliminated</w:t>
      </w:r>
      <w:r w:rsidRPr="00A3215B">
        <w:rPr>
          <w:rStyle w:val="StyleUnderline"/>
          <w:rFonts w:asciiTheme="minorHAnsi" w:hAnsiTheme="minorHAnsi"/>
        </w:rPr>
        <w:t>.</w:t>
      </w:r>
      <w:r w:rsidRPr="00A3215B">
        <w:rPr>
          <w:rFonts w:asciiTheme="minorHAnsi" w:hAnsiTheme="minorHAnsi"/>
        </w:rPr>
        <w:t xml:space="preserve"> Although an internal reallocation of visa numbers would not mitigate preexisting delays, there is no reason to expect any elongation as a result.</w:t>
      </w:r>
    </w:p>
    <w:p w:rsidR="009E098F" w:rsidRPr="00A3215B" w:rsidRDefault="009E098F" w:rsidP="009E098F">
      <w:pPr>
        <w:rPr>
          <w:rFonts w:asciiTheme="minorHAnsi" w:hAnsiTheme="minorHAnsi"/>
        </w:rPr>
      </w:pPr>
      <w:r w:rsidRPr="00A3215B">
        <w:rPr>
          <w:rStyle w:val="StyleUnderline"/>
          <w:rFonts w:asciiTheme="minorHAnsi" w:hAnsiTheme="minorHAnsi"/>
        </w:rPr>
        <w:t>The ideal</w:t>
      </w:r>
      <w:r w:rsidRPr="00A3215B">
        <w:rPr>
          <w:rFonts w:asciiTheme="minorHAnsi" w:hAnsiTheme="minorHAnsi"/>
        </w:rPr>
        <w:t xml:space="preserve">, of course, </w:t>
      </w:r>
      <w:r w:rsidRPr="00A3215B">
        <w:rPr>
          <w:rStyle w:val="StyleUnderline"/>
          <w:rFonts w:asciiTheme="minorHAnsi" w:hAnsiTheme="minorHAnsi"/>
        </w:rPr>
        <w:t xml:space="preserve">is to develop an infrastructure that works so efficiently that processing time would be a minimal policy consideration. However, such innovation, testing, and implementation </w:t>
      </w:r>
      <w:proofErr w:type="gramStart"/>
      <w:r w:rsidRPr="00A3215B">
        <w:rPr>
          <w:rStyle w:val="StyleUnderline"/>
          <w:rFonts w:asciiTheme="minorHAnsi" w:hAnsiTheme="minorHAnsi"/>
        </w:rPr>
        <w:t>would</w:t>
      </w:r>
      <w:r w:rsidRPr="00A3215B">
        <w:rPr>
          <w:rFonts w:asciiTheme="minorHAnsi" w:hAnsiTheme="minorHAnsi"/>
        </w:rPr>
        <w:t xml:space="preserve">  [</w:t>
      </w:r>
      <w:proofErr w:type="gramEnd"/>
      <w:r w:rsidRPr="00A3215B">
        <w:rPr>
          <w:rFonts w:asciiTheme="minorHAnsi" w:hAnsiTheme="minorHAnsi"/>
        </w:rPr>
        <w:t xml:space="preserve">*955]  </w:t>
      </w:r>
      <w:r w:rsidRPr="00A3215B">
        <w:rPr>
          <w:rStyle w:val="Emphasis"/>
          <w:rFonts w:asciiTheme="minorHAnsi" w:hAnsiTheme="minorHAnsi"/>
        </w:rPr>
        <w:t>take a significant amount of time and resources - far in excess of the desired timeframe for tangible immigration reform</w:t>
      </w:r>
      <w:r w:rsidRPr="00A3215B">
        <w:rPr>
          <w:rStyle w:val="StyleUnderline"/>
          <w:rFonts w:asciiTheme="minorHAnsi" w:hAnsiTheme="minorHAnsi"/>
        </w:rPr>
        <w:t>.</w:t>
      </w:r>
      <w:r w:rsidRPr="00A3215B">
        <w:rPr>
          <w:rFonts w:asciiTheme="minorHAnsi" w:hAnsiTheme="minorHAnsi"/>
        </w:rPr>
        <w:t xml:space="preserve"> Therefore, </w:t>
      </w:r>
      <w:r w:rsidRPr="00A3215B">
        <w:rPr>
          <w:rStyle w:val="StyleUnderline"/>
          <w:rFonts w:asciiTheme="minorHAnsi" w:hAnsiTheme="minorHAnsi"/>
        </w:rPr>
        <w:t>with an eye toward practical, easily implemented improvements, an internal reallocation of EB visa numbers is a well-tailored solution</w:t>
      </w:r>
      <w:r w:rsidRPr="00A3215B">
        <w:rPr>
          <w:rFonts w:asciiTheme="minorHAnsi" w:hAnsiTheme="minorHAnsi"/>
        </w:rPr>
        <w:t>.</w:t>
      </w:r>
    </w:p>
    <w:p w:rsidR="009E098F" w:rsidRPr="00A3215B" w:rsidRDefault="009E098F" w:rsidP="009E098F">
      <w:pPr>
        <w:rPr>
          <w:rFonts w:asciiTheme="minorHAnsi" w:hAnsiTheme="minorHAnsi"/>
        </w:rPr>
      </w:pPr>
    </w:p>
    <w:p w:rsidR="001231D3" w:rsidRPr="00A3215B" w:rsidRDefault="001231D3" w:rsidP="001231D3">
      <w:pPr>
        <w:rPr>
          <w:rFonts w:asciiTheme="minorHAnsi" w:hAnsiTheme="minorHAnsi"/>
        </w:rPr>
      </w:pPr>
    </w:p>
    <w:p w:rsidR="001E6640" w:rsidRPr="00A3215B" w:rsidRDefault="001E6640" w:rsidP="001E6640">
      <w:pPr>
        <w:pStyle w:val="Heading2"/>
        <w:rPr>
          <w:rFonts w:asciiTheme="minorHAnsi" w:hAnsiTheme="minorHAnsi"/>
        </w:rPr>
      </w:pPr>
      <w:r w:rsidRPr="00A3215B">
        <w:rPr>
          <w:rFonts w:asciiTheme="minorHAnsi" w:hAnsiTheme="minorHAnsi"/>
        </w:rPr>
        <w:t>Remove Per-Country Cap CP</w:t>
      </w:r>
    </w:p>
    <w:p w:rsidR="001E6640" w:rsidRPr="00A3215B" w:rsidRDefault="001E6640" w:rsidP="001E6640">
      <w:pPr>
        <w:rPr>
          <w:rFonts w:asciiTheme="minorHAnsi" w:hAnsiTheme="minorHAnsi"/>
        </w:rPr>
      </w:pPr>
    </w:p>
    <w:p w:rsidR="0075779C" w:rsidRPr="00A3215B" w:rsidRDefault="00F92AE1" w:rsidP="0075779C">
      <w:pPr>
        <w:pStyle w:val="Heading3"/>
        <w:rPr>
          <w:rFonts w:asciiTheme="minorHAnsi" w:hAnsiTheme="minorHAnsi"/>
        </w:rPr>
      </w:pPr>
      <w:r w:rsidRPr="00A3215B">
        <w:rPr>
          <w:rFonts w:asciiTheme="minorHAnsi" w:hAnsiTheme="minorHAnsi"/>
        </w:rPr>
        <w:t xml:space="preserve">Solvency – </w:t>
      </w:r>
      <w:r w:rsidR="0075779C" w:rsidRPr="00A3215B">
        <w:rPr>
          <w:rFonts w:asciiTheme="minorHAnsi" w:hAnsiTheme="minorHAnsi"/>
        </w:rPr>
        <w:t>R</w:t>
      </w:r>
      <w:r w:rsidRPr="00A3215B">
        <w:rPr>
          <w:rFonts w:asciiTheme="minorHAnsi" w:hAnsiTheme="minorHAnsi"/>
        </w:rPr>
        <w:t>emoving Per-Country Cap</w:t>
      </w:r>
    </w:p>
    <w:p w:rsidR="0075779C" w:rsidRPr="00A3215B" w:rsidRDefault="0075779C" w:rsidP="0075779C">
      <w:pPr>
        <w:rPr>
          <w:rFonts w:asciiTheme="minorHAnsi" w:hAnsiTheme="minorHAnsi"/>
        </w:rPr>
      </w:pPr>
    </w:p>
    <w:p w:rsidR="0075779C" w:rsidRPr="00A3215B" w:rsidRDefault="0075779C" w:rsidP="00CA4401">
      <w:pPr>
        <w:pStyle w:val="Heading4"/>
        <w:rPr>
          <w:rFonts w:asciiTheme="minorHAnsi" w:hAnsiTheme="minorHAnsi"/>
        </w:rPr>
      </w:pPr>
      <w:r w:rsidRPr="00A3215B">
        <w:rPr>
          <w:rFonts w:asciiTheme="minorHAnsi" w:hAnsiTheme="minorHAnsi"/>
        </w:rPr>
        <w:t xml:space="preserve">Removing the per-country </w:t>
      </w:r>
      <w:r w:rsidR="008958BE" w:rsidRPr="00A3215B">
        <w:rPr>
          <w:rFonts w:asciiTheme="minorHAnsi" w:hAnsiTheme="minorHAnsi"/>
        </w:rPr>
        <w:t xml:space="preserve">cap </w:t>
      </w:r>
      <w:r w:rsidR="0029210E" w:rsidRPr="00A3215B">
        <w:rPr>
          <w:rFonts w:asciiTheme="minorHAnsi" w:hAnsiTheme="minorHAnsi"/>
          <w:u w:val="single"/>
        </w:rPr>
        <w:t>without increasing the total number</w:t>
      </w:r>
      <w:r w:rsidR="0029210E" w:rsidRPr="00A3215B">
        <w:rPr>
          <w:rFonts w:asciiTheme="minorHAnsi" w:hAnsiTheme="minorHAnsi"/>
        </w:rPr>
        <w:t xml:space="preserve"> of immigrants</w:t>
      </w:r>
      <w:r w:rsidR="008958BE" w:rsidRPr="00A3215B">
        <w:rPr>
          <w:rFonts w:asciiTheme="minorHAnsi" w:hAnsiTheme="minorHAnsi"/>
        </w:rPr>
        <w:t xml:space="preserve"> solves backlog and boosts innovation</w:t>
      </w:r>
      <w:r w:rsidR="00CF63E9" w:rsidRPr="00A3215B">
        <w:rPr>
          <w:rFonts w:asciiTheme="minorHAnsi" w:hAnsiTheme="minorHAnsi"/>
        </w:rPr>
        <w:t xml:space="preserve"> – also politically popular</w:t>
      </w:r>
    </w:p>
    <w:p w:rsidR="0075779C" w:rsidRPr="00A3215B" w:rsidRDefault="0075779C" w:rsidP="0075779C">
      <w:pPr>
        <w:rPr>
          <w:rFonts w:asciiTheme="minorHAnsi" w:hAnsiTheme="minorHAnsi"/>
        </w:rPr>
      </w:pPr>
      <w:proofErr w:type="spellStart"/>
      <w:r w:rsidRPr="00A3215B">
        <w:rPr>
          <w:rStyle w:val="Style13ptBold"/>
          <w:rFonts w:asciiTheme="minorHAnsi" w:hAnsiTheme="minorHAnsi"/>
        </w:rPr>
        <w:t>Kalra</w:t>
      </w:r>
      <w:proofErr w:type="spellEnd"/>
      <w:r w:rsidRPr="00A3215B">
        <w:rPr>
          <w:rStyle w:val="Style13ptBold"/>
          <w:rFonts w:asciiTheme="minorHAnsi" w:hAnsiTheme="minorHAnsi"/>
        </w:rPr>
        <w:t>, 18</w:t>
      </w:r>
      <w:r w:rsidRPr="00A3215B">
        <w:rPr>
          <w:rFonts w:asciiTheme="minorHAnsi" w:hAnsiTheme="minorHAnsi"/>
        </w:rPr>
        <w:t xml:space="preserve"> --- managing director at the Hindu American Foundation, a nonprofit advocacy organization based in Washington (3/14/18, Samir, “Congress, leave no H-1Bs behind,” </w:t>
      </w:r>
      <w:hyperlink r:id="rId99" w:history="1">
        <w:r w:rsidRPr="00A3215B">
          <w:rPr>
            <w:rStyle w:val="Hyperlink"/>
            <w:rFonts w:asciiTheme="minorHAnsi" w:hAnsiTheme="minorHAnsi"/>
          </w:rPr>
          <w:t>http://thehill.com/opinion/immigration/377886-congress-leave-no-h-1bs-behind</w:t>
        </w:r>
      </w:hyperlink>
      <w:r w:rsidRPr="00A3215B">
        <w:rPr>
          <w:rFonts w:asciiTheme="minorHAnsi" w:hAnsiTheme="minorHAnsi"/>
        </w:rPr>
        <w:t>, accessed on 5/8/18, JMP)</w:t>
      </w:r>
    </w:p>
    <w:p w:rsidR="0075779C" w:rsidRPr="00A3215B" w:rsidRDefault="0075779C" w:rsidP="0075779C">
      <w:pPr>
        <w:rPr>
          <w:rFonts w:asciiTheme="minorHAnsi" w:hAnsiTheme="minorHAnsi"/>
        </w:rPr>
      </w:pPr>
      <w:r w:rsidRPr="00A3215B">
        <w:rPr>
          <w:rFonts w:asciiTheme="minorHAnsi" w:hAnsiTheme="minorHAnsi"/>
        </w:rPr>
        <w:t>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But one problem, that of m</w:t>
      </w:r>
      <w:r w:rsidRPr="00A3215B">
        <w:rPr>
          <w:rStyle w:val="StyleUnderline"/>
          <w:rFonts w:asciiTheme="minorHAnsi" w:hAnsiTheme="minorHAnsi"/>
        </w:rPr>
        <w:t xml:space="preserve">ajor backlogs in our employment-based immigration system, has an easy fix and surprisingly has </w:t>
      </w:r>
      <w:r w:rsidRPr="00A3215B">
        <w:rPr>
          <w:rStyle w:val="Emphasis"/>
          <w:rFonts w:asciiTheme="minorHAnsi" w:hAnsiTheme="minorHAnsi"/>
        </w:rPr>
        <w:t>generated broad bipartisan support</w:t>
      </w:r>
      <w:r w:rsidRPr="00A3215B">
        <w:rPr>
          <w:rFonts w:asciiTheme="minorHAnsi" w:hAnsiTheme="minorHAnsi"/>
        </w:rPr>
        <w:t xml:space="preserve"> but is being stalled by one office for no apparent reason.</w:t>
      </w:r>
    </w:p>
    <w:p w:rsidR="0075779C" w:rsidRPr="00A3215B" w:rsidRDefault="0075779C" w:rsidP="0075779C">
      <w:pPr>
        <w:rPr>
          <w:rFonts w:asciiTheme="minorHAnsi" w:hAnsiTheme="minorHAnsi"/>
        </w:rPr>
      </w:pPr>
      <w:r w:rsidRPr="00A3215B">
        <w:rPr>
          <w:rStyle w:val="StyleUnderline"/>
          <w:rFonts w:asciiTheme="minorHAnsi" w:hAnsiTheme="minorHAnsi"/>
        </w:rPr>
        <w:t>The backlog issue stems from arbitrary and discriminatory limitations placed on the number of green cards allocated to employment-based immigrants based on their country of origin.</w:t>
      </w:r>
      <w:r w:rsidRPr="00A3215B">
        <w:rPr>
          <w:rFonts w:asciiTheme="minorHAnsi" w:hAnsiTheme="minorHAnsi"/>
        </w:rPr>
        <w:t xml:space="preserve"> These caps have created immense backlogs on H-1B visas for applicants. Immigrants, their spouses and children, from countries such as India, have been disproportionately impacted by these discriminatory rules. For example, only 7 percent of 140,000 employment-based green cards distributed yearly are available to Indian immigrants, despite their accounting for 70 percent of the 85,000 annual H-1B visas.</w:t>
      </w:r>
    </w:p>
    <w:p w:rsidR="0075779C" w:rsidRPr="00A3215B" w:rsidRDefault="0075779C" w:rsidP="0075779C">
      <w:pPr>
        <w:rPr>
          <w:rFonts w:asciiTheme="minorHAnsi" w:hAnsiTheme="minorHAnsi"/>
        </w:rPr>
      </w:pPr>
      <w:r w:rsidRPr="00A3215B">
        <w:rPr>
          <w:rFonts w:asciiTheme="minorHAnsi" w:hAnsiTheme="minorHAnsi"/>
        </w:rPr>
        <w:t>Similar to other immigrants, those on employment visas have made tremendous contributions to our economy and society. They have supported job creation and economic investment, and spurred unprecedented innovation, allowing us to retain a global competitive advantage in information technology and other sectors.</w:t>
      </w:r>
    </w:p>
    <w:p w:rsidR="0075779C" w:rsidRPr="00A3215B" w:rsidRDefault="0075779C" w:rsidP="0075779C">
      <w:pPr>
        <w:rPr>
          <w:rFonts w:asciiTheme="minorHAnsi" w:hAnsiTheme="minorHAnsi"/>
        </w:rPr>
      </w:pPr>
      <w:r w:rsidRPr="00A3215B">
        <w:rPr>
          <w:rFonts w:asciiTheme="minorHAnsi" w:hAnsiTheme="minorHAnsi"/>
        </w:rPr>
        <w:t>According to GC Reforms, an immigration advocacy organization, an estimated 44 percent of startups have had at least one immigrant co-founder, with 24 percent of patents having been awarded to skilled immigrants.</w:t>
      </w:r>
    </w:p>
    <w:p w:rsidR="0075779C" w:rsidRPr="00A3215B" w:rsidRDefault="0075779C" w:rsidP="0075779C">
      <w:pPr>
        <w:rPr>
          <w:rFonts w:asciiTheme="minorHAnsi" w:hAnsiTheme="minorHAnsi"/>
        </w:rPr>
      </w:pPr>
      <w:r w:rsidRPr="00A3215B">
        <w:rPr>
          <w:rFonts w:asciiTheme="minorHAnsi" w:hAnsiTheme="minorHAnsi"/>
        </w:rPr>
        <w:t>The National Foundation for American Policy further asserts that, overall, “immigrants have started more than half (44 of 87) of America’s startup companies valued at $1 billion dollars or more and are key members of management or product development teams in over 70 percent (62 of 87) of these companies.” Moreover, companies founded by immigrants are worth an estimated $168 billion and have generated thousands of U.S. jobs.</w:t>
      </w:r>
    </w:p>
    <w:p w:rsidR="0075779C" w:rsidRPr="00A3215B" w:rsidRDefault="0075779C" w:rsidP="0075779C">
      <w:pPr>
        <w:rPr>
          <w:rFonts w:asciiTheme="minorHAnsi" w:hAnsiTheme="minorHAnsi"/>
        </w:rPr>
      </w:pPr>
      <w:r w:rsidRPr="00A3215B">
        <w:rPr>
          <w:rFonts w:asciiTheme="minorHAnsi" w:hAnsiTheme="minorHAnsi"/>
        </w:rPr>
        <w:t>In addition, GC Reforms finds that immigrants on H-1B visas have made contributions of approximately $220 billion to the U.S. GDP and $72 billion in taxes over the past 10 years. They have contributed $50 billion in investments such as stocks and 401(k</w:t>
      </w:r>
      <w:proofErr w:type="gramStart"/>
      <w:r w:rsidRPr="00A3215B">
        <w:rPr>
          <w:rFonts w:asciiTheme="minorHAnsi" w:hAnsiTheme="minorHAnsi"/>
        </w:rPr>
        <w:t>)plans</w:t>
      </w:r>
      <w:proofErr w:type="gramEnd"/>
      <w:r w:rsidRPr="00A3215B">
        <w:rPr>
          <w:rFonts w:asciiTheme="minorHAnsi" w:hAnsiTheme="minorHAnsi"/>
        </w:rPr>
        <w:t>, and $45 billion into real estate.</w:t>
      </w:r>
    </w:p>
    <w:p w:rsidR="0075779C" w:rsidRPr="00A3215B" w:rsidRDefault="0075779C" w:rsidP="0075779C">
      <w:pPr>
        <w:rPr>
          <w:rFonts w:asciiTheme="minorHAnsi" w:hAnsiTheme="minorHAnsi"/>
        </w:rPr>
      </w:pPr>
      <w:r w:rsidRPr="00A3215B">
        <w:rPr>
          <w:rFonts w:asciiTheme="minorHAnsi" w:hAnsiTheme="minorHAnsi"/>
        </w:rPr>
        <w:t xml:space="preserve">Despite these benefits, </w:t>
      </w:r>
      <w:r w:rsidRPr="00A3215B">
        <w:rPr>
          <w:rStyle w:val="StyleUnderline"/>
          <w:rFonts w:asciiTheme="minorHAnsi" w:hAnsiTheme="minorHAnsi"/>
        </w:rPr>
        <w:t>because of the cap of 7 percent per country of origin, more than 300,000 skilled immigrants, many from India, are facing wait times of more than 25 years to receive a green card solely because of a broken system</w:t>
      </w:r>
      <w:r w:rsidRPr="00A3215B">
        <w:rPr>
          <w:rFonts w:asciiTheme="minorHAnsi" w:hAnsiTheme="minorHAnsi"/>
        </w:rPr>
        <w:t>.</w:t>
      </w:r>
    </w:p>
    <w:p w:rsidR="0075779C" w:rsidRPr="00A3215B" w:rsidRDefault="0075779C" w:rsidP="0075779C">
      <w:pPr>
        <w:rPr>
          <w:rFonts w:asciiTheme="minorHAnsi" w:hAnsiTheme="minorHAnsi"/>
        </w:rPr>
      </w:pPr>
      <w:r w:rsidRPr="00A3215B">
        <w:rPr>
          <w:rFonts w:asciiTheme="minorHAnsi" w:hAnsiTheme="minorHAnsi"/>
        </w:rPr>
        <w:t>This unfathomable wait time often has tragic consequences.</w:t>
      </w:r>
    </w:p>
    <w:p w:rsidR="0075779C" w:rsidRPr="00A3215B" w:rsidRDefault="0075779C" w:rsidP="0075779C">
      <w:pPr>
        <w:rPr>
          <w:rFonts w:asciiTheme="minorHAnsi" w:hAnsiTheme="minorHAnsi"/>
        </w:rPr>
      </w:pPr>
      <w:r w:rsidRPr="00A3215B">
        <w:rPr>
          <w:rFonts w:asciiTheme="minorHAnsi" w:hAnsiTheme="minorHAnsi"/>
        </w:rPr>
        <w:t>In one such case, an Indian immigrant in Dallas, Texas, who has been waiting years for a green card, recently had his H-1B visa extended but his autistic daughter, who just turned 21, has “aged out” and no longer is eligible for an H-4 dependent visa. With the girl’s visa rejected, her parents are desperately trying to find a way to keep their family together in the United States.</w:t>
      </w:r>
    </w:p>
    <w:p w:rsidR="0075779C" w:rsidRPr="00A3215B" w:rsidRDefault="0075779C" w:rsidP="0075779C">
      <w:pPr>
        <w:rPr>
          <w:rFonts w:asciiTheme="minorHAnsi" w:hAnsiTheme="minorHAnsi"/>
        </w:rPr>
      </w:pPr>
      <w:r w:rsidRPr="00A3215B">
        <w:rPr>
          <w:rFonts w:asciiTheme="minorHAnsi" w:hAnsiTheme="minorHAnsi"/>
        </w:rPr>
        <w:t xml:space="preserve">Fortunately, there is a simple solution to address the backlog that exists: H.R.392, </w:t>
      </w:r>
      <w:r w:rsidRPr="00A3215B">
        <w:rPr>
          <w:rStyle w:val="StyleUnderline"/>
          <w:rFonts w:asciiTheme="minorHAnsi" w:hAnsiTheme="minorHAnsi"/>
        </w:rPr>
        <w:t>the Fairness for High-Skilled Immigrants Act of 2017</w:t>
      </w:r>
      <w:r w:rsidRPr="00A3215B">
        <w:rPr>
          <w:rFonts w:asciiTheme="minorHAnsi" w:hAnsiTheme="minorHAnsi"/>
        </w:rPr>
        <w:t xml:space="preserve"> (and its Senate companion, S.281).</w:t>
      </w:r>
    </w:p>
    <w:p w:rsidR="0075779C" w:rsidRPr="00A3215B" w:rsidRDefault="0075779C" w:rsidP="0075779C">
      <w:pPr>
        <w:rPr>
          <w:rFonts w:asciiTheme="minorHAnsi" w:hAnsiTheme="minorHAnsi"/>
        </w:rPr>
      </w:pPr>
      <w:r w:rsidRPr="00A3215B">
        <w:rPr>
          <w:rFonts w:asciiTheme="minorHAnsi" w:hAnsiTheme="minorHAnsi"/>
        </w:rPr>
        <w:t xml:space="preserve">Introduced last year, the House bill </w:t>
      </w:r>
      <w:r w:rsidRPr="00A3215B">
        <w:rPr>
          <w:rStyle w:val="StyleUnderline"/>
          <w:rFonts w:asciiTheme="minorHAnsi" w:hAnsiTheme="minorHAnsi"/>
        </w:rPr>
        <w:t>would make our employment-based immigration system more equitable and fair, while clearing the green card backlog for immigrants on H-1B visas and their families</w:t>
      </w:r>
      <w:r w:rsidRPr="00A3215B">
        <w:rPr>
          <w:rFonts w:asciiTheme="minorHAnsi" w:hAnsiTheme="minorHAnsi"/>
        </w:rPr>
        <w:t xml:space="preserve">. Notably, </w:t>
      </w:r>
      <w:r w:rsidRPr="00A3215B">
        <w:rPr>
          <w:rStyle w:val="Emphasis"/>
          <w:rFonts w:asciiTheme="minorHAnsi" w:hAnsiTheme="minorHAnsi"/>
        </w:rPr>
        <w:t>it would not increase the total number of green cards available to employment-based immigrants</w:t>
      </w:r>
      <w:r w:rsidRPr="00A3215B">
        <w:rPr>
          <w:rStyle w:val="StyleUnderline"/>
          <w:rFonts w:asciiTheme="minorHAnsi" w:hAnsiTheme="minorHAnsi"/>
        </w:rPr>
        <w:t>, but would simply remove arbitrary per-country caps. This would then allow green cards to be redistributed based on application date, instead of country of origin.</w:t>
      </w:r>
    </w:p>
    <w:p w:rsidR="0075779C" w:rsidRPr="00A3215B" w:rsidRDefault="0075779C" w:rsidP="0075779C">
      <w:pPr>
        <w:rPr>
          <w:rFonts w:asciiTheme="minorHAnsi" w:hAnsiTheme="minorHAnsi"/>
        </w:rPr>
      </w:pPr>
      <w:r w:rsidRPr="00A3215B">
        <w:rPr>
          <w:rFonts w:asciiTheme="minorHAnsi" w:hAnsiTheme="minorHAnsi"/>
        </w:rPr>
        <w:t xml:space="preserve">Most importantly, H.R.392 is a bipartisan bill with 317 co-sponsors and is supported by the majority of members in the Republican Conference and Democratic Caucus. Reps. </w:t>
      </w:r>
      <w:proofErr w:type="spellStart"/>
      <w:r w:rsidRPr="00A3215B">
        <w:rPr>
          <w:rFonts w:asciiTheme="minorHAnsi" w:hAnsiTheme="minorHAnsi"/>
        </w:rPr>
        <w:t>Tulsi</w:t>
      </w:r>
      <w:proofErr w:type="spellEnd"/>
      <w:r w:rsidRPr="00A3215B">
        <w:rPr>
          <w:rFonts w:asciiTheme="minorHAnsi" w:hAnsiTheme="minorHAnsi"/>
        </w:rPr>
        <w:t xml:space="preserve"> </w:t>
      </w:r>
      <w:proofErr w:type="spellStart"/>
      <w:r w:rsidRPr="00A3215B">
        <w:rPr>
          <w:rFonts w:asciiTheme="minorHAnsi" w:hAnsiTheme="minorHAnsi"/>
        </w:rPr>
        <w:t>Gabbard</w:t>
      </w:r>
      <w:proofErr w:type="spellEnd"/>
      <w:r w:rsidRPr="00A3215B">
        <w:rPr>
          <w:rFonts w:asciiTheme="minorHAnsi" w:hAnsiTheme="minorHAnsi"/>
        </w:rPr>
        <w:t xml:space="preserve"> (D-Hawaii) and Ken Yoder (R-Kan.) recently spearheaded a support letter with 77 Republican and Democratic signatories, urging Senate and House leadership to pass the bill.</w:t>
      </w:r>
    </w:p>
    <w:p w:rsidR="0075779C" w:rsidRPr="00A3215B" w:rsidRDefault="0075779C" w:rsidP="0075779C">
      <w:pPr>
        <w:rPr>
          <w:rStyle w:val="StyleUnderline"/>
          <w:rFonts w:asciiTheme="minorHAnsi" w:hAnsiTheme="minorHAnsi"/>
        </w:rPr>
      </w:pPr>
      <w:r w:rsidRPr="00A3215B">
        <w:rPr>
          <w:rStyle w:val="StyleUnderline"/>
          <w:rFonts w:asciiTheme="minorHAnsi" w:hAnsiTheme="minorHAnsi"/>
        </w:rPr>
        <w:t xml:space="preserve">Despite </w:t>
      </w:r>
      <w:r w:rsidRPr="00A3215B">
        <w:rPr>
          <w:rStyle w:val="Emphasis"/>
          <w:rFonts w:asciiTheme="minorHAnsi" w:hAnsiTheme="minorHAnsi"/>
        </w:rPr>
        <w:t>overwhelming bipartisan support</w:t>
      </w:r>
      <w:r w:rsidRPr="00A3215B">
        <w:rPr>
          <w:rStyle w:val="StyleUnderline"/>
          <w:rFonts w:asciiTheme="minorHAnsi" w:hAnsiTheme="minorHAnsi"/>
        </w:rPr>
        <w:t>, however, the bill is being held up in the House Judiciary Committee. Failure to move H.R.392 to the floor for a vote, where it likely would pass, or to clear the backlog and reduce wait times through other means will have detrimental long-term consequences for our economy and society.</w:t>
      </w:r>
    </w:p>
    <w:p w:rsidR="0075779C" w:rsidRPr="00A3215B" w:rsidRDefault="0075779C" w:rsidP="0075779C">
      <w:pPr>
        <w:rPr>
          <w:rFonts w:asciiTheme="minorHAnsi" w:hAnsiTheme="minorHAnsi"/>
        </w:rPr>
      </w:pPr>
      <w:r w:rsidRPr="00A3215B">
        <w:rPr>
          <w:rFonts w:asciiTheme="minorHAnsi" w:hAnsiTheme="minorHAnsi"/>
        </w:rPr>
        <w:t xml:space="preserve">For one, it will lead to a brain drain </w:t>
      </w:r>
      <w:proofErr w:type="gramStart"/>
      <w:r w:rsidRPr="00A3215B">
        <w:rPr>
          <w:rFonts w:asciiTheme="minorHAnsi" w:hAnsiTheme="minorHAnsi"/>
        </w:rPr>
        <w:t>of  skilled</w:t>
      </w:r>
      <w:proofErr w:type="gramEnd"/>
      <w:r w:rsidRPr="00A3215B">
        <w:rPr>
          <w:rFonts w:asciiTheme="minorHAnsi" w:hAnsiTheme="minorHAnsi"/>
        </w:rPr>
        <w:t xml:space="preserve"> workers who are unable to obtain green cards and are vulnerable to having their H-1B visa extensions denied — as was recently proposed by the Trump administration before it shortly reversed course.</w:t>
      </w:r>
    </w:p>
    <w:p w:rsidR="0075779C" w:rsidRPr="00A3215B" w:rsidRDefault="0075779C" w:rsidP="0075779C">
      <w:pPr>
        <w:rPr>
          <w:rFonts w:asciiTheme="minorHAnsi" w:hAnsiTheme="minorHAnsi"/>
        </w:rPr>
      </w:pPr>
      <w:r w:rsidRPr="00A3215B">
        <w:rPr>
          <w:rFonts w:asciiTheme="minorHAnsi" w:hAnsiTheme="minorHAnsi"/>
        </w:rPr>
        <w:t xml:space="preserve">It will also curtail our ability to attract new talent from around the world, many of whom increasingly will choose to migrate to other countries with more equitable policies, such as Canada, Australia and Singapore, rather than endure prolonged uncertainty and discriminatory U.S. rules.  </w:t>
      </w:r>
    </w:p>
    <w:p w:rsidR="0075779C" w:rsidRPr="00A3215B" w:rsidRDefault="0075779C" w:rsidP="0075779C">
      <w:pPr>
        <w:rPr>
          <w:rFonts w:asciiTheme="minorHAnsi" w:hAnsiTheme="minorHAnsi"/>
        </w:rPr>
      </w:pPr>
      <w:r w:rsidRPr="00A3215B">
        <w:rPr>
          <w:rFonts w:asciiTheme="minorHAnsi" w:hAnsiTheme="minorHAnsi"/>
        </w:rPr>
        <w:t xml:space="preserve">And finally, </w:t>
      </w:r>
      <w:r w:rsidRPr="00A3215B">
        <w:rPr>
          <w:rStyle w:val="StyleUnderline"/>
          <w:rFonts w:asciiTheme="minorHAnsi" w:hAnsiTheme="minorHAnsi"/>
        </w:rPr>
        <w:t>left unaddressed, the backlog will disrupt families and uproot thousands of children from the only country they know</w:t>
      </w:r>
      <w:r w:rsidRPr="00A3215B">
        <w:rPr>
          <w:rFonts w:asciiTheme="minorHAnsi" w:hAnsiTheme="minorHAnsi"/>
        </w:rPr>
        <w:t>. For example, 40,000 children on H-4 dependent visas are at risk of “aging-out” and losing their legal status if their H-1B parents do not receive green cards, while approximately 150,000 children who are U.S.-born citizens similarly would have to leave with their parents, absent a green card.</w:t>
      </w:r>
    </w:p>
    <w:p w:rsidR="0075779C" w:rsidRPr="00A3215B" w:rsidRDefault="0075779C" w:rsidP="0075779C">
      <w:pPr>
        <w:rPr>
          <w:rStyle w:val="StyleUnderline"/>
          <w:rFonts w:asciiTheme="minorHAnsi" w:hAnsiTheme="minorHAnsi"/>
        </w:rPr>
      </w:pPr>
      <w:r w:rsidRPr="00A3215B">
        <w:rPr>
          <w:rStyle w:val="StyleUnderline"/>
          <w:rFonts w:asciiTheme="minorHAnsi" w:hAnsiTheme="minorHAnsi"/>
        </w:rPr>
        <w:t>Much of this is avoidable with commonsense reform, and H.R.392 is an important part of that.</w:t>
      </w:r>
    </w:p>
    <w:p w:rsidR="0075779C" w:rsidRPr="00A3215B" w:rsidRDefault="0075779C" w:rsidP="0075779C">
      <w:pPr>
        <w:rPr>
          <w:rFonts w:asciiTheme="minorHAnsi" w:hAnsiTheme="minorHAnsi"/>
        </w:rPr>
      </w:pPr>
      <w:r w:rsidRPr="00A3215B">
        <w:rPr>
          <w:rFonts w:asciiTheme="minorHAnsi" w:hAnsiTheme="minorHAnsi"/>
        </w:rPr>
        <w:t>While there are certainly many other critical outstanding immigration issues to address, why not at least solve one aspect of the system that most Democrats and Republicans can agree on?</w:t>
      </w:r>
    </w:p>
    <w:p w:rsidR="00A5377C" w:rsidRPr="00A3215B" w:rsidRDefault="00A5377C" w:rsidP="0075779C">
      <w:pPr>
        <w:rPr>
          <w:rFonts w:asciiTheme="minorHAnsi" w:hAnsiTheme="minorHAnsi"/>
        </w:rPr>
      </w:pPr>
    </w:p>
    <w:p w:rsidR="00FF0D84" w:rsidRPr="00A3215B" w:rsidRDefault="00A5377C" w:rsidP="00FF0D84">
      <w:pPr>
        <w:pStyle w:val="Heading4"/>
        <w:rPr>
          <w:rFonts w:asciiTheme="minorHAnsi" w:hAnsiTheme="minorHAnsi"/>
        </w:rPr>
      </w:pPr>
      <w:r w:rsidRPr="00A3215B">
        <w:rPr>
          <w:rFonts w:asciiTheme="minorHAnsi" w:hAnsiTheme="minorHAnsi"/>
        </w:rPr>
        <w:t>CP solves without increasing number of immigrants</w:t>
      </w:r>
    </w:p>
    <w:p w:rsidR="00FF0D84" w:rsidRPr="00A3215B" w:rsidRDefault="00FF0D84" w:rsidP="00FF0D84">
      <w:pPr>
        <w:rPr>
          <w:rFonts w:asciiTheme="minorHAnsi" w:hAnsiTheme="minorHAnsi"/>
        </w:rPr>
      </w:pPr>
      <w:r w:rsidRPr="00A3215B">
        <w:rPr>
          <w:rStyle w:val="Style13ptBold"/>
          <w:rFonts w:asciiTheme="minorHAnsi" w:hAnsiTheme="minorHAnsi"/>
        </w:rPr>
        <w:t>Argueta, 16</w:t>
      </w:r>
      <w:r w:rsidRPr="00A3215B">
        <w:rPr>
          <w:rFonts w:asciiTheme="minorHAnsi" w:hAnsiTheme="minorHAnsi"/>
        </w:rPr>
        <w:t xml:space="preserve"> --- Analyst in Immigration Policy at Congressional Research Service (7/28/16, Carla N., “Numerical Limits on Permanent Employment-Based Immigration: Analysis of the Per-country Ceilings,” </w:t>
      </w:r>
      <w:hyperlink r:id="rId100" w:history="1">
        <w:r w:rsidRPr="00A3215B">
          <w:rPr>
            <w:rStyle w:val="Hyperlink"/>
            <w:rFonts w:asciiTheme="minorHAnsi" w:hAnsiTheme="minorHAnsi"/>
          </w:rPr>
          <w:t>https://fas.org/sgp/crs/homesec/R42048.pdf</w:t>
        </w:r>
      </w:hyperlink>
      <w:r w:rsidRPr="00A3215B">
        <w:rPr>
          <w:rFonts w:asciiTheme="minorHAnsi" w:hAnsiTheme="minorHAnsi"/>
        </w:rPr>
        <w:t>, accessed on 5/10/18, JMP)</w:t>
      </w:r>
    </w:p>
    <w:p w:rsidR="00FF0D84" w:rsidRPr="00A3215B" w:rsidRDefault="00FF0D84" w:rsidP="00FF0D84">
      <w:pPr>
        <w:rPr>
          <w:rFonts w:asciiTheme="minorHAnsi" w:hAnsiTheme="minorHAnsi"/>
        </w:rPr>
      </w:pPr>
      <w:r w:rsidRPr="00A3215B">
        <w:rPr>
          <w:rFonts w:asciiTheme="minorHAnsi" w:hAnsiTheme="minorHAnsi"/>
        </w:rPr>
        <w:t>Changing Per-country Limits42</w:t>
      </w:r>
    </w:p>
    <w:p w:rsidR="00FF0D84" w:rsidRPr="00A3215B" w:rsidRDefault="00FF0D84" w:rsidP="00FF0D84">
      <w:pPr>
        <w:rPr>
          <w:rFonts w:asciiTheme="minorHAnsi" w:hAnsiTheme="minorHAnsi"/>
        </w:rPr>
      </w:pPr>
      <w:r w:rsidRPr="00A3215B">
        <w:rPr>
          <w:rFonts w:asciiTheme="minorHAnsi" w:hAnsiTheme="minorHAnsi"/>
        </w:rPr>
        <w:t xml:space="preserve">With this economic and political backdrop, the option of lifting the per-country caps on employment-based LPRs has gained attention. Some observers contend that </w:t>
      </w:r>
      <w:r w:rsidRPr="00A3215B">
        <w:rPr>
          <w:rStyle w:val="StyleUnderline"/>
          <w:rFonts w:asciiTheme="minorHAnsi" w:hAnsiTheme="minorHAnsi"/>
        </w:rPr>
        <w:t xml:space="preserve">the elimination of the per-country caps would increase the flow of high-skilled immigrants </w:t>
      </w:r>
      <w:r w:rsidRPr="00A3215B">
        <w:rPr>
          <w:rStyle w:val="Emphasis"/>
          <w:rFonts w:asciiTheme="minorHAnsi" w:hAnsiTheme="minorHAnsi"/>
        </w:rPr>
        <w:t>without increasing the total annual admission of employment-based LPRs</w:t>
      </w:r>
      <w:r w:rsidRPr="00A3215B">
        <w:rPr>
          <w:rFonts w:asciiTheme="minorHAnsi" w:hAnsiTheme="minorHAnsi"/>
        </w:rPr>
        <w:t xml:space="preserve">.43 </w:t>
      </w:r>
      <w:r w:rsidRPr="00A3215B">
        <w:rPr>
          <w:rStyle w:val="StyleUnderline"/>
          <w:rFonts w:asciiTheme="minorHAnsi" w:hAnsiTheme="minorHAnsi"/>
        </w:rPr>
        <w:t>The presumption is that many high-skilled people</w:t>
      </w:r>
      <w:r w:rsidRPr="00A3215B">
        <w:rPr>
          <w:rFonts w:asciiTheme="minorHAnsi" w:hAnsiTheme="minorHAnsi"/>
        </w:rPr>
        <w:t xml:space="preserve"> (proponents cite </w:t>
      </w:r>
      <w:r w:rsidRPr="00A3215B">
        <w:rPr>
          <w:rStyle w:val="StyleUnderline"/>
          <w:rFonts w:asciiTheme="minorHAnsi" w:hAnsiTheme="minorHAnsi"/>
        </w:rPr>
        <w:t>those from India and China, in particular) would then move closer to the head of the line to become LPRs</w:t>
      </w:r>
      <w:r w:rsidRPr="00A3215B">
        <w:rPr>
          <w:rFonts w:asciiTheme="minorHAnsi" w:hAnsiTheme="minorHAnsi"/>
        </w:rPr>
        <w:t>.44</w:t>
      </w:r>
    </w:p>
    <w:p w:rsidR="00FF0D84" w:rsidRPr="00A3215B" w:rsidRDefault="00FF0D84" w:rsidP="00FF0D84">
      <w:pPr>
        <w:rPr>
          <w:rFonts w:asciiTheme="minorHAnsi" w:hAnsiTheme="minorHAnsi"/>
        </w:rPr>
      </w:pPr>
      <w:r w:rsidRPr="00A3215B">
        <w:rPr>
          <w:rFonts w:asciiTheme="minorHAnsi" w:hAnsiTheme="minorHAnsi"/>
        </w:rPr>
        <w:t>Legislative options that have been suggested include the following:</w:t>
      </w:r>
    </w:p>
    <w:p w:rsidR="00FF0D84" w:rsidRPr="00A3215B" w:rsidRDefault="00FF0D84" w:rsidP="00FF0D84">
      <w:pPr>
        <w:pStyle w:val="ListParagraph"/>
        <w:numPr>
          <w:ilvl w:val="0"/>
          <w:numId w:val="11"/>
        </w:numPr>
        <w:rPr>
          <w:rFonts w:asciiTheme="minorHAnsi" w:hAnsiTheme="minorHAnsi"/>
        </w:rPr>
      </w:pPr>
      <w:r w:rsidRPr="00A3215B">
        <w:rPr>
          <w:rFonts w:asciiTheme="minorHAnsi" w:hAnsiTheme="minorHAnsi"/>
        </w:rPr>
        <w:t>a targeted lifting of the country caps on the top two preference categories of priority workers and those who are deemed exceptional, extraordinary, or outstanding individuals;</w:t>
      </w:r>
    </w:p>
    <w:p w:rsidR="00FF0D84" w:rsidRPr="00A3215B" w:rsidRDefault="00FF0D84" w:rsidP="00FF0D84">
      <w:pPr>
        <w:pStyle w:val="ListParagraph"/>
        <w:numPr>
          <w:ilvl w:val="0"/>
          <w:numId w:val="11"/>
        </w:numPr>
        <w:rPr>
          <w:rFonts w:asciiTheme="minorHAnsi" w:hAnsiTheme="minorHAnsi"/>
        </w:rPr>
      </w:pPr>
      <w:r w:rsidRPr="00A3215B">
        <w:rPr>
          <w:rFonts w:asciiTheme="minorHAnsi" w:hAnsiTheme="minorHAnsi"/>
        </w:rPr>
        <w:t>a categorical lifting of the country caps on all employment-based preference categories, up to the 140,000 worldwide ceiling on employment-based LPRs; or</w:t>
      </w:r>
    </w:p>
    <w:p w:rsidR="00FF0D84" w:rsidRPr="00A3215B" w:rsidRDefault="00FF0D84" w:rsidP="00FF0D84">
      <w:pPr>
        <w:pStyle w:val="ListParagraph"/>
        <w:numPr>
          <w:ilvl w:val="0"/>
          <w:numId w:val="11"/>
        </w:numPr>
        <w:rPr>
          <w:rFonts w:asciiTheme="minorHAnsi" w:hAnsiTheme="minorHAnsi"/>
        </w:rPr>
      </w:pPr>
      <w:proofErr w:type="gramStart"/>
      <w:r w:rsidRPr="00A3215B">
        <w:rPr>
          <w:rFonts w:asciiTheme="minorHAnsi" w:hAnsiTheme="minorHAnsi"/>
        </w:rPr>
        <w:t>a</w:t>
      </w:r>
      <w:proofErr w:type="gramEnd"/>
      <w:r w:rsidRPr="00A3215B">
        <w:rPr>
          <w:rFonts w:asciiTheme="minorHAnsi" w:hAnsiTheme="minorHAnsi"/>
        </w:rPr>
        <w:t xml:space="preserve"> complete lifting of the country caps on all employment-based preference categories as well as excluding employment-based LPRs from the calculation of the family-based and worldwide per-country ceilings.</w:t>
      </w:r>
    </w:p>
    <w:p w:rsidR="00FF0D84" w:rsidRDefault="00FF0D84" w:rsidP="0075779C">
      <w:pPr>
        <w:rPr>
          <w:rFonts w:asciiTheme="minorHAnsi" w:hAnsiTheme="minorHAnsi"/>
        </w:rPr>
      </w:pPr>
    </w:p>
    <w:p w:rsidR="00DE403B" w:rsidRPr="00A3215B" w:rsidRDefault="00743432" w:rsidP="00DE403B">
      <w:pPr>
        <w:pStyle w:val="Heading3"/>
        <w:rPr>
          <w:rFonts w:asciiTheme="minorHAnsi" w:hAnsiTheme="minorHAnsi"/>
        </w:rPr>
      </w:pPr>
      <w:r>
        <w:rPr>
          <w:rFonts w:asciiTheme="minorHAnsi" w:hAnsiTheme="minorHAnsi"/>
        </w:rPr>
        <w:t>AT: CP Links to Politics / Elections</w:t>
      </w:r>
      <w:r w:rsidR="00DE403B">
        <w:rPr>
          <w:rFonts w:asciiTheme="minorHAnsi" w:hAnsiTheme="minorHAnsi"/>
        </w:rPr>
        <w:t xml:space="preserve"> – Removing Per-Country Cap is Popular </w:t>
      </w:r>
    </w:p>
    <w:p w:rsidR="00DE403B" w:rsidRDefault="00DE403B" w:rsidP="00DE403B">
      <w:pPr>
        <w:rPr>
          <w:rFonts w:asciiTheme="minorHAnsi" w:hAnsiTheme="minorHAnsi"/>
        </w:rPr>
      </w:pPr>
    </w:p>
    <w:p w:rsidR="009F3388" w:rsidRDefault="00F335C3" w:rsidP="009F3388">
      <w:pPr>
        <w:pStyle w:val="Heading4"/>
      </w:pPr>
      <w:r>
        <w:t xml:space="preserve">***note </w:t>
      </w:r>
      <w:r w:rsidR="009F3388">
        <w:t xml:space="preserve">when prepping file --- the “politics / elections” and “agenda politics” net benefit </w:t>
      </w:r>
      <w:proofErr w:type="spellStart"/>
      <w:proofErr w:type="gramStart"/>
      <w:r w:rsidR="009F3388">
        <w:t>ev</w:t>
      </w:r>
      <w:proofErr w:type="spellEnd"/>
      <w:proofErr w:type="gramEnd"/>
      <w:r w:rsidR="009F3388">
        <w:t xml:space="preserve"> in the EB reallocation </w:t>
      </w:r>
      <w:proofErr w:type="spellStart"/>
      <w:r w:rsidR="009F3388">
        <w:t>cp</w:t>
      </w:r>
      <w:proofErr w:type="spellEnd"/>
      <w:r w:rsidR="009F3388">
        <w:t xml:space="preserve"> can also be used in this CP because they are based on why increasing the cap (total number of EB immigrants) is contentious.</w:t>
      </w:r>
    </w:p>
    <w:p w:rsidR="009F3388" w:rsidRPr="009F3388" w:rsidRDefault="009F3388" w:rsidP="009F3388"/>
    <w:p w:rsidR="00DE403B" w:rsidRPr="00A3215B" w:rsidRDefault="00F335C3" w:rsidP="00DE403B">
      <w:pPr>
        <w:pStyle w:val="Heading4"/>
        <w:rPr>
          <w:rFonts w:asciiTheme="minorHAnsi" w:hAnsiTheme="minorHAnsi"/>
        </w:rPr>
      </w:pPr>
      <w:r>
        <w:rPr>
          <w:rFonts w:asciiTheme="minorHAnsi" w:hAnsiTheme="minorHAnsi"/>
        </w:rPr>
        <w:t>The counterplan</w:t>
      </w:r>
      <w:r w:rsidR="00DE403B" w:rsidRPr="00A3215B">
        <w:rPr>
          <w:rFonts w:asciiTheme="minorHAnsi" w:hAnsiTheme="minorHAnsi"/>
        </w:rPr>
        <w:t xml:space="preserve"> has significant support --- nearly passed before but got derailed by an unrelated issue</w:t>
      </w:r>
    </w:p>
    <w:p w:rsidR="00DE403B" w:rsidRPr="00A3215B" w:rsidRDefault="00DE403B" w:rsidP="00DE403B">
      <w:pPr>
        <w:rPr>
          <w:rFonts w:asciiTheme="minorHAnsi" w:hAnsiTheme="minorHAnsi"/>
        </w:rPr>
      </w:pPr>
      <w:r w:rsidRPr="00A3215B">
        <w:rPr>
          <w:rStyle w:val="Style13ptBold"/>
          <w:rFonts w:asciiTheme="minorHAnsi" w:hAnsiTheme="minorHAnsi"/>
        </w:rPr>
        <w:t>Bier, 16</w:t>
      </w:r>
      <w:r w:rsidRPr="00A3215B">
        <w:rPr>
          <w:rFonts w:asciiTheme="minorHAnsi" w:hAnsiTheme="minorHAnsi"/>
        </w:rPr>
        <w:t xml:space="preserve"> --- immigration policy analyst at the Cato Institute’s Center for Global Liberty and Prosperity (9/12/16, David, “Let’s Stop Discriminating Against Immigrants From Populous Nations,” </w:t>
      </w:r>
      <w:hyperlink r:id="rId101" w:history="1">
        <w:r w:rsidRPr="00A3215B">
          <w:rPr>
            <w:rStyle w:val="Hyperlink"/>
            <w:rFonts w:asciiTheme="minorHAnsi" w:hAnsiTheme="minorHAnsi"/>
          </w:rPr>
          <w:t>https://www.cato.org/blog/lets-stop-discriminating-against-immigrants-populous-nations?utm_content=buffer5b426&amp;utm_medium=social&amp;utm_source=facebook.com&amp;utm_campaign=buffer</w:t>
        </w:r>
      </w:hyperlink>
      <w:r w:rsidRPr="00A3215B">
        <w:rPr>
          <w:rFonts w:asciiTheme="minorHAnsi" w:hAnsiTheme="minorHAnsi"/>
        </w:rPr>
        <w:t>, accessed on 6/4/18, JMP)</w:t>
      </w:r>
    </w:p>
    <w:p w:rsidR="00DE403B" w:rsidRPr="00A3215B" w:rsidRDefault="00DE403B" w:rsidP="00DE403B">
      <w:pPr>
        <w:rPr>
          <w:rFonts w:asciiTheme="minorHAnsi" w:hAnsiTheme="minorHAnsi"/>
        </w:rPr>
      </w:pPr>
      <w:r w:rsidRPr="00A3215B">
        <w:rPr>
          <w:rStyle w:val="StyleUnderline"/>
          <w:rFonts w:asciiTheme="minorHAnsi" w:hAnsiTheme="minorHAnsi"/>
        </w:rPr>
        <w:t>The per-country limits make employers think twice about hiring the best person for the job due to the disparate waits.</w:t>
      </w:r>
      <w:r w:rsidRPr="00A3215B">
        <w:rPr>
          <w:rFonts w:asciiTheme="minorHAnsi" w:hAnsiTheme="minorHAnsi"/>
        </w:rPr>
        <w:t xml:space="preserve"> This means lost productivity for the United States and a less competitive economy. It can separate families for such a long period of time that would-be legal immigrants attempt illegal entry rather than wait decades for a legal visa. </w:t>
      </w:r>
    </w:p>
    <w:p w:rsidR="00DE403B" w:rsidRPr="00A3215B" w:rsidRDefault="00DE403B" w:rsidP="00DE403B">
      <w:pPr>
        <w:rPr>
          <w:rFonts w:asciiTheme="minorHAnsi" w:hAnsiTheme="minorHAnsi"/>
        </w:rPr>
      </w:pPr>
      <w:r w:rsidRPr="00A3215B">
        <w:rPr>
          <w:rFonts w:asciiTheme="minorHAnsi" w:hAnsiTheme="minorHAnsi"/>
        </w:rPr>
        <w:t xml:space="preserve">Shockingly, some opponents of legal immigration would keep this system. Jessica Vaughn of the Center for Immigration Studies told Congress in 2012 not to fix the law on the hope that “maybe the green card delays will dampen some of the enthusiasm for overused </w:t>
      </w:r>
      <w:proofErr w:type="spellStart"/>
      <w:r w:rsidRPr="00A3215B">
        <w:rPr>
          <w:rFonts w:asciiTheme="minorHAnsi" w:hAnsiTheme="minorHAnsi"/>
        </w:rPr>
        <w:t>guestworker</w:t>
      </w:r>
      <w:proofErr w:type="spellEnd"/>
      <w:r w:rsidRPr="00A3215B">
        <w:rPr>
          <w:rFonts w:asciiTheme="minorHAnsi" w:hAnsiTheme="minorHAnsi"/>
        </w:rPr>
        <w:t xml:space="preserve"> [sic] categories,” which immigrants often use to initially come here before applying for a green card. In other words, she would keep the system so broken that skilled people don’t even want to bother trying to come to the United States and let other countries benefit from their talents.</w:t>
      </w:r>
    </w:p>
    <w:p w:rsidR="00DE403B" w:rsidRPr="00A3215B" w:rsidRDefault="00DE403B" w:rsidP="00DE403B">
      <w:pPr>
        <w:rPr>
          <w:rFonts w:asciiTheme="minorHAnsi" w:hAnsiTheme="minorHAnsi"/>
        </w:rPr>
      </w:pPr>
      <w:r w:rsidRPr="00A3215B">
        <w:rPr>
          <w:rStyle w:val="StyleUnderline"/>
          <w:rFonts w:asciiTheme="minorHAnsi" w:hAnsiTheme="minorHAnsi"/>
        </w:rPr>
        <w:t xml:space="preserve">In 2011, </w:t>
      </w:r>
      <w:r w:rsidRPr="00A3215B">
        <w:rPr>
          <w:rStyle w:val="Emphasis"/>
          <w:rFonts w:asciiTheme="minorHAnsi" w:hAnsiTheme="minorHAnsi"/>
        </w:rPr>
        <w:t>Congress overwhelmingly passed (389-15) a bill</w:t>
      </w:r>
      <w:r w:rsidRPr="00A3215B">
        <w:rPr>
          <w:rFonts w:asciiTheme="minorHAnsi" w:hAnsiTheme="minorHAnsi"/>
        </w:rPr>
        <w:t xml:space="preserve">, the Fairness for High-Skilled Immigrants </w:t>
      </w:r>
      <w:proofErr w:type="gramStart"/>
      <w:r w:rsidRPr="00A3215B">
        <w:rPr>
          <w:rFonts w:asciiTheme="minorHAnsi" w:hAnsiTheme="minorHAnsi"/>
        </w:rPr>
        <w:t xml:space="preserve">Act, </w:t>
      </w:r>
      <w:r w:rsidRPr="00A3215B">
        <w:rPr>
          <w:rStyle w:val="StyleUnderline"/>
          <w:rFonts w:asciiTheme="minorHAnsi" w:hAnsiTheme="minorHAnsi"/>
        </w:rPr>
        <w:t>that</w:t>
      </w:r>
      <w:proofErr w:type="gramEnd"/>
      <w:r w:rsidRPr="00A3215B">
        <w:rPr>
          <w:rFonts w:asciiTheme="minorHAnsi" w:hAnsiTheme="minorHAnsi"/>
        </w:rPr>
        <w:t xml:space="preserve"> doubled the limits to 15 percent for family-sponsored immigrants and </w:t>
      </w:r>
      <w:r w:rsidRPr="00A3215B">
        <w:rPr>
          <w:rStyle w:val="StyleUnderline"/>
          <w:rFonts w:asciiTheme="minorHAnsi" w:hAnsiTheme="minorHAnsi"/>
        </w:rPr>
        <w:t>eliminated the limits entirely for employer-sponsored immigrants</w:t>
      </w:r>
      <w:r w:rsidRPr="00A3215B">
        <w:rPr>
          <w:rFonts w:asciiTheme="minorHAnsi" w:hAnsiTheme="minorHAnsi"/>
        </w:rPr>
        <w:t xml:space="preserve">. </w:t>
      </w:r>
      <w:r w:rsidRPr="00A3215B">
        <w:rPr>
          <w:rStyle w:val="StyleUnderline"/>
          <w:rFonts w:asciiTheme="minorHAnsi" w:hAnsiTheme="minorHAnsi"/>
        </w:rPr>
        <w:t xml:space="preserve">While it failed to receive a vote in the Senate amid wrangling on unrelated issues, </w:t>
      </w:r>
      <w:r w:rsidRPr="00A3215B">
        <w:rPr>
          <w:rStyle w:val="Emphasis"/>
          <w:rFonts w:asciiTheme="minorHAnsi" w:hAnsiTheme="minorHAnsi"/>
        </w:rPr>
        <w:t>there is little doubt its current version</w:t>
      </w:r>
      <w:r w:rsidRPr="00A3215B">
        <w:rPr>
          <w:rFonts w:asciiTheme="minorHAnsi" w:hAnsiTheme="minorHAnsi"/>
        </w:rPr>
        <w:t xml:space="preserve"> (H.R. 213) </w:t>
      </w:r>
      <w:r w:rsidRPr="00A3215B">
        <w:rPr>
          <w:rStyle w:val="Emphasis"/>
          <w:rFonts w:asciiTheme="minorHAnsi" w:hAnsiTheme="minorHAnsi"/>
        </w:rPr>
        <w:t>with nearly 100 cosponsors—half of whom are Democrats—would pass if it came up for a vote today</w:t>
      </w:r>
      <w:r w:rsidRPr="00A3215B">
        <w:rPr>
          <w:rFonts w:asciiTheme="minorHAnsi" w:hAnsiTheme="minorHAnsi"/>
        </w:rPr>
        <w:t>.</w:t>
      </w:r>
    </w:p>
    <w:p w:rsidR="00DE403B" w:rsidRPr="00A3215B" w:rsidRDefault="00DE403B" w:rsidP="00DE403B">
      <w:pPr>
        <w:rPr>
          <w:rFonts w:asciiTheme="minorHAnsi" w:hAnsiTheme="minorHAnsi"/>
        </w:rPr>
      </w:pPr>
      <w:r w:rsidRPr="00A3215B">
        <w:rPr>
          <w:rFonts w:asciiTheme="minorHAnsi" w:hAnsiTheme="minorHAnsi"/>
        </w:rPr>
        <w:t>Congress is currently considering a bill to reform one high-skilled visa category, the EB-5 investor visa, which has a high likelihood of becoming law in some form. Proponents of ending the per-country limits have an opportunity to attach their fix to this bill. If they do, and Congress passes it, it would put to rest nearly a century of discriminatory immigration policy.</w:t>
      </w:r>
    </w:p>
    <w:p w:rsidR="00DE403B" w:rsidRPr="00A3215B" w:rsidRDefault="00DE403B" w:rsidP="00DE403B">
      <w:pPr>
        <w:rPr>
          <w:rFonts w:asciiTheme="minorHAnsi" w:hAnsiTheme="minorHAnsi"/>
        </w:rPr>
      </w:pPr>
    </w:p>
    <w:p w:rsidR="00DE403B" w:rsidRPr="00A3215B" w:rsidRDefault="00DE403B" w:rsidP="0075779C">
      <w:pPr>
        <w:rPr>
          <w:rFonts w:asciiTheme="minorHAnsi" w:hAnsiTheme="minorHAnsi"/>
        </w:rPr>
      </w:pPr>
    </w:p>
    <w:sectPr w:rsidR="00DE403B" w:rsidRPr="00A32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161299"/>
    <w:multiLevelType w:val="hybridMultilevel"/>
    <w:tmpl w:val="8DBE4672"/>
    <w:lvl w:ilvl="0" w:tplc="C388EC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67343"/>
    <w:multiLevelType w:val="hybridMultilevel"/>
    <w:tmpl w:val="8FCE4B74"/>
    <w:lvl w:ilvl="0" w:tplc="69926086">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4A0CF9"/>
    <w:multiLevelType w:val="hybridMultilevel"/>
    <w:tmpl w:val="AA843E86"/>
    <w:lvl w:ilvl="0" w:tplc="B21C56A0">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2C2DC1"/>
    <w:multiLevelType w:val="hybridMultilevel"/>
    <w:tmpl w:val="18EECC3C"/>
    <w:lvl w:ilvl="0" w:tplc="24B6A8A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F32714"/>
    <w:multiLevelType w:val="hybridMultilevel"/>
    <w:tmpl w:val="186407C8"/>
    <w:lvl w:ilvl="0" w:tplc="5B147C4E">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1343468"/>
    <w:docVar w:name="VerbatimVersion" w:val="5.1"/>
  </w:docVars>
  <w:rsids>
    <w:rsidRoot w:val="00CB479E"/>
    <w:rsid w:val="0000146B"/>
    <w:rsid w:val="000019BE"/>
    <w:rsid w:val="00002070"/>
    <w:rsid w:val="000041CB"/>
    <w:rsid w:val="000051F5"/>
    <w:rsid w:val="00006787"/>
    <w:rsid w:val="00011428"/>
    <w:rsid w:val="00011A1B"/>
    <w:rsid w:val="00011C14"/>
    <w:rsid w:val="00011CD7"/>
    <w:rsid w:val="000126CC"/>
    <w:rsid w:val="0001338B"/>
    <w:rsid w:val="000139A3"/>
    <w:rsid w:val="00014128"/>
    <w:rsid w:val="0001472E"/>
    <w:rsid w:val="00014EB3"/>
    <w:rsid w:val="00015110"/>
    <w:rsid w:val="000154BA"/>
    <w:rsid w:val="00020914"/>
    <w:rsid w:val="00021F93"/>
    <w:rsid w:val="000226D9"/>
    <w:rsid w:val="00023346"/>
    <w:rsid w:val="000237A7"/>
    <w:rsid w:val="00023CBC"/>
    <w:rsid w:val="000240F4"/>
    <w:rsid w:val="000241CC"/>
    <w:rsid w:val="00024222"/>
    <w:rsid w:val="000245B7"/>
    <w:rsid w:val="00024B04"/>
    <w:rsid w:val="00024E93"/>
    <w:rsid w:val="0002630F"/>
    <w:rsid w:val="000267DB"/>
    <w:rsid w:val="00026B81"/>
    <w:rsid w:val="00027E15"/>
    <w:rsid w:val="000301D9"/>
    <w:rsid w:val="000339AA"/>
    <w:rsid w:val="00033A98"/>
    <w:rsid w:val="00033B98"/>
    <w:rsid w:val="000347C1"/>
    <w:rsid w:val="00034B4F"/>
    <w:rsid w:val="00035FF7"/>
    <w:rsid w:val="00036052"/>
    <w:rsid w:val="000363A8"/>
    <w:rsid w:val="00036842"/>
    <w:rsid w:val="00040796"/>
    <w:rsid w:val="00040A11"/>
    <w:rsid w:val="000415B0"/>
    <w:rsid w:val="000455FA"/>
    <w:rsid w:val="0004666F"/>
    <w:rsid w:val="00050579"/>
    <w:rsid w:val="00055344"/>
    <w:rsid w:val="00056033"/>
    <w:rsid w:val="00056658"/>
    <w:rsid w:val="00061235"/>
    <w:rsid w:val="00062048"/>
    <w:rsid w:val="00063A25"/>
    <w:rsid w:val="00064141"/>
    <w:rsid w:val="00066239"/>
    <w:rsid w:val="00067542"/>
    <w:rsid w:val="00071929"/>
    <w:rsid w:val="000741DF"/>
    <w:rsid w:val="00075F12"/>
    <w:rsid w:val="00076EFC"/>
    <w:rsid w:val="00080599"/>
    <w:rsid w:val="00080E1D"/>
    <w:rsid w:val="00082A14"/>
    <w:rsid w:val="00083784"/>
    <w:rsid w:val="000846D5"/>
    <w:rsid w:val="0008702B"/>
    <w:rsid w:val="00090F99"/>
    <w:rsid w:val="00092103"/>
    <w:rsid w:val="00092E7D"/>
    <w:rsid w:val="00094386"/>
    <w:rsid w:val="00096257"/>
    <w:rsid w:val="00097B84"/>
    <w:rsid w:val="000A0EB7"/>
    <w:rsid w:val="000A48D3"/>
    <w:rsid w:val="000A49F3"/>
    <w:rsid w:val="000A597A"/>
    <w:rsid w:val="000A5A73"/>
    <w:rsid w:val="000A62F8"/>
    <w:rsid w:val="000A66E7"/>
    <w:rsid w:val="000A7B6B"/>
    <w:rsid w:val="000B09E7"/>
    <w:rsid w:val="000B236E"/>
    <w:rsid w:val="000B3B23"/>
    <w:rsid w:val="000B7492"/>
    <w:rsid w:val="000B7C89"/>
    <w:rsid w:val="000C11EC"/>
    <w:rsid w:val="000C1F7F"/>
    <w:rsid w:val="000C1FDA"/>
    <w:rsid w:val="000C3669"/>
    <w:rsid w:val="000C4C20"/>
    <w:rsid w:val="000C520A"/>
    <w:rsid w:val="000C6911"/>
    <w:rsid w:val="000C7AB7"/>
    <w:rsid w:val="000D0DE1"/>
    <w:rsid w:val="000D0DEC"/>
    <w:rsid w:val="000D1799"/>
    <w:rsid w:val="000D2C06"/>
    <w:rsid w:val="000D2EAC"/>
    <w:rsid w:val="000D2FE8"/>
    <w:rsid w:val="000D31FA"/>
    <w:rsid w:val="000D6521"/>
    <w:rsid w:val="000D6A7D"/>
    <w:rsid w:val="000D7A7D"/>
    <w:rsid w:val="000E0E0C"/>
    <w:rsid w:val="000E1DC6"/>
    <w:rsid w:val="000E2789"/>
    <w:rsid w:val="000E5FC7"/>
    <w:rsid w:val="000E67D1"/>
    <w:rsid w:val="000E72A1"/>
    <w:rsid w:val="000E72C5"/>
    <w:rsid w:val="000F0EE9"/>
    <w:rsid w:val="000F16F6"/>
    <w:rsid w:val="000F18E8"/>
    <w:rsid w:val="000F1DB5"/>
    <w:rsid w:val="000F2DE3"/>
    <w:rsid w:val="000F50BE"/>
    <w:rsid w:val="000F6208"/>
    <w:rsid w:val="000F6C23"/>
    <w:rsid w:val="000F7668"/>
    <w:rsid w:val="000F7F14"/>
    <w:rsid w:val="00100127"/>
    <w:rsid w:val="00100833"/>
    <w:rsid w:val="00102120"/>
    <w:rsid w:val="00102713"/>
    <w:rsid w:val="00102A9C"/>
    <w:rsid w:val="001042E7"/>
    <w:rsid w:val="00104529"/>
    <w:rsid w:val="00104BCA"/>
    <w:rsid w:val="00105185"/>
    <w:rsid w:val="00105942"/>
    <w:rsid w:val="00106D17"/>
    <w:rsid w:val="00107396"/>
    <w:rsid w:val="001115DA"/>
    <w:rsid w:val="00111763"/>
    <w:rsid w:val="00115D26"/>
    <w:rsid w:val="00121038"/>
    <w:rsid w:val="0012118B"/>
    <w:rsid w:val="00121D3E"/>
    <w:rsid w:val="001227CA"/>
    <w:rsid w:val="00122FB6"/>
    <w:rsid w:val="00123128"/>
    <w:rsid w:val="00123174"/>
    <w:rsid w:val="001231D3"/>
    <w:rsid w:val="0012397E"/>
    <w:rsid w:val="001250AC"/>
    <w:rsid w:val="0012546F"/>
    <w:rsid w:val="00125F89"/>
    <w:rsid w:val="001300E3"/>
    <w:rsid w:val="00131FB9"/>
    <w:rsid w:val="0013397F"/>
    <w:rsid w:val="0014125B"/>
    <w:rsid w:val="001423B7"/>
    <w:rsid w:val="00142A7E"/>
    <w:rsid w:val="00144382"/>
    <w:rsid w:val="001448A8"/>
    <w:rsid w:val="00144A4C"/>
    <w:rsid w:val="00144C85"/>
    <w:rsid w:val="001458A2"/>
    <w:rsid w:val="00150B6B"/>
    <w:rsid w:val="0015135B"/>
    <w:rsid w:val="0015169D"/>
    <w:rsid w:val="001516AE"/>
    <w:rsid w:val="001547D3"/>
    <w:rsid w:val="001551A4"/>
    <w:rsid w:val="0015557F"/>
    <w:rsid w:val="00156D0C"/>
    <w:rsid w:val="00160359"/>
    <w:rsid w:val="00161870"/>
    <w:rsid w:val="001619CB"/>
    <w:rsid w:val="00161D2D"/>
    <w:rsid w:val="00164375"/>
    <w:rsid w:val="001651A9"/>
    <w:rsid w:val="001654A6"/>
    <w:rsid w:val="001659D1"/>
    <w:rsid w:val="00167B3F"/>
    <w:rsid w:val="00167C84"/>
    <w:rsid w:val="00167E13"/>
    <w:rsid w:val="00170BF6"/>
    <w:rsid w:val="00171098"/>
    <w:rsid w:val="001717F7"/>
    <w:rsid w:val="00173130"/>
    <w:rsid w:val="00175C60"/>
    <w:rsid w:val="00176AB0"/>
    <w:rsid w:val="00177B7D"/>
    <w:rsid w:val="00182780"/>
    <w:rsid w:val="0018322D"/>
    <w:rsid w:val="001836C9"/>
    <w:rsid w:val="00183C11"/>
    <w:rsid w:val="001846F9"/>
    <w:rsid w:val="001854A8"/>
    <w:rsid w:val="0018698B"/>
    <w:rsid w:val="00186991"/>
    <w:rsid w:val="00190637"/>
    <w:rsid w:val="0019076F"/>
    <w:rsid w:val="00192520"/>
    <w:rsid w:val="001949DD"/>
    <w:rsid w:val="001962B9"/>
    <w:rsid w:val="00196FBC"/>
    <w:rsid w:val="001A2DE4"/>
    <w:rsid w:val="001A5E3C"/>
    <w:rsid w:val="001B0586"/>
    <w:rsid w:val="001B2E14"/>
    <w:rsid w:val="001B3635"/>
    <w:rsid w:val="001B5776"/>
    <w:rsid w:val="001B5ED7"/>
    <w:rsid w:val="001B6231"/>
    <w:rsid w:val="001C0D2E"/>
    <w:rsid w:val="001C1F41"/>
    <w:rsid w:val="001C2704"/>
    <w:rsid w:val="001C2968"/>
    <w:rsid w:val="001C2B5A"/>
    <w:rsid w:val="001C43DA"/>
    <w:rsid w:val="001D1A43"/>
    <w:rsid w:val="001D1BA2"/>
    <w:rsid w:val="001D1DB8"/>
    <w:rsid w:val="001D1EA6"/>
    <w:rsid w:val="001D30F2"/>
    <w:rsid w:val="001D5BE3"/>
    <w:rsid w:val="001D681D"/>
    <w:rsid w:val="001D7331"/>
    <w:rsid w:val="001D7954"/>
    <w:rsid w:val="001E148A"/>
    <w:rsid w:val="001E2565"/>
    <w:rsid w:val="001E489B"/>
    <w:rsid w:val="001E527A"/>
    <w:rsid w:val="001E5DEA"/>
    <w:rsid w:val="001E5EA9"/>
    <w:rsid w:val="001E6640"/>
    <w:rsid w:val="001E6850"/>
    <w:rsid w:val="001E7879"/>
    <w:rsid w:val="001F40B9"/>
    <w:rsid w:val="001F56A9"/>
    <w:rsid w:val="001F78CE"/>
    <w:rsid w:val="0020164D"/>
    <w:rsid w:val="00202DBB"/>
    <w:rsid w:val="00203999"/>
    <w:rsid w:val="002039EA"/>
    <w:rsid w:val="00203A81"/>
    <w:rsid w:val="00203D78"/>
    <w:rsid w:val="002042EE"/>
    <w:rsid w:val="00205200"/>
    <w:rsid w:val="00205FCA"/>
    <w:rsid w:val="00206181"/>
    <w:rsid w:val="00210571"/>
    <w:rsid w:val="00211498"/>
    <w:rsid w:val="002134EE"/>
    <w:rsid w:val="00213F74"/>
    <w:rsid w:val="0021437C"/>
    <w:rsid w:val="00214F35"/>
    <w:rsid w:val="00215179"/>
    <w:rsid w:val="002167CF"/>
    <w:rsid w:val="00216FF2"/>
    <w:rsid w:val="00217373"/>
    <w:rsid w:val="00221E59"/>
    <w:rsid w:val="00222FC8"/>
    <w:rsid w:val="0023311B"/>
    <w:rsid w:val="0023332E"/>
    <w:rsid w:val="00234EEA"/>
    <w:rsid w:val="00236ACD"/>
    <w:rsid w:val="00240F94"/>
    <w:rsid w:val="0024499A"/>
    <w:rsid w:val="00244D3C"/>
    <w:rsid w:val="00246319"/>
    <w:rsid w:val="00247A36"/>
    <w:rsid w:val="00251FC7"/>
    <w:rsid w:val="00252999"/>
    <w:rsid w:val="00252CCF"/>
    <w:rsid w:val="00252EDD"/>
    <w:rsid w:val="0025398B"/>
    <w:rsid w:val="00256EFF"/>
    <w:rsid w:val="0025710B"/>
    <w:rsid w:val="00257EA8"/>
    <w:rsid w:val="00257F38"/>
    <w:rsid w:val="0026050B"/>
    <w:rsid w:val="00260906"/>
    <w:rsid w:val="00260CA3"/>
    <w:rsid w:val="002621EA"/>
    <w:rsid w:val="002621FA"/>
    <w:rsid w:val="00262802"/>
    <w:rsid w:val="0026348F"/>
    <w:rsid w:val="00263FB6"/>
    <w:rsid w:val="00264319"/>
    <w:rsid w:val="002658A5"/>
    <w:rsid w:val="00266B8D"/>
    <w:rsid w:val="00267565"/>
    <w:rsid w:val="0026776F"/>
    <w:rsid w:val="00271A5F"/>
    <w:rsid w:val="002750E2"/>
    <w:rsid w:val="00276CA3"/>
    <w:rsid w:val="002817D8"/>
    <w:rsid w:val="00281F2E"/>
    <w:rsid w:val="002826FE"/>
    <w:rsid w:val="002836C8"/>
    <w:rsid w:val="002841F5"/>
    <w:rsid w:val="002855A7"/>
    <w:rsid w:val="00286677"/>
    <w:rsid w:val="00287CB2"/>
    <w:rsid w:val="0029030C"/>
    <w:rsid w:val="002911D0"/>
    <w:rsid w:val="0029209F"/>
    <w:rsid w:val="0029210E"/>
    <w:rsid w:val="00292B0D"/>
    <w:rsid w:val="00292FB4"/>
    <w:rsid w:val="00297524"/>
    <w:rsid w:val="002A0260"/>
    <w:rsid w:val="002A079D"/>
    <w:rsid w:val="002A0C97"/>
    <w:rsid w:val="002A166B"/>
    <w:rsid w:val="002A1F3B"/>
    <w:rsid w:val="002A22C2"/>
    <w:rsid w:val="002A2524"/>
    <w:rsid w:val="002A2544"/>
    <w:rsid w:val="002A28CD"/>
    <w:rsid w:val="002A3265"/>
    <w:rsid w:val="002A3DC5"/>
    <w:rsid w:val="002A3F67"/>
    <w:rsid w:val="002A4C83"/>
    <w:rsid w:val="002A4DA9"/>
    <w:rsid w:val="002A5CE5"/>
    <w:rsid w:val="002A60F0"/>
    <w:rsid w:val="002A643C"/>
    <w:rsid w:val="002B012A"/>
    <w:rsid w:val="002B036D"/>
    <w:rsid w:val="002B146A"/>
    <w:rsid w:val="002B33B6"/>
    <w:rsid w:val="002B5301"/>
    <w:rsid w:val="002B5E17"/>
    <w:rsid w:val="002C02B9"/>
    <w:rsid w:val="002C16D7"/>
    <w:rsid w:val="002C3733"/>
    <w:rsid w:val="002C3AF0"/>
    <w:rsid w:val="002C4512"/>
    <w:rsid w:val="002C4E55"/>
    <w:rsid w:val="002C5011"/>
    <w:rsid w:val="002C5225"/>
    <w:rsid w:val="002C5BA8"/>
    <w:rsid w:val="002C749F"/>
    <w:rsid w:val="002C7D7C"/>
    <w:rsid w:val="002D1CB0"/>
    <w:rsid w:val="002D30D2"/>
    <w:rsid w:val="002D33BD"/>
    <w:rsid w:val="002D561E"/>
    <w:rsid w:val="002D5BA0"/>
    <w:rsid w:val="002D6901"/>
    <w:rsid w:val="002D7B47"/>
    <w:rsid w:val="002D7DA7"/>
    <w:rsid w:val="002E13C1"/>
    <w:rsid w:val="002E164D"/>
    <w:rsid w:val="002E2A66"/>
    <w:rsid w:val="002E3229"/>
    <w:rsid w:val="002E3362"/>
    <w:rsid w:val="002E5A3C"/>
    <w:rsid w:val="002E5EAB"/>
    <w:rsid w:val="002E68AB"/>
    <w:rsid w:val="002E7ECF"/>
    <w:rsid w:val="002F01B9"/>
    <w:rsid w:val="002F3D9F"/>
    <w:rsid w:val="002F5B96"/>
    <w:rsid w:val="002F69D7"/>
    <w:rsid w:val="002F770F"/>
    <w:rsid w:val="002F7AB6"/>
    <w:rsid w:val="002F7D5E"/>
    <w:rsid w:val="00302721"/>
    <w:rsid w:val="0030338B"/>
    <w:rsid w:val="00303D0B"/>
    <w:rsid w:val="0030429E"/>
    <w:rsid w:val="00306CCA"/>
    <w:rsid w:val="00307A94"/>
    <w:rsid w:val="0031119B"/>
    <w:rsid w:val="00311FBB"/>
    <w:rsid w:val="0031238C"/>
    <w:rsid w:val="003146D9"/>
    <w:rsid w:val="00315690"/>
    <w:rsid w:val="00316B75"/>
    <w:rsid w:val="00316DB7"/>
    <w:rsid w:val="00317748"/>
    <w:rsid w:val="00320A97"/>
    <w:rsid w:val="00321B25"/>
    <w:rsid w:val="00325646"/>
    <w:rsid w:val="0032612C"/>
    <w:rsid w:val="00326C15"/>
    <w:rsid w:val="00327336"/>
    <w:rsid w:val="00327537"/>
    <w:rsid w:val="00327C74"/>
    <w:rsid w:val="00331203"/>
    <w:rsid w:val="00331577"/>
    <w:rsid w:val="00331677"/>
    <w:rsid w:val="0033570E"/>
    <w:rsid w:val="00336156"/>
    <w:rsid w:val="00336710"/>
    <w:rsid w:val="00336C6D"/>
    <w:rsid w:val="003400F6"/>
    <w:rsid w:val="00340CC5"/>
    <w:rsid w:val="00343730"/>
    <w:rsid w:val="00344036"/>
    <w:rsid w:val="00344196"/>
    <w:rsid w:val="00345993"/>
    <w:rsid w:val="003460F2"/>
    <w:rsid w:val="003466A7"/>
    <w:rsid w:val="00346FA6"/>
    <w:rsid w:val="00347087"/>
    <w:rsid w:val="003475B3"/>
    <w:rsid w:val="00347676"/>
    <w:rsid w:val="003476A3"/>
    <w:rsid w:val="00347ECD"/>
    <w:rsid w:val="003513F2"/>
    <w:rsid w:val="003535C5"/>
    <w:rsid w:val="003606E8"/>
    <w:rsid w:val="00362B69"/>
    <w:rsid w:val="00365041"/>
    <w:rsid w:val="00365537"/>
    <w:rsid w:val="00367537"/>
    <w:rsid w:val="00367936"/>
    <w:rsid w:val="00371972"/>
    <w:rsid w:val="00371DD5"/>
    <w:rsid w:val="00377E7C"/>
    <w:rsid w:val="0038158C"/>
    <w:rsid w:val="003826F6"/>
    <w:rsid w:val="003833AF"/>
    <w:rsid w:val="00383ABE"/>
    <w:rsid w:val="00383BFB"/>
    <w:rsid w:val="003845A4"/>
    <w:rsid w:val="0038464C"/>
    <w:rsid w:val="00384AA7"/>
    <w:rsid w:val="0039020C"/>
    <w:rsid w:val="003902BA"/>
    <w:rsid w:val="0039049A"/>
    <w:rsid w:val="0039113C"/>
    <w:rsid w:val="003922C5"/>
    <w:rsid w:val="0039259C"/>
    <w:rsid w:val="00392996"/>
    <w:rsid w:val="00393484"/>
    <w:rsid w:val="00394094"/>
    <w:rsid w:val="00394378"/>
    <w:rsid w:val="00394CDF"/>
    <w:rsid w:val="00394E61"/>
    <w:rsid w:val="00396567"/>
    <w:rsid w:val="00396A58"/>
    <w:rsid w:val="00397739"/>
    <w:rsid w:val="00397EF6"/>
    <w:rsid w:val="003A031D"/>
    <w:rsid w:val="003A09E2"/>
    <w:rsid w:val="003A0DC4"/>
    <w:rsid w:val="003A2E21"/>
    <w:rsid w:val="003A6477"/>
    <w:rsid w:val="003A69BA"/>
    <w:rsid w:val="003A6E83"/>
    <w:rsid w:val="003A73EF"/>
    <w:rsid w:val="003B3F00"/>
    <w:rsid w:val="003B4EB3"/>
    <w:rsid w:val="003B703F"/>
    <w:rsid w:val="003B763E"/>
    <w:rsid w:val="003C0284"/>
    <w:rsid w:val="003C26C4"/>
    <w:rsid w:val="003C2B8F"/>
    <w:rsid w:val="003C5610"/>
    <w:rsid w:val="003C58AF"/>
    <w:rsid w:val="003C6AB2"/>
    <w:rsid w:val="003D0740"/>
    <w:rsid w:val="003D07CD"/>
    <w:rsid w:val="003D0F41"/>
    <w:rsid w:val="003D1748"/>
    <w:rsid w:val="003D2FE7"/>
    <w:rsid w:val="003D40A0"/>
    <w:rsid w:val="003D42DD"/>
    <w:rsid w:val="003D48AF"/>
    <w:rsid w:val="003D4A75"/>
    <w:rsid w:val="003D4CFE"/>
    <w:rsid w:val="003D5D3B"/>
    <w:rsid w:val="003E0DA2"/>
    <w:rsid w:val="003E1965"/>
    <w:rsid w:val="003E241A"/>
    <w:rsid w:val="003E2D68"/>
    <w:rsid w:val="003E3BD7"/>
    <w:rsid w:val="003E49BB"/>
    <w:rsid w:val="003E513C"/>
    <w:rsid w:val="003E5C01"/>
    <w:rsid w:val="003E5F6E"/>
    <w:rsid w:val="003E6CDA"/>
    <w:rsid w:val="003E7ADF"/>
    <w:rsid w:val="003F13A3"/>
    <w:rsid w:val="003F203F"/>
    <w:rsid w:val="003F2F19"/>
    <w:rsid w:val="003F3E90"/>
    <w:rsid w:val="003F3F7C"/>
    <w:rsid w:val="003F46DD"/>
    <w:rsid w:val="003F59D1"/>
    <w:rsid w:val="003F5B41"/>
    <w:rsid w:val="003F736A"/>
    <w:rsid w:val="004000BD"/>
    <w:rsid w:val="00403467"/>
    <w:rsid w:val="0040407F"/>
    <w:rsid w:val="00406DBB"/>
    <w:rsid w:val="00407037"/>
    <w:rsid w:val="00413A36"/>
    <w:rsid w:val="004164A7"/>
    <w:rsid w:val="0041664A"/>
    <w:rsid w:val="004169BC"/>
    <w:rsid w:val="00416EB3"/>
    <w:rsid w:val="00420030"/>
    <w:rsid w:val="004200C8"/>
    <w:rsid w:val="00421EDE"/>
    <w:rsid w:val="00422055"/>
    <w:rsid w:val="00423D43"/>
    <w:rsid w:val="00423E95"/>
    <w:rsid w:val="00424296"/>
    <w:rsid w:val="00425FAB"/>
    <w:rsid w:val="00426730"/>
    <w:rsid w:val="00430094"/>
    <w:rsid w:val="00430D36"/>
    <w:rsid w:val="00430DA9"/>
    <w:rsid w:val="004312DE"/>
    <w:rsid w:val="00432E98"/>
    <w:rsid w:val="00433602"/>
    <w:rsid w:val="00434CFE"/>
    <w:rsid w:val="004355C6"/>
    <w:rsid w:val="00435A6A"/>
    <w:rsid w:val="00435A82"/>
    <w:rsid w:val="0043769F"/>
    <w:rsid w:val="00437E66"/>
    <w:rsid w:val="00441E19"/>
    <w:rsid w:val="00443882"/>
    <w:rsid w:val="00443A49"/>
    <w:rsid w:val="00443E86"/>
    <w:rsid w:val="00445118"/>
    <w:rsid w:val="00446002"/>
    <w:rsid w:val="00446C5B"/>
    <w:rsid w:val="00451D0A"/>
    <w:rsid w:val="00452095"/>
    <w:rsid w:val="004528C1"/>
    <w:rsid w:val="00454134"/>
    <w:rsid w:val="00456692"/>
    <w:rsid w:val="004605D6"/>
    <w:rsid w:val="0046255C"/>
    <w:rsid w:val="0046297E"/>
    <w:rsid w:val="00464124"/>
    <w:rsid w:val="00466879"/>
    <w:rsid w:val="00466CA3"/>
    <w:rsid w:val="0046704B"/>
    <w:rsid w:val="00467653"/>
    <w:rsid w:val="00467E59"/>
    <w:rsid w:val="00473607"/>
    <w:rsid w:val="00473CCE"/>
    <w:rsid w:val="004814D3"/>
    <w:rsid w:val="0048171D"/>
    <w:rsid w:val="00481AA6"/>
    <w:rsid w:val="00481F2B"/>
    <w:rsid w:val="0048236D"/>
    <w:rsid w:val="00482DB5"/>
    <w:rsid w:val="004831FB"/>
    <w:rsid w:val="00485552"/>
    <w:rsid w:val="00485C54"/>
    <w:rsid w:val="0048625E"/>
    <w:rsid w:val="0048637A"/>
    <w:rsid w:val="00487060"/>
    <w:rsid w:val="00487DF6"/>
    <w:rsid w:val="00490C65"/>
    <w:rsid w:val="00492453"/>
    <w:rsid w:val="00493122"/>
    <w:rsid w:val="00493C40"/>
    <w:rsid w:val="00494079"/>
    <w:rsid w:val="00494F56"/>
    <w:rsid w:val="004958CB"/>
    <w:rsid w:val="00495D6A"/>
    <w:rsid w:val="004962AF"/>
    <w:rsid w:val="00496F51"/>
    <w:rsid w:val="004A0389"/>
    <w:rsid w:val="004A10C2"/>
    <w:rsid w:val="004A1FDC"/>
    <w:rsid w:val="004A2E90"/>
    <w:rsid w:val="004A3A4C"/>
    <w:rsid w:val="004A7F9B"/>
    <w:rsid w:val="004B1AEF"/>
    <w:rsid w:val="004B4457"/>
    <w:rsid w:val="004B60C8"/>
    <w:rsid w:val="004B70A2"/>
    <w:rsid w:val="004B7C33"/>
    <w:rsid w:val="004C0091"/>
    <w:rsid w:val="004C220C"/>
    <w:rsid w:val="004C38AC"/>
    <w:rsid w:val="004C3BF4"/>
    <w:rsid w:val="004C3EE2"/>
    <w:rsid w:val="004C53CA"/>
    <w:rsid w:val="004C60E8"/>
    <w:rsid w:val="004C66FF"/>
    <w:rsid w:val="004C6BC4"/>
    <w:rsid w:val="004C72C2"/>
    <w:rsid w:val="004C7D0F"/>
    <w:rsid w:val="004D0C1E"/>
    <w:rsid w:val="004D0E97"/>
    <w:rsid w:val="004D1155"/>
    <w:rsid w:val="004D1D1E"/>
    <w:rsid w:val="004D2FE3"/>
    <w:rsid w:val="004D330A"/>
    <w:rsid w:val="004D3EEC"/>
    <w:rsid w:val="004D46BF"/>
    <w:rsid w:val="004D5C72"/>
    <w:rsid w:val="004D5D20"/>
    <w:rsid w:val="004E0655"/>
    <w:rsid w:val="004E1FBE"/>
    <w:rsid w:val="004E3579"/>
    <w:rsid w:val="004E4F45"/>
    <w:rsid w:val="004E50B4"/>
    <w:rsid w:val="004E57F9"/>
    <w:rsid w:val="004E728B"/>
    <w:rsid w:val="004F0544"/>
    <w:rsid w:val="004F1C2F"/>
    <w:rsid w:val="004F33FC"/>
    <w:rsid w:val="004F39E0"/>
    <w:rsid w:val="004F3D8E"/>
    <w:rsid w:val="004F44AE"/>
    <w:rsid w:val="004F535E"/>
    <w:rsid w:val="004F559A"/>
    <w:rsid w:val="004F619E"/>
    <w:rsid w:val="004F630A"/>
    <w:rsid w:val="00500334"/>
    <w:rsid w:val="005021B4"/>
    <w:rsid w:val="00502712"/>
    <w:rsid w:val="00502AB1"/>
    <w:rsid w:val="00505363"/>
    <w:rsid w:val="00507218"/>
    <w:rsid w:val="00507306"/>
    <w:rsid w:val="005074B1"/>
    <w:rsid w:val="00510F0C"/>
    <w:rsid w:val="00514E70"/>
    <w:rsid w:val="00515387"/>
    <w:rsid w:val="00515ED2"/>
    <w:rsid w:val="00517462"/>
    <w:rsid w:val="005221B9"/>
    <w:rsid w:val="005241B4"/>
    <w:rsid w:val="00526533"/>
    <w:rsid w:val="00527307"/>
    <w:rsid w:val="0052759E"/>
    <w:rsid w:val="00530EC4"/>
    <w:rsid w:val="00530F34"/>
    <w:rsid w:val="005311E1"/>
    <w:rsid w:val="00533280"/>
    <w:rsid w:val="00534CD6"/>
    <w:rsid w:val="00536559"/>
    <w:rsid w:val="00536791"/>
    <w:rsid w:val="005374C7"/>
    <w:rsid w:val="00537852"/>
    <w:rsid w:val="00537BD5"/>
    <w:rsid w:val="00537F32"/>
    <w:rsid w:val="005408CB"/>
    <w:rsid w:val="005416C5"/>
    <w:rsid w:val="0054266E"/>
    <w:rsid w:val="00543C68"/>
    <w:rsid w:val="00544278"/>
    <w:rsid w:val="005458FD"/>
    <w:rsid w:val="00547650"/>
    <w:rsid w:val="0055177D"/>
    <w:rsid w:val="00551D08"/>
    <w:rsid w:val="00555D13"/>
    <w:rsid w:val="005577B4"/>
    <w:rsid w:val="00561963"/>
    <w:rsid w:val="00561D43"/>
    <w:rsid w:val="00562242"/>
    <w:rsid w:val="005633B0"/>
    <w:rsid w:val="0056415C"/>
    <w:rsid w:val="005641B0"/>
    <w:rsid w:val="00564D0D"/>
    <w:rsid w:val="0056739E"/>
    <w:rsid w:val="00567E3B"/>
    <w:rsid w:val="00567EE9"/>
    <w:rsid w:val="005701D3"/>
    <w:rsid w:val="005713EC"/>
    <w:rsid w:val="0057268A"/>
    <w:rsid w:val="005736FE"/>
    <w:rsid w:val="00575471"/>
    <w:rsid w:val="00576ECA"/>
    <w:rsid w:val="00577B3E"/>
    <w:rsid w:val="00583272"/>
    <w:rsid w:val="005841D2"/>
    <w:rsid w:val="005856ED"/>
    <w:rsid w:val="00585952"/>
    <w:rsid w:val="005872E0"/>
    <w:rsid w:val="00590F39"/>
    <w:rsid w:val="00591D82"/>
    <w:rsid w:val="005923FD"/>
    <w:rsid w:val="0059349F"/>
    <w:rsid w:val="0059382A"/>
    <w:rsid w:val="00593F69"/>
    <w:rsid w:val="005942A0"/>
    <w:rsid w:val="00595063"/>
    <w:rsid w:val="00595460"/>
    <w:rsid w:val="0059747A"/>
    <w:rsid w:val="005978CA"/>
    <w:rsid w:val="00597ED3"/>
    <w:rsid w:val="005A3841"/>
    <w:rsid w:val="005A3A64"/>
    <w:rsid w:val="005A3DD1"/>
    <w:rsid w:val="005A5206"/>
    <w:rsid w:val="005A5797"/>
    <w:rsid w:val="005A705A"/>
    <w:rsid w:val="005A7B86"/>
    <w:rsid w:val="005A7EBF"/>
    <w:rsid w:val="005B116B"/>
    <w:rsid w:val="005B2898"/>
    <w:rsid w:val="005B2E24"/>
    <w:rsid w:val="005B2F3D"/>
    <w:rsid w:val="005B3678"/>
    <w:rsid w:val="005B5400"/>
    <w:rsid w:val="005B5CF1"/>
    <w:rsid w:val="005B6BC0"/>
    <w:rsid w:val="005C042A"/>
    <w:rsid w:val="005C063C"/>
    <w:rsid w:val="005C15AF"/>
    <w:rsid w:val="005C16BF"/>
    <w:rsid w:val="005C2A30"/>
    <w:rsid w:val="005C4745"/>
    <w:rsid w:val="005C4D18"/>
    <w:rsid w:val="005C5190"/>
    <w:rsid w:val="005C575B"/>
    <w:rsid w:val="005C5EBE"/>
    <w:rsid w:val="005C6449"/>
    <w:rsid w:val="005C79E9"/>
    <w:rsid w:val="005D10C9"/>
    <w:rsid w:val="005D116B"/>
    <w:rsid w:val="005D2912"/>
    <w:rsid w:val="005D2985"/>
    <w:rsid w:val="005D2A27"/>
    <w:rsid w:val="005D3509"/>
    <w:rsid w:val="005D4010"/>
    <w:rsid w:val="005D48C6"/>
    <w:rsid w:val="005D51B0"/>
    <w:rsid w:val="005D73EC"/>
    <w:rsid w:val="005D794F"/>
    <w:rsid w:val="005D7EA3"/>
    <w:rsid w:val="005E12DD"/>
    <w:rsid w:val="005E2E93"/>
    <w:rsid w:val="005E38F3"/>
    <w:rsid w:val="005E4A8B"/>
    <w:rsid w:val="005E4C33"/>
    <w:rsid w:val="005F03D0"/>
    <w:rsid w:val="005F547E"/>
    <w:rsid w:val="005F6767"/>
    <w:rsid w:val="005F77A2"/>
    <w:rsid w:val="006000B5"/>
    <w:rsid w:val="006012AF"/>
    <w:rsid w:val="006014C4"/>
    <w:rsid w:val="00601702"/>
    <w:rsid w:val="006035B2"/>
    <w:rsid w:val="0060371D"/>
    <w:rsid w:val="0060383E"/>
    <w:rsid w:val="00604D6A"/>
    <w:rsid w:val="00605054"/>
    <w:rsid w:val="00605A58"/>
    <w:rsid w:val="00605BE9"/>
    <w:rsid w:val="006065BD"/>
    <w:rsid w:val="006107E0"/>
    <w:rsid w:val="00610C9C"/>
    <w:rsid w:val="00614658"/>
    <w:rsid w:val="00615276"/>
    <w:rsid w:val="00615AD7"/>
    <w:rsid w:val="006178E6"/>
    <w:rsid w:val="00617B1B"/>
    <w:rsid w:val="00617B8A"/>
    <w:rsid w:val="00621B51"/>
    <w:rsid w:val="00622C59"/>
    <w:rsid w:val="00624C33"/>
    <w:rsid w:val="0062784F"/>
    <w:rsid w:val="0063009D"/>
    <w:rsid w:val="00630323"/>
    <w:rsid w:val="00630E88"/>
    <w:rsid w:val="00631544"/>
    <w:rsid w:val="00632335"/>
    <w:rsid w:val="00632DFD"/>
    <w:rsid w:val="00635F67"/>
    <w:rsid w:val="00636389"/>
    <w:rsid w:val="0064001D"/>
    <w:rsid w:val="00640E26"/>
    <w:rsid w:val="00642A4B"/>
    <w:rsid w:val="00645581"/>
    <w:rsid w:val="00645FA9"/>
    <w:rsid w:val="00646AE2"/>
    <w:rsid w:val="0064748B"/>
    <w:rsid w:val="00647866"/>
    <w:rsid w:val="00647AF1"/>
    <w:rsid w:val="006508DB"/>
    <w:rsid w:val="006527D7"/>
    <w:rsid w:val="00652CE4"/>
    <w:rsid w:val="00652D8B"/>
    <w:rsid w:val="0065451C"/>
    <w:rsid w:val="0065545B"/>
    <w:rsid w:val="00655C42"/>
    <w:rsid w:val="006575CD"/>
    <w:rsid w:val="006601CB"/>
    <w:rsid w:val="006604C4"/>
    <w:rsid w:val="006634D4"/>
    <w:rsid w:val="006636C9"/>
    <w:rsid w:val="0066458B"/>
    <w:rsid w:val="0066484E"/>
    <w:rsid w:val="00664CFE"/>
    <w:rsid w:val="00665003"/>
    <w:rsid w:val="006652D3"/>
    <w:rsid w:val="0066554F"/>
    <w:rsid w:val="00667B73"/>
    <w:rsid w:val="0067244F"/>
    <w:rsid w:val="00672FC0"/>
    <w:rsid w:val="0067325E"/>
    <w:rsid w:val="0067391D"/>
    <w:rsid w:val="00673C2F"/>
    <w:rsid w:val="00677144"/>
    <w:rsid w:val="00677FBD"/>
    <w:rsid w:val="00680D4A"/>
    <w:rsid w:val="00680FB5"/>
    <w:rsid w:val="0068134B"/>
    <w:rsid w:val="0068173B"/>
    <w:rsid w:val="00681C52"/>
    <w:rsid w:val="006829FD"/>
    <w:rsid w:val="00682AA0"/>
    <w:rsid w:val="00683962"/>
    <w:rsid w:val="00684E91"/>
    <w:rsid w:val="00684EAB"/>
    <w:rsid w:val="006853EC"/>
    <w:rsid w:val="00691E93"/>
    <w:rsid w:val="00692192"/>
    <w:rsid w:val="00693A1B"/>
    <w:rsid w:val="006940FF"/>
    <w:rsid w:val="00696741"/>
    <w:rsid w:val="00697F80"/>
    <w:rsid w:val="006A2AD0"/>
    <w:rsid w:val="006A4EC9"/>
    <w:rsid w:val="006A72A9"/>
    <w:rsid w:val="006A7647"/>
    <w:rsid w:val="006B0C48"/>
    <w:rsid w:val="006B0CED"/>
    <w:rsid w:val="006B1232"/>
    <w:rsid w:val="006B17FF"/>
    <w:rsid w:val="006B2745"/>
    <w:rsid w:val="006B2A21"/>
    <w:rsid w:val="006B55B3"/>
    <w:rsid w:val="006B7335"/>
    <w:rsid w:val="006B78B8"/>
    <w:rsid w:val="006C0C1A"/>
    <w:rsid w:val="006C1AFE"/>
    <w:rsid w:val="006C2375"/>
    <w:rsid w:val="006C3DFF"/>
    <w:rsid w:val="006C6ADC"/>
    <w:rsid w:val="006C6F10"/>
    <w:rsid w:val="006C767A"/>
    <w:rsid w:val="006D225A"/>
    <w:rsid w:val="006D43C9"/>
    <w:rsid w:val="006D4ECC"/>
    <w:rsid w:val="006D504F"/>
    <w:rsid w:val="006D5365"/>
    <w:rsid w:val="006D5FB7"/>
    <w:rsid w:val="006D62DD"/>
    <w:rsid w:val="006D7619"/>
    <w:rsid w:val="006D7F4B"/>
    <w:rsid w:val="006D7FD7"/>
    <w:rsid w:val="006E003C"/>
    <w:rsid w:val="006E2453"/>
    <w:rsid w:val="006E2D2C"/>
    <w:rsid w:val="006E69B1"/>
    <w:rsid w:val="006E6A1C"/>
    <w:rsid w:val="006E6C08"/>
    <w:rsid w:val="006E6F7A"/>
    <w:rsid w:val="006E746E"/>
    <w:rsid w:val="006E7E48"/>
    <w:rsid w:val="006F04FE"/>
    <w:rsid w:val="006F14BA"/>
    <w:rsid w:val="006F39C1"/>
    <w:rsid w:val="006F4143"/>
    <w:rsid w:val="006F4A33"/>
    <w:rsid w:val="006F50F0"/>
    <w:rsid w:val="006F52F8"/>
    <w:rsid w:val="00700292"/>
    <w:rsid w:val="007014A6"/>
    <w:rsid w:val="0070176D"/>
    <w:rsid w:val="0070280C"/>
    <w:rsid w:val="00703BA1"/>
    <w:rsid w:val="00703F0C"/>
    <w:rsid w:val="00705408"/>
    <w:rsid w:val="007137F3"/>
    <w:rsid w:val="0071395D"/>
    <w:rsid w:val="0071425E"/>
    <w:rsid w:val="00716003"/>
    <w:rsid w:val="0071605D"/>
    <w:rsid w:val="00717BCC"/>
    <w:rsid w:val="00722258"/>
    <w:rsid w:val="00723522"/>
    <w:rsid w:val="00723B59"/>
    <w:rsid w:val="00723B8E"/>
    <w:rsid w:val="007243E5"/>
    <w:rsid w:val="007249FF"/>
    <w:rsid w:val="0072587E"/>
    <w:rsid w:val="00725EF8"/>
    <w:rsid w:val="00731267"/>
    <w:rsid w:val="00731CFD"/>
    <w:rsid w:val="00732078"/>
    <w:rsid w:val="007326E4"/>
    <w:rsid w:val="00733207"/>
    <w:rsid w:val="00733B10"/>
    <w:rsid w:val="0073491B"/>
    <w:rsid w:val="00736F31"/>
    <w:rsid w:val="0073722C"/>
    <w:rsid w:val="00737D45"/>
    <w:rsid w:val="00740700"/>
    <w:rsid w:val="007423B3"/>
    <w:rsid w:val="00743432"/>
    <w:rsid w:val="00747608"/>
    <w:rsid w:val="00750863"/>
    <w:rsid w:val="00750E48"/>
    <w:rsid w:val="00751FC8"/>
    <w:rsid w:val="0075501C"/>
    <w:rsid w:val="00755A5B"/>
    <w:rsid w:val="00755AC8"/>
    <w:rsid w:val="00756AFE"/>
    <w:rsid w:val="00756CB1"/>
    <w:rsid w:val="00756EB1"/>
    <w:rsid w:val="0075779C"/>
    <w:rsid w:val="00760D7A"/>
    <w:rsid w:val="00762432"/>
    <w:rsid w:val="0076320A"/>
    <w:rsid w:val="00763FA5"/>
    <w:rsid w:val="00766EA0"/>
    <w:rsid w:val="0077083F"/>
    <w:rsid w:val="00771A61"/>
    <w:rsid w:val="007736BD"/>
    <w:rsid w:val="00773A16"/>
    <w:rsid w:val="00775D33"/>
    <w:rsid w:val="007764D6"/>
    <w:rsid w:val="00776FB7"/>
    <w:rsid w:val="00777647"/>
    <w:rsid w:val="0078092D"/>
    <w:rsid w:val="007809B8"/>
    <w:rsid w:val="00780AD3"/>
    <w:rsid w:val="0078267B"/>
    <w:rsid w:val="007835D7"/>
    <w:rsid w:val="00785AB9"/>
    <w:rsid w:val="00785D45"/>
    <w:rsid w:val="00791AEA"/>
    <w:rsid w:val="0079214D"/>
    <w:rsid w:val="00793338"/>
    <w:rsid w:val="007937FA"/>
    <w:rsid w:val="007938EC"/>
    <w:rsid w:val="007A0057"/>
    <w:rsid w:val="007A0971"/>
    <w:rsid w:val="007A181E"/>
    <w:rsid w:val="007A1D20"/>
    <w:rsid w:val="007A2226"/>
    <w:rsid w:val="007A279C"/>
    <w:rsid w:val="007A3BA2"/>
    <w:rsid w:val="007A3DE5"/>
    <w:rsid w:val="007A3F1D"/>
    <w:rsid w:val="007A5956"/>
    <w:rsid w:val="007A5EF2"/>
    <w:rsid w:val="007A6160"/>
    <w:rsid w:val="007A641C"/>
    <w:rsid w:val="007B057E"/>
    <w:rsid w:val="007B0A23"/>
    <w:rsid w:val="007B0C11"/>
    <w:rsid w:val="007B17BF"/>
    <w:rsid w:val="007B1FBE"/>
    <w:rsid w:val="007B229F"/>
    <w:rsid w:val="007B28B6"/>
    <w:rsid w:val="007B4EB6"/>
    <w:rsid w:val="007B6D2D"/>
    <w:rsid w:val="007B7392"/>
    <w:rsid w:val="007C0673"/>
    <w:rsid w:val="007C108E"/>
    <w:rsid w:val="007C10F0"/>
    <w:rsid w:val="007C2273"/>
    <w:rsid w:val="007C2388"/>
    <w:rsid w:val="007C23E9"/>
    <w:rsid w:val="007C3F78"/>
    <w:rsid w:val="007C517F"/>
    <w:rsid w:val="007C5918"/>
    <w:rsid w:val="007C59D2"/>
    <w:rsid w:val="007C5C41"/>
    <w:rsid w:val="007C71BF"/>
    <w:rsid w:val="007D0DBA"/>
    <w:rsid w:val="007D1756"/>
    <w:rsid w:val="007D34B2"/>
    <w:rsid w:val="007D4FD9"/>
    <w:rsid w:val="007D6452"/>
    <w:rsid w:val="007D76F6"/>
    <w:rsid w:val="007E0F23"/>
    <w:rsid w:val="007E2F01"/>
    <w:rsid w:val="007E3634"/>
    <w:rsid w:val="007E392E"/>
    <w:rsid w:val="007E5BA9"/>
    <w:rsid w:val="007E5CF3"/>
    <w:rsid w:val="007E607D"/>
    <w:rsid w:val="007E6C88"/>
    <w:rsid w:val="007F0699"/>
    <w:rsid w:val="007F0F39"/>
    <w:rsid w:val="007F1B37"/>
    <w:rsid w:val="007F4F2D"/>
    <w:rsid w:val="007F534D"/>
    <w:rsid w:val="007F5B66"/>
    <w:rsid w:val="007F5D39"/>
    <w:rsid w:val="007F63B6"/>
    <w:rsid w:val="007F6F0E"/>
    <w:rsid w:val="00800008"/>
    <w:rsid w:val="00800491"/>
    <w:rsid w:val="0080088D"/>
    <w:rsid w:val="00800CEE"/>
    <w:rsid w:val="00803315"/>
    <w:rsid w:val="00804EF0"/>
    <w:rsid w:val="00807F2C"/>
    <w:rsid w:val="00807F5F"/>
    <w:rsid w:val="00810C4A"/>
    <w:rsid w:val="008123CA"/>
    <w:rsid w:val="0081275F"/>
    <w:rsid w:val="00813AB6"/>
    <w:rsid w:val="0082041E"/>
    <w:rsid w:val="00821759"/>
    <w:rsid w:val="00822D1D"/>
    <w:rsid w:val="00823A1C"/>
    <w:rsid w:val="00823DBD"/>
    <w:rsid w:val="00824C07"/>
    <w:rsid w:val="00825265"/>
    <w:rsid w:val="008256B4"/>
    <w:rsid w:val="008266EE"/>
    <w:rsid w:val="00826835"/>
    <w:rsid w:val="008271DB"/>
    <w:rsid w:val="0083021B"/>
    <w:rsid w:val="00830778"/>
    <w:rsid w:val="008307EB"/>
    <w:rsid w:val="00830803"/>
    <w:rsid w:val="008315D8"/>
    <w:rsid w:val="00831AFD"/>
    <w:rsid w:val="00831EDF"/>
    <w:rsid w:val="0083312C"/>
    <w:rsid w:val="008343E5"/>
    <w:rsid w:val="00834537"/>
    <w:rsid w:val="008352C5"/>
    <w:rsid w:val="008355BE"/>
    <w:rsid w:val="008364FE"/>
    <w:rsid w:val="008365FA"/>
    <w:rsid w:val="008373AE"/>
    <w:rsid w:val="00840BA7"/>
    <w:rsid w:val="008412AF"/>
    <w:rsid w:val="00843E74"/>
    <w:rsid w:val="008442FC"/>
    <w:rsid w:val="00844691"/>
    <w:rsid w:val="00844A3C"/>
    <w:rsid w:val="008452B6"/>
    <w:rsid w:val="00845B9D"/>
    <w:rsid w:val="00846A3E"/>
    <w:rsid w:val="008506EA"/>
    <w:rsid w:val="008514C4"/>
    <w:rsid w:val="00851AEA"/>
    <w:rsid w:val="00851D7E"/>
    <w:rsid w:val="00852E85"/>
    <w:rsid w:val="00853D16"/>
    <w:rsid w:val="008549DC"/>
    <w:rsid w:val="008560C3"/>
    <w:rsid w:val="008563D8"/>
    <w:rsid w:val="00857AD8"/>
    <w:rsid w:val="00860984"/>
    <w:rsid w:val="00860A1C"/>
    <w:rsid w:val="00860E96"/>
    <w:rsid w:val="00861B08"/>
    <w:rsid w:val="008633BE"/>
    <w:rsid w:val="00863496"/>
    <w:rsid w:val="0086411C"/>
    <w:rsid w:val="0086564E"/>
    <w:rsid w:val="00866982"/>
    <w:rsid w:val="008676A9"/>
    <w:rsid w:val="00872F52"/>
    <w:rsid w:val="00873BDB"/>
    <w:rsid w:val="00874F82"/>
    <w:rsid w:val="0087668E"/>
    <w:rsid w:val="00880246"/>
    <w:rsid w:val="008819D1"/>
    <w:rsid w:val="008820A6"/>
    <w:rsid w:val="0088362A"/>
    <w:rsid w:val="00885848"/>
    <w:rsid w:val="00885C73"/>
    <w:rsid w:val="008872A4"/>
    <w:rsid w:val="008903C9"/>
    <w:rsid w:val="008931BD"/>
    <w:rsid w:val="00893790"/>
    <w:rsid w:val="00894100"/>
    <w:rsid w:val="0089458D"/>
    <w:rsid w:val="0089472A"/>
    <w:rsid w:val="00895048"/>
    <w:rsid w:val="008952A3"/>
    <w:rsid w:val="008958BE"/>
    <w:rsid w:val="008963FB"/>
    <w:rsid w:val="0089681D"/>
    <w:rsid w:val="008A0D69"/>
    <w:rsid w:val="008A18BE"/>
    <w:rsid w:val="008A40A4"/>
    <w:rsid w:val="008A4625"/>
    <w:rsid w:val="008A7C33"/>
    <w:rsid w:val="008B010E"/>
    <w:rsid w:val="008B0EF2"/>
    <w:rsid w:val="008B1D05"/>
    <w:rsid w:val="008B252D"/>
    <w:rsid w:val="008B2FD1"/>
    <w:rsid w:val="008B3C5F"/>
    <w:rsid w:val="008B3ECB"/>
    <w:rsid w:val="008B4E85"/>
    <w:rsid w:val="008B53E3"/>
    <w:rsid w:val="008B6203"/>
    <w:rsid w:val="008B6B12"/>
    <w:rsid w:val="008B6C78"/>
    <w:rsid w:val="008C1B2E"/>
    <w:rsid w:val="008C2515"/>
    <w:rsid w:val="008C277B"/>
    <w:rsid w:val="008C2C29"/>
    <w:rsid w:val="008C321C"/>
    <w:rsid w:val="008C3A9C"/>
    <w:rsid w:val="008C3CFA"/>
    <w:rsid w:val="008C4200"/>
    <w:rsid w:val="008C6721"/>
    <w:rsid w:val="008C771B"/>
    <w:rsid w:val="008D21A0"/>
    <w:rsid w:val="008D24D4"/>
    <w:rsid w:val="008D32BE"/>
    <w:rsid w:val="008D4226"/>
    <w:rsid w:val="008D4842"/>
    <w:rsid w:val="008D5B2F"/>
    <w:rsid w:val="008D5E5C"/>
    <w:rsid w:val="008D60A1"/>
    <w:rsid w:val="008E09E7"/>
    <w:rsid w:val="008E18FA"/>
    <w:rsid w:val="008E2A06"/>
    <w:rsid w:val="008E2AAA"/>
    <w:rsid w:val="008E63C8"/>
    <w:rsid w:val="008E7AEA"/>
    <w:rsid w:val="008F3985"/>
    <w:rsid w:val="008F5DB0"/>
    <w:rsid w:val="008F612E"/>
    <w:rsid w:val="008F6674"/>
    <w:rsid w:val="008F675B"/>
    <w:rsid w:val="0090027F"/>
    <w:rsid w:val="0090162F"/>
    <w:rsid w:val="009035BC"/>
    <w:rsid w:val="009039BC"/>
    <w:rsid w:val="009057A6"/>
    <w:rsid w:val="0090592B"/>
    <w:rsid w:val="00906B57"/>
    <w:rsid w:val="00906C95"/>
    <w:rsid w:val="0091086A"/>
    <w:rsid w:val="009126DC"/>
    <w:rsid w:val="00913550"/>
    <w:rsid w:val="00913607"/>
    <w:rsid w:val="009136C4"/>
    <w:rsid w:val="00914697"/>
    <w:rsid w:val="009147E9"/>
    <w:rsid w:val="00914A44"/>
    <w:rsid w:val="00914C94"/>
    <w:rsid w:val="009155E7"/>
    <w:rsid w:val="00915712"/>
    <w:rsid w:val="0091627E"/>
    <w:rsid w:val="00916B12"/>
    <w:rsid w:val="00917B93"/>
    <w:rsid w:val="00917F65"/>
    <w:rsid w:val="00920AA9"/>
    <w:rsid w:val="00920B6C"/>
    <w:rsid w:val="00920F9B"/>
    <w:rsid w:val="0092193A"/>
    <w:rsid w:val="00922499"/>
    <w:rsid w:val="00922E4A"/>
    <w:rsid w:val="00923B07"/>
    <w:rsid w:val="00924242"/>
    <w:rsid w:val="00924EC7"/>
    <w:rsid w:val="00926031"/>
    <w:rsid w:val="00930A50"/>
    <w:rsid w:val="0093108D"/>
    <w:rsid w:val="009312F0"/>
    <w:rsid w:val="009315A2"/>
    <w:rsid w:val="00932455"/>
    <w:rsid w:val="009327B0"/>
    <w:rsid w:val="00932B7E"/>
    <w:rsid w:val="00933FAD"/>
    <w:rsid w:val="009344C9"/>
    <w:rsid w:val="00935B75"/>
    <w:rsid w:val="00936826"/>
    <w:rsid w:val="009379C0"/>
    <w:rsid w:val="00940BEF"/>
    <w:rsid w:val="00941270"/>
    <w:rsid w:val="00941B54"/>
    <w:rsid w:val="00942397"/>
    <w:rsid w:val="009432CA"/>
    <w:rsid w:val="00944A74"/>
    <w:rsid w:val="00945352"/>
    <w:rsid w:val="00946C7D"/>
    <w:rsid w:val="0094782D"/>
    <w:rsid w:val="009511E4"/>
    <w:rsid w:val="009512A7"/>
    <w:rsid w:val="00952843"/>
    <w:rsid w:val="00952974"/>
    <w:rsid w:val="00954EB4"/>
    <w:rsid w:val="00955528"/>
    <w:rsid w:val="00955591"/>
    <w:rsid w:val="009561A1"/>
    <w:rsid w:val="00960659"/>
    <w:rsid w:val="0096068A"/>
    <w:rsid w:val="00960DEF"/>
    <w:rsid w:val="00960F9C"/>
    <w:rsid w:val="0096190D"/>
    <w:rsid w:val="00961B34"/>
    <w:rsid w:val="00962963"/>
    <w:rsid w:val="00962FE9"/>
    <w:rsid w:val="0096316F"/>
    <w:rsid w:val="00963AAC"/>
    <w:rsid w:val="00965C95"/>
    <w:rsid w:val="00965F8D"/>
    <w:rsid w:val="00966F5B"/>
    <w:rsid w:val="00967584"/>
    <w:rsid w:val="009676B2"/>
    <w:rsid w:val="009676CE"/>
    <w:rsid w:val="00967A82"/>
    <w:rsid w:val="00967D6E"/>
    <w:rsid w:val="0097032B"/>
    <w:rsid w:val="00971D44"/>
    <w:rsid w:val="00972E6D"/>
    <w:rsid w:val="009734C0"/>
    <w:rsid w:val="00975803"/>
    <w:rsid w:val="0097606F"/>
    <w:rsid w:val="009763C6"/>
    <w:rsid w:val="00976F33"/>
    <w:rsid w:val="00981678"/>
    <w:rsid w:val="00981AAC"/>
    <w:rsid w:val="00981FAF"/>
    <w:rsid w:val="00982781"/>
    <w:rsid w:val="00985BBE"/>
    <w:rsid w:val="00986398"/>
    <w:rsid w:val="00986AEE"/>
    <w:rsid w:val="00987FB1"/>
    <w:rsid w:val="00992AF8"/>
    <w:rsid w:val="009938E2"/>
    <w:rsid w:val="0099477B"/>
    <w:rsid w:val="00995C68"/>
    <w:rsid w:val="009A157D"/>
    <w:rsid w:val="009A618D"/>
    <w:rsid w:val="009A64BB"/>
    <w:rsid w:val="009B0EEC"/>
    <w:rsid w:val="009B1659"/>
    <w:rsid w:val="009B335F"/>
    <w:rsid w:val="009B3419"/>
    <w:rsid w:val="009B437F"/>
    <w:rsid w:val="009B696F"/>
    <w:rsid w:val="009B6D43"/>
    <w:rsid w:val="009C059B"/>
    <w:rsid w:val="009C0A6E"/>
    <w:rsid w:val="009C19D0"/>
    <w:rsid w:val="009C3FF4"/>
    <w:rsid w:val="009C4DBA"/>
    <w:rsid w:val="009C64DE"/>
    <w:rsid w:val="009C65BF"/>
    <w:rsid w:val="009C6611"/>
    <w:rsid w:val="009C6F46"/>
    <w:rsid w:val="009C7215"/>
    <w:rsid w:val="009C7883"/>
    <w:rsid w:val="009C7BA7"/>
    <w:rsid w:val="009C7FF7"/>
    <w:rsid w:val="009D0A64"/>
    <w:rsid w:val="009D17AB"/>
    <w:rsid w:val="009D22F6"/>
    <w:rsid w:val="009D2503"/>
    <w:rsid w:val="009D2EAD"/>
    <w:rsid w:val="009D340B"/>
    <w:rsid w:val="009D37D1"/>
    <w:rsid w:val="009D3FE2"/>
    <w:rsid w:val="009D4370"/>
    <w:rsid w:val="009D4B30"/>
    <w:rsid w:val="009D54B2"/>
    <w:rsid w:val="009D5679"/>
    <w:rsid w:val="009D5D5B"/>
    <w:rsid w:val="009D6184"/>
    <w:rsid w:val="009D7746"/>
    <w:rsid w:val="009D7E46"/>
    <w:rsid w:val="009E098F"/>
    <w:rsid w:val="009E1922"/>
    <w:rsid w:val="009E28BB"/>
    <w:rsid w:val="009E3A97"/>
    <w:rsid w:val="009E4BED"/>
    <w:rsid w:val="009E5081"/>
    <w:rsid w:val="009E5AD6"/>
    <w:rsid w:val="009E64C7"/>
    <w:rsid w:val="009E74EF"/>
    <w:rsid w:val="009F0DCD"/>
    <w:rsid w:val="009F15F7"/>
    <w:rsid w:val="009F2761"/>
    <w:rsid w:val="009F3388"/>
    <w:rsid w:val="009F500B"/>
    <w:rsid w:val="009F678D"/>
    <w:rsid w:val="009F6DF3"/>
    <w:rsid w:val="009F7ED2"/>
    <w:rsid w:val="00A00DD9"/>
    <w:rsid w:val="00A017A4"/>
    <w:rsid w:val="00A01E52"/>
    <w:rsid w:val="00A021EA"/>
    <w:rsid w:val="00A03CC5"/>
    <w:rsid w:val="00A0430E"/>
    <w:rsid w:val="00A06E6B"/>
    <w:rsid w:val="00A11031"/>
    <w:rsid w:val="00A14F38"/>
    <w:rsid w:val="00A164DF"/>
    <w:rsid w:val="00A16891"/>
    <w:rsid w:val="00A168EA"/>
    <w:rsid w:val="00A17DEF"/>
    <w:rsid w:val="00A22656"/>
    <w:rsid w:val="00A227A3"/>
    <w:rsid w:val="00A237BD"/>
    <w:rsid w:val="00A24050"/>
    <w:rsid w:val="00A257B5"/>
    <w:rsid w:val="00A25F1F"/>
    <w:rsid w:val="00A2654E"/>
    <w:rsid w:val="00A278DD"/>
    <w:rsid w:val="00A3083B"/>
    <w:rsid w:val="00A3215B"/>
    <w:rsid w:val="00A323EC"/>
    <w:rsid w:val="00A32AE9"/>
    <w:rsid w:val="00A37EDB"/>
    <w:rsid w:val="00A40632"/>
    <w:rsid w:val="00A41FBB"/>
    <w:rsid w:val="00A42B3F"/>
    <w:rsid w:val="00A4427A"/>
    <w:rsid w:val="00A45376"/>
    <w:rsid w:val="00A46259"/>
    <w:rsid w:val="00A50510"/>
    <w:rsid w:val="00A519C4"/>
    <w:rsid w:val="00A52487"/>
    <w:rsid w:val="00A5377C"/>
    <w:rsid w:val="00A53BE3"/>
    <w:rsid w:val="00A544E2"/>
    <w:rsid w:val="00A54ED1"/>
    <w:rsid w:val="00A57391"/>
    <w:rsid w:val="00A57C53"/>
    <w:rsid w:val="00A60593"/>
    <w:rsid w:val="00A605BE"/>
    <w:rsid w:val="00A60600"/>
    <w:rsid w:val="00A61935"/>
    <w:rsid w:val="00A62BF3"/>
    <w:rsid w:val="00A65D8C"/>
    <w:rsid w:val="00A66CAC"/>
    <w:rsid w:val="00A6704D"/>
    <w:rsid w:val="00A70AE8"/>
    <w:rsid w:val="00A71A59"/>
    <w:rsid w:val="00A71AEC"/>
    <w:rsid w:val="00A7202C"/>
    <w:rsid w:val="00A72D12"/>
    <w:rsid w:val="00A72EC3"/>
    <w:rsid w:val="00A736E6"/>
    <w:rsid w:val="00A74543"/>
    <w:rsid w:val="00A74E7E"/>
    <w:rsid w:val="00A80221"/>
    <w:rsid w:val="00A83ACB"/>
    <w:rsid w:val="00A8485F"/>
    <w:rsid w:val="00A9148A"/>
    <w:rsid w:val="00A9151A"/>
    <w:rsid w:val="00A91E70"/>
    <w:rsid w:val="00A91FAB"/>
    <w:rsid w:val="00A9303E"/>
    <w:rsid w:val="00A93522"/>
    <w:rsid w:val="00A93661"/>
    <w:rsid w:val="00A94955"/>
    <w:rsid w:val="00A95652"/>
    <w:rsid w:val="00A97866"/>
    <w:rsid w:val="00A97D17"/>
    <w:rsid w:val="00A97F64"/>
    <w:rsid w:val="00A97FA2"/>
    <w:rsid w:val="00AA00FE"/>
    <w:rsid w:val="00AA085B"/>
    <w:rsid w:val="00AA3F45"/>
    <w:rsid w:val="00AA42E8"/>
    <w:rsid w:val="00AA4A43"/>
    <w:rsid w:val="00AA4A67"/>
    <w:rsid w:val="00AA4DB1"/>
    <w:rsid w:val="00AA6396"/>
    <w:rsid w:val="00AB0EA9"/>
    <w:rsid w:val="00AB20DA"/>
    <w:rsid w:val="00AB2773"/>
    <w:rsid w:val="00AB290C"/>
    <w:rsid w:val="00AB31F4"/>
    <w:rsid w:val="00AB3740"/>
    <w:rsid w:val="00AC0AB8"/>
    <w:rsid w:val="00AC11B2"/>
    <w:rsid w:val="00AC30FE"/>
    <w:rsid w:val="00AC3653"/>
    <w:rsid w:val="00AC3DA2"/>
    <w:rsid w:val="00AC4563"/>
    <w:rsid w:val="00AC56FF"/>
    <w:rsid w:val="00AC6497"/>
    <w:rsid w:val="00AC6A17"/>
    <w:rsid w:val="00AC6C13"/>
    <w:rsid w:val="00AD5011"/>
    <w:rsid w:val="00AD531A"/>
    <w:rsid w:val="00AD59BA"/>
    <w:rsid w:val="00AD610A"/>
    <w:rsid w:val="00AD62DE"/>
    <w:rsid w:val="00AE10EA"/>
    <w:rsid w:val="00AE1361"/>
    <w:rsid w:val="00AE3AB5"/>
    <w:rsid w:val="00AE3B05"/>
    <w:rsid w:val="00AE5DD3"/>
    <w:rsid w:val="00AF150C"/>
    <w:rsid w:val="00AF5F30"/>
    <w:rsid w:val="00AF7225"/>
    <w:rsid w:val="00AF764A"/>
    <w:rsid w:val="00AF7CA5"/>
    <w:rsid w:val="00B004FD"/>
    <w:rsid w:val="00B0079F"/>
    <w:rsid w:val="00B0538F"/>
    <w:rsid w:val="00B059B0"/>
    <w:rsid w:val="00B1071F"/>
    <w:rsid w:val="00B1094D"/>
    <w:rsid w:val="00B11190"/>
    <w:rsid w:val="00B12B25"/>
    <w:rsid w:val="00B138C2"/>
    <w:rsid w:val="00B1458E"/>
    <w:rsid w:val="00B17FA7"/>
    <w:rsid w:val="00B20DA9"/>
    <w:rsid w:val="00B20E9D"/>
    <w:rsid w:val="00B215E3"/>
    <w:rsid w:val="00B22E4D"/>
    <w:rsid w:val="00B22F85"/>
    <w:rsid w:val="00B23F1B"/>
    <w:rsid w:val="00B25CB6"/>
    <w:rsid w:val="00B26249"/>
    <w:rsid w:val="00B27C43"/>
    <w:rsid w:val="00B30491"/>
    <w:rsid w:val="00B32EBD"/>
    <w:rsid w:val="00B33539"/>
    <w:rsid w:val="00B33BB6"/>
    <w:rsid w:val="00B33C6D"/>
    <w:rsid w:val="00B33E6C"/>
    <w:rsid w:val="00B346B9"/>
    <w:rsid w:val="00B34BDD"/>
    <w:rsid w:val="00B3502A"/>
    <w:rsid w:val="00B4115D"/>
    <w:rsid w:val="00B41436"/>
    <w:rsid w:val="00B43019"/>
    <w:rsid w:val="00B449FB"/>
    <w:rsid w:val="00B4508F"/>
    <w:rsid w:val="00B4561C"/>
    <w:rsid w:val="00B460E1"/>
    <w:rsid w:val="00B463D0"/>
    <w:rsid w:val="00B46617"/>
    <w:rsid w:val="00B50599"/>
    <w:rsid w:val="00B506D5"/>
    <w:rsid w:val="00B51AEF"/>
    <w:rsid w:val="00B52CB0"/>
    <w:rsid w:val="00B55AD5"/>
    <w:rsid w:val="00B57CF7"/>
    <w:rsid w:val="00B61901"/>
    <w:rsid w:val="00B61BEC"/>
    <w:rsid w:val="00B61DE9"/>
    <w:rsid w:val="00B640AB"/>
    <w:rsid w:val="00B658C8"/>
    <w:rsid w:val="00B661C4"/>
    <w:rsid w:val="00B71F30"/>
    <w:rsid w:val="00B726F0"/>
    <w:rsid w:val="00B731F8"/>
    <w:rsid w:val="00B7335E"/>
    <w:rsid w:val="00B74EBF"/>
    <w:rsid w:val="00B759CD"/>
    <w:rsid w:val="00B773CE"/>
    <w:rsid w:val="00B774B0"/>
    <w:rsid w:val="00B77CB4"/>
    <w:rsid w:val="00B8057C"/>
    <w:rsid w:val="00B80A3C"/>
    <w:rsid w:val="00B8109B"/>
    <w:rsid w:val="00B81204"/>
    <w:rsid w:val="00B82128"/>
    <w:rsid w:val="00B82F27"/>
    <w:rsid w:val="00B854FC"/>
    <w:rsid w:val="00B86151"/>
    <w:rsid w:val="00B865C5"/>
    <w:rsid w:val="00B871CD"/>
    <w:rsid w:val="00B90DB7"/>
    <w:rsid w:val="00B911E3"/>
    <w:rsid w:val="00B926C8"/>
    <w:rsid w:val="00B92E14"/>
    <w:rsid w:val="00B9305F"/>
    <w:rsid w:val="00B933E4"/>
    <w:rsid w:val="00B93487"/>
    <w:rsid w:val="00B93AA6"/>
    <w:rsid w:val="00B93B06"/>
    <w:rsid w:val="00B94283"/>
    <w:rsid w:val="00B94297"/>
    <w:rsid w:val="00B95195"/>
    <w:rsid w:val="00B97AE4"/>
    <w:rsid w:val="00B97B04"/>
    <w:rsid w:val="00BA0ADB"/>
    <w:rsid w:val="00BA1648"/>
    <w:rsid w:val="00BA2DF8"/>
    <w:rsid w:val="00BA3BB5"/>
    <w:rsid w:val="00BA3EEE"/>
    <w:rsid w:val="00BA405F"/>
    <w:rsid w:val="00BA494E"/>
    <w:rsid w:val="00BA61CE"/>
    <w:rsid w:val="00BA6951"/>
    <w:rsid w:val="00BA7A7E"/>
    <w:rsid w:val="00BB0511"/>
    <w:rsid w:val="00BB0659"/>
    <w:rsid w:val="00BB0864"/>
    <w:rsid w:val="00BB1CFE"/>
    <w:rsid w:val="00BB5DA2"/>
    <w:rsid w:val="00BB6308"/>
    <w:rsid w:val="00BB6F7D"/>
    <w:rsid w:val="00BB7704"/>
    <w:rsid w:val="00BB7C18"/>
    <w:rsid w:val="00BB7FCB"/>
    <w:rsid w:val="00BC37C7"/>
    <w:rsid w:val="00BC3BC6"/>
    <w:rsid w:val="00BC4D87"/>
    <w:rsid w:val="00BC4EDC"/>
    <w:rsid w:val="00BC542F"/>
    <w:rsid w:val="00BC76E2"/>
    <w:rsid w:val="00BC782A"/>
    <w:rsid w:val="00BD17E5"/>
    <w:rsid w:val="00BD24AC"/>
    <w:rsid w:val="00BD511E"/>
    <w:rsid w:val="00BD5635"/>
    <w:rsid w:val="00BD5AD1"/>
    <w:rsid w:val="00BD6238"/>
    <w:rsid w:val="00BD7BA9"/>
    <w:rsid w:val="00BD7DFA"/>
    <w:rsid w:val="00BE0522"/>
    <w:rsid w:val="00BE060D"/>
    <w:rsid w:val="00BE219B"/>
    <w:rsid w:val="00BE2538"/>
    <w:rsid w:val="00BE26EC"/>
    <w:rsid w:val="00BE27E8"/>
    <w:rsid w:val="00BE2807"/>
    <w:rsid w:val="00BE4F4B"/>
    <w:rsid w:val="00BE53DD"/>
    <w:rsid w:val="00BE6605"/>
    <w:rsid w:val="00BE6A2B"/>
    <w:rsid w:val="00BF14BA"/>
    <w:rsid w:val="00BF2F67"/>
    <w:rsid w:val="00BF4963"/>
    <w:rsid w:val="00BF590A"/>
    <w:rsid w:val="00BF593B"/>
    <w:rsid w:val="00BF773A"/>
    <w:rsid w:val="00BF7BDB"/>
    <w:rsid w:val="00BF7E81"/>
    <w:rsid w:val="00C01D75"/>
    <w:rsid w:val="00C03F70"/>
    <w:rsid w:val="00C06EC6"/>
    <w:rsid w:val="00C07B91"/>
    <w:rsid w:val="00C10B77"/>
    <w:rsid w:val="00C11438"/>
    <w:rsid w:val="00C1209C"/>
    <w:rsid w:val="00C13054"/>
    <w:rsid w:val="00C13773"/>
    <w:rsid w:val="00C14AA5"/>
    <w:rsid w:val="00C173DC"/>
    <w:rsid w:val="00C17CC8"/>
    <w:rsid w:val="00C21175"/>
    <w:rsid w:val="00C2264C"/>
    <w:rsid w:val="00C22FD7"/>
    <w:rsid w:val="00C2355E"/>
    <w:rsid w:val="00C24499"/>
    <w:rsid w:val="00C24C7C"/>
    <w:rsid w:val="00C24F95"/>
    <w:rsid w:val="00C26568"/>
    <w:rsid w:val="00C26919"/>
    <w:rsid w:val="00C27265"/>
    <w:rsid w:val="00C274AE"/>
    <w:rsid w:val="00C313C6"/>
    <w:rsid w:val="00C32856"/>
    <w:rsid w:val="00C3440C"/>
    <w:rsid w:val="00C35B2D"/>
    <w:rsid w:val="00C375FA"/>
    <w:rsid w:val="00C40C19"/>
    <w:rsid w:val="00C43910"/>
    <w:rsid w:val="00C44CD8"/>
    <w:rsid w:val="00C451B9"/>
    <w:rsid w:val="00C4553D"/>
    <w:rsid w:val="00C4612B"/>
    <w:rsid w:val="00C46CE1"/>
    <w:rsid w:val="00C508B8"/>
    <w:rsid w:val="00C51603"/>
    <w:rsid w:val="00C51C2A"/>
    <w:rsid w:val="00C51EC3"/>
    <w:rsid w:val="00C528E5"/>
    <w:rsid w:val="00C52E9C"/>
    <w:rsid w:val="00C53169"/>
    <w:rsid w:val="00C5333D"/>
    <w:rsid w:val="00C53352"/>
    <w:rsid w:val="00C54E6A"/>
    <w:rsid w:val="00C5704E"/>
    <w:rsid w:val="00C57911"/>
    <w:rsid w:val="00C57AFA"/>
    <w:rsid w:val="00C60BDD"/>
    <w:rsid w:val="00C611CB"/>
    <w:rsid w:val="00C628D7"/>
    <w:rsid w:val="00C65170"/>
    <w:rsid w:val="00C651C5"/>
    <w:rsid w:val="00C7031E"/>
    <w:rsid w:val="00C72F54"/>
    <w:rsid w:val="00C73049"/>
    <w:rsid w:val="00C73CC5"/>
    <w:rsid w:val="00C74456"/>
    <w:rsid w:val="00C7559E"/>
    <w:rsid w:val="00C809C7"/>
    <w:rsid w:val="00C80F15"/>
    <w:rsid w:val="00C82CCE"/>
    <w:rsid w:val="00C83417"/>
    <w:rsid w:val="00C8414C"/>
    <w:rsid w:val="00C857F5"/>
    <w:rsid w:val="00C86C75"/>
    <w:rsid w:val="00C91A25"/>
    <w:rsid w:val="00C925C1"/>
    <w:rsid w:val="00C93FAA"/>
    <w:rsid w:val="00C942E5"/>
    <w:rsid w:val="00C9446F"/>
    <w:rsid w:val="00C9524D"/>
    <w:rsid w:val="00C9604F"/>
    <w:rsid w:val="00C96BFF"/>
    <w:rsid w:val="00CA19AA"/>
    <w:rsid w:val="00CA37F9"/>
    <w:rsid w:val="00CA387B"/>
    <w:rsid w:val="00CA3DDA"/>
    <w:rsid w:val="00CA4401"/>
    <w:rsid w:val="00CA5453"/>
    <w:rsid w:val="00CA549D"/>
    <w:rsid w:val="00CA5EAF"/>
    <w:rsid w:val="00CA6499"/>
    <w:rsid w:val="00CA7C94"/>
    <w:rsid w:val="00CA7D2F"/>
    <w:rsid w:val="00CB1636"/>
    <w:rsid w:val="00CB22A6"/>
    <w:rsid w:val="00CB3128"/>
    <w:rsid w:val="00CB479E"/>
    <w:rsid w:val="00CB53F8"/>
    <w:rsid w:val="00CB5677"/>
    <w:rsid w:val="00CB5D5A"/>
    <w:rsid w:val="00CB7FF2"/>
    <w:rsid w:val="00CC00F5"/>
    <w:rsid w:val="00CC1D9C"/>
    <w:rsid w:val="00CC3EA7"/>
    <w:rsid w:val="00CC5298"/>
    <w:rsid w:val="00CC66AA"/>
    <w:rsid w:val="00CC6A36"/>
    <w:rsid w:val="00CC7713"/>
    <w:rsid w:val="00CC7DC6"/>
    <w:rsid w:val="00CC7E62"/>
    <w:rsid w:val="00CD1A2E"/>
    <w:rsid w:val="00CD264B"/>
    <w:rsid w:val="00CD2E61"/>
    <w:rsid w:val="00CD314E"/>
    <w:rsid w:val="00CD3DA6"/>
    <w:rsid w:val="00CD3EF4"/>
    <w:rsid w:val="00CD505F"/>
    <w:rsid w:val="00CD655D"/>
    <w:rsid w:val="00CD7249"/>
    <w:rsid w:val="00CD736E"/>
    <w:rsid w:val="00CD798D"/>
    <w:rsid w:val="00CE0AE2"/>
    <w:rsid w:val="00CE161E"/>
    <w:rsid w:val="00CE33BC"/>
    <w:rsid w:val="00CE3E41"/>
    <w:rsid w:val="00CE55FD"/>
    <w:rsid w:val="00CE5754"/>
    <w:rsid w:val="00CF1D0C"/>
    <w:rsid w:val="00CF2A96"/>
    <w:rsid w:val="00CF4E2A"/>
    <w:rsid w:val="00CF59A8"/>
    <w:rsid w:val="00CF5BC7"/>
    <w:rsid w:val="00CF63E9"/>
    <w:rsid w:val="00CF751F"/>
    <w:rsid w:val="00D00E7C"/>
    <w:rsid w:val="00D01A54"/>
    <w:rsid w:val="00D027F5"/>
    <w:rsid w:val="00D0462C"/>
    <w:rsid w:val="00D047E6"/>
    <w:rsid w:val="00D05A9E"/>
    <w:rsid w:val="00D066DA"/>
    <w:rsid w:val="00D07679"/>
    <w:rsid w:val="00D0796E"/>
    <w:rsid w:val="00D10EC7"/>
    <w:rsid w:val="00D12F05"/>
    <w:rsid w:val="00D13AD8"/>
    <w:rsid w:val="00D1423C"/>
    <w:rsid w:val="00D150E9"/>
    <w:rsid w:val="00D20106"/>
    <w:rsid w:val="00D2083E"/>
    <w:rsid w:val="00D21820"/>
    <w:rsid w:val="00D21AD8"/>
    <w:rsid w:val="00D23F9B"/>
    <w:rsid w:val="00D241D8"/>
    <w:rsid w:val="00D2466C"/>
    <w:rsid w:val="00D24A0B"/>
    <w:rsid w:val="00D24CD2"/>
    <w:rsid w:val="00D26329"/>
    <w:rsid w:val="00D325A9"/>
    <w:rsid w:val="00D34B88"/>
    <w:rsid w:val="00D36A8A"/>
    <w:rsid w:val="00D40233"/>
    <w:rsid w:val="00D43AB4"/>
    <w:rsid w:val="00D44392"/>
    <w:rsid w:val="00D45C00"/>
    <w:rsid w:val="00D46CE9"/>
    <w:rsid w:val="00D47957"/>
    <w:rsid w:val="00D479C9"/>
    <w:rsid w:val="00D47AF2"/>
    <w:rsid w:val="00D47ED7"/>
    <w:rsid w:val="00D50C52"/>
    <w:rsid w:val="00D51386"/>
    <w:rsid w:val="00D5225D"/>
    <w:rsid w:val="00D532B7"/>
    <w:rsid w:val="00D54449"/>
    <w:rsid w:val="00D54A1B"/>
    <w:rsid w:val="00D55150"/>
    <w:rsid w:val="00D55458"/>
    <w:rsid w:val="00D5706B"/>
    <w:rsid w:val="00D576AC"/>
    <w:rsid w:val="00D579E6"/>
    <w:rsid w:val="00D6012C"/>
    <w:rsid w:val="00D6027A"/>
    <w:rsid w:val="00D60526"/>
    <w:rsid w:val="00D61409"/>
    <w:rsid w:val="00D6247C"/>
    <w:rsid w:val="00D63FD4"/>
    <w:rsid w:val="00D65FFE"/>
    <w:rsid w:val="00D6691E"/>
    <w:rsid w:val="00D71170"/>
    <w:rsid w:val="00D718ED"/>
    <w:rsid w:val="00D71D23"/>
    <w:rsid w:val="00D72BF2"/>
    <w:rsid w:val="00D73043"/>
    <w:rsid w:val="00D73121"/>
    <w:rsid w:val="00D76BF1"/>
    <w:rsid w:val="00D83A9D"/>
    <w:rsid w:val="00D83F09"/>
    <w:rsid w:val="00D83FB2"/>
    <w:rsid w:val="00D858DC"/>
    <w:rsid w:val="00D869D9"/>
    <w:rsid w:val="00D9024C"/>
    <w:rsid w:val="00D91628"/>
    <w:rsid w:val="00D918E9"/>
    <w:rsid w:val="00D91CBD"/>
    <w:rsid w:val="00D91E6E"/>
    <w:rsid w:val="00D921A2"/>
    <w:rsid w:val="00D924F7"/>
    <w:rsid w:val="00D92670"/>
    <w:rsid w:val="00D927F0"/>
    <w:rsid w:val="00D9283C"/>
    <w:rsid w:val="00D93001"/>
    <w:rsid w:val="00D94D6D"/>
    <w:rsid w:val="00DA1C92"/>
    <w:rsid w:val="00DA25D4"/>
    <w:rsid w:val="00DA3EC7"/>
    <w:rsid w:val="00DA47F4"/>
    <w:rsid w:val="00DA573C"/>
    <w:rsid w:val="00DA6538"/>
    <w:rsid w:val="00DA71DC"/>
    <w:rsid w:val="00DA7D10"/>
    <w:rsid w:val="00DB18BA"/>
    <w:rsid w:val="00DB2201"/>
    <w:rsid w:val="00DB27ED"/>
    <w:rsid w:val="00DB3ADB"/>
    <w:rsid w:val="00DB57FC"/>
    <w:rsid w:val="00DB6E08"/>
    <w:rsid w:val="00DB7564"/>
    <w:rsid w:val="00DC10EF"/>
    <w:rsid w:val="00DC157E"/>
    <w:rsid w:val="00DC3F97"/>
    <w:rsid w:val="00DC4719"/>
    <w:rsid w:val="00DC60A6"/>
    <w:rsid w:val="00DC7C45"/>
    <w:rsid w:val="00DD0EC0"/>
    <w:rsid w:val="00DD36E0"/>
    <w:rsid w:val="00DD3C7B"/>
    <w:rsid w:val="00DD5170"/>
    <w:rsid w:val="00DD5D45"/>
    <w:rsid w:val="00DE1168"/>
    <w:rsid w:val="00DE1343"/>
    <w:rsid w:val="00DE3F9E"/>
    <w:rsid w:val="00DE403B"/>
    <w:rsid w:val="00DE476D"/>
    <w:rsid w:val="00DE5456"/>
    <w:rsid w:val="00DE755D"/>
    <w:rsid w:val="00DF0DB9"/>
    <w:rsid w:val="00DF1C10"/>
    <w:rsid w:val="00DF40E0"/>
    <w:rsid w:val="00DF48DD"/>
    <w:rsid w:val="00DF6C6D"/>
    <w:rsid w:val="00DF7A18"/>
    <w:rsid w:val="00E00316"/>
    <w:rsid w:val="00E00FBB"/>
    <w:rsid w:val="00E01A6B"/>
    <w:rsid w:val="00E022AC"/>
    <w:rsid w:val="00E02452"/>
    <w:rsid w:val="00E0294A"/>
    <w:rsid w:val="00E02E92"/>
    <w:rsid w:val="00E0379C"/>
    <w:rsid w:val="00E039C9"/>
    <w:rsid w:val="00E03EBA"/>
    <w:rsid w:val="00E052FB"/>
    <w:rsid w:val="00E0603F"/>
    <w:rsid w:val="00E0605F"/>
    <w:rsid w:val="00E062CF"/>
    <w:rsid w:val="00E06AB6"/>
    <w:rsid w:val="00E07061"/>
    <w:rsid w:val="00E07C72"/>
    <w:rsid w:val="00E113CF"/>
    <w:rsid w:val="00E12826"/>
    <w:rsid w:val="00E12E06"/>
    <w:rsid w:val="00E13285"/>
    <w:rsid w:val="00E135A3"/>
    <w:rsid w:val="00E140F3"/>
    <w:rsid w:val="00E14A5D"/>
    <w:rsid w:val="00E14C8B"/>
    <w:rsid w:val="00E15E75"/>
    <w:rsid w:val="00E1789E"/>
    <w:rsid w:val="00E2083D"/>
    <w:rsid w:val="00E20E38"/>
    <w:rsid w:val="00E20FAB"/>
    <w:rsid w:val="00E22761"/>
    <w:rsid w:val="00E22D0A"/>
    <w:rsid w:val="00E23216"/>
    <w:rsid w:val="00E2648D"/>
    <w:rsid w:val="00E2791F"/>
    <w:rsid w:val="00E27C00"/>
    <w:rsid w:val="00E31B2B"/>
    <w:rsid w:val="00E32DF9"/>
    <w:rsid w:val="00E33B1A"/>
    <w:rsid w:val="00E349BC"/>
    <w:rsid w:val="00E356CD"/>
    <w:rsid w:val="00E35D23"/>
    <w:rsid w:val="00E35E61"/>
    <w:rsid w:val="00E37795"/>
    <w:rsid w:val="00E40997"/>
    <w:rsid w:val="00E419E1"/>
    <w:rsid w:val="00E42E6C"/>
    <w:rsid w:val="00E4399A"/>
    <w:rsid w:val="00E440BE"/>
    <w:rsid w:val="00E44F6A"/>
    <w:rsid w:val="00E45210"/>
    <w:rsid w:val="00E456F4"/>
    <w:rsid w:val="00E45F26"/>
    <w:rsid w:val="00E4623D"/>
    <w:rsid w:val="00E47A15"/>
    <w:rsid w:val="00E47C09"/>
    <w:rsid w:val="00E501A8"/>
    <w:rsid w:val="00E516ED"/>
    <w:rsid w:val="00E5189F"/>
    <w:rsid w:val="00E5261E"/>
    <w:rsid w:val="00E5262C"/>
    <w:rsid w:val="00E52A1F"/>
    <w:rsid w:val="00E55900"/>
    <w:rsid w:val="00E55B2D"/>
    <w:rsid w:val="00E55D05"/>
    <w:rsid w:val="00E57365"/>
    <w:rsid w:val="00E578C0"/>
    <w:rsid w:val="00E6175A"/>
    <w:rsid w:val="00E6258A"/>
    <w:rsid w:val="00E63736"/>
    <w:rsid w:val="00E6460E"/>
    <w:rsid w:val="00E6537D"/>
    <w:rsid w:val="00E65E3F"/>
    <w:rsid w:val="00E6670B"/>
    <w:rsid w:val="00E70567"/>
    <w:rsid w:val="00E710F8"/>
    <w:rsid w:val="00E72ABC"/>
    <w:rsid w:val="00E73547"/>
    <w:rsid w:val="00E7406B"/>
    <w:rsid w:val="00E7408C"/>
    <w:rsid w:val="00E741CC"/>
    <w:rsid w:val="00E744FC"/>
    <w:rsid w:val="00E76727"/>
    <w:rsid w:val="00E76998"/>
    <w:rsid w:val="00E7791E"/>
    <w:rsid w:val="00E77EA6"/>
    <w:rsid w:val="00E816D7"/>
    <w:rsid w:val="00E81BE4"/>
    <w:rsid w:val="00E84AFE"/>
    <w:rsid w:val="00E85B56"/>
    <w:rsid w:val="00E91C74"/>
    <w:rsid w:val="00E92210"/>
    <w:rsid w:val="00E92BCD"/>
    <w:rsid w:val="00E93B9F"/>
    <w:rsid w:val="00E96E5D"/>
    <w:rsid w:val="00EA0AAD"/>
    <w:rsid w:val="00EA2598"/>
    <w:rsid w:val="00EA2C41"/>
    <w:rsid w:val="00EA317C"/>
    <w:rsid w:val="00EA3AD6"/>
    <w:rsid w:val="00EA482E"/>
    <w:rsid w:val="00EA6250"/>
    <w:rsid w:val="00EA66AA"/>
    <w:rsid w:val="00EA6ED4"/>
    <w:rsid w:val="00EB05F8"/>
    <w:rsid w:val="00EB37E6"/>
    <w:rsid w:val="00EB389A"/>
    <w:rsid w:val="00EB3F25"/>
    <w:rsid w:val="00EB5AD5"/>
    <w:rsid w:val="00EB6284"/>
    <w:rsid w:val="00EB7275"/>
    <w:rsid w:val="00EB7D5F"/>
    <w:rsid w:val="00EC00CE"/>
    <w:rsid w:val="00EC3867"/>
    <w:rsid w:val="00EC4DD1"/>
    <w:rsid w:val="00EC521F"/>
    <w:rsid w:val="00EC5E21"/>
    <w:rsid w:val="00EC6082"/>
    <w:rsid w:val="00EC63F7"/>
    <w:rsid w:val="00EC7DC4"/>
    <w:rsid w:val="00ED0485"/>
    <w:rsid w:val="00ED22A4"/>
    <w:rsid w:val="00ED254B"/>
    <w:rsid w:val="00ED260D"/>
    <w:rsid w:val="00ED30CF"/>
    <w:rsid w:val="00ED503E"/>
    <w:rsid w:val="00ED52C4"/>
    <w:rsid w:val="00ED65BA"/>
    <w:rsid w:val="00ED7414"/>
    <w:rsid w:val="00ED766B"/>
    <w:rsid w:val="00EE03EA"/>
    <w:rsid w:val="00EE4723"/>
    <w:rsid w:val="00EE49E8"/>
    <w:rsid w:val="00EE4D25"/>
    <w:rsid w:val="00EE65E6"/>
    <w:rsid w:val="00EE7CC4"/>
    <w:rsid w:val="00EF0F05"/>
    <w:rsid w:val="00EF1514"/>
    <w:rsid w:val="00EF2110"/>
    <w:rsid w:val="00EF2825"/>
    <w:rsid w:val="00EF2880"/>
    <w:rsid w:val="00EF5ACD"/>
    <w:rsid w:val="00EF601C"/>
    <w:rsid w:val="00EF6909"/>
    <w:rsid w:val="00EF7C48"/>
    <w:rsid w:val="00F00426"/>
    <w:rsid w:val="00F00DA4"/>
    <w:rsid w:val="00F01735"/>
    <w:rsid w:val="00F021AD"/>
    <w:rsid w:val="00F04006"/>
    <w:rsid w:val="00F0554E"/>
    <w:rsid w:val="00F06214"/>
    <w:rsid w:val="00F11C2F"/>
    <w:rsid w:val="00F128C4"/>
    <w:rsid w:val="00F130E6"/>
    <w:rsid w:val="00F14B30"/>
    <w:rsid w:val="00F156B2"/>
    <w:rsid w:val="00F175DF"/>
    <w:rsid w:val="00F176EF"/>
    <w:rsid w:val="00F17FB4"/>
    <w:rsid w:val="00F21D6E"/>
    <w:rsid w:val="00F21D96"/>
    <w:rsid w:val="00F24EE1"/>
    <w:rsid w:val="00F250BB"/>
    <w:rsid w:val="00F25805"/>
    <w:rsid w:val="00F27BC4"/>
    <w:rsid w:val="00F30423"/>
    <w:rsid w:val="00F31363"/>
    <w:rsid w:val="00F314F8"/>
    <w:rsid w:val="00F322AB"/>
    <w:rsid w:val="00F33311"/>
    <w:rsid w:val="00F335C3"/>
    <w:rsid w:val="00F34250"/>
    <w:rsid w:val="00F344F4"/>
    <w:rsid w:val="00F3460C"/>
    <w:rsid w:val="00F35B4A"/>
    <w:rsid w:val="00F40767"/>
    <w:rsid w:val="00F4372F"/>
    <w:rsid w:val="00F4442B"/>
    <w:rsid w:val="00F44452"/>
    <w:rsid w:val="00F45E10"/>
    <w:rsid w:val="00F47540"/>
    <w:rsid w:val="00F47566"/>
    <w:rsid w:val="00F50548"/>
    <w:rsid w:val="00F50969"/>
    <w:rsid w:val="00F510E8"/>
    <w:rsid w:val="00F5181F"/>
    <w:rsid w:val="00F51A66"/>
    <w:rsid w:val="00F51EF0"/>
    <w:rsid w:val="00F52E85"/>
    <w:rsid w:val="00F534EA"/>
    <w:rsid w:val="00F53BB3"/>
    <w:rsid w:val="00F54613"/>
    <w:rsid w:val="00F55701"/>
    <w:rsid w:val="00F55BD6"/>
    <w:rsid w:val="00F55E59"/>
    <w:rsid w:val="00F5734A"/>
    <w:rsid w:val="00F60309"/>
    <w:rsid w:val="00F61A39"/>
    <w:rsid w:val="00F6364A"/>
    <w:rsid w:val="00F645CB"/>
    <w:rsid w:val="00F658CB"/>
    <w:rsid w:val="00F66782"/>
    <w:rsid w:val="00F66ABD"/>
    <w:rsid w:val="00F66BCD"/>
    <w:rsid w:val="00F677CA"/>
    <w:rsid w:val="00F67EF0"/>
    <w:rsid w:val="00F70452"/>
    <w:rsid w:val="00F713CC"/>
    <w:rsid w:val="00F72A46"/>
    <w:rsid w:val="00F7316D"/>
    <w:rsid w:val="00F7384B"/>
    <w:rsid w:val="00F74166"/>
    <w:rsid w:val="00F74327"/>
    <w:rsid w:val="00F744FD"/>
    <w:rsid w:val="00F752CB"/>
    <w:rsid w:val="00F756C6"/>
    <w:rsid w:val="00F75934"/>
    <w:rsid w:val="00F75AD0"/>
    <w:rsid w:val="00F76DC1"/>
    <w:rsid w:val="00F774C9"/>
    <w:rsid w:val="00F77968"/>
    <w:rsid w:val="00F81329"/>
    <w:rsid w:val="00F8210F"/>
    <w:rsid w:val="00F8249C"/>
    <w:rsid w:val="00F82D8F"/>
    <w:rsid w:val="00F845F7"/>
    <w:rsid w:val="00F84FB9"/>
    <w:rsid w:val="00F857FE"/>
    <w:rsid w:val="00F85878"/>
    <w:rsid w:val="00F862E5"/>
    <w:rsid w:val="00F86355"/>
    <w:rsid w:val="00F87BB6"/>
    <w:rsid w:val="00F87D02"/>
    <w:rsid w:val="00F907B7"/>
    <w:rsid w:val="00F90C30"/>
    <w:rsid w:val="00F9113A"/>
    <w:rsid w:val="00F9164B"/>
    <w:rsid w:val="00F91F68"/>
    <w:rsid w:val="00F92AE1"/>
    <w:rsid w:val="00F92D0E"/>
    <w:rsid w:val="00F932B6"/>
    <w:rsid w:val="00F9413D"/>
    <w:rsid w:val="00F946F5"/>
    <w:rsid w:val="00F94A9D"/>
    <w:rsid w:val="00F97E78"/>
    <w:rsid w:val="00FA0B93"/>
    <w:rsid w:val="00FA0DD0"/>
    <w:rsid w:val="00FA2C3D"/>
    <w:rsid w:val="00FA3397"/>
    <w:rsid w:val="00FA36B2"/>
    <w:rsid w:val="00FA3CB0"/>
    <w:rsid w:val="00FA607F"/>
    <w:rsid w:val="00FB045A"/>
    <w:rsid w:val="00FB0A72"/>
    <w:rsid w:val="00FB1311"/>
    <w:rsid w:val="00FB2F79"/>
    <w:rsid w:val="00FB368D"/>
    <w:rsid w:val="00FB39BB"/>
    <w:rsid w:val="00FB53DA"/>
    <w:rsid w:val="00FB5450"/>
    <w:rsid w:val="00FB56D5"/>
    <w:rsid w:val="00FB6531"/>
    <w:rsid w:val="00FB7BA3"/>
    <w:rsid w:val="00FB7CDF"/>
    <w:rsid w:val="00FB7D60"/>
    <w:rsid w:val="00FC229E"/>
    <w:rsid w:val="00FC3B05"/>
    <w:rsid w:val="00FC3F2F"/>
    <w:rsid w:val="00FC5488"/>
    <w:rsid w:val="00FC7CBA"/>
    <w:rsid w:val="00FD04FB"/>
    <w:rsid w:val="00FD3C32"/>
    <w:rsid w:val="00FD3D4D"/>
    <w:rsid w:val="00FD5B0F"/>
    <w:rsid w:val="00FD6C9A"/>
    <w:rsid w:val="00FE0D77"/>
    <w:rsid w:val="00FE2546"/>
    <w:rsid w:val="00FE4109"/>
    <w:rsid w:val="00FE46F2"/>
    <w:rsid w:val="00FE4FCB"/>
    <w:rsid w:val="00FE655C"/>
    <w:rsid w:val="00FE6BAA"/>
    <w:rsid w:val="00FE7A14"/>
    <w:rsid w:val="00FF0D84"/>
    <w:rsid w:val="00FF206A"/>
    <w:rsid w:val="00FF2F7E"/>
    <w:rsid w:val="00FF3B5C"/>
    <w:rsid w:val="00FF5127"/>
    <w:rsid w:val="00FF53A6"/>
    <w:rsid w:val="00FF5E06"/>
    <w:rsid w:val="00FF6C1C"/>
    <w:rsid w:val="00FF6CCB"/>
    <w:rsid w:val="00FF6EEF"/>
    <w:rsid w:val="00FF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89E70-D227-4075-89DC-95D509A7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25805"/>
    <w:pPr>
      <w:spacing w:after="160" w:line="259" w:lineRule="auto"/>
    </w:pPr>
    <w:rPr>
      <w:rFonts w:ascii="Calibri" w:hAnsi="Calibri"/>
    </w:rPr>
  </w:style>
  <w:style w:type="paragraph" w:styleId="Heading1">
    <w:name w:val="heading 1"/>
    <w:aliases w:val="Pocket"/>
    <w:basedOn w:val="Normal"/>
    <w:next w:val="Normal"/>
    <w:link w:val="Heading1Char"/>
    <w:qFormat/>
    <w:rsid w:val="00F258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58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58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F2580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5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805"/>
  </w:style>
  <w:style w:type="character" w:customStyle="1" w:styleId="Heading1Char">
    <w:name w:val="Heading 1 Char"/>
    <w:aliases w:val="Pocket Char"/>
    <w:basedOn w:val="DefaultParagraphFont"/>
    <w:link w:val="Heading1"/>
    <w:rsid w:val="00F258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58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580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2580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F2580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2580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F25805"/>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F25805"/>
    <w:rPr>
      <w:color w:val="auto"/>
      <w:u w:val="none"/>
    </w:rPr>
  </w:style>
  <w:style w:type="character" w:styleId="FollowedHyperlink">
    <w:name w:val="FollowedHyperlink"/>
    <w:basedOn w:val="DefaultParagraphFont"/>
    <w:uiPriority w:val="99"/>
    <w:semiHidden/>
    <w:unhideWhenUsed/>
    <w:rsid w:val="00F25805"/>
    <w:rPr>
      <w:color w:val="auto"/>
      <w:u w:val="none"/>
    </w:rPr>
  </w:style>
  <w:style w:type="paragraph" w:customStyle="1" w:styleId="textbold">
    <w:name w:val="text bold"/>
    <w:basedOn w:val="Normal"/>
    <w:link w:val="Emphasis"/>
    <w:uiPriority w:val="7"/>
    <w:qFormat/>
    <w:rsid w:val="00B865C5"/>
    <w:pPr>
      <w:ind w:left="720"/>
      <w:jc w:val="both"/>
    </w:pPr>
    <w:rPr>
      <w:b/>
      <w:iCs/>
      <w:u w:val="single"/>
    </w:rPr>
  </w:style>
  <w:style w:type="paragraph" w:customStyle="1" w:styleId="Emphasis1">
    <w:name w:val="Emphasis1"/>
    <w:basedOn w:val="Normal"/>
    <w:autoRedefine/>
    <w:uiPriority w:val="7"/>
    <w:qFormat/>
    <w:rsid w:val="00C5160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nalytic">
    <w:name w:val="Analytic"/>
    <w:basedOn w:val="DefaultParagraphFont"/>
    <w:uiPriority w:val="1"/>
    <w:qFormat/>
    <w:rsid w:val="000301D9"/>
    <w:rPr>
      <w:rFonts w:ascii="Georgia" w:hAnsi="Georgia"/>
      <w:b/>
      <w:sz w:val="24"/>
      <w:u w:val="non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0301D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AE136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51D0A"/>
    <w:rPr>
      <w:u w:val="single"/>
    </w:rPr>
  </w:style>
  <w:style w:type="paragraph" w:customStyle="1" w:styleId="UnderlinePara">
    <w:name w:val="Underline Para"/>
    <w:basedOn w:val="Normal"/>
    <w:uiPriority w:val="6"/>
    <w:qFormat/>
    <w:rsid w:val="00515ED2"/>
    <w:pPr>
      <w:widowControl w:val="0"/>
      <w:suppressAutoHyphens/>
      <w:spacing w:after="200"/>
      <w:contextualSpacing/>
    </w:pPr>
    <w:rPr>
      <w:rFonts w:asciiTheme="minorHAnsi" w:hAnsiTheme="minorHAnsi"/>
      <w:u w:val="single"/>
    </w:rPr>
  </w:style>
  <w:style w:type="character" w:customStyle="1" w:styleId="apple-converted-space">
    <w:name w:val="apple-converted-space"/>
    <w:basedOn w:val="DefaultParagraphFont"/>
    <w:rsid w:val="00515ED2"/>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rsid w:val="00D2083E"/>
    <w:rPr>
      <w:rFonts w:cs="Arial"/>
      <w:b/>
      <w:bCs/>
      <w:iCs/>
      <w:szCs w:val="28"/>
      <w:lang w:val="en-US" w:eastAsia="en-US" w:bidi="ar-SA"/>
    </w:rPr>
  </w:style>
  <w:style w:type="paragraph" w:customStyle="1" w:styleId="StyleStyle49pt4">
    <w:name w:val="Style Style4 + 9 pt4"/>
    <w:basedOn w:val="Normal"/>
    <w:link w:val="StyleStyle49pt4Char"/>
    <w:rsid w:val="00D2083E"/>
    <w:rPr>
      <w:rFonts w:cs="Arial"/>
      <w:sz w:val="24"/>
      <w:u w:val="single"/>
    </w:rPr>
  </w:style>
  <w:style w:type="character" w:customStyle="1" w:styleId="StyleStyle49pt4Char">
    <w:name w:val="Style Style4 + 9 pt4 Char"/>
    <w:basedOn w:val="DefaultParagraphFont"/>
    <w:link w:val="StyleStyle49pt4"/>
    <w:rsid w:val="00D2083E"/>
    <w:rPr>
      <w:rFonts w:ascii="Calibri" w:hAnsi="Calibri" w:cs="Arial"/>
      <w:sz w:val="24"/>
      <w:u w:val="single"/>
    </w:rPr>
  </w:style>
  <w:style w:type="paragraph" w:customStyle="1" w:styleId="StyleStyle49ptBold4">
    <w:name w:val="Style Style4 + 9 pt Bold4"/>
    <w:basedOn w:val="Normal"/>
    <w:link w:val="StyleStyle49ptBold4Char"/>
    <w:rsid w:val="00D2083E"/>
    <w:rPr>
      <w:rFonts w:cs="Arial"/>
      <w:b/>
      <w:bCs/>
      <w:sz w:val="24"/>
      <w:u w:val="single"/>
    </w:rPr>
  </w:style>
  <w:style w:type="character" w:customStyle="1" w:styleId="StyleStyle49ptBold4Char">
    <w:name w:val="Style Style4 + 9 pt Bold4 Char"/>
    <w:link w:val="StyleStyle49ptBold4"/>
    <w:rsid w:val="00D2083E"/>
    <w:rPr>
      <w:rFonts w:ascii="Calibri" w:hAnsi="Calibri" w:cs="Arial"/>
      <w:b/>
      <w:b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620993">
      <w:bodyDiv w:val="1"/>
      <w:marLeft w:val="0"/>
      <w:marRight w:val="0"/>
      <w:marTop w:val="0"/>
      <w:marBottom w:val="0"/>
      <w:divBdr>
        <w:top w:val="none" w:sz="0" w:space="0" w:color="auto"/>
        <w:left w:val="none" w:sz="0" w:space="0" w:color="auto"/>
        <w:bottom w:val="none" w:sz="0" w:space="0" w:color="auto"/>
        <w:right w:val="none" w:sz="0" w:space="0" w:color="auto"/>
      </w:divBdr>
      <w:divsChild>
        <w:div w:id="1533835448">
          <w:marLeft w:val="0"/>
          <w:marRight w:val="0"/>
          <w:marTop w:val="0"/>
          <w:marBottom w:val="0"/>
          <w:divBdr>
            <w:top w:val="none" w:sz="0" w:space="0" w:color="auto"/>
            <w:left w:val="none" w:sz="0" w:space="0" w:color="auto"/>
            <w:bottom w:val="none" w:sz="0" w:space="0" w:color="auto"/>
            <w:right w:val="none" w:sz="0" w:space="0" w:color="auto"/>
          </w:divBdr>
          <w:divsChild>
            <w:div w:id="1715154065">
              <w:marLeft w:val="0"/>
              <w:marRight w:val="0"/>
              <w:marTop w:val="0"/>
              <w:marBottom w:val="0"/>
              <w:divBdr>
                <w:top w:val="none" w:sz="0" w:space="0" w:color="auto"/>
                <w:left w:val="none" w:sz="0" w:space="0" w:color="auto"/>
                <w:bottom w:val="none" w:sz="0" w:space="0" w:color="auto"/>
                <w:right w:val="none" w:sz="0" w:space="0" w:color="auto"/>
              </w:divBdr>
            </w:div>
          </w:divsChild>
        </w:div>
        <w:div w:id="602348406">
          <w:marLeft w:val="0"/>
          <w:marRight w:val="0"/>
          <w:marTop w:val="0"/>
          <w:marBottom w:val="0"/>
          <w:divBdr>
            <w:top w:val="none" w:sz="0" w:space="0" w:color="auto"/>
            <w:left w:val="none" w:sz="0" w:space="0" w:color="auto"/>
            <w:bottom w:val="none" w:sz="0" w:space="0" w:color="auto"/>
            <w:right w:val="none" w:sz="0" w:space="0" w:color="auto"/>
          </w:divBdr>
          <w:divsChild>
            <w:div w:id="14321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3763">
      <w:bodyDiv w:val="1"/>
      <w:marLeft w:val="0"/>
      <w:marRight w:val="0"/>
      <w:marTop w:val="0"/>
      <w:marBottom w:val="0"/>
      <w:divBdr>
        <w:top w:val="none" w:sz="0" w:space="0" w:color="auto"/>
        <w:left w:val="none" w:sz="0" w:space="0" w:color="auto"/>
        <w:bottom w:val="none" w:sz="0" w:space="0" w:color="auto"/>
        <w:right w:val="none" w:sz="0" w:space="0" w:color="auto"/>
      </w:divBdr>
    </w:div>
    <w:div w:id="70498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fap.com/pdf/0507brief-greencard-backlog.pdf" TargetMode="External"/><Relationship Id="rId21" Type="http://schemas.openxmlformats.org/officeDocument/2006/relationships/hyperlink" Target="https://www.dni.gov/files/documents/nic/GT-Full-Report.pdf" TargetMode="External"/><Relationship Id="rId42" Type="http://schemas.openxmlformats.org/officeDocument/2006/relationships/hyperlink" Target="http://ablog.typepad.com/keytrendsinglobalisation/2017/07/trumps-economy-cyclical-upturn-and-long-term-slow-growth.html" TargetMode="External"/><Relationship Id="rId47" Type="http://schemas.openxmlformats.org/officeDocument/2006/relationships/hyperlink" Target="https://www.desmoinesregister.com/story/opinion/editorials/2017/06/07/editorial-could-u-s-lose-global-war-talent/378050001/" TargetMode="External"/><Relationship Id="rId63" Type="http://schemas.openxmlformats.org/officeDocument/2006/relationships/hyperlink" Target="http://foreignpolicy.com/2017/09/22/trump-has-started-a-brain-drain-back-to-india/" TargetMode="External"/><Relationship Id="rId68" Type="http://schemas.openxmlformats.org/officeDocument/2006/relationships/hyperlink" Target="https://www.nature.com/news/boost-visas-for-foreign-entrepreneurs-1.21544" TargetMode="External"/><Relationship Id="rId84" Type="http://schemas.openxmlformats.org/officeDocument/2006/relationships/hyperlink" Target="https://thediplomat.com/2018/04/will-china-replace-the-us-global-role/" TargetMode="External"/><Relationship Id="rId89" Type="http://schemas.openxmlformats.org/officeDocument/2006/relationships/hyperlink" Target="https://www.csmonitor.com/Commentary/Opinion/2012/0822/Congress-must-reform-immigration-laws-that-send-top-STEM-graduates-to-China" TargetMode="External"/><Relationship Id="rId7" Type="http://schemas.openxmlformats.org/officeDocument/2006/relationships/hyperlink" Target="https://www.bizjournals.com/pittsburgh/news/2018/06/06/viewpoint-the-need-for-a-common-sense-immigration.html" TargetMode="External"/><Relationship Id="rId71" Type="http://schemas.openxmlformats.org/officeDocument/2006/relationships/hyperlink" Target="https://fas.org/sgp/crs/homesec/R42048.pdf" TargetMode="External"/><Relationship Id="rId92" Type="http://schemas.openxmlformats.org/officeDocument/2006/relationships/hyperlink" Target="https://www.nature.com/news/boost-visas-for-foreign-entrepreneurs-1.21544" TargetMode="External"/><Relationship Id="rId2" Type="http://schemas.openxmlformats.org/officeDocument/2006/relationships/numbering" Target="numbering.xml"/><Relationship Id="rId16" Type="http://schemas.openxmlformats.org/officeDocument/2006/relationships/hyperlink" Target="https://thediplomat.com/2018/04/will-china-replace-the-us-global-role/" TargetMode="External"/><Relationship Id="rId29" Type="http://schemas.openxmlformats.org/officeDocument/2006/relationships/hyperlink" Target="http://thehill.com/opinion/international/359652-united-states-has-to-keep-pace-with-china-and-its-economic-power-plans" TargetMode="External"/><Relationship Id="rId11" Type="http://schemas.openxmlformats.org/officeDocument/2006/relationships/hyperlink" Target="https://intpolicydigest.org/2018/01/05/tax-cuts-and-the-problem-of-economic-growth" TargetMode="External"/><Relationship Id="rId24" Type="http://schemas.openxmlformats.org/officeDocument/2006/relationships/hyperlink" Target="https://thediplomat.com/2014/08/only-us-can-prevent-great-power-war/" TargetMode="External"/><Relationship Id="rId32" Type="http://schemas.openxmlformats.org/officeDocument/2006/relationships/hyperlink" Target="https://fas.org/sgp/crs/homesec/R42048.pdf" TargetMode="External"/><Relationship Id="rId37" Type="http://schemas.openxmlformats.org/officeDocument/2006/relationships/hyperlink" Target="https://www.seattletimes.com/opinion/cuts-to-skilled-immigration-degrade-a-us-strength/" TargetMode="External"/><Relationship Id="rId40" Type="http://schemas.openxmlformats.org/officeDocument/2006/relationships/hyperlink" Target="https://www.forbes.com/sites/miltonezrati/2018/04/27/demographics-demand-a-solution-to-the-immigration-conundrum/" TargetMode="External"/><Relationship Id="rId45" Type="http://schemas.openxmlformats.org/officeDocument/2006/relationships/hyperlink" Target="http://www.orlandosentinel.com/opinion/os-ed-high-skilled-workers-forgotten-immigration-reform-20180129-story.html" TargetMode="External"/><Relationship Id="rId53" Type="http://schemas.openxmlformats.org/officeDocument/2006/relationships/hyperlink" Target="https://www.mercatus.org/system/files/griswold-immigration-reform-mercatus-research-v1.pdf" TargetMode="External"/><Relationship Id="rId58" Type="http://schemas.openxmlformats.org/officeDocument/2006/relationships/hyperlink" Target="https://www.cato.org/blog/ten-irrational-infuriating-aspects-us-legal-immigration" TargetMode="External"/><Relationship Id="rId66" Type="http://schemas.openxmlformats.org/officeDocument/2006/relationships/hyperlink" Target="http://money.cnn.com/2014/11/20/smallbusiness/immigration-reform-update/index.html" TargetMode="External"/><Relationship Id="rId74" Type="http://schemas.openxmlformats.org/officeDocument/2006/relationships/hyperlink" Target="http://foreignpolicy.com/2009/10/22/think-again-brain-drain/" TargetMode="External"/><Relationship Id="rId79" Type="http://schemas.openxmlformats.org/officeDocument/2006/relationships/hyperlink" Target="https://www.cnbc.com/2018/06/15/goldman-sachs-model-now-points-to-4-percent-second-quarter-gdp-growth.html" TargetMode="External"/><Relationship Id="rId87" Type="http://schemas.openxmlformats.org/officeDocument/2006/relationships/hyperlink" Target="http://en.ccg.org.cn/wp-content/uploads/2017/04/CCG-Report%EF%BC%9ASeize-Timing-of-USA-Tightening-Restrictions-on-Immigration-Adopt-More-Open-Policies-to-Attract-InternationalTalent-.pdf"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cato.org/blog/ten-irrational-infuriating-aspects-us-legal-immigration" TargetMode="External"/><Relationship Id="rId82" Type="http://schemas.openxmlformats.org/officeDocument/2006/relationships/hyperlink" Target="https://doi.org/10.1111/ssm.12167" TargetMode="External"/><Relationship Id="rId90" Type="http://schemas.openxmlformats.org/officeDocument/2006/relationships/hyperlink" Target="http://insurancethoughtleadership.com/is-u-s-losing-the-war-for-talent/" TargetMode="External"/><Relationship Id="rId95" Type="http://schemas.openxmlformats.org/officeDocument/2006/relationships/hyperlink" Target="https://www.aei.org/publication/how-trump-moved-the-needle-on-immigration-limits/" TargetMode="External"/><Relationship Id="rId19" Type="http://schemas.openxmlformats.org/officeDocument/2006/relationships/hyperlink" Target="https://www.economist.com/leaders/2018/01/25/the-growing-danger-of-great-power-conflict" TargetMode="External"/><Relationship Id="rId14" Type="http://schemas.openxmlformats.org/officeDocument/2006/relationships/hyperlink" Target="https://international.thenewslens.com/article/96664" TargetMode="External"/><Relationship Id="rId22" Type="http://schemas.openxmlformats.org/officeDocument/2006/relationships/hyperlink" Target="https://www.nature.com/news/boost-visas-for-foreign-entrepreneurs-1.21544" TargetMode="External"/><Relationship Id="rId27" Type="http://schemas.openxmlformats.org/officeDocument/2006/relationships/hyperlink" Target="http://en.ccg.org.cn/wp-content/uploads/2017/04/CCG-Report%EF%BC%9ASeize-Timing-of-USA-Tightening-Restrictions-on-Immigration-Adopt-More-Open-Policies-to-Attract-InternationalTalent-.pdf" TargetMode="External"/><Relationship Id="rId30" Type="http://schemas.openxmlformats.org/officeDocument/2006/relationships/hyperlink" Target="http://www.ejinsight.com/20160412-getting-lost-one-belt-one-road/" TargetMode="External"/><Relationship Id="rId35" Type="http://schemas.openxmlformats.org/officeDocument/2006/relationships/hyperlink" Target="https://publicpolicy.wharton.upenn.edu/live/news/2090-aging-and-the-us-economy-how-a-shrinking-workforce" TargetMode="External"/><Relationship Id="rId43" Type="http://schemas.openxmlformats.org/officeDocument/2006/relationships/hyperlink" Target="http://www.brookings.edu/research/opinions/2012/07/10-economy-foreign-policy-lieberthal-ohanlon" TargetMode="External"/><Relationship Id="rId48" Type="http://schemas.openxmlformats.org/officeDocument/2006/relationships/hyperlink" Target="https://www.cnbc.com/2018/05/04/china-aims-to-steal-us-a-i-crown-and-not-even-trade-war-will-stop-it.html" TargetMode="External"/><Relationship Id="rId56" Type="http://schemas.openxmlformats.org/officeDocument/2006/relationships/hyperlink" Target="http://www.nfap.com/pdf/0507brief-greencard-backlog.pdf" TargetMode="External"/><Relationship Id="rId64" Type="http://schemas.openxmlformats.org/officeDocument/2006/relationships/hyperlink" Target="https://www.cato.org/blog/lets-stop-discriminating-against-immigrants-populous-nations?utm_content=buffer5b426&amp;utm_medium=social&amp;utm_source=facebook.com&amp;utm_campaign=buffer" TargetMode="External"/><Relationship Id="rId69" Type="http://schemas.openxmlformats.org/officeDocument/2006/relationships/hyperlink" Target="https://www.seattletimes.com/opinion/cuts-to-skilled-immigration-degrade-a-us-strength/" TargetMode="External"/><Relationship Id="rId77" Type="http://schemas.openxmlformats.org/officeDocument/2006/relationships/hyperlink" Target="https://www.thebalance.com/us-economic-outlook-3305669" TargetMode="External"/><Relationship Id="rId100" Type="http://schemas.openxmlformats.org/officeDocument/2006/relationships/hyperlink" Target="https://fas.org/sgp/crs/homesec/R42048.pdf" TargetMode="External"/><Relationship Id="rId8" Type="http://schemas.openxmlformats.org/officeDocument/2006/relationships/hyperlink" Target="https://www.marketwatch.com/story/how-the-us-can-avoid-a-slow-growth-future-2018-06-05" TargetMode="External"/><Relationship Id="rId51" Type="http://schemas.openxmlformats.org/officeDocument/2006/relationships/hyperlink" Target="http://nfap.com/wp-content/uploads/2015/09/The-World-Has-Changed.NFAP-Policy-Brief.Sept-2015.pdf" TargetMode="External"/><Relationship Id="rId72" Type="http://schemas.openxmlformats.org/officeDocument/2006/relationships/hyperlink" Target="https://www.economist.com/finance-and-economics/2011/05/26/drain-or-gain" TargetMode="External"/><Relationship Id="rId80" Type="http://schemas.openxmlformats.org/officeDocument/2006/relationships/hyperlink" Target="https://www.theguardian.com/environment/2017/oct/19/global-pollution-kills-millions-threatens-survival-human-societies" TargetMode="External"/><Relationship Id="rId85" Type="http://schemas.openxmlformats.org/officeDocument/2006/relationships/hyperlink" Target="https://www.forbes.com/sites/salvatorebabones/2017/12/19/does-china-really-pose-a-threat-to-us-national-security/" TargetMode="External"/><Relationship Id="rId93" Type="http://schemas.openxmlformats.org/officeDocument/2006/relationships/hyperlink" Target="http://thehill.com/blogs/congress-blog/foreign-policy/262021-why-the-immigration-quota-system-needs-to-go" TargetMode="External"/><Relationship Id="rId98" Type="http://schemas.openxmlformats.org/officeDocument/2006/relationships/hyperlink" Target="https://cis.org/Report/Could-Obama-Increase-Immigration-Not-Counting-Family-Against-Visa-Caps" TargetMode="External"/><Relationship Id="rId3" Type="http://schemas.openxmlformats.org/officeDocument/2006/relationships/styles" Target="styles.xml"/><Relationship Id="rId12" Type="http://schemas.openxmlformats.org/officeDocument/2006/relationships/hyperlink" Target="https://www.cnbc.com/2018/04/09/trumps-war-on-immigration-causing-silicon-valley-brain-drain.html" TargetMode="External"/><Relationship Id="rId17" Type="http://schemas.openxmlformats.org/officeDocument/2006/relationships/hyperlink" Target="https://www.cnbc.com/2018/05/04/china-aims-to-steal-us-a-i-crown-and-not-even-trade-war-will-stop-it.html" TargetMode="External"/><Relationship Id="rId25" Type="http://schemas.openxmlformats.org/officeDocument/2006/relationships/hyperlink" Target="https://www.forbes.com/sites/stuartanderson/2018/05/21/will-congress-ever-solve-the-long-wait-for-green-cards/" TargetMode="External"/><Relationship Id="rId33" Type="http://schemas.openxmlformats.org/officeDocument/2006/relationships/hyperlink" Target="https://www.forbes.com/sites/stuartanderson/2018/02/12/right-now-merit-based-just-means-fewer-immigrants/" TargetMode="External"/><Relationship Id="rId38" Type="http://schemas.openxmlformats.org/officeDocument/2006/relationships/hyperlink" Target="http://thehill.com/opinion/immigration/363561-to-spur-growth-us-must-welcome-more-highly-skilled-immigrants" TargetMode="External"/><Relationship Id="rId46" Type="http://schemas.openxmlformats.org/officeDocument/2006/relationships/hyperlink" Target="http://www.scribd.com/doc/46554792/Taylor" TargetMode="External"/><Relationship Id="rId59" Type="http://schemas.openxmlformats.org/officeDocument/2006/relationships/hyperlink" Target="http://thehill.com/blogs/pundits-blog/immigration/259507-three-ways-to-improve-employment-based-green-cards" TargetMode="External"/><Relationship Id="rId67" Type="http://schemas.openxmlformats.org/officeDocument/2006/relationships/hyperlink" Target="http://www.baltimoresun.com/news/opinion/oped/bs-ed-op-1229-immigration-reform-20171221-story.html" TargetMode="External"/><Relationship Id="rId103" Type="http://schemas.openxmlformats.org/officeDocument/2006/relationships/theme" Target="theme/theme1.xml"/><Relationship Id="rId20" Type="http://schemas.openxmlformats.org/officeDocument/2006/relationships/hyperlink" Target="https://othjournal.com/2018/03/26/21st-century-strategic-deterrence-beyond-nuclear/" TargetMode="External"/><Relationship Id="rId41" Type="http://schemas.openxmlformats.org/officeDocument/2006/relationships/hyperlink" Target="http://reason.com/archives/2014/10/31/is-capitalism-unsustainable?n_play=54547667e4b0dcc26e7944fe)" TargetMode="External"/><Relationship Id="rId54" Type="http://schemas.openxmlformats.org/officeDocument/2006/relationships/hyperlink" Target="https://www.mercatus.org/system/files/griswold-immigration-reform-mercatus-research-v1.pdf" TargetMode="External"/><Relationship Id="rId62" Type="http://schemas.openxmlformats.org/officeDocument/2006/relationships/hyperlink" Target="https://www.hindustantimes.com/analysis/how-trump-is-making-china-and-india-great-again/story-0FKz16kitI0CVjz0mIohBJ.html" TargetMode="External"/><Relationship Id="rId70" Type="http://schemas.openxmlformats.org/officeDocument/2006/relationships/hyperlink" Target="http://thehill.com/blogs/pundits-blog/immigration/259507-three-ways-to-improve-employment-based-green-cards" TargetMode="External"/><Relationship Id="rId75" Type="http://schemas.openxmlformats.org/officeDocument/2006/relationships/hyperlink" Target="http://foreignpolicy.com/2009/10/22/think-again-brain-drain/" TargetMode="External"/><Relationship Id="rId83" Type="http://schemas.openxmlformats.org/officeDocument/2006/relationships/hyperlink" Target="https://cis.org/Vaughan/Why-Scrap-PerCountry-Cap" TargetMode="External"/><Relationship Id="rId88" Type="http://schemas.openxmlformats.org/officeDocument/2006/relationships/hyperlink" Target="https://www.desmoinesregister.com/story/opinion/editorials/2017/06/07/editorial-could-u-s-lose-global-war-talent/378050001/" TargetMode="External"/><Relationship Id="rId91" Type="http://schemas.openxmlformats.org/officeDocument/2006/relationships/hyperlink" Target="http://www.powerlineblog.com/archives/2018/05/data-low-skilled-immigration-boosts-republicans.php" TargetMode="External"/><Relationship Id="rId96" Type="http://schemas.openxmlformats.org/officeDocument/2006/relationships/hyperlink" Target="http://theweek.com/articles/752658/case-auctioning-visas" TargetMode="External"/><Relationship Id="rId1" Type="http://schemas.openxmlformats.org/officeDocument/2006/relationships/customXml" Target="../customXml/item1.xml"/><Relationship Id="rId6" Type="http://schemas.openxmlformats.org/officeDocument/2006/relationships/hyperlink" Target="https://www.cato.org/blog/how-time-can-move-backward-immigrants-waiting-green-cards-4" TargetMode="External"/><Relationship Id="rId15" Type="http://schemas.openxmlformats.org/officeDocument/2006/relationships/hyperlink" Target="https://www.aei.org/publication/americas-got-talent-but-not-nearly-enough/" TargetMode="External"/><Relationship Id="rId23" Type="http://schemas.openxmlformats.org/officeDocument/2006/relationships/hyperlink" Target="http://www.aila.org/File/Related/13020147a.pdf" TargetMode="External"/><Relationship Id="rId28" Type="http://schemas.openxmlformats.org/officeDocument/2006/relationships/hyperlink" Target="https://lawfareblog.com/chinas-endgame-path-towards-global-leadership" TargetMode="External"/><Relationship Id="rId36" Type="http://schemas.openxmlformats.org/officeDocument/2006/relationships/hyperlink" Target="https://www.theatlantic.com/business/archive/2018/02/trump-growth-immigration/554186/" TargetMode="External"/><Relationship Id="rId49" Type="http://schemas.openxmlformats.org/officeDocument/2006/relationships/hyperlink" Target="https://lawfareblog.com/chinas-endgame-path-towards-global-leadership" TargetMode="External"/><Relationship Id="rId57" Type="http://schemas.openxmlformats.org/officeDocument/2006/relationships/hyperlink" Target="http://thehill.com/blogs/pundits-blog/immigration/259507-three-ways-to-improve-employment-based-green-cards" TargetMode="External"/><Relationship Id="rId10" Type="http://schemas.openxmlformats.org/officeDocument/2006/relationships/hyperlink" Target="https://www.mercatus.org/system/files/griswold-immigration-reform-mercatus-research-v1.pdf" TargetMode="External"/><Relationship Id="rId31" Type="http://schemas.openxmlformats.org/officeDocument/2006/relationships/hyperlink" Target="https://fas.org/sgp/crs/homesec/R42048.pdf" TargetMode="External"/><Relationship Id="rId44" Type="http://schemas.openxmlformats.org/officeDocument/2006/relationships/hyperlink" Target="https://www.ft.com/content/67f6c6c2-cec9-11e7-9dbb-291a884dd8c6" TargetMode="External"/><Relationship Id="rId52" Type="http://schemas.openxmlformats.org/officeDocument/2006/relationships/hyperlink" Target="https://www.cato.org/blog/ten-irrational-infuriating-aspects-us-legal-immigration" TargetMode="External"/><Relationship Id="rId60" Type="http://schemas.openxmlformats.org/officeDocument/2006/relationships/hyperlink" Target="http://thehill.com/blogs/pundits-blog/immigration/259507-three-ways-to-improve-employment-based-green-cards" TargetMode="External"/><Relationship Id="rId65" Type="http://schemas.openxmlformats.org/officeDocument/2006/relationships/hyperlink" Target="https://bits.blogs.nytimes.com/2007/08/22/a-solution-to-the-high-tech-immigrant-challenge/" TargetMode="External"/><Relationship Id="rId73" Type="http://schemas.openxmlformats.org/officeDocument/2006/relationships/hyperlink" Target="http://foreignpolicy.com/2009/10/22/think-again-brain-drain/" TargetMode="External"/><Relationship Id="rId78" Type="http://schemas.openxmlformats.org/officeDocument/2006/relationships/hyperlink" Target="https://www.cnbc.com/2018/06/14/trumps-forecast-of-4-percent-gdp-growth-close-to-coming-true-as-americans-spend-tax-bill-proceeds.html" TargetMode="External"/><Relationship Id="rId81" Type="http://schemas.openxmlformats.org/officeDocument/2006/relationships/hyperlink" Target="http://papers.ssrn.com/sol3/papers.cfm?abstract_id=2597712" TargetMode="External"/><Relationship Id="rId86" Type="http://schemas.openxmlformats.org/officeDocument/2006/relationships/hyperlink" Target="https://www.cnbc.com/2018/05/04/china-aims-to-steal-us-a-i-crown-and-not-even-trade-war-will-stop-it.html" TargetMode="External"/><Relationship Id="rId94" Type="http://schemas.openxmlformats.org/officeDocument/2006/relationships/hyperlink" Target="https://www.mercatus.org/system/files/griswold-immigration-reform-mercatus-research-v1.pdf" TargetMode="External"/><Relationship Id="rId99" Type="http://schemas.openxmlformats.org/officeDocument/2006/relationships/hyperlink" Target="http://thehill.com/opinion/immigration/377886-congress-leave-no-h-1bs-behind" TargetMode="External"/><Relationship Id="rId101" Type="http://schemas.openxmlformats.org/officeDocument/2006/relationships/hyperlink" Target="https://www.cato.org/blog/lets-stop-discriminating-against-immigrants-populous-nations?utm_content=buffer5b426&amp;utm_medium=social&amp;utm_source=facebook.com&amp;utm_campaign=buffer" TargetMode="External"/><Relationship Id="rId4" Type="http://schemas.openxmlformats.org/officeDocument/2006/relationships/settings" Target="settings.xml"/><Relationship Id="rId9" Type="http://schemas.openxmlformats.org/officeDocument/2006/relationships/hyperlink" Target="https://www.theatlantic.com/business/archive/2018/02/trump-growth-immigration/554186/" TargetMode="External"/><Relationship Id="rId13" Type="http://schemas.openxmlformats.org/officeDocument/2006/relationships/hyperlink" Target="https://blogs.microsoft.com/on-the-issues/2017/10/06/per-country-limits-employment-based-green-cards-neither-fair-good-country/" TargetMode="External"/><Relationship Id="rId18" Type="http://schemas.openxmlformats.org/officeDocument/2006/relationships/hyperlink" Target="http://thehill.com/opinion/technology/363621-us-is-losing-ground-on-technology-superiority" TargetMode="External"/><Relationship Id="rId39" Type="http://schemas.openxmlformats.org/officeDocument/2006/relationships/hyperlink" Target="http://thehill.com/opinion/immigration/377216-restricting-legal-immigration-to-america-wont-help-our-economy" TargetMode="External"/><Relationship Id="rId34" Type="http://schemas.openxmlformats.org/officeDocument/2006/relationships/hyperlink" Target="https://www.forbes.com/sites/miltonezrati/2018/04/23/aging-demographics-a-threat-to-the-economy-and-to-finance/" TargetMode="External"/><Relationship Id="rId50" Type="http://schemas.openxmlformats.org/officeDocument/2006/relationships/hyperlink" Target="https://lawfareblog.com/chinas-endgame-path-towards-global-leadership" TargetMode="External"/><Relationship Id="rId55" Type="http://schemas.openxmlformats.org/officeDocument/2006/relationships/hyperlink" Target="http://thehill.com/blogs/congress-blog/foreign-policy/262021-why-the-immigration-quota-system-needs-to-go" TargetMode="External"/><Relationship Id="rId76" Type="http://schemas.openxmlformats.org/officeDocument/2006/relationships/hyperlink" Target="http://foreignpolicy.com/2009/10/22/think-again-brain-drain/" TargetMode="External"/><Relationship Id="rId97" Type="http://schemas.openxmlformats.org/officeDocument/2006/relationships/hyperlink" Target="http://www.orlandosentinel.com/opinion/os-ed-high-skilled-workers-forgotten-immigration-reform-20180129-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2CD53-8CD7-4F8A-8408-8B8E6AC8C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1292</TotalTime>
  <Pages>1</Pages>
  <Words>123608</Words>
  <Characters>704568</Characters>
  <Application>Microsoft Office Word</Application>
  <DocSecurity>0</DocSecurity>
  <Lines>5871</Lines>
  <Paragraphs>1653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Notes</vt:lpstr>
      <vt:lpstr>        Notes to Me</vt:lpstr>
      <vt:lpstr>        Notes</vt:lpstr>
      <vt:lpstr>        Background Info on Green Card Process</vt:lpstr>
      <vt:lpstr>Skilled Immigration Aff</vt:lpstr>
      <vt:lpstr>        1ac Fast Growth </vt:lpstr>
      <vt:lpstr>        1ac Technological Leadership </vt:lpstr>
    </vt:vector>
  </TitlesOfParts>
  <Company/>
  <LinksUpToDate>false</LinksUpToDate>
  <CharactersWithSpaces>826523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136</cp:revision>
  <dcterms:created xsi:type="dcterms:W3CDTF">2018-06-19T18:07:00Z</dcterms:created>
  <dcterms:modified xsi:type="dcterms:W3CDTF">2018-06-21T23:29:00Z</dcterms:modified>
</cp:coreProperties>
</file>