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70B" w:rsidRDefault="00E46723" w:rsidP="004B31A6">
      <w:pPr>
        <w:pStyle w:val="Heading1"/>
      </w:pPr>
      <w:r>
        <w:t xml:space="preserve">NEG </w:t>
      </w:r>
      <w:r w:rsidR="00F624EF">
        <w:t>Settler Colonialism K</w:t>
      </w:r>
    </w:p>
    <w:p w:rsidR="001B2EDB" w:rsidRPr="001B2EDB" w:rsidRDefault="001B2EDB" w:rsidP="001B2EDB">
      <w:pPr>
        <w:pStyle w:val="Heading2"/>
      </w:pPr>
      <w:r>
        <w:t>1NC</w:t>
      </w:r>
    </w:p>
    <w:p w:rsidR="00187DFD" w:rsidRDefault="00187DFD" w:rsidP="00187DFD">
      <w:pPr>
        <w:pStyle w:val="Heading3"/>
      </w:pPr>
      <w:r>
        <w:t>1nc – settler colonialism k (</w:t>
      </w:r>
      <w:r w:rsidR="0043690A">
        <w:t>v extinction</w:t>
      </w:r>
      <w:r>
        <w:t>)</w:t>
      </w:r>
    </w:p>
    <w:p w:rsidR="00187DFD" w:rsidRDefault="00187DFD" w:rsidP="00187DFD"/>
    <w:p w:rsidR="008A4C8B" w:rsidRDefault="008A4C8B" w:rsidP="008A4C8B">
      <w:pPr>
        <w:pStyle w:val="Heading4"/>
      </w:pPr>
      <w:r>
        <w:t>The 1AC’s call to expand legal immigration status simultaneously erases and reproduces settler colonialist violence – reject it to instantiate a politics of refusal</w:t>
      </w:r>
    </w:p>
    <w:p w:rsidR="00FC1F80" w:rsidRDefault="00FC1F80" w:rsidP="00FC1F80">
      <w:pPr>
        <w:pStyle w:val="CiteSpacing"/>
      </w:pPr>
      <w:r w:rsidRPr="00B6474D">
        <w:rPr>
          <w:rStyle w:val="Style13ptBold"/>
        </w:rPr>
        <w:t>Bhandar 16</w:t>
      </w:r>
      <w:r>
        <w:t xml:space="preserve"> (Davina Bhandar, </w:t>
      </w:r>
      <w:r w:rsidR="007C4542">
        <w:t xml:space="preserve">Adjunct Professor in School of Communication and Department of Gender, Sexuality and Women's Studies, </w:t>
      </w:r>
      <w:r>
        <w:t xml:space="preserve">and </w:t>
      </w:r>
      <w:r w:rsidR="007C4542">
        <w:t>C</w:t>
      </w:r>
      <w:r>
        <w:t>o-</w:t>
      </w:r>
      <w:r w:rsidR="007C4542">
        <w:t>D</w:t>
      </w:r>
      <w:r>
        <w:t>irector of the Centre for Policy Studies in Culture and Communities</w:t>
      </w:r>
      <w:r w:rsidR="007C4542">
        <w:t>,</w:t>
      </w:r>
      <w:r>
        <w:t xml:space="preserve"> Simon Fraser University, </w:t>
      </w:r>
      <w:r w:rsidR="007C4542">
        <w:t xml:space="preserve">Ph.D. Political Science, York University, </w:t>
      </w:r>
      <w:r>
        <w:t>“Decolonising the Politics of Status: When the Border Crosses Us,” Dark Matter, 5-16-2016, http://www.darkmatter101.org/site/2016/05/16/decolonising-the-politics-of-status-when-the-border-crosses-us/)KMM</w:t>
      </w:r>
    </w:p>
    <w:p w:rsidR="00FC1F80" w:rsidRPr="009D69A4" w:rsidRDefault="00FC1F80" w:rsidP="009D69A4">
      <w:r w:rsidRPr="00F34AC0">
        <w:rPr>
          <w:sz w:val="14"/>
        </w:rPr>
        <w:t xml:space="preserve">Borders and multiple forms of dispossession </w:t>
      </w:r>
      <w:r w:rsidRPr="00711A91">
        <w:rPr>
          <w:rStyle w:val="StyleUnderline"/>
          <w:highlight w:val="cyan"/>
        </w:rPr>
        <w:t>In white settler</w:t>
      </w:r>
      <w:r w:rsidRPr="009A065F">
        <w:rPr>
          <w:rStyle w:val="StyleUnderline"/>
        </w:rPr>
        <w:t xml:space="preserve"> nation-</w:t>
      </w:r>
      <w:r w:rsidRPr="00711A91">
        <w:rPr>
          <w:rStyle w:val="StyleUnderline"/>
          <w:highlight w:val="cyan"/>
        </w:rPr>
        <w:t>states</w:t>
      </w:r>
      <w:r w:rsidRPr="009A065F">
        <w:rPr>
          <w:rStyle w:val="StyleUnderline"/>
        </w:rPr>
        <w:t xml:space="preserve"> </w:t>
      </w:r>
      <w:r w:rsidRPr="00711A91">
        <w:rPr>
          <w:rStyle w:val="Emphasis"/>
          <w:highlight w:val="cyan"/>
        </w:rPr>
        <w:t>immigration</w:t>
      </w:r>
      <w:r w:rsidRPr="009A065F">
        <w:rPr>
          <w:rStyle w:val="StyleUnderline"/>
        </w:rPr>
        <w:t xml:space="preserve"> and the freedom of mobility </w:t>
      </w:r>
      <w:r w:rsidRPr="00711A91">
        <w:rPr>
          <w:rStyle w:val="StyleUnderline"/>
          <w:highlight w:val="cyan"/>
        </w:rPr>
        <w:t xml:space="preserve">are </w:t>
      </w:r>
      <w:r w:rsidRPr="00711A91">
        <w:rPr>
          <w:rStyle w:val="Emphasis"/>
          <w:highlight w:val="cyan"/>
        </w:rPr>
        <w:t>intimately tied</w:t>
      </w:r>
      <w:r w:rsidRPr="00711A91">
        <w:rPr>
          <w:rStyle w:val="StyleUnderline"/>
          <w:highlight w:val="cyan"/>
        </w:rPr>
        <w:t xml:space="preserve"> to</w:t>
      </w:r>
      <w:r w:rsidRPr="009A065F">
        <w:rPr>
          <w:rStyle w:val="StyleUnderline"/>
        </w:rPr>
        <w:t xml:space="preserve"> practices of </w:t>
      </w:r>
      <w:r w:rsidRPr="00711A91">
        <w:rPr>
          <w:rStyle w:val="Emphasis"/>
          <w:highlight w:val="cyan"/>
        </w:rPr>
        <w:t>territorial dispossession of indigenous peoples</w:t>
      </w:r>
      <w:r w:rsidRPr="009A065F">
        <w:rPr>
          <w:rStyle w:val="StyleUnderline"/>
        </w:rPr>
        <w:t xml:space="preserve">, enacted through varied processes of </w:t>
      </w:r>
      <w:r w:rsidRPr="005856E3">
        <w:rPr>
          <w:rStyle w:val="Emphasis"/>
        </w:rPr>
        <w:t>displacement</w:t>
      </w:r>
      <w:r w:rsidRPr="00F34AC0">
        <w:rPr>
          <w:sz w:val="14"/>
        </w:rPr>
        <w:t xml:space="preserve">. Both </w:t>
      </w:r>
      <w:r w:rsidRPr="009A065F">
        <w:rPr>
          <w:rStyle w:val="StyleUnderline"/>
        </w:rPr>
        <w:t>statements from the leaders of</w:t>
      </w:r>
      <w:r w:rsidRPr="00F34AC0">
        <w:rPr>
          <w:sz w:val="14"/>
        </w:rPr>
        <w:t xml:space="preserve"> the Canadian and </w:t>
      </w:r>
      <w:r w:rsidRPr="009A065F">
        <w:rPr>
          <w:rStyle w:val="StyleUnderline"/>
        </w:rPr>
        <w:t xml:space="preserve">US governments illustrate founding national </w:t>
      </w:r>
      <w:r w:rsidRPr="00DF7B71">
        <w:rPr>
          <w:rStyle w:val="Emphasis"/>
          <w:highlight w:val="cyan"/>
        </w:rPr>
        <w:t>narratives</w:t>
      </w:r>
      <w:r w:rsidRPr="009A065F">
        <w:rPr>
          <w:rStyle w:val="StyleUnderline"/>
        </w:rPr>
        <w:t xml:space="preserve"> that </w:t>
      </w:r>
      <w:r w:rsidRPr="00DF7B71">
        <w:rPr>
          <w:rStyle w:val="StyleUnderline"/>
          <w:highlight w:val="cyan"/>
        </w:rPr>
        <w:t xml:space="preserve">consciously </w:t>
      </w:r>
      <w:r w:rsidRPr="00DF7B71">
        <w:rPr>
          <w:rStyle w:val="Emphasis"/>
          <w:highlight w:val="cyan"/>
        </w:rPr>
        <w:t>forge legacies of belonging</w:t>
      </w:r>
      <w:r w:rsidRPr="00DF7B71">
        <w:rPr>
          <w:rStyle w:val="StyleUnderline"/>
          <w:highlight w:val="cyan"/>
        </w:rPr>
        <w:t xml:space="preserve"> through the </w:t>
      </w:r>
      <w:r w:rsidRPr="00DF7B71">
        <w:rPr>
          <w:rStyle w:val="Emphasis"/>
          <w:highlight w:val="cyan"/>
        </w:rPr>
        <w:t>erasure of dispossession</w:t>
      </w:r>
      <w:r w:rsidRPr="00F34AC0">
        <w:rPr>
          <w:sz w:val="14"/>
        </w:rPr>
        <w:t xml:space="preserve">. In the immigrant founding narrative that Obama utilises, equitableness is established through the shared ideal of being and belonging to the nation-state, regardless of the route through which the migrant travelled or the practices of displacement that the imposition of borders established. In Harper’s infamous declaration, Canada is simply immune from the continued relations of colonialism and the effects of the ongoing dispossession and displacement of indigenous peoples. </w:t>
      </w:r>
      <w:r w:rsidRPr="009A065F">
        <w:rPr>
          <w:rStyle w:val="StyleUnderline"/>
        </w:rPr>
        <w:t xml:space="preserve">The twinning of dispossession and territorial belonging is </w:t>
      </w:r>
      <w:r w:rsidRPr="00DF7B71">
        <w:rPr>
          <w:rStyle w:val="Emphasis"/>
          <w:highlight w:val="cyan"/>
        </w:rPr>
        <w:t>not disconnected</w:t>
      </w:r>
      <w:r w:rsidRPr="00DF7B71">
        <w:rPr>
          <w:rStyle w:val="StyleUnderline"/>
          <w:highlight w:val="cyan"/>
        </w:rPr>
        <w:t xml:space="preserve"> from</w:t>
      </w:r>
      <w:r w:rsidRPr="009A065F">
        <w:rPr>
          <w:rStyle w:val="StyleUnderline"/>
        </w:rPr>
        <w:t xml:space="preserve"> the right of mobility and </w:t>
      </w:r>
      <w:r w:rsidRPr="00DF7B71">
        <w:rPr>
          <w:rStyle w:val="StyleUnderline"/>
          <w:highlight w:val="cyan"/>
        </w:rPr>
        <w:t xml:space="preserve">the </w:t>
      </w:r>
      <w:r w:rsidRPr="00DF7B71">
        <w:rPr>
          <w:rStyle w:val="Emphasis"/>
          <w:highlight w:val="cyan"/>
        </w:rPr>
        <w:t>fight for immigrant status</w:t>
      </w:r>
      <w:r w:rsidRPr="00DF7B71">
        <w:rPr>
          <w:rStyle w:val="StyleUnderline"/>
          <w:highlight w:val="cyan"/>
        </w:rPr>
        <w:t xml:space="preserve"> often </w:t>
      </w:r>
      <w:r w:rsidRPr="00DF7B71">
        <w:rPr>
          <w:rStyle w:val="Emphasis"/>
          <w:highlight w:val="cyan"/>
        </w:rPr>
        <w:t>defined in opposition to a xenophobic racial state and</w:t>
      </w:r>
      <w:r w:rsidRPr="002667C0">
        <w:rPr>
          <w:rStyle w:val="Emphasis"/>
        </w:rPr>
        <w:t xml:space="preserve"> its </w:t>
      </w:r>
      <w:r w:rsidRPr="00DF7B71">
        <w:rPr>
          <w:rStyle w:val="Emphasis"/>
          <w:highlight w:val="cyan"/>
        </w:rPr>
        <w:t>border-management strategies</w:t>
      </w:r>
      <w:r w:rsidRPr="00F34AC0">
        <w:rPr>
          <w:sz w:val="14"/>
        </w:rPr>
        <w:t xml:space="preserve">.[3] </w:t>
      </w:r>
      <w:r w:rsidRPr="009A065F">
        <w:rPr>
          <w:rStyle w:val="StyleUnderline"/>
        </w:rPr>
        <w:t>The white settler state</w:t>
      </w:r>
      <w:r w:rsidRPr="00F34AC0">
        <w:rPr>
          <w:sz w:val="14"/>
        </w:rPr>
        <w:t xml:space="preserve"> of Canada </w:t>
      </w:r>
      <w:r w:rsidRPr="009A065F">
        <w:rPr>
          <w:rStyle w:val="StyleUnderline"/>
        </w:rPr>
        <w:t>has determined its immigration and citizenship policies through histories of exclusions based on race, class, gender and able-bodiedness</w:t>
      </w:r>
      <w:r w:rsidRPr="00F34AC0">
        <w:rPr>
          <w:sz w:val="14"/>
        </w:rPr>
        <w:t xml:space="preserve">. By </w:t>
      </w:r>
      <w:r w:rsidRPr="00225BF8">
        <w:rPr>
          <w:rStyle w:val="StyleUnderline"/>
        </w:rPr>
        <w:t>focusing on the practices of borders as central to the production of political status</w:t>
      </w:r>
      <w:r w:rsidRPr="00F34AC0">
        <w:rPr>
          <w:sz w:val="14"/>
        </w:rPr>
        <w:t xml:space="preserve">, this article </w:t>
      </w:r>
      <w:r w:rsidRPr="00225BF8">
        <w:rPr>
          <w:rStyle w:val="StyleUnderline"/>
        </w:rPr>
        <w:t>highlights how modes of political status are central to a politics of dispossession of settler nation-states</w:t>
      </w:r>
      <w:r w:rsidRPr="00F34AC0">
        <w:rPr>
          <w:sz w:val="14"/>
        </w:rPr>
        <w:t xml:space="preserve">. Furthermore, this article </w:t>
      </w:r>
      <w:r w:rsidRPr="00225BF8">
        <w:rPr>
          <w:rStyle w:val="StyleUnderline"/>
        </w:rPr>
        <w:t>argues for a reading of border crossing as constituted through the dispossession that frames the experience of both indigenous and immigrant subjects</w:t>
      </w:r>
      <w:r w:rsidRPr="00F34AC0">
        <w:rPr>
          <w:sz w:val="14"/>
        </w:rPr>
        <w:t xml:space="preserve">. Racialised immigrant communities have been called upon to investigate their role in the continued colonisation and dispossession of indigenous land.[4] </w:t>
      </w:r>
      <w:r w:rsidRPr="005856E3">
        <w:rPr>
          <w:rStyle w:val="StyleUnderline"/>
        </w:rPr>
        <w:t xml:space="preserve">In migrant justice movements </w:t>
      </w:r>
      <w:r w:rsidRPr="002667C0">
        <w:rPr>
          <w:rStyle w:val="Emphasis"/>
        </w:rPr>
        <w:t>the political demand “status for all”</w:t>
      </w:r>
      <w:r w:rsidRPr="005856E3">
        <w:rPr>
          <w:rStyle w:val="StyleUnderline"/>
        </w:rPr>
        <w:t xml:space="preserve"> is one that requires careful analysis in relation to complicated modalities of status and recognition found in indigenous communities. An effective strategy for understanding the interrelationship between these demands and the </w:t>
      </w:r>
      <w:r w:rsidRPr="005856E3">
        <w:rPr>
          <w:rStyle w:val="Emphasis"/>
        </w:rPr>
        <w:t>politics of refusal of the concept of status</w:t>
      </w:r>
      <w:r w:rsidRPr="005856E3">
        <w:rPr>
          <w:rStyle w:val="StyleUnderline"/>
        </w:rPr>
        <w:t xml:space="preserve"> requires an intersectional analysis of power relations</w:t>
      </w:r>
      <w:r w:rsidRPr="00F34AC0">
        <w:rPr>
          <w:sz w:val="14"/>
        </w:rPr>
        <w:t xml:space="preserve">. This essay begins by </w:t>
      </w:r>
      <w:r w:rsidRPr="00545407">
        <w:rPr>
          <w:rStyle w:val="StyleUnderline"/>
        </w:rPr>
        <w:t>examining the concept of status as a modality that establishes differential and contingent forms of belonging to the state</w:t>
      </w:r>
      <w:r w:rsidRPr="00F34AC0">
        <w:rPr>
          <w:sz w:val="14"/>
        </w:rPr>
        <w:t xml:space="preserve">. The question of status is understood here as a promise that remains unfulfilled by democratic institutions of citizenship. </w:t>
      </w:r>
      <w:r w:rsidRPr="00711A91">
        <w:rPr>
          <w:rStyle w:val="Emphasis"/>
          <w:highlight w:val="cyan"/>
        </w:rPr>
        <w:t>Regardless of how expansively it may be understo</w:t>
      </w:r>
      <w:r w:rsidRPr="00A10DD1">
        <w:rPr>
          <w:rStyle w:val="Emphasis"/>
          <w:highlight w:val="cyan"/>
        </w:rPr>
        <w:t>od</w:t>
      </w:r>
      <w:r w:rsidRPr="00A10DD1">
        <w:rPr>
          <w:rStyle w:val="StyleUnderline"/>
          <w:highlight w:val="cyan"/>
        </w:rPr>
        <w:t>, status is formed out of</w:t>
      </w:r>
      <w:r w:rsidRPr="00545407">
        <w:rPr>
          <w:rStyle w:val="StyleUnderline"/>
        </w:rPr>
        <w:t xml:space="preserve"> the </w:t>
      </w:r>
      <w:r w:rsidRPr="00A10DD1">
        <w:rPr>
          <w:rStyle w:val="StyleUnderline"/>
          <w:highlight w:val="cyan"/>
        </w:rPr>
        <w:t xml:space="preserve">multiple layers of </w:t>
      </w:r>
      <w:r w:rsidRPr="00F702F9">
        <w:rPr>
          <w:rStyle w:val="Emphasis"/>
          <w:highlight w:val="cyan"/>
        </w:rPr>
        <w:t>exclusion</w:t>
      </w:r>
      <w:r w:rsidRPr="00A10DD1">
        <w:rPr>
          <w:rStyle w:val="StyleUnderline"/>
          <w:highlight w:val="cyan"/>
        </w:rPr>
        <w:t xml:space="preserve">, </w:t>
      </w:r>
      <w:r w:rsidRPr="00F702F9">
        <w:rPr>
          <w:rStyle w:val="Emphasis"/>
          <w:highlight w:val="cyan"/>
        </w:rPr>
        <w:t>dispossession</w:t>
      </w:r>
      <w:r w:rsidRPr="00A10DD1">
        <w:rPr>
          <w:rStyle w:val="StyleUnderline"/>
          <w:highlight w:val="cyan"/>
        </w:rPr>
        <w:t xml:space="preserve"> and </w:t>
      </w:r>
      <w:r w:rsidRPr="00F702F9">
        <w:rPr>
          <w:rStyle w:val="Emphasis"/>
          <w:highlight w:val="cyan"/>
        </w:rPr>
        <w:t>displacement</w:t>
      </w:r>
      <w:r w:rsidRPr="00F34AC0">
        <w:rPr>
          <w:sz w:val="14"/>
        </w:rPr>
        <w:t xml:space="preserve">. Through a discursive analysis, this article examines the contingent nature of status through the articulation of three political movements represented by the following slogans: “We didn’t cross the border, the border crossed us”; “Status for one, status for all”; and “We are all treaty people”. Status making and meaning While the geopolitical site of the border is the ground upon which sovereign territorial claims are enacted and materialised, it is also the space in which the insecurity of identities and statuses is played out. In the white settler space of North America, the border is both the site of territorial dispossession and the manager of racial and settler identities through the modality of status. In applying a discursive analysis of three popular social movement slogans that employ some concept of status, its polyvalent function is examined. Central to this discussion are the political mobilisations formed around the above-mentioned slogans, which make it possible to think through a decolonised approach to the question of status. Placing together the questions of migrant justice and indigenous movements, reveals a complicated set of relations that concern the work performed by the concept of status.[5] </w:t>
      </w:r>
      <w:r w:rsidRPr="00A8080A">
        <w:rPr>
          <w:rStyle w:val="StyleUnderline"/>
        </w:rPr>
        <w:t>How is it possible to speak in the name of decolonisation when immigration and settlement are the very tools of dispossession that the settler-society uses to perpetuate its own acts and processes of colonisation? The politics of sovereignty and border control engage strategies that both confirm and deny the very nature of foundational settled identities</w:t>
      </w:r>
      <w:r w:rsidRPr="00F34AC0">
        <w:rPr>
          <w:sz w:val="14"/>
        </w:rPr>
        <w:t xml:space="preserve">. Through analysis of events surrounding these slogans, I examine how </w:t>
      </w:r>
      <w:r w:rsidRPr="00A8080A">
        <w:rPr>
          <w:rStyle w:val="StyleUnderline"/>
        </w:rPr>
        <w:t>identities conceived as legally-defined forms of status are altered when encountering the settler logics imposed through border politics</w:t>
      </w:r>
      <w:r w:rsidRPr="00F34AC0">
        <w:rPr>
          <w:sz w:val="14"/>
        </w:rPr>
        <w:t xml:space="preserve">.[6] Status is the complex set of relationships that defines one’s political and social identity within the public and private sphere. </w:t>
      </w:r>
      <w:r w:rsidRPr="00A8080A">
        <w:rPr>
          <w:rStyle w:val="StyleUnderline"/>
        </w:rPr>
        <w:t>Official legal status has been used to define and legislate the very nature of personhood in society. Status determines membership, belonging and may also define the rights and entitlements that a political subject or actor can demand of the state</w:t>
      </w:r>
      <w:r w:rsidRPr="00F34AC0">
        <w:rPr>
          <w:sz w:val="14"/>
        </w:rPr>
        <w:t xml:space="preserve">. By exploring the border context, I examine how </w:t>
      </w:r>
      <w:r w:rsidRPr="00A8080A">
        <w:rPr>
          <w:rStyle w:val="StyleUnderline"/>
        </w:rPr>
        <w:t>migrants and indigenous subjects are produced through the status-making process</w:t>
      </w:r>
      <w:r w:rsidRPr="00F34AC0">
        <w:rPr>
          <w:sz w:val="14"/>
        </w:rPr>
        <w:t xml:space="preserve">. </w:t>
      </w:r>
      <w:r w:rsidRPr="00A8080A">
        <w:rPr>
          <w:rStyle w:val="StyleUnderline"/>
        </w:rPr>
        <w:t>The site of the border operates as a central technology in the determination, solidification, and definition of status. The site of the border is therefore a rich site of contestation, resistance and challenge of the functions of the state</w:t>
      </w:r>
      <w:r w:rsidRPr="00F34AC0">
        <w:rPr>
          <w:sz w:val="14"/>
        </w:rPr>
        <w:t xml:space="preserve">. For instance, the slogan “We didn’t cross the border, the border crossed us!”[7] is used to galvanise support for social movements and take up political positions in distinct global locales and in radically different border contexts. This statement highlights the multiple ways that border management is able to shift, rename, and situate an indigenous person as a person who is a migrant, a status-seeking subject or a foreigner within a sovereign territory. This statement allows us to unravel how complex global systems of migration, relocation and border politics can simultaneously solicit claims to indigenous sovereignty as well as claims to migrant forms of political subjectivity. Collectively, these chants demarcate the colonial context to the borderlands of disputed territories and in some instances the treaty arrangements that have defined these lines of separation. In the Canadian and broader North American context, issues regarding status and political membership of migrants and indigenous peoples have most notably been conducted in distinct isolation from each other; this has placed the political subjectivities of migrants in a separate category, segregated from the questions of status and the forms of status-making imposed upon indigenous communities. The notable exception to this claim are various Canadian and North American studies on racial and colonial state formation, which view these questions as central to the historical formation of each nation-state: Canada, the US and Mexico.[8] In addition, contemporary migrant justice social movements, such as No One is Illegal, are committed to a decolonising political praxis, and seek to organise in solidarity with indigenous groups and First Nations in various locations throughout Canada. While scholarship in the areas of anti-racism and critical race studies has grappled with understanding the complexities of Canada’s racial and colonial state formation, both this academic literature and collaborative solidarity work between racialised groups, migrants and indigenous peoples has been somewhat absent from the work that engages with questions of status, citizenship and political subjectivity. It is important to address the reasons behind this lacuna. </w:t>
      </w:r>
      <w:r w:rsidRPr="00FC71AB">
        <w:rPr>
          <w:rStyle w:val="StyleUnderline"/>
        </w:rPr>
        <w:t>Questions of legal and political status expose multiple tensions and fissures within a colonial political framework. These are inherent to</w:t>
      </w:r>
      <w:r w:rsidRPr="00F34AC0">
        <w:rPr>
          <w:sz w:val="14"/>
        </w:rPr>
        <w:t xml:space="preserve"> the Canadian </w:t>
      </w:r>
      <w:r w:rsidRPr="00FC71AB">
        <w:rPr>
          <w:rStyle w:val="StyleUnderline"/>
        </w:rPr>
        <w:t>state formation, and yet they remain largely absent from the context of social, political and legal conversations on political membership or forms of citizenship</w:t>
      </w:r>
      <w:r w:rsidRPr="00F34AC0">
        <w:rPr>
          <w:sz w:val="14"/>
        </w:rPr>
        <w:t xml:space="preserve">. The literatures that examine questions of status and claims to citizenship, sovereignty and political membership take place in isolation – rather than conversation – with one another. For instance, literature in critical citizenship studies such as Isin and Neilsen[9];Nyers[10]and De Genova[11] has challenged the normative idea of citizenship based on legal and political parameters by emphasising the acts of citizenship in multiple sites of democratic engagement. This emphasis illustrates how the act of being political[12] is by its very nature rooted in the genealogical practice of citizenship, which is not regulated solely by the nation-state. Nicholas De Genova[13] in particular has illustrated how the very construction of the “illegality” of migrants relies on a racial logic, evident in the inherent deportability of Mexican migrants in the US. However, </w:t>
      </w:r>
      <w:r w:rsidRPr="00FC71AB">
        <w:rPr>
          <w:rStyle w:val="StyleUnderline"/>
        </w:rPr>
        <w:t>in this scholarship, the questions of what is at stake in status-making, or how one can act as a citizen or be political, are raised in the absence of a clear engagement with the context of a colonial state-formation</w:t>
      </w:r>
      <w:r w:rsidRPr="00F34AC0">
        <w:rPr>
          <w:sz w:val="14"/>
        </w:rPr>
        <w:t xml:space="preserve">. The relationship between territoriality and status — so clearly delineated in Bosniak’s treatment of the multiple spheres and scalar notions of citizenship — is also limited by its lack of engagement with questions regarding the challenges of defining claims to multiple territorialities within bounded nation-states such as Canada and the US.[14] In the Canadian context, the question of status cannot be removed or disarticulated from this colonial frame. For this reason, a thorough discussion of the various uses and understandings of status leads to the central question in the Canadian context: how might the relationship between migration and colonisation be understood contemporarily? Is it possible to examine the function of status in the context of settler-relations? I argue here that </w:t>
      </w:r>
      <w:r w:rsidRPr="008925D4">
        <w:rPr>
          <w:rStyle w:val="StyleUnderline"/>
        </w:rPr>
        <w:t>the first step toward challenging the duality of migration and colonisation is to place the legal logics of dispossession at the core of this analysis</w:t>
      </w:r>
      <w:r w:rsidRPr="00F34AC0">
        <w:rPr>
          <w:sz w:val="14"/>
        </w:rPr>
        <w:t xml:space="preserve">. </w:t>
      </w:r>
      <w:r w:rsidRPr="009E698C">
        <w:rPr>
          <w:rStyle w:val="Emphasis"/>
          <w:highlight w:val="cyan"/>
        </w:rPr>
        <w:t>Historically</w:t>
      </w:r>
      <w:r w:rsidRPr="009E698C">
        <w:rPr>
          <w:rStyle w:val="StyleUnderline"/>
          <w:highlight w:val="cyan"/>
        </w:rPr>
        <w:t>, white settlement</w:t>
      </w:r>
      <w:r w:rsidRPr="008925D4">
        <w:rPr>
          <w:rStyle w:val="StyleUnderline"/>
        </w:rPr>
        <w:t xml:space="preserve"> and colonisation</w:t>
      </w:r>
      <w:r w:rsidRPr="00F34AC0">
        <w:rPr>
          <w:sz w:val="14"/>
        </w:rPr>
        <w:t xml:space="preserve"> of Canada </w:t>
      </w:r>
      <w:r w:rsidRPr="009E698C">
        <w:rPr>
          <w:rStyle w:val="StyleUnderline"/>
          <w:highlight w:val="cyan"/>
        </w:rPr>
        <w:t xml:space="preserve">was established through </w:t>
      </w:r>
      <w:r w:rsidRPr="009E698C">
        <w:rPr>
          <w:rStyle w:val="Emphasis"/>
          <w:highlight w:val="cyan"/>
        </w:rPr>
        <w:t>immigration</w:t>
      </w:r>
      <w:r w:rsidRPr="008925D4">
        <w:rPr>
          <w:rStyle w:val="StyleUnderline"/>
        </w:rPr>
        <w:t xml:space="preserve"> and practices of resettlement</w:t>
      </w:r>
      <w:r w:rsidRPr="00F34AC0">
        <w:rPr>
          <w:sz w:val="14"/>
        </w:rPr>
        <w:t xml:space="preserve">. The racial logic of colonisation, the establishment of the white settler nation-state of Canada and the production of terms and articulations of status are multi-layered and implicated in one another. Sunera Thobani explains the constitution of citizenship in this way: </w:t>
      </w:r>
      <w:r w:rsidRPr="00ED1FAE">
        <w:rPr>
          <w:rStyle w:val="StyleUnderline"/>
        </w:rPr>
        <w:t>Citizenship was instituted in a triangulated formation: the Aboriginal marked for physical and cultural extinction, deserving of citizenship only upon abdication of indigeneity; the ‘preferred race settler’ and future national, exalted as worthy of citizenship and membership in the nation; and the ‘non-preferred race’ immigrant, marked as a stranger and sojourner, an unwelcome intruder whose lack of Christian faith, inherent deviant tendencies, and unchecked fecundity all threatened the nation’s survival</w:t>
      </w:r>
      <w:r w:rsidRPr="00F34AC0">
        <w:rPr>
          <w:sz w:val="14"/>
        </w:rPr>
        <w:t xml:space="preserve">.[15] In this assessment of the constitution of citizenship </w:t>
      </w:r>
      <w:r w:rsidRPr="00ED1FAE">
        <w:rPr>
          <w:rStyle w:val="StyleUnderline"/>
        </w:rPr>
        <w:t xml:space="preserve">there is a clear understanding of a </w:t>
      </w:r>
      <w:r w:rsidRPr="00A10DD1">
        <w:rPr>
          <w:rStyle w:val="Emphasis"/>
          <w:highlight w:val="cyan"/>
        </w:rPr>
        <w:t>racial hierarchy</w:t>
      </w:r>
      <w:r w:rsidRPr="00A10DD1">
        <w:rPr>
          <w:rStyle w:val="StyleUnderline"/>
          <w:highlight w:val="cyan"/>
        </w:rPr>
        <w:t xml:space="preserve"> established through</w:t>
      </w:r>
      <w:r w:rsidRPr="00ED1FAE">
        <w:rPr>
          <w:rStyle w:val="StyleUnderline"/>
        </w:rPr>
        <w:t xml:space="preserve"> the processes of citizen-making</w:t>
      </w:r>
      <w:r w:rsidRPr="00F34AC0">
        <w:rPr>
          <w:sz w:val="14"/>
        </w:rPr>
        <w:t xml:space="preserve">; other scholars, such as Himani Bannerji, have commented on how </w:t>
      </w:r>
      <w:r w:rsidRPr="00ED1FAE">
        <w:rPr>
          <w:rStyle w:val="StyleUnderline"/>
        </w:rPr>
        <w:t xml:space="preserve">the state utilises </w:t>
      </w:r>
      <w:r w:rsidRPr="004A4E97">
        <w:rPr>
          <w:rStyle w:val="StyleUnderline"/>
          <w:highlight w:val="cyan"/>
        </w:rPr>
        <w:t xml:space="preserve">a </w:t>
      </w:r>
      <w:r w:rsidRPr="004A4E97">
        <w:rPr>
          <w:rStyle w:val="Emphasis"/>
          <w:highlight w:val="cyan"/>
        </w:rPr>
        <w:t>politics of multiculturalism</w:t>
      </w:r>
      <w:r w:rsidRPr="00ED1FAE">
        <w:rPr>
          <w:rStyle w:val="StyleUnderline"/>
        </w:rPr>
        <w:t xml:space="preserve"> as a tool for the management of the difference and diversity of its population</w:t>
      </w:r>
      <w:r w:rsidRPr="00F34AC0">
        <w:rPr>
          <w:sz w:val="14"/>
        </w:rPr>
        <w:t xml:space="preserve">. In Bannerji’s nuanced reading of state formation, she articulates how categories such as “visible minority” are utilised to do the work of creating and managing ideological distinctions between those who are particularly racialised within the state and those who are not.[16] Mackey extends this thesis by examining how </w:t>
      </w:r>
      <w:r w:rsidRPr="00ED1FAE">
        <w:rPr>
          <w:rStyle w:val="StyleUnderline"/>
        </w:rPr>
        <w:t>the state constitution and management of difference works to articulate a white nationalism</w:t>
      </w:r>
      <w:r w:rsidRPr="00F34AC0">
        <w:rPr>
          <w:sz w:val="14"/>
        </w:rPr>
        <w:t xml:space="preserve">, a key feature in the cultures of settlement in the Canadian context.[17] Each of these articulations of the hierarchy and management of racial state formation[18], demonstrates attention to how the concept of status operates therein, as a limitation or a technology. </w:t>
      </w:r>
      <w:r w:rsidRPr="00AF2CCC">
        <w:rPr>
          <w:rStyle w:val="StyleUnderline"/>
        </w:rPr>
        <w:t xml:space="preserve">The concept of status acts as a containment strategy by the state to determine the social and political typology of a variety of actors. </w:t>
      </w:r>
      <w:r w:rsidRPr="00960B84">
        <w:rPr>
          <w:rStyle w:val="StyleUnderline"/>
          <w:highlight w:val="cyan"/>
        </w:rPr>
        <w:t xml:space="preserve">The </w:t>
      </w:r>
      <w:r w:rsidRPr="00D96F81">
        <w:rPr>
          <w:rStyle w:val="Emphasis"/>
          <w:highlight w:val="cyan"/>
        </w:rPr>
        <w:t>function</w:t>
      </w:r>
      <w:r w:rsidRPr="00960B84">
        <w:rPr>
          <w:rStyle w:val="StyleUnderline"/>
          <w:highlight w:val="cyan"/>
        </w:rPr>
        <w:t xml:space="preserve"> of </w:t>
      </w:r>
      <w:r w:rsidRPr="00D96F81">
        <w:rPr>
          <w:rStyle w:val="Emphasis"/>
          <w:highlight w:val="cyan"/>
        </w:rPr>
        <w:t>status</w:t>
      </w:r>
      <w:r w:rsidRPr="00960B84">
        <w:rPr>
          <w:rStyle w:val="StyleUnderline"/>
          <w:highlight w:val="cyan"/>
        </w:rPr>
        <w:t xml:space="preserve"> allows the state to </w:t>
      </w:r>
      <w:r w:rsidRPr="00D96F81">
        <w:rPr>
          <w:rStyle w:val="Emphasis"/>
          <w:highlight w:val="cyan"/>
        </w:rPr>
        <w:t>demarcate</w:t>
      </w:r>
      <w:r w:rsidRPr="00960B84">
        <w:rPr>
          <w:rStyle w:val="StyleUnderline"/>
          <w:highlight w:val="cyan"/>
        </w:rPr>
        <w:t xml:space="preserve"> the population</w:t>
      </w:r>
      <w:r w:rsidRPr="00AF2CCC">
        <w:rPr>
          <w:rStyle w:val="StyleUnderline"/>
        </w:rPr>
        <w:t xml:space="preserve"> on the one hand, as well as, </w:t>
      </w:r>
      <w:r w:rsidRPr="00960B84">
        <w:rPr>
          <w:rStyle w:val="StyleUnderline"/>
          <w:highlight w:val="cyan"/>
        </w:rPr>
        <w:t xml:space="preserve">further forms of </w:t>
      </w:r>
      <w:r w:rsidRPr="00D96F81">
        <w:rPr>
          <w:rStyle w:val="Emphasis"/>
          <w:highlight w:val="cyan"/>
        </w:rPr>
        <w:t>control</w:t>
      </w:r>
      <w:r w:rsidRPr="00960B84">
        <w:rPr>
          <w:rStyle w:val="StyleUnderline"/>
          <w:highlight w:val="cyan"/>
        </w:rPr>
        <w:t xml:space="preserve"> based on</w:t>
      </w:r>
      <w:r w:rsidRPr="00AF2CCC">
        <w:rPr>
          <w:rStyle w:val="StyleUnderline"/>
        </w:rPr>
        <w:t xml:space="preserve"> the idea of </w:t>
      </w:r>
      <w:r w:rsidRPr="00D96F81">
        <w:rPr>
          <w:rStyle w:val="Emphasis"/>
          <w:highlight w:val="cyan"/>
        </w:rPr>
        <w:t>exclusion</w:t>
      </w:r>
      <w:r w:rsidRPr="00960B84">
        <w:rPr>
          <w:rStyle w:val="StyleUnderline"/>
          <w:highlight w:val="cyan"/>
        </w:rPr>
        <w:t xml:space="preserve">, </w:t>
      </w:r>
      <w:r w:rsidRPr="00D96F81">
        <w:rPr>
          <w:rStyle w:val="Emphasis"/>
          <w:highlight w:val="cyan"/>
        </w:rPr>
        <w:t>exile</w:t>
      </w:r>
      <w:r w:rsidRPr="00960B84">
        <w:rPr>
          <w:rStyle w:val="StyleUnderline"/>
          <w:highlight w:val="cyan"/>
        </w:rPr>
        <w:t xml:space="preserve">, </w:t>
      </w:r>
      <w:r w:rsidRPr="00D96F81">
        <w:rPr>
          <w:rStyle w:val="Emphasis"/>
          <w:highlight w:val="cyan"/>
        </w:rPr>
        <w:t>detainment</w:t>
      </w:r>
      <w:r w:rsidRPr="00960B84">
        <w:rPr>
          <w:rStyle w:val="StyleUnderline"/>
          <w:highlight w:val="cyan"/>
        </w:rPr>
        <w:t>, and restrictions of</w:t>
      </w:r>
      <w:r w:rsidRPr="00AF2CCC">
        <w:rPr>
          <w:rStyle w:val="StyleUnderline"/>
        </w:rPr>
        <w:t xml:space="preserve"> various </w:t>
      </w:r>
      <w:r w:rsidRPr="00D96F81">
        <w:rPr>
          <w:rStyle w:val="Emphasis"/>
          <w:highlight w:val="cyan"/>
        </w:rPr>
        <w:t>rights</w:t>
      </w:r>
      <w:r w:rsidRPr="00F34AC0">
        <w:rPr>
          <w:sz w:val="14"/>
        </w:rPr>
        <w:t xml:space="preserve">. While much of this past work examines the role of the state and loosely follows Goldberg’s observations on racial state formation, </w:t>
      </w:r>
      <w:r w:rsidRPr="00960B84">
        <w:rPr>
          <w:rStyle w:val="StyleUnderline"/>
          <w:highlight w:val="cyan"/>
        </w:rPr>
        <w:t>the</w:t>
      </w:r>
      <w:r w:rsidRPr="00AF2CCC">
        <w:rPr>
          <w:rStyle w:val="StyleUnderline"/>
        </w:rPr>
        <w:t xml:space="preserve"> very </w:t>
      </w:r>
      <w:r w:rsidRPr="00D96F81">
        <w:rPr>
          <w:rStyle w:val="Emphasis"/>
          <w:highlight w:val="cyan"/>
        </w:rPr>
        <w:t>concept</w:t>
      </w:r>
      <w:r w:rsidRPr="00960B84">
        <w:rPr>
          <w:rStyle w:val="StyleUnderline"/>
          <w:highlight w:val="cyan"/>
        </w:rPr>
        <w:t xml:space="preserve"> of </w:t>
      </w:r>
      <w:r w:rsidRPr="00D96F81">
        <w:rPr>
          <w:rStyle w:val="Emphasis"/>
          <w:highlight w:val="cyan"/>
        </w:rPr>
        <w:t>status</w:t>
      </w:r>
      <w:r w:rsidRPr="00AF2CCC">
        <w:rPr>
          <w:rStyle w:val="StyleUnderline"/>
        </w:rPr>
        <w:t xml:space="preserve"> itself comes to be </w:t>
      </w:r>
      <w:r w:rsidRPr="00D96F81">
        <w:rPr>
          <w:rStyle w:val="Emphasis"/>
          <w:highlight w:val="cyan"/>
        </w:rPr>
        <w:t>reproduced as a concrete thing</w:t>
      </w:r>
      <w:r w:rsidRPr="00AF2CCC">
        <w:rPr>
          <w:rStyle w:val="StyleUnderline"/>
        </w:rPr>
        <w:t xml:space="preserve">, something that is </w:t>
      </w:r>
      <w:r w:rsidRPr="00D96F81">
        <w:rPr>
          <w:rStyle w:val="Emphasis"/>
          <w:highlight w:val="cyan"/>
        </w:rPr>
        <w:t>not inherently</w:t>
      </w:r>
      <w:r w:rsidRPr="00D96F81">
        <w:rPr>
          <w:rStyle w:val="Emphasis"/>
        </w:rPr>
        <w:t xml:space="preserve"> flexible, </w:t>
      </w:r>
      <w:r w:rsidRPr="00D96F81">
        <w:rPr>
          <w:rStyle w:val="Emphasis"/>
          <w:highlight w:val="cyan"/>
        </w:rPr>
        <w:t>contingent</w:t>
      </w:r>
      <w:r w:rsidRPr="00D96F81">
        <w:rPr>
          <w:rStyle w:val="Emphasis"/>
        </w:rPr>
        <w:t xml:space="preserve"> and highly susceptible to shift</w:t>
      </w:r>
      <w:r w:rsidRPr="00AF2CCC">
        <w:rPr>
          <w:rStyle w:val="StyleUnderline"/>
        </w:rPr>
        <w:t xml:space="preserve"> along a number of different axes</w:t>
      </w:r>
      <w:r w:rsidRPr="00F34AC0">
        <w:rPr>
          <w:sz w:val="14"/>
        </w:rPr>
        <w:t xml:space="preserve">.[19] </w:t>
      </w:r>
      <w:r w:rsidRPr="00AF2CCC">
        <w:rPr>
          <w:rStyle w:val="StyleUnderline"/>
        </w:rPr>
        <w:t>It is in this sense that I wish to challenge the normative construction of the idea of political membership</w:t>
      </w:r>
      <w:r w:rsidRPr="00F34AC0">
        <w:rPr>
          <w:sz w:val="14"/>
        </w:rPr>
        <w:t xml:space="preserve">. The latter has been referred to as a site of responsibility or recognition, as well as of birthright, natural selection, or a process of naturalisation. In other words, my interest here is </w:t>
      </w:r>
      <w:r w:rsidRPr="00AF2CCC">
        <w:rPr>
          <w:rStyle w:val="StyleUnderline"/>
        </w:rPr>
        <w:t>to question the foundations upon which normative forms of belonging within liberal-democratic states have been forged through an amnesiac practice that seeks to forget the processes and forms of exclusion that have historically demarcated the formation of citizenship. While</w:t>
      </w:r>
      <w:r w:rsidRPr="00F34AC0">
        <w:rPr>
          <w:sz w:val="14"/>
        </w:rPr>
        <w:t xml:space="preserve"> citizenship and </w:t>
      </w:r>
      <w:r w:rsidRPr="00506954">
        <w:rPr>
          <w:rStyle w:val="StyleUnderline"/>
        </w:rPr>
        <w:t>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w:t>
      </w:r>
      <w:r w:rsidRPr="00F34AC0">
        <w:rPr>
          <w:sz w:val="14"/>
        </w:rPr>
        <w:t xml:space="preserve">. In the discussion that follows, I examine how </w:t>
      </w:r>
      <w:r w:rsidRPr="00C11167">
        <w:rPr>
          <w:rStyle w:val="StyleUnderline"/>
        </w:rPr>
        <w:t xml:space="preserve">the </w:t>
      </w:r>
      <w:r w:rsidRPr="00C11167">
        <w:rPr>
          <w:rStyle w:val="Emphasis"/>
        </w:rPr>
        <w:t>paradoxical concept</w:t>
      </w:r>
      <w:r w:rsidRPr="00C11167">
        <w:rPr>
          <w:rStyle w:val="StyleUnderline"/>
        </w:rPr>
        <w:t xml:space="preserve"> of </w:t>
      </w:r>
      <w:r w:rsidRPr="00C11167">
        <w:rPr>
          <w:rStyle w:val="Emphasis"/>
        </w:rPr>
        <w:t>status as a stable entity</w:t>
      </w:r>
      <w:r w:rsidRPr="00C11167">
        <w:rPr>
          <w:rStyle w:val="StyleUnderline"/>
        </w:rPr>
        <w:t xml:space="preserve"> — something understood to provide an ontological foundation within claims to sovereign authority, or status as a territorially-bounded concept — also doubles as a </w:t>
      </w:r>
      <w:r w:rsidRPr="00C11167">
        <w:rPr>
          <w:rStyle w:val="Emphasis"/>
        </w:rPr>
        <w:t>system of categorisation</w:t>
      </w:r>
      <w:r w:rsidRPr="00C11167">
        <w:rPr>
          <w:rStyle w:val="StyleUnderline"/>
        </w:rPr>
        <w:t xml:space="preserve"> that </w:t>
      </w:r>
      <w:r w:rsidRPr="00506954">
        <w:rPr>
          <w:rStyle w:val="Emphasis"/>
          <w:highlight w:val="cyan"/>
        </w:rPr>
        <w:t>cannot therefore be deterritorialised nor significantly decolonised in order to function as a progressive form of legal membership</w:t>
      </w:r>
      <w:r w:rsidRPr="00F34AC0">
        <w:rPr>
          <w:sz w:val="14"/>
        </w:rPr>
        <w:t xml:space="preserve">. </w:t>
      </w:r>
      <w:r w:rsidRPr="009829F3">
        <w:rPr>
          <w:rStyle w:val="StyleUnderline"/>
        </w:rPr>
        <w:t xml:space="preserve">Forms of status — demarcated through notions of blood, belonging and nationhood — ultimately </w:t>
      </w:r>
      <w:r w:rsidRPr="009829F3">
        <w:rPr>
          <w:rStyle w:val="Emphasis"/>
          <w:highlight w:val="cyan"/>
        </w:rPr>
        <w:t>demand a</w:t>
      </w:r>
      <w:r w:rsidRPr="00F87D8D">
        <w:rPr>
          <w:rStyle w:val="Emphasis"/>
        </w:rPr>
        <w:t xml:space="preserve"> robust </w:t>
      </w:r>
      <w:r w:rsidRPr="009829F3">
        <w:rPr>
          <w:rStyle w:val="Emphasis"/>
          <w:highlight w:val="cyan"/>
        </w:rPr>
        <w:t>politics of refusal</w:t>
      </w:r>
      <w:r w:rsidRPr="00F34AC0">
        <w:rPr>
          <w:sz w:val="14"/>
        </w:rPr>
        <w:t xml:space="preserve">.[20] In the three articulations of migrant and indigenous activism that will be investigated here, I examine the contested site of </w:t>
      </w:r>
      <w:r w:rsidRPr="00BE4BB0">
        <w:rPr>
          <w:rStyle w:val="StyleUnderline"/>
        </w:rPr>
        <w:t>refusing to conform to the containment strategies of the state in the constituting of status</w:t>
      </w:r>
      <w:r w:rsidRPr="00F34AC0">
        <w:rPr>
          <w:sz w:val="14"/>
        </w:rPr>
        <w:t xml:space="preserve">. Status can be investigated as a state practice of indigenous categorisation and ordering, but also as a mechanism determining broader notions of borders, belonging, exclusions and citizenship. </w:t>
      </w:r>
      <w:r w:rsidRPr="0035489C">
        <w:rPr>
          <w:rStyle w:val="StyleUnderline"/>
        </w:rPr>
        <w:t>By invoking status I am broadly referring to a political and legal membership in the</w:t>
      </w:r>
      <w:r w:rsidRPr="00F34AC0">
        <w:rPr>
          <w:sz w:val="14"/>
        </w:rPr>
        <w:t xml:space="preserve"> Canadian </w:t>
      </w:r>
      <w:r w:rsidRPr="0035489C">
        <w:rPr>
          <w:rStyle w:val="StyleUnderline"/>
        </w:rPr>
        <w:t>state</w:t>
      </w:r>
      <w:r w:rsidRPr="00F34AC0">
        <w:rPr>
          <w:sz w:val="14"/>
        </w:rPr>
        <w:t xml:space="preserve">.[21] In Canada </w:t>
      </w:r>
      <w:r w:rsidRPr="0035489C">
        <w:rPr>
          <w:rStyle w:val="StyleUnderline"/>
        </w:rPr>
        <w:t xml:space="preserve">the notion of </w:t>
      </w:r>
      <w:r w:rsidRPr="00EC3D74">
        <w:rPr>
          <w:rStyle w:val="StyleUnderline"/>
          <w:highlight w:val="cyan"/>
        </w:rPr>
        <w:t>status</w:t>
      </w:r>
      <w:r w:rsidRPr="0035489C">
        <w:rPr>
          <w:rStyle w:val="StyleUnderline"/>
        </w:rPr>
        <w:t xml:space="preserve"> has been </w:t>
      </w:r>
      <w:r w:rsidRPr="00EC3D74">
        <w:rPr>
          <w:rStyle w:val="StyleUnderline"/>
          <w:highlight w:val="cyan"/>
        </w:rPr>
        <w:t>implicated in both</w:t>
      </w:r>
      <w:r w:rsidRPr="0035489C">
        <w:rPr>
          <w:rStyle w:val="StyleUnderline"/>
        </w:rPr>
        <w:t xml:space="preserve"> the </w:t>
      </w:r>
      <w:r w:rsidRPr="00EC3D74">
        <w:rPr>
          <w:rStyle w:val="StyleUnderline"/>
          <w:highlight w:val="cyan"/>
        </w:rPr>
        <w:t>strategic consolidation of state</w:t>
      </w:r>
      <w:r w:rsidRPr="0035489C">
        <w:rPr>
          <w:rStyle w:val="StyleUnderline"/>
        </w:rPr>
        <w:t xml:space="preserve"> colonial </w:t>
      </w:r>
      <w:r w:rsidRPr="00EC3D74">
        <w:rPr>
          <w:rStyle w:val="Emphasis"/>
          <w:highlight w:val="cyan"/>
        </w:rPr>
        <w:t>governance over indigenous populations</w:t>
      </w:r>
      <w:r w:rsidRPr="00EC3D74">
        <w:rPr>
          <w:rStyle w:val="StyleUnderline"/>
          <w:highlight w:val="cyan"/>
        </w:rPr>
        <w:t xml:space="preserve"> and</w:t>
      </w:r>
      <w:r w:rsidRPr="0035489C">
        <w:rPr>
          <w:rStyle w:val="StyleUnderline"/>
        </w:rPr>
        <w:t xml:space="preserve"> in the </w:t>
      </w:r>
      <w:r w:rsidRPr="00EC3D74">
        <w:rPr>
          <w:rStyle w:val="StyleUnderline"/>
        </w:rPr>
        <w:t>development of</w:t>
      </w:r>
      <w:r w:rsidRPr="0035489C">
        <w:rPr>
          <w:rStyle w:val="StyleUnderline"/>
        </w:rPr>
        <w:t xml:space="preserve"> strict </w:t>
      </w:r>
      <w:r w:rsidRPr="00EC3D74">
        <w:rPr>
          <w:rStyle w:val="Emphasis"/>
          <w:highlight w:val="cyan"/>
        </w:rPr>
        <w:t>regulations of</w:t>
      </w:r>
      <w:r w:rsidRPr="00EC3D74">
        <w:rPr>
          <w:rStyle w:val="Emphasis"/>
        </w:rPr>
        <w:t xml:space="preserve"> racial, biological and </w:t>
      </w:r>
      <w:r w:rsidRPr="00EC3D74">
        <w:rPr>
          <w:rStyle w:val="Emphasis"/>
          <w:highlight w:val="cyan"/>
        </w:rPr>
        <w:t>kinship relations</w:t>
      </w:r>
      <w:r w:rsidRPr="0035489C">
        <w:rPr>
          <w:rStyle w:val="StyleUnderline"/>
        </w:rPr>
        <w:t xml:space="preserve">. The colonial state determined who could be defined as an authentic or full status Indian through these typologies, and how they could be so defined. Status has been a long disputed colonial tool. As Patrick </w:t>
      </w:r>
      <w:r w:rsidRPr="0035489C">
        <w:rPr>
          <w:rStyle w:val="Emphasis"/>
        </w:rPr>
        <w:t>Wolfe</w:t>
      </w:r>
      <w:r w:rsidRPr="0035489C">
        <w:rPr>
          <w:rStyle w:val="StyleUnderline"/>
        </w:rPr>
        <w:t xml:space="preserve"> has argued, it is </w:t>
      </w:r>
      <w:r w:rsidRPr="00FC4605">
        <w:rPr>
          <w:rStyle w:val="StyleUnderline"/>
          <w:highlight w:val="cyan"/>
        </w:rPr>
        <w:t xml:space="preserve">a </w:t>
      </w:r>
      <w:r w:rsidRPr="00FC4605">
        <w:rPr>
          <w:rStyle w:val="Emphasis"/>
          <w:highlight w:val="cyan"/>
        </w:rPr>
        <w:t>form of governmental genocide</w:t>
      </w:r>
      <w:r w:rsidRPr="0035489C">
        <w:rPr>
          <w:rStyle w:val="StyleUnderline"/>
        </w:rPr>
        <w:t xml:space="preserve">, which </w:t>
      </w:r>
      <w:r w:rsidRPr="00FC4605">
        <w:rPr>
          <w:rStyle w:val="StyleUnderline"/>
          <w:highlight w:val="cyan"/>
        </w:rPr>
        <w:t xml:space="preserve">leads to the </w:t>
      </w:r>
      <w:r w:rsidRPr="00FC4605">
        <w:rPr>
          <w:rStyle w:val="Emphasis"/>
          <w:highlight w:val="cyan"/>
        </w:rPr>
        <w:t>slow dismantling of communal and kinship ties</w:t>
      </w:r>
      <w:r w:rsidRPr="00F34AC0">
        <w:rPr>
          <w:sz w:val="14"/>
        </w:rPr>
        <w:t xml:space="preserve">.[22] Colonial governance established a model of racial and familial lineage typology dictating who is determined as status Indian. </w:t>
      </w:r>
      <w:r w:rsidRPr="00FC4605">
        <w:rPr>
          <w:rStyle w:val="StyleUnderline"/>
        </w:rPr>
        <w:t>The racial logic that has informed hierarchies of status within the colonial-settler state</w:t>
      </w:r>
      <w:r w:rsidRPr="00F34AC0">
        <w:rPr>
          <w:sz w:val="14"/>
        </w:rPr>
        <w:t xml:space="preserve"> of Canada has </w:t>
      </w:r>
      <w:r w:rsidRPr="00FC4605">
        <w:rPr>
          <w:rStyle w:val="StyleUnderline"/>
        </w:rPr>
        <w:t>rationalised a systemic practice of control and the racial organisation of</w:t>
      </w:r>
      <w:r w:rsidRPr="00F34AC0">
        <w:rPr>
          <w:sz w:val="14"/>
        </w:rPr>
        <w:t xml:space="preserve"> Canadian </w:t>
      </w:r>
      <w:r w:rsidRPr="00FC4605">
        <w:rPr>
          <w:rStyle w:val="StyleUnderline"/>
        </w:rPr>
        <w:t>society</w:t>
      </w:r>
      <w:r w:rsidRPr="00F34AC0">
        <w:rPr>
          <w:sz w:val="14"/>
        </w:rPr>
        <w:t xml:space="preserve">. In this sense, the concept of status is deployed for the purpose of securing the racial hierarchy of Canadian society, implicating indigenous and non-indigenous peoples to varying degrees. </w:t>
      </w:r>
      <w:r w:rsidRPr="00FC4605">
        <w:rPr>
          <w:rStyle w:val="StyleUnderline"/>
        </w:rPr>
        <w:t>In terms of indigenous status as governed through the</w:t>
      </w:r>
      <w:r w:rsidRPr="00F34AC0">
        <w:rPr>
          <w:sz w:val="14"/>
        </w:rPr>
        <w:t xml:space="preserve"> Canadian </w:t>
      </w:r>
      <w:r w:rsidRPr="00FC4605">
        <w:rPr>
          <w:rStyle w:val="StyleUnderline"/>
        </w:rPr>
        <w:t xml:space="preserve">nation-state, it </w:t>
      </w:r>
      <w:r w:rsidRPr="00665983">
        <w:rPr>
          <w:rStyle w:val="StyleUnderline"/>
          <w:highlight w:val="cyan"/>
        </w:rPr>
        <w:t xml:space="preserve">has been a </w:t>
      </w:r>
      <w:r w:rsidRPr="00665983">
        <w:rPr>
          <w:rStyle w:val="Emphasis"/>
          <w:highlight w:val="cyan"/>
        </w:rPr>
        <w:t>direct mechanism of control</w:t>
      </w:r>
      <w:r w:rsidRPr="00665983">
        <w:rPr>
          <w:rStyle w:val="StyleUnderline"/>
          <w:highlight w:val="cyan"/>
        </w:rPr>
        <w:t xml:space="preserve"> over</w:t>
      </w:r>
      <w:r w:rsidRPr="00FC4605">
        <w:rPr>
          <w:rStyle w:val="StyleUnderline"/>
        </w:rPr>
        <w:t xml:space="preserve"> the </w:t>
      </w:r>
      <w:r w:rsidRPr="00665983">
        <w:rPr>
          <w:rStyle w:val="StyleUnderline"/>
          <w:highlight w:val="cyan"/>
        </w:rPr>
        <w:t xml:space="preserve">allocation of </w:t>
      </w:r>
      <w:r w:rsidRPr="00665983">
        <w:rPr>
          <w:rStyle w:val="Emphasis"/>
          <w:highlight w:val="cyan"/>
        </w:rPr>
        <w:t>resources</w:t>
      </w:r>
      <w:r w:rsidRPr="00FC4605">
        <w:rPr>
          <w:rStyle w:val="StyleUnderline"/>
        </w:rPr>
        <w:t xml:space="preserve">, the </w:t>
      </w:r>
      <w:r w:rsidRPr="00665983">
        <w:rPr>
          <w:rStyle w:val="StyleUnderline"/>
        </w:rPr>
        <w:t xml:space="preserve">maintenance of power </w:t>
      </w:r>
      <w:r w:rsidRPr="001C6CD4">
        <w:rPr>
          <w:rStyle w:val="StyleUnderline"/>
          <w:highlight w:val="cyan"/>
        </w:rPr>
        <w:t>and</w:t>
      </w:r>
      <w:r w:rsidRPr="00665983">
        <w:rPr>
          <w:rStyle w:val="StyleUnderline"/>
        </w:rPr>
        <w:t xml:space="preserve"> control over </w:t>
      </w:r>
      <w:r w:rsidRPr="00665983">
        <w:rPr>
          <w:rStyle w:val="Emphasis"/>
          <w:highlight w:val="cyan"/>
        </w:rPr>
        <w:t>communities</w:t>
      </w:r>
      <w:r w:rsidRPr="00FC4605">
        <w:rPr>
          <w:rStyle w:val="StyleUnderline"/>
        </w:rPr>
        <w:t>, the intrusion into intimacy, the dissemination of forms of authenticity and the embedding a racial logic with the expression of nation identity</w:t>
      </w:r>
      <w:r w:rsidRPr="00F34AC0">
        <w:rPr>
          <w:sz w:val="14"/>
        </w:rPr>
        <w:t xml:space="preserve">.[23] </w:t>
      </w:r>
      <w:r w:rsidRPr="00ED7A17">
        <w:rPr>
          <w:rStyle w:val="StyleUnderline"/>
        </w:rPr>
        <w:t>The embedded construct of status is read here as a systematic process of ethnic genocide by the</w:t>
      </w:r>
      <w:r w:rsidRPr="00F34AC0">
        <w:rPr>
          <w:sz w:val="14"/>
        </w:rPr>
        <w:t xml:space="preserve"> Canadian </w:t>
      </w:r>
      <w:r w:rsidRPr="00ED7A17">
        <w:rPr>
          <w:rStyle w:val="StyleUnderline"/>
        </w:rPr>
        <w:t>state in the precise sense in which Patrick Wolfe has shown how forms of property and dispossession are intimately connected to practices of genocidal relations in settler-state contexts</w:t>
      </w:r>
      <w:r w:rsidRPr="00F34AC0">
        <w:rPr>
          <w:sz w:val="14"/>
        </w:rPr>
        <w:t xml:space="preserve">.[24] Indigenous communities and groups of people with mixed heritage have simply been categorised or indeed systematically mislabelled out of their status as authentic Indians. In McIvor v. Canada, which will be examined in greater depth below, for example, we can see how gender exclusion has been maintained and affects the status of second and third generations.[25] The discursive formation of the three political slogans at the heart of this article offer compelling intersections of political solidarities that are taking place in contemporary social movements. In the discussion that follows, I examine emergent political subjectivities found in communities of migrant and non-status activism that challenge the normative standards of citizenship and status-making. How are such actions, engaging in the political or public sphere, to be counted – i.e. enumerated and categorised – within frameworks of legitimacy and illegitimacy? </w:t>
      </w:r>
      <w:r w:rsidRPr="00ED7A17">
        <w:rPr>
          <w:rStyle w:val="StyleUnderline"/>
        </w:rPr>
        <w:t>Overwhelmingly, in status-seeking organisations there is a demand to expand membership within the state, rather than a demand for the refusal of the state altogether</w:t>
      </w:r>
      <w:r w:rsidRPr="00F34AC0">
        <w:rPr>
          <w:sz w:val="14"/>
        </w:rPr>
        <w:t xml:space="preserve">.[26] Does </w:t>
      </w:r>
      <w:r w:rsidRPr="00596D2F">
        <w:rPr>
          <w:rStyle w:val="StyleUnderline"/>
        </w:rPr>
        <w:t>the very paradigm of citizen-belonging prematurely close off a politics of refusal or de-containment, or a politics of decolonisation</w:t>
      </w:r>
      <w:r w:rsidRPr="00F34AC0">
        <w:rPr>
          <w:sz w:val="14"/>
        </w:rPr>
        <w:t>? “We didn’t cross the border, the border crossed us!” This statement, originating in the 1990s with reference to movements against proposition 187 in California, is now a political rallying-call across North America across multiple sites, such as anti-deportation and solidarity marches, but also transnationally, at other border sites of dispossession, from Israel/Palestine to the Canada/US border itself. In the statement “We didn’t cross the border” it is possible to hear a united claim of indigenous sovereignty and migrant justice rights. This slogan encapsulates the experience of land dispossession, which took place through the radical redrawing of the South-Western US border in 1848. The annexation of indigenous lands converted the status and racial identification of indigenous peoples. Is it possible to distinguish between the various typologies of belonging, status, indigeneity, and the nation-state claims that are enacted in the phrase “We didn’t cross the border, the border crossed us!”? This particular geo-political history of the border is not an isolated instance. Rather, it is possible to see how this movement or articulation of claims to sovereignty and practices of dispossession is enacted globally, in Kashmir/Pakistan/India, Palestine/Israel, Canada/US, US/Mexico, Afghanistan/Pakistan, and multiple sites between and betwixt. In each of these contexts how do we explain the typologies that exist when borders are constituted and people are made exogenous to these borders? This practice of displacement takes the indigenous subject and shifts this subjectivity to a displaced, refugee, non-status, migrant subject. The relationship to the experience of being indigenous, refugee, migrant, status or non-status is a matter of complicated moments in lives that have been shaped by the inexact and often colonising or imperial politics of border-creation. If this notion of the imperial or colonial strategies of border-making is simply an accepted normative function of sovereign statehood, we are still left with the task of determining how to unpack claims of indigeneity in relation to the non-status migrant and the formation of the political meaning of status. The call to action embodied in the slogan ‘We didn’t cross the border…’ has a historical lineage in the 1848 Treaty of Guadalupe Hidalgo following the Mexican-American War.[27] In the aftermath of this colonial war the northern part of Mexico was annexed, and the Treaty stipulated that anyone who did not relinquish his or her Mexican identity and accept US citizenship was deemed “illegal”.[28] Chac</w:t>
      </w:r>
      <w:r w:rsidRPr="00F34AC0">
        <w:rPr>
          <w:rFonts w:ascii="Calibri" w:hAnsi="Calibri" w:cs="Calibri"/>
          <w:sz w:val="14"/>
        </w:rPr>
        <w:t>ỏ</w:t>
      </w:r>
      <w:r w:rsidRPr="00F34AC0">
        <w:rPr>
          <w:sz w:val="14"/>
        </w:rPr>
        <w:t>n and Davis point out that among anti–immigrant groups, what “most fail to realise (intentionally or not) is that many of the states that make up the United States used to form the northern portion of Mexico”.[29] Furthermore, (t)he expropriation and annexation of northern Mexico was conducted under a direct military occupation by US forces. It was legally enshrined by the imposition of the Treaty of Guadalupe Hidalgo in 1848, whose ratification by the Mexican government was a precondition for troop withdrawal. The Treaty ceded California, Arizona, New Mexico, Nevada, Utah, Colorado and parts of Wyoming and Oklahoma. It also forced Mexico to drop any further claim to Texas. [30] The intimate connections between the production of this border, as a “new imagined geography”[31] and the production of those political subjectivities that are re-categorised from being indigenous to becoming Mexican foreign nationals, is demonstrative of how the intimate relationships between indigenous and migrant rights are founded in the instantiation of sovereignty. As Chac</w:t>
      </w:r>
      <w:r w:rsidRPr="00F34AC0">
        <w:rPr>
          <w:rFonts w:ascii="Calibri" w:hAnsi="Calibri" w:cs="Calibri"/>
          <w:sz w:val="14"/>
        </w:rPr>
        <w:t>ỏ</w:t>
      </w:r>
      <w:r w:rsidRPr="00F34AC0">
        <w:rPr>
          <w:sz w:val="14"/>
        </w:rPr>
        <w:t>n and Davis argue: The conquest of Northern Mexico found upwards of 125, 000 Mexicans crossed by a new border, one that defined them as foreigners in their own ancestral lands. The doctrine of Manifest Destiny defined the relations between incoming Anglo migrants and the Mexicano population in the unequal terms of conquerors and the conquered.[32] The indigenous of this area were not simply converted into Mexican foreign nationals, but the process through which this shift in status was made complete was through the implementation of a racial categorisation that extends beyond national identity. In this sense the border constitutes ontological distinctions. The process of racialisation and reconstitution of status-making in post-conquest Mexico is clearly articulated through the development of the “Anglo-Saxon” race as the “superior race” in North America. Chac</w:t>
      </w:r>
      <w:r w:rsidRPr="00F34AC0">
        <w:rPr>
          <w:rFonts w:ascii="Calibri" w:hAnsi="Calibri" w:cs="Calibri"/>
          <w:sz w:val="14"/>
        </w:rPr>
        <w:t>ỏ</w:t>
      </w:r>
      <w:r w:rsidRPr="00F34AC0">
        <w:rPr>
          <w:sz w:val="14"/>
        </w:rPr>
        <w:t xml:space="preserve">n and Davis argue that: “According to this view, Mexican peoples were inherently inferior to Anglos, on the grounds that they were mongrelized by the fusion of Indian and African blood with that of the European Spaniard. … Mexicans comprised a sub-species, a fact that nullified any claims to sovereignty”.[33] Through the racial typologies imposed on indigenous peoples, dispossession enacted a dual process: first, peoples were reconstituted as a national ethnic identity, external to the lands they inhabited; secondly, Mexicans were then refounded as foreign subjects in their homelands, by being constituted as illegal migrants. If we view systems of bordering as technologies of citizenship[34], the very particular histories and social contexts in which this bordering and rebordering occurs is central to an understanding of how indigeneity/migrancy are twinned processes when held by the settler state. Here the colonial context, the act of dispossession and territorial appropriation are central to the political subjectivities that emerge. Furthermore, it is through a process of ethnicisation and racialisation that distinct categories of the Mexican national, foreign alien subject and indigenous American Indian are being produced. The ambivalence and the insecurity of the claim to this border region is evident in the national anxieties that are continually expressed about this border, and the symbolic value of closing off the border region through the erection of a walled perimeter zone, heavily policed and constantly surveilled. Wendy Brown argues that states of anxiety and neurosis are symbolised by the creation and maintenance of walls and borders. In the context of the US/Mexico border, Brown argues that it is nothing more than an expensive act of political theatre: In short, the US/Mexico barrier stages a sovereign power and control that it does not exercise, is built from the fabric of a suspended rule of law and fiscal non-accountability, has multiplied and intensified criminal industries and is an icon of the combination of sovereign erosion and heightened xenophobia and nationalism increasingly prevalent in Western democracies today.[35] If this is the case, and the border between the US/Mexico fails to realise American sovereign control, the discourse producing this border nevertheless remains very active. Through the treaty negotiations or violent dispossession, people indigenous to these spaces are made external to the borders being produced. Through this externalization they become the foreign alien body. But this does not happen in a uniform temporal space. What takes place instead is the shifting of people from categories of status – i.e. being indigenous to their homeland – to being alien within a new nation-state formation. It is important to note that even though a hundred and fifty years have passed, the experience of the landless remains one of US invasion and occupation. As the comments below indicate, this was ignited in the mid-1990s with the controversial passage of proposition 187 in the State of California. Proposition 187 challenged the entitlement of people to their indigenous lineage, subjecting them to a systemic disavowal of this status. </w:t>
      </w:r>
      <w:r w:rsidRPr="00ED1C7C">
        <w:rPr>
          <w:rStyle w:val="StyleUnderline"/>
        </w:rPr>
        <w:t>In the enunciation of “We didn’t cross the border” exists a challenge to the discourse of the border and its constitutive effects by refusing the narrative of becoming-illegal. In challenging the construction of status, the act is here to reinstate a political subjectivity of indigeneity with its claims to a territorial belonging</w:t>
      </w:r>
      <w:r w:rsidRPr="00F34AC0">
        <w:rPr>
          <w:sz w:val="14"/>
        </w:rPr>
        <w:t xml:space="preserve">. In this regard, this movement is </w:t>
      </w:r>
      <w:r w:rsidRPr="00ED1C7C">
        <w:rPr>
          <w:rStyle w:val="StyleUnderline"/>
        </w:rPr>
        <w:t>emblematic of a radical politics of refusal that challenges the political containment of national identity and the question of status</w:t>
      </w:r>
      <w:r w:rsidRPr="00F34AC0">
        <w:rPr>
          <w:sz w:val="14"/>
        </w:rPr>
        <w:t xml:space="preserve">. In reframing the identity of being Mexican sojourners across the border, participants in this movement make the claim for the free movement of indigenous peoples across the border. Fig. 1 In the fall of 1994, just one hundred and fifty years after United States invasion and occupation, the streets and television screens of Los Angeles were populated by tens of thousands brown skinned native American youth waving Mexican Flags and chanting, “We didn’t cross the border, the border crossed us.” The youth, mostly of Mexica ancestry were walking out of their classrooms into the streets in protest of the controversial and racist Proposition 187 (which has since passed) that threatened “undocumented” humans, mainly of the Mexican category, with penalties and loss of invaluable services including medical care and education.[36] Fig. 2 </w:t>
      </w:r>
      <w:r w:rsidRPr="00ED1C7C">
        <w:rPr>
          <w:rStyle w:val="StyleUnderline"/>
        </w:rPr>
        <w:t>The striking aspect of the enunciation “we didn’t cross the border” is the very refusal of national identity or of any inclusion within a state. It is a direct statement, not aimed at status or inclusion; rather, it is a very public demonstration of the historical fact of territorial belonging that exists amongst this migrant community. It shifts the discourse from the foreign invader to the ambiguous function of political subjectivity that in this case passes between indigenous and migrant subjectivities</w:t>
      </w:r>
      <w:r w:rsidRPr="00F34AC0">
        <w:rPr>
          <w:sz w:val="14"/>
        </w:rPr>
        <w:t xml:space="preserve">. The controversial Proposition 187, which envisaged harsh restrictions on access to basic social services for those designated as Mexican illegal aliens, was in many ways similar to contemporary legislation in Arizona (SB 107), based in the idea that the undocumented or Mexican migrant belongs to a specific category that requires the state to perform a kind of externalisation. Rather than perceiving such contemporary issues simply in the framework migrant justice, when we consider them in terms of indigenous sovereign claims, we see the issues of territoriality and belonging in a different light. The relationship between the construction of borders and the concretisation of status or state membership is not simply one-dimensional or uni-directional. If the border is discursive in nature (as argued by Brown)[37], the effects of counter-narratives or counter-discourses should also be taken into account. </w:t>
      </w:r>
      <w:r w:rsidRPr="006C0933">
        <w:rPr>
          <w:rStyle w:val="StyleUnderline"/>
        </w:rPr>
        <w:t>The “we didn’t cross the border” slogan offers an alternate reading of the border, a refusal to be encoded as illegal or as an alien — indicating instead the constitutive act of state regulation</w:t>
      </w:r>
      <w:r w:rsidRPr="00F34AC0">
        <w:rPr>
          <w:sz w:val="14"/>
        </w:rPr>
        <w:t xml:space="preserve">. In the image below (fig.3) we can note how </w:t>
      </w:r>
      <w:r w:rsidRPr="006C0933">
        <w:rPr>
          <w:rStyle w:val="StyleUnderline"/>
        </w:rPr>
        <w:t>this politics of refusal has become transnational, allowing for a comparative framing of the Israel/Palestine border, challenging our geographic imaginations</w:t>
      </w:r>
      <w:r w:rsidRPr="00F34AC0">
        <w:rPr>
          <w:sz w:val="14"/>
        </w:rPr>
        <w:t xml:space="preserve">. While the discourse-formation of the “wall” that has been erected by Israel is one of security of territory, it is instructive to note how the challenge for Palestinians involves both indigenous claims to a homeland and the impeded movement of persons across the “security fence”, whose temporality and spatial order frames them the foreign/alien migrants, terrorist suspects, and dangerous invaders or “infiltrators”. The “wall” discursively shapes and ontologically contains the Palestinians, dismisses indigenous claims to the land, and projects them as alien migrants, dispossessed and dislocated. Fig. 3 The Mexica Movement, which is a self-described indigenous educational resource centre in Los Angeles, California, was established in 1992. The movement claims to reject the Eurocentric framing of political identities such as mestizo, Hispanic, illegals, immigrant, Latino and invader, promoting instead a vision of indigenous solidarity across the continent under the identity of Nican Tlaca Nation.[38] This indigenous struggle, which produced the poster below, contends that all indigenous peoples of the continent, regardless of nation-state relationships, have a prior claim to the land as indigenous. The mission established in this context is necessarily focused on the recovery of an identity of peoples that has been erased or challenged by various forms of status-making and revisionism. In this sense, by claiming the identity of indigeneity, they are rejecting the very notion of being labeled as illegal or external to the land on which the nation-state has established itself. Fig. 4 The poster (fig. 4) represents a pan-indigenous movement across the North, South and Central Americas. The images are sutured together to figure a temporal transcendence as well as a spatial collapse of various indigenous communities, but we should take note of their racial and ethnic signification. The image of the Kwakiutl woman is taken from an iconic photograph by Edward Curtis from the 1880s.[39] The work of Edward Curtis, in particular the films and photographs he took of the Kwakiutl, has been controversial due to its representations of what he understood to be a “vanishing” culture. In many cases, Curtis would stage photographs or direct his subjects to behave in particular ways to promote an “authentic” rendering of the native subject. A reading of this poster through the lens of Curtis’s controversial photographic image lends ambivalence to the claim to authentic identities and the pan-indigeneity that the poster is presumably seeking to convey. In the Canadian context, the refusal and reframing of border-consciousness takes place on differently imagined terrains. The question of indigeneity is perceived in terms of a more concrete and settled identity. The state recognises, for instance, the transit of various indigenous communities whose traditional territories exist on either side of the US/Canada border. However, the very understanding of the settled nature of this status and the recognised entitlements it entails generates particular conundrums when indigenous subjectivity once again balances on a unique precipice of racial categorisation. With the post-9/11 securitisation of international borders and various shifts in border regulations that have taken place in both Canada and US over the past decade, First Nations communities whose recognised territories exceed state borders were confronted with problematic jurisdictional requirements that challenged their sovereign authorities.[40] One such example can be found in the implications of border-crossings that involve the use of the Haudenosaunee Passport. Sheryl Lightfoot has extensively discussed the details of the Haudenosaunee passport and the historical context of the Iroquois Confederacy commitment to establishing the terms of sovereignty, self-determination and nationhood. Lightfoot states: Haudenosaunee assertions of their separateness and distinctiveness include both full statehood claims and more nuanced expressions of sovereignty and nationhood. For example, every July, close to both the American and Canadian national holidays, Haudenosaunee people gather at Niagara Falls and march across the border, ignoring the border guards on both sides, in order to assert that they are not Canadian or American citizens, but Haudenosaunee.[41] Lightfoot cites that the first use of the Haudenosaunee travel documents dates to 1921, when a representative was chosen to travel to Great Britain to make a case for intervention into the abuse of treaty agreements with the Canadian government. The passport has been in use since, throughout the 1970s, 80s and 90s in particular; the passport was issued and used to cross many jurisdictions without incident. Since 2001, however, the distribution and use of the Haudenosaunee passport amongst the Iroquois Confederacy has become a highly disputed practice, and in some instances it has been disqualified from use, particularly along the US/Canada border. The use of this passport demands the re-evaluation of the terms of political membership and reflects the radical act of refusing membership in a nation-state that is actively involved in the dispossession of one’s relationship to the land. Indigenous peoples who have employed this passport contend that they do so in order to assert that they are part neither of Canada nor the USA, and that the only membership they recognise is to their indigenous nation-state. In this moment of refusal, the act of citizenship takes place not through a political demand for membership, but as an active challenge to the very nature and parameters of that territorial sovereignty. Colonial governance and the making of status The term “status” extends from the model of colonial governance over indigenous populations into policies concerning the migrant and immigrant populations of Canada. The determination of status or full membership has been marked by colonial and imperial legacies and the continued violence of capitalist forms of globalisation. Depending on the period of arrival to Canada, the racialised migrant subject experienced either an institution of direct racial hierarchies of belonging, whereby the “Oriental” races were deemed unfit for membership within white Canada, or a casting-out of migrants as provisional, non-permanent labouring bodies for the Canadian state and economy. Status in the context of the Canadian state refers to the naturalised and often hidden governmental practices that establish modes of distinction and typological categorisations that are reflected in how one belongs. This is always a process, invariably political and never a universal experience. Unveiling the practices of status-making demonstrates how the construction of status functions to mediate forms of colonial/colonised subjectivities. The notion of status demands attention because racialised immigrants are rarely brought fully or unproblematically into the fold of full national identity. The contemporary typologies of status are formed through antecedent colonial governance regimes that impact the belonging of racialised immigrants or “settlers of colour” within the settler state in the present. In the context of postcolonial African states, Mahmood Mamdani has clearly articulated how colonial governance systems are embedded in modern and postcolonial forms of governance. He argues that: Colonial law made a fundamental distinction between two types of persons: those indigenous and those not indigenous; in a word, natives and non-natives. My first observation … is that rights belonged to non-natives, not to natives. Natives had to live according to custom. Nationalism was a struggle of natives to be recognized as a trans-ethnic identity, as a race, as Africans, and thus—as a race—to gain admission to the world of rights, to civil society, which was a short form for civilized society. Before going farther, I would like to take a closer look at the two worlds: the world of the native and the world of the settler (which we shall see was not always synonymous with non-native), the world of ethnicities and the world of races, the world of customary law and the world of civil law.[42] The racial and colonial logic that Mamdani ascribes to a post-colonial state formation offers some interesting comparative perspectives with respect to the legacy of colonial systems of governance and racial logics in Canada. While the systems of racial governance in the white settler-colonies are historically distinct from indirectly-ruled colonial territories, a continuity exists in how indigenous rights have been framed, whether through a land rights argument or a question of status or claims for status that are relegated through a legal system to a system of customary law. Indeed the very separation between the indigenous and the non-indigenous is consistently established throughout all the facets of the contemporary Canadian state. Several examples of this can be found in the multiple forms of underfunding of First Nations both on and off reserves, through lack of nutrition, education, basic forms of housing, food and shelter. The distinction between indigenous and non-indigenous relations has been foregrounded by the Idle No More movement, which launched a global call to action and solidarity in 2012-13. The state maintains rigid boundaries that are racially and ethnically divided, encoded and governed. In addition, the movement of making a race from an ethnicity is particularly important with regard to how some indigenous, self-determining nations have established rigid blood quantum regulations as the basis of membership.[43] The use of the Indian Act in Canada has been an effective tool of colonial governmental genocide.[44] Bonita Lawrence makes the case that: the colonial act of establishing legal definitions of Indianness, which excluded vast numbers of Native people from obtaining Indian status, has enabled the Canadian government to remove a significant sector of Native people from the land. By 1985 there were twice as many non-status Indians and Métis as status Indians in Canada. In essence, by 1985, legislation ensconced in the Indian Act had rendered two-thirds of all Native people in Canada landless.[45] Through the tandem act of defining and regulating native status, colonial governance enacts practices of dispossession. The link here between membership, property and material survival could not be more definitively underscored. As an active tool of dispossession, property is used here to deprive the indigenous subject of their very personhood. Dispossession must therefore always be read in the widest sense, as a cultural, material and indeed even spiritual act of being dispossessed as a subject and being. The Indian Act has been used as a tool to establish who is ontologically, legally and categorically determined as an Indian with a direct access to material resources and land tied to this entitlement. I will return to this argument in a more thorough discussion of McIvor v Canada. In part, </w:t>
      </w:r>
      <w:r w:rsidRPr="00AB64B3">
        <w:rPr>
          <w:rStyle w:val="StyleUnderline"/>
        </w:rPr>
        <w:t xml:space="preserve">the specific </w:t>
      </w:r>
      <w:r w:rsidRPr="00AB64B3">
        <w:rPr>
          <w:rStyle w:val="Emphasis"/>
        </w:rPr>
        <w:t>sleight of hand</w:t>
      </w:r>
      <w:r w:rsidRPr="00AB64B3">
        <w:rPr>
          <w:rStyle w:val="StyleUnderline"/>
        </w:rPr>
        <w:t xml:space="preserve"> that is introduced through this act of </w:t>
      </w:r>
      <w:r w:rsidRPr="00AB64B3">
        <w:rPr>
          <w:rStyle w:val="Emphasis"/>
        </w:rPr>
        <w:t>simultaneous dispossession of property and determination of political membership</w:t>
      </w:r>
      <w:r w:rsidRPr="00AB64B3">
        <w:rPr>
          <w:rStyle w:val="StyleUnderline"/>
        </w:rPr>
        <w:t xml:space="preserve"> can </w:t>
      </w:r>
      <w:r w:rsidRPr="00017099">
        <w:rPr>
          <w:rStyle w:val="StyleUnderline"/>
          <w:highlight w:val="cyan"/>
        </w:rPr>
        <w:t>best</w:t>
      </w:r>
      <w:r w:rsidRPr="00AB64B3">
        <w:rPr>
          <w:rStyle w:val="StyleUnderline"/>
        </w:rPr>
        <w:t xml:space="preserve"> be </w:t>
      </w:r>
      <w:r w:rsidRPr="00017099">
        <w:rPr>
          <w:rStyle w:val="StyleUnderline"/>
          <w:highlight w:val="cyan"/>
        </w:rPr>
        <w:t>explained in</w:t>
      </w:r>
      <w:r w:rsidRPr="00AB64B3">
        <w:rPr>
          <w:rStyle w:val="StyleUnderline"/>
        </w:rPr>
        <w:t xml:space="preserve"> terms of </w:t>
      </w:r>
      <w:r w:rsidRPr="00017099">
        <w:rPr>
          <w:rStyle w:val="StyleUnderline"/>
          <w:highlight w:val="cyan"/>
        </w:rPr>
        <w:t xml:space="preserve">a </w:t>
      </w:r>
      <w:r w:rsidRPr="00017099">
        <w:rPr>
          <w:rStyle w:val="Emphasis"/>
          <w:highlight w:val="cyan"/>
        </w:rPr>
        <w:t>politics of recognition</w:t>
      </w:r>
      <w:r w:rsidRPr="00AB64B3">
        <w:rPr>
          <w:rStyle w:val="StyleUnderline"/>
        </w:rPr>
        <w:t xml:space="preserve"> embedded within the colonial settler context</w:t>
      </w:r>
      <w:r w:rsidRPr="00F34AC0">
        <w:rPr>
          <w:sz w:val="14"/>
        </w:rPr>
        <w:t xml:space="preserve">. As Brenna Bhandar succinctly argues: While practices of property ownership and what constitutes property itself, along with prevailing understandings of human subjectivity, have undergone radical changes since the nineteenth century, the cunning of recognition lies in its ability to circumvent these shifting conditions, to retain its allegiance to a particular (ghostly) subject even as it navigates terrain that has shifted dramatically since the nineteenth century, and to offer up a concept of legal rights that binds emergent subjectivities to the old tombstones of the triumvirate: culture, nation, land.[46] </w:t>
      </w:r>
      <w:r w:rsidRPr="006B5C7E">
        <w:rPr>
          <w:rStyle w:val="StyleUnderline"/>
        </w:rPr>
        <w:t>In attempting to challenge the containment of political recognition held in place by the attachment to the spectre of the colonised subject, it is imperative to also examine particular movements and potential breaking points for these emergent subjectivities. It is in the potentiality of emergent political subjectivities that lies a possible hope for a democratic formation to take root, one in which a form of decolonisation as a catalytic process might spring forth</w:t>
      </w:r>
      <w:r w:rsidRPr="00F34AC0">
        <w:rPr>
          <w:sz w:val="14"/>
        </w:rPr>
        <w:t xml:space="preserve">. However, it is at the site of the border that the simultaneity of dispossession of both migrant and indigenous subjects is seen most starkly, in the syncopated rhythm of their divestment by the colonial state. </w:t>
      </w:r>
      <w:r w:rsidRPr="006B5C7E">
        <w:rPr>
          <w:rStyle w:val="StyleUnderline"/>
        </w:rPr>
        <w:t>Membership and political subjectivity within the colonial administration of law has depended on technologies of categorisation targeted at those deemed native and non-native, citizens and not, undesirable or racially inferior. These technologies of distinction have included: blood quantum; the deployment of cultural forms of identity, tradition and custom; and the formation of sovereign authority in the political form of nationalism</w:t>
      </w:r>
      <w:r w:rsidRPr="00F34AC0">
        <w:rPr>
          <w:sz w:val="14"/>
        </w:rPr>
        <w:t xml:space="preserve">. As Palmater succinctly points out: “[I]n particular the Indian Act and its membership provisions have kept me from enjoying both the legal identity of ‘Indian’ and membership in my band”.[47] </w:t>
      </w:r>
      <w:r w:rsidRPr="006B5C7E">
        <w:rPr>
          <w:rStyle w:val="StyleUnderline"/>
        </w:rPr>
        <w:t xml:space="preserve">When examining the racial logic embedded in the function of the concept of status, it is possible to observe that </w:t>
      </w:r>
      <w:r w:rsidRPr="00EE58DD">
        <w:rPr>
          <w:rStyle w:val="Emphasis"/>
          <w:highlight w:val="cyan"/>
        </w:rPr>
        <w:t>any political attempt at inclusion</w:t>
      </w:r>
      <w:r w:rsidRPr="006B5C7E">
        <w:rPr>
          <w:rStyle w:val="StyleUnderline"/>
        </w:rPr>
        <w:t xml:space="preserve"> is can </w:t>
      </w:r>
      <w:r w:rsidRPr="00EE58DD">
        <w:rPr>
          <w:rStyle w:val="Emphasis"/>
          <w:highlight w:val="cyan"/>
        </w:rPr>
        <w:t>undermine those political challenges that promised to open a breach in the legal</w:t>
      </w:r>
      <w:r w:rsidRPr="00AF67F1">
        <w:rPr>
          <w:rStyle w:val="Emphasis"/>
        </w:rPr>
        <w:t xml:space="preserve"> and administrative </w:t>
      </w:r>
      <w:r w:rsidRPr="00EE58DD">
        <w:rPr>
          <w:rStyle w:val="Emphasis"/>
          <w:highlight w:val="cyan"/>
        </w:rPr>
        <w:t>container for that very form of inclusion</w:t>
      </w:r>
      <w:r w:rsidRPr="006B5C7E">
        <w:rPr>
          <w:rStyle w:val="StyleUnderline"/>
        </w:rPr>
        <w:t xml:space="preserve">. In other words, </w:t>
      </w:r>
      <w:r w:rsidRPr="00EE58DD">
        <w:rPr>
          <w:rStyle w:val="StyleUnderline"/>
          <w:highlight w:val="cyan"/>
        </w:rPr>
        <w:t xml:space="preserve">the </w:t>
      </w:r>
      <w:r w:rsidRPr="00EE58DD">
        <w:rPr>
          <w:rStyle w:val="Emphasis"/>
          <w:highlight w:val="cyan"/>
        </w:rPr>
        <w:t>racial logic</w:t>
      </w:r>
      <w:r w:rsidRPr="00EE58DD">
        <w:rPr>
          <w:rStyle w:val="StyleUnderline"/>
          <w:highlight w:val="cyan"/>
        </w:rPr>
        <w:t xml:space="preserve"> of</w:t>
      </w:r>
      <w:r w:rsidRPr="006B5C7E">
        <w:rPr>
          <w:rStyle w:val="StyleUnderline"/>
        </w:rPr>
        <w:t xml:space="preserve"> belonging and </w:t>
      </w:r>
      <w:r w:rsidRPr="00EE58DD">
        <w:rPr>
          <w:rStyle w:val="Emphasis"/>
          <w:highlight w:val="cyan"/>
        </w:rPr>
        <w:t>membership</w:t>
      </w:r>
      <w:r w:rsidRPr="00EE58DD">
        <w:rPr>
          <w:rStyle w:val="StyleUnderline"/>
          <w:highlight w:val="cyan"/>
        </w:rPr>
        <w:t xml:space="preserve"> in the</w:t>
      </w:r>
      <w:r w:rsidRPr="00F34AC0">
        <w:rPr>
          <w:sz w:val="14"/>
        </w:rPr>
        <w:t xml:space="preserve"> Canadian </w:t>
      </w:r>
      <w:r w:rsidRPr="00EE58DD">
        <w:rPr>
          <w:rStyle w:val="StyleUnderline"/>
          <w:highlight w:val="cyan"/>
        </w:rPr>
        <w:t>nation-state</w:t>
      </w:r>
      <w:r w:rsidRPr="006B5C7E">
        <w:rPr>
          <w:rStyle w:val="StyleUnderline"/>
        </w:rPr>
        <w:t xml:space="preserve"> — </w:t>
      </w:r>
      <w:r w:rsidRPr="00EE58DD">
        <w:rPr>
          <w:rStyle w:val="StyleUnderline"/>
          <w:highlight w:val="cyan"/>
        </w:rPr>
        <w:t xml:space="preserve">for </w:t>
      </w:r>
      <w:r w:rsidRPr="00EE58DD">
        <w:rPr>
          <w:rStyle w:val="Emphasis"/>
          <w:highlight w:val="cyan"/>
        </w:rPr>
        <w:t>migrants seeking status</w:t>
      </w:r>
      <w:r w:rsidRPr="00EE58DD">
        <w:rPr>
          <w:rStyle w:val="StyleUnderline"/>
          <w:highlight w:val="cyan"/>
        </w:rPr>
        <w:t xml:space="preserve"> or </w:t>
      </w:r>
      <w:r w:rsidRPr="00EE58DD">
        <w:rPr>
          <w:rStyle w:val="Emphasis"/>
          <w:highlight w:val="cyan"/>
        </w:rPr>
        <w:t>indigenous people seeking membership in discrete nations</w:t>
      </w:r>
      <w:r w:rsidRPr="006B5C7E">
        <w:rPr>
          <w:rStyle w:val="StyleUnderline"/>
        </w:rPr>
        <w:t xml:space="preserve"> — is </w:t>
      </w:r>
      <w:r w:rsidRPr="00EE58DD">
        <w:rPr>
          <w:rStyle w:val="Emphasis"/>
          <w:highlight w:val="cyan"/>
        </w:rPr>
        <w:t>by necessity</w:t>
      </w:r>
      <w:r w:rsidRPr="006B5C7E">
        <w:rPr>
          <w:rStyle w:val="StyleUnderline"/>
        </w:rPr>
        <w:t xml:space="preserve"> one that </w:t>
      </w:r>
      <w:r w:rsidRPr="00EE58DD">
        <w:rPr>
          <w:rStyle w:val="StyleUnderline"/>
          <w:highlight w:val="cyan"/>
        </w:rPr>
        <w:t xml:space="preserve">leads to a </w:t>
      </w:r>
      <w:r w:rsidRPr="00EE58DD">
        <w:rPr>
          <w:rStyle w:val="Emphasis"/>
          <w:highlight w:val="cyan"/>
        </w:rPr>
        <w:t>politics of containment</w:t>
      </w:r>
      <w:r w:rsidRPr="00F34AC0">
        <w:rPr>
          <w:sz w:val="14"/>
        </w:rPr>
        <w:t xml:space="preserve">. </w:t>
      </w:r>
      <w:r w:rsidRPr="007C1155">
        <w:rPr>
          <w:rStyle w:val="StyleUnderline"/>
        </w:rPr>
        <w:t xml:space="preserve">There is thus a potential for a </w:t>
      </w:r>
      <w:r w:rsidRPr="007C1155">
        <w:rPr>
          <w:rStyle w:val="Emphasis"/>
        </w:rPr>
        <w:t>radical politics of refusal</w:t>
      </w:r>
      <w:r w:rsidRPr="007C1155">
        <w:rPr>
          <w:rStyle w:val="StyleUnderline"/>
        </w:rPr>
        <w:t xml:space="preserve"> that could lead to challenging the </w:t>
      </w:r>
      <w:r w:rsidRPr="007C1155">
        <w:rPr>
          <w:rStyle w:val="Emphasis"/>
        </w:rPr>
        <w:t>terms</w:t>
      </w:r>
      <w:r w:rsidRPr="007C1155">
        <w:rPr>
          <w:rStyle w:val="StyleUnderline"/>
        </w:rPr>
        <w:t xml:space="preserve">, </w:t>
      </w:r>
      <w:r w:rsidRPr="007C1155">
        <w:rPr>
          <w:rStyle w:val="Emphasis"/>
        </w:rPr>
        <w:t>landscape</w:t>
      </w:r>
      <w:r w:rsidRPr="007C1155">
        <w:rPr>
          <w:rStyle w:val="StyleUnderline"/>
        </w:rPr>
        <w:t xml:space="preserve"> and indeed the </w:t>
      </w:r>
      <w:r w:rsidRPr="007C1155">
        <w:rPr>
          <w:rStyle w:val="Emphasis"/>
        </w:rPr>
        <w:t>territoriality</w:t>
      </w:r>
      <w:r w:rsidRPr="007C1155">
        <w:rPr>
          <w:rStyle w:val="StyleUnderline"/>
        </w:rPr>
        <w:t xml:space="preserve"> upon which the claims for inclusion are still being sought</w:t>
      </w:r>
      <w:r w:rsidRPr="00F34AC0">
        <w:rPr>
          <w:sz w:val="14"/>
        </w:rPr>
        <w:t xml:space="preserve">. This radical politics of refusal, targeted at the normative conditions for status within the Canadian state, is to found in the indigenous/settler utterance “idle no more”: a challenge that presents a moment of possibility in which to think of citizenship, status and political membership through and beyond the legal framework of treaties or the process of treaty-making. Indigenous communities have been organised in relation to the state according to their status, tagged and identified on this basis, and the control, legitimation, and identification of the “status Indian” today contributes to a varied rendering of the terms of status amongst non-indigenous political actors. </w:t>
      </w:r>
      <w:r w:rsidRPr="001C6044">
        <w:rPr>
          <w:rStyle w:val="StyleUnderline"/>
        </w:rPr>
        <w:t xml:space="preserve">Historical and contemporary </w:t>
      </w:r>
      <w:r w:rsidRPr="00940A60">
        <w:rPr>
          <w:rStyle w:val="Emphasis"/>
          <w:highlight w:val="cyan"/>
        </w:rPr>
        <w:t>immigration laws</w:t>
      </w:r>
      <w:r w:rsidRPr="001C6044">
        <w:rPr>
          <w:rStyle w:val="StyleUnderline"/>
        </w:rPr>
        <w:t xml:space="preserve"> stem from highly racialised, gendered and classed dynamics that have been increasingly polarised in and by systems of global capitalism and related migration flows. The </w:t>
      </w:r>
      <w:r w:rsidRPr="0076371B">
        <w:rPr>
          <w:rStyle w:val="Emphasis"/>
        </w:rPr>
        <w:t>border politics</w:t>
      </w:r>
      <w:r w:rsidRPr="00F34AC0">
        <w:rPr>
          <w:sz w:val="14"/>
        </w:rPr>
        <w:t xml:space="preserve"> of Canada </w:t>
      </w:r>
      <w:r w:rsidRPr="001C6044">
        <w:rPr>
          <w:rStyle w:val="StyleUnderline"/>
        </w:rPr>
        <w:t xml:space="preserve">have been historically implicated in and </w:t>
      </w:r>
      <w:r w:rsidRPr="0076371B">
        <w:rPr>
          <w:rStyle w:val="Emphasis"/>
          <w:highlight w:val="cyan"/>
        </w:rPr>
        <w:t>productive of systems of imperialism and colonisation</w:t>
      </w:r>
      <w:r w:rsidRPr="001C6044">
        <w:rPr>
          <w:rStyle w:val="StyleUnderline"/>
        </w:rPr>
        <w:t xml:space="preserve">, as well as forms of </w:t>
      </w:r>
      <w:r w:rsidRPr="0076371B">
        <w:rPr>
          <w:rStyle w:val="Emphasis"/>
          <w:highlight w:val="cyan"/>
        </w:rPr>
        <w:t>global exploitation</w:t>
      </w:r>
      <w:r w:rsidRPr="001C6044">
        <w:rPr>
          <w:rStyle w:val="StyleUnderline"/>
        </w:rPr>
        <w:t xml:space="preserve"> that lead to a politics of migration, </w:t>
      </w:r>
      <w:r w:rsidRPr="0076371B">
        <w:rPr>
          <w:rStyle w:val="Emphasis"/>
          <w:highlight w:val="cyan"/>
        </w:rPr>
        <w:t>forcing the movements of people</w:t>
      </w:r>
      <w:r w:rsidRPr="001C6044">
        <w:rPr>
          <w:rStyle w:val="StyleUnderline"/>
        </w:rPr>
        <w:t xml:space="preserve"> and the crossings of borders. Forces of dispossession </w:t>
      </w:r>
      <w:r w:rsidRPr="0076371B">
        <w:rPr>
          <w:rStyle w:val="StyleUnderline"/>
          <w:highlight w:val="cyan"/>
        </w:rPr>
        <w:t xml:space="preserve">and </w:t>
      </w:r>
      <w:r w:rsidRPr="0076371B">
        <w:rPr>
          <w:rStyle w:val="Emphasis"/>
          <w:highlight w:val="cyan"/>
        </w:rPr>
        <w:t>landlessness</w:t>
      </w:r>
      <w:r w:rsidRPr="001C6044">
        <w:rPr>
          <w:rStyle w:val="StyleUnderline"/>
        </w:rPr>
        <w:t xml:space="preserve"> are </w:t>
      </w:r>
      <w:r w:rsidRPr="00953F80">
        <w:rPr>
          <w:rStyle w:val="StyleUnderline"/>
          <w:highlight w:val="cyan"/>
        </w:rPr>
        <w:t>today as</w:t>
      </w:r>
      <w:r w:rsidRPr="001C6044">
        <w:rPr>
          <w:rStyle w:val="StyleUnderline"/>
        </w:rPr>
        <w:t xml:space="preserve"> relevant to our political and theoretical conversation as systems of landlessness that took root </w:t>
      </w:r>
      <w:r w:rsidRPr="00953F80">
        <w:rPr>
          <w:rStyle w:val="StyleUnderline"/>
          <w:highlight w:val="cyan"/>
        </w:rPr>
        <w:t>over the past 200 years of colonisation and foreign conquest</w:t>
      </w:r>
      <w:r w:rsidRPr="00F34AC0">
        <w:rPr>
          <w:sz w:val="14"/>
        </w:rPr>
        <w:t xml:space="preserve">. How is it possible then to engage with the contemporary question of settlement, colonialism and who counts as a settler, citizen or migrant alien? What are the possibilities for a decolonised politics once the predicament of status is established through a logic of imperial colonialism? How are race and nationhood implicated in the ways in which membership is established? These questions are foundational to the contemporary reworking and navigation of the question of status. Is it a politics of refusal in which we need to engage, rather than a politics of inclusion/exclusion? What would a radical politics of refusal look like in the realm of citizenship and migrant rights activism? Status for all! No one is illegal! The irresolvable paradox of politics commits us to a view of the people, democratic actors and subjects, as also always a multitude. The paradox of politics posits democracy as always embedded in a problem of origins and survival: how to reshape a multitude into a people, daily. From the perspective of this paradox we see democracy as a form of politics that is always in emergence in response to everyday emergencies of maintenance.[48] Status holds distinct meanings within the Canadian colonial nation-state. It determines sets of inclusion and exclusions, differing degrees of belonging, and categorisations of distinction. By its very nature, status is a concept based on a hierarchy of qualities, characteristics, and modalities of differentiation. The contemporary intensification of the colonial nation-state has led to greater regulation of borders and the criteria for determining status are being rewritten through various government acts that affect indigenous, refugee and immigrant communities. While the justification for this every shifting and narrowing management of status has been attributed to different types of emergencies impacting the sovereignty and economic, social and cultural sustainability of the nation-state, this logic is at one and the same time crisis-producing and embedded in a discourse of crisis-management. The way in which status is being redefined in this emergency state has become a political rallying cry within both migrant justice communities and indigenous communities. While the question of status remains central to the politics of migration, it also maintains a particular resonance in the politics of indigenous/settler relations. A distinct critique of state formation is made possible by placing this relationship at the centre of status movements. For instance, it is necessary when building struggles for Sanctuary Cities— through the movement call for “Status for all” — that the access to the public services of the city be understood through the nexus of indigenous/settler legacy.[49] How would this articulation of the concept of status challenge the claims-making processes for citizenship, and potentially shift the terrain of debate? Austerity policies and the discourse of a poor economic outlook fuel anti-immigrant sentiments in Canada, as elsewhere. Immigrants and refugees become easy scapegoats for the shrinkage and precariousness of public goods such as healthcare. In this inflamed political context, the Canadian government, under former Prime Minister Harper, made a public consultation with the chiefs of the Assembly of First Nations regarding the future of Canada’s immigration policy.[50] The demand from the Assembly of the First Nations, not unlike those coming from those rallying around the idea that the numbers of immigrants entering the country should be curtailed, was focused on the needs among aboriginal communities for better employment and training opportunities. In this way, the strategic response of the Canadian government and the AFN was to maintain the segregationist logic that places the immigrant subject at odds with the Canadian state’s mandated representation of indigenous communities. What is not addressed in this conversation are the problematic terms of reference regarding status, identity, and migrant history. Fig. 5 Complexities of status Pamela Palmater, who identifies herself as “an off reserve, non-status Indian, but I am an on territory Mi’kmaq person,” illustrates the complexities of the question of status in her attempt to challenge the efficacy of the Indian Act as the governing document that has regulated the nature of status and identity-affirmation across the indigenous communities and nations in Canada.[51] While indigenous nations in Canada have overwhelmingly articulated their sovereign authority to determine the citizenship or membership criteria for their own communities, this authority is only provisional and subject to what has been established through the Indian Act. As Palmater argues, Registration under the Indian Act is complex, with many confusing and illogical rules that give preference to Indian men. The overall formulas, on the other hand, are quite simple, and reflect a basic concept of blood quantum or descent-based rules designed to assimilate all Indians through legislative extinction. I argue that the Act discriminates against my family on the basis of blood quantum because the registration provisions incorporate what amounts to a second generation cut-off rule that is based on racist concepts of blood purity.[52] McIvor v Canada[53] highlights the very flexible and floating nature of the terms of status and the strategies imposed through colonial governance to limit and regulate the population of indigenous peoples. In this case, Sharon McIvor [54] received status as a result of the amendments made to the Indian Act in 1985, which sought to correct the inherent gender discrimination that many faced by being stripped of their rights as status Indians if their route to belonging followed matrilineal rather than patrilineal lines. As a result of the 1985 amendments to the Indian Act, McIvor became a recognised Indian and her children also received status, even though their father is a non-Indian. Since one of her children — her son Charles — married a non-Indian woman, his children do not have Indian status. This shift in the policy determination has been dubbed the “second generation cut-off,” whereby the provisions that were meant to alleviate gender discrimination in effect maintained these discriminatory processes, simply shifting the effect to the next generation. McIvor’s argument in McIvor v Canada is that while her son’s children were denied status, her daughter’s children were not, since their father is status Indian. The case and the subsequent appeals set into motion several questions regarding the nature of how status is determined and how it is able to reproduce systemic boundaries and barriers even with family structures. The state is accordingly able to regulate the intimate spheres of life through the practice of making and undoing status. Several leading scholars and activists in the areas of migrant rights and collective action campaigns have asserted how status is a highly complex political category, one that is not simply achieved or denied, included or excluded. Rather, the lived experience of many migrants and immigrants reveals that there are multiple contingencies and occasions that can lead to falling in and out of status. As Nyers points out, the challenges that face people who become non-status are highly complex, contingent processes, which give rise to a variety of typologies that map onto differing experiences of becoming non-status.[55] The challenge for critical scholarship engaging the very concept of status and its continued political relevance is made even greater when we place the idea of status within the contemporary colonial framework of the settler colonies of Canada and the United States of America. However, people can become non-status for many reasons. For example, their refugee claim and/or appeal may have been rejected; they may not have official identity documents; their sponsorship relationship may have broken down; their student visa, visitor’s visa, or work permit may have expired; there may be a moratorium on deportations to their country of origin. …Instead, people often move in and out of status, and between different degrees of legal status. To speak of non-status in a legal sense is to consider a number of grey areas. The point, however, is that all these areas are political, and they need to be examined critically.[56] </w:t>
      </w:r>
      <w:r w:rsidRPr="006B2252">
        <w:rPr>
          <w:rStyle w:val="StyleUnderline"/>
        </w:rPr>
        <w:t xml:space="preserve">When examining the colonial framework on which this notion of status is based and from which it emerges, we may consider how </w:t>
      </w:r>
      <w:r w:rsidRPr="006B2252">
        <w:rPr>
          <w:rStyle w:val="StyleUnderline"/>
          <w:highlight w:val="cyan"/>
        </w:rPr>
        <w:t>the rationales behind</w:t>
      </w:r>
      <w:r w:rsidRPr="00953F80">
        <w:rPr>
          <w:rStyle w:val="StyleUnderline"/>
        </w:rPr>
        <w:t xml:space="preserve"> social justice </w:t>
      </w:r>
      <w:r w:rsidRPr="00EB7C90">
        <w:rPr>
          <w:rStyle w:val="Emphasis"/>
          <w:highlight w:val="cyan"/>
        </w:rPr>
        <w:t>calls for status</w:t>
      </w:r>
      <w:r w:rsidRPr="006B2252">
        <w:rPr>
          <w:rStyle w:val="StyleUnderline"/>
        </w:rPr>
        <w:t xml:space="preserve"> for all </w:t>
      </w:r>
      <w:r w:rsidRPr="00953F80">
        <w:rPr>
          <w:rStyle w:val="StyleUnderline"/>
        </w:rPr>
        <w:t xml:space="preserve">may </w:t>
      </w:r>
      <w:r w:rsidRPr="006B2252">
        <w:rPr>
          <w:rStyle w:val="StyleUnderline"/>
          <w:highlight w:val="cyan"/>
        </w:rPr>
        <w:t>become</w:t>
      </w:r>
      <w:r w:rsidRPr="006B2252">
        <w:rPr>
          <w:rStyle w:val="StyleUnderline"/>
        </w:rPr>
        <w:t xml:space="preserve"> potential </w:t>
      </w:r>
      <w:r w:rsidRPr="00EB7C90">
        <w:rPr>
          <w:rStyle w:val="Emphasis"/>
          <w:highlight w:val="cyan"/>
        </w:rPr>
        <w:t>sources of tension among communities seeking to work in solidarity</w:t>
      </w:r>
      <w:r w:rsidRPr="006B2252">
        <w:rPr>
          <w:rStyle w:val="StyleUnderline"/>
          <w:highlight w:val="cyan"/>
        </w:rPr>
        <w:t xml:space="preserve"> with demands for migrant justice</w:t>
      </w:r>
      <w:r w:rsidRPr="006B2252">
        <w:rPr>
          <w:rStyle w:val="StyleUnderline"/>
        </w:rPr>
        <w:t xml:space="preserve"> work, </w:t>
      </w:r>
      <w:r w:rsidRPr="006B2252">
        <w:rPr>
          <w:rStyle w:val="StyleUnderline"/>
          <w:highlight w:val="cyan"/>
        </w:rPr>
        <w:t>on the one hand</w:t>
      </w:r>
      <w:r w:rsidRPr="006B2252">
        <w:rPr>
          <w:rStyle w:val="StyleUnderline"/>
        </w:rPr>
        <w:t xml:space="preserve">, </w:t>
      </w:r>
      <w:r w:rsidRPr="006B2252">
        <w:rPr>
          <w:rStyle w:val="StyleUnderline"/>
          <w:highlight w:val="cyan"/>
        </w:rPr>
        <w:t>and indigenous sovereignty, on the other</w:t>
      </w:r>
      <w:r w:rsidRPr="006B2252">
        <w:rPr>
          <w:rStyle w:val="StyleUnderline"/>
        </w:rPr>
        <w:t xml:space="preserve">. </w:t>
      </w:r>
      <w:r w:rsidRPr="006B2252">
        <w:rPr>
          <w:rStyle w:val="StyleUnderline"/>
          <w:highlight w:val="cyan"/>
        </w:rPr>
        <w:t>How does this</w:t>
      </w:r>
      <w:r w:rsidRPr="006B2252">
        <w:rPr>
          <w:rStyle w:val="StyleUnderline"/>
        </w:rPr>
        <w:t xml:space="preserve"> political rallying-point, which has become a pervasive slogan across many sites of border controversy, </w:t>
      </w:r>
      <w:r w:rsidRPr="006B2252">
        <w:rPr>
          <w:rStyle w:val="StyleUnderline"/>
          <w:highlight w:val="cyan"/>
        </w:rPr>
        <w:t>play out</w:t>
      </w:r>
      <w:r w:rsidRPr="00F34AC0">
        <w:rPr>
          <w:sz w:val="14"/>
        </w:rPr>
        <w:t xml:space="preserve"> in a country such as Canada</w:t>
      </w:r>
      <w:r w:rsidRPr="006B2252">
        <w:rPr>
          <w:rStyle w:val="StyleUnderline"/>
          <w:highlight w:val="cyan"/>
        </w:rPr>
        <w:t>?</w:t>
      </w:r>
      <w:r w:rsidRPr="00F34AC0">
        <w:rPr>
          <w:sz w:val="14"/>
        </w:rPr>
        <w:t xml:space="preserve"> Politics of refusal: Idle No More / We Are All Treaty People If the law recognizes you as member of an ethnicity, and state institutions treat you as member of that particular ethnicity, then you become an ethnic being legally. By contrast, if the law recognizes you as a member of a racial group, then your legal identity is racial. You understand your relationship to the state, and your relationship to other legally defined groups through the mediation of the law and of the state, as a consequence of your legally inscribed identity. Similarly, you understand your inclusion or exclusion from rights or entitlements based on your legally defined and inscribed race or ethnicity. From this point of view, both race and ethnicity need to be understood as political—not cultural, or even biological—identities.[57] Countervailing concepts of status have come to mark the political in contemporary world history in compelling ways. What is the meaning of status? How does this political, quasi-juridical concept also refer to highly cultural connotations of belonging and relations of nationhood, perhaps challenging foundations of belonging? Status, as it has been illustrated across several different instances in this article, is expressed by the state in several modalities in order to determine not only who belongs as a citizen, but to mark out the processes, gradations, and practices of how that subject belongs to the state. As Mamdani illustrates above, the how, or the political aspect of this question, is foundational to the way in which a racial logic is embedded in the constitutive practices of status-making in the forms of colonial governance. Colonial governance remains at the foundation of the Canadian state, as reflected in the processes through which status is determined by processes of categorization, in systems that are reliant on modes of ethnic and racial knowledge. In the historical context in which Indians decided to apply for Canadian citizenship, thereby relinquishing all claims to their traditional lands and communities, the status bestowed upon them as Canadian citizens was not fully achieved. </w:t>
      </w:r>
      <w:r w:rsidRPr="00AC39D7">
        <w:rPr>
          <w:rStyle w:val="StyleUnderline"/>
        </w:rPr>
        <w:t>Robin Brownline has shown, through the records of Department of Indian Affairs, that when Indians became Canadians their legal status and membership was understood through a shift in their ethnic identity</w:t>
      </w:r>
      <w:r w:rsidRPr="00F34AC0">
        <w:rPr>
          <w:sz w:val="14"/>
        </w:rPr>
        <w:t xml:space="preserve">: The transition to white status simultaneously suggests that other features of ‘“Indianness” were no longer present in the enfranchised subject. The criteria by which decisions about enfranchisement were made reveal much about the specific content of “whiteness” and “Indianness.” One set of criteria related to space and place, requiring that applicants live off the reserve and thus in what was presumed to be white space, reserves being the last remnants of “Native” space.[58] </w:t>
      </w:r>
      <w:r w:rsidRPr="00AC39D7">
        <w:rPr>
          <w:rStyle w:val="StyleUnderline"/>
        </w:rPr>
        <w:t>Brownline’s research into the enfranchisees shows that the</w:t>
      </w:r>
      <w:r w:rsidRPr="00C82828">
        <w:rPr>
          <w:rStyle w:val="StyleUnderline"/>
        </w:rPr>
        <w:t xml:space="preserve"> constitution of </w:t>
      </w:r>
      <w:r w:rsidRPr="00D60B1C">
        <w:rPr>
          <w:rStyle w:val="Emphasis"/>
          <w:highlight w:val="cyan"/>
        </w:rPr>
        <w:t>status</w:t>
      </w:r>
      <w:r w:rsidRPr="00D60B1C">
        <w:rPr>
          <w:rStyle w:val="StyleUnderline"/>
          <w:highlight w:val="cyan"/>
        </w:rPr>
        <w:t xml:space="preserve"> and </w:t>
      </w:r>
      <w:r w:rsidRPr="00D60B1C">
        <w:rPr>
          <w:rStyle w:val="Emphasis"/>
          <w:highlight w:val="cyan"/>
        </w:rPr>
        <w:t>full legal citizenship</w:t>
      </w:r>
      <w:r w:rsidRPr="00D60B1C">
        <w:rPr>
          <w:rStyle w:val="StyleUnderline"/>
          <w:highlight w:val="cyan"/>
        </w:rPr>
        <w:t xml:space="preserve"> did </w:t>
      </w:r>
      <w:r w:rsidRPr="00D60B1C">
        <w:rPr>
          <w:rStyle w:val="Emphasis"/>
          <w:highlight w:val="cyan"/>
        </w:rPr>
        <w:t>not alleviate</w:t>
      </w:r>
      <w:r w:rsidRPr="00D60B1C">
        <w:rPr>
          <w:rStyle w:val="StyleUnderline"/>
          <w:highlight w:val="cyan"/>
        </w:rPr>
        <w:t xml:space="preserve"> the challenges of being perceived through the epidermal schemata of </w:t>
      </w:r>
      <w:r w:rsidRPr="00D60B1C">
        <w:rPr>
          <w:rStyle w:val="Emphasis"/>
          <w:highlight w:val="cyan"/>
        </w:rPr>
        <w:t>racialization</w:t>
      </w:r>
      <w:r w:rsidRPr="00F34AC0">
        <w:rPr>
          <w:sz w:val="14"/>
        </w:rPr>
        <w:t xml:space="preserve">. In appearing to be aboriginal the enfranchisees were required to show another form of a status card to claim their full citizenship entitlements. The reasons illustrating the enfranchisement requests by status Indians were varied, but a common denominator was basic needs of sustainability. </w:t>
      </w:r>
      <w:r w:rsidRPr="00DD0E41">
        <w:rPr>
          <w:rStyle w:val="StyleUnderline"/>
          <w:highlight w:val="cyan"/>
        </w:rPr>
        <w:t xml:space="preserve">The </w:t>
      </w:r>
      <w:r w:rsidRPr="000D408F">
        <w:rPr>
          <w:rStyle w:val="Emphasis"/>
          <w:highlight w:val="cyan"/>
        </w:rPr>
        <w:t>social</w:t>
      </w:r>
      <w:r w:rsidRPr="000D408F">
        <w:rPr>
          <w:rStyle w:val="Emphasis"/>
        </w:rPr>
        <w:t xml:space="preserve"> and political </w:t>
      </w:r>
      <w:r w:rsidRPr="000D408F">
        <w:rPr>
          <w:rStyle w:val="Emphasis"/>
          <w:highlight w:val="cyan"/>
        </w:rPr>
        <w:t>movement</w:t>
      </w:r>
      <w:r w:rsidRPr="00DD0E41">
        <w:rPr>
          <w:rStyle w:val="StyleUnderline"/>
          <w:highlight w:val="cyan"/>
        </w:rPr>
        <w:t xml:space="preserve"> that coalesced under the banner of </w:t>
      </w:r>
      <w:r w:rsidRPr="000D408F">
        <w:rPr>
          <w:rStyle w:val="Emphasis"/>
          <w:highlight w:val="cyan"/>
        </w:rPr>
        <w:t>Idle No More</w:t>
      </w:r>
      <w:r w:rsidRPr="00DD0E41">
        <w:rPr>
          <w:rStyle w:val="StyleUnderline"/>
          <w:highlight w:val="cyan"/>
        </w:rPr>
        <w:t xml:space="preserve"> became</w:t>
      </w:r>
      <w:r w:rsidRPr="00D60B1C">
        <w:rPr>
          <w:rStyle w:val="StyleUnderline"/>
        </w:rPr>
        <w:t xml:space="preserve"> a movement with a </w:t>
      </w:r>
      <w:r w:rsidRPr="00DD0E41">
        <w:rPr>
          <w:rStyle w:val="StyleUnderline"/>
          <w:highlight w:val="cyan"/>
        </w:rPr>
        <w:t>global</w:t>
      </w:r>
      <w:r w:rsidRPr="00D60B1C">
        <w:rPr>
          <w:rStyle w:val="StyleUnderline"/>
        </w:rPr>
        <w:t xml:space="preserve"> scope. Actions under the name of Idle No More </w:t>
      </w:r>
      <w:r w:rsidRPr="00DD0E41">
        <w:rPr>
          <w:rStyle w:val="StyleUnderline"/>
          <w:highlight w:val="cyan"/>
        </w:rPr>
        <w:t>erupted in public and private spaces</w:t>
      </w:r>
      <w:r w:rsidRPr="00D60B1C">
        <w:rPr>
          <w:rStyle w:val="StyleUnderline"/>
        </w:rPr>
        <w:t>, such as shopping malls, university grounds, and busy traffic intersections were experienced like flash mobs.</w:t>
      </w:r>
      <w:r>
        <w:rPr>
          <w:rStyle w:val="StyleUnderline"/>
        </w:rPr>
        <w:t xml:space="preserve"> </w:t>
      </w:r>
      <w:r w:rsidRPr="00D60B1C">
        <w:rPr>
          <w:rStyle w:val="StyleUnderline"/>
        </w:rPr>
        <w:t xml:space="preserve">These impassioned demonstrations would flash up as moments of resistance to the banal state of amnesia that had settled over the Canadian state. The movement </w:t>
      </w:r>
      <w:r w:rsidRPr="000D408F">
        <w:rPr>
          <w:rStyle w:val="StyleUnderline"/>
          <w:highlight w:val="cyan"/>
        </w:rPr>
        <w:t xml:space="preserve">has had a </w:t>
      </w:r>
      <w:r w:rsidRPr="000D408F">
        <w:rPr>
          <w:rStyle w:val="Emphasis"/>
          <w:highlight w:val="cyan"/>
        </w:rPr>
        <w:t>lasting impact</w:t>
      </w:r>
      <w:r w:rsidRPr="00D60B1C">
        <w:rPr>
          <w:rStyle w:val="StyleUnderline"/>
        </w:rPr>
        <w:t xml:space="preserve"> on efforts to understand the meaning of being a party to treaty negotiations, on spatial relations that are embedded in histories of dispossession and on the shifting nature of concepts of status. These movements have pushed into focus the </w:t>
      </w:r>
      <w:r w:rsidRPr="008732F7">
        <w:rPr>
          <w:rStyle w:val="Emphasis"/>
          <w:highlight w:val="cyan"/>
        </w:rPr>
        <w:t>need to reimagine how questions of status might be engaged through a politics of refusal</w:t>
      </w:r>
      <w:r w:rsidRPr="00D60B1C">
        <w:rPr>
          <w:rStyle w:val="StyleUnderline"/>
        </w:rPr>
        <w:t xml:space="preserve">. By this I mean to underline that the strategies and </w:t>
      </w:r>
      <w:r w:rsidRPr="008732F7">
        <w:rPr>
          <w:rStyle w:val="Emphasis"/>
          <w:highlight w:val="cyan"/>
        </w:rPr>
        <w:t>technologies</w:t>
      </w:r>
      <w:r w:rsidRPr="008732F7">
        <w:rPr>
          <w:rStyle w:val="Emphasis"/>
        </w:rPr>
        <w:t xml:space="preserve"> that have been </w:t>
      </w:r>
      <w:r w:rsidRPr="008732F7">
        <w:rPr>
          <w:rStyle w:val="Emphasis"/>
          <w:highlight w:val="cyan"/>
        </w:rPr>
        <w:t>utilised to determine status</w:t>
      </w:r>
      <w:r w:rsidRPr="00D60B1C">
        <w:rPr>
          <w:rStyle w:val="StyleUnderline"/>
        </w:rPr>
        <w:t xml:space="preserve"> urgently </w:t>
      </w:r>
      <w:r w:rsidRPr="008732F7">
        <w:rPr>
          <w:rStyle w:val="Emphasis"/>
          <w:highlight w:val="cyan"/>
        </w:rPr>
        <w:t>need to be challenged</w:t>
      </w:r>
      <w:r w:rsidRPr="008732F7">
        <w:rPr>
          <w:rStyle w:val="StyleUnderline"/>
          <w:highlight w:val="cyan"/>
        </w:rPr>
        <w:t xml:space="preserve"> and </w:t>
      </w:r>
      <w:r w:rsidRPr="008732F7">
        <w:rPr>
          <w:rStyle w:val="Emphasis"/>
          <w:highlight w:val="cyan"/>
        </w:rPr>
        <w:t>offered alternative pathways</w:t>
      </w:r>
      <w:r w:rsidRPr="00F34AC0">
        <w:rPr>
          <w:sz w:val="14"/>
        </w:rPr>
        <w:t xml:space="preserve">. Conclusion Only 26 per cent of permanent residents who settled in Canada in 2008 have acquired Canadian citizenship, compared with 44 per cent for the wave of immigrants settling in 2007, and 79 per cent of those who arrived in 2000.[59] </w:t>
      </w:r>
      <w:r w:rsidRPr="00D05520">
        <w:rPr>
          <w:rStyle w:val="Emphasis"/>
          <w:highlight w:val="cyan"/>
        </w:rPr>
        <w:t>Recent statistics</w:t>
      </w:r>
      <w:r w:rsidRPr="00D05520">
        <w:rPr>
          <w:rStyle w:val="StyleUnderline"/>
          <w:highlight w:val="cyan"/>
        </w:rPr>
        <w:t xml:space="preserve"> reflect a marked downturn in the number of new</w:t>
      </w:r>
      <w:r w:rsidRPr="00AC39D7">
        <w:rPr>
          <w:rStyle w:val="StyleUnderline"/>
        </w:rPr>
        <w:t xml:space="preserve"> Canadians becoming </w:t>
      </w:r>
      <w:r w:rsidRPr="00D05520">
        <w:rPr>
          <w:rStyle w:val="StyleUnderline"/>
          <w:highlight w:val="cyan"/>
        </w:rPr>
        <w:t>citizens</w:t>
      </w:r>
      <w:r w:rsidRPr="00F34AC0">
        <w:rPr>
          <w:sz w:val="14"/>
        </w:rPr>
        <w:t xml:space="preserve">. A former director-general of Citizenship Canada, Andrew Griffith, has </w:t>
      </w:r>
      <w:r w:rsidRPr="005803BC">
        <w:rPr>
          <w:rStyle w:val="StyleUnderline"/>
        </w:rPr>
        <w:t>connected this downturn in Canadian citizenship-acquisition to increasingly difficult financial hurdles to the process and the newly-instituted citizenship exams</w:t>
      </w:r>
      <w:r w:rsidRPr="00F34AC0">
        <w:rPr>
          <w:sz w:val="14"/>
        </w:rPr>
        <w:t xml:space="preserve"> that were put in place in 2008.[60] As an indication of the impact of state austerity measures, the increasing costs of going through a citizenship ceremony and test have led to the ominous devolution of the meaning of a democratic state and of the role of the citizen within it. </w:t>
      </w:r>
      <w:r w:rsidRPr="005803BC">
        <w:rPr>
          <w:rStyle w:val="StyleUnderline"/>
        </w:rPr>
        <w:t xml:space="preserve">This shift in citizenship-acquisition arguably </w:t>
      </w:r>
      <w:r w:rsidRPr="00D05520">
        <w:rPr>
          <w:rStyle w:val="StyleUnderline"/>
          <w:highlight w:val="cyan"/>
        </w:rPr>
        <w:t xml:space="preserve">indicates the very </w:t>
      </w:r>
      <w:r w:rsidRPr="00F34AC0">
        <w:rPr>
          <w:rStyle w:val="Emphasis"/>
          <w:highlight w:val="cyan"/>
        </w:rPr>
        <w:t>instability</w:t>
      </w:r>
      <w:r w:rsidRPr="005803BC">
        <w:rPr>
          <w:rStyle w:val="StyleUnderline"/>
        </w:rPr>
        <w:t xml:space="preserve">, diminished </w:t>
      </w:r>
      <w:r w:rsidRPr="00D05520">
        <w:rPr>
          <w:rStyle w:val="StyleUnderline"/>
          <w:highlight w:val="cyan"/>
        </w:rPr>
        <w:t>or</w:t>
      </w:r>
      <w:r w:rsidRPr="005803BC">
        <w:rPr>
          <w:rStyle w:val="StyleUnderline"/>
        </w:rPr>
        <w:t xml:space="preserve"> eve</w:t>
      </w:r>
      <w:r w:rsidRPr="00454A43">
        <w:rPr>
          <w:rStyle w:val="StyleUnderline"/>
        </w:rPr>
        <w:t>n defunct meaning of the concept of political status.</w:t>
      </w:r>
      <w:r w:rsidRPr="005803BC">
        <w:rPr>
          <w:rStyle w:val="StyleUnderline"/>
        </w:rPr>
        <w:t xml:space="preserve"> This development also symbolises a shift in political culture in Canada. While new Canadians may have very compelling reasons for not desiring Canadian citizenship, it underlines the </w:t>
      </w:r>
      <w:r w:rsidRPr="00F34AC0">
        <w:rPr>
          <w:rStyle w:val="Emphasis"/>
          <w:highlight w:val="cyan"/>
        </w:rPr>
        <w:t>demise</w:t>
      </w:r>
      <w:r w:rsidRPr="00454A43">
        <w:rPr>
          <w:rStyle w:val="StyleUnderline"/>
          <w:highlight w:val="cyan"/>
        </w:rPr>
        <w:t xml:space="preserve"> of the </w:t>
      </w:r>
      <w:r w:rsidRPr="00F34AC0">
        <w:rPr>
          <w:rStyle w:val="Emphasis"/>
          <w:highlight w:val="cyan"/>
        </w:rPr>
        <w:t>value</w:t>
      </w:r>
      <w:r w:rsidRPr="00454A43">
        <w:rPr>
          <w:rStyle w:val="StyleUnderline"/>
          <w:highlight w:val="cyan"/>
        </w:rPr>
        <w:t xml:space="preserve"> that political status holds</w:t>
      </w:r>
      <w:r w:rsidRPr="005803BC">
        <w:rPr>
          <w:rStyle w:val="StyleUnderline"/>
        </w:rPr>
        <w:t xml:space="preserve">. </w:t>
      </w:r>
      <w:r w:rsidRPr="00454A43">
        <w:rPr>
          <w:rStyle w:val="StyleUnderline"/>
          <w:highlight w:val="cyan"/>
        </w:rPr>
        <w:t>Similarly, indigenous communities continue to engage in</w:t>
      </w:r>
      <w:r w:rsidRPr="00F34AC0">
        <w:rPr>
          <w:rStyle w:val="StyleUnderline"/>
        </w:rPr>
        <w:t xml:space="preserve"> politically informed </w:t>
      </w:r>
      <w:r w:rsidRPr="00F34AC0">
        <w:rPr>
          <w:rStyle w:val="StyleUnderline"/>
          <w:highlight w:val="cyan"/>
        </w:rPr>
        <w:t xml:space="preserve">strategies of </w:t>
      </w:r>
      <w:r w:rsidRPr="00F34AC0">
        <w:rPr>
          <w:rStyle w:val="Emphasis"/>
          <w:highlight w:val="cyan"/>
        </w:rPr>
        <w:t>r</w:t>
      </w:r>
      <w:r w:rsidRPr="00454A43">
        <w:rPr>
          <w:rStyle w:val="Emphasis"/>
          <w:highlight w:val="cyan"/>
        </w:rPr>
        <w:t>efusal</w:t>
      </w:r>
      <w:r w:rsidRPr="00F34AC0">
        <w:rPr>
          <w:sz w:val="14"/>
        </w:rPr>
        <w:t xml:space="preserve">. The discussion presented here has sought to </w:t>
      </w:r>
      <w:r w:rsidRPr="00D05520">
        <w:rPr>
          <w:rStyle w:val="StyleUnderline"/>
        </w:rPr>
        <w:t>unsettle contemporary categories of indigenous, immigrant and non-status migrant. Rather than viewing these categories as discrete entities, this paper has reflected on their contingent relationality when read through the racial state formation of white settler-nations</w:t>
      </w:r>
      <w:r w:rsidRPr="00F34AC0">
        <w:rPr>
          <w:sz w:val="14"/>
        </w:rPr>
        <w:t xml:space="preserve">. By reflecting on technologies of dispossession and border control, this article has outlined various modalities of status-making that rely upon specific racial typologies. The political construction of status has been unpacked in the context of a racial state formation in the context of Canada’s colonial governance and settler history. </w:t>
      </w:r>
      <w:r w:rsidRPr="00AB344C">
        <w:rPr>
          <w:rStyle w:val="Emphasis"/>
          <w:highlight w:val="cyan"/>
        </w:rPr>
        <w:t>Recent examples</w:t>
      </w:r>
      <w:r w:rsidRPr="00D05520">
        <w:rPr>
          <w:rStyle w:val="StyleUnderline"/>
        </w:rPr>
        <w:t xml:space="preserve"> of status resisters </w:t>
      </w:r>
      <w:r w:rsidRPr="00AB344C">
        <w:rPr>
          <w:rStyle w:val="StyleUnderline"/>
          <w:highlight w:val="cyan"/>
        </w:rPr>
        <w:t xml:space="preserve">demonstrate that </w:t>
      </w:r>
      <w:r w:rsidRPr="00AB344C">
        <w:rPr>
          <w:rStyle w:val="Emphasis"/>
          <w:highlight w:val="cyan"/>
        </w:rPr>
        <w:t>acts of resistance</w:t>
      </w:r>
      <w:r w:rsidRPr="00AB344C">
        <w:rPr>
          <w:rStyle w:val="StyleUnderline"/>
          <w:highlight w:val="cyan"/>
        </w:rPr>
        <w:t xml:space="preserve"> may be </w:t>
      </w:r>
      <w:r w:rsidRPr="00AB344C">
        <w:rPr>
          <w:rStyle w:val="Emphasis"/>
          <w:highlight w:val="cyan"/>
        </w:rPr>
        <w:t>more than just rhetorical strategies</w:t>
      </w:r>
      <w:r w:rsidRPr="00AB344C">
        <w:rPr>
          <w:rStyle w:val="StyleUnderline"/>
          <w:highlight w:val="cyan"/>
        </w:rPr>
        <w:t xml:space="preserve"> when they </w:t>
      </w:r>
      <w:r w:rsidRPr="00AB344C">
        <w:rPr>
          <w:rStyle w:val="Emphasis"/>
          <w:highlight w:val="cyan"/>
        </w:rPr>
        <w:t>semiotically and politically challenge state-congealed framings of good</w:t>
      </w:r>
      <w:r w:rsidRPr="00AB344C">
        <w:rPr>
          <w:rStyle w:val="Emphasis"/>
        </w:rPr>
        <w:t xml:space="preserve"> or ideal </w:t>
      </w:r>
      <w:r w:rsidRPr="00AB344C">
        <w:rPr>
          <w:rStyle w:val="Emphasis"/>
          <w:highlight w:val="cyan"/>
        </w:rPr>
        <w:t>citizen-subjects</w:t>
      </w:r>
      <w:r w:rsidRPr="00AB344C">
        <w:rPr>
          <w:rStyle w:val="StyleUnderline"/>
        </w:rPr>
        <w:t xml:space="preserve"> whose identities are not contested or contestable</w:t>
      </w:r>
      <w:r w:rsidRPr="00F34AC0">
        <w:rPr>
          <w:sz w:val="14"/>
        </w:rPr>
        <w:t>.</w:t>
      </w:r>
    </w:p>
    <w:p w:rsidR="00FC1F80" w:rsidRPr="009D69A4" w:rsidRDefault="00FC1F80" w:rsidP="009D69A4"/>
    <w:p w:rsidR="00E92027" w:rsidRDefault="001A61E4" w:rsidP="00E92027">
      <w:pPr>
        <w:pStyle w:val="Heading4"/>
      </w:pPr>
      <w:r>
        <w:t xml:space="preserve">The case is NOT offense – </w:t>
      </w:r>
      <w:r w:rsidR="00CA457A">
        <w:t xml:space="preserve">their scenarios for “extinction” are </w:t>
      </w:r>
      <w:r w:rsidR="003416F5">
        <w:t>metaphorical</w:t>
      </w:r>
      <w:r w:rsidR="00281546">
        <w:t xml:space="preserve"> invocation</w:t>
      </w:r>
      <w:r w:rsidR="003416F5">
        <w:t>s that</w:t>
      </w:r>
      <w:r w:rsidR="00281546">
        <w:t xml:space="preserve"> </w:t>
      </w:r>
      <w:r w:rsidR="00C8262F">
        <w:t>sustain settler futurity</w:t>
      </w:r>
      <w:r w:rsidR="003416F5">
        <w:t xml:space="preserve"> – only the alternative can </w:t>
      </w:r>
      <w:r w:rsidR="00073586">
        <w:t>prevent them</w:t>
      </w:r>
      <w:r w:rsidR="00CE0FDE">
        <w:t xml:space="preserve"> and other </w:t>
      </w:r>
      <w:r w:rsidR="00343AC2">
        <w:t>ongoing</w:t>
      </w:r>
      <w:r w:rsidR="00CE0FDE">
        <w:t xml:space="preserve"> extinctions</w:t>
      </w:r>
    </w:p>
    <w:p w:rsidR="00E92027" w:rsidRDefault="00E92027" w:rsidP="00E92027">
      <w:pPr>
        <w:pStyle w:val="CiteSpacing"/>
      </w:pPr>
      <w:r w:rsidRPr="00E109D5">
        <w:rPr>
          <w:rStyle w:val="Style13ptBold"/>
        </w:rPr>
        <w:t>Mitchell 17</w:t>
      </w:r>
      <w: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6" w:history="1">
        <w:r w:rsidRPr="0056343C">
          <w:rPr>
            <w:rStyle w:val="Hyperlink"/>
          </w:rPr>
          <w:t>https://worldlyir.wordpress.com/2017/09/27/decolonizing-against-extinction-part-ii-extinction-is-not-a-metaphor-it-is-literally-genocide/</w:t>
        </w:r>
      </w:hyperlink>
      <w:r>
        <w:rPr>
          <w:rStyle w:val="Hyperlink"/>
        </w:rPr>
        <w:t>)KMM</w:t>
      </w:r>
    </w:p>
    <w:p w:rsidR="00E92027" w:rsidRDefault="00E92027" w:rsidP="00E92027">
      <w:r w:rsidRPr="005C67EF">
        <w:rPr>
          <w:sz w:val="14"/>
        </w:rPr>
        <w:t>Extinction is not a metaphor…</w:t>
      </w:r>
      <w:r w:rsidR="005C67EF" w:rsidRPr="005C67EF">
        <w:rPr>
          <w:sz w:val="14"/>
        </w:rPr>
        <w:t xml:space="preserve"> </w:t>
      </w:r>
      <w:r w:rsidRPr="00250591">
        <w:rPr>
          <w:rStyle w:val="Emphasis"/>
          <w:highlight w:val="cyan"/>
        </w:rPr>
        <w:t>Extinction has become an emblem of Western, and white-dominated, fears about ‘the end of the(ir) world’</w:t>
      </w:r>
      <w:r w:rsidRPr="005C67EF">
        <w:rPr>
          <w:sz w:val="14"/>
        </w:rPr>
        <w:t xml:space="preserve">. This scientific term is saturated with emotional potency, </w:t>
      </w:r>
      <w:r w:rsidRPr="00250591">
        <w:rPr>
          <w:rStyle w:val="StyleUnderline"/>
          <w:highlight w:val="cyan"/>
        </w:rPr>
        <w:t>stretched</w:t>
      </w:r>
      <w:r w:rsidRPr="008619EA">
        <w:rPr>
          <w:rStyle w:val="StyleUnderline"/>
        </w:rPr>
        <w:t xml:space="preserve"> and contorted </w:t>
      </w:r>
      <w:r w:rsidRPr="00250591">
        <w:rPr>
          <w:rStyle w:val="StyleUnderline"/>
          <w:highlight w:val="cyan"/>
        </w:rPr>
        <w:t>to embody</w:t>
      </w:r>
      <w:r w:rsidRPr="008619EA">
        <w:rPr>
          <w:rStyle w:val="StyleUnderline"/>
        </w:rPr>
        <w:t xml:space="preserve"> almost any nightmare, from </w:t>
      </w:r>
      <w:r w:rsidRPr="00250591">
        <w:rPr>
          <w:rStyle w:val="Emphasis"/>
          <w:highlight w:val="cyan"/>
        </w:rPr>
        <w:t>climate change</w:t>
      </w:r>
      <w:r w:rsidRPr="008619EA">
        <w:rPr>
          <w:rStyle w:val="StyleUnderline"/>
        </w:rPr>
        <w:t xml:space="preserve"> to </w:t>
      </w:r>
      <w:r w:rsidRPr="00250591">
        <w:rPr>
          <w:rStyle w:val="Emphasis"/>
          <w:highlight w:val="cyan"/>
        </w:rPr>
        <w:t>asteroid strikes</w:t>
      </w:r>
      <w:r w:rsidRPr="005C67EF">
        <w:rPr>
          <w:sz w:val="14"/>
        </w:rPr>
        <w:t xml:space="preserve">. In academic and public contexts alike, it is regularly interchanged with other terms and concepts – for instance, </w:t>
      </w:r>
      <w:r w:rsidRPr="008619EA">
        <w:rPr>
          <w:rStyle w:val="StyleUnderline"/>
        </w:rPr>
        <w:t>‘</w:t>
      </w:r>
      <w:r w:rsidRPr="00250591">
        <w:rPr>
          <w:rStyle w:val="Emphasis"/>
          <w:highlight w:val="cyan"/>
        </w:rPr>
        <w:t>species death</w:t>
      </w:r>
      <w:r w:rsidRPr="008619EA">
        <w:rPr>
          <w:rStyle w:val="StyleUnderline"/>
        </w:rPr>
        <w:t>’</w:t>
      </w:r>
      <w:r w:rsidRPr="005C67EF">
        <w:rPr>
          <w:sz w:val="14"/>
        </w:rPr>
        <w:t xml:space="preserve">, global warming or </w:t>
      </w:r>
      <w:r w:rsidRPr="00250591">
        <w:rPr>
          <w:rStyle w:val="Emphasis"/>
          <w:highlight w:val="cyan"/>
        </w:rPr>
        <w:t>ecological collapse</w:t>
      </w:r>
      <w:r w:rsidRPr="005C67EF">
        <w:rPr>
          <w:sz w:val="14"/>
        </w:rPr>
        <w:t xml:space="preserve">. Diffused into sublime scales – mass extinctions measured in millions of (Gregorian calendar) years, a planet totalized by the threat of </w:t>
      </w:r>
      <w:r w:rsidRPr="00940996">
        <w:rPr>
          <w:rStyle w:val="Emphasis"/>
          <w:highlight w:val="cyan"/>
        </w:rPr>
        <w:t>nuclear destruction</w:t>
      </w:r>
      <w:r w:rsidRPr="005C67EF">
        <w:rPr>
          <w:sz w:val="14"/>
        </w:rPr>
        <w:t xml:space="preserve"> – </w:t>
      </w:r>
      <w:r w:rsidRPr="008619EA">
        <w:rPr>
          <w:rStyle w:val="StyleUnderline"/>
        </w:rPr>
        <w:t xml:space="preserve">‘extinction’ has become </w:t>
      </w:r>
      <w:r w:rsidRPr="00940996">
        <w:rPr>
          <w:rStyle w:val="StyleUnderline"/>
          <w:highlight w:val="cyan"/>
        </w:rPr>
        <w:t xml:space="preserve">an </w:t>
      </w:r>
      <w:r w:rsidRPr="00940996">
        <w:rPr>
          <w:rStyle w:val="Emphasis"/>
          <w:highlight w:val="cyan"/>
        </w:rPr>
        <w:t>empty superlative</w:t>
      </w:r>
      <w:r w:rsidRPr="008619EA">
        <w:rPr>
          <w:rStyle w:val="StyleUnderline"/>
        </w:rPr>
        <w:t xml:space="preserve">, one that </w:t>
      </w:r>
      <w:r w:rsidRPr="00940996">
        <w:rPr>
          <w:rStyle w:val="StyleUnderline"/>
          <w:highlight w:val="cyan"/>
        </w:rPr>
        <w:t xml:space="preserve">that gestures to an </w:t>
      </w:r>
      <w:r w:rsidRPr="00272C42">
        <w:rPr>
          <w:rStyle w:val="Emphasis"/>
          <w:highlight w:val="cyan"/>
        </w:rPr>
        <w:t>abstract form</w:t>
      </w:r>
      <w:r w:rsidRPr="00940996">
        <w:rPr>
          <w:rStyle w:val="StyleUnderline"/>
          <w:highlight w:val="cyan"/>
        </w:rPr>
        <w:t xml:space="preserve"> of</w:t>
      </w:r>
      <w:r w:rsidRPr="008619EA">
        <w:rPr>
          <w:rStyle w:val="StyleUnderline"/>
        </w:rPr>
        <w:t xml:space="preserve"> unthinkability. It teases Western subjects with images of </w:t>
      </w:r>
      <w:r w:rsidRPr="00940996">
        <w:rPr>
          <w:rStyle w:val="StyleUnderline"/>
          <w:highlight w:val="cyan"/>
        </w:rPr>
        <w:t>generalized demise that</w:t>
      </w:r>
      <w:r w:rsidRPr="00940996">
        <w:rPr>
          <w:rStyle w:val="StyleUnderline"/>
        </w:rPr>
        <w:t xml:space="preserve"> might</w:t>
      </w:r>
      <w:r w:rsidRPr="008619EA">
        <w:rPr>
          <w:rStyle w:val="StyleUnderline"/>
        </w:rPr>
        <w:t xml:space="preserve">, if it gets bad enough, even </w:t>
      </w:r>
      <w:r w:rsidRPr="00E7417D">
        <w:rPr>
          <w:rStyle w:val="StyleUnderline"/>
          <w:highlight w:val="cyan"/>
        </w:rPr>
        <w:t>threaten</w:t>
      </w:r>
      <w:r w:rsidRPr="008619EA">
        <w:rPr>
          <w:rStyle w:val="StyleUnderline"/>
        </w:rPr>
        <w:t xml:space="preserve"> us, or </w:t>
      </w:r>
      <w:r w:rsidRPr="00940996">
        <w:rPr>
          <w:rStyle w:val="StyleUnderline"/>
          <w:highlight w:val="cyan"/>
        </w:rPr>
        <w:t xml:space="preserve">the figure of </w:t>
      </w:r>
      <w:r w:rsidRPr="00272C42">
        <w:rPr>
          <w:rStyle w:val="Emphasis"/>
          <w:highlight w:val="cyan"/>
        </w:rPr>
        <w:t>‘humanity’</w:t>
      </w:r>
      <w:r w:rsidRPr="008619EA">
        <w:rPr>
          <w:rStyle w:val="StyleUnderline"/>
        </w:rPr>
        <w:t xml:space="preserve"> that we </w:t>
      </w:r>
      <w:r w:rsidRPr="00E7417D">
        <w:rPr>
          <w:rStyle w:val="StyleUnderline"/>
        </w:rPr>
        <w:t xml:space="preserve">enshrine </w:t>
      </w:r>
      <w:r w:rsidRPr="00940996">
        <w:rPr>
          <w:rStyle w:val="StyleUnderline"/>
          <w:highlight w:val="cyan"/>
        </w:rPr>
        <w:t xml:space="preserve">as a </w:t>
      </w:r>
      <w:r w:rsidRPr="00936578">
        <w:rPr>
          <w:rStyle w:val="Emphasis"/>
          <w:highlight w:val="cyan"/>
        </w:rPr>
        <w:t>universal</w:t>
      </w:r>
      <w:r w:rsidRPr="008619EA">
        <w:rPr>
          <w:rStyle w:val="StyleUnderline"/>
        </w:rPr>
        <w:t xml:space="preserve">. This figure of ‘humanity’, </w:t>
      </w:r>
      <w:r w:rsidRPr="00936578">
        <w:rPr>
          <w:rStyle w:val="StyleUnderline"/>
          <w:highlight w:val="cyan"/>
        </w:rPr>
        <w:t>derived from Western</w:t>
      </w:r>
      <w:r w:rsidRPr="008619EA">
        <w:rPr>
          <w:rStyle w:val="StyleUnderline"/>
        </w:rPr>
        <w:t xml:space="preserve"> European enlightenment </w:t>
      </w:r>
      <w:r w:rsidRPr="00936578">
        <w:rPr>
          <w:rStyle w:val="StyleUnderline"/>
          <w:highlight w:val="cyan"/>
        </w:rPr>
        <w:t>ideals</w:t>
      </w:r>
      <w:r w:rsidRPr="008619EA">
        <w:rPr>
          <w:rStyle w:val="StyleUnderline"/>
        </w:rPr>
        <w:t xml:space="preserve">, </w:t>
      </w:r>
      <w:r w:rsidRPr="00936578">
        <w:rPr>
          <w:rStyle w:val="StyleUnderline"/>
          <w:highlight w:val="cyan"/>
        </w:rPr>
        <w:t>emphasizes</w:t>
      </w:r>
      <w:r w:rsidRPr="00936578">
        <w:rPr>
          <w:rStyle w:val="StyleUnderline"/>
        </w:rPr>
        <w:t xml:space="preserve"> individual</w:t>
      </w:r>
      <w:r w:rsidRPr="008619EA">
        <w:rPr>
          <w:rStyle w:val="StyleUnderline"/>
        </w:rPr>
        <w:t xml:space="preserve">, autonomous </w:t>
      </w:r>
      <w:r w:rsidRPr="00936578">
        <w:rPr>
          <w:rStyle w:val="StyleUnderline"/>
          <w:highlight w:val="cyan"/>
        </w:rPr>
        <w:t>actors</w:t>
      </w:r>
      <w:r w:rsidRPr="008619EA">
        <w:rPr>
          <w:rStyle w:val="StyleUnderline"/>
        </w:rPr>
        <w:t xml:space="preserve"> who are </w:t>
      </w:r>
      <w:r w:rsidRPr="00936578">
        <w:rPr>
          <w:rStyle w:val="StyleUnderline"/>
          <w:highlight w:val="cyan"/>
        </w:rPr>
        <w:t>fully integrated into the global market system</w:t>
      </w:r>
      <w:r w:rsidRPr="008619EA">
        <w:rPr>
          <w:rStyle w:val="StyleUnderline"/>
        </w:rPr>
        <w:t>; who are responsible citizens of nation-states; who conform to Western ideas of health and well-being</w:t>
      </w:r>
      <w:r w:rsidRPr="005C67EF">
        <w:rPr>
          <w:sz w:val="14"/>
        </w:rPr>
        <w:t xml:space="preserve">; who partake of ‘culture’; </w:t>
      </w:r>
      <w:r w:rsidRPr="00272C42">
        <w:rPr>
          <w:rStyle w:val="StyleUnderline"/>
          <w:highlight w:val="cyan"/>
        </w:rPr>
        <w:t>who participate in</w:t>
      </w:r>
      <w:r w:rsidRPr="008619EA">
        <w:rPr>
          <w:rStyle w:val="StyleUnderline"/>
        </w:rPr>
        <w:t xml:space="preserve"> democratic </w:t>
      </w:r>
      <w:r w:rsidRPr="00272C42">
        <w:rPr>
          <w:rStyle w:val="StyleUnderline"/>
          <w:highlight w:val="cyan"/>
        </w:rPr>
        <w:t>state-based politics</w:t>
      </w:r>
      <w:r w:rsidRPr="008619EA">
        <w:rPr>
          <w:rStyle w:val="StyleUnderline"/>
        </w:rPr>
        <w:t xml:space="preserve">; who </w:t>
      </w:r>
      <w:r w:rsidRPr="00272C42">
        <w:rPr>
          <w:rStyle w:val="StyleUnderline"/>
          <w:highlight w:val="cyan"/>
        </w:rPr>
        <w:t>refrain from physical violence</w:t>
      </w:r>
      <w:r w:rsidRPr="008619EA">
        <w:rPr>
          <w:rStyle w:val="StyleUnderline"/>
        </w:rPr>
        <w:t>; and who manage their ‘resources’ responsibly</w:t>
      </w:r>
      <w:r w:rsidRPr="005C67EF">
        <w:rPr>
          <w:sz w:val="14"/>
        </w:rPr>
        <w:t xml:space="preserve"> (Mitchell 2014).</w:t>
      </w:r>
      <w:r w:rsidR="005C67EF" w:rsidRPr="005C67EF">
        <w:rPr>
          <w:sz w:val="14"/>
        </w:rPr>
        <w:t xml:space="preserve"> </w:t>
      </w:r>
      <w:r w:rsidRPr="005C67EF">
        <w:rPr>
          <w:sz w:val="14"/>
        </w:rPr>
        <w:t xml:space="preserve">Oddly, </w:t>
      </w:r>
      <w:r w:rsidRPr="00525F1F">
        <w:rPr>
          <w:rStyle w:val="Emphasis"/>
          <w:highlight w:val="cyan"/>
        </w:rPr>
        <w:t>exposure</w:t>
      </w:r>
      <w:r w:rsidRPr="00525F1F">
        <w:rPr>
          <w:rStyle w:val="StyleUnderline"/>
        </w:rPr>
        <w:t xml:space="preserve"> to the fear of extinction </w:t>
      </w:r>
      <w:r w:rsidRPr="00A01959">
        <w:rPr>
          <w:rStyle w:val="Emphasis"/>
          <w:highlight w:val="cyan"/>
        </w:rPr>
        <w:t>contributes to</w:t>
      </w:r>
      <w:r w:rsidRPr="00A01959">
        <w:rPr>
          <w:rStyle w:val="Emphasis"/>
        </w:rPr>
        <w:t xml:space="preserve"> the </w:t>
      </w:r>
      <w:r w:rsidRPr="00A01959">
        <w:rPr>
          <w:rStyle w:val="Emphasis"/>
          <w:highlight w:val="cyan"/>
        </w:rPr>
        <w:t>formation</w:t>
      </w:r>
      <w:r w:rsidRPr="00272C42">
        <w:rPr>
          <w:rStyle w:val="StyleUnderline"/>
        </w:rPr>
        <w:t xml:space="preserve"> and bolstering </w:t>
      </w:r>
      <w:r w:rsidRPr="00272C42">
        <w:rPr>
          <w:rStyle w:val="StyleUnderline"/>
          <w:highlight w:val="cyan"/>
        </w:rPr>
        <w:t>of</w:t>
      </w:r>
      <w:r w:rsidRPr="00272C42">
        <w:rPr>
          <w:rStyle w:val="StyleUnderline"/>
        </w:rPr>
        <w:t xml:space="preserve"> contemporary </w:t>
      </w:r>
      <w:r w:rsidRPr="00272C42">
        <w:rPr>
          <w:rStyle w:val="Emphasis"/>
          <w:highlight w:val="cyan"/>
        </w:rPr>
        <w:t>Western subjects</w:t>
      </w:r>
      <w:r w:rsidRPr="005C67EF">
        <w:rPr>
          <w:sz w:val="14"/>
        </w:rPr>
        <w:t xml:space="preserve">. </w:t>
      </w:r>
      <w:r w:rsidRPr="00404D18">
        <w:rPr>
          <w:rStyle w:val="StyleUnderline"/>
        </w:rPr>
        <w:t>Contemplating the sublime destruction of ‘humanity’ offers the thrill of abjection: the perverse pleasure derived from exposure to something by which one is revolted</w:t>
      </w:r>
      <w:r w:rsidRPr="005C67EF">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DE2A42">
        <w:rPr>
          <w:rStyle w:val="StyleUnderline"/>
          <w:highlight w:val="cyan"/>
        </w:rPr>
        <w:t xml:space="preserve">these imaginaries are a </w:t>
      </w:r>
      <w:r w:rsidRPr="00DE2A42">
        <w:rPr>
          <w:rStyle w:val="Emphasis"/>
          <w:highlight w:val="cyan"/>
        </w:rPr>
        <w:t>form of porn</w:t>
      </w:r>
      <w:r w:rsidRPr="00DE2A42">
        <w:rPr>
          <w:rStyle w:val="StyleUnderline"/>
          <w:highlight w:val="cyan"/>
        </w:rPr>
        <w:t xml:space="preserve"> that </w:t>
      </w:r>
      <w:r w:rsidRPr="00DE2A42">
        <w:rPr>
          <w:rStyle w:val="Emphasis"/>
          <w:highlight w:val="cyan"/>
        </w:rPr>
        <w:t>normalizes the profound violences driving extinction</w:t>
      </w:r>
      <w:r w:rsidRPr="00DE2A42">
        <w:rPr>
          <w:rStyle w:val="StyleUnderline"/>
          <w:highlight w:val="cyan"/>
        </w:rPr>
        <w:t>, while cocooning its viewers in the secure space of the voyeur</w:t>
      </w:r>
      <w:r w:rsidRPr="005C67EF">
        <w:rPr>
          <w:sz w:val="14"/>
        </w:rPr>
        <w:t xml:space="preserve">. </w:t>
      </w:r>
      <w:r w:rsidRPr="00842761">
        <w:rPr>
          <w:rStyle w:val="StyleUnderline"/>
        </w:rPr>
        <w:t xml:space="preserve">Certainly, there are many Western scientists, conservationists and policy-makers who are genuinely committed to stopping the extinction of others, perhaps out of fear for their own futures. Yet </w:t>
      </w:r>
      <w:r w:rsidRPr="00842761">
        <w:rPr>
          <w:rStyle w:val="StyleUnderline"/>
          <w:highlight w:val="cyan"/>
        </w:rPr>
        <w:t xml:space="preserve">extinction is </w:t>
      </w:r>
      <w:r w:rsidRPr="00842761">
        <w:rPr>
          <w:rStyle w:val="Emphasis"/>
          <w:highlight w:val="cyan"/>
        </w:rPr>
        <w:t>not quite real</w:t>
      </w:r>
      <w:r w:rsidRPr="00842761">
        <w:rPr>
          <w:rStyle w:val="StyleUnderline"/>
          <w:highlight w:val="cyan"/>
        </w:rPr>
        <w:t xml:space="preserve"> for Western</w:t>
      </w:r>
      <w:r w:rsidRPr="00842761">
        <w:rPr>
          <w:rStyle w:val="StyleUnderline"/>
        </w:rPr>
        <w:t xml:space="preserve">, and especially </w:t>
      </w:r>
      <w:r w:rsidRPr="00842761">
        <w:rPr>
          <w:rStyle w:val="StyleUnderline"/>
          <w:highlight w:val="cyan"/>
        </w:rPr>
        <w:t>white, subjects</w:t>
      </w:r>
      <w:r w:rsidRPr="00842761">
        <w:rPr>
          <w:rStyle w:val="StyleUnderline"/>
        </w:rPr>
        <w:t xml:space="preserve">; it is a fantasy of negation that evokes thrill, melancholy, anger and existential purpose. </w:t>
      </w:r>
      <w:r w:rsidRPr="00842761">
        <w:rPr>
          <w:rStyle w:val="StyleUnderline"/>
          <w:highlight w:val="cyan"/>
        </w:rPr>
        <w:t xml:space="preserve">It is a </w:t>
      </w:r>
      <w:r w:rsidRPr="009612A0">
        <w:rPr>
          <w:rStyle w:val="Emphasis"/>
          <w:highlight w:val="cyan"/>
        </w:rPr>
        <w:t>metapho</w:t>
      </w:r>
      <w:r w:rsidRPr="00CA48F1">
        <w:rPr>
          <w:rStyle w:val="Emphasis"/>
          <w:highlight w:val="cyan"/>
        </w:rPr>
        <w:t>r</w:t>
      </w:r>
      <w:r w:rsidRPr="00CA48F1">
        <w:rPr>
          <w:rStyle w:val="StyleUnderline"/>
          <w:highlight w:val="cyan"/>
        </w:rPr>
        <w:t xml:space="preserve"> that expresses</w:t>
      </w:r>
      <w:r w:rsidRPr="00842761">
        <w:rPr>
          <w:rStyle w:val="StyleUnderline"/>
        </w:rPr>
        <w:t xml:space="preserve"> the destructive desires of these beings, and </w:t>
      </w:r>
      <w:r w:rsidRPr="00CA48F1">
        <w:rPr>
          <w:rStyle w:val="StyleUnderline"/>
          <w:highlight w:val="cyan"/>
        </w:rPr>
        <w:t>the negativity against which we define our subjectivity</w:t>
      </w:r>
      <w:r w:rsidRPr="005C67EF">
        <w:rPr>
          <w:sz w:val="14"/>
        </w:rPr>
        <w:t>.</w:t>
      </w:r>
      <w:r w:rsidR="005C67EF" w:rsidRPr="005C67EF">
        <w:rPr>
          <w:sz w:val="14"/>
        </w:rPr>
        <w:t xml:space="preserve"> </w:t>
      </w:r>
      <w:r w:rsidRPr="009612A0">
        <w:rPr>
          <w:rStyle w:val="StyleUnderline"/>
          <w:highlight w:val="cyan"/>
        </w:rPr>
        <w:t xml:space="preserve">But </w:t>
      </w:r>
      <w:r w:rsidRPr="009612A0">
        <w:rPr>
          <w:rStyle w:val="Emphasis"/>
          <w:highlight w:val="cyan"/>
        </w:rPr>
        <w:t>extinction is not a metaphor</w:t>
      </w:r>
      <w:r w:rsidRPr="009612A0">
        <w:rPr>
          <w:rStyle w:val="StyleUnderline"/>
        </w:rPr>
        <w:t>: it is a very real expression of violence that systematically destroys particular beings, worlds, life forms and the relations that enable them to flourish</w:t>
      </w:r>
      <w:r w:rsidRPr="005C67EF">
        <w:rPr>
          <w:sz w:val="14"/>
        </w:rPr>
        <w:t xml:space="preserve">. These are real, unique beings, worlds and relations – as well as somebody’s family, Ancestors, siblings, future generations – who are violently destroyed. </w:t>
      </w:r>
      <w:r w:rsidRPr="009612A0">
        <w:rPr>
          <w:rStyle w:val="StyleUnderline"/>
        </w:rPr>
        <w:t xml:space="preserve">Extinction </w:t>
      </w:r>
      <w:r w:rsidRPr="00CA48F1">
        <w:rPr>
          <w:rStyle w:val="StyleUnderline"/>
          <w:highlight w:val="cyan"/>
        </w:rPr>
        <w:t>can only be used unironically as a metaphor by people who have never been threatened with it, told it is their inevitable fate, or lost their relatives</w:t>
      </w:r>
      <w:r w:rsidRPr="009612A0">
        <w:rPr>
          <w:rStyle w:val="StyleUnderline"/>
        </w:rPr>
        <w:t xml:space="preserve"> and Ancestors </w:t>
      </w:r>
      <w:r w:rsidRPr="00CA48F1">
        <w:rPr>
          <w:rStyle w:val="StyleUnderline"/>
          <w:highlight w:val="cyan"/>
        </w:rPr>
        <w:t>to it</w:t>
      </w:r>
      <w:r w:rsidRPr="00CA48F1">
        <w:rPr>
          <w:rStyle w:val="StyleUnderline"/>
        </w:rPr>
        <w:t xml:space="preserve"> – and</w:t>
      </w:r>
      <w:r w:rsidRPr="009612A0">
        <w:rPr>
          <w:rStyle w:val="StyleUnderline"/>
        </w:rPr>
        <w:t xml:space="preserve"> who assume that they probably never will</w:t>
      </w:r>
      <w:r w:rsidRPr="005C67EF">
        <w:rPr>
          <w:sz w:val="14"/>
        </w:rPr>
        <w:t>.</w:t>
      </w:r>
      <w:r w:rsidR="005C67EF" w:rsidRPr="005C67EF">
        <w:rPr>
          <w:sz w:val="14"/>
        </w:rPr>
        <w:t xml:space="preserve"> </w:t>
      </w:r>
      <w:r w:rsidRPr="005C67EF">
        <w:rPr>
          <w:sz w:val="14"/>
        </w:rPr>
        <w:t xml:space="preserve">This argument is directly inspired by the call to arms issued in 2012 by Eve Tuck and Wayne K. Yang and more recently by Cutcha Risling-Baldy. The first, seminal piece demonstrates how </w:t>
      </w:r>
      <w:r w:rsidRPr="00DD0B7F">
        <w:rPr>
          <w:rStyle w:val="StyleUnderline"/>
          <w:highlight w:val="cyan"/>
        </w:rPr>
        <w:t xml:space="preserve">settler cultures </w:t>
      </w:r>
      <w:r w:rsidRPr="009B427A">
        <w:rPr>
          <w:rStyle w:val="Emphasis"/>
          <w:highlight w:val="cyan"/>
        </w:rPr>
        <w:t>use the violence of metaphorical abstraction to excuse themselves</w:t>
      </w:r>
      <w:r w:rsidRPr="00DD0B7F">
        <w:rPr>
          <w:rStyle w:val="StyleUnderline"/>
          <w:highlight w:val="cyan"/>
        </w:rPr>
        <w:t xml:space="preserve"> from</w:t>
      </w:r>
      <w:r w:rsidRPr="009B427A">
        <w:rPr>
          <w:rStyle w:val="StyleUnderline"/>
        </w:rPr>
        <w:t xml:space="preserve"> the real work of decolonization: </w:t>
      </w:r>
      <w:r w:rsidRPr="00DD0B7F">
        <w:rPr>
          <w:rStyle w:val="StyleUnderline"/>
          <w:highlight w:val="cyan"/>
        </w:rPr>
        <w:t>ensuring that land and power is in Indigenous hands</w:t>
      </w:r>
      <w:r w:rsidRPr="005C67EF">
        <w:rPr>
          <w:sz w:val="14"/>
        </w:rPr>
        <w:t xml:space="preserve">. Risling-Baldy’s brilliant follow-up extends this logic to explain how First People like Coyote have been reduced to metaphors through settler appropriation. In both cases, </w:t>
      </w:r>
      <w:r w:rsidRPr="007A39E9">
        <w:rPr>
          <w:rStyle w:val="StyleUnderline"/>
        </w:rPr>
        <w:t xml:space="preserve">engagement with Indigenous peoples and their relations masks </w:t>
      </w:r>
      <w:r w:rsidRPr="00DD0B7F">
        <w:rPr>
          <w:rStyle w:val="Emphasis"/>
        </w:rPr>
        <w:t>moves to innocence</w:t>
      </w:r>
      <w:r w:rsidRPr="007A39E9">
        <w:rPr>
          <w:rStyle w:val="StyleUnderline"/>
        </w:rPr>
        <w:t xml:space="preserve">: acts that make it appear as if settlers are engaging in decolonization, </w:t>
      </w:r>
      <w:r w:rsidRPr="00DD0B7F">
        <w:rPr>
          <w:rStyle w:val="StyleUnderline"/>
          <w:highlight w:val="cyan"/>
        </w:rPr>
        <w:t>while in fact</w:t>
      </w:r>
      <w:r w:rsidRPr="007A39E9">
        <w:rPr>
          <w:rStyle w:val="StyleUnderline"/>
        </w:rPr>
        <w:t xml:space="preserve"> we are </w:t>
      </w:r>
      <w:r w:rsidRPr="00DD0B7F">
        <w:rPr>
          <w:rStyle w:val="Emphasis"/>
          <w:highlight w:val="cyan"/>
        </w:rPr>
        <w:t>consolidating</w:t>
      </w:r>
      <w:r w:rsidRPr="007A39E9">
        <w:rPr>
          <w:rStyle w:val="StyleUnderline"/>
        </w:rPr>
        <w:t xml:space="preserve"> the </w:t>
      </w:r>
      <w:r w:rsidRPr="00DD0B7F">
        <w:rPr>
          <w:rStyle w:val="Emphasis"/>
          <w:highlight w:val="cyan"/>
        </w:rPr>
        <w:t>power structures</w:t>
      </w:r>
      <w:r w:rsidRPr="007A39E9">
        <w:rPr>
          <w:rStyle w:val="StyleUnderline"/>
        </w:rPr>
        <w:t xml:space="preserve"> that privilege us</w:t>
      </w:r>
      <w:r w:rsidRPr="005C67EF">
        <w:rPr>
          <w:sz w:val="14"/>
        </w:rPr>
        <w:t>.</w:t>
      </w:r>
      <w:r w:rsidR="005C67EF" w:rsidRPr="005C67EF">
        <w:rPr>
          <w:sz w:val="14"/>
        </w:rPr>
        <w:t xml:space="preserve"> </w:t>
      </w:r>
      <w:r w:rsidRPr="005C67EF">
        <w:rPr>
          <w:sz w:val="14"/>
        </w:rPr>
        <w:t xml:space="preserve">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7A39E9">
        <w:rPr>
          <w:rStyle w:val="StyleUnderline"/>
        </w:rPr>
        <w:t>extinction is an expression of colonial violence. As such, it needs to be addressed through direct decolonization, including the dismantling of settler colonial structures of violence, and the resurgence of Indigenous worlds</w:t>
      </w:r>
      <w:r w:rsidRPr="005C67EF">
        <w:rPr>
          <w:sz w:val="14"/>
        </w:rPr>
        <w:t>. Following Tuck, Yang and Risling-Baldy’s lead,</w:t>
      </w:r>
      <w:r w:rsidR="005C67EF" w:rsidRPr="005C67EF">
        <w:rPr>
          <w:sz w:val="14"/>
        </w:rPr>
        <w:t xml:space="preserve"> </w:t>
      </w:r>
      <w:r w:rsidRPr="005C67EF">
        <w:rPr>
          <w:sz w:val="14"/>
        </w:rPr>
        <w:t xml:space="preserve">I want to show how and why </w:t>
      </w:r>
      <w:r w:rsidRPr="0090572F">
        <w:rPr>
          <w:rStyle w:val="StyleUnderline"/>
        </w:rPr>
        <w:t>the violences that drive extinction have come to be invisible within mainstream discourses</w:t>
      </w:r>
      <w:r w:rsidRPr="005C67EF">
        <w:rPr>
          <w:sz w:val="14"/>
        </w:rPr>
        <w:t>. Salient amongst these is the practice of genocide against Indigenous peoples other than humans.</w:t>
      </w:r>
      <w:r w:rsidR="005C67EF" w:rsidRPr="005C67EF">
        <w:rPr>
          <w:sz w:val="14"/>
        </w:rPr>
        <w:t xml:space="preserve"> </w:t>
      </w:r>
      <w:r w:rsidRPr="005C67EF">
        <w:rPr>
          <w:sz w:val="14"/>
        </w:rPr>
        <w:t>…it is literally genocide.</w:t>
      </w:r>
      <w:r w:rsidR="005C67EF" w:rsidRPr="005C67EF">
        <w:rPr>
          <w:sz w:val="14"/>
        </w:rPr>
        <w:t xml:space="preserve"> </w:t>
      </w:r>
      <w:r w:rsidRPr="002E22EA">
        <w:rPr>
          <w:rStyle w:val="StyleUnderline"/>
          <w:highlight w:val="cyan"/>
        </w:rPr>
        <w:t xml:space="preserve">What Western science calls ‘extinction’ is </w:t>
      </w:r>
      <w:r w:rsidRPr="002E22EA">
        <w:rPr>
          <w:rStyle w:val="Emphasis"/>
          <w:highlight w:val="cyan"/>
        </w:rPr>
        <w:t>not</w:t>
      </w:r>
      <w:r w:rsidRPr="002E22EA">
        <w:rPr>
          <w:rStyle w:val="StyleUnderline"/>
          <w:highlight w:val="cyan"/>
        </w:rPr>
        <w:t xml:space="preserve"> an</w:t>
      </w:r>
      <w:r w:rsidRPr="0090572F">
        <w:rPr>
          <w:rStyle w:val="StyleUnderline"/>
        </w:rPr>
        <w:t xml:space="preserve"> unfortunate, </w:t>
      </w:r>
      <w:r w:rsidRPr="002E22EA">
        <w:rPr>
          <w:rStyle w:val="Emphasis"/>
          <w:highlight w:val="cyan"/>
        </w:rPr>
        <w:t>unintended consequence</w:t>
      </w:r>
      <w:r w:rsidRPr="002E22EA">
        <w:rPr>
          <w:rStyle w:val="StyleUnderline"/>
          <w:highlight w:val="cyan"/>
        </w:rPr>
        <w:t xml:space="preserve"> of desirable ‘human’ activities</w:t>
      </w:r>
      <w:r w:rsidRPr="0090572F">
        <w:rPr>
          <w:rStyle w:val="StyleUnderline"/>
        </w:rPr>
        <w:t xml:space="preserve">. </w:t>
      </w:r>
      <w:r w:rsidRPr="00252D57">
        <w:rPr>
          <w:rStyle w:val="StyleUnderline"/>
          <w:highlight w:val="cyan"/>
        </w:rPr>
        <w:t>It is an embod</w:t>
      </w:r>
      <w:r w:rsidR="00252D57">
        <w:rPr>
          <w:rStyle w:val="StyleUnderline"/>
          <w:highlight w:val="cyan"/>
        </w:rPr>
        <w:t>iment of particular patterns of</w:t>
      </w:r>
      <w:r w:rsidRPr="00252D57">
        <w:rPr>
          <w:rStyle w:val="StyleUnderline"/>
          <w:highlight w:val="cyan"/>
        </w:rPr>
        <w:t xml:space="preserve"> </w:t>
      </w:r>
      <w:r w:rsidRPr="00252D57">
        <w:rPr>
          <w:rStyle w:val="Emphasis"/>
          <w:highlight w:val="cyan"/>
        </w:rPr>
        <w:t>structural violence</w:t>
      </w:r>
      <w:r w:rsidRPr="0090572F">
        <w:rPr>
          <w:rStyle w:val="StyleUnderline"/>
        </w:rPr>
        <w:t xml:space="preserve"> that disproportionately affect specific racialized groups.</w:t>
      </w:r>
      <w:r w:rsidR="005C67EF">
        <w:rPr>
          <w:rStyle w:val="StyleUnderline"/>
        </w:rPr>
        <w:t xml:space="preserve"> </w:t>
      </w:r>
      <w:r w:rsidRPr="0090572F">
        <w:rPr>
          <w:rStyle w:val="StyleUnderline"/>
        </w:rPr>
        <w:t>In some cases, ‘extinction’ is directly, deliberately and systematically inflicted in order to create space for aggressors, including settler states</w:t>
      </w:r>
      <w:r w:rsidRPr="005C67EF">
        <w:rPr>
          <w:sz w:val="14"/>
        </w:rPr>
        <w:t xml:space="preserve">. For this reason, it has </w:t>
      </w:r>
      <w:r w:rsidRPr="0090572F">
        <w:rPr>
          <w:rStyle w:val="StyleUnderline"/>
        </w:rPr>
        <w:t>rightly</w:t>
      </w:r>
      <w:r w:rsidRPr="005C67EF">
        <w:rPr>
          <w:sz w:val="14"/>
        </w:rPr>
        <w:t xml:space="preserve"> been </w:t>
      </w:r>
      <w:r w:rsidRPr="0090572F">
        <w:rPr>
          <w:rStyle w:val="StyleUnderline"/>
        </w:rPr>
        <w:t>framed as an aspect or tool of colonial genocides against Indigenous human peoples</w:t>
      </w:r>
      <w:r w:rsidRPr="005C67EF">
        <w:rPr>
          <w:sz w:val="14"/>
        </w:rPr>
        <w:t>.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r w:rsidR="005C67EF" w:rsidRPr="005C67EF">
        <w:rPr>
          <w:sz w:val="14"/>
        </w:rPr>
        <w:t xml:space="preserve"> </w:t>
      </w:r>
      <w:r w:rsidRPr="005C67EF">
        <w:rPr>
          <w:sz w:val="14"/>
        </w:rPr>
        <w:t>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w:t>
      </w:r>
      <w:r w:rsidR="005C67EF" w:rsidRPr="005C67EF">
        <w:rPr>
          <w:sz w:val="14"/>
        </w:rPr>
        <w:t xml:space="preserve"> </w:t>
      </w:r>
      <w:r w:rsidRPr="005C67EF">
        <w:rPr>
          <w:sz w:val="14"/>
        </w:rPr>
        <w:t>(a) Killing members of the group;</w:t>
      </w:r>
      <w:r w:rsidR="005C67EF" w:rsidRPr="005C67EF">
        <w:rPr>
          <w:sz w:val="14"/>
        </w:rPr>
        <w:t xml:space="preserve"> </w:t>
      </w:r>
      <w:r w:rsidRPr="005C67EF">
        <w:rPr>
          <w:sz w:val="14"/>
        </w:rPr>
        <w:t>(b) Causing serious bodily or mental harm to members of the group;</w:t>
      </w:r>
      <w:r w:rsidR="005C67EF" w:rsidRPr="005C67EF">
        <w:rPr>
          <w:sz w:val="14"/>
        </w:rPr>
        <w:t xml:space="preserve"> </w:t>
      </w:r>
      <w:r w:rsidRPr="005C67EF">
        <w:rPr>
          <w:sz w:val="14"/>
        </w:rPr>
        <w:t>(c) Deliberately inflicting on the group conditions of life calculated to bring about its physical destruction in whole or in part;</w:t>
      </w:r>
      <w:r w:rsidR="005C67EF" w:rsidRPr="005C67EF">
        <w:rPr>
          <w:sz w:val="14"/>
        </w:rPr>
        <w:t xml:space="preserve"> </w:t>
      </w:r>
      <w:r w:rsidRPr="005C67EF">
        <w:rPr>
          <w:sz w:val="14"/>
        </w:rPr>
        <w:t>(d) Imposing measures intended to prevent births within the group;</w:t>
      </w:r>
      <w:r w:rsidR="005C67EF" w:rsidRPr="005C67EF">
        <w:rPr>
          <w:sz w:val="14"/>
        </w:rPr>
        <w:t xml:space="preserve"> </w:t>
      </w:r>
      <w:r w:rsidRPr="005C67EF">
        <w:rPr>
          <w:sz w:val="14"/>
        </w:rPr>
        <w:t>(e) Forcibly transferring children of the group to another group.</w:t>
      </w:r>
      <w:r w:rsidR="005C67EF" w:rsidRPr="005C67EF">
        <w:rPr>
          <w:sz w:val="14"/>
        </w:rPr>
        <w:t xml:space="preserve"> </w:t>
      </w:r>
      <w:r w:rsidRPr="005C67EF">
        <w:rPr>
          <w:sz w:val="14"/>
        </w:rPr>
        <w:t>From Hubbard’s viewpoint, rooted in Nehiyaw philosophy and</w:t>
      </w:r>
      <w:r w:rsidR="00F00F31" w:rsidRPr="005C67EF">
        <w:rPr>
          <w:sz w:val="14"/>
        </w:rPr>
        <w:t xml:space="preserve"> ethical-legal principles, </w:t>
      </w:r>
      <w:r w:rsidR="00F00F31" w:rsidRPr="003A2D54">
        <w:rPr>
          <w:rStyle w:val="StyleUnderline"/>
        </w:rPr>
        <w:t xml:space="preserve">the </w:t>
      </w:r>
      <w:r w:rsidRPr="003A2D54">
        <w:rPr>
          <w:rStyle w:val="StyleUnderline"/>
        </w:rPr>
        <w:t>systematic destruction of the buffalo is not like genocide, nor is it exclusively a tool for carrying out genocide against human peoples. It is genocide in its own right: an attempt to destroy a particular First People and the possibilities of its continuity</w:t>
      </w:r>
      <w:r w:rsidRPr="005C67EF">
        <w:rPr>
          <w:sz w:val="14"/>
        </w:rPr>
        <w:t xml:space="preserve">. In other words, the deliberate and systematic attempt to eliminate the buffalo, enacted by settler states, </w:t>
      </w:r>
      <w:r w:rsidRPr="00252D57">
        <w:rPr>
          <w:rStyle w:val="Emphasis"/>
          <w:highlight w:val="cyan"/>
        </w:rPr>
        <w:t>simultaneously</w:t>
      </w:r>
      <w:r w:rsidRPr="00252D57">
        <w:rPr>
          <w:rStyle w:val="StyleUnderline"/>
          <w:highlight w:val="cyan"/>
        </w:rPr>
        <w:t xml:space="preserve"> enacted </w:t>
      </w:r>
      <w:r w:rsidRPr="00252D57">
        <w:rPr>
          <w:rStyle w:val="Emphasis"/>
          <w:highlight w:val="cyan"/>
        </w:rPr>
        <w:t>genocide</w:t>
      </w:r>
      <w:r w:rsidRPr="00252D57">
        <w:rPr>
          <w:rStyle w:val="StyleUnderline"/>
          <w:highlight w:val="cyan"/>
        </w:rPr>
        <w:t xml:space="preserve"> against </w:t>
      </w:r>
      <w:r w:rsidRPr="00252D57">
        <w:rPr>
          <w:rStyle w:val="Emphasis"/>
          <w:highlight w:val="cyan"/>
        </w:rPr>
        <w:t>Indigenous peoples</w:t>
      </w:r>
      <w:r w:rsidRPr="00252D57">
        <w:rPr>
          <w:rStyle w:val="StyleUnderline"/>
          <w:highlight w:val="cyan"/>
        </w:rPr>
        <w:t xml:space="preserve"> and their </w:t>
      </w:r>
      <w:r w:rsidRPr="00252D57">
        <w:rPr>
          <w:rStyle w:val="Emphasis"/>
          <w:highlight w:val="cyan"/>
        </w:rPr>
        <w:t>nonhuman relatives</w:t>
      </w:r>
      <w:r w:rsidRPr="005C67EF">
        <w:rPr>
          <w:sz w:val="14"/>
        </w:rPr>
        <w:t>.</w:t>
      </w:r>
      <w:r w:rsidR="005C67EF" w:rsidRPr="005C67EF">
        <w:rPr>
          <w:sz w:val="14"/>
        </w:rPr>
        <w:t xml:space="preserve"> </w:t>
      </w:r>
      <w:r w:rsidRPr="003A2D54">
        <w:rPr>
          <w:rStyle w:val="StyleUnderlin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5C67EF">
        <w:rPr>
          <w:sz w:val="14"/>
        </w:rPr>
        <w:t>. Laced with racializing and xenophobic rhetoric (Subramaniam 2001), strategies such as culling or planned</w:t>
      </w:r>
      <w:r w:rsidR="005C67EF" w:rsidRPr="005C67EF">
        <w:rPr>
          <w:sz w:val="14"/>
        </w:rPr>
        <w:t xml:space="preserve"> </w:t>
      </w:r>
      <w:r w:rsidRPr="005C67EF">
        <w:rPr>
          <w:sz w:val="14"/>
        </w:rPr>
        <w:t>eradications are intended to remove ‘invasive’ or ‘foreign’ life forms in order to protect ‘Native’ ones. Many of the ‘invasive’ life forms targeted for destruction were transported to unfamiliar lands through colonial patterns of settlement and global trade flows.</w:t>
      </w:r>
      <w:r w:rsidR="005C67EF" w:rsidRPr="005C67EF">
        <w:rPr>
          <w:sz w:val="14"/>
        </w:rPr>
        <w:t xml:space="preserve"> </w:t>
      </w:r>
      <w:r w:rsidRPr="005C67EF">
        <w:rPr>
          <w:sz w:val="14"/>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w:t>
      </w:r>
      <w:r w:rsidR="005C67EF" w:rsidRPr="005C67EF">
        <w:rPr>
          <w:sz w:val="14"/>
        </w:rPr>
        <w:t xml:space="preserve"> </w:t>
      </w:r>
      <w:r w:rsidRPr="005C67EF">
        <w:rPr>
          <w:sz w:val="14"/>
        </w:rPr>
        <w:t xml:space="preserve">This </w:t>
      </w:r>
      <w:r w:rsidRPr="00252D57">
        <w:rPr>
          <w:rStyle w:val="Emphasis"/>
        </w:rPr>
        <w:t>‘security’</w:t>
      </w:r>
      <w:r w:rsidRPr="005C67EF">
        <w:rPr>
          <w:sz w:val="14"/>
        </w:rPr>
        <w:t xml:space="preserve"> measure – </w:t>
      </w:r>
      <w:r w:rsidRPr="00252D57">
        <w:rPr>
          <w:rStyle w:val="StyleUnderline"/>
        </w:rPr>
        <w:t>designed to protect the facilities relied upon by</w:t>
      </w:r>
      <w:r w:rsidRPr="005C67EF">
        <w:rPr>
          <w:sz w:val="14"/>
        </w:rPr>
        <w:t xml:space="preserve"> urban </w:t>
      </w:r>
      <w:r w:rsidRPr="00252D57">
        <w:rPr>
          <w:rStyle w:val="StyleUnderline"/>
        </w:rPr>
        <w:t>settlers</w:t>
      </w:r>
      <w:r w:rsidRPr="005C67EF">
        <w:rPr>
          <w:sz w:val="14"/>
        </w:rPr>
        <w:t xml:space="preserve"> from the intrusion of flying foxes – </w:t>
      </w:r>
      <w:r w:rsidRPr="00252D57">
        <w:rPr>
          <w:rStyle w:val="StyleUnderline"/>
        </w:rPr>
        <w:t>is a powerful weapon for precluding ongoing flourishing of Indigenous other-than-human peoples</w:t>
      </w:r>
      <w:r w:rsidRPr="005C67EF">
        <w:rPr>
          <w:sz w:val="14"/>
        </w:rPr>
        <w:t>.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r w:rsidR="005C67EF" w:rsidRPr="005C67EF">
        <w:rPr>
          <w:sz w:val="14"/>
        </w:rPr>
        <w:t xml:space="preserve"> </w:t>
      </w:r>
      <w:r w:rsidRPr="005444C0">
        <w:rPr>
          <w:rStyle w:val="StyleUnderline"/>
        </w:rPr>
        <w:t xml:space="preserve">Of course, in some cases, the elimination of life forms is not as targeted or intentional – it </w:t>
      </w:r>
      <w:r w:rsidRPr="005444C0">
        <w:rPr>
          <w:rStyle w:val="StyleUnderline"/>
          <w:highlight w:val="cyan"/>
        </w:rPr>
        <w:t xml:space="preserve">may take the form of land-based </w:t>
      </w:r>
      <w:r w:rsidRPr="005444C0">
        <w:rPr>
          <w:rStyle w:val="Emphasis"/>
          <w:highlight w:val="cyan"/>
        </w:rPr>
        <w:t>extractive violence</w:t>
      </w:r>
      <w:r w:rsidRPr="005444C0">
        <w:rPr>
          <w:rStyle w:val="StyleUnderline"/>
        </w:rPr>
        <w:t xml:space="preserve">, the creep of </w:t>
      </w:r>
      <w:r w:rsidRPr="005444C0">
        <w:rPr>
          <w:rStyle w:val="Emphasis"/>
          <w:highlight w:val="cyan"/>
        </w:rPr>
        <w:t>ocean acidification</w:t>
      </w:r>
      <w:r w:rsidRPr="005444C0">
        <w:rPr>
          <w:rStyle w:val="StyleUnderline"/>
        </w:rPr>
        <w:t xml:space="preserve">, the </w:t>
      </w:r>
      <w:r w:rsidRPr="005444C0">
        <w:rPr>
          <w:rStyle w:val="StyleUnderline"/>
          <w:highlight w:val="cyan"/>
        </w:rPr>
        <w:t xml:space="preserve">decimation of rainforests by </w:t>
      </w:r>
      <w:r w:rsidRPr="005444C0">
        <w:rPr>
          <w:rStyle w:val="Emphasis"/>
          <w:highlight w:val="cyan"/>
        </w:rPr>
        <w:t>climate change</w:t>
      </w:r>
      <w:r w:rsidRPr="005C67EF">
        <w:rPr>
          <w:sz w:val="14"/>
        </w:rPr>
        <w:t xml:space="preserve">. Proponents of </w:t>
      </w:r>
      <w:r w:rsidRPr="005444C0">
        <w:rPr>
          <w:rStyle w:val="StyleUnderline"/>
        </w:rPr>
        <w:t>a Eurocentric definition of genocide</w:t>
      </w:r>
      <w:r w:rsidRPr="005C67EF">
        <w:rPr>
          <w:sz w:val="14"/>
        </w:rPr>
        <w:t xml:space="preserve"> could </w:t>
      </w:r>
      <w:r w:rsidRPr="005444C0">
        <w:rPr>
          <w:rStyle w:val="StyleUnderline"/>
        </w:rPr>
        <w:t>argue that these events lack intention</w:t>
      </w:r>
      <w:r w:rsidRPr="005C67EF">
        <w:rPr>
          <w:sz w:val="14"/>
        </w:rPr>
        <w:t xml:space="preserve">. Indeed, within international law, intention to commit genocide is a necessary criteria for conviction. </w:t>
      </w:r>
      <w:r w:rsidRPr="005444C0">
        <w:rPr>
          <w:rStyle w:val="StyleUnderline"/>
        </w:rPr>
        <w:t>However</w:t>
      </w:r>
      <w:r w:rsidRPr="005C67EF">
        <w:rPr>
          <w:sz w:val="14"/>
        </w:rPr>
        <w:t xml:space="preserve">, theorists of critical genocide studies have long argued that </w:t>
      </w:r>
      <w:r w:rsidRPr="005444C0">
        <w:rPr>
          <w:rStyle w:val="StyleUnderline"/>
        </w:rPr>
        <w:t>this definition is inadequate: it brackets out a great many of the acts, logics and structures that produce the destruction of unique peoples</w:t>
      </w:r>
      <w:r w:rsidRPr="005C67EF">
        <w:rPr>
          <w:sz w:val="14"/>
        </w:rPr>
        <w:t xml:space="preserve">. According to Tony Barta, </w:t>
      </w:r>
      <w:r w:rsidRPr="008673F6">
        <w:rPr>
          <w:rStyle w:val="StyleUnderline"/>
        </w:rPr>
        <w:t>definitions of genocide that focus on ‘purposeful annihilation’, and in particular on physical killing, have “devalu[ed] all other concepts of less planned destruction, even if the effects are the same”</w:t>
      </w:r>
      <w:r w:rsidRPr="005C67EF">
        <w:rPr>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8673F6">
        <w:rPr>
          <w:rStyle w:val="StyleUnderline"/>
        </w:rPr>
        <w:t>an approach based on ‘genocidal outcomes’ makes it possible to account for complex causality and weak intentionality – that is, for myriad acts mediated by subtle, normalized structures that, together, work to eliminate a people</w:t>
      </w:r>
      <w:r w:rsidRPr="005C67EF">
        <w:rPr>
          <w:sz w:val="14"/>
        </w:rPr>
        <w:t xml:space="preserve">. I want to argue that </w:t>
      </w:r>
      <w:r w:rsidRPr="008673F6">
        <w:rPr>
          <w:rStyle w:val="StyleUnderline"/>
        </w:rPr>
        <w:t>the same logic applies to nonhuman peoples: the destruction of a life form, its relations with other beings and its possible futures is a genocidal outcome, whether or not intention can be identified</w:t>
      </w:r>
      <w:r w:rsidRPr="005C67EF">
        <w:rPr>
          <w:sz w:val="14"/>
        </w:rPr>
        <w:t>.</w:t>
      </w:r>
      <w:r w:rsidR="005C67EF" w:rsidRPr="005C67EF">
        <w:rPr>
          <w:sz w:val="14"/>
        </w:rPr>
        <w:t xml:space="preserve"> </w:t>
      </w:r>
      <w:r w:rsidRPr="005C67EF">
        <w:rPr>
          <w:sz w:val="14"/>
        </w:rPr>
        <w:t>Similarly, Christopher Powell (2007) argues that, since a ‘genos’ is a</w:t>
      </w:r>
      <w:r w:rsidR="002F7327" w:rsidRPr="005C67EF">
        <w:rPr>
          <w:sz w:val="14"/>
        </w:rPr>
        <w:t xml:space="preserve"> </w:t>
      </w:r>
      <w:r w:rsidRPr="005C67EF">
        <w:rPr>
          <w:sz w:val="14"/>
        </w:rPr>
        <w:t xml:space="preserve">“network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DD5230">
        <w:rPr>
          <w:rStyle w:val="StyleUnderline"/>
        </w:rPr>
        <w:t>even result from well-meaning attempts to do good</w:t>
      </w:r>
      <w:r w:rsidRPr="005C67EF">
        <w:rPr>
          <w:sz w:val="14"/>
        </w:rPr>
        <w:t>” (Powell 2007, 538)</w:t>
      </w:r>
      <w:r w:rsidR="005C67EF" w:rsidRPr="005C67EF">
        <w:rPr>
          <w:sz w:val="14"/>
        </w:rPr>
        <w:t xml:space="preserve"> </w:t>
      </w:r>
      <w:r w:rsidRPr="005C67EF">
        <w:rPr>
          <w:sz w:val="14"/>
        </w:rPr>
        <w:t xml:space="preserve">As I have argued elsewhere, </w:t>
      </w:r>
      <w:r w:rsidRPr="002F7327">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5C67EF">
        <w:rPr>
          <w:sz w:val="14"/>
        </w:rPr>
        <w:t>.</w:t>
      </w:r>
      <w:r w:rsidR="005C67EF" w:rsidRPr="005C67EF">
        <w:rPr>
          <w:sz w:val="14"/>
        </w:rPr>
        <w:t xml:space="preserve"> </w:t>
      </w:r>
      <w:r w:rsidRPr="0093326C">
        <w:rPr>
          <w:rStyle w:val="StyleUnderline"/>
        </w:rPr>
        <w:t>Understood in this way, ‘extinction’ is not a metaphor for genocide or other forms of large-scale violence: it is a distinct manifestation of genocide. Masking the genocidal logics that drive extinction involves several moves to innocence</w:t>
      </w:r>
      <w:r w:rsidRPr="005C67EF">
        <w:rPr>
          <w:sz w:val="14"/>
        </w:rPr>
        <w:t xml:space="preserve"> (Tuck and Yang 2012). </w:t>
      </w:r>
      <w:r w:rsidRPr="0093326C">
        <w:rPr>
          <w:rStyle w:val="StyleUnderline"/>
        </w:rPr>
        <w:t>Treating extinction as something short of genocide entrenches Eurocentric understandings of personhood that are limited to homo sapiens, which is itself an act of violence against these peoples</w:t>
      </w:r>
      <w:r w:rsidRPr="005C67EF">
        <w:rPr>
          <w:sz w:val="14"/>
        </w:rPr>
        <w:t xml:space="preserve">. </w:t>
      </w:r>
      <w:r w:rsidRPr="0093326C">
        <w:rPr>
          <w:rStyle w:val="StyleUnderline"/>
        </w:rPr>
        <w:t>Ironically, the entrenchment of this dichotomy also enables the logic of ‘dehumanization’, in which human communities are likened to reviled nonhumans</w:t>
      </w:r>
      <w:r w:rsidRPr="005C67EF">
        <w:rPr>
          <w:sz w:val="14"/>
        </w:rPr>
        <w:t xml:space="preserve"> (for instance, cockroaches) </w:t>
      </w:r>
      <w:r w:rsidRPr="0093326C">
        <w:rPr>
          <w:rStyle w:val="StyleUnderline"/>
        </w:rPr>
        <w:t>in order to motivate violence against them</w:t>
      </w:r>
      <w:r w:rsidRPr="005C67EF">
        <w:rPr>
          <w:sz w:val="14"/>
        </w:rPr>
        <w:t>.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r w:rsidR="005C67EF" w:rsidRPr="005C67EF">
        <w:rPr>
          <w:sz w:val="14"/>
        </w:rPr>
        <w:t xml:space="preserve"> </w:t>
      </w:r>
      <w:r w:rsidRPr="00A40CE0">
        <w:rPr>
          <w:rStyle w:val="StyleUnderline"/>
        </w:rPr>
        <w:t xml:space="preserve">In addition, </w:t>
      </w:r>
      <w:r w:rsidRPr="00A40CE0">
        <w:rPr>
          <w:rStyle w:val="Emphasis"/>
          <w:highlight w:val="cyan"/>
        </w:rPr>
        <w:t>by framing extinction as a problem for a universal figure of ‘humanity’</w:t>
      </w:r>
      <w:r w:rsidRPr="005C67EF">
        <w:rPr>
          <w:sz w:val="14"/>
        </w:rPr>
        <w:t xml:space="preserve"> (more on this to follow…) </w:t>
      </w:r>
      <w:r w:rsidRPr="00A40CE0">
        <w:rPr>
          <w:rStyle w:val="StyleUnderline"/>
        </w:rPr>
        <w:t xml:space="preserve">mainstream </w:t>
      </w:r>
      <w:r w:rsidRPr="00A40CE0">
        <w:rPr>
          <w:rStyle w:val="StyleUnderline"/>
          <w:highlight w:val="cyan"/>
        </w:rPr>
        <w:t>discourses</w:t>
      </w:r>
      <w:r w:rsidRPr="00A40CE0">
        <w:rPr>
          <w:rStyle w:val="StyleUnderline"/>
        </w:rPr>
        <w:t xml:space="preserve"> of extinction </w:t>
      </w:r>
      <w:r w:rsidRPr="00A40CE0">
        <w:rPr>
          <w:rStyle w:val="Emphasis"/>
          <w:highlight w:val="cyan"/>
        </w:rPr>
        <w:t>obscure its profound entwinement with</w:t>
      </w:r>
      <w:r w:rsidRPr="00A40CE0">
        <w:rPr>
          <w:rStyle w:val="Emphasis"/>
        </w:rPr>
        <w:t xml:space="preserve"> race and </w:t>
      </w:r>
      <w:r w:rsidRPr="00A40CE0">
        <w:rPr>
          <w:rStyle w:val="Emphasis"/>
          <w:highlight w:val="cyan"/>
        </w:rPr>
        <w:t>racializing structures</w:t>
      </w:r>
      <w:r w:rsidRPr="005C67EF">
        <w:rPr>
          <w:sz w:val="14"/>
        </w:rPr>
        <w:t>.</w:t>
      </w:r>
      <w:r w:rsidR="005C67EF" w:rsidRPr="005C67EF">
        <w:rPr>
          <w:sz w:val="14"/>
        </w:rPr>
        <w:t xml:space="preserve"> </w:t>
      </w:r>
      <w:r w:rsidRPr="005C67EF">
        <w:rPr>
          <w:sz w:val="14"/>
        </w:rPr>
        <w:t xml:space="preserve">These </w:t>
      </w:r>
      <w:r w:rsidRPr="00A40CE0">
        <w:rPr>
          <w:rStyle w:val="StyleUnderline"/>
        </w:rPr>
        <w:t>examples make it clear that eliminative violence is targeted on specific groups of people and their other-than-human relations, as defined by the aggressors</w:t>
      </w:r>
      <w:r w:rsidRPr="005C67EF">
        <w:rPr>
          <w:sz w:val="14"/>
        </w:rPr>
        <w:t xml:space="preserve">. Indeed, patterns of genocidal violence extend racializing categories, hierarchies and eliminative impulses to other-than-human peoples. Just as approaching gender violence separately from race effaces their intersection, </w:t>
      </w:r>
      <w:r w:rsidRPr="00486506">
        <w:rPr>
          <w:rStyle w:val="StyleUnderline"/>
        </w:rPr>
        <w:t xml:space="preserve">understanding extinction as distinct from race is deeply misleading. This is </w:t>
      </w:r>
      <w:r w:rsidRPr="00833B81">
        <w:rPr>
          <w:rStyle w:val="StyleUnderline"/>
          <w:highlight w:val="cyan"/>
        </w:rPr>
        <w:t xml:space="preserve">not only because racialized people are </w:t>
      </w:r>
      <w:r w:rsidRPr="00C508EE">
        <w:rPr>
          <w:rStyle w:val="Emphasis"/>
          <w:highlight w:val="cyan"/>
        </w:rPr>
        <w:t>more likely to suffer from the effects of ‘extinction’</w:t>
      </w:r>
      <w:r w:rsidRPr="00486506">
        <w:rPr>
          <w:rStyle w:val="StyleUnderline"/>
        </w:rPr>
        <w:t xml:space="preserve"> and other forms of environmental racism (which </w:t>
      </w:r>
      <w:r w:rsidRPr="00CD032D">
        <w:rPr>
          <w:rStyle w:val="StyleUnderline"/>
        </w:rPr>
        <w:t>they are</w:t>
      </w:r>
      <w:r w:rsidRPr="00486506">
        <w:rPr>
          <w:rStyle w:val="StyleUnderline"/>
        </w:rPr>
        <w:t xml:space="preserve">). It is </w:t>
      </w:r>
      <w:r w:rsidRPr="00833B81">
        <w:rPr>
          <w:rStyle w:val="StyleUnderline"/>
          <w:highlight w:val="cyan"/>
        </w:rPr>
        <w:t xml:space="preserve">also because the eliminative violence that </w:t>
      </w:r>
      <w:r w:rsidRPr="00C508EE">
        <w:rPr>
          <w:rStyle w:val="Emphasis"/>
          <w:highlight w:val="cyan"/>
        </w:rPr>
        <w:t>drives extinction</w:t>
      </w:r>
      <w:r w:rsidRPr="00486506">
        <w:rPr>
          <w:rStyle w:val="StyleUnderline"/>
        </w:rPr>
        <w:t xml:space="preserve"> extend and </w:t>
      </w:r>
      <w:r w:rsidRPr="00C508EE">
        <w:rPr>
          <w:rStyle w:val="Emphasis"/>
          <w:highlight w:val="cyan"/>
        </w:rPr>
        <w:t>enact race beyond the category of homo sapiens</w:t>
      </w:r>
      <w:r w:rsidRPr="00833B81">
        <w:rPr>
          <w:rStyle w:val="StyleUnderline"/>
          <w:highlight w:val="cyan"/>
        </w:rPr>
        <w:t xml:space="preserve"> by </w:t>
      </w:r>
      <w:r w:rsidRPr="00C508EE">
        <w:rPr>
          <w:rStyle w:val="Emphasis"/>
          <w:highlight w:val="cyan"/>
        </w:rPr>
        <w:t>defining particular groups</w:t>
      </w:r>
      <w:r w:rsidRPr="00486506">
        <w:rPr>
          <w:rStyle w:val="StyleUnderline"/>
        </w:rPr>
        <w:t xml:space="preserve"> against white settler norms and </w:t>
      </w:r>
      <w:r w:rsidRPr="00C508EE">
        <w:rPr>
          <w:rStyle w:val="Emphasis"/>
          <w:highlight w:val="cyan"/>
        </w:rPr>
        <w:t>as threats</w:t>
      </w:r>
      <w:r w:rsidRPr="00C508EE">
        <w:rPr>
          <w:rStyle w:val="StyleUnderline"/>
        </w:rPr>
        <w:t xml:space="preserve"> to the settler society</w:t>
      </w:r>
      <w:r w:rsidRPr="005C67EF">
        <w:rPr>
          <w:sz w:val="14"/>
        </w:rPr>
        <w:t>. To approach extinction separately from issues of race is, therefore, to miss one of its most defining features.</w:t>
      </w:r>
      <w:r w:rsidR="005C67EF" w:rsidRPr="005C67EF">
        <w:rPr>
          <w:sz w:val="14"/>
        </w:rPr>
        <w:t xml:space="preserve"> </w:t>
      </w:r>
      <w:r w:rsidRPr="00486506">
        <w:rPr>
          <w:rStyle w:val="StyleUnderline"/>
        </w:rPr>
        <w:t>Extinction is not a metaphor – in many cases, it is quite literally genocide enacted against Indigenous peoples and their other-than-human relations. To treat it as a metaphor is to obscure and participate in the structures of violence that drive it</w:t>
      </w:r>
      <w:r w:rsidRPr="005C67EF">
        <w:rPr>
          <w:sz w:val="14"/>
        </w:rPr>
        <w:t>. From this perspective, in addition to active decolonisation efforts, and the resurgence of Indigenous peoples, addressing extinction also requires attacking the genocidal, racializing,</w:t>
      </w:r>
      <w:r w:rsidR="005C67EF" w:rsidRPr="005C67EF">
        <w:rPr>
          <w:sz w:val="14"/>
        </w:rPr>
        <w:t xml:space="preserve"> </w:t>
      </w:r>
      <w:r w:rsidRPr="005C67EF">
        <w:rPr>
          <w:sz w:val="14"/>
        </w:rPr>
        <w:t>eliminative logics that are diffused throughout settler (and other) states. It also requires honouring the unique relations, worlds and peoples that are targeted by these discourses and practices.</w:t>
      </w:r>
    </w:p>
    <w:p w:rsidR="00AF0694" w:rsidRDefault="00AF0694" w:rsidP="00E92027"/>
    <w:p w:rsidR="00AF0694" w:rsidRDefault="005B1539" w:rsidP="00AF0694">
      <w:pPr>
        <w:pStyle w:val="Heading4"/>
      </w:pPr>
      <w:r>
        <w:t xml:space="preserve">This requires you adopt an </w:t>
      </w:r>
      <w:r w:rsidRPr="001A61E4">
        <w:t xml:space="preserve">ethic of </w:t>
      </w:r>
      <w:r w:rsidR="00AF0694" w:rsidRPr="001A61E4">
        <w:t>incommensurability</w:t>
      </w:r>
      <w:r>
        <w:t xml:space="preserve"> in making comparisons</w:t>
      </w:r>
      <w:r w:rsidR="004A3139">
        <w:t xml:space="preserve"> and evaluating argumentative burdens</w:t>
      </w:r>
    </w:p>
    <w:p w:rsidR="000A7FB6" w:rsidRDefault="000A7FB6" w:rsidP="000A7FB6">
      <w:pPr>
        <w:pStyle w:val="CiteSpacing"/>
      </w:pPr>
      <w:r w:rsidRPr="009666C5">
        <w:rPr>
          <w:rStyle w:val="Style13ptBold"/>
        </w:rPr>
        <w:t>Tuck &amp; Yang 12</w:t>
      </w:r>
      <w:r>
        <w:t xml:space="preserve"> (</w:t>
      </w:r>
      <w:r w:rsidR="007D68BF">
        <w:t xml:space="preserve">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w:t>
      </w:r>
      <w:r>
        <w:t xml:space="preserve">and K. Wayne Yang, University of California, San Diego, “Decolonization is not a metaphor,” Decolonization: Indigeneity, Education &amp; Society, 1(1), 2012, </w:t>
      </w:r>
      <w:hyperlink r:id="rId7" w:history="1">
        <w:r w:rsidRPr="000D54E0">
          <w:rPr>
            <w:rStyle w:val="Hyperlink"/>
          </w:rPr>
          <w:t>http://decolonization.org/index.php/des/article/download/18630/15554</w:t>
        </w:r>
      </w:hyperlink>
      <w:r>
        <w:t>)KMM</w:t>
      </w:r>
    </w:p>
    <w:p w:rsidR="00443611" w:rsidRDefault="00443611" w:rsidP="00443611">
      <w:r w:rsidRPr="000A7FB6">
        <w:rPr>
          <w:sz w:val="14"/>
        </w:rPr>
        <w:t>Conclusion</w:t>
      </w:r>
      <w:r w:rsidR="000A7FB6" w:rsidRPr="000A7FB6">
        <w:rPr>
          <w:sz w:val="14"/>
        </w:rPr>
        <w:t xml:space="preserve"> </w:t>
      </w:r>
      <w:r w:rsidRPr="00DD3584">
        <w:rPr>
          <w:rStyle w:val="StyleUnderline"/>
          <w:highlight w:val="cyan"/>
        </w:rPr>
        <w:t xml:space="preserve">An </w:t>
      </w:r>
      <w:r w:rsidRPr="00DD3584">
        <w:rPr>
          <w:rStyle w:val="Emphasis"/>
          <w:highlight w:val="cyan"/>
        </w:rPr>
        <w:t>ethic of incommensurability</w:t>
      </w:r>
      <w:r w:rsidRPr="005F3FAD">
        <w:rPr>
          <w:rStyle w:val="StyleUnderline"/>
        </w:rPr>
        <w:t xml:space="preserve">, which guides moves that unsettle innocence, stands in </w:t>
      </w:r>
      <w:r w:rsidRPr="00DD3584">
        <w:rPr>
          <w:rStyle w:val="StyleUnderline"/>
          <w:highlight w:val="cyan"/>
        </w:rPr>
        <w:t>contrast</w:t>
      </w:r>
      <w:r w:rsidR="000A7FB6" w:rsidRPr="00DD3584">
        <w:rPr>
          <w:rStyle w:val="StyleUnderline"/>
          <w:highlight w:val="cyan"/>
        </w:rPr>
        <w:t xml:space="preserve"> </w:t>
      </w:r>
      <w:r w:rsidRPr="00DD3584">
        <w:rPr>
          <w:rStyle w:val="StyleUnderline"/>
          <w:highlight w:val="cyan"/>
        </w:rPr>
        <w:t>to</w:t>
      </w:r>
      <w:r w:rsidRPr="005F3FAD">
        <w:rPr>
          <w:rStyle w:val="StyleUnderline"/>
        </w:rPr>
        <w:t xml:space="preserve"> aims of </w:t>
      </w:r>
      <w:r w:rsidRPr="00DD3584">
        <w:rPr>
          <w:rStyle w:val="Emphasis"/>
          <w:highlight w:val="cyan"/>
        </w:rPr>
        <w:t>reconciliation</w:t>
      </w:r>
      <w:r w:rsidRPr="00DD3584">
        <w:rPr>
          <w:rStyle w:val="StyleUnderline"/>
        </w:rPr>
        <w:t>, which motivate settler moves to innocence</w:t>
      </w:r>
      <w:r w:rsidRPr="005F3FAD">
        <w:rPr>
          <w:rStyle w:val="StyleUnderline"/>
        </w:rPr>
        <w:t>. Reconciliation is about</w:t>
      </w:r>
      <w:r w:rsidR="000A7FB6">
        <w:rPr>
          <w:rStyle w:val="StyleUnderline"/>
        </w:rPr>
        <w:t xml:space="preserve"> </w:t>
      </w:r>
      <w:r w:rsidRPr="005F3FAD">
        <w:rPr>
          <w:rStyle w:val="StyleUnderline"/>
        </w:rPr>
        <w:t xml:space="preserve">rescuing settler normalcy, about </w:t>
      </w:r>
      <w:r w:rsidRPr="00DD3584">
        <w:rPr>
          <w:rStyle w:val="StyleUnderline"/>
          <w:highlight w:val="cyan"/>
        </w:rPr>
        <w:t xml:space="preserve">rescuing a </w:t>
      </w:r>
      <w:r w:rsidRPr="00DD3584">
        <w:rPr>
          <w:rStyle w:val="Emphasis"/>
          <w:highlight w:val="cyan"/>
        </w:rPr>
        <w:t>settler future</w:t>
      </w:r>
      <w:r w:rsidRPr="000A7FB6">
        <w:rPr>
          <w:sz w:val="14"/>
        </w:rPr>
        <w:t xml:space="preserve">. Reconciliation is </w:t>
      </w:r>
      <w:r w:rsidRPr="005F3FAD">
        <w:rPr>
          <w:rStyle w:val="StyleUnderline"/>
        </w:rPr>
        <w:t>concerned with</w:t>
      </w:r>
      <w:r w:rsidR="000A7FB6">
        <w:rPr>
          <w:rStyle w:val="StyleUnderline"/>
        </w:rPr>
        <w:t xml:space="preserve"> </w:t>
      </w:r>
      <w:r w:rsidRPr="00DD3584">
        <w:rPr>
          <w:rStyle w:val="StyleUnderline"/>
          <w:highlight w:val="cyan"/>
        </w:rPr>
        <w:t xml:space="preserve">questions of </w:t>
      </w:r>
      <w:r w:rsidRPr="00DD3584">
        <w:rPr>
          <w:rStyle w:val="Emphasis"/>
          <w:highlight w:val="cyan"/>
        </w:rPr>
        <w:t>what will decolonization look like</w:t>
      </w:r>
      <w:r w:rsidRPr="004A3139">
        <w:rPr>
          <w:rStyle w:val="StyleUnderline"/>
        </w:rPr>
        <w:t>?</w:t>
      </w:r>
      <w:r w:rsidRPr="005F3FAD">
        <w:rPr>
          <w:rStyle w:val="StyleUnderline"/>
        </w:rPr>
        <w:t xml:space="preserve"> What will happen after abolition? </w:t>
      </w:r>
      <w:r w:rsidRPr="009321E4">
        <w:rPr>
          <w:rStyle w:val="Emphasis"/>
          <w:highlight w:val="cyan"/>
        </w:rPr>
        <w:t>What will be</w:t>
      </w:r>
      <w:r w:rsidR="000A7FB6" w:rsidRPr="009321E4">
        <w:rPr>
          <w:rStyle w:val="Emphasis"/>
          <w:highlight w:val="cyan"/>
        </w:rPr>
        <w:t xml:space="preserve"> </w:t>
      </w:r>
      <w:r w:rsidRPr="009321E4">
        <w:rPr>
          <w:rStyle w:val="Emphasis"/>
          <w:highlight w:val="cyan"/>
        </w:rPr>
        <w:t>the consequences</w:t>
      </w:r>
      <w:r w:rsidRPr="005F3FAD">
        <w:rPr>
          <w:rStyle w:val="StyleUnderline"/>
        </w:rPr>
        <w:t xml:space="preserve"> of decolonization for the settler? Incommensurability acknowledges that these</w:t>
      </w:r>
      <w:r w:rsidR="000A7FB6">
        <w:rPr>
          <w:rStyle w:val="StyleUnderline"/>
        </w:rPr>
        <w:t xml:space="preserve"> </w:t>
      </w:r>
      <w:r w:rsidRPr="005F3FAD">
        <w:rPr>
          <w:rStyle w:val="StyleUnderline"/>
        </w:rPr>
        <w:t xml:space="preserve">questions </w:t>
      </w:r>
      <w:r w:rsidRPr="009321E4">
        <w:rPr>
          <w:rStyle w:val="Emphasis"/>
          <w:highlight w:val="cyan"/>
        </w:rPr>
        <w:t>need not</w:t>
      </w:r>
      <w:r w:rsidRPr="009321E4">
        <w:rPr>
          <w:rStyle w:val="StyleUnderline"/>
          <w:highlight w:val="cyan"/>
        </w:rPr>
        <w:t>, and</w:t>
      </w:r>
      <w:r w:rsidRPr="005F3FAD">
        <w:rPr>
          <w:rStyle w:val="StyleUnderline"/>
        </w:rPr>
        <w:t xml:space="preserve"> perhaps </w:t>
      </w:r>
      <w:r w:rsidRPr="009321E4">
        <w:rPr>
          <w:rStyle w:val="Emphasis"/>
          <w:highlight w:val="cyan"/>
        </w:rPr>
        <w:t>cannot, be answered</w:t>
      </w:r>
      <w:r w:rsidRPr="005F3FAD">
        <w:rPr>
          <w:rStyle w:val="StyleUnderline"/>
        </w:rPr>
        <w:t xml:space="preserve"> in order for decolonization to exist as a</w:t>
      </w:r>
      <w:r w:rsidR="000A7FB6">
        <w:rPr>
          <w:rStyle w:val="StyleUnderline"/>
        </w:rPr>
        <w:t xml:space="preserve"> </w:t>
      </w:r>
      <w:r w:rsidRPr="005F3FAD">
        <w:rPr>
          <w:rStyle w:val="StyleUnderline"/>
        </w:rPr>
        <w:t>framework</w:t>
      </w:r>
      <w:r w:rsidRPr="000A7FB6">
        <w:rPr>
          <w:sz w:val="14"/>
        </w:rPr>
        <w:t>.</w:t>
      </w:r>
      <w:r w:rsidR="000A7FB6" w:rsidRPr="000A7FB6">
        <w:rPr>
          <w:sz w:val="14"/>
        </w:rPr>
        <w:t xml:space="preserve"> </w:t>
      </w:r>
      <w:r w:rsidRPr="000A7FB6">
        <w:rPr>
          <w:sz w:val="14"/>
        </w:rPr>
        <w:t xml:space="preserve">We want to say, </w:t>
      </w:r>
      <w:r w:rsidRPr="005F3FAD">
        <w:rPr>
          <w:rStyle w:val="StyleUnderline"/>
        </w:rPr>
        <w:t>first</w:t>
      </w:r>
      <w:r w:rsidRPr="000A7FB6">
        <w:rPr>
          <w:sz w:val="14"/>
        </w:rPr>
        <w:t xml:space="preserve">, that </w:t>
      </w:r>
      <w:r w:rsidRPr="005F3FAD">
        <w:rPr>
          <w:rStyle w:val="StyleUnderline"/>
        </w:rPr>
        <w:t xml:space="preserve">decolonization is </w:t>
      </w:r>
      <w:r w:rsidRPr="003C3586">
        <w:rPr>
          <w:rStyle w:val="Emphasis"/>
        </w:rPr>
        <w:t>not obliged</w:t>
      </w:r>
      <w:r w:rsidRPr="005F3FAD">
        <w:rPr>
          <w:rStyle w:val="StyleUnderline"/>
        </w:rPr>
        <w:t xml:space="preserve"> to answer those questions -</w:t>
      </w:r>
      <w:r w:rsidR="000A7FB6">
        <w:rPr>
          <w:rStyle w:val="StyleUnderline"/>
        </w:rPr>
        <w:t xml:space="preserve"> </w:t>
      </w:r>
      <w:r w:rsidRPr="009321E4">
        <w:rPr>
          <w:rStyle w:val="StyleUnderline"/>
          <w:highlight w:val="cyan"/>
        </w:rPr>
        <w:t xml:space="preserve">decolonization is </w:t>
      </w:r>
      <w:r w:rsidRPr="009321E4">
        <w:rPr>
          <w:rStyle w:val="Emphasis"/>
          <w:highlight w:val="cyan"/>
        </w:rPr>
        <w:t>not accountable to</w:t>
      </w:r>
      <w:r w:rsidRPr="005F3FAD">
        <w:rPr>
          <w:rStyle w:val="StyleUnderline"/>
        </w:rPr>
        <w:t xml:space="preserve"> settlers, or </w:t>
      </w:r>
      <w:r w:rsidRPr="009321E4">
        <w:rPr>
          <w:rStyle w:val="Emphasis"/>
          <w:highlight w:val="cyan"/>
        </w:rPr>
        <w:t>settler futurity</w:t>
      </w:r>
      <w:r w:rsidRPr="005F3FAD">
        <w:rPr>
          <w:rStyle w:val="StyleUnderline"/>
        </w:rPr>
        <w:t xml:space="preserve">. Decolonization is </w:t>
      </w:r>
      <w:r w:rsidRPr="009321E4">
        <w:rPr>
          <w:rStyle w:val="StyleUnderline"/>
          <w:highlight w:val="cyan"/>
        </w:rPr>
        <w:t>accountable to</w:t>
      </w:r>
      <w:r w:rsidR="000A7FB6" w:rsidRPr="009321E4">
        <w:rPr>
          <w:rStyle w:val="StyleUnderline"/>
          <w:highlight w:val="cyan"/>
        </w:rPr>
        <w:t xml:space="preserve"> </w:t>
      </w:r>
      <w:r w:rsidRPr="009321E4">
        <w:rPr>
          <w:rStyle w:val="Emphasis"/>
          <w:highlight w:val="cyan"/>
        </w:rPr>
        <w:t>Indigenous sovereignty and futurity</w:t>
      </w:r>
      <w:r w:rsidRPr="005F3FAD">
        <w:rPr>
          <w:rStyle w:val="StyleUnderline"/>
        </w:rPr>
        <w:t>. Still, we acknowledge the questions of</w:t>
      </w:r>
      <w:r w:rsidRPr="000A7FB6">
        <w:rPr>
          <w:sz w:val="14"/>
        </w:rPr>
        <w:t xml:space="preserve"> those wary</w:t>
      </w:r>
      <w:r w:rsidR="000A7FB6" w:rsidRPr="000A7FB6">
        <w:rPr>
          <w:sz w:val="14"/>
        </w:rPr>
        <w:t xml:space="preserve"> </w:t>
      </w:r>
      <w:r w:rsidRPr="000A7FB6">
        <w:rPr>
          <w:sz w:val="14"/>
        </w:rPr>
        <w:t xml:space="preserve">participants in Occupy Oakland and other </w:t>
      </w:r>
      <w:r w:rsidRPr="005F3FAD">
        <w:rPr>
          <w:rStyle w:val="StyleUnderline"/>
        </w:rPr>
        <w:t>settlers who want to know what decolonization will</w:t>
      </w:r>
      <w:r w:rsidR="000A7FB6">
        <w:rPr>
          <w:rStyle w:val="StyleUnderline"/>
        </w:rPr>
        <w:t xml:space="preserve"> </w:t>
      </w:r>
      <w:r w:rsidRPr="005F3FAD">
        <w:rPr>
          <w:rStyle w:val="StyleUnderline"/>
        </w:rPr>
        <w:t>require of them. The answers are not fully in view and can’t be as long as decolonization</w:t>
      </w:r>
      <w:r w:rsidR="000A7FB6">
        <w:rPr>
          <w:rStyle w:val="StyleUnderline"/>
        </w:rPr>
        <w:t xml:space="preserve"> </w:t>
      </w:r>
      <w:r w:rsidRPr="005F3FAD">
        <w:rPr>
          <w:rStyle w:val="StyleUnderline"/>
        </w:rPr>
        <w:t xml:space="preserve">remains punctuated by metaphor. </w:t>
      </w:r>
      <w:r w:rsidRPr="00075D9E">
        <w:rPr>
          <w:rStyle w:val="StyleUnderline"/>
        </w:rPr>
        <w:t xml:space="preserve">The answers </w:t>
      </w:r>
      <w:r w:rsidRPr="00075D9E">
        <w:rPr>
          <w:rStyle w:val="Emphasis"/>
        </w:rPr>
        <w:t>will not emerge from friendly understanding</w:t>
      </w:r>
      <w:r w:rsidRPr="00075D9E">
        <w:rPr>
          <w:rStyle w:val="StyleUnderline"/>
        </w:rPr>
        <w:t>, and</w:t>
      </w:r>
      <w:r w:rsidR="000A7FB6" w:rsidRPr="00075D9E">
        <w:rPr>
          <w:rStyle w:val="StyleUnderline"/>
        </w:rPr>
        <w:t xml:space="preserve"> </w:t>
      </w:r>
      <w:r w:rsidRPr="00075D9E">
        <w:rPr>
          <w:rStyle w:val="StyleUnderline"/>
        </w:rPr>
        <w:t xml:space="preserve">indeed </w:t>
      </w:r>
      <w:r w:rsidRPr="00075D9E">
        <w:rPr>
          <w:rStyle w:val="Emphasis"/>
        </w:rPr>
        <w:t>require a dangerous understanding of uncommonality that un-coalesces coalition politics</w:t>
      </w:r>
      <w:r w:rsidRPr="00075D9E">
        <w:rPr>
          <w:rStyle w:val="StyleUnderline"/>
        </w:rPr>
        <w:t xml:space="preserve"> -</w:t>
      </w:r>
      <w:r w:rsidR="000A7FB6" w:rsidRPr="00075D9E">
        <w:rPr>
          <w:rStyle w:val="StyleUnderline"/>
        </w:rPr>
        <w:t xml:space="preserve"> </w:t>
      </w:r>
      <w:r w:rsidRPr="00075D9E">
        <w:rPr>
          <w:rStyle w:val="StyleUnderline"/>
        </w:rPr>
        <w:t>moves that may feel very unfriendly</w:t>
      </w:r>
      <w:r w:rsidRPr="00075D9E">
        <w:rPr>
          <w:sz w:val="14"/>
        </w:rPr>
        <w:t>. But we will find out the answers as we get there, “in the</w:t>
      </w:r>
      <w:r w:rsidR="000A7FB6" w:rsidRPr="00075D9E">
        <w:rPr>
          <w:sz w:val="14"/>
        </w:rPr>
        <w:t xml:space="preserve"> </w:t>
      </w:r>
      <w:r w:rsidRPr="00075D9E">
        <w:rPr>
          <w:sz w:val="14"/>
        </w:rPr>
        <w:t>exact measure that we can discern the</w:t>
      </w:r>
      <w:r w:rsidRPr="000A7FB6">
        <w:rPr>
          <w:sz w:val="14"/>
        </w:rPr>
        <w:t xml:space="preserve"> movements which give [decolonization] historical form</w:t>
      </w:r>
      <w:r w:rsidR="000A7FB6" w:rsidRPr="000A7FB6">
        <w:rPr>
          <w:sz w:val="14"/>
        </w:rPr>
        <w:t xml:space="preserve"> </w:t>
      </w:r>
      <w:r w:rsidRPr="000A7FB6">
        <w:rPr>
          <w:sz w:val="14"/>
        </w:rPr>
        <w:t>and content” (Fanon, 1963, p. 36).</w:t>
      </w:r>
      <w:r w:rsidR="000A7FB6" w:rsidRPr="000A7FB6">
        <w:rPr>
          <w:sz w:val="14"/>
        </w:rPr>
        <w:t xml:space="preserve"> </w:t>
      </w:r>
      <w:r w:rsidRPr="008548D2">
        <w:rPr>
          <w:rStyle w:val="StyleUnderline"/>
          <w:highlight w:val="cyan"/>
        </w:rPr>
        <w:t>To</w:t>
      </w:r>
      <w:r w:rsidRPr="00E152C3">
        <w:rPr>
          <w:rStyle w:val="StyleUnderline"/>
        </w:rPr>
        <w:t xml:space="preserve"> fully </w:t>
      </w:r>
      <w:r w:rsidRPr="008548D2">
        <w:rPr>
          <w:rStyle w:val="StyleUnderline"/>
          <w:highlight w:val="cyan"/>
        </w:rPr>
        <w:t xml:space="preserve">enact an </w:t>
      </w:r>
      <w:r w:rsidRPr="008548D2">
        <w:rPr>
          <w:rStyle w:val="Emphasis"/>
          <w:highlight w:val="cyan"/>
        </w:rPr>
        <w:t>ethic of incommensurability means relinquishing settler futurity</w:t>
      </w:r>
      <w:r w:rsidRPr="008548D2">
        <w:rPr>
          <w:rStyle w:val="StyleUnderline"/>
          <w:highlight w:val="cyan"/>
        </w:rPr>
        <w:t>,</w:t>
      </w:r>
      <w:r w:rsidR="000A7FB6" w:rsidRPr="008548D2">
        <w:rPr>
          <w:rStyle w:val="StyleUnderline"/>
          <w:highlight w:val="cyan"/>
        </w:rPr>
        <w:t xml:space="preserve"> </w:t>
      </w:r>
      <w:r w:rsidRPr="008548D2">
        <w:rPr>
          <w:rStyle w:val="StyleUnderline"/>
          <w:highlight w:val="cyan"/>
        </w:rPr>
        <w:t>abandoning</w:t>
      </w:r>
      <w:r w:rsidRPr="00E152C3">
        <w:rPr>
          <w:rStyle w:val="StyleUnderline"/>
        </w:rPr>
        <w:t xml:space="preserve"> the </w:t>
      </w:r>
      <w:r w:rsidRPr="008548D2">
        <w:rPr>
          <w:rStyle w:val="StyleUnderline"/>
          <w:highlight w:val="cyan"/>
        </w:rPr>
        <w:t>hope that settlers may one day be commensurable to Native peoples</w:t>
      </w:r>
      <w:r w:rsidRPr="00E152C3">
        <w:rPr>
          <w:rStyle w:val="StyleUnderline"/>
        </w:rPr>
        <w:t>. It means</w:t>
      </w:r>
      <w:r w:rsidR="000A7FB6">
        <w:rPr>
          <w:rStyle w:val="StyleUnderline"/>
        </w:rPr>
        <w:t xml:space="preserve"> </w:t>
      </w:r>
      <w:r w:rsidRPr="00E152C3">
        <w:rPr>
          <w:rStyle w:val="StyleUnderline"/>
        </w:rPr>
        <w:t>removing the asterisks, periods, commas, apostrophes, the whereas’s, buts, and conditional</w:t>
      </w:r>
      <w:r w:rsidR="000A7FB6">
        <w:rPr>
          <w:rStyle w:val="StyleUnderline"/>
        </w:rPr>
        <w:t xml:space="preserve"> </w:t>
      </w:r>
      <w:r w:rsidRPr="00E152C3">
        <w:rPr>
          <w:rStyle w:val="StyleUnderline"/>
        </w:rPr>
        <w:t>clauses that punctuate decolonization and underwrite settler innocence</w:t>
      </w:r>
      <w:r w:rsidRPr="000A7FB6">
        <w:rPr>
          <w:sz w:val="14"/>
        </w:rPr>
        <w:t xml:space="preserve">. </w:t>
      </w:r>
      <w:r w:rsidRPr="00E152C3">
        <w:rPr>
          <w:rStyle w:val="StyleUnderline"/>
        </w:rPr>
        <w:t>The Native futures, the</w:t>
      </w:r>
      <w:r w:rsidR="000A7FB6">
        <w:rPr>
          <w:rStyle w:val="StyleUnderline"/>
        </w:rPr>
        <w:t xml:space="preserve"> </w:t>
      </w:r>
      <w:r w:rsidRPr="00E152C3">
        <w:rPr>
          <w:rStyle w:val="StyleUnderline"/>
        </w:rPr>
        <w:t>lives to be lived once the settler nation is gone - these are the unwritten possibilities made</w:t>
      </w:r>
      <w:r w:rsidR="000A7FB6">
        <w:rPr>
          <w:rStyle w:val="StyleUnderline"/>
        </w:rPr>
        <w:t xml:space="preserve"> </w:t>
      </w:r>
      <w:r w:rsidRPr="00E152C3">
        <w:rPr>
          <w:rStyle w:val="StyleUnderline"/>
        </w:rPr>
        <w:t>possible by an ethic of incommensurability</w:t>
      </w:r>
      <w:r w:rsidRPr="000A7FB6">
        <w:rPr>
          <w:sz w:val="14"/>
        </w:rPr>
        <w:t>.</w:t>
      </w:r>
      <w:r w:rsidR="000A7FB6" w:rsidRPr="000A7FB6">
        <w:rPr>
          <w:sz w:val="14"/>
        </w:rPr>
        <w:t xml:space="preserve"> </w:t>
      </w:r>
      <w:r w:rsidRPr="000A7FB6">
        <w:rPr>
          <w:sz w:val="14"/>
        </w:rPr>
        <w:t>when you take away the punctuation</w:t>
      </w:r>
      <w:r w:rsidR="000A7FB6" w:rsidRPr="000A7FB6">
        <w:rPr>
          <w:sz w:val="14"/>
        </w:rPr>
        <w:t xml:space="preserve"> </w:t>
      </w:r>
      <w:r w:rsidRPr="000A7FB6">
        <w:rPr>
          <w:sz w:val="14"/>
        </w:rPr>
        <w:t>he says of</w:t>
      </w:r>
      <w:r w:rsidR="000A7FB6" w:rsidRPr="000A7FB6">
        <w:rPr>
          <w:sz w:val="14"/>
        </w:rPr>
        <w:t xml:space="preserve"> </w:t>
      </w:r>
      <w:r w:rsidRPr="000A7FB6">
        <w:rPr>
          <w:sz w:val="14"/>
        </w:rPr>
        <w:t>lines lifted from the documents about</w:t>
      </w:r>
      <w:r w:rsidR="000A7FB6" w:rsidRPr="000A7FB6">
        <w:rPr>
          <w:sz w:val="14"/>
        </w:rPr>
        <w:t xml:space="preserve"> </w:t>
      </w:r>
      <w:r w:rsidRPr="000A7FB6">
        <w:rPr>
          <w:sz w:val="14"/>
        </w:rPr>
        <w:t>military-occupied land</w:t>
      </w:r>
      <w:r w:rsidR="000A7FB6" w:rsidRPr="000A7FB6">
        <w:rPr>
          <w:sz w:val="14"/>
        </w:rPr>
        <w:t xml:space="preserve"> </w:t>
      </w:r>
      <w:r w:rsidRPr="000A7FB6">
        <w:rPr>
          <w:sz w:val="14"/>
        </w:rPr>
        <w:t>its acreage and location</w:t>
      </w:r>
      <w:r w:rsidR="000A7FB6" w:rsidRPr="000A7FB6">
        <w:rPr>
          <w:sz w:val="14"/>
        </w:rPr>
        <w:t xml:space="preserve"> </w:t>
      </w:r>
      <w:r w:rsidRPr="000A7FB6">
        <w:rPr>
          <w:sz w:val="14"/>
        </w:rPr>
        <w:t>you take away its finality</w:t>
      </w:r>
      <w:r w:rsidR="000A7FB6" w:rsidRPr="000A7FB6">
        <w:rPr>
          <w:sz w:val="14"/>
        </w:rPr>
        <w:t xml:space="preserve"> </w:t>
      </w:r>
      <w:r w:rsidRPr="000A7FB6">
        <w:rPr>
          <w:sz w:val="14"/>
        </w:rPr>
        <w:t>opening the possibility of other futures</w:t>
      </w:r>
      <w:r w:rsidR="000A7FB6" w:rsidRPr="000A7FB6">
        <w:rPr>
          <w:sz w:val="14"/>
        </w:rPr>
        <w:t xml:space="preserve"> </w:t>
      </w:r>
      <w:r w:rsidRPr="000A7FB6">
        <w:rPr>
          <w:sz w:val="14"/>
        </w:rPr>
        <w:t>-Craig Santos Perez, Chamoru scholar and poet</w:t>
      </w:r>
      <w:r w:rsidR="000A7FB6" w:rsidRPr="000A7FB6">
        <w:rPr>
          <w:sz w:val="14"/>
        </w:rPr>
        <w:t xml:space="preserve"> </w:t>
      </w:r>
      <w:r w:rsidRPr="000A7FB6">
        <w:rPr>
          <w:sz w:val="14"/>
        </w:rPr>
        <w:t>(as quoted by Voeltz, 2012)</w:t>
      </w:r>
      <w:r w:rsidR="000A7FB6" w:rsidRPr="000A7FB6">
        <w:rPr>
          <w:sz w:val="14"/>
        </w:rPr>
        <w:t xml:space="preserve"> </w:t>
      </w:r>
      <w:r w:rsidRPr="00E152C3">
        <w:rPr>
          <w:rStyle w:val="StyleUnderline"/>
        </w:rPr>
        <w:t xml:space="preserve">Decolonization offers </w:t>
      </w:r>
      <w:r w:rsidRPr="00021D62">
        <w:rPr>
          <w:rStyle w:val="StyleUnderline"/>
        </w:rPr>
        <w:t>a different perspective to human and civil rights based approaches</w:t>
      </w:r>
      <w:r w:rsidRPr="00E152C3">
        <w:rPr>
          <w:rStyle w:val="StyleUnderline"/>
        </w:rPr>
        <w:t xml:space="preserve"> to</w:t>
      </w:r>
      <w:r w:rsidR="000A7FB6">
        <w:rPr>
          <w:rStyle w:val="StyleUnderline"/>
        </w:rPr>
        <w:t xml:space="preserve"> </w:t>
      </w:r>
      <w:r w:rsidRPr="00E152C3">
        <w:rPr>
          <w:rStyle w:val="StyleUnderline"/>
        </w:rPr>
        <w:t>justice, an unsettling one, rather than a complementary one</w:t>
      </w:r>
      <w:r w:rsidRPr="000A7FB6">
        <w:rPr>
          <w:sz w:val="14"/>
        </w:rPr>
        <w:t xml:space="preserve">. </w:t>
      </w:r>
      <w:r w:rsidRPr="00E152C3">
        <w:rPr>
          <w:rStyle w:val="StyleUnderline"/>
        </w:rPr>
        <w:t xml:space="preserve">Decolonization is </w:t>
      </w:r>
      <w:r w:rsidRPr="00021D62">
        <w:rPr>
          <w:rStyle w:val="Emphasis"/>
          <w:highlight w:val="cyan"/>
        </w:rPr>
        <w:t>not an “and”</w:t>
      </w:r>
      <w:r w:rsidRPr="00E152C3">
        <w:rPr>
          <w:rStyle w:val="StyleUnderline"/>
        </w:rPr>
        <w:t>. It is</w:t>
      </w:r>
      <w:r w:rsidR="000A7FB6">
        <w:rPr>
          <w:rStyle w:val="StyleUnderline"/>
        </w:rPr>
        <w:t xml:space="preserve"> </w:t>
      </w:r>
      <w:r w:rsidRPr="00021D62">
        <w:rPr>
          <w:rStyle w:val="StyleUnderline"/>
          <w:highlight w:val="cyan"/>
        </w:rPr>
        <w:t>an elsewhere</w:t>
      </w:r>
      <w:r w:rsidRPr="000A7FB6">
        <w:rPr>
          <w:sz w:val="14"/>
        </w:rPr>
        <w:t>.</w:t>
      </w:r>
    </w:p>
    <w:p w:rsidR="00443611" w:rsidRDefault="00443611" w:rsidP="00443611"/>
    <w:p w:rsidR="004B4D3A" w:rsidRDefault="004B4D3A" w:rsidP="004B4D3A">
      <w:pPr>
        <w:pStyle w:val="Heading3"/>
      </w:pPr>
      <w:r>
        <w:t>1nc – settler colonialism k (v soft left)</w:t>
      </w:r>
    </w:p>
    <w:p w:rsidR="004B4D3A" w:rsidRDefault="004B4D3A" w:rsidP="004B4D3A"/>
    <w:p w:rsidR="004B4D3A" w:rsidRDefault="004B4D3A" w:rsidP="004B4D3A">
      <w:pPr>
        <w:pStyle w:val="Heading4"/>
      </w:pPr>
      <w:r>
        <w:t xml:space="preserve">The 1AC’s call to expand legal immigration status </w:t>
      </w:r>
      <w:r w:rsidR="008A4C8B">
        <w:t>simultaneously erases and re</w:t>
      </w:r>
      <w:r>
        <w:t>produces settler colonialist violence – reject it to instantiate a politics of refusal</w:t>
      </w:r>
    </w:p>
    <w:p w:rsidR="004B4D3A" w:rsidRDefault="004B4D3A" w:rsidP="004B4D3A">
      <w:pPr>
        <w:pStyle w:val="CiteSpacing"/>
      </w:pPr>
      <w:r w:rsidRPr="00B6474D">
        <w:rPr>
          <w:rStyle w:val="Style13ptBold"/>
        </w:rPr>
        <w:t>Bhandar 16</w:t>
      </w:r>
      <w:r>
        <w:t xml:space="preserve"> (Davina Bhandar, Adjunct Professor in School of Communication and Department of Gender, Sexuality and Women's Studies, and Co-Director of the Centre for Policy Studies in Culture and Communities, Simon Fraser University, Ph.D. Political Science, York University, “Decolonising the Politics of Status: When the Border Crosses Us,” Dark Matter, 5-16-2016, http://www.darkmatter101.org/site/2016/05/16/decolonising-the-politics-of-status-when-the-border-crosses-us/)KMM</w:t>
      </w:r>
    </w:p>
    <w:p w:rsidR="004B4D3A" w:rsidRPr="009D69A4" w:rsidRDefault="004B4D3A" w:rsidP="004B4D3A">
      <w:r w:rsidRPr="00F34AC0">
        <w:rPr>
          <w:sz w:val="14"/>
        </w:rPr>
        <w:t xml:space="preserve">Borders and multiple forms of dispossession </w:t>
      </w:r>
      <w:r w:rsidRPr="00711A91">
        <w:rPr>
          <w:rStyle w:val="StyleUnderline"/>
          <w:highlight w:val="cyan"/>
        </w:rPr>
        <w:t>In white settler</w:t>
      </w:r>
      <w:r w:rsidRPr="009A065F">
        <w:rPr>
          <w:rStyle w:val="StyleUnderline"/>
        </w:rPr>
        <w:t xml:space="preserve"> nation-</w:t>
      </w:r>
      <w:r w:rsidRPr="00711A91">
        <w:rPr>
          <w:rStyle w:val="StyleUnderline"/>
          <w:highlight w:val="cyan"/>
        </w:rPr>
        <w:t>states</w:t>
      </w:r>
      <w:r w:rsidRPr="009A065F">
        <w:rPr>
          <w:rStyle w:val="StyleUnderline"/>
        </w:rPr>
        <w:t xml:space="preserve"> </w:t>
      </w:r>
      <w:r w:rsidRPr="00711A91">
        <w:rPr>
          <w:rStyle w:val="Emphasis"/>
          <w:highlight w:val="cyan"/>
        </w:rPr>
        <w:t>immigration</w:t>
      </w:r>
      <w:r w:rsidRPr="009A065F">
        <w:rPr>
          <w:rStyle w:val="StyleUnderline"/>
        </w:rPr>
        <w:t xml:space="preserve"> and the freedom of mobility </w:t>
      </w:r>
      <w:r w:rsidRPr="00711A91">
        <w:rPr>
          <w:rStyle w:val="StyleUnderline"/>
          <w:highlight w:val="cyan"/>
        </w:rPr>
        <w:t xml:space="preserve">are </w:t>
      </w:r>
      <w:r w:rsidRPr="00711A91">
        <w:rPr>
          <w:rStyle w:val="Emphasis"/>
          <w:highlight w:val="cyan"/>
        </w:rPr>
        <w:t>intimately tied</w:t>
      </w:r>
      <w:r w:rsidRPr="00711A91">
        <w:rPr>
          <w:rStyle w:val="StyleUnderline"/>
          <w:highlight w:val="cyan"/>
        </w:rPr>
        <w:t xml:space="preserve"> to</w:t>
      </w:r>
      <w:r w:rsidRPr="009A065F">
        <w:rPr>
          <w:rStyle w:val="StyleUnderline"/>
        </w:rPr>
        <w:t xml:space="preserve"> practices of </w:t>
      </w:r>
      <w:r w:rsidRPr="00711A91">
        <w:rPr>
          <w:rStyle w:val="Emphasis"/>
          <w:highlight w:val="cyan"/>
        </w:rPr>
        <w:t>territorial dispossession of indigenous peoples</w:t>
      </w:r>
      <w:r w:rsidRPr="009A065F">
        <w:rPr>
          <w:rStyle w:val="StyleUnderline"/>
        </w:rPr>
        <w:t xml:space="preserve">, enacted through varied processes of </w:t>
      </w:r>
      <w:r w:rsidRPr="005856E3">
        <w:rPr>
          <w:rStyle w:val="Emphasis"/>
        </w:rPr>
        <w:t>displacement</w:t>
      </w:r>
      <w:r w:rsidRPr="00F34AC0">
        <w:rPr>
          <w:sz w:val="14"/>
        </w:rPr>
        <w:t xml:space="preserve">. Both </w:t>
      </w:r>
      <w:r w:rsidRPr="009A065F">
        <w:rPr>
          <w:rStyle w:val="StyleUnderline"/>
        </w:rPr>
        <w:t>statements from the leaders of</w:t>
      </w:r>
      <w:r w:rsidRPr="00F34AC0">
        <w:rPr>
          <w:sz w:val="14"/>
        </w:rPr>
        <w:t xml:space="preserve"> the Canadian and </w:t>
      </w:r>
      <w:r w:rsidRPr="009A065F">
        <w:rPr>
          <w:rStyle w:val="StyleUnderline"/>
        </w:rPr>
        <w:t xml:space="preserve">US governments illustrate founding national </w:t>
      </w:r>
      <w:r w:rsidRPr="00DF7B71">
        <w:rPr>
          <w:rStyle w:val="Emphasis"/>
          <w:highlight w:val="cyan"/>
        </w:rPr>
        <w:t>narratives</w:t>
      </w:r>
      <w:r w:rsidRPr="009A065F">
        <w:rPr>
          <w:rStyle w:val="StyleUnderline"/>
        </w:rPr>
        <w:t xml:space="preserve"> that </w:t>
      </w:r>
      <w:r w:rsidRPr="00DF7B71">
        <w:rPr>
          <w:rStyle w:val="StyleUnderline"/>
          <w:highlight w:val="cyan"/>
        </w:rPr>
        <w:t xml:space="preserve">consciously </w:t>
      </w:r>
      <w:r w:rsidRPr="00DF7B71">
        <w:rPr>
          <w:rStyle w:val="Emphasis"/>
          <w:highlight w:val="cyan"/>
        </w:rPr>
        <w:t>forge legacies of belonging</w:t>
      </w:r>
      <w:r w:rsidRPr="00DF7B71">
        <w:rPr>
          <w:rStyle w:val="StyleUnderline"/>
          <w:highlight w:val="cyan"/>
        </w:rPr>
        <w:t xml:space="preserve"> through the </w:t>
      </w:r>
      <w:r w:rsidRPr="00DF7B71">
        <w:rPr>
          <w:rStyle w:val="Emphasis"/>
          <w:highlight w:val="cyan"/>
        </w:rPr>
        <w:t>erasure of dispossession</w:t>
      </w:r>
      <w:r w:rsidRPr="00F34AC0">
        <w:rPr>
          <w:sz w:val="14"/>
        </w:rPr>
        <w:t xml:space="preserve">. In the immigrant founding narrative that Obama utilises, equitableness is established through the shared ideal of being and belonging to the nation-state, regardless of the route through which the migrant travelled or the practices of displacement that the imposition of borders established. In Harper’s infamous declaration, Canada is simply immune from the continued relations of colonialism and the effects of the ongoing dispossession and displacement of indigenous peoples. </w:t>
      </w:r>
      <w:r w:rsidRPr="009A065F">
        <w:rPr>
          <w:rStyle w:val="StyleUnderline"/>
        </w:rPr>
        <w:t xml:space="preserve">The twinning of dispossession and territorial belonging is </w:t>
      </w:r>
      <w:r w:rsidRPr="00DF7B71">
        <w:rPr>
          <w:rStyle w:val="Emphasis"/>
          <w:highlight w:val="cyan"/>
        </w:rPr>
        <w:t>not disconnected</w:t>
      </w:r>
      <w:r w:rsidRPr="00DF7B71">
        <w:rPr>
          <w:rStyle w:val="StyleUnderline"/>
          <w:highlight w:val="cyan"/>
        </w:rPr>
        <w:t xml:space="preserve"> from</w:t>
      </w:r>
      <w:r w:rsidRPr="009A065F">
        <w:rPr>
          <w:rStyle w:val="StyleUnderline"/>
        </w:rPr>
        <w:t xml:space="preserve"> the right of mobility and </w:t>
      </w:r>
      <w:r w:rsidRPr="00DF7B71">
        <w:rPr>
          <w:rStyle w:val="StyleUnderline"/>
          <w:highlight w:val="cyan"/>
        </w:rPr>
        <w:t xml:space="preserve">the </w:t>
      </w:r>
      <w:r w:rsidRPr="00DF7B71">
        <w:rPr>
          <w:rStyle w:val="Emphasis"/>
          <w:highlight w:val="cyan"/>
        </w:rPr>
        <w:t>fight for immigrant status</w:t>
      </w:r>
      <w:r w:rsidRPr="00DF7B71">
        <w:rPr>
          <w:rStyle w:val="StyleUnderline"/>
          <w:highlight w:val="cyan"/>
        </w:rPr>
        <w:t xml:space="preserve"> often </w:t>
      </w:r>
      <w:r w:rsidRPr="00DF7B71">
        <w:rPr>
          <w:rStyle w:val="Emphasis"/>
          <w:highlight w:val="cyan"/>
        </w:rPr>
        <w:t>defined in opposition to a xenophobic racial state and</w:t>
      </w:r>
      <w:r w:rsidRPr="002667C0">
        <w:rPr>
          <w:rStyle w:val="Emphasis"/>
        </w:rPr>
        <w:t xml:space="preserve"> its </w:t>
      </w:r>
      <w:r w:rsidRPr="00DF7B71">
        <w:rPr>
          <w:rStyle w:val="Emphasis"/>
          <w:highlight w:val="cyan"/>
        </w:rPr>
        <w:t>border-management strategies</w:t>
      </w:r>
      <w:r w:rsidRPr="00F34AC0">
        <w:rPr>
          <w:sz w:val="14"/>
        </w:rPr>
        <w:t xml:space="preserve">.[3] </w:t>
      </w:r>
      <w:r w:rsidRPr="009A065F">
        <w:rPr>
          <w:rStyle w:val="StyleUnderline"/>
        </w:rPr>
        <w:t>The white settler state</w:t>
      </w:r>
      <w:r w:rsidRPr="00F34AC0">
        <w:rPr>
          <w:sz w:val="14"/>
        </w:rPr>
        <w:t xml:space="preserve"> of Canada </w:t>
      </w:r>
      <w:r w:rsidRPr="009A065F">
        <w:rPr>
          <w:rStyle w:val="StyleUnderline"/>
        </w:rPr>
        <w:t>has determined its immigration and citizenship policies through histories of exclusions based on race, class, gender and able-bodiedness</w:t>
      </w:r>
      <w:r w:rsidRPr="00F34AC0">
        <w:rPr>
          <w:sz w:val="14"/>
        </w:rPr>
        <w:t xml:space="preserve">. By </w:t>
      </w:r>
      <w:r w:rsidRPr="00225BF8">
        <w:rPr>
          <w:rStyle w:val="StyleUnderline"/>
        </w:rPr>
        <w:t>focusing on the practices of borders as central to the production of political status</w:t>
      </w:r>
      <w:r w:rsidRPr="00F34AC0">
        <w:rPr>
          <w:sz w:val="14"/>
        </w:rPr>
        <w:t xml:space="preserve">, this article </w:t>
      </w:r>
      <w:r w:rsidRPr="00225BF8">
        <w:rPr>
          <w:rStyle w:val="StyleUnderline"/>
        </w:rPr>
        <w:t>highlights how modes of political status are central to a politics of dispossession of settler nation-states</w:t>
      </w:r>
      <w:r w:rsidRPr="00F34AC0">
        <w:rPr>
          <w:sz w:val="14"/>
        </w:rPr>
        <w:t xml:space="preserve">. Furthermore, this article </w:t>
      </w:r>
      <w:r w:rsidRPr="00225BF8">
        <w:rPr>
          <w:rStyle w:val="StyleUnderline"/>
        </w:rPr>
        <w:t>argues for a reading of border crossing as constituted through the dispossession that frames the experience of both indigenous and immigrant subjects</w:t>
      </w:r>
      <w:r w:rsidRPr="00F34AC0">
        <w:rPr>
          <w:sz w:val="14"/>
        </w:rPr>
        <w:t xml:space="preserve">. Racialised immigrant communities have been called upon to investigate their role in the continued colonisation and dispossession of indigenous land.[4] </w:t>
      </w:r>
      <w:r w:rsidRPr="005856E3">
        <w:rPr>
          <w:rStyle w:val="StyleUnderline"/>
        </w:rPr>
        <w:t xml:space="preserve">In migrant justice movements </w:t>
      </w:r>
      <w:r w:rsidRPr="002667C0">
        <w:rPr>
          <w:rStyle w:val="Emphasis"/>
        </w:rPr>
        <w:t>the political demand “status for all”</w:t>
      </w:r>
      <w:r w:rsidRPr="005856E3">
        <w:rPr>
          <w:rStyle w:val="StyleUnderline"/>
        </w:rPr>
        <w:t xml:space="preserve"> is one that requires careful analysis in relation to complicated modalities of status and recognition found in indigenous communities. An effective strategy for understanding the interrelationship between these demands and the </w:t>
      </w:r>
      <w:r w:rsidRPr="005856E3">
        <w:rPr>
          <w:rStyle w:val="Emphasis"/>
        </w:rPr>
        <w:t>politics of refusal of the concept of status</w:t>
      </w:r>
      <w:r w:rsidRPr="005856E3">
        <w:rPr>
          <w:rStyle w:val="StyleUnderline"/>
        </w:rPr>
        <w:t xml:space="preserve"> requires an intersectional analysis of power relations</w:t>
      </w:r>
      <w:r w:rsidRPr="00F34AC0">
        <w:rPr>
          <w:sz w:val="14"/>
        </w:rPr>
        <w:t xml:space="preserve">. This essay begins by </w:t>
      </w:r>
      <w:r w:rsidRPr="00545407">
        <w:rPr>
          <w:rStyle w:val="StyleUnderline"/>
        </w:rPr>
        <w:t>examining the concept of status as a modality that establishes differential and contingent forms of belonging to the state</w:t>
      </w:r>
      <w:r w:rsidRPr="00F34AC0">
        <w:rPr>
          <w:sz w:val="14"/>
        </w:rPr>
        <w:t xml:space="preserve">. The question of status is understood here as a promise that remains unfulfilled by democratic institutions of citizenship. </w:t>
      </w:r>
      <w:r w:rsidRPr="00711A91">
        <w:rPr>
          <w:rStyle w:val="Emphasis"/>
          <w:highlight w:val="cyan"/>
        </w:rPr>
        <w:t>Regardless of how expansively it may be understo</w:t>
      </w:r>
      <w:r w:rsidRPr="00A10DD1">
        <w:rPr>
          <w:rStyle w:val="Emphasis"/>
          <w:highlight w:val="cyan"/>
        </w:rPr>
        <w:t>od</w:t>
      </w:r>
      <w:r w:rsidRPr="00A10DD1">
        <w:rPr>
          <w:rStyle w:val="StyleUnderline"/>
          <w:highlight w:val="cyan"/>
        </w:rPr>
        <w:t>, status is formed out of</w:t>
      </w:r>
      <w:r w:rsidRPr="00545407">
        <w:rPr>
          <w:rStyle w:val="StyleUnderline"/>
        </w:rPr>
        <w:t xml:space="preserve"> the </w:t>
      </w:r>
      <w:r w:rsidRPr="00A10DD1">
        <w:rPr>
          <w:rStyle w:val="StyleUnderline"/>
          <w:highlight w:val="cyan"/>
        </w:rPr>
        <w:t xml:space="preserve">multiple layers of </w:t>
      </w:r>
      <w:r w:rsidRPr="00F702F9">
        <w:rPr>
          <w:rStyle w:val="Emphasis"/>
          <w:highlight w:val="cyan"/>
        </w:rPr>
        <w:t>exclusion</w:t>
      </w:r>
      <w:r w:rsidRPr="00A10DD1">
        <w:rPr>
          <w:rStyle w:val="StyleUnderline"/>
          <w:highlight w:val="cyan"/>
        </w:rPr>
        <w:t xml:space="preserve">, </w:t>
      </w:r>
      <w:r w:rsidRPr="00F702F9">
        <w:rPr>
          <w:rStyle w:val="Emphasis"/>
          <w:highlight w:val="cyan"/>
        </w:rPr>
        <w:t>dispossession</w:t>
      </w:r>
      <w:r w:rsidRPr="00A10DD1">
        <w:rPr>
          <w:rStyle w:val="StyleUnderline"/>
          <w:highlight w:val="cyan"/>
        </w:rPr>
        <w:t xml:space="preserve"> and </w:t>
      </w:r>
      <w:r w:rsidRPr="00F702F9">
        <w:rPr>
          <w:rStyle w:val="Emphasis"/>
          <w:highlight w:val="cyan"/>
        </w:rPr>
        <w:t>displacement</w:t>
      </w:r>
      <w:r w:rsidRPr="00F34AC0">
        <w:rPr>
          <w:sz w:val="14"/>
        </w:rPr>
        <w:t xml:space="preserve">. Through a discursive analysis, this article examines the contingent nature of status through the articulation of three political movements represented by the following slogans: “We didn’t cross the border, the border crossed us”; “Status for one, status for all”; and “We are all treaty people”. Status making and meaning While the geopolitical site of the border is the ground upon which sovereign territorial claims are enacted and materialised, it is also the space in which the insecurity of identities and statuses is played out. In the white settler space of North America, the border is both the site of territorial dispossession and the manager of racial and settler identities through the modality of status. In applying a discursive analysis of three popular social movement slogans that employ some concept of status, its polyvalent function is examined. Central to this discussion are the political mobilisations formed around the above-mentioned slogans, which make it possible to think through a decolonised approach to the question of status. Placing together the questions of migrant justice and indigenous movements, reveals a complicated set of relations that concern the work performed by the concept of status.[5] </w:t>
      </w:r>
      <w:r w:rsidRPr="00A8080A">
        <w:rPr>
          <w:rStyle w:val="StyleUnderline"/>
        </w:rPr>
        <w:t>How is it possible to speak in the name of decolonisation when immigration and settlement are the very tools of dispossession that the settler-society uses to perpetuate its own acts and processes of colonisation? The politics of sovereignty and border control engage strategies that both confirm and deny the very nature of foundational settled identities</w:t>
      </w:r>
      <w:r w:rsidRPr="00F34AC0">
        <w:rPr>
          <w:sz w:val="14"/>
        </w:rPr>
        <w:t xml:space="preserve">. Through analysis of events surrounding these slogans, I examine how </w:t>
      </w:r>
      <w:r w:rsidRPr="00A8080A">
        <w:rPr>
          <w:rStyle w:val="StyleUnderline"/>
        </w:rPr>
        <w:t>identities conceived as legally-defined forms of status are altered when encountering the settler logics imposed through border politics</w:t>
      </w:r>
      <w:r w:rsidRPr="00F34AC0">
        <w:rPr>
          <w:sz w:val="14"/>
        </w:rPr>
        <w:t xml:space="preserve">.[6] Status is the complex set of relationships that defines one’s political and social identity within the public and private sphere. </w:t>
      </w:r>
      <w:r w:rsidRPr="00A8080A">
        <w:rPr>
          <w:rStyle w:val="StyleUnderline"/>
        </w:rPr>
        <w:t>Official legal status has been used to define and legislate the very nature of personhood in society. Status determines membership, belonging and may also define the rights and entitlements that a political subject or actor can demand of the state</w:t>
      </w:r>
      <w:r w:rsidRPr="00F34AC0">
        <w:rPr>
          <w:sz w:val="14"/>
        </w:rPr>
        <w:t xml:space="preserve">. By exploring the border context, I examine how </w:t>
      </w:r>
      <w:r w:rsidRPr="00A8080A">
        <w:rPr>
          <w:rStyle w:val="StyleUnderline"/>
        </w:rPr>
        <w:t>migrants and indigenous subjects are produced through the status-making process</w:t>
      </w:r>
      <w:r w:rsidRPr="00F34AC0">
        <w:rPr>
          <w:sz w:val="14"/>
        </w:rPr>
        <w:t xml:space="preserve">. </w:t>
      </w:r>
      <w:r w:rsidRPr="00A8080A">
        <w:rPr>
          <w:rStyle w:val="StyleUnderline"/>
        </w:rPr>
        <w:t>The site of the border operates as a central technology in the determination, solidification, and definition of status. The site of the border is therefore a rich site of contestation, resistance and challenge of the functions of the state</w:t>
      </w:r>
      <w:r w:rsidRPr="00F34AC0">
        <w:rPr>
          <w:sz w:val="14"/>
        </w:rPr>
        <w:t xml:space="preserve">. For instance, the slogan “We didn’t cross the border, the border crossed us!”[7] is used to galvanise support for social movements and take up political positions in distinct global locales and in radically different border contexts. This statement highlights the multiple ways that border management is able to shift, rename, and situate an indigenous person as a person who is a migrant, a status-seeking subject or a foreigner within a sovereign territory. This statement allows us to unravel how complex global systems of migration, relocation and border politics can simultaneously solicit claims to indigenous sovereignty as well as claims to migrant forms of political subjectivity. Collectively, these chants demarcate the colonial context to the borderlands of disputed territories and in some instances the treaty arrangements that have defined these lines of separation. In the Canadian and broader North American context, issues regarding status and political membership of migrants and indigenous peoples have most notably been conducted in distinct isolation from each other; this has placed the political subjectivities of migrants in a separate category, segregated from the questions of status and the forms of status-making imposed upon indigenous communities. The notable exception to this claim are various Canadian and North American studies on racial and colonial state formation, which view these questions as central to the historical formation of each nation-state: Canada, the US and Mexico.[8] In addition, contemporary migrant justice social movements, such as No One is Illegal, are committed to a decolonising political praxis, and seek to organise in solidarity with indigenous groups and First Nations in various locations throughout Canada. While scholarship in the areas of anti-racism and critical race studies has grappled with understanding the complexities of Canada’s racial and colonial state formation, both this academic literature and collaborative solidarity work between racialised groups, migrants and indigenous peoples has been somewhat absent from the work that engages with questions of status, citizenship and political subjectivity. It is important to address the reasons behind this lacuna. </w:t>
      </w:r>
      <w:r w:rsidRPr="00FC71AB">
        <w:rPr>
          <w:rStyle w:val="StyleUnderline"/>
        </w:rPr>
        <w:t>Questions of legal and political status expose multiple tensions and fissures within a colonial political framework. These are inherent to</w:t>
      </w:r>
      <w:r w:rsidRPr="00F34AC0">
        <w:rPr>
          <w:sz w:val="14"/>
        </w:rPr>
        <w:t xml:space="preserve"> the Canadian </w:t>
      </w:r>
      <w:r w:rsidRPr="00FC71AB">
        <w:rPr>
          <w:rStyle w:val="StyleUnderline"/>
        </w:rPr>
        <w:t>state formation, and yet they remain largely absent from the context of social, political and legal conversations on political membership or forms of citizenship</w:t>
      </w:r>
      <w:r w:rsidRPr="00F34AC0">
        <w:rPr>
          <w:sz w:val="14"/>
        </w:rPr>
        <w:t xml:space="preserve">. The literatures that examine questions of status and claims to citizenship, sovereignty and political membership take place in isolation – rather than conversation – with one another. For instance, literature in critical citizenship studies such as Isin and Neilsen[9];Nyers[10]and De Genova[11] has challenged the normative idea of citizenship based on legal and political parameters by emphasising the acts of citizenship in multiple sites of democratic engagement. This emphasis illustrates how the act of being political[12] is by its very nature rooted in the genealogical practice of citizenship, which is not regulated solely by the nation-state. Nicholas De Genova[13] in particular has illustrated how the very construction of the “illegality” of migrants relies on a racial logic, evident in the inherent deportability of Mexican migrants in the US. However, </w:t>
      </w:r>
      <w:r w:rsidRPr="00FC71AB">
        <w:rPr>
          <w:rStyle w:val="StyleUnderline"/>
        </w:rPr>
        <w:t>in this scholarship, the questions of what is at stake in status-making, or how one can act as a citizen or be political, are raised in the absence of a clear engagement with the context of a colonial state-formation</w:t>
      </w:r>
      <w:r w:rsidRPr="00F34AC0">
        <w:rPr>
          <w:sz w:val="14"/>
        </w:rPr>
        <w:t xml:space="preserve">. The relationship between territoriality and status — so clearly delineated in Bosniak’s treatment of the multiple spheres and scalar notions of citizenship — is also limited by its lack of engagement with questions regarding the challenges of defining claims to multiple territorialities within bounded nation-states such as Canada and the US.[14] In the Canadian context, the question of status cannot be removed or disarticulated from this colonial frame. For this reason, a thorough discussion of the various uses and understandings of status leads to the central question in the Canadian context: how might the relationship between migration and colonisation be understood contemporarily? Is it possible to examine the function of status in the context of settler-relations? I argue here that </w:t>
      </w:r>
      <w:r w:rsidRPr="008925D4">
        <w:rPr>
          <w:rStyle w:val="StyleUnderline"/>
        </w:rPr>
        <w:t>the first step toward challenging the duality of migration and colonisation is to place the legal logics of dispossession at the core of this analysis</w:t>
      </w:r>
      <w:r w:rsidRPr="00F34AC0">
        <w:rPr>
          <w:sz w:val="14"/>
        </w:rPr>
        <w:t xml:space="preserve">. </w:t>
      </w:r>
      <w:r w:rsidRPr="009E698C">
        <w:rPr>
          <w:rStyle w:val="Emphasis"/>
          <w:highlight w:val="cyan"/>
        </w:rPr>
        <w:t>Historically</w:t>
      </w:r>
      <w:r w:rsidRPr="009E698C">
        <w:rPr>
          <w:rStyle w:val="StyleUnderline"/>
          <w:highlight w:val="cyan"/>
        </w:rPr>
        <w:t>, white settlement</w:t>
      </w:r>
      <w:r w:rsidRPr="008925D4">
        <w:rPr>
          <w:rStyle w:val="StyleUnderline"/>
        </w:rPr>
        <w:t xml:space="preserve"> and colonisation</w:t>
      </w:r>
      <w:r w:rsidRPr="00F34AC0">
        <w:rPr>
          <w:sz w:val="14"/>
        </w:rPr>
        <w:t xml:space="preserve"> of Canada </w:t>
      </w:r>
      <w:r w:rsidRPr="009E698C">
        <w:rPr>
          <w:rStyle w:val="StyleUnderline"/>
          <w:highlight w:val="cyan"/>
        </w:rPr>
        <w:t xml:space="preserve">was established through </w:t>
      </w:r>
      <w:r w:rsidRPr="009E698C">
        <w:rPr>
          <w:rStyle w:val="Emphasis"/>
          <w:highlight w:val="cyan"/>
        </w:rPr>
        <w:t>immigration</w:t>
      </w:r>
      <w:r w:rsidRPr="008925D4">
        <w:rPr>
          <w:rStyle w:val="StyleUnderline"/>
        </w:rPr>
        <w:t xml:space="preserve"> and practices of resettlement</w:t>
      </w:r>
      <w:r w:rsidRPr="00F34AC0">
        <w:rPr>
          <w:sz w:val="14"/>
        </w:rPr>
        <w:t xml:space="preserve">. The racial logic of colonisation, the establishment of the white settler nation-state of Canada and the production of terms and articulations of status are multi-layered and implicated in one another. Sunera Thobani explains the constitution of citizenship in this way: </w:t>
      </w:r>
      <w:r w:rsidRPr="00ED1FAE">
        <w:rPr>
          <w:rStyle w:val="StyleUnderline"/>
        </w:rPr>
        <w:t>Citizenship was instituted in a triangulated formation: the Aboriginal marked for physical and cultural extinction, deserving of citizenship only upon abdication of indigeneity; the ‘preferred race settler’ and future national, exalted as worthy of citizenship and membership in the nation; and the ‘non-preferred race’ immigrant, marked as a stranger and sojourner, an unwelcome intruder whose lack of Christian faith, inherent deviant tendencies, and unchecked fecundity all threatened the nation’s survival</w:t>
      </w:r>
      <w:r w:rsidRPr="00F34AC0">
        <w:rPr>
          <w:sz w:val="14"/>
        </w:rPr>
        <w:t xml:space="preserve">.[15] In this assessment of the constitution of citizenship </w:t>
      </w:r>
      <w:r w:rsidRPr="00ED1FAE">
        <w:rPr>
          <w:rStyle w:val="StyleUnderline"/>
        </w:rPr>
        <w:t xml:space="preserve">there is a clear understanding of a </w:t>
      </w:r>
      <w:r w:rsidRPr="00A10DD1">
        <w:rPr>
          <w:rStyle w:val="Emphasis"/>
          <w:highlight w:val="cyan"/>
        </w:rPr>
        <w:t>racial hierarchy</w:t>
      </w:r>
      <w:r w:rsidRPr="00A10DD1">
        <w:rPr>
          <w:rStyle w:val="StyleUnderline"/>
          <w:highlight w:val="cyan"/>
        </w:rPr>
        <w:t xml:space="preserve"> established through</w:t>
      </w:r>
      <w:r w:rsidRPr="00ED1FAE">
        <w:rPr>
          <w:rStyle w:val="StyleUnderline"/>
        </w:rPr>
        <w:t xml:space="preserve"> the processes of citizen-making</w:t>
      </w:r>
      <w:r w:rsidRPr="00F34AC0">
        <w:rPr>
          <w:sz w:val="14"/>
        </w:rPr>
        <w:t xml:space="preserve">; other scholars, such as Himani Bannerji, have commented on how </w:t>
      </w:r>
      <w:r w:rsidRPr="00ED1FAE">
        <w:rPr>
          <w:rStyle w:val="StyleUnderline"/>
        </w:rPr>
        <w:t xml:space="preserve">the state utilises </w:t>
      </w:r>
      <w:r w:rsidRPr="004A4E97">
        <w:rPr>
          <w:rStyle w:val="StyleUnderline"/>
          <w:highlight w:val="cyan"/>
        </w:rPr>
        <w:t xml:space="preserve">a </w:t>
      </w:r>
      <w:r w:rsidRPr="004A4E97">
        <w:rPr>
          <w:rStyle w:val="Emphasis"/>
          <w:highlight w:val="cyan"/>
        </w:rPr>
        <w:t>politics of multiculturalism</w:t>
      </w:r>
      <w:r w:rsidRPr="00ED1FAE">
        <w:rPr>
          <w:rStyle w:val="StyleUnderline"/>
        </w:rPr>
        <w:t xml:space="preserve"> as a tool for the management of the difference and diversity of its population</w:t>
      </w:r>
      <w:r w:rsidRPr="00F34AC0">
        <w:rPr>
          <w:sz w:val="14"/>
        </w:rPr>
        <w:t xml:space="preserve">. In Bannerji’s nuanced reading of state formation, she articulates how categories such as “visible minority” are utilised to do the work of creating and managing ideological distinctions between those who are particularly racialised within the state and those who are not.[16] Mackey extends this thesis by examining how </w:t>
      </w:r>
      <w:r w:rsidRPr="00ED1FAE">
        <w:rPr>
          <w:rStyle w:val="StyleUnderline"/>
        </w:rPr>
        <w:t>the state constitution and management of difference works to articulate a white nationalism</w:t>
      </w:r>
      <w:r w:rsidRPr="00F34AC0">
        <w:rPr>
          <w:sz w:val="14"/>
        </w:rPr>
        <w:t xml:space="preserve">, a key feature in the cultures of settlement in the Canadian context.[17] Each of these articulations of the hierarchy and management of racial state formation[18], demonstrates attention to how the concept of status operates therein, as a limitation or a technology. </w:t>
      </w:r>
      <w:r w:rsidRPr="00AF2CCC">
        <w:rPr>
          <w:rStyle w:val="StyleUnderline"/>
        </w:rPr>
        <w:t xml:space="preserve">The concept of status acts as a containment strategy by the state to determine the social and political typology of a variety of actors. </w:t>
      </w:r>
      <w:r w:rsidRPr="00960B84">
        <w:rPr>
          <w:rStyle w:val="StyleUnderline"/>
          <w:highlight w:val="cyan"/>
        </w:rPr>
        <w:t xml:space="preserve">The </w:t>
      </w:r>
      <w:r w:rsidRPr="00D96F81">
        <w:rPr>
          <w:rStyle w:val="Emphasis"/>
          <w:highlight w:val="cyan"/>
        </w:rPr>
        <w:t>function</w:t>
      </w:r>
      <w:r w:rsidRPr="00960B84">
        <w:rPr>
          <w:rStyle w:val="StyleUnderline"/>
          <w:highlight w:val="cyan"/>
        </w:rPr>
        <w:t xml:space="preserve"> of </w:t>
      </w:r>
      <w:r w:rsidRPr="00D96F81">
        <w:rPr>
          <w:rStyle w:val="Emphasis"/>
          <w:highlight w:val="cyan"/>
        </w:rPr>
        <w:t>status</w:t>
      </w:r>
      <w:r w:rsidRPr="00960B84">
        <w:rPr>
          <w:rStyle w:val="StyleUnderline"/>
          <w:highlight w:val="cyan"/>
        </w:rPr>
        <w:t xml:space="preserve"> allows the state to </w:t>
      </w:r>
      <w:r w:rsidRPr="00D96F81">
        <w:rPr>
          <w:rStyle w:val="Emphasis"/>
          <w:highlight w:val="cyan"/>
        </w:rPr>
        <w:t>demarcate</w:t>
      </w:r>
      <w:r w:rsidRPr="00960B84">
        <w:rPr>
          <w:rStyle w:val="StyleUnderline"/>
          <w:highlight w:val="cyan"/>
        </w:rPr>
        <w:t xml:space="preserve"> the population</w:t>
      </w:r>
      <w:r w:rsidRPr="00AF2CCC">
        <w:rPr>
          <w:rStyle w:val="StyleUnderline"/>
        </w:rPr>
        <w:t xml:space="preserve"> on the one hand, as well as, </w:t>
      </w:r>
      <w:r w:rsidRPr="00960B84">
        <w:rPr>
          <w:rStyle w:val="StyleUnderline"/>
          <w:highlight w:val="cyan"/>
        </w:rPr>
        <w:t xml:space="preserve">further forms of </w:t>
      </w:r>
      <w:r w:rsidRPr="00D96F81">
        <w:rPr>
          <w:rStyle w:val="Emphasis"/>
          <w:highlight w:val="cyan"/>
        </w:rPr>
        <w:t>control</w:t>
      </w:r>
      <w:r w:rsidRPr="00960B84">
        <w:rPr>
          <w:rStyle w:val="StyleUnderline"/>
          <w:highlight w:val="cyan"/>
        </w:rPr>
        <w:t xml:space="preserve"> based on</w:t>
      </w:r>
      <w:r w:rsidRPr="00AF2CCC">
        <w:rPr>
          <w:rStyle w:val="StyleUnderline"/>
        </w:rPr>
        <w:t xml:space="preserve"> the idea of </w:t>
      </w:r>
      <w:r w:rsidRPr="00D96F81">
        <w:rPr>
          <w:rStyle w:val="Emphasis"/>
          <w:highlight w:val="cyan"/>
        </w:rPr>
        <w:t>exclusion</w:t>
      </w:r>
      <w:r w:rsidRPr="00960B84">
        <w:rPr>
          <w:rStyle w:val="StyleUnderline"/>
          <w:highlight w:val="cyan"/>
        </w:rPr>
        <w:t xml:space="preserve">, </w:t>
      </w:r>
      <w:r w:rsidRPr="00D96F81">
        <w:rPr>
          <w:rStyle w:val="Emphasis"/>
          <w:highlight w:val="cyan"/>
        </w:rPr>
        <w:t>exile</w:t>
      </w:r>
      <w:r w:rsidRPr="00960B84">
        <w:rPr>
          <w:rStyle w:val="StyleUnderline"/>
          <w:highlight w:val="cyan"/>
        </w:rPr>
        <w:t xml:space="preserve">, </w:t>
      </w:r>
      <w:r w:rsidRPr="00D96F81">
        <w:rPr>
          <w:rStyle w:val="Emphasis"/>
          <w:highlight w:val="cyan"/>
        </w:rPr>
        <w:t>detainment</w:t>
      </w:r>
      <w:r w:rsidRPr="00960B84">
        <w:rPr>
          <w:rStyle w:val="StyleUnderline"/>
          <w:highlight w:val="cyan"/>
        </w:rPr>
        <w:t>, and restrictions of</w:t>
      </w:r>
      <w:r w:rsidRPr="00AF2CCC">
        <w:rPr>
          <w:rStyle w:val="StyleUnderline"/>
        </w:rPr>
        <w:t xml:space="preserve"> various </w:t>
      </w:r>
      <w:r w:rsidRPr="00D96F81">
        <w:rPr>
          <w:rStyle w:val="Emphasis"/>
          <w:highlight w:val="cyan"/>
        </w:rPr>
        <w:t>rights</w:t>
      </w:r>
      <w:r w:rsidRPr="00F34AC0">
        <w:rPr>
          <w:sz w:val="14"/>
        </w:rPr>
        <w:t xml:space="preserve">. While much of this past work examines the role of the state and loosely follows Goldberg’s observations on racial state formation, </w:t>
      </w:r>
      <w:r w:rsidRPr="00960B84">
        <w:rPr>
          <w:rStyle w:val="StyleUnderline"/>
          <w:highlight w:val="cyan"/>
        </w:rPr>
        <w:t>the</w:t>
      </w:r>
      <w:r w:rsidRPr="00AF2CCC">
        <w:rPr>
          <w:rStyle w:val="StyleUnderline"/>
        </w:rPr>
        <w:t xml:space="preserve"> very </w:t>
      </w:r>
      <w:r w:rsidRPr="00D96F81">
        <w:rPr>
          <w:rStyle w:val="Emphasis"/>
          <w:highlight w:val="cyan"/>
        </w:rPr>
        <w:t>concept</w:t>
      </w:r>
      <w:r w:rsidRPr="00960B84">
        <w:rPr>
          <w:rStyle w:val="StyleUnderline"/>
          <w:highlight w:val="cyan"/>
        </w:rPr>
        <w:t xml:space="preserve"> of </w:t>
      </w:r>
      <w:r w:rsidRPr="00D96F81">
        <w:rPr>
          <w:rStyle w:val="Emphasis"/>
          <w:highlight w:val="cyan"/>
        </w:rPr>
        <w:t>status</w:t>
      </w:r>
      <w:r w:rsidRPr="00AF2CCC">
        <w:rPr>
          <w:rStyle w:val="StyleUnderline"/>
        </w:rPr>
        <w:t xml:space="preserve"> itself comes to be </w:t>
      </w:r>
      <w:r w:rsidRPr="00D96F81">
        <w:rPr>
          <w:rStyle w:val="Emphasis"/>
          <w:highlight w:val="cyan"/>
        </w:rPr>
        <w:t>reproduced as a concrete thing</w:t>
      </w:r>
      <w:r w:rsidRPr="00AF2CCC">
        <w:rPr>
          <w:rStyle w:val="StyleUnderline"/>
        </w:rPr>
        <w:t xml:space="preserve">, something that is </w:t>
      </w:r>
      <w:r w:rsidRPr="00D96F81">
        <w:rPr>
          <w:rStyle w:val="Emphasis"/>
          <w:highlight w:val="cyan"/>
        </w:rPr>
        <w:t>not inherently</w:t>
      </w:r>
      <w:r w:rsidRPr="00D96F81">
        <w:rPr>
          <w:rStyle w:val="Emphasis"/>
        </w:rPr>
        <w:t xml:space="preserve"> flexible, </w:t>
      </w:r>
      <w:r w:rsidRPr="00D96F81">
        <w:rPr>
          <w:rStyle w:val="Emphasis"/>
          <w:highlight w:val="cyan"/>
        </w:rPr>
        <w:t>contingent</w:t>
      </w:r>
      <w:r w:rsidRPr="00D96F81">
        <w:rPr>
          <w:rStyle w:val="Emphasis"/>
        </w:rPr>
        <w:t xml:space="preserve"> and highly susceptible to shift</w:t>
      </w:r>
      <w:r w:rsidRPr="00AF2CCC">
        <w:rPr>
          <w:rStyle w:val="StyleUnderline"/>
        </w:rPr>
        <w:t xml:space="preserve"> along a number of different axes</w:t>
      </w:r>
      <w:r w:rsidRPr="00F34AC0">
        <w:rPr>
          <w:sz w:val="14"/>
        </w:rPr>
        <w:t xml:space="preserve">.[19] </w:t>
      </w:r>
      <w:r w:rsidRPr="00AF2CCC">
        <w:rPr>
          <w:rStyle w:val="StyleUnderline"/>
        </w:rPr>
        <w:t>It is in this sense that I wish to challenge the normative construction of the idea of political membership</w:t>
      </w:r>
      <w:r w:rsidRPr="00F34AC0">
        <w:rPr>
          <w:sz w:val="14"/>
        </w:rPr>
        <w:t xml:space="preserve">. The latter has been referred to as a site of responsibility or recognition, as well as of birthright, natural selection, or a process of naturalisation. In other words, my interest here is </w:t>
      </w:r>
      <w:r w:rsidRPr="00AF2CCC">
        <w:rPr>
          <w:rStyle w:val="StyleUnderline"/>
        </w:rPr>
        <w:t>to question the foundations upon which normative forms of belonging within liberal-democratic states have been forged through an amnesiac practice that seeks to forget the processes and forms of exclusion that have historically demarcated the formation of citizenship. While</w:t>
      </w:r>
      <w:r w:rsidRPr="00F34AC0">
        <w:rPr>
          <w:sz w:val="14"/>
        </w:rPr>
        <w:t xml:space="preserve"> citizenship and </w:t>
      </w:r>
      <w:r w:rsidRPr="00506954">
        <w:rPr>
          <w:rStyle w:val="StyleUnderline"/>
        </w:rPr>
        <w:t>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w:t>
      </w:r>
      <w:r w:rsidRPr="00F34AC0">
        <w:rPr>
          <w:sz w:val="14"/>
        </w:rPr>
        <w:t xml:space="preserve">. In the discussion that follows, I examine how </w:t>
      </w:r>
      <w:r w:rsidRPr="00C11167">
        <w:rPr>
          <w:rStyle w:val="StyleUnderline"/>
        </w:rPr>
        <w:t xml:space="preserve">the </w:t>
      </w:r>
      <w:r w:rsidRPr="00C11167">
        <w:rPr>
          <w:rStyle w:val="Emphasis"/>
        </w:rPr>
        <w:t>paradoxical concept</w:t>
      </w:r>
      <w:r w:rsidRPr="00C11167">
        <w:rPr>
          <w:rStyle w:val="StyleUnderline"/>
        </w:rPr>
        <w:t xml:space="preserve"> of </w:t>
      </w:r>
      <w:r w:rsidRPr="00C11167">
        <w:rPr>
          <w:rStyle w:val="Emphasis"/>
        </w:rPr>
        <w:t>status as a stable entity</w:t>
      </w:r>
      <w:r w:rsidRPr="00C11167">
        <w:rPr>
          <w:rStyle w:val="StyleUnderline"/>
        </w:rPr>
        <w:t xml:space="preserve"> — something understood to provide an ontological foundation within claims to sovereign authority, or status as a territorially-bounded concept — also doubles as a </w:t>
      </w:r>
      <w:r w:rsidRPr="00C11167">
        <w:rPr>
          <w:rStyle w:val="Emphasis"/>
        </w:rPr>
        <w:t>system of categorisation</w:t>
      </w:r>
      <w:r w:rsidRPr="00C11167">
        <w:rPr>
          <w:rStyle w:val="StyleUnderline"/>
        </w:rPr>
        <w:t xml:space="preserve"> that </w:t>
      </w:r>
      <w:r w:rsidRPr="00506954">
        <w:rPr>
          <w:rStyle w:val="Emphasis"/>
          <w:highlight w:val="cyan"/>
        </w:rPr>
        <w:t>cannot therefore be deterritorialised nor significantly decolonised in order to function as a progressive form of legal membership</w:t>
      </w:r>
      <w:r w:rsidRPr="00F34AC0">
        <w:rPr>
          <w:sz w:val="14"/>
        </w:rPr>
        <w:t xml:space="preserve">. </w:t>
      </w:r>
      <w:r w:rsidRPr="009829F3">
        <w:rPr>
          <w:rStyle w:val="StyleUnderline"/>
        </w:rPr>
        <w:t xml:space="preserve">Forms of status — demarcated through notions of blood, belonging and nationhood — ultimately </w:t>
      </w:r>
      <w:r w:rsidRPr="009829F3">
        <w:rPr>
          <w:rStyle w:val="Emphasis"/>
          <w:highlight w:val="cyan"/>
        </w:rPr>
        <w:t>demand a</w:t>
      </w:r>
      <w:r w:rsidRPr="00F87D8D">
        <w:rPr>
          <w:rStyle w:val="Emphasis"/>
        </w:rPr>
        <w:t xml:space="preserve"> robust </w:t>
      </w:r>
      <w:r w:rsidRPr="009829F3">
        <w:rPr>
          <w:rStyle w:val="Emphasis"/>
          <w:highlight w:val="cyan"/>
        </w:rPr>
        <w:t>politics of refusal</w:t>
      </w:r>
      <w:r w:rsidRPr="00F34AC0">
        <w:rPr>
          <w:sz w:val="14"/>
        </w:rPr>
        <w:t xml:space="preserve">.[20] In the three articulations of migrant and indigenous activism that will be investigated here, I examine the contested site of </w:t>
      </w:r>
      <w:r w:rsidRPr="00BE4BB0">
        <w:rPr>
          <w:rStyle w:val="StyleUnderline"/>
        </w:rPr>
        <w:t>refusing to conform to the containment strategies of the state in the constituting of status</w:t>
      </w:r>
      <w:r w:rsidRPr="00F34AC0">
        <w:rPr>
          <w:sz w:val="14"/>
        </w:rPr>
        <w:t xml:space="preserve">. Status can be investigated as a state practice of indigenous categorisation and ordering, but also as a mechanism determining broader notions of borders, belonging, exclusions and citizenship. </w:t>
      </w:r>
      <w:r w:rsidRPr="0035489C">
        <w:rPr>
          <w:rStyle w:val="StyleUnderline"/>
        </w:rPr>
        <w:t>By invoking status I am broadly referring to a political and legal membership in the</w:t>
      </w:r>
      <w:r w:rsidRPr="00F34AC0">
        <w:rPr>
          <w:sz w:val="14"/>
        </w:rPr>
        <w:t xml:space="preserve"> Canadian </w:t>
      </w:r>
      <w:r w:rsidRPr="0035489C">
        <w:rPr>
          <w:rStyle w:val="StyleUnderline"/>
        </w:rPr>
        <w:t>state</w:t>
      </w:r>
      <w:r w:rsidRPr="00F34AC0">
        <w:rPr>
          <w:sz w:val="14"/>
        </w:rPr>
        <w:t xml:space="preserve">.[21] In Canada </w:t>
      </w:r>
      <w:r w:rsidRPr="0035489C">
        <w:rPr>
          <w:rStyle w:val="StyleUnderline"/>
        </w:rPr>
        <w:t xml:space="preserve">the notion of </w:t>
      </w:r>
      <w:r w:rsidRPr="00EC3D74">
        <w:rPr>
          <w:rStyle w:val="StyleUnderline"/>
          <w:highlight w:val="cyan"/>
        </w:rPr>
        <w:t>status</w:t>
      </w:r>
      <w:r w:rsidRPr="0035489C">
        <w:rPr>
          <w:rStyle w:val="StyleUnderline"/>
        </w:rPr>
        <w:t xml:space="preserve"> has been </w:t>
      </w:r>
      <w:r w:rsidRPr="00EC3D74">
        <w:rPr>
          <w:rStyle w:val="StyleUnderline"/>
          <w:highlight w:val="cyan"/>
        </w:rPr>
        <w:t>implicated in both</w:t>
      </w:r>
      <w:r w:rsidRPr="0035489C">
        <w:rPr>
          <w:rStyle w:val="StyleUnderline"/>
        </w:rPr>
        <w:t xml:space="preserve"> the </w:t>
      </w:r>
      <w:r w:rsidRPr="00EC3D74">
        <w:rPr>
          <w:rStyle w:val="StyleUnderline"/>
          <w:highlight w:val="cyan"/>
        </w:rPr>
        <w:t>strategic consolidation of state</w:t>
      </w:r>
      <w:r w:rsidRPr="0035489C">
        <w:rPr>
          <w:rStyle w:val="StyleUnderline"/>
        </w:rPr>
        <w:t xml:space="preserve"> colonial </w:t>
      </w:r>
      <w:r w:rsidRPr="00EC3D74">
        <w:rPr>
          <w:rStyle w:val="Emphasis"/>
          <w:highlight w:val="cyan"/>
        </w:rPr>
        <w:t>governance over indigenous populations</w:t>
      </w:r>
      <w:r w:rsidRPr="00EC3D74">
        <w:rPr>
          <w:rStyle w:val="StyleUnderline"/>
          <w:highlight w:val="cyan"/>
        </w:rPr>
        <w:t xml:space="preserve"> and</w:t>
      </w:r>
      <w:r w:rsidRPr="0035489C">
        <w:rPr>
          <w:rStyle w:val="StyleUnderline"/>
        </w:rPr>
        <w:t xml:space="preserve"> in the </w:t>
      </w:r>
      <w:r w:rsidRPr="00EC3D74">
        <w:rPr>
          <w:rStyle w:val="StyleUnderline"/>
        </w:rPr>
        <w:t>development of</w:t>
      </w:r>
      <w:r w:rsidRPr="0035489C">
        <w:rPr>
          <w:rStyle w:val="StyleUnderline"/>
        </w:rPr>
        <w:t xml:space="preserve"> strict </w:t>
      </w:r>
      <w:r w:rsidRPr="00EC3D74">
        <w:rPr>
          <w:rStyle w:val="Emphasis"/>
          <w:highlight w:val="cyan"/>
        </w:rPr>
        <w:t>regulations of</w:t>
      </w:r>
      <w:r w:rsidRPr="00EC3D74">
        <w:rPr>
          <w:rStyle w:val="Emphasis"/>
        </w:rPr>
        <w:t xml:space="preserve"> racial, biological and </w:t>
      </w:r>
      <w:r w:rsidRPr="00EC3D74">
        <w:rPr>
          <w:rStyle w:val="Emphasis"/>
          <w:highlight w:val="cyan"/>
        </w:rPr>
        <w:t>kinship relations</w:t>
      </w:r>
      <w:r w:rsidRPr="0035489C">
        <w:rPr>
          <w:rStyle w:val="StyleUnderline"/>
        </w:rPr>
        <w:t xml:space="preserve">. The colonial state determined who could be defined as an authentic or full status Indian through these typologies, and how they could be so defined. Status has been a long disputed colonial tool. As Patrick </w:t>
      </w:r>
      <w:r w:rsidRPr="0035489C">
        <w:rPr>
          <w:rStyle w:val="Emphasis"/>
        </w:rPr>
        <w:t>Wolfe</w:t>
      </w:r>
      <w:r w:rsidRPr="0035489C">
        <w:rPr>
          <w:rStyle w:val="StyleUnderline"/>
        </w:rPr>
        <w:t xml:space="preserve"> has argued, it is </w:t>
      </w:r>
      <w:r w:rsidRPr="00FC4605">
        <w:rPr>
          <w:rStyle w:val="StyleUnderline"/>
          <w:highlight w:val="cyan"/>
        </w:rPr>
        <w:t xml:space="preserve">a </w:t>
      </w:r>
      <w:r w:rsidRPr="00FC4605">
        <w:rPr>
          <w:rStyle w:val="Emphasis"/>
          <w:highlight w:val="cyan"/>
        </w:rPr>
        <w:t>form of governmental genocide</w:t>
      </w:r>
      <w:r w:rsidRPr="0035489C">
        <w:rPr>
          <w:rStyle w:val="StyleUnderline"/>
        </w:rPr>
        <w:t xml:space="preserve">, which </w:t>
      </w:r>
      <w:r w:rsidRPr="00FC4605">
        <w:rPr>
          <w:rStyle w:val="StyleUnderline"/>
          <w:highlight w:val="cyan"/>
        </w:rPr>
        <w:t xml:space="preserve">leads to the </w:t>
      </w:r>
      <w:r w:rsidRPr="00FC4605">
        <w:rPr>
          <w:rStyle w:val="Emphasis"/>
          <w:highlight w:val="cyan"/>
        </w:rPr>
        <w:t>slow dismantling of communal and kinship ties</w:t>
      </w:r>
      <w:r w:rsidRPr="00F34AC0">
        <w:rPr>
          <w:sz w:val="14"/>
        </w:rPr>
        <w:t xml:space="preserve">.[22] Colonial governance established a model of racial and familial lineage typology dictating who is determined as status Indian. </w:t>
      </w:r>
      <w:r w:rsidRPr="00FC4605">
        <w:rPr>
          <w:rStyle w:val="StyleUnderline"/>
        </w:rPr>
        <w:t>The racial logic that has informed hierarchies of status within the colonial-settler state</w:t>
      </w:r>
      <w:r w:rsidRPr="00F34AC0">
        <w:rPr>
          <w:sz w:val="14"/>
        </w:rPr>
        <w:t xml:space="preserve"> of Canada has </w:t>
      </w:r>
      <w:r w:rsidRPr="00FC4605">
        <w:rPr>
          <w:rStyle w:val="StyleUnderline"/>
        </w:rPr>
        <w:t>rationalised a systemic practice of control and the racial organisation of</w:t>
      </w:r>
      <w:r w:rsidRPr="00F34AC0">
        <w:rPr>
          <w:sz w:val="14"/>
        </w:rPr>
        <w:t xml:space="preserve"> Canadian </w:t>
      </w:r>
      <w:r w:rsidRPr="00FC4605">
        <w:rPr>
          <w:rStyle w:val="StyleUnderline"/>
        </w:rPr>
        <w:t>society</w:t>
      </w:r>
      <w:r w:rsidRPr="00F34AC0">
        <w:rPr>
          <w:sz w:val="14"/>
        </w:rPr>
        <w:t xml:space="preserve">. In this sense, the concept of status is deployed for the purpose of securing the racial hierarchy of Canadian society, implicating indigenous and non-indigenous peoples to varying degrees. </w:t>
      </w:r>
      <w:r w:rsidRPr="00FC4605">
        <w:rPr>
          <w:rStyle w:val="StyleUnderline"/>
        </w:rPr>
        <w:t>In terms of indigenous status as governed through the</w:t>
      </w:r>
      <w:r w:rsidRPr="00F34AC0">
        <w:rPr>
          <w:sz w:val="14"/>
        </w:rPr>
        <w:t xml:space="preserve"> Canadian </w:t>
      </w:r>
      <w:r w:rsidRPr="00FC4605">
        <w:rPr>
          <w:rStyle w:val="StyleUnderline"/>
        </w:rPr>
        <w:t xml:space="preserve">nation-state, it </w:t>
      </w:r>
      <w:r w:rsidRPr="00665983">
        <w:rPr>
          <w:rStyle w:val="StyleUnderline"/>
          <w:highlight w:val="cyan"/>
        </w:rPr>
        <w:t xml:space="preserve">has been a </w:t>
      </w:r>
      <w:r w:rsidRPr="00665983">
        <w:rPr>
          <w:rStyle w:val="Emphasis"/>
          <w:highlight w:val="cyan"/>
        </w:rPr>
        <w:t>direct mechanism of control</w:t>
      </w:r>
      <w:r w:rsidRPr="00665983">
        <w:rPr>
          <w:rStyle w:val="StyleUnderline"/>
          <w:highlight w:val="cyan"/>
        </w:rPr>
        <w:t xml:space="preserve"> over</w:t>
      </w:r>
      <w:r w:rsidRPr="00FC4605">
        <w:rPr>
          <w:rStyle w:val="StyleUnderline"/>
        </w:rPr>
        <w:t xml:space="preserve"> the </w:t>
      </w:r>
      <w:r w:rsidRPr="00665983">
        <w:rPr>
          <w:rStyle w:val="StyleUnderline"/>
          <w:highlight w:val="cyan"/>
        </w:rPr>
        <w:t xml:space="preserve">allocation of </w:t>
      </w:r>
      <w:r w:rsidRPr="00665983">
        <w:rPr>
          <w:rStyle w:val="Emphasis"/>
          <w:highlight w:val="cyan"/>
        </w:rPr>
        <w:t>resources</w:t>
      </w:r>
      <w:r w:rsidRPr="00FC4605">
        <w:rPr>
          <w:rStyle w:val="StyleUnderline"/>
        </w:rPr>
        <w:t xml:space="preserve">, the </w:t>
      </w:r>
      <w:r w:rsidRPr="00665983">
        <w:rPr>
          <w:rStyle w:val="StyleUnderline"/>
        </w:rPr>
        <w:t xml:space="preserve">maintenance of power </w:t>
      </w:r>
      <w:r w:rsidRPr="001C6CD4">
        <w:rPr>
          <w:rStyle w:val="StyleUnderline"/>
          <w:highlight w:val="cyan"/>
        </w:rPr>
        <w:t>and</w:t>
      </w:r>
      <w:r w:rsidRPr="00665983">
        <w:rPr>
          <w:rStyle w:val="StyleUnderline"/>
        </w:rPr>
        <w:t xml:space="preserve"> control over </w:t>
      </w:r>
      <w:r w:rsidRPr="00665983">
        <w:rPr>
          <w:rStyle w:val="Emphasis"/>
          <w:highlight w:val="cyan"/>
        </w:rPr>
        <w:t>communities</w:t>
      </w:r>
      <w:r w:rsidRPr="00FC4605">
        <w:rPr>
          <w:rStyle w:val="StyleUnderline"/>
        </w:rPr>
        <w:t>, the intrusion into intimacy, the dissemination of forms of authenticity and the embedding a racial logic with the expression of nation identity</w:t>
      </w:r>
      <w:r w:rsidRPr="00F34AC0">
        <w:rPr>
          <w:sz w:val="14"/>
        </w:rPr>
        <w:t xml:space="preserve">.[23] </w:t>
      </w:r>
      <w:r w:rsidRPr="00ED7A17">
        <w:rPr>
          <w:rStyle w:val="StyleUnderline"/>
        </w:rPr>
        <w:t>The embedded construct of status is read here as a systematic process of ethnic genocide by the</w:t>
      </w:r>
      <w:r w:rsidRPr="00F34AC0">
        <w:rPr>
          <w:sz w:val="14"/>
        </w:rPr>
        <w:t xml:space="preserve"> Canadian </w:t>
      </w:r>
      <w:r w:rsidRPr="00ED7A17">
        <w:rPr>
          <w:rStyle w:val="StyleUnderline"/>
        </w:rPr>
        <w:t>state in the precise sense in which Patrick Wolfe has shown how forms of property and dispossession are intimately connected to practices of genocidal relations in settler-state contexts</w:t>
      </w:r>
      <w:r w:rsidRPr="00F34AC0">
        <w:rPr>
          <w:sz w:val="14"/>
        </w:rPr>
        <w:t xml:space="preserve">.[24] Indigenous communities and groups of people with mixed heritage have simply been categorised or indeed systematically mislabelled out of their status as authentic Indians. In McIvor v. Canada, which will be examined in greater depth below, for example, we can see how gender exclusion has been maintained and affects the status of second and third generations.[25] The discursive formation of the three political slogans at the heart of this article offer compelling intersections of political solidarities that are taking place in contemporary social movements. In the discussion that follows, I examine emergent political subjectivities found in communities of migrant and non-status activism that challenge the normative standards of citizenship and status-making. How are such actions, engaging in the political or public sphere, to be counted – i.e. enumerated and categorised – within frameworks of legitimacy and illegitimacy? </w:t>
      </w:r>
      <w:r w:rsidRPr="00ED7A17">
        <w:rPr>
          <w:rStyle w:val="StyleUnderline"/>
        </w:rPr>
        <w:t>Overwhelmingly, in status-seeking organisations there is a demand to expand membership within the state, rather than a demand for the refusal of the state altogether</w:t>
      </w:r>
      <w:r w:rsidRPr="00F34AC0">
        <w:rPr>
          <w:sz w:val="14"/>
        </w:rPr>
        <w:t xml:space="preserve">.[26] Does </w:t>
      </w:r>
      <w:r w:rsidRPr="00596D2F">
        <w:rPr>
          <w:rStyle w:val="StyleUnderline"/>
        </w:rPr>
        <w:t>the very paradigm of citizen-belonging prematurely close off a politics of refusal or de-containment, or a politics of decolonisation</w:t>
      </w:r>
      <w:r w:rsidRPr="00F34AC0">
        <w:rPr>
          <w:sz w:val="14"/>
        </w:rPr>
        <w:t>? “We didn’t cross the border, the border crossed us!” This statement, originating in the 1990s with reference to movements against proposition 187 in California, is now a political rallying-call across North America across multiple sites, such as anti-deportation and solidarity marches, but also transnationally, at other border sites of dispossession, from Israel/Palestine to the Canada/US border itself. In the statement “We didn’t cross the border” it is possible to hear a united claim of indigenous sovereignty and migrant justice rights. This slogan encapsulates the experience of land dispossession, which took place through the radical redrawing of the South-Western US border in 1848. The annexation of indigenous lands converted the status and racial identification of indigenous peoples. Is it possible to distinguish between the various typologies of belonging, status, indigeneity, and the nation-state claims that are enacted in the phrase “We didn’t cross the border, the border crossed us!”? This particular geo-political history of the border is not an isolated instance. Rather, it is possible to see how this movement or articulation of claims to sovereignty and practices of dispossession is enacted globally, in Kashmir/Pakistan/India, Palestine/Israel, Canada/US, US/Mexico, Afghanistan/Pakistan, and multiple sites between and betwixt. In each of these contexts how do we explain the typologies that exist when borders are constituted and people are made exogenous to these borders? This practice of displacement takes the indigenous subject and shifts this subjectivity to a displaced, refugee, non-status, migrant subject. The relationship to the experience of being indigenous, refugee, migrant, status or non-status is a matter of complicated moments in lives that have been shaped by the inexact and often colonising or imperial politics of border-creation. If this notion of the imperial or colonial strategies of border-making is simply an accepted normative function of sovereign statehood, we are still left with the task of determining how to unpack claims of indigeneity in relation to the non-status migrant and the formation of the political meaning of status. The call to action embodied in the slogan ‘We didn’t cross the border…’ has a historical lineage in the 1848 Treaty of Guadalupe Hidalgo following the Mexican-American War.[27] In the aftermath of this colonial war the northern part of Mexico was annexed, and the Treaty stipulated that anyone who did not relinquish his or her Mexican identity and accept US citizenship was deemed “illegal”.[28] Chac</w:t>
      </w:r>
      <w:r w:rsidRPr="00F34AC0">
        <w:rPr>
          <w:rFonts w:ascii="Calibri" w:hAnsi="Calibri" w:cs="Calibri"/>
          <w:sz w:val="14"/>
        </w:rPr>
        <w:t>ỏ</w:t>
      </w:r>
      <w:r w:rsidRPr="00F34AC0">
        <w:rPr>
          <w:sz w:val="14"/>
        </w:rPr>
        <w:t>n and Davis point out that among anti–immigrant groups, what “most fail to realise (intentionally or not) is that many of the states that make up the United States used to form the northern portion of Mexico”.[29] Furthermore, (t)he expropriation and annexation of northern Mexico was conducted under a direct military occupation by US forces. It was legally enshrined by the imposition of the Treaty of Guadalupe Hidalgo in 1848, whose ratification by the Mexican government was a precondition for troop withdrawal. The Treaty ceded California, Arizona, New Mexico, Nevada, Utah, Colorado and parts of Wyoming and Oklahoma. It also forced Mexico to drop any further claim to Texas. [30] The intimate connections between the production of this border, as a “new imagined geography”[31] and the production of those political subjectivities that are re-categorised from being indigenous to becoming Mexican foreign nationals, is demonstrative of how the intimate relationships between indigenous and migrant rights are founded in the instantiation of sovereignty. As Chac</w:t>
      </w:r>
      <w:r w:rsidRPr="00F34AC0">
        <w:rPr>
          <w:rFonts w:ascii="Calibri" w:hAnsi="Calibri" w:cs="Calibri"/>
          <w:sz w:val="14"/>
        </w:rPr>
        <w:t>ỏ</w:t>
      </w:r>
      <w:r w:rsidRPr="00F34AC0">
        <w:rPr>
          <w:sz w:val="14"/>
        </w:rPr>
        <w:t>n and Davis argue: The conquest of Northern Mexico found upwards of 125, 000 Mexicans crossed by a new border, one that defined them as foreigners in their own ancestral lands. The doctrine of Manifest Destiny defined the relations between incoming Anglo migrants and the Mexicano population in the unequal terms of conquerors and the conquered.[32] The indigenous of this area were not simply converted into Mexican foreign nationals, but the process through which this shift in status was made complete was through the implementation of a racial categorisation that extends beyond national identity. In this sense the border constitutes ontological distinctions. The process of racialisation and reconstitution of status-making in post-conquest Mexico is clearly articulated through the development of the “Anglo-Saxon” race as the “superior race” in North America. Chac</w:t>
      </w:r>
      <w:r w:rsidRPr="00F34AC0">
        <w:rPr>
          <w:rFonts w:ascii="Calibri" w:hAnsi="Calibri" w:cs="Calibri"/>
          <w:sz w:val="14"/>
        </w:rPr>
        <w:t>ỏ</w:t>
      </w:r>
      <w:r w:rsidRPr="00F34AC0">
        <w:rPr>
          <w:sz w:val="14"/>
        </w:rPr>
        <w:t xml:space="preserve">n and Davis argue that: “According to this view, Mexican peoples were inherently inferior to Anglos, on the grounds that they were mongrelized by the fusion of Indian and African blood with that of the European Spaniard. … Mexicans comprised a sub-species, a fact that nullified any claims to sovereignty”.[33] Through the racial typologies imposed on indigenous peoples, dispossession enacted a dual process: first, peoples were reconstituted as a national ethnic identity, external to the lands they inhabited; secondly, Mexicans were then refounded as foreign subjects in their homelands, by being constituted as illegal migrants. If we view systems of bordering as technologies of citizenship[34], the very particular histories and social contexts in which this bordering and rebordering occurs is central to an understanding of how indigeneity/migrancy are twinned processes when held by the settler state. Here the colonial context, the act of dispossession and territorial appropriation are central to the political subjectivities that emerge. Furthermore, it is through a process of ethnicisation and racialisation that distinct categories of the Mexican national, foreign alien subject and indigenous American Indian are being produced. The ambivalence and the insecurity of the claim to this border region is evident in the national anxieties that are continually expressed about this border, and the symbolic value of closing off the border region through the erection of a walled perimeter zone, heavily policed and constantly surveilled. Wendy Brown argues that states of anxiety and neurosis are symbolised by the creation and maintenance of walls and borders. In the context of the US/Mexico border, Brown argues that it is nothing more than an expensive act of political theatre: In short, the US/Mexico barrier stages a sovereign power and control that it does not exercise, is built from the fabric of a suspended rule of law and fiscal non-accountability, has multiplied and intensified criminal industries and is an icon of the combination of sovereign erosion and heightened xenophobia and nationalism increasingly prevalent in Western democracies today.[35] If this is the case, and the border between the US/Mexico fails to realise American sovereign control, the discourse producing this border nevertheless remains very active. Through the treaty negotiations or violent dispossession, people indigenous to these spaces are made external to the borders being produced. Through this externalization they become the foreign alien body. But this does not happen in a uniform temporal space. What takes place instead is the shifting of people from categories of status – i.e. being indigenous to their homeland – to being alien within a new nation-state formation. It is important to note that even though a hundred and fifty years have passed, the experience of the landless remains one of US invasion and occupation. As the comments below indicate, this was ignited in the mid-1990s with the controversial passage of proposition 187 in the State of California. Proposition 187 challenged the entitlement of people to their indigenous lineage, subjecting them to a systemic disavowal of this status. </w:t>
      </w:r>
      <w:r w:rsidRPr="00ED1C7C">
        <w:rPr>
          <w:rStyle w:val="StyleUnderline"/>
        </w:rPr>
        <w:t>In the enunciation of “We didn’t cross the border” exists a challenge to the discourse of the border and its constitutive effects by refusing the narrative of becoming-illegal. In challenging the construction of status, the act is here to reinstate a political subjectivity of indigeneity with its claims to a territorial belonging</w:t>
      </w:r>
      <w:r w:rsidRPr="00F34AC0">
        <w:rPr>
          <w:sz w:val="14"/>
        </w:rPr>
        <w:t xml:space="preserve">. In this regard, this movement is </w:t>
      </w:r>
      <w:r w:rsidRPr="00ED1C7C">
        <w:rPr>
          <w:rStyle w:val="StyleUnderline"/>
        </w:rPr>
        <w:t>emblematic of a radical politics of refusal that challenges the political containment of national identity and the question of status</w:t>
      </w:r>
      <w:r w:rsidRPr="00F34AC0">
        <w:rPr>
          <w:sz w:val="14"/>
        </w:rPr>
        <w:t xml:space="preserve">. In reframing the identity of being Mexican sojourners across the border, participants in this movement make the claim for the free movement of indigenous peoples across the border. Fig. 1 In the fall of 1994, just one hundred and fifty years after United States invasion and occupation, the streets and television screens of Los Angeles were populated by tens of thousands brown skinned native American youth waving Mexican Flags and chanting, “We didn’t cross the border, the border crossed us.” The youth, mostly of Mexica ancestry were walking out of their classrooms into the streets in protest of the controversial and racist Proposition 187 (which has since passed) that threatened “undocumented” humans, mainly of the Mexican category, with penalties and loss of invaluable services including medical care and education.[36] Fig. 2 </w:t>
      </w:r>
      <w:r w:rsidRPr="00ED1C7C">
        <w:rPr>
          <w:rStyle w:val="StyleUnderline"/>
        </w:rPr>
        <w:t>The striking aspect of the enunciation “we didn’t cross the border” is the very refusal of national identity or of any inclusion within a state. It is a direct statement, not aimed at status or inclusion; rather, it is a very public demonstration of the historical fact of territorial belonging that exists amongst this migrant community. It shifts the discourse from the foreign invader to the ambiguous function of political subjectivity that in this case passes between indigenous and migrant subjectivities</w:t>
      </w:r>
      <w:r w:rsidRPr="00F34AC0">
        <w:rPr>
          <w:sz w:val="14"/>
        </w:rPr>
        <w:t xml:space="preserve">. The controversial Proposition 187, which envisaged harsh restrictions on access to basic social services for those designated as Mexican illegal aliens, was in many ways similar to contemporary legislation in Arizona (SB 107), based in the idea that the undocumented or Mexican migrant belongs to a specific category that requires the state to perform a kind of externalisation. Rather than perceiving such contemporary issues simply in the framework migrant justice, when we consider them in terms of indigenous sovereign claims, we see the issues of territoriality and belonging in a different light. The relationship between the construction of borders and the concretisation of status or state membership is not simply one-dimensional or uni-directional. If the border is discursive in nature (as argued by Brown)[37], the effects of counter-narratives or counter-discourses should also be taken into account. </w:t>
      </w:r>
      <w:r w:rsidRPr="006C0933">
        <w:rPr>
          <w:rStyle w:val="StyleUnderline"/>
        </w:rPr>
        <w:t>The “we didn’t cross the border” slogan offers an alternate reading of the border, a refusal to be encoded as illegal or as an alien — indicating instead the constitutive act of state regulation</w:t>
      </w:r>
      <w:r w:rsidRPr="00F34AC0">
        <w:rPr>
          <w:sz w:val="14"/>
        </w:rPr>
        <w:t xml:space="preserve">. In the image below (fig.3) we can note how </w:t>
      </w:r>
      <w:r w:rsidRPr="006C0933">
        <w:rPr>
          <w:rStyle w:val="StyleUnderline"/>
        </w:rPr>
        <w:t>this politics of refusal has become transnational, allowing for a comparative framing of the Israel/Palestine border, challenging our geographic imaginations</w:t>
      </w:r>
      <w:r w:rsidRPr="00F34AC0">
        <w:rPr>
          <w:sz w:val="14"/>
        </w:rPr>
        <w:t xml:space="preserve">. While the discourse-formation of the “wall” that has been erected by Israel is one of security of territory, it is instructive to note how the challenge for Palestinians involves both indigenous claims to a homeland and the impeded movement of persons across the “security fence”, whose temporality and spatial order frames them the foreign/alien migrants, terrorist suspects, and dangerous invaders or “infiltrators”. The “wall” discursively shapes and ontologically contains the Palestinians, dismisses indigenous claims to the land, and projects them as alien migrants, dispossessed and dislocated. Fig. 3 The Mexica Movement, which is a self-described indigenous educational resource centre in Los Angeles, California, was established in 1992. The movement claims to reject the Eurocentric framing of political identities such as mestizo, Hispanic, illegals, immigrant, Latino and invader, promoting instead a vision of indigenous solidarity across the continent under the identity of Nican Tlaca Nation.[38] This indigenous struggle, which produced the poster below, contends that all indigenous peoples of the continent, regardless of nation-state relationships, have a prior claim to the land as indigenous. The mission established in this context is necessarily focused on the recovery of an identity of peoples that has been erased or challenged by various forms of status-making and revisionism. In this sense, by claiming the identity of indigeneity, they are rejecting the very notion of being labeled as illegal or external to the land on which the nation-state has established itself. Fig. 4 The poster (fig. 4) represents a pan-indigenous movement across the North, South and Central Americas. The images are sutured together to figure a temporal transcendence as well as a spatial collapse of various indigenous communities, but we should take note of their racial and ethnic signification. The image of the Kwakiutl woman is taken from an iconic photograph by Edward Curtis from the 1880s.[39] The work of Edward Curtis, in particular the films and photographs he took of the Kwakiutl, has been controversial due to its representations of what he understood to be a “vanishing” culture. In many cases, Curtis would stage photographs or direct his subjects to behave in particular ways to promote an “authentic” rendering of the native subject. A reading of this poster through the lens of Curtis’s controversial photographic image lends ambivalence to the claim to authentic identities and the pan-indigeneity that the poster is presumably seeking to convey. In the Canadian context, the refusal and reframing of border-consciousness takes place on differently imagined terrains. The question of indigeneity is perceived in terms of a more concrete and settled identity. The state recognises, for instance, the transit of various indigenous communities whose traditional territories exist on either side of the US/Canada border. However, the very understanding of the settled nature of this status and the recognised entitlements it entails generates particular conundrums when indigenous subjectivity once again balances on a unique precipice of racial categorisation. With the post-9/11 securitisation of international borders and various shifts in border regulations that have taken place in both Canada and US over the past decade, First Nations communities whose recognised territories exceed state borders were confronted with problematic jurisdictional requirements that challenged their sovereign authorities.[40] One such example can be found in the implications of border-crossings that involve the use of the Haudenosaunee Passport. Sheryl Lightfoot has extensively discussed the details of the Haudenosaunee passport and the historical context of the Iroquois Confederacy commitment to establishing the terms of sovereignty, self-determination and nationhood. Lightfoot states: Haudenosaunee assertions of their separateness and distinctiveness include both full statehood claims and more nuanced expressions of sovereignty and nationhood. For example, every July, close to both the American and Canadian national holidays, Haudenosaunee people gather at Niagara Falls and march across the border, ignoring the border guards on both sides, in order to assert that they are not Canadian or American citizens, but Haudenosaunee.[41] Lightfoot cites that the first use of the Haudenosaunee travel documents dates to 1921, when a representative was chosen to travel to Great Britain to make a case for intervention into the abuse of treaty agreements with the Canadian government. The passport has been in use since, throughout the 1970s, 80s and 90s in particular; the passport was issued and used to cross many jurisdictions without incident. Since 2001, however, the distribution and use of the Haudenosaunee passport amongst the Iroquois Confederacy has become a highly disputed practice, and in some instances it has been disqualified from use, particularly along the US/Canada border. The use of this passport demands the re-evaluation of the terms of political membership and reflects the radical act of refusing membership in a nation-state that is actively involved in the dispossession of one’s relationship to the land. Indigenous peoples who have employed this passport contend that they do so in order to assert that they are part neither of Canada nor the USA, and that the only membership they recognise is to their indigenous nation-state. In this moment of refusal, the act of citizenship takes place not through a political demand for membership, but as an active challenge to the very nature and parameters of that territorial sovereignty. Colonial governance and the making of status The term “status” extends from the model of colonial governance over indigenous populations into policies concerning the migrant and immigrant populations of Canada. The determination of status or full membership has been marked by colonial and imperial legacies and the continued violence of capitalist forms of globalisation. Depending on the period of arrival to Canada, the racialised migrant subject experienced either an institution of direct racial hierarchies of belonging, whereby the “Oriental” races were deemed unfit for membership within white Canada, or a casting-out of migrants as provisional, non-permanent labouring bodies for the Canadian state and economy. Status in the context of the Canadian state refers to the naturalised and often hidden governmental practices that establish modes of distinction and typological categorisations that are reflected in how one belongs. This is always a process, invariably political and never a universal experience. Unveiling the practices of status-making demonstrates how the construction of status functions to mediate forms of colonial/colonised subjectivities. The notion of status demands attention because racialised immigrants are rarely brought fully or unproblematically into the fold of full national identity. The contemporary typologies of status are formed through antecedent colonial governance regimes that impact the belonging of racialised immigrants or “settlers of colour” within the settler state in the present. In the context of postcolonial African states, Mahmood Mamdani has clearly articulated how colonial governance systems are embedded in modern and postcolonial forms of governance. He argues that: Colonial law made a fundamental distinction between two types of persons: those indigenous and those not indigenous; in a word, natives and non-natives. My first observation … is that rights belonged to non-natives, not to natives. Natives had to live according to custom. Nationalism was a struggle of natives to be recognized as a trans-ethnic identity, as a race, as Africans, and thus—as a race—to gain admission to the world of rights, to civil society, which was a short form for civilized society. Before going farther, I would like to take a closer look at the two worlds: the world of the native and the world of the settler (which we shall see was not always synonymous with non-native), the world of ethnicities and the world of races, the world of customary law and the world of civil law.[42] The racial and colonial logic that Mamdani ascribes to a post-colonial state formation offers some interesting comparative perspectives with respect to the legacy of colonial systems of governance and racial logics in Canada. While the systems of racial governance in the white settler-colonies are historically distinct from indirectly-ruled colonial territories, a continuity exists in how indigenous rights have been framed, whether through a land rights argument or a question of status or claims for status that are relegated through a legal system to a system of customary law. Indeed the very separation between the indigenous and the non-indigenous is consistently established throughout all the facets of the contemporary Canadian state. Several examples of this can be found in the multiple forms of underfunding of First Nations both on and off reserves, through lack of nutrition, education, basic forms of housing, food and shelter. The distinction between indigenous and non-indigenous relations has been foregrounded by the Idle No More movement, which launched a global call to action and solidarity in 2012-13. The state maintains rigid boundaries that are racially and ethnically divided, encoded and governed. In addition, the movement of making a race from an ethnicity is particularly important with regard to how some indigenous, self-determining nations have established rigid blood quantum regulations as the basis of membership.[43] The use of the Indian Act in Canada has been an effective tool of colonial governmental genocide.[44] Bonita Lawrence makes the case that: the colonial act of establishing legal definitions of Indianness, which excluded vast numbers of Native people from obtaining Indian status, has enabled the Canadian government to remove a significant sector of Native people from the land. By 1985 there were twice as many non-status Indians and Métis as status Indians in Canada. In essence, by 1985, legislation ensconced in the Indian Act had rendered two-thirds of all Native people in Canada landless.[45] Through the tandem act of defining and regulating native status, colonial governance enacts practices of dispossession. The link here between membership, property and material survival could not be more definitively underscored. As an active tool of dispossession, property is used here to deprive the indigenous subject of their very personhood. Dispossession must therefore always be read in the widest sense, as a cultural, material and indeed even spiritual act of being dispossessed as a subject and being. The Indian Act has been used as a tool to establish who is ontologically, legally and categorically determined as an Indian with a direct access to material resources and land tied to this entitlement. I will return to this argument in a more thorough discussion of McIvor v Canada. In part, </w:t>
      </w:r>
      <w:r w:rsidRPr="00AB64B3">
        <w:rPr>
          <w:rStyle w:val="StyleUnderline"/>
        </w:rPr>
        <w:t xml:space="preserve">the specific </w:t>
      </w:r>
      <w:r w:rsidRPr="00AB64B3">
        <w:rPr>
          <w:rStyle w:val="Emphasis"/>
        </w:rPr>
        <w:t>sleight of hand</w:t>
      </w:r>
      <w:r w:rsidRPr="00AB64B3">
        <w:rPr>
          <w:rStyle w:val="StyleUnderline"/>
        </w:rPr>
        <w:t xml:space="preserve"> that is introduced through this act of </w:t>
      </w:r>
      <w:r w:rsidRPr="00AB64B3">
        <w:rPr>
          <w:rStyle w:val="Emphasis"/>
        </w:rPr>
        <w:t>simultaneous dispossession of property and determination of political membership</w:t>
      </w:r>
      <w:r w:rsidRPr="00AB64B3">
        <w:rPr>
          <w:rStyle w:val="StyleUnderline"/>
        </w:rPr>
        <w:t xml:space="preserve"> can </w:t>
      </w:r>
      <w:r w:rsidRPr="00017099">
        <w:rPr>
          <w:rStyle w:val="StyleUnderline"/>
          <w:highlight w:val="cyan"/>
        </w:rPr>
        <w:t>best</w:t>
      </w:r>
      <w:r w:rsidRPr="00AB64B3">
        <w:rPr>
          <w:rStyle w:val="StyleUnderline"/>
        </w:rPr>
        <w:t xml:space="preserve"> be </w:t>
      </w:r>
      <w:r w:rsidRPr="00017099">
        <w:rPr>
          <w:rStyle w:val="StyleUnderline"/>
          <w:highlight w:val="cyan"/>
        </w:rPr>
        <w:t>explained in</w:t>
      </w:r>
      <w:r w:rsidRPr="00AB64B3">
        <w:rPr>
          <w:rStyle w:val="StyleUnderline"/>
        </w:rPr>
        <w:t xml:space="preserve"> terms of </w:t>
      </w:r>
      <w:r w:rsidRPr="00017099">
        <w:rPr>
          <w:rStyle w:val="StyleUnderline"/>
          <w:highlight w:val="cyan"/>
        </w:rPr>
        <w:t xml:space="preserve">a </w:t>
      </w:r>
      <w:r w:rsidRPr="00017099">
        <w:rPr>
          <w:rStyle w:val="Emphasis"/>
          <w:highlight w:val="cyan"/>
        </w:rPr>
        <w:t>politics of recognition</w:t>
      </w:r>
      <w:r w:rsidRPr="00AB64B3">
        <w:rPr>
          <w:rStyle w:val="StyleUnderline"/>
        </w:rPr>
        <w:t xml:space="preserve"> embedded within the colonial settler context</w:t>
      </w:r>
      <w:r w:rsidRPr="00F34AC0">
        <w:rPr>
          <w:sz w:val="14"/>
        </w:rPr>
        <w:t xml:space="preserve">. As Brenna Bhandar succinctly argues: While practices of property ownership and what constitutes property itself, along with prevailing understandings of human subjectivity, have undergone radical changes since the nineteenth century, the cunning of recognition lies in its ability to circumvent these shifting conditions, to retain its allegiance to a particular (ghostly) subject even as it navigates terrain that has shifted dramatically since the nineteenth century, and to offer up a concept of legal rights that binds emergent subjectivities to the old tombstones of the triumvirate: culture, nation, land.[46] </w:t>
      </w:r>
      <w:r w:rsidRPr="006B5C7E">
        <w:rPr>
          <w:rStyle w:val="StyleUnderline"/>
        </w:rPr>
        <w:t>In attempting to challenge the containment of political recognition held in place by the attachment to the spectre of the colonised subject, it is imperative to also examine particular movements and potential breaking points for these emergent subjectivities. It is in the potentiality of emergent political subjectivities that lies a possible hope for a democratic formation to take root, one in which a form of decolonisation as a catalytic process might spring forth</w:t>
      </w:r>
      <w:r w:rsidRPr="00F34AC0">
        <w:rPr>
          <w:sz w:val="14"/>
        </w:rPr>
        <w:t xml:space="preserve">. However, it is at the site of the border that the simultaneity of dispossession of both migrant and indigenous subjects is seen most starkly, in the syncopated rhythm of their divestment by the colonial state. </w:t>
      </w:r>
      <w:r w:rsidRPr="006B5C7E">
        <w:rPr>
          <w:rStyle w:val="StyleUnderline"/>
        </w:rPr>
        <w:t>Membership and political subjectivity within the colonial administration of law has depended on technologies of categorisation targeted at those deemed native and non-native, citizens and not, undesirable or racially inferior. These technologies of distinction have included: blood quantum; the deployment of cultural forms of identity, tradition and custom; and the formation of sovereign authority in the political form of nationalism</w:t>
      </w:r>
      <w:r w:rsidRPr="00F34AC0">
        <w:rPr>
          <w:sz w:val="14"/>
        </w:rPr>
        <w:t xml:space="preserve">. As Palmater succinctly points out: “[I]n particular the Indian Act and its membership provisions have kept me from enjoying both the legal identity of ‘Indian’ and membership in my band”.[47] </w:t>
      </w:r>
      <w:r w:rsidRPr="006B5C7E">
        <w:rPr>
          <w:rStyle w:val="StyleUnderline"/>
        </w:rPr>
        <w:t xml:space="preserve">When examining the racial logic embedded in the function of the concept of status, it is possible to observe that </w:t>
      </w:r>
      <w:r w:rsidRPr="00EE58DD">
        <w:rPr>
          <w:rStyle w:val="Emphasis"/>
          <w:highlight w:val="cyan"/>
        </w:rPr>
        <w:t>any political attempt at inclusion</w:t>
      </w:r>
      <w:r w:rsidRPr="006B5C7E">
        <w:rPr>
          <w:rStyle w:val="StyleUnderline"/>
        </w:rPr>
        <w:t xml:space="preserve"> is can </w:t>
      </w:r>
      <w:r w:rsidRPr="00EE58DD">
        <w:rPr>
          <w:rStyle w:val="Emphasis"/>
          <w:highlight w:val="cyan"/>
        </w:rPr>
        <w:t>undermine those political challenges that promised to open a breach in the legal</w:t>
      </w:r>
      <w:r w:rsidRPr="00AF67F1">
        <w:rPr>
          <w:rStyle w:val="Emphasis"/>
        </w:rPr>
        <w:t xml:space="preserve"> and administrative </w:t>
      </w:r>
      <w:r w:rsidRPr="00EE58DD">
        <w:rPr>
          <w:rStyle w:val="Emphasis"/>
          <w:highlight w:val="cyan"/>
        </w:rPr>
        <w:t>container for that very form of inclusion</w:t>
      </w:r>
      <w:r w:rsidRPr="006B5C7E">
        <w:rPr>
          <w:rStyle w:val="StyleUnderline"/>
        </w:rPr>
        <w:t xml:space="preserve">. In other words, </w:t>
      </w:r>
      <w:r w:rsidRPr="00EE58DD">
        <w:rPr>
          <w:rStyle w:val="StyleUnderline"/>
          <w:highlight w:val="cyan"/>
        </w:rPr>
        <w:t xml:space="preserve">the </w:t>
      </w:r>
      <w:r w:rsidRPr="00EE58DD">
        <w:rPr>
          <w:rStyle w:val="Emphasis"/>
          <w:highlight w:val="cyan"/>
        </w:rPr>
        <w:t>racial logic</w:t>
      </w:r>
      <w:r w:rsidRPr="00EE58DD">
        <w:rPr>
          <w:rStyle w:val="StyleUnderline"/>
          <w:highlight w:val="cyan"/>
        </w:rPr>
        <w:t xml:space="preserve"> of</w:t>
      </w:r>
      <w:r w:rsidRPr="006B5C7E">
        <w:rPr>
          <w:rStyle w:val="StyleUnderline"/>
        </w:rPr>
        <w:t xml:space="preserve"> belonging and </w:t>
      </w:r>
      <w:r w:rsidRPr="00EE58DD">
        <w:rPr>
          <w:rStyle w:val="Emphasis"/>
          <w:highlight w:val="cyan"/>
        </w:rPr>
        <w:t>membership</w:t>
      </w:r>
      <w:r w:rsidRPr="00EE58DD">
        <w:rPr>
          <w:rStyle w:val="StyleUnderline"/>
          <w:highlight w:val="cyan"/>
        </w:rPr>
        <w:t xml:space="preserve"> in the</w:t>
      </w:r>
      <w:r w:rsidRPr="00F34AC0">
        <w:rPr>
          <w:sz w:val="14"/>
        </w:rPr>
        <w:t xml:space="preserve"> Canadian </w:t>
      </w:r>
      <w:r w:rsidRPr="00EE58DD">
        <w:rPr>
          <w:rStyle w:val="StyleUnderline"/>
          <w:highlight w:val="cyan"/>
        </w:rPr>
        <w:t>nation-state</w:t>
      </w:r>
      <w:r w:rsidRPr="006B5C7E">
        <w:rPr>
          <w:rStyle w:val="StyleUnderline"/>
        </w:rPr>
        <w:t xml:space="preserve"> — </w:t>
      </w:r>
      <w:r w:rsidRPr="00EE58DD">
        <w:rPr>
          <w:rStyle w:val="StyleUnderline"/>
          <w:highlight w:val="cyan"/>
        </w:rPr>
        <w:t xml:space="preserve">for </w:t>
      </w:r>
      <w:r w:rsidRPr="00EE58DD">
        <w:rPr>
          <w:rStyle w:val="Emphasis"/>
          <w:highlight w:val="cyan"/>
        </w:rPr>
        <w:t>migrants seeking status</w:t>
      </w:r>
      <w:r w:rsidRPr="00EE58DD">
        <w:rPr>
          <w:rStyle w:val="StyleUnderline"/>
          <w:highlight w:val="cyan"/>
        </w:rPr>
        <w:t xml:space="preserve"> or </w:t>
      </w:r>
      <w:r w:rsidRPr="00EE58DD">
        <w:rPr>
          <w:rStyle w:val="Emphasis"/>
          <w:highlight w:val="cyan"/>
        </w:rPr>
        <w:t>indigenous people seeking membership in discrete nations</w:t>
      </w:r>
      <w:r w:rsidRPr="006B5C7E">
        <w:rPr>
          <w:rStyle w:val="StyleUnderline"/>
        </w:rPr>
        <w:t xml:space="preserve"> — is </w:t>
      </w:r>
      <w:r w:rsidRPr="00EE58DD">
        <w:rPr>
          <w:rStyle w:val="Emphasis"/>
          <w:highlight w:val="cyan"/>
        </w:rPr>
        <w:t>by necessity</w:t>
      </w:r>
      <w:r w:rsidRPr="006B5C7E">
        <w:rPr>
          <w:rStyle w:val="StyleUnderline"/>
        </w:rPr>
        <w:t xml:space="preserve"> one that </w:t>
      </w:r>
      <w:r w:rsidRPr="00EE58DD">
        <w:rPr>
          <w:rStyle w:val="StyleUnderline"/>
          <w:highlight w:val="cyan"/>
        </w:rPr>
        <w:t xml:space="preserve">leads to a </w:t>
      </w:r>
      <w:r w:rsidRPr="00EE58DD">
        <w:rPr>
          <w:rStyle w:val="Emphasis"/>
          <w:highlight w:val="cyan"/>
        </w:rPr>
        <w:t>politics of containment</w:t>
      </w:r>
      <w:r w:rsidRPr="00F34AC0">
        <w:rPr>
          <w:sz w:val="14"/>
        </w:rPr>
        <w:t xml:space="preserve">. </w:t>
      </w:r>
      <w:r w:rsidRPr="007C1155">
        <w:rPr>
          <w:rStyle w:val="StyleUnderline"/>
        </w:rPr>
        <w:t xml:space="preserve">There is thus a potential for a </w:t>
      </w:r>
      <w:r w:rsidRPr="007C1155">
        <w:rPr>
          <w:rStyle w:val="Emphasis"/>
        </w:rPr>
        <w:t>radical politics of refusal</w:t>
      </w:r>
      <w:r w:rsidRPr="007C1155">
        <w:rPr>
          <w:rStyle w:val="StyleUnderline"/>
        </w:rPr>
        <w:t xml:space="preserve"> that could lead to challenging the </w:t>
      </w:r>
      <w:r w:rsidRPr="007C1155">
        <w:rPr>
          <w:rStyle w:val="Emphasis"/>
        </w:rPr>
        <w:t>terms</w:t>
      </w:r>
      <w:r w:rsidRPr="007C1155">
        <w:rPr>
          <w:rStyle w:val="StyleUnderline"/>
        </w:rPr>
        <w:t xml:space="preserve">, </w:t>
      </w:r>
      <w:r w:rsidRPr="007C1155">
        <w:rPr>
          <w:rStyle w:val="Emphasis"/>
        </w:rPr>
        <w:t>landscape</w:t>
      </w:r>
      <w:r w:rsidRPr="007C1155">
        <w:rPr>
          <w:rStyle w:val="StyleUnderline"/>
        </w:rPr>
        <w:t xml:space="preserve"> and indeed the </w:t>
      </w:r>
      <w:r w:rsidRPr="007C1155">
        <w:rPr>
          <w:rStyle w:val="Emphasis"/>
        </w:rPr>
        <w:t>territoriality</w:t>
      </w:r>
      <w:r w:rsidRPr="007C1155">
        <w:rPr>
          <w:rStyle w:val="StyleUnderline"/>
        </w:rPr>
        <w:t xml:space="preserve"> upon which the claims for inclusion are still being sought</w:t>
      </w:r>
      <w:r w:rsidRPr="00F34AC0">
        <w:rPr>
          <w:sz w:val="14"/>
        </w:rPr>
        <w:t xml:space="preserve">. This radical politics of refusal, targeted at the normative conditions for status within the Canadian state, is to found in the indigenous/settler utterance “idle no more”: a challenge that presents a moment of possibility in which to think of citizenship, status and political membership through and beyond the legal framework of treaties or the process of treaty-making. Indigenous communities have been organised in relation to the state according to their status, tagged and identified on this basis, and the control, legitimation, and identification of the “status Indian” today contributes to a varied rendering of the terms of status amongst non-indigenous political actors. </w:t>
      </w:r>
      <w:r w:rsidRPr="001C6044">
        <w:rPr>
          <w:rStyle w:val="StyleUnderline"/>
        </w:rPr>
        <w:t xml:space="preserve">Historical and contemporary </w:t>
      </w:r>
      <w:r w:rsidRPr="00940A60">
        <w:rPr>
          <w:rStyle w:val="Emphasis"/>
          <w:highlight w:val="cyan"/>
        </w:rPr>
        <w:t>immigration laws</w:t>
      </w:r>
      <w:r w:rsidRPr="001C6044">
        <w:rPr>
          <w:rStyle w:val="StyleUnderline"/>
        </w:rPr>
        <w:t xml:space="preserve"> stem from highly racialised, gendered and classed dynamics that have been increasingly polarised in and by systems of global capitalism and related migration flows. The </w:t>
      </w:r>
      <w:r w:rsidRPr="0076371B">
        <w:rPr>
          <w:rStyle w:val="Emphasis"/>
        </w:rPr>
        <w:t>border politics</w:t>
      </w:r>
      <w:r w:rsidRPr="00F34AC0">
        <w:rPr>
          <w:sz w:val="14"/>
        </w:rPr>
        <w:t xml:space="preserve"> of Canada </w:t>
      </w:r>
      <w:r w:rsidRPr="001C6044">
        <w:rPr>
          <w:rStyle w:val="StyleUnderline"/>
        </w:rPr>
        <w:t xml:space="preserve">have been historically implicated in and </w:t>
      </w:r>
      <w:r w:rsidRPr="0076371B">
        <w:rPr>
          <w:rStyle w:val="Emphasis"/>
          <w:highlight w:val="cyan"/>
        </w:rPr>
        <w:t>productive of systems of imperialism and colonisation</w:t>
      </w:r>
      <w:r w:rsidRPr="001C6044">
        <w:rPr>
          <w:rStyle w:val="StyleUnderline"/>
        </w:rPr>
        <w:t xml:space="preserve">, as well as forms of </w:t>
      </w:r>
      <w:r w:rsidRPr="0076371B">
        <w:rPr>
          <w:rStyle w:val="Emphasis"/>
          <w:highlight w:val="cyan"/>
        </w:rPr>
        <w:t>global exploitation</w:t>
      </w:r>
      <w:r w:rsidRPr="001C6044">
        <w:rPr>
          <w:rStyle w:val="StyleUnderline"/>
        </w:rPr>
        <w:t xml:space="preserve"> that lead to a politics of migration, </w:t>
      </w:r>
      <w:r w:rsidRPr="0076371B">
        <w:rPr>
          <w:rStyle w:val="Emphasis"/>
          <w:highlight w:val="cyan"/>
        </w:rPr>
        <w:t>forcing the movements of people</w:t>
      </w:r>
      <w:r w:rsidRPr="001C6044">
        <w:rPr>
          <w:rStyle w:val="StyleUnderline"/>
        </w:rPr>
        <w:t xml:space="preserve"> and the crossings of borders. Forces of dispossession </w:t>
      </w:r>
      <w:r w:rsidRPr="0076371B">
        <w:rPr>
          <w:rStyle w:val="StyleUnderline"/>
          <w:highlight w:val="cyan"/>
        </w:rPr>
        <w:t xml:space="preserve">and </w:t>
      </w:r>
      <w:r w:rsidRPr="0076371B">
        <w:rPr>
          <w:rStyle w:val="Emphasis"/>
          <w:highlight w:val="cyan"/>
        </w:rPr>
        <w:t>landlessness</w:t>
      </w:r>
      <w:r w:rsidRPr="001C6044">
        <w:rPr>
          <w:rStyle w:val="StyleUnderline"/>
        </w:rPr>
        <w:t xml:space="preserve"> are </w:t>
      </w:r>
      <w:r w:rsidRPr="00953F80">
        <w:rPr>
          <w:rStyle w:val="StyleUnderline"/>
          <w:highlight w:val="cyan"/>
        </w:rPr>
        <w:t>today as</w:t>
      </w:r>
      <w:r w:rsidRPr="001C6044">
        <w:rPr>
          <w:rStyle w:val="StyleUnderline"/>
        </w:rPr>
        <w:t xml:space="preserve"> relevant to our political and theoretical conversation as systems of landlessness that took root </w:t>
      </w:r>
      <w:r w:rsidRPr="00953F80">
        <w:rPr>
          <w:rStyle w:val="StyleUnderline"/>
          <w:highlight w:val="cyan"/>
        </w:rPr>
        <w:t>over the past 200 years of colonisation and foreign conquest</w:t>
      </w:r>
      <w:r w:rsidRPr="00F34AC0">
        <w:rPr>
          <w:sz w:val="14"/>
        </w:rPr>
        <w:t xml:space="preserve">. How is it possible then to engage with the contemporary question of settlement, colonialism and who counts as a settler, citizen or migrant alien? What are the possibilities for a decolonised politics once the predicament of status is established through a logic of imperial colonialism? How are race and nationhood implicated in the ways in which membership is established? These questions are foundational to the contemporary reworking and navigation of the question of status. Is it a politics of refusal in which we need to engage, rather than a politics of inclusion/exclusion? What would a radical politics of refusal look like in the realm of citizenship and migrant rights activism? Status for all! No one is illegal! The irresolvable paradox of politics commits us to a view of the people, democratic actors and subjects, as also always a multitude. The paradox of politics posits democracy as always embedded in a problem of origins and survival: how to reshape a multitude into a people, daily. From the perspective of this paradox we see democracy as a form of politics that is always in emergence in response to everyday emergencies of maintenance.[48] Status holds distinct meanings within the Canadian colonial nation-state. It determines sets of inclusion and exclusions, differing degrees of belonging, and categorisations of distinction. By its very nature, status is a concept based on a hierarchy of qualities, characteristics, and modalities of differentiation. The contemporary intensification of the colonial nation-state has led to greater regulation of borders and the criteria for determining status are being rewritten through various government acts that affect indigenous, refugee and immigrant communities. While the justification for this every shifting and narrowing management of status has been attributed to different types of emergencies impacting the sovereignty and economic, social and cultural sustainability of the nation-state, this logic is at one and the same time crisis-producing and embedded in a discourse of crisis-management. The way in which status is being redefined in this emergency state has become a political rallying cry within both migrant justice communities and indigenous communities. While the question of status remains central to the politics of migration, it also maintains a particular resonance in the politics of indigenous/settler relations. A distinct critique of state formation is made possible by placing this relationship at the centre of status movements. For instance, it is necessary when building struggles for Sanctuary Cities— through the movement call for “Status for all” — that the access to the public services of the city be understood through the nexus of indigenous/settler legacy.[49] How would this articulation of the concept of status challenge the claims-making processes for citizenship, and potentially shift the terrain of debate? Austerity policies and the discourse of a poor economic outlook fuel anti-immigrant sentiments in Canada, as elsewhere. Immigrants and refugees become easy scapegoats for the shrinkage and precariousness of public goods such as healthcare. In this inflamed political context, the Canadian government, under former Prime Minister Harper, made a public consultation with the chiefs of the Assembly of First Nations regarding the future of Canada’s immigration policy.[50] The demand from the Assembly of the First Nations, not unlike those coming from those rallying around the idea that the numbers of immigrants entering the country should be curtailed, was focused on the needs among aboriginal communities for better employment and training opportunities. In this way, the strategic response of the Canadian government and the AFN was to maintain the segregationist logic that places the immigrant subject at odds with the Canadian state’s mandated representation of indigenous communities. What is not addressed in this conversation are the problematic terms of reference regarding status, identity, and migrant history. Fig. 5 Complexities of status Pamela Palmater, who identifies herself as “an off reserve, non-status Indian, but I am an on territory Mi’kmaq person,” illustrates the complexities of the question of status in her attempt to challenge the efficacy of the Indian Act as the governing document that has regulated the nature of status and identity-affirmation across the indigenous communities and nations in Canada.[51] While indigenous nations in Canada have overwhelmingly articulated their sovereign authority to determine the citizenship or membership criteria for their own communities, this authority is only provisional and subject to what has been established through the Indian Act. As Palmater argues, Registration under the Indian Act is complex, with many confusing and illogical rules that give preference to Indian men. The overall formulas, on the other hand, are quite simple, and reflect a basic concept of blood quantum or descent-based rules designed to assimilate all Indians through legislative extinction. I argue that the Act discriminates against my family on the basis of blood quantum because the registration provisions incorporate what amounts to a second generation cut-off rule that is based on racist concepts of blood purity.[52] McIvor v Canada[53] highlights the very flexible and floating nature of the terms of status and the strategies imposed through colonial governance to limit and regulate the population of indigenous peoples. In this case, Sharon McIvor [54] received status as a result of the amendments made to the Indian Act in 1985, which sought to correct the inherent gender discrimination that many faced by being stripped of their rights as status Indians if their route to belonging followed matrilineal rather than patrilineal lines. As a result of the 1985 amendments to the Indian Act, McIvor became a recognised Indian and her children also received status, even though their father is a non-Indian. Since one of her children — her son Charles — married a non-Indian woman, his children do not have Indian status. This shift in the policy determination has been dubbed the “second generation cut-off,” whereby the provisions that were meant to alleviate gender discrimination in effect maintained these discriminatory processes, simply shifting the effect to the next generation. McIvor’s argument in McIvor v Canada is that while her son’s children were denied status, her daughter’s children were not, since their father is status Indian. The case and the subsequent appeals set into motion several questions regarding the nature of how status is determined and how it is able to reproduce systemic boundaries and barriers even with family structures. The state is accordingly able to regulate the intimate spheres of life through the practice of making and undoing status. Several leading scholars and activists in the areas of migrant rights and collective action campaigns have asserted how status is a highly complex political category, one that is not simply achieved or denied, included or excluded. Rather, the lived experience of many migrants and immigrants reveals that there are multiple contingencies and occasions that can lead to falling in and out of status. As Nyers points out, the challenges that face people who become non-status are highly complex, contingent processes, which give rise to a variety of typologies that map onto differing experiences of becoming non-status.[55] The challenge for critical scholarship engaging the very concept of status and its continued political relevance is made even greater when we place the idea of status within the contemporary colonial framework of the settler colonies of Canada and the United States of America. However, people can become non-status for many reasons. For example, their refugee claim and/or appeal may have been rejected; they may not have official identity documents; their sponsorship relationship may have broken down; their student visa, visitor’s visa, or work permit may have expired; there may be a moratorium on deportations to their country of origin. …Instead, people often move in and out of status, and between different degrees of legal status. To speak of non-status in a legal sense is to consider a number of grey areas. The point, however, is that all these areas are political, and they need to be examined critically.[56] </w:t>
      </w:r>
      <w:r w:rsidRPr="006B2252">
        <w:rPr>
          <w:rStyle w:val="StyleUnderline"/>
        </w:rPr>
        <w:t xml:space="preserve">When examining the colonial framework on which this notion of status is based and from which it emerges, we may consider how </w:t>
      </w:r>
      <w:r w:rsidRPr="006B2252">
        <w:rPr>
          <w:rStyle w:val="StyleUnderline"/>
          <w:highlight w:val="cyan"/>
        </w:rPr>
        <w:t>the rationales behind</w:t>
      </w:r>
      <w:r w:rsidRPr="00953F80">
        <w:rPr>
          <w:rStyle w:val="StyleUnderline"/>
        </w:rPr>
        <w:t xml:space="preserve"> social justice </w:t>
      </w:r>
      <w:r w:rsidRPr="00EB7C90">
        <w:rPr>
          <w:rStyle w:val="Emphasis"/>
          <w:highlight w:val="cyan"/>
        </w:rPr>
        <w:t>calls for status</w:t>
      </w:r>
      <w:r w:rsidRPr="006B2252">
        <w:rPr>
          <w:rStyle w:val="StyleUnderline"/>
        </w:rPr>
        <w:t xml:space="preserve"> for all </w:t>
      </w:r>
      <w:r w:rsidRPr="00953F80">
        <w:rPr>
          <w:rStyle w:val="StyleUnderline"/>
        </w:rPr>
        <w:t xml:space="preserve">may </w:t>
      </w:r>
      <w:r w:rsidRPr="006B2252">
        <w:rPr>
          <w:rStyle w:val="StyleUnderline"/>
          <w:highlight w:val="cyan"/>
        </w:rPr>
        <w:t>become</w:t>
      </w:r>
      <w:r w:rsidRPr="006B2252">
        <w:rPr>
          <w:rStyle w:val="StyleUnderline"/>
        </w:rPr>
        <w:t xml:space="preserve"> potential </w:t>
      </w:r>
      <w:r w:rsidRPr="00EB7C90">
        <w:rPr>
          <w:rStyle w:val="Emphasis"/>
          <w:highlight w:val="cyan"/>
        </w:rPr>
        <w:t>sources of tension among communities seeking to work in solidarity</w:t>
      </w:r>
      <w:r w:rsidRPr="006B2252">
        <w:rPr>
          <w:rStyle w:val="StyleUnderline"/>
          <w:highlight w:val="cyan"/>
        </w:rPr>
        <w:t xml:space="preserve"> with demands for migrant justice</w:t>
      </w:r>
      <w:r w:rsidRPr="006B2252">
        <w:rPr>
          <w:rStyle w:val="StyleUnderline"/>
        </w:rPr>
        <w:t xml:space="preserve"> work, </w:t>
      </w:r>
      <w:r w:rsidRPr="006B2252">
        <w:rPr>
          <w:rStyle w:val="StyleUnderline"/>
          <w:highlight w:val="cyan"/>
        </w:rPr>
        <w:t>on the one hand</w:t>
      </w:r>
      <w:r w:rsidRPr="006B2252">
        <w:rPr>
          <w:rStyle w:val="StyleUnderline"/>
        </w:rPr>
        <w:t xml:space="preserve">, </w:t>
      </w:r>
      <w:r w:rsidRPr="006B2252">
        <w:rPr>
          <w:rStyle w:val="StyleUnderline"/>
          <w:highlight w:val="cyan"/>
        </w:rPr>
        <w:t>and indigenous sovereignty, on the other</w:t>
      </w:r>
      <w:r w:rsidRPr="006B2252">
        <w:rPr>
          <w:rStyle w:val="StyleUnderline"/>
        </w:rPr>
        <w:t xml:space="preserve">. </w:t>
      </w:r>
      <w:r w:rsidRPr="006B2252">
        <w:rPr>
          <w:rStyle w:val="StyleUnderline"/>
          <w:highlight w:val="cyan"/>
        </w:rPr>
        <w:t>How does this</w:t>
      </w:r>
      <w:r w:rsidRPr="006B2252">
        <w:rPr>
          <w:rStyle w:val="StyleUnderline"/>
        </w:rPr>
        <w:t xml:space="preserve"> political rallying-point, which has become a pervasive slogan across many sites of border controversy, </w:t>
      </w:r>
      <w:r w:rsidRPr="006B2252">
        <w:rPr>
          <w:rStyle w:val="StyleUnderline"/>
          <w:highlight w:val="cyan"/>
        </w:rPr>
        <w:t>play out</w:t>
      </w:r>
      <w:r w:rsidRPr="00F34AC0">
        <w:rPr>
          <w:sz w:val="14"/>
        </w:rPr>
        <w:t xml:space="preserve"> in a country such as Canada</w:t>
      </w:r>
      <w:r w:rsidRPr="006B2252">
        <w:rPr>
          <w:rStyle w:val="StyleUnderline"/>
          <w:highlight w:val="cyan"/>
        </w:rPr>
        <w:t>?</w:t>
      </w:r>
      <w:r w:rsidRPr="00F34AC0">
        <w:rPr>
          <w:sz w:val="14"/>
        </w:rPr>
        <w:t xml:space="preserve"> Politics of refusal: Idle No More / We Are All Treaty People If the law recognizes you as member of an ethnicity, and state institutions treat you as member of that particular ethnicity, then you become an ethnic being legally. By contrast, if the law recognizes you as a member of a racial group, then your legal identity is racial. You understand your relationship to the state, and your relationship to other legally defined groups through the mediation of the law and of the state, as a consequence of your legally inscribed identity. Similarly, you understand your inclusion or exclusion from rights or entitlements based on your legally defined and inscribed race or ethnicity. From this point of view, both race and ethnicity need to be understood as political—not cultural, or even biological—identities.[57] Countervailing concepts of status have come to mark the political in contemporary world history in compelling ways. What is the meaning of status? How does this political, quasi-juridical concept also refer to highly cultural connotations of belonging and relations of nationhood, perhaps challenging foundations of belonging? Status, as it has been illustrated across several different instances in this article, is expressed by the state in several modalities in order to determine not only who belongs as a citizen, but to mark out the processes, gradations, and practices of how that subject belongs to the state. As Mamdani illustrates above, the how, or the political aspect of this question, is foundational to the way in which a racial logic is embedded in the constitutive practices of status-making in the forms of colonial governance. Colonial governance remains at the foundation of the Canadian state, as reflected in the processes through which status is determined by processes of categorization, in systems that are reliant on modes of ethnic and racial knowledge. In the historical context in which Indians decided to apply for Canadian citizenship, thereby relinquishing all claims to their traditional lands and communities, the status bestowed upon them as Canadian citizens was not fully achieved. </w:t>
      </w:r>
      <w:r w:rsidRPr="00AC39D7">
        <w:rPr>
          <w:rStyle w:val="StyleUnderline"/>
        </w:rPr>
        <w:t>Robin Brownline has shown, through the records of Department of Indian Affairs, that when Indians became Canadians their legal status and membership was understood through a shift in their ethnic identity</w:t>
      </w:r>
      <w:r w:rsidRPr="00F34AC0">
        <w:rPr>
          <w:sz w:val="14"/>
        </w:rPr>
        <w:t xml:space="preserve">: The transition to white status simultaneously suggests that other features of ‘“Indianness” were no longer present in the enfranchised subject. The criteria by which decisions about enfranchisement were made reveal much about the specific content of “whiteness” and “Indianness.” One set of criteria related to space and place, requiring that applicants live off the reserve and thus in what was presumed to be white space, reserves being the last remnants of “Native” space.[58] </w:t>
      </w:r>
      <w:r w:rsidRPr="00AC39D7">
        <w:rPr>
          <w:rStyle w:val="StyleUnderline"/>
        </w:rPr>
        <w:t>Brownline’s research into the enfranchisees shows that the</w:t>
      </w:r>
      <w:r w:rsidRPr="00C82828">
        <w:rPr>
          <w:rStyle w:val="StyleUnderline"/>
        </w:rPr>
        <w:t xml:space="preserve"> constitution of </w:t>
      </w:r>
      <w:r w:rsidRPr="00D60B1C">
        <w:rPr>
          <w:rStyle w:val="Emphasis"/>
          <w:highlight w:val="cyan"/>
        </w:rPr>
        <w:t>status</w:t>
      </w:r>
      <w:r w:rsidRPr="00D60B1C">
        <w:rPr>
          <w:rStyle w:val="StyleUnderline"/>
          <w:highlight w:val="cyan"/>
        </w:rPr>
        <w:t xml:space="preserve"> and </w:t>
      </w:r>
      <w:r w:rsidRPr="00D60B1C">
        <w:rPr>
          <w:rStyle w:val="Emphasis"/>
          <w:highlight w:val="cyan"/>
        </w:rPr>
        <w:t>full legal citizenship</w:t>
      </w:r>
      <w:r w:rsidRPr="00D60B1C">
        <w:rPr>
          <w:rStyle w:val="StyleUnderline"/>
          <w:highlight w:val="cyan"/>
        </w:rPr>
        <w:t xml:space="preserve"> did </w:t>
      </w:r>
      <w:r w:rsidRPr="00D60B1C">
        <w:rPr>
          <w:rStyle w:val="Emphasis"/>
          <w:highlight w:val="cyan"/>
        </w:rPr>
        <w:t>not alleviate</w:t>
      </w:r>
      <w:r w:rsidRPr="00D60B1C">
        <w:rPr>
          <w:rStyle w:val="StyleUnderline"/>
          <w:highlight w:val="cyan"/>
        </w:rPr>
        <w:t xml:space="preserve"> the challenges of being perceived through the epidermal schemata of </w:t>
      </w:r>
      <w:r w:rsidRPr="00D60B1C">
        <w:rPr>
          <w:rStyle w:val="Emphasis"/>
          <w:highlight w:val="cyan"/>
        </w:rPr>
        <w:t>racialization</w:t>
      </w:r>
      <w:r w:rsidRPr="00F34AC0">
        <w:rPr>
          <w:sz w:val="14"/>
        </w:rPr>
        <w:t xml:space="preserve">. In appearing to be aboriginal the enfranchisees were required to show another form of a status card to claim their full citizenship entitlements. The reasons illustrating the enfranchisement requests by status Indians were varied, but a common denominator was basic needs of sustainability. </w:t>
      </w:r>
      <w:r w:rsidRPr="00DD0E41">
        <w:rPr>
          <w:rStyle w:val="StyleUnderline"/>
          <w:highlight w:val="cyan"/>
        </w:rPr>
        <w:t xml:space="preserve">The </w:t>
      </w:r>
      <w:r w:rsidRPr="000D408F">
        <w:rPr>
          <w:rStyle w:val="Emphasis"/>
          <w:highlight w:val="cyan"/>
        </w:rPr>
        <w:t>social</w:t>
      </w:r>
      <w:r w:rsidRPr="000D408F">
        <w:rPr>
          <w:rStyle w:val="Emphasis"/>
        </w:rPr>
        <w:t xml:space="preserve"> and political </w:t>
      </w:r>
      <w:r w:rsidRPr="000D408F">
        <w:rPr>
          <w:rStyle w:val="Emphasis"/>
          <w:highlight w:val="cyan"/>
        </w:rPr>
        <w:t>movement</w:t>
      </w:r>
      <w:r w:rsidRPr="00DD0E41">
        <w:rPr>
          <w:rStyle w:val="StyleUnderline"/>
          <w:highlight w:val="cyan"/>
        </w:rPr>
        <w:t xml:space="preserve"> that coalesced under the banner of </w:t>
      </w:r>
      <w:r w:rsidRPr="000D408F">
        <w:rPr>
          <w:rStyle w:val="Emphasis"/>
          <w:highlight w:val="cyan"/>
        </w:rPr>
        <w:t>Idle No More</w:t>
      </w:r>
      <w:r w:rsidRPr="00DD0E41">
        <w:rPr>
          <w:rStyle w:val="StyleUnderline"/>
          <w:highlight w:val="cyan"/>
        </w:rPr>
        <w:t xml:space="preserve"> became</w:t>
      </w:r>
      <w:r w:rsidRPr="00D60B1C">
        <w:rPr>
          <w:rStyle w:val="StyleUnderline"/>
        </w:rPr>
        <w:t xml:space="preserve"> a movement with a </w:t>
      </w:r>
      <w:r w:rsidRPr="00DD0E41">
        <w:rPr>
          <w:rStyle w:val="StyleUnderline"/>
          <w:highlight w:val="cyan"/>
        </w:rPr>
        <w:t>global</w:t>
      </w:r>
      <w:r w:rsidRPr="00D60B1C">
        <w:rPr>
          <w:rStyle w:val="StyleUnderline"/>
        </w:rPr>
        <w:t xml:space="preserve"> scope. Actions under the name of Idle No More </w:t>
      </w:r>
      <w:r w:rsidRPr="00DD0E41">
        <w:rPr>
          <w:rStyle w:val="StyleUnderline"/>
          <w:highlight w:val="cyan"/>
        </w:rPr>
        <w:t>erupted in public and private spaces</w:t>
      </w:r>
      <w:r w:rsidRPr="00D60B1C">
        <w:rPr>
          <w:rStyle w:val="StyleUnderline"/>
        </w:rPr>
        <w:t>, such as shopping malls, university grounds, and busy traffic intersections were experienced like flash mobs.</w:t>
      </w:r>
      <w:r>
        <w:rPr>
          <w:rStyle w:val="StyleUnderline"/>
        </w:rPr>
        <w:t xml:space="preserve"> </w:t>
      </w:r>
      <w:r w:rsidRPr="00D60B1C">
        <w:rPr>
          <w:rStyle w:val="StyleUnderline"/>
        </w:rPr>
        <w:t xml:space="preserve">These impassioned demonstrations would flash up as moments of resistance to the banal state of amnesia that had settled over the Canadian state. The movement </w:t>
      </w:r>
      <w:r w:rsidRPr="000D408F">
        <w:rPr>
          <w:rStyle w:val="StyleUnderline"/>
          <w:highlight w:val="cyan"/>
        </w:rPr>
        <w:t xml:space="preserve">has had a </w:t>
      </w:r>
      <w:r w:rsidRPr="000D408F">
        <w:rPr>
          <w:rStyle w:val="Emphasis"/>
          <w:highlight w:val="cyan"/>
        </w:rPr>
        <w:t>lasting impact</w:t>
      </w:r>
      <w:r w:rsidRPr="00D60B1C">
        <w:rPr>
          <w:rStyle w:val="StyleUnderline"/>
        </w:rPr>
        <w:t xml:space="preserve"> on efforts to understand the meaning of being a party to treaty negotiations, on spatial relations that are embedded in histories of dispossession and on the shifting nature of concepts of status. These movements have pushed into focus the </w:t>
      </w:r>
      <w:r w:rsidRPr="008732F7">
        <w:rPr>
          <w:rStyle w:val="Emphasis"/>
          <w:highlight w:val="cyan"/>
        </w:rPr>
        <w:t>need to reimagine how questions of status might be engaged through a politics of refusal</w:t>
      </w:r>
      <w:r w:rsidRPr="00D60B1C">
        <w:rPr>
          <w:rStyle w:val="StyleUnderline"/>
        </w:rPr>
        <w:t xml:space="preserve">. By this I mean to underline that the strategies and </w:t>
      </w:r>
      <w:r w:rsidRPr="008732F7">
        <w:rPr>
          <w:rStyle w:val="Emphasis"/>
          <w:highlight w:val="cyan"/>
        </w:rPr>
        <w:t>technologies</w:t>
      </w:r>
      <w:r w:rsidRPr="008732F7">
        <w:rPr>
          <w:rStyle w:val="Emphasis"/>
        </w:rPr>
        <w:t xml:space="preserve"> that have been </w:t>
      </w:r>
      <w:r w:rsidRPr="008732F7">
        <w:rPr>
          <w:rStyle w:val="Emphasis"/>
          <w:highlight w:val="cyan"/>
        </w:rPr>
        <w:t>utilised to determine status</w:t>
      </w:r>
      <w:r w:rsidRPr="00D60B1C">
        <w:rPr>
          <w:rStyle w:val="StyleUnderline"/>
        </w:rPr>
        <w:t xml:space="preserve"> urgently </w:t>
      </w:r>
      <w:r w:rsidRPr="008732F7">
        <w:rPr>
          <w:rStyle w:val="Emphasis"/>
          <w:highlight w:val="cyan"/>
        </w:rPr>
        <w:t>need to be challenged</w:t>
      </w:r>
      <w:r w:rsidRPr="008732F7">
        <w:rPr>
          <w:rStyle w:val="StyleUnderline"/>
          <w:highlight w:val="cyan"/>
        </w:rPr>
        <w:t xml:space="preserve"> and </w:t>
      </w:r>
      <w:r w:rsidRPr="008732F7">
        <w:rPr>
          <w:rStyle w:val="Emphasis"/>
          <w:highlight w:val="cyan"/>
        </w:rPr>
        <w:t>offered alternative pathways</w:t>
      </w:r>
      <w:r w:rsidRPr="00F34AC0">
        <w:rPr>
          <w:sz w:val="14"/>
        </w:rPr>
        <w:t xml:space="preserve">. Conclusion Only 26 per cent of permanent residents who settled in Canada in 2008 have acquired Canadian citizenship, compared with 44 per cent for the wave of immigrants settling in 2007, and 79 per cent of those who arrived in 2000.[59] </w:t>
      </w:r>
      <w:r w:rsidRPr="00D05520">
        <w:rPr>
          <w:rStyle w:val="Emphasis"/>
          <w:highlight w:val="cyan"/>
        </w:rPr>
        <w:t>Recent statistics</w:t>
      </w:r>
      <w:r w:rsidRPr="00D05520">
        <w:rPr>
          <w:rStyle w:val="StyleUnderline"/>
          <w:highlight w:val="cyan"/>
        </w:rPr>
        <w:t xml:space="preserve"> reflect a marked downturn in the number of new</w:t>
      </w:r>
      <w:r w:rsidRPr="00AC39D7">
        <w:rPr>
          <w:rStyle w:val="StyleUnderline"/>
        </w:rPr>
        <w:t xml:space="preserve"> Canadians becoming </w:t>
      </w:r>
      <w:r w:rsidRPr="00D05520">
        <w:rPr>
          <w:rStyle w:val="StyleUnderline"/>
          <w:highlight w:val="cyan"/>
        </w:rPr>
        <w:t>citizens</w:t>
      </w:r>
      <w:r w:rsidRPr="00F34AC0">
        <w:rPr>
          <w:sz w:val="14"/>
        </w:rPr>
        <w:t xml:space="preserve">. A former director-general of Citizenship Canada, Andrew Griffith, has </w:t>
      </w:r>
      <w:r w:rsidRPr="005803BC">
        <w:rPr>
          <w:rStyle w:val="StyleUnderline"/>
        </w:rPr>
        <w:t>connected this downturn in Canadian citizenship-acquisition to increasingly difficult financial hurdles to the process and the newly-instituted citizenship exams</w:t>
      </w:r>
      <w:r w:rsidRPr="00F34AC0">
        <w:rPr>
          <w:sz w:val="14"/>
        </w:rPr>
        <w:t xml:space="preserve"> that were put in place in 2008.[60] As an indication of the impact of state austerity measures, the increasing costs of going through a citizenship ceremony and test have led to the ominous devolution of the meaning of a democratic state and of the role of the citizen within it. </w:t>
      </w:r>
      <w:r w:rsidRPr="005803BC">
        <w:rPr>
          <w:rStyle w:val="StyleUnderline"/>
        </w:rPr>
        <w:t xml:space="preserve">This shift in citizenship-acquisition arguably </w:t>
      </w:r>
      <w:r w:rsidRPr="00D05520">
        <w:rPr>
          <w:rStyle w:val="StyleUnderline"/>
          <w:highlight w:val="cyan"/>
        </w:rPr>
        <w:t xml:space="preserve">indicates the very </w:t>
      </w:r>
      <w:r w:rsidRPr="00F34AC0">
        <w:rPr>
          <w:rStyle w:val="Emphasis"/>
          <w:highlight w:val="cyan"/>
        </w:rPr>
        <w:t>instability</w:t>
      </w:r>
      <w:r w:rsidRPr="005803BC">
        <w:rPr>
          <w:rStyle w:val="StyleUnderline"/>
        </w:rPr>
        <w:t xml:space="preserve">, diminished </w:t>
      </w:r>
      <w:r w:rsidRPr="00D05520">
        <w:rPr>
          <w:rStyle w:val="StyleUnderline"/>
          <w:highlight w:val="cyan"/>
        </w:rPr>
        <w:t>or</w:t>
      </w:r>
      <w:r w:rsidRPr="005803BC">
        <w:rPr>
          <w:rStyle w:val="StyleUnderline"/>
        </w:rPr>
        <w:t xml:space="preserve"> eve</w:t>
      </w:r>
      <w:r w:rsidRPr="00454A43">
        <w:rPr>
          <w:rStyle w:val="StyleUnderline"/>
        </w:rPr>
        <w:t>n defunct meaning of the concept of political status.</w:t>
      </w:r>
      <w:r w:rsidRPr="005803BC">
        <w:rPr>
          <w:rStyle w:val="StyleUnderline"/>
        </w:rPr>
        <w:t xml:space="preserve"> This development also symbolises a shift in political culture in Canada. While new Canadians may have very compelling reasons for not desiring Canadian citizenship, it underlines the </w:t>
      </w:r>
      <w:r w:rsidRPr="00F34AC0">
        <w:rPr>
          <w:rStyle w:val="Emphasis"/>
          <w:highlight w:val="cyan"/>
        </w:rPr>
        <w:t>demise</w:t>
      </w:r>
      <w:r w:rsidRPr="00454A43">
        <w:rPr>
          <w:rStyle w:val="StyleUnderline"/>
          <w:highlight w:val="cyan"/>
        </w:rPr>
        <w:t xml:space="preserve"> of the </w:t>
      </w:r>
      <w:r w:rsidRPr="00F34AC0">
        <w:rPr>
          <w:rStyle w:val="Emphasis"/>
          <w:highlight w:val="cyan"/>
        </w:rPr>
        <w:t>value</w:t>
      </w:r>
      <w:r w:rsidRPr="00454A43">
        <w:rPr>
          <w:rStyle w:val="StyleUnderline"/>
          <w:highlight w:val="cyan"/>
        </w:rPr>
        <w:t xml:space="preserve"> that political status holds</w:t>
      </w:r>
      <w:r w:rsidRPr="005803BC">
        <w:rPr>
          <w:rStyle w:val="StyleUnderline"/>
        </w:rPr>
        <w:t xml:space="preserve">. </w:t>
      </w:r>
      <w:r w:rsidRPr="00454A43">
        <w:rPr>
          <w:rStyle w:val="StyleUnderline"/>
          <w:highlight w:val="cyan"/>
        </w:rPr>
        <w:t>Similarly, indigenous communities continue to engage in</w:t>
      </w:r>
      <w:r w:rsidRPr="00F34AC0">
        <w:rPr>
          <w:rStyle w:val="StyleUnderline"/>
        </w:rPr>
        <w:t xml:space="preserve"> politically informed </w:t>
      </w:r>
      <w:r w:rsidRPr="00F34AC0">
        <w:rPr>
          <w:rStyle w:val="StyleUnderline"/>
          <w:highlight w:val="cyan"/>
        </w:rPr>
        <w:t xml:space="preserve">strategies of </w:t>
      </w:r>
      <w:r w:rsidRPr="00F34AC0">
        <w:rPr>
          <w:rStyle w:val="Emphasis"/>
          <w:highlight w:val="cyan"/>
        </w:rPr>
        <w:t>r</w:t>
      </w:r>
      <w:r w:rsidRPr="00454A43">
        <w:rPr>
          <w:rStyle w:val="Emphasis"/>
          <w:highlight w:val="cyan"/>
        </w:rPr>
        <w:t>efusal</w:t>
      </w:r>
      <w:r w:rsidRPr="00F34AC0">
        <w:rPr>
          <w:sz w:val="14"/>
        </w:rPr>
        <w:t xml:space="preserve">. The discussion presented here has sought to </w:t>
      </w:r>
      <w:r w:rsidRPr="00D05520">
        <w:rPr>
          <w:rStyle w:val="StyleUnderline"/>
        </w:rPr>
        <w:t>unsettle contemporary categories of indigenous, immigrant and non-status migrant. Rather than viewing these categories as discrete entities, this paper has reflected on their contingent relationality when read through the racial state formation of white settler-nations</w:t>
      </w:r>
      <w:r w:rsidRPr="00F34AC0">
        <w:rPr>
          <w:sz w:val="14"/>
        </w:rPr>
        <w:t xml:space="preserve">. By reflecting on technologies of dispossession and border control, this article has outlined various modalities of status-making that rely upon specific racial typologies. The political construction of status has been unpacked in the context of a racial state formation in the context of Canada’s colonial governance and settler history. </w:t>
      </w:r>
      <w:r w:rsidRPr="00AB344C">
        <w:rPr>
          <w:rStyle w:val="Emphasis"/>
          <w:highlight w:val="cyan"/>
        </w:rPr>
        <w:t>Recent examples</w:t>
      </w:r>
      <w:r w:rsidRPr="00D05520">
        <w:rPr>
          <w:rStyle w:val="StyleUnderline"/>
        </w:rPr>
        <w:t xml:space="preserve"> of status resisters </w:t>
      </w:r>
      <w:r w:rsidRPr="00AB344C">
        <w:rPr>
          <w:rStyle w:val="StyleUnderline"/>
          <w:highlight w:val="cyan"/>
        </w:rPr>
        <w:t xml:space="preserve">demonstrate that </w:t>
      </w:r>
      <w:r w:rsidRPr="00AB344C">
        <w:rPr>
          <w:rStyle w:val="Emphasis"/>
          <w:highlight w:val="cyan"/>
        </w:rPr>
        <w:t>acts of resistance</w:t>
      </w:r>
      <w:r w:rsidRPr="00AB344C">
        <w:rPr>
          <w:rStyle w:val="StyleUnderline"/>
          <w:highlight w:val="cyan"/>
        </w:rPr>
        <w:t xml:space="preserve"> may be </w:t>
      </w:r>
      <w:r w:rsidRPr="00AB344C">
        <w:rPr>
          <w:rStyle w:val="Emphasis"/>
          <w:highlight w:val="cyan"/>
        </w:rPr>
        <w:t>more than just rhetorical strategies</w:t>
      </w:r>
      <w:r w:rsidRPr="00AB344C">
        <w:rPr>
          <w:rStyle w:val="StyleUnderline"/>
          <w:highlight w:val="cyan"/>
        </w:rPr>
        <w:t xml:space="preserve"> when they </w:t>
      </w:r>
      <w:r w:rsidRPr="00AB344C">
        <w:rPr>
          <w:rStyle w:val="Emphasis"/>
          <w:highlight w:val="cyan"/>
        </w:rPr>
        <w:t>semiotically and politically challenge state-congealed framings of good</w:t>
      </w:r>
      <w:r w:rsidRPr="00AB344C">
        <w:rPr>
          <w:rStyle w:val="Emphasis"/>
        </w:rPr>
        <w:t xml:space="preserve"> or ideal </w:t>
      </w:r>
      <w:r w:rsidRPr="00AB344C">
        <w:rPr>
          <w:rStyle w:val="Emphasis"/>
          <w:highlight w:val="cyan"/>
        </w:rPr>
        <w:t>citizen-subjects</w:t>
      </w:r>
      <w:r w:rsidRPr="00AB344C">
        <w:rPr>
          <w:rStyle w:val="StyleUnderline"/>
        </w:rPr>
        <w:t xml:space="preserve"> whose identities are not contested or contestable</w:t>
      </w:r>
      <w:r w:rsidRPr="00F34AC0">
        <w:rPr>
          <w:sz w:val="14"/>
        </w:rPr>
        <w:t>.</w:t>
      </w:r>
    </w:p>
    <w:p w:rsidR="004B4D3A" w:rsidRDefault="004B4D3A" w:rsidP="004B4D3A"/>
    <w:p w:rsidR="004B4D3A" w:rsidRDefault="00FF090E" w:rsidP="004B4D3A">
      <w:pPr>
        <w:pStyle w:val="Heading4"/>
      </w:pPr>
      <w:r>
        <w:t xml:space="preserve">The case is NOT offense – </w:t>
      </w:r>
      <w:r w:rsidR="00963947">
        <w:t xml:space="preserve">their </w:t>
      </w:r>
      <w:r w:rsidR="00853513">
        <w:t>invocation</w:t>
      </w:r>
      <w:r w:rsidR="009607A8">
        <w:t xml:space="preserve"> of </w:t>
      </w:r>
      <w:r w:rsidR="007C7313">
        <w:t>migrant suffering as</w:t>
      </w:r>
      <w:r w:rsidR="00853513">
        <w:t xml:space="preserve"> </w:t>
      </w:r>
      <w:r w:rsidR="009167E6">
        <w:t xml:space="preserve">ethical warrant for </w:t>
      </w:r>
      <w:r w:rsidR="00602E7B">
        <w:t xml:space="preserve">reform </w:t>
      </w:r>
      <w:r>
        <w:t xml:space="preserve">doesn’t </w:t>
      </w:r>
      <w:r w:rsidR="00D04697">
        <w:t>relieve it, only sustains settler futurity</w:t>
      </w:r>
    </w:p>
    <w:p w:rsidR="00E06A6F" w:rsidRDefault="007323F3" w:rsidP="00192ECA">
      <w:pPr>
        <w:pStyle w:val="CiteSpacing"/>
      </w:pPr>
      <w:r w:rsidRPr="00192ECA">
        <w:rPr>
          <w:rStyle w:val="Style13ptBold"/>
        </w:rPr>
        <w:t>Tuck &amp; Yang 14</w:t>
      </w:r>
      <w:r>
        <w:t xml:space="preserve"> (Eve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and K. Wayne Yang, University of California, San Diego, “</w:t>
      </w:r>
      <w:r w:rsidR="00E06A6F">
        <w:t>R-Words: Refusing Research</w:t>
      </w:r>
      <w:r>
        <w:t xml:space="preserve">,” in </w:t>
      </w:r>
      <w:r w:rsidRPr="007323F3">
        <w:rPr>
          <w:i/>
        </w:rPr>
        <w:t>Humanizing Research: Decolonizing Qualitative Inquiry With Youth and Communities</w:t>
      </w:r>
      <w:r>
        <w:t xml:space="preserve">, eds. Django Paris &amp; Maisha T. Winn, SAGE, 2014, ISBN 9781452225395, </w:t>
      </w:r>
      <w:r w:rsidR="00E06A6F">
        <w:t>p.226-231</w:t>
      </w:r>
      <w:r>
        <w:t>)KMM</w:t>
      </w:r>
    </w:p>
    <w:p w:rsidR="00E06A6F" w:rsidRDefault="00E06A6F" w:rsidP="004B4D3A">
      <w:r w:rsidRPr="00B82446">
        <w:rPr>
          <w:sz w:val="14"/>
        </w:rPr>
        <w:t>AXIOM I: THE SUBALTERN CAN SPEAK,</w:t>
      </w:r>
      <w:r w:rsidR="00B82446" w:rsidRPr="00B82446">
        <w:rPr>
          <w:sz w:val="14"/>
        </w:rPr>
        <w:t xml:space="preserve"> </w:t>
      </w:r>
      <w:r w:rsidRPr="00B82446">
        <w:rPr>
          <w:sz w:val="14"/>
        </w:rPr>
        <w:t>BUT IS ONLY INVITED TO SPEAK HER/OUR PAIN</w:t>
      </w:r>
      <w:r w:rsidR="00B82446" w:rsidRPr="00B82446">
        <w:rPr>
          <w:sz w:val="14"/>
        </w:rPr>
        <w:t xml:space="preserve"> </w:t>
      </w:r>
      <w:r w:rsidRPr="00B82446">
        <w:rPr>
          <w:sz w:val="14"/>
        </w:rPr>
        <w:t xml:space="preserve">Elsewhere, Eve (Tuck, 2009, 2010) has argued that </w:t>
      </w:r>
      <w:r w:rsidRPr="009C7CB5">
        <w:rPr>
          <w:rStyle w:val="Emphasis"/>
          <w:highlight w:val="cyan"/>
        </w:rPr>
        <w:t>educational research</w:t>
      </w:r>
      <w:r w:rsidRPr="00963947">
        <w:rPr>
          <w:rStyle w:val="StyleUnderline"/>
        </w:rPr>
        <w:t xml:space="preserve"> and</w:t>
      </w:r>
      <w:r w:rsidR="00B82446">
        <w:rPr>
          <w:rStyle w:val="StyleUnderline"/>
        </w:rPr>
        <w:t xml:space="preserve"> </w:t>
      </w:r>
      <w:r w:rsidRPr="00963947">
        <w:rPr>
          <w:rStyle w:val="StyleUnderline"/>
        </w:rPr>
        <w:t xml:space="preserve">much of social science research has been concerned with </w:t>
      </w:r>
      <w:r w:rsidRPr="00A91577">
        <w:rPr>
          <w:rStyle w:val="Emphasis"/>
        </w:rPr>
        <w:t>documenting damage</w:t>
      </w:r>
      <w:r w:rsidRPr="00963947">
        <w:rPr>
          <w:rStyle w:val="StyleUnderline"/>
        </w:rPr>
        <w:t>,</w:t>
      </w:r>
      <w:r w:rsidR="00B82446">
        <w:rPr>
          <w:rStyle w:val="StyleUnderline"/>
        </w:rPr>
        <w:t xml:space="preserve"> </w:t>
      </w:r>
      <w:r w:rsidRPr="00963947">
        <w:rPr>
          <w:rStyle w:val="StyleUnderline"/>
        </w:rPr>
        <w:t xml:space="preserve">or </w:t>
      </w:r>
      <w:r w:rsidRPr="00313E99">
        <w:rPr>
          <w:rStyle w:val="StyleUnderline"/>
          <w:highlight w:val="cyan"/>
        </w:rPr>
        <w:t xml:space="preserve">empirically substantiating the </w:t>
      </w:r>
      <w:r w:rsidRPr="00313E99">
        <w:rPr>
          <w:rStyle w:val="Emphasis"/>
          <w:highlight w:val="cyan"/>
        </w:rPr>
        <w:t>oppression and pain</w:t>
      </w:r>
      <w:r w:rsidRPr="00313E99">
        <w:rPr>
          <w:rStyle w:val="StyleUnderline"/>
          <w:highlight w:val="cyan"/>
        </w:rPr>
        <w:t xml:space="preserve"> of</w:t>
      </w:r>
      <w:r w:rsidRPr="00963947">
        <w:rPr>
          <w:rStyle w:val="StyleUnderline"/>
        </w:rPr>
        <w:t xml:space="preserve"> Native communities,</w:t>
      </w:r>
      <w:r w:rsidR="00B82446">
        <w:rPr>
          <w:rStyle w:val="StyleUnderline"/>
        </w:rPr>
        <w:t xml:space="preserve"> </w:t>
      </w:r>
      <w:r w:rsidRPr="00963947">
        <w:rPr>
          <w:rStyle w:val="StyleUnderline"/>
        </w:rPr>
        <w:t xml:space="preserve">urban communities, and other </w:t>
      </w:r>
      <w:r w:rsidRPr="00313E99">
        <w:rPr>
          <w:rStyle w:val="StyleUnderline"/>
          <w:highlight w:val="cyan"/>
        </w:rPr>
        <w:t>disenfranchised communities</w:t>
      </w:r>
      <w:r w:rsidRPr="00B82446">
        <w:rPr>
          <w:sz w:val="14"/>
        </w:rPr>
        <w:t xml:space="preserve">. </w:t>
      </w:r>
      <w:r w:rsidRPr="00963947">
        <w:rPr>
          <w:rStyle w:val="StyleUnderline"/>
        </w:rPr>
        <w:t>Damage-centered</w:t>
      </w:r>
      <w:r w:rsidR="00B82446">
        <w:rPr>
          <w:rStyle w:val="StyleUnderline"/>
        </w:rPr>
        <w:t xml:space="preserve"> </w:t>
      </w:r>
      <w:r w:rsidRPr="00963947">
        <w:rPr>
          <w:rStyle w:val="StyleUnderline"/>
        </w:rPr>
        <w:t>researchers</w:t>
      </w:r>
      <w:r w:rsidRPr="00B82446">
        <w:rPr>
          <w:sz w:val="14"/>
        </w:rPr>
        <w:t xml:space="preserve"> may </w:t>
      </w:r>
      <w:r w:rsidRPr="00313E99">
        <w:rPr>
          <w:rStyle w:val="StyleUnderline"/>
          <w:highlight w:val="cyan"/>
        </w:rPr>
        <w:t>operate</w:t>
      </w:r>
      <w:r w:rsidRPr="005D458F">
        <w:rPr>
          <w:rStyle w:val="StyleUnderline"/>
        </w:rPr>
        <w:t xml:space="preserve">, even benevolently, </w:t>
      </w:r>
      <w:r w:rsidRPr="00313E99">
        <w:rPr>
          <w:rStyle w:val="StyleUnderline"/>
          <w:highlight w:val="cyan"/>
        </w:rPr>
        <w:t xml:space="preserve">within a </w:t>
      </w:r>
      <w:r w:rsidRPr="00313E99">
        <w:rPr>
          <w:rStyle w:val="Emphasis"/>
          <w:highlight w:val="cyan"/>
        </w:rPr>
        <w:t>theory of change in which</w:t>
      </w:r>
      <w:r w:rsidR="00B82446" w:rsidRPr="00313E99">
        <w:rPr>
          <w:rStyle w:val="Emphasis"/>
          <w:highlight w:val="cyan"/>
        </w:rPr>
        <w:t xml:space="preserve"> </w:t>
      </w:r>
      <w:r w:rsidRPr="00313E99">
        <w:rPr>
          <w:rStyle w:val="Emphasis"/>
          <w:highlight w:val="cyan"/>
        </w:rPr>
        <w:t>harm must be</w:t>
      </w:r>
      <w:r w:rsidRPr="005D458F">
        <w:rPr>
          <w:rStyle w:val="StyleUnderline"/>
        </w:rPr>
        <w:t xml:space="preserve"> recorded or </w:t>
      </w:r>
      <w:r w:rsidRPr="00313E99">
        <w:rPr>
          <w:rStyle w:val="Emphasis"/>
          <w:highlight w:val="cyan"/>
        </w:rPr>
        <w:t>proven</w:t>
      </w:r>
      <w:r w:rsidRPr="005D458F">
        <w:rPr>
          <w:rStyle w:val="StyleUnderline"/>
        </w:rPr>
        <w:t xml:space="preserve"> in order </w:t>
      </w:r>
      <w:r w:rsidRPr="00313E99">
        <w:rPr>
          <w:rStyle w:val="Emphasis"/>
          <w:highlight w:val="cyan"/>
        </w:rPr>
        <w:t>to convince an outside adjudicator that</w:t>
      </w:r>
      <w:r w:rsidR="00B82446" w:rsidRPr="00313E99">
        <w:rPr>
          <w:rStyle w:val="Emphasis"/>
          <w:highlight w:val="cyan"/>
        </w:rPr>
        <w:t xml:space="preserve"> </w:t>
      </w:r>
      <w:r w:rsidRPr="00313E99">
        <w:rPr>
          <w:rStyle w:val="Emphasis"/>
          <w:highlight w:val="cyan"/>
        </w:rPr>
        <w:t>reparations are deserved</w:t>
      </w:r>
      <w:r w:rsidRPr="005D458F">
        <w:rPr>
          <w:rStyle w:val="StyleUnderline"/>
        </w:rPr>
        <w:t>. These reparations</w:t>
      </w:r>
      <w:r w:rsidRPr="00B82446">
        <w:rPr>
          <w:sz w:val="14"/>
        </w:rPr>
        <w:t xml:space="preserve"> presumably </w:t>
      </w:r>
      <w:r w:rsidRPr="005D458F">
        <w:rPr>
          <w:rStyle w:val="StyleUnderline"/>
        </w:rPr>
        <w:t>take the form of additional</w:t>
      </w:r>
      <w:r w:rsidR="00B82446">
        <w:rPr>
          <w:rStyle w:val="StyleUnderline"/>
        </w:rPr>
        <w:t xml:space="preserve"> </w:t>
      </w:r>
      <w:r w:rsidRPr="005D458F">
        <w:rPr>
          <w:rStyle w:val="StyleUnderline"/>
        </w:rPr>
        <w:t>resources, settlements, affirmative actions, and other material, political,</w:t>
      </w:r>
      <w:r w:rsidR="00B82446">
        <w:rPr>
          <w:rStyle w:val="StyleUnderline"/>
        </w:rPr>
        <w:t xml:space="preserve"> </w:t>
      </w:r>
      <w:r w:rsidRPr="005D458F">
        <w:rPr>
          <w:rStyle w:val="StyleUnderline"/>
        </w:rPr>
        <w:t>and sovereign adjustments</w:t>
      </w:r>
      <w:r w:rsidRPr="00B82446">
        <w:rPr>
          <w:sz w:val="14"/>
        </w:rPr>
        <w:t xml:space="preserve">. Eve has described </w:t>
      </w:r>
      <w:r w:rsidRPr="005D458F">
        <w:rPr>
          <w:rStyle w:val="StyleUnderline"/>
        </w:rPr>
        <w:t>this theory of change</w:t>
      </w:r>
      <w:r w:rsidRPr="00B82446">
        <w:rPr>
          <w:sz w:val="14"/>
        </w:rPr>
        <w:t>1</w:t>
      </w:r>
      <w:r w:rsidR="00B82446" w:rsidRPr="00B82446">
        <w:rPr>
          <w:sz w:val="14"/>
        </w:rPr>
        <w:t xml:space="preserve"> </w:t>
      </w:r>
      <w:r w:rsidRPr="00B82446">
        <w:rPr>
          <w:sz w:val="14"/>
        </w:rPr>
        <w:t xml:space="preserve">as </w:t>
      </w:r>
      <w:r w:rsidRPr="00AB629E">
        <w:rPr>
          <w:rStyle w:val="Emphasis"/>
          <w:highlight w:val="cyan"/>
        </w:rPr>
        <w:t>both</w:t>
      </w:r>
      <w:r w:rsidR="00B82446" w:rsidRPr="00AB629E">
        <w:rPr>
          <w:rStyle w:val="Emphasis"/>
          <w:highlight w:val="cyan"/>
        </w:rPr>
        <w:t xml:space="preserve"> </w:t>
      </w:r>
      <w:r w:rsidRPr="00AB629E">
        <w:rPr>
          <w:rStyle w:val="Emphasis"/>
          <w:highlight w:val="cyan"/>
        </w:rPr>
        <w:t>colonial and flawed</w:t>
      </w:r>
      <w:r w:rsidRPr="00AB629E">
        <w:rPr>
          <w:rStyle w:val="StyleUnderline"/>
          <w:highlight w:val="cyan"/>
        </w:rPr>
        <w:t xml:space="preserve">, because it </w:t>
      </w:r>
      <w:r w:rsidRPr="00AB629E">
        <w:rPr>
          <w:rStyle w:val="Emphasis"/>
          <w:highlight w:val="cyan"/>
        </w:rPr>
        <w:t>relies upon Western notions of power as scarce</w:t>
      </w:r>
      <w:r w:rsidR="00B82446" w:rsidRPr="00AB629E">
        <w:rPr>
          <w:rStyle w:val="Emphasis"/>
          <w:highlight w:val="cyan"/>
        </w:rPr>
        <w:t xml:space="preserve"> </w:t>
      </w:r>
      <w:r w:rsidRPr="00AB629E">
        <w:rPr>
          <w:rStyle w:val="Emphasis"/>
          <w:highlight w:val="cyan"/>
        </w:rPr>
        <w:t>and concentrated</w:t>
      </w:r>
      <w:r w:rsidRPr="00AB629E">
        <w:rPr>
          <w:rStyle w:val="StyleUnderline"/>
          <w:highlight w:val="cyan"/>
        </w:rPr>
        <w:t>, and</w:t>
      </w:r>
      <w:r w:rsidRPr="005D458F">
        <w:rPr>
          <w:rStyle w:val="StyleUnderline"/>
        </w:rPr>
        <w:t xml:space="preserve"> because it </w:t>
      </w:r>
      <w:r w:rsidRPr="00AB629E">
        <w:rPr>
          <w:rStyle w:val="Emphasis"/>
          <w:highlight w:val="cyan"/>
        </w:rPr>
        <w:t>requires disenfranchised communities to position</w:t>
      </w:r>
      <w:r w:rsidR="00B82446" w:rsidRPr="00AB629E">
        <w:rPr>
          <w:rStyle w:val="Emphasis"/>
          <w:highlight w:val="cyan"/>
        </w:rPr>
        <w:t xml:space="preserve"> </w:t>
      </w:r>
      <w:r w:rsidRPr="00AB629E">
        <w:rPr>
          <w:rStyle w:val="Emphasis"/>
          <w:highlight w:val="cyan"/>
        </w:rPr>
        <w:t>themselves as both singularly defective and powerless to make change</w:t>
      </w:r>
      <w:r w:rsidR="00B82446" w:rsidRPr="00B82446">
        <w:rPr>
          <w:sz w:val="14"/>
        </w:rPr>
        <w:t xml:space="preserve"> </w:t>
      </w:r>
      <w:r w:rsidRPr="00B82446">
        <w:rPr>
          <w:sz w:val="14"/>
        </w:rPr>
        <w:t xml:space="preserve">(2010). Finally, Eve has observed that </w:t>
      </w:r>
      <w:r w:rsidRPr="00AB629E">
        <w:rPr>
          <w:rStyle w:val="Emphasis"/>
          <w:highlight w:val="cyan"/>
        </w:rPr>
        <w:t>“won” reparations rarely become reality</w:t>
      </w:r>
      <w:r w:rsidRPr="00AB629E">
        <w:rPr>
          <w:rStyle w:val="StyleUnderline"/>
          <w:highlight w:val="cyan"/>
        </w:rPr>
        <w:t>,</w:t>
      </w:r>
      <w:r w:rsidR="00B82446" w:rsidRPr="00AB629E">
        <w:rPr>
          <w:rStyle w:val="StyleUnderline"/>
          <w:highlight w:val="cyan"/>
        </w:rPr>
        <w:t xml:space="preserve"> </w:t>
      </w:r>
      <w:r w:rsidRPr="00AB629E">
        <w:rPr>
          <w:rStyle w:val="StyleUnderline"/>
          <w:highlight w:val="cyan"/>
        </w:rPr>
        <w:t>and</w:t>
      </w:r>
      <w:r w:rsidRPr="00B82446">
        <w:rPr>
          <w:sz w:val="14"/>
        </w:rPr>
        <w:t xml:space="preserve"> that </w:t>
      </w:r>
      <w:r w:rsidRPr="005D458F">
        <w:rPr>
          <w:rStyle w:val="StyleUnderline"/>
        </w:rPr>
        <w:t xml:space="preserve">in many cases, </w:t>
      </w:r>
      <w:r w:rsidRPr="00AB629E">
        <w:rPr>
          <w:rStyle w:val="Emphasis"/>
          <w:highlight w:val="cyan"/>
        </w:rPr>
        <w:t>communities are left with a narrative that tells them</w:t>
      </w:r>
      <w:r w:rsidRPr="00354BB0">
        <w:rPr>
          <w:rStyle w:val="Emphasis"/>
        </w:rPr>
        <w:t xml:space="preserve"> that</w:t>
      </w:r>
      <w:r w:rsidR="00B82446">
        <w:rPr>
          <w:rStyle w:val="Emphasis"/>
        </w:rPr>
        <w:t xml:space="preserve"> </w:t>
      </w:r>
      <w:r w:rsidRPr="00AB629E">
        <w:rPr>
          <w:rStyle w:val="Emphasis"/>
          <w:highlight w:val="cyan"/>
        </w:rPr>
        <w:t>they are broken</w:t>
      </w:r>
      <w:r w:rsidRPr="00B82446">
        <w:rPr>
          <w:sz w:val="14"/>
        </w:rPr>
        <w:t>.</w:t>
      </w:r>
      <w:r w:rsidR="00B82446" w:rsidRPr="00B82446">
        <w:rPr>
          <w:sz w:val="14"/>
        </w:rPr>
        <w:t xml:space="preserve"> </w:t>
      </w:r>
      <w:r w:rsidRPr="007415AF">
        <w:rPr>
          <w:rStyle w:val="StyleUnderline"/>
        </w:rPr>
        <w:t>Similarly</w:t>
      </w:r>
      <w:r w:rsidRPr="00B82446">
        <w:rPr>
          <w:sz w:val="14"/>
        </w:rPr>
        <w:t xml:space="preserve">, at the center of the analysis in this chapter is </w:t>
      </w:r>
      <w:r w:rsidRPr="007415AF">
        <w:rPr>
          <w:rStyle w:val="StyleUnderline"/>
        </w:rPr>
        <w:t>a</w:t>
      </w:r>
      <w:r w:rsidRPr="00B82446">
        <w:rPr>
          <w:sz w:val="14"/>
        </w:rPr>
        <w:t xml:space="preserve"> concern with the</w:t>
      </w:r>
      <w:r w:rsidR="00B82446" w:rsidRPr="00B82446">
        <w:rPr>
          <w:sz w:val="14"/>
        </w:rPr>
        <w:t xml:space="preserve"> </w:t>
      </w:r>
      <w:r w:rsidRPr="00B65E0A">
        <w:rPr>
          <w:rStyle w:val="Emphasis"/>
          <w:highlight w:val="cyan"/>
        </w:rPr>
        <w:t>fixation</w:t>
      </w:r>
      <w:r w:rsidRPr="007415AF">
        <w:rPr>
          <w:rStyle w:val="StyleUnderline"/>
        </w:rPr>
        <w:t xml:space="preserve"> social science research has exhibited </w:t>
      </w:r>
      <w:r w:rsidRPr="00B65E0A">
        <w:rPr>
          <w:rStyle w:val="StyleUnderline"/>
          <w:highlight w:val="cyan"/>
        </w:rPr>
        <w:t xml:space="preserve">in </w:t>
      </w:r>
      <w:r w:rsidRPr="00B65E0A">
        <w:rPr>
          <w:rStyle w:val="Emphasis"/>
          <w:highlight w:val="cyan"/>
        </w:rPr>
        <w:t>eliciting pain stories from communities</w:t>
      </w:r>
      <w:r w:rsidR="00B82446" w:rsidRPr="00B65E0A">
        <w:rPr>
          <w:rStyle w:val="Emphasis"/>
          <w:highlight w:val="cyan"/>
        </w:rPr>
        <w:t xml:space="preserve"> </w:t>
      </w:r>
      <w:r w:rsidRPr="00B65E0A">
        <w:rPr>
          <w:rStyle w:val="Emphasis"/>
          <w:highlight w:val="cyan"/>
        </w:rPr>
        <w:t>that are not White, not wealthy, and not straight</w:t>
      </w:r>
      <w:r w:rsidRPr="00B82446">
        <w:rPr>
          <w:sz w:val="14"/>
        </w:rPr>
        <w:t xml:space="preserve">. </w:t>
      </w:r>
      <w:r w:rsidRPr="007415AF">
        <w:rPr>
          <w:rStyle w:val="StyleUnderline"/>
        </w:rPr>
        <w:t>Academe’s demonstrated</w:t>
      </w:r>
      <w:r w:rsidR="00B82446">
        <w:rPr>
          <w:rStyle w:val="StyleUnderline"/>
        </w:rPr>
        <w:t xml:space="preserve"> </w:t>
      </w:r>
      <w:r w:rsidRPr="007415AF">
        <w:rPr>
          <w:rStyle w:val="StyleUnderline"/>
        </w:rPr>
        <w:t xml:space="preserve">fascination with telling and retelling narratives of pain </w:t>
      </w:r>
      <w:r w:rsidRPr="00B65E0A">
        <w:rPr>
          <w:rStyle w:val="StyleUnderline"/>
          <w:highlight w:val="cyan"/>
        </w:rPr>
        <w:t>is troubling, both</w:t>
      </w:r>
      <w:r w:rsidR="00B82446" w:rsidRPr="00B65E0A">
        <w:rPr>
          <w:rStyle w:val="StyleUnderline"/>
          <w:highlight w:val="cyan"/>
        </w:rPr>
        <w:t xml:space="preserve"> </w:t>
      </w:r>
      <w:r w:rsidRPr="00B65E0A">
        <w:rPr>
          <w:rStyle w:val="StyleUnderline"/>
          <w:highlight w:val="cyan"/>
        </w:rPr>
        <w:t xml:space="preserve">for its </w:t>
      </w:r>
      <w:r w:rsidRPr="00B65E0A">
        <w:rPr>
          <w:rStyle w:val="Emphasis"/>
          <w:highlight w:val="cyan"/>
        </w:rPr>
        <w:t>voyeurism</w:t>
      </w:r>
      <w:r w:rsidRPr="00B65E0A">
        <w:rPr>
          <w:rStyle w:val="StyleUnderline"/>
          <w:highlight w:val="cyan"/>
        </w:rPr>
        <w:t xml:space="preserve"> and</w:t>
      </w:r>
      <w:r w:rsidRPr="007415AF">
        <w:rPr>
          <w:rStyle w:val="StyleUnderline"/>
        </w:rPr>
        <w:t xml:space="preserve"> for its </w:t>
      </w:r>
      <w:r w:rsidRPr="00B65E0A">
        <w:rPr>
          <w:rStyle w:val="Emphasis"/>
          <w:highlight w:val="cyan"/>
        </w:rPr>
        <w:t>consumptive implacability</w:t>
      </w:r>
      <w:r w:rsidRPr="00B82446">
        <w:rPr>
          <w:sz w:val="14"/>
        </w:rPr>
        <w:t>. Imagining “itself to be</w:t>
      </w:r>
      <w:r w:rsidR="00B82446" w:rsidRPr="00B82446">
        <w:rPr>
          <w:sz w:val="14"/>
        </w:rPr>
        <w:t xml:space="preserve"> </w:t>
      </w:r>
      <w:r w:rsidRPr="00B82446">
        <w:rPr>
          <w:sz w:val="14"/>
        </w:rPr>
        <w:t>a voice, and in some disciplinary iterations, the voice of the colonised”</w:t>
      </w:r>
      <w:r w:rsidR="00B82446" w:rsidRPr="00B82446">
        <w:rPr>
          <w:sz w:val="14"/>
        </w:rPr>
        <w:t xml:space="preserve"> </w:t>
      </w:r>
      <w:r w:rsidRPr="00B82446">
        <w:rPr>
          <w:sz w:val="14"/>
        </w:rPr>
        <w:t>(Simpson, 2007, p. 67, emphasis in the original) is not just a rare historical</w:t>
      </w:r>
      <w:r w:rsidR="00B82446" w:rsidRPr="00B82446">
        <w:rPr>
          <w:sz w:val="14"/>
        </w:rPr>
        <w:t xml:space="preserve"> </w:t>
      </w:r>
      <w:r w:rsidRPr="00B82446">
        <w:rPr>
          <w:sz w:val="14"/>
        </w:rPr>
        <w:t xml:space="preserve">occurrence in anthropology and related fields. We observe that </w:t>
      </w:r>
      <w:r w:rsidRPr="007415AF">
        <w:rPr>
          <w:rStyle w:val="StyleUnderline"/>
        </w:rPr>
        <w:t>much of the</w:t>
      </w:r>
      <w:r w:rsidR="00B82446">
        <w:rPr>
          <w:rStyle w:val="StyleUnderline"/>
        </w:rPr>
        <w:t xml:space="preserve"> </w:t>
      </w:r>
      <w:r w:rsidRPr="007415AF">
        <w:rPr>
          <w:rStyle w:val="StyleUnderline"/>
        </w:rPr>
        <w:t>work of the academy is to reproduce stories of oppression in its own voice</w:t>
      </w:r>
      <w:r w:rsidRPr="00B82446">
        <w:rPr>
          <w:sz w:val="14"/>
        </w:rPr>
        <w:t>. At</w:t>
      </w:r>
      <w:r w:rsidR="00B82446" w:rsidRPr="00B82446">
        <w:rPr>
          <w:sz w:val="14"/>
        </w:rPr>
        <w:t xml:space="preserve"> </w:t>
      </w:r>
      <w:r w:rsidRPr="00B82446">
        <w:rPr>
          <w:sz w:val="14"/>
        </w:rPr>
        <w:t>first, this may read as an intolerant condemnation of the academy, one that</w:t>
      </w:r>
      <w:r w:rsidR="00B82446" w:rsidRPr="00B82446">
        <w:rPr>
          <w:sz w:val="14"/>
        </w:rPr>
        <w:t xml:space="preserve"> </w:t>
      </w:r>
      <w:r w:rsidRPr="00B82446">
        <w:rPr>
          <w:sz w:val="14"/>
        </w:rPr>
        <w:t>refuses to forgive past blunders and see how things have changed in recent</w:t>
      </w:r>
      <w:r w:rsidR="00B82446" w:rsidRPr="00B82446">
        <w:rPr>
          <w:sz w:val="14"/>
        </w:rPr>
        <w:t xml:space="preserve"> </w:t>
      </w:r>
      <w:r w:rsidRPr="00B82446">
        <w:rPr>
          <w:sz w:val="14"/>
        </w:rPr>
        <w:t>decades. However, it is our view that while many individual scholars have chosen</w:t>
      </w:r>
      <w:r w:rsidR="00B82446" w:rsidRPr="00B82446">
        <w:rPr>
          <w:sz w:val="14"/>
        </w:rPr>
        <w:t xml:space="preserve"> </w:t>
      </w:r>
      <w:r w:rsidRPr="00B82446">
        <w:rPr>
          <w:sz w:val="14"/>
        </w:rPr>
        <w:t>to pursue other lines of inquiry than the pain narratives typical of their</w:t>
      </w:r>
      <w:r w:rsidR="00B82446" w:rsidRPr="00B82446">
        <w:rPr>
          <w:sz w:val="14"/>
        </w:rPr>
        <w:t xml:space="preserve"> </w:t>
      </w:r>
      <w:r w:rsidRPr="00B82446">
        <w:rPr>
          <w:sz w:val="14"/>
        </w:rPr>
        <w:t xml:space="preserve">disciplines, </w:t>
      </w:r>
      <w:r w:rsidRPr="002402C4">
        <w:rPr>
          <w:rStyle w:val="Emphasis"/>
        </w:rPr>
        <w:t>novice researchers emerge</w:t>
      </w:r>
      <w:r w:rsidRPr="00B82446">
        <w:rPr>
          <w:sz w:val="14"/>
        </w:rPr>
        <w:t xml:space="preserve"> from doctoral programs </w:t>
      </w:r>
      <w:r w:rsidRPr="002402C4">
        <w:rPr>
          <w:rStyle w:val="Emphasis"/>
        </w:rPr>
        <w:t>eager to launch</w:t>
      </w:r>
      <w:r w:rsidR="00B82446">
        <w:rPr>
          <w:rStyle w:val="Emphasis"/>
        </w:rPr>
        <w:t xml:space="preserve"> </w:t>
      </w:r>
      <w:r w:rsidRPr="002402C4">
        <w:rPr>
          <w:rStyle w:val="Emphasis"/>
        </w:rPr>
        <w:t>pain-based inquiry projects because they believe that such approaches embody</w:t>
      </w:r>
      <w:r w:rsidR="00B82446">
        <w:rPr>
          <w:rStyle w:val="Emphasis"/>
        </w:rPr>
        <w:t xml:space="preserve"> </w:t>
      </w:r>
      <w:r w:rsidRPr="002402C4">
        <w:rPr>
          <w:rStyle w:val="Emphasis"/>
        </w:rPr>
        <w:t>what it means to do social science</w:t>
      </w:r>
      <w:r w:rsidRPr="002402C4">
        <w:rPr>
          <w:rStyle w:val="StyleUnderline"/>
        </w:rPr>
        <w:t>. The collection of pain narratives and the</w:t>
      </w:r>
      <w:r w:rsidR="00B82446">
        <w:rPr>
          <w:rStyle w:val="StyleUnderline"/>
        </w:rPr>
        <w:t xml:space="preserve"> </w:t>
      </w:r>
      <w:r w:rsidRPr="002402C4">
        <w:rPr>
          <w:rStyle w:val="StyleUnderline"/>
        </w:rPr>
        <w:t>theories of change that champion the value of such narratives are so prevalent</w:t>
      </w:r>
      <w:r w:rsidR="00B82446">
        <w:rPr>
          <w:rStyle w:val="StyleUnderline"/>
        </w:rPr>
        <w:t xml:space="preserve"> </w:t>
      </w:r>
      <w:r w:rsidRPr="002402C4">
        <w:rPr>
          <w:rStyle w:val="StyleUnderline"/>
        </w:rPr>
        <w:t>in the social sciences that one might surmise that they are indeed what the</w:t>
      </w:r>
      <w:r w:rsidR="00B82446">
        <w:rPr>
          <w:rStyle w:val="StyleUnderline"/>
        </w:rPr>
        <w:t xml:space="preserve"> </w:t>
      </w:r>
      <w:r w:rsidRPr="002402C4">
        <w:rPr>
          <w:rStyle w:val="StyleUnderline"/>
        </w:rPr>
        <w:t>academy is about</w:t>
      </w:r>
      <w:r w:rsidRPr="00B82446">
        <w:rPr>
          <w:sz w:val="14"/>
        </w:rPr>
        <w:t>.</w:t>
      </w:r>
      <w:r w:rsidR="00B82446" w:rsidRPr="00B82446">
        <w:rPr>
          <w:sz w:val="14"/>
        </w:rPr>
        <w:t xml:space="preserve"> </w:t>
      </w:r>
      <w:r w:rsidRPr="00B82446">
        <w:rPr>
          <w:sz w:val="14"/>
        </w:rPr>
        <w:t>In her examination of the symbolic violence of the academy, bell hooks (1990)</w:t>
      </w:r>
      <w:r w:rsidR="00B82446" w:rsidRPr="00B82446">
        <w:rPr>
          <w:sz w:val="14"/>
        </w:rPr>
        <w:t xml:space="preserve"> </w:t>
      </w:r>
      <w:r w:rsidRPr="00B82446">
        <w:rPr>
          <w:sz w:val="14"/>
        </w:rPr>
        <w:t xml:space="preserve">portrays </w:t>
      </w:r>
      <w:r w:rsidRPr="00960207">
        <w:rPr>
          <w:rStyle w:val="StyleUnderline"/>
        </w:rPr>
        <w:t>the core message from the academy to those on the margins</w:t>
      </w:r>
      <w:r w:rsidRPr="00B82446">
        <w:rPr>
          <w:sz w:val="14"/>
        </w:rPr>
        <w:t xml:space="preserve"> as thus:</w:t>
      </w:r>
      <w:r w:rsidR="00B82446" w:rsidRPr="00B82446">
        <w:rPr>
          <w:sz w:val="14"/>
        </w:rPr>
        <w:t xml:space="preserve"> </w:t>
      </w:r>
      <w:r w:rsidRPr="00960207">
        <w:rPr>
          <w:rStyle w:val="StyleUnderline"/>
        </w:rPr>
        <w:t>No need to hear your voice when I can talk about you better than you can speak about</w:t>
      </w:r>
      <w:r w:rsidR="00B82446">
        <w:rPr>
          <w:rStyle w:val="StyleUnderline"/>
        </w:rPr>
        <w:t xml:space="preserve"> </w:t>
      </w:r>
      <w:r w:rsidRPr="00960207">
        <w:rPr>
          <w:rStyle w:val="StyleUnderline"/>
        </w:rPr>
        <w:t>yourself</w:t>
      </w:r>
      <w:r w:rsidRPr="00B82446">
        <w:rPr>
          <w:sz w:val="14"/>
        </w:rPr>
        <w:t>. No need to hear your voice. Only tell me about your pain. I want to know</w:t>
      </w:r>
      <w:r w:rsidR="00B82446" w:rsidRPr="00B82446">
        <w:rPr>
          <w:sz w:val="14"/>
        </w:rPr>
        <w:t xml:space="preserve"> </w:t>
      </w:r>
      <w:r w:rsidRPr="00B82446">
        <w:rPr>
          <w:sz w:val="14"/>
        </w:rPr>
        <w:t>your story. And then I will tell it back to you in a new way. Tell it back to you in such</w:t>
      </w:r>
      <w:r w:rsidR="00B82446" w:rsidRPr="00B82446">
        <w:rPr>
          <w:sz w:val="14"/>
        </w:rPr>
        <w:t xml:space="preserve"> </w:t>
      </w:r>
      <w:r w:rsidRPr="00B82446">
        <w:rPr>
          <w:sz w:val="14"/>
        </w:rPr>
        <w:t>a way that it has become mine, my own. Re-writing you I write myself anew. I am</w:t>
      </w:r>
      <w:r w:rsidR="00B82446" w:rsidRPr="00B82446">
        <w:rPr>
          <w:sz w:val="14"/>
        </w:rPr>
        <w:t xml:space="preserve"> </w:t>
      </w:r>
      <w:r w:rsidRPr="00B82446">
        <w:rPr>
          <w:sz w:val="14"/>
        </w:rPr>
        <w:t>still author, authority. I am still colonizer the speaking subject and you are now at the</w:t>
      </w:r>
      <w:r w:rsidR="00B82446" w:rsidRPr="00B82446">
        <w:rPr>
          <w:sz w:val="14"/>
        </w:rPr>
        <w:t xml:space="preserve"> </w:t>
      </w:r>
      <w:r w:rsidRPr="00B82446">
        <w:rPr>
          <w:sz w:val="14"/>
        </w:rPr>
        <w:t>center of my talk. (p. 343)</w:t>
      </w:r>
      <w:r w:rsidR="00B82446" w:rsidRPr="00B82446">
        <w:rPr>
          <w:sz w:val="14"/>
        </w:rPr>
        <w:t xml:space="preserve"> </w:t>
      </w:r>
      <w:r w:rsidRPr="00B82446">
        <w:rPr>
          <w:sz w:val="14"/>
        </w:rPr>
        <w:t xml:space="preserve">Hooks’s words </w:t>
      </w:r>
      <w:r w:rsidRPr="009D33EC">
        <w:rPr>
          <w:rStyle w:val="StyleUnderline"/>
        </w:rPr>
        <w:t>resonate with our observation of how much of social science</w:t>
      </w:r>
      <w:r w:rsidR="00B82446">
        <w:rPr>
          <w:rStyle w:val="StyleUnderline"/>
        </w:rPr>
        <w:t xml:space="preserve"> </w:t>
      </w:r>
      <w:r w:rsidRPr="009D33EC">
        <w:rPr>
          <w:rStyle w:val="StyleUnderline"/>
        </w:rPr>
        <w:t>research is concerned with providing recognition to the presumed voiceless, a</w:t>
      </w:r>
      <w:r w:rsidR="00B82446">
        <w:rPr>
          <w:rStyle w:val="StyleUnderline"/>
        </w:rPr>
        <w:t xml:space="preserve"> </w:t>
      </w:r>
      <w:r w:rsidRPr="006E4860">
        <w:rPr>
          <w:rStyle w:val="StyleUnderline"/>
        </w:rPr>
        <w:t>recognition that is enamored with knowing through pain</w:t>
      </w:r>
      <w:r w:rsidRPr="00B82446">
        <w:rPr>
          <w:sz w:val="14"/>
        </w:rPr>
        <w:t>. Further, this passage</w:t>
      </w:r>
      <w:r w:rsidR="00B82446" w:rsidRPr="00B82446">
        <w:rPr>
          <w:sz w:val="14"/>
        </w:rPr>
        <w:t xml:space="preserve"> </w:t>
      </w:r>
      <w:r w:rsidRPr="00B82446">
        <w:rPr>
          <w:sz w:val="14"/>
        </w:rPr>
        <w:t>describes the ways in which the researcher’s voice is constituted by, legitimated</w:t>
      </w:r>
      <w:r w:rsidR="00B82446" w:rsidRPr="00B82446">
        <w:rPr>
          <w:sz w:val="14"/>
        </w:rPr>
        <w:t xml:space="preserve"> </w:t>
      </w:r>
      <w:r w:rsidRPr="00B82446">
        <w:rPr>
          <w:sz w:val="14"/>
        </w:rPr>
        <w:t>by, animated by the voices on the margins. The researcher-self is made anew by</w:t>
      </w:r>
      <w:r w:rsidR="00B82446" w:rsidRPr="00B82446">
        <w:rPr>
          <w:sz w:val="14"/>
        </w:rPr>
        <w:t xml:space="preserve"> </w:t>
      </w:r>
      <w:r w:rsidRPr="00B82446">
        <w:rPr>
          <w:sz w:val="14"/>
        </w:rPr>
        <w:t>telling back the story of the marginalized/subaltern subject. Hooks works to</w:t>
      </w:r>
      <w:r w:rsidR="00B82446" w:rsidRPr="00B82446">
        <w:rPr>
          <w:sz w:val="14"/>
        </w:rPr>
        <w:t xml:space="preserve"> </w:t>
      </w:r>
      <w:r w:rsidRPr="00B82446">
        <w:rPr>
          <w:sz w:val="14"/>
        </w:rPr>
        <w:t>untangle the almost imperceptible differences between forces that silence and</w:t>
      </w:r>
      <w:r w:rsidR="00B82446" w:rsidRPr="00B82446">
        <w:rPr>
          <w:sz w:val="14"/>
        </w:rPr>
        <w:t xml:space="preserve"> </w:t>
      </w:r>
      <w:r w:rsidRPr="00B82446">
        <w:rPr>
          <w:sz w:val="14"/>
        </w:rPr>
        <w:t>forces that seemingly liberate by inviting those on the margins to speak, to tell</w:t>
      </w:r>
      <w:r w:rsidR="00B82446" w:rsidRPr="00B82446">
        <w:rPr>
          <w:sz w:val="14"/>
        </w:rPr>
        <w:t xml:space="preserve"> </w:t>
      </w:r>
      <w:r w:rsidRPr="00B82446">
        <w:rPr>
          <w:sz w:val="14"/>
        </w:rPr>
        <w:t xml:space="preserve">their stories. </w:t>
      </w:r>
      <w:r w:rsidRPr="00035929">
        <w:rPr>
          <w:rStyle w:val="StyleUnderline"/>
        </w:rPr>
        <w:t>Yet the forces that invite those on the margins to speak also say, “Do</w:t>
      </w:r>
      <w:r w:rsidR="00B82446">
        <w:rPr>
          <w:rStyle w:val="StyleUnderline"/>
        </w:rPr>
        <w:t xml:space="preserve"> </w:t>
      </w:r>
      <w:r w:rsidRPr="00035929">
        <w:rPr>
          <w:rStyle w:val="StyleUnderline"/>
        </w:rPr>
        <w:t>not speak in a voice of resistance. Only speak from that space in the margin that</w:t>
      </w:r>
      <w:r w:rsidR="00B82446">
        <w:rPr>
          <w:rStyle w:val="StyleUnderline"/>
        </w:rPr>
        <w:t xml:space="preserve"> </w:t>
      </w:r>
      <w:r w:rsidRPr="00035929">
        <w:rPr>
          <w:rStyle w:val="StyleUnderline"/>
        </w:rPr>
        <w:t>is a sign of deprivation, a wound, an unfulfilled longing. Only speak your pain</w:t>
      </w:r>
      <w:r w:rsidRPr="00B82446">
        <w:rPr>
          <w:sz w:val="14"/>
        </w:rPr>
        <w:t>”</w:t>
      </w:r>
      <w:r w:rsidR="00B82446" w:rsidRPr="00B82446">
        <w:rPr>
          <w:sz w:val="14"/>
        </w:rPr>
        <w:t xml:space="preserve"> </w:t>
      </w:r>
      <w:r w:rsidRPr="00B82446">
        <w:rPr>
          <w:sz w:val="14"/>
        </w:rPr>
        <w:t>(hooks, 1990, p. 343).</w:t>
      </w:r>
      <w:r w:rsidR="00B82446" w:rsidRPr="00B82446">
        <w:rPr>
          <w:sz w:val="14"/>
        </w:rPr>
        <w:t xml:space="preserve"> </w:t>
      </w:r>
      <w:r w:rsidRPr="00035929">
        <w:rPr>
          <w:rStyle w:val="StyleUnderline"/>
        </w:rPr>
        <w:t xml:space="preserve">The costs of </w:t>
      </w:r>
      <w:r w:rsidRPr="00560237">
        <w:rPr>
          <w:rStyle w:val="StyleUnderline"/>
          <w:highlight w:val="cyan"/>
        </w:rPr>
        <w:t xml:space="preserve">a </w:t>
      </w:r>
      <w:r w:rsidRPr="00560237">
        <w:rPr>
          <w:rStyle w:val="Emphasis"/>
          <w:highlight w:val="cyan"/>
        </w:rPr>
        <w:t>politics of recognition</w:t>
      </w:r>
      <w:r w:rsidRPr="00035929">
        <w:rPr>
          <w:rStyle w:val="StyleUnderline"/>
        </w:rPr>
        <w:t xml:space="preserve"> that is </w:t>
      </w:r>
      <w:r w:rsidRPr="00560237">
        <w:rPr>
          <w:rStyle w:val="Emphasis"/>
          <w:highlight w:val="cyan"/>
        </w:rPr>
        <w:t>rooted in naming pain</w:t>
      </w:r>
      <w:r w:rsidRPr="00035929">
        <w:rPr>
          <w:rStyle w:val="StyleUnderline"/>
        </w:rPr>
        <w:t xml:space="preserve"> have been</w:t>
      </w:r>
      <w:r w:rsidR="00B82446">
        <w:rPr>
          <w:rStyle w:val="StyleUnderline"/>
        </w:rPr>
        <w:t xml:space="preserve"> </w:t>
      </w:r>
      <w:r w:rsidRPr="00035929">
        <w:rPr>
          <w:rStyle w:val="StyleUnderline"/>
        </w:rPr>
        <w:t>critiqued by recent decolonizing and feminist scholars</w:t>
      </w:r>
      <w:r w:rsidRPr="00B82446">
        <w:rPr>
          <w:sz w:val="14"/>
        </w:rPr>
        <w:t xml:space="preserve"> (Hartman, 1997, 2007;</w:t>
      </w:r>
      <w:r w:rsidR="00B82446" w:rsidRPr="00B82446">
        <w:rPr>
          <w:sz w:val="14"/>
        </w:rPr>
        <w:t xml:space="preserve"> </w:t>
      </w:r>
      <w:r w:rsidRPr="00B82446">
        <w:rPr>
          <w:sz w:val="14"/>
        </w:rPr>
        <w:t>Tuck, 2009). In Scenes of Subjection, Sadiya Hartman (1997) discusses how recognizing</w:t>
      </w:r>
      <w:r w:rsidR="00B82446" w:rsidRPr="00B82446">
        <w:rPr>
          <w:sz w:val="14"/>
        </w:rPr>
        <w:t xml:space="preserve"> </w:t>
      </w:r>
      <w:r w:rsidRPr="00B82446">
        <w:rPr>
          <w:sz w:val="14"/>
        </w:rPr>
        <w:t>the personhood of slaves enhanced the power of the Southern slaveowning</w:t>
      </w:r>
      <w:r w:rsidR="00B82446" w:rsidRPr="00B82446">
        <w:rPr>
          <w:sz w:val="14"/>
        </w:rPr>
        <w:t xml:space="preserve"> </w:t>
      </w:r>
      <w:r w:rsidRPr="00B82446">
        <w:rPr>
          <w:sz w:val="14"/>
        </w:rPr>
        <w:t>class. Supplicating narratives of former slaves were deployed effectively</w:t>
      </w:r>
      <w:r w:rsidR="00B82446" w:rsidRPr="00B82446">
        <w:rPr>
          <w:sz w:val="14"/>
        </w:rPr>
        <w:t xml:space="preserve"> </w:t>
      </w:r>
      <w:r w:rsidRPr="00B82446">
        <w:rPr>
          <w:sz w:val="14"/>
        </w:rPr>
        <w:t>by abolitionists, mainly White, well-to-do, Northern women, to generate portraits</w:t>
      </w:r>
      <w:r w:rsidR="00B82446" w:rsidRPr="00B82446">
        <w:rPr>
          <w:sz w:val="14"/>
        </w:rPr>
        <w:t xml:space="preserve"> </w:t>
      </w:r>
      <w:r w:rsidRPr="00B82446">
        <w:rPr>
          <w:sz w:val="14"/>
        </w:rPr>
        <w:t>of abuse that ergo recognize slaves as human (Hartman, 2007). In response, new</w:t>
      </w:r>
      <w:r w:rsidR="00B82446" w:rsidRPr="00B82446">
        <w:rPr>
          <w:sz w:val="14"/>
        </w:rPr>
        <w:t xml:space="preserve"> </w:t>
      </w:r>
      <w:r w:rsidRPr="00B82446">
        <w:rPr>
          <w:sz w:val="14"/>
        </w:rPr>
        <w:t>laws afforded minimal standards of existence, “making personhood coterminous</w:t>
      </w:r>
      <w:r w:rsidR="00B82446" w:rsidRPr="00B82446">
        <w:rPr>
          <w:sz w:val="14"/>
        </w:rPr>
        <w:t xml:space="preserve"> </w:t>
      </w:r>
      <w:r w:rsidRPr="00B82446">
        <w:rPr>
          <w:sz w:val="14"/>
        </w:rPr>
        <w:t>with injury” (Hartman, 1997, p. 93), while simultaneously authorizing necessary</w:t>
      </w:r>
      <w:r w:rsidR="00B82446" w:rsidRPr="00B82446">
        <w:rPr>
          <w:sz w:val="14"/>
        </w:rPr>
        <w:t xml:space="preserve"> </w:t>
      </w:r>
      <w:r w:rsidRPr="00B82446">
        <w:rPr>
          <w:sz w:val="14"/>
        </w:rPr>
        <w:t>violence to suppress slave agency. The slave emerges as a legal person only when</w:t>
      </w:r>
      <w:r w:rsidR="00B82446" w:rsidRPr="00B82446">
        <w:rPr>
          <w:sz w:val="14"/>
        </w:rPr>
        <w:t xml:space="preserve"> </w:t>
      </w:r>
      <w:r w:rsidRPr="00B82446">
        <w:rPr>
          <w:sz w:val="14"/>
        </w:rPr>
        <w:t>seen as criminal or “a violated body in need of limited forms of protection”</w:t>
      </w:r>
      <w:r w:rsidR="00B82446" w:rsidRPr="00B82446">
        <w:rPr>
          <w:sz w:val="14"/>
        </w:rPr>
        <w:t xml:space="preserve"> </w:t>
      </w:r>
      <w:r w:rsidRPr="00B82446">
        <w:rPr>
          <w:sz w:val="14"/>
        </w:rPr>
        <w:t xml:space="preserve">(p. 55). </w:t>
      </w:r>
      <w:r w:rsidRPr="006702C0">
        <w:rPr>
          <w:rStyle w:val="Emphasis"/>
        </w:rPr>
        <w:t xml:space="preserve">Recognition </w:t>
      </w:r>
      <w:r w:rsidRPr="00983AF9">
        <w:rPr>
          <w:rStyle w:val="Emphasis"/>
          <w:highlight w:val="cyan"/>
        </w:rPr>
        <w:t>“humanizes”</w:t>
      </w:r>
      <w:r w:rsidRPr="004E3636">
        <w:rPr>
          <w:rStyle w:val="StyleUnderline"/>
        </w:rPr>
        <w:t xml:space="preserve"> the slave, </w:t>
      </w:r>
      <w:r w:rsidRPr="00560237">
        <w:rPr>
          <w:rStyle w:val="Emphasis"/>
          <w:highlight w:val="cyan"/>
        </w:rPr>
        <w:t>but is predicated upon</w:t>
      </w:r>
      <w:r w:rsidRPr="006702C0">
        <w:rPr>
          <w:rStyle w:val="StyleUnderline"/>
        </w:rPr>
        <w:t xml:space="preserve"> her or his</w:t>
      </w:r>
      <w:r w:rsidR="00B82446">
        <w:rPr>
          <w:rStyle w:val="StyleUnderline"/>
        </w:rPr>
        <w:t xml:space="preserve"> </w:t>
      </w:r>
      <w:r w:rsidRPr="00560237">
        <w:rPr>
          <w:rStyle w:val="Emphasis"/>
          <w:highlight w:val="cyan"/>
        </w:rPr>
        <w:t>abjection</w:t>
      </w:r>
      <w:r w:rsidRPr="006702C0">
        <w:rPr>
          <w:rStyle w:val="StyleUnderline"/>
        </w:rPr>
        <w:t>. You are in pain, therefore you are</w:t>
      </w:r>
      <w:r w:rsidRPr="00B82446">
        <w:rPr>
          <w:sz w:val="14"/>
        </w:rPr>
        <w:t>. “[T]he recognition of humanity</w:t>
      </w:r>
      <w:r w:rsidR="00B82446" w:rsidRPr="00B82446">
        <w:rPr>
          <w:sz w:val="14"/>
        </w:rPr>
        <w:t xml:space="preserve"> </w:t>
      </w:r>
      <w:r w:rsidRPr="00B82446">
        <w:rPr>
          <w:sz w:val="14"/>
        </w:rPr>
        <w:t>require[s] the event of excessive violence, cruelty beyond the limits of the</w:t>
      </w:r>
      <w:r w:rsidR="00B82446" w:rsidRPr="00B82446">
        <w:rPr>
          <w:sz w:val="14"/>
        </w:rPr>
        <w:t xml:space="preserve"> </w:t>
      </w:r>
      <w:r w:rsidRPr="00B82446">
        <w:rPr>
          <w:sz w:val="14"/>
        </w:rPr>
        <w:t>socially tolerable, in order to acknowledge and protect the slave’s person” (p. 55).</w:t>
      </w:r>
      <w:r w:rsidR="00B82446" w:rsidRPr="00B82446">
        <w:rPr>
          <w:sz w:val="14"/>
        </w:rPr>
        <w:t xml:space="preserve"> </w:t>
      </w:r>
      <w:r w:rsidRPr="00B82446">
        <w:rPr>
          <w:sz w:val="14"/>
        </w:rPr>
        <w:t xml:space="preserve">Furthermore, Hartman describes how </w:t>
      </w:r>
      <w:r w:rsidRPr="004E3636">
        <w:rPr>
          <w:rStyle w:val="StyleUnderline"/>
        </w:rPr>
        <w:t>slave-as-</w:t>
      </w:r>
      <w:r w:rsidRPr="008E769F">
        <w:rPr>
          <w:rStyle w:val="Emphasis"/>
          <w:highlight w:val="cyan"/>
        </w:rPr>
        <w:t>victim as human</w:t>
      </w:r>
      <w:r w:rsidRPr="008E769F">
        <w:rPr>
          <w:rStyle w:val="StyleUnderline"/>
          <w:highlight w:val="cyan"/>
        </w:rPr>
        <w:t xml:space="preserve"> accordingly</w:t>
      </w:r>
      <w:r w:rsidR="00B82446">
        <w:rPr>
          <w:rStyle w:val="StyleUnderline"/>
          <w:highlight w:val="cyan"/>
        </w:rPr>
        <w:t xml:space="preserve"> </w:t>
      </w:r>
      <w:r w:rsidRPr="008E769F">
        <w:rPr>
          <w:rStyle w:val="StyleUnderline"/>
          <w:highlight w:val="cyan"/>
        </w:rPr>
        <w:t>establishes</w:t>
      </w:r>
      <w:r w:rsidRPr="004E3636">
        <w:rPr>
          <w:rStyle w:val="StyleUnderline"/>
        </w:rPr>
        <w:t xml:space="preserve"> slave-as-</w:t>
      </w:r>
      <w:r w:rsidRPr="008E769F">
        <w:rPr>
          <w:rStyle w:val="Emphasis"/>
          <w:highlight w:val="cyan"/>
        </w:rPr>
        <w:t>agent as criminal</w:t>
      </w:r>
      <w:r w:rsidRPr="00B82446">
        <w:rPr>
          <w:sz w:val="14"/>
        </w:rPr>
        <w:t>. Applying Hartman’s analysis, we note how</w:t>
      </w:r>
      <w:r w:rsidR="00B82446" w:rsidRPr="00B82446">
        <w:rPr>
          <w:sz w:val="14"/>
        </w:rPr>
        <w:t xml:space="preserve"> </w:t>
      </w:r>
      <w:r w:rsidRPr="00B82446">
        <w:rPr>
          <w:sz w:val="14"/>
        </w:rPr>
        <w:t xml:space="preserve">the agency of Margaret Garner or Nat Turner can only be viewed as </w:t>
      </w:r>
      <w:r w:rsidRPr="004E3636">
        <w:rPr>
          <w:rStyle w:val="StyleUnderline"/>
        </w:rPr>
        <w:t>outsider</w:t>
      </w:r>
      <w:r w:rsidR="00B82446">
        <w:rPr>
          <w:rStyle w:val="StyleUnderline"/>
        </w:rPr>
        <w:t xml:space="preserve"> </w:t>
      </w:r>
      <w:r w:rsidRPr="004E3636">
        <w:rPr>
          <w:rStyle w:val="StyleUnderline"/>
        </w:rPr>
        <w:t>violence that humane society must reject while simultaneously upholding the</w:t>
      </w:r>
      <w:r w:rsidR="00B82446">
        <w:rPr>
          <w:rStyle w:val="StyleUnderline"/>
        </w:rPr>
        <w:t xml:space="preserve"> </w:t>
      </w:r>
      <w:r w:rsidRPr="004E3636">
        <w:rPr>
          <w:rStyle w:val="StyleUnderline"/>
        </w:rPr>
        <w:t>legitimated violence of the state to punish such outsider violence</w:t>
      </w:r>
      <w:r w:rsidRPr="00B82446">
        <w:rPr>
          <w:sz w:val="14"/>
        </w:rPr>
        <w:t>. Hartman asks,</w:t>
      </w:r>
      <w:r w:rsidR="00B82446" w:rsidRPr="00B82446">
        <w:rPr>
          <w:sz w:val="14"/>
        </w:rPr>
        <w:t xml:space="preserve"> </w:t>
      </w:r>
      <w:r w:rsidRPr="00B82446">
        <w:rPr>
          <w:sz w:val="14"/>
        </w:rPr>
        <w:t>“Is it possible that such recognition effectively forecloses agency as the object of</w:t>
      </w:r>
      <w:r w:rsidR="00B82446" w:rsidRPr="00B82446">
        <w:rPr>
          <w:sz w:val="14"/>
        </w:rPr>
        <w:t xml:space="preserve"> </w:t>
      </w:r>
      <w:r w:rsidRPr="00B82446">
        <w:rPr>
          <w:sz w:val="14"/>
        </w:rPr>
        <w:t xml:space="preserve">punishment . . . Or is </w:t>
      </w:r>
      <w:r w:rsidRPr="008E769F">
        <w:rPr>
          <w:rStyle w:val="StyleUnderline"/>
          <w:highlight w:val="cyan"/>
        </w:rPr>
        <w:t xml:space="preserve">this </w:t>
      </w:r>
      <w:r w:rsidRPr="008E769F">
        <w:rPr>
          <w:rStyle w:val="Emphasis"/>
          <w:highlight w:val="cyan"/>
        </w:rPr>
        <w:t>limited conferral of humanity merely a reinscription of</w:t>
      </w:r>
      <w:r w:rsidR="00B82446">
        <w:rPr>
          <w:rStyle w:val="Emphasis"/>
          <w:highlight w:val="cyan"/>
        </w:rPr>
        <w:t xml:space="preserve"> </w:t>
      </w:r>
      <w:r w:rsidRPr="008E769F">
        <w:rPr>
          <w:rStyle w:val="Emphasis"/>
          <w:highlight w:val="cyan"/>
        </w:rPr>
        <w:t>subjugation</w:t>
      </w:r>
      <w:r w:rsidRPr="00902D60">
        <w:rPr>
          <w:rStyle w:val="Emphasis"/>
        </w:rPr>
        <w:t xml:space="preserve"> and pained existence</w:t>
      </w:r>
      <w:r w:rsidRPr="00B82446">
        <w:rPr>
          <w:sz w:val="14"/>
        </w:rPr>
        <w:t>?” (p. 55).</w:t>
      </w:r>
      <w:r w:rsidR="00B82446" w:rsidRPr="00B82446">
        <w:rPr>
          <w:sz w:val="14"/>
        </w:rPr>
        <w:t xml:space="preserve"> </w:t>
      </w:r>
      <w:r w:rsidRPr="00B82446">
        <w:rPr>
          <w:sz w:val="14"/>
        </w:rPr>
        <w:t xml:space="preserve">As numerous scholars have denoted, </w:t>
      </w:r>
      <w:r w:rsidRPr="00642049">
        <w:rPr>
          <w:rStyle w:val="StyleUnderline"/>
        </w:rPr>
        <w:t>many social science disciplines emerged</w:t>
      </w:r>
      <w:r w:rsidR="00B82446">
        <w:rPr>
          <w:rStyle w:val="StyleUnderline"/>
        </w:rPr>
        <w:t xml:space="preserve"> </w:t>
      </w:r>
      <w:r w:rsidRPr="00642049">
        <w:rPr>
          <w:rStyle w:val="StyleUnderline"/>
        </w:rPr>
        <w:t>from the need to provide justifications for social hierarchies undergirded by</w:t>
      </w:r>
      <w:r w:rsidR="00B82446">
        <w:rPr>
          <w:rStyle w:val="StyleUnderline"/>
        </w:rPr>
        <w:t xml:space="preserve"> </w:t>
      </w:r>
      <w:r w:rsidRPr="00642049">
        <w:rPr>
          <w:rStyle w:val="StyleUnderline"/>
        </w:rPr>
        <w:t>White supremacy and manifest destiny</w:t>
      </w:r>
      <w:r w:rsidRPr="00B82446">
        <w:rPr>
          <w:sz w:val="14"/>
        </w:rPr>
        <w:t xml:space="preserve"> (see also Gould, 1981; Selden, 1999;</w:t>
      </w:r>
      <w:r w:rsidR="00B82446" w:rsidRPr="00B82446">
        <w:rPr>
          <w:sz w:val="14"/>
        </w:rPr>
        <w:t xml:space="preserve"> </w:t>
      </w:r>
      <w:r w:rsidRPr="00B82446">
        <w:rPr>
          <w:sz w:val="14"/>
        </w:rPr>
        <w:t>Tuck &amp; Guishard, forthcoming). Wolfe (1999) has explored how the contoured</w:t>
      </w:r>
      <w:r w:rsidR="00B82446" w:rsidRPr="00B82446">
        <w:rPr>
          <w:sz w:val="14"/>
        </w:rPr>
        <w:t xml:space="preserve"> </w:t>
      </w:r>
      <w:r w:rsidRPr="00B82446">
        <w:rPr>
          <w:sz w:val="14"/>
        </w:rPr>
        <w:t>logic of settler colonialism (p. 5) can be mapped onto the microactivities of</w:t>
      </w:r>
      <w:r w:rsidR="00B82446" w:rsidRPr="00B82446">
        <w:rPr>
          <w:sz w:val="14"/>
        </w:rPr>
        <w:t xml:space="preserve"> </w:t>
      </w:r>
      <w:r w:rsidRPr="00B82446">
        <w:rPr>
          <w:sz w:val="14"/>
        </w:rPr>
        <w:t>anthropology; Guthrie (1976) traces the roots of psychology to the need to “scientifically”</w:t>
      </w:r>
      <w:r w:rsidR="00B82446" w:rsidRPr="00B82446">
        <w:rPr>
          <w:sz w:val="14"/>
        </w:rPr>
        <w:t xml:space="preserve"> </w:t>
      </w:r>
      <w:r w:rsidRPr="00B82446">
        <w:rPr>
          <w:sz w:val="14"/>
        </w:rPr>
        <w:t xml:space="preserve">prove the supremacy of the White mind. </w:t>
      </w:r>
      <w:r w:rsidRPr="00642049">
        <w:rPr>
          <w:rStyle w:val="StyleUnderline"/>
        </w:rPr>
        <w:t>The origins of many social</w:t>
      </w:r>
      <w:r w:rsidR="00B82446">
        <w:rPr>
          <w:rStyle w:val="StyleUnderline"/>
        </w:rPr>
        <w:t xml:space="preserve"> </w:t>
      </w:r>
      <w:r w:rsidRPr="00642049">
        <w:rPr>
          <w:rStyle w:val="StyleUnderline"/>
        </w:rPr>
        <w:t>science disciplines in maintaining logics of domination, while sometimes</w:t>
      </w:r>
      <w:r w:rsidR="00B82446">
        <w:rPr>
          <w:rStyle w:val="StyleUnderline"/>
        </w:rPr>
        <w:t xml:space="preserve"> </w:t>
      </w:r>
      <w:r w:rsidRPr="00642049">
        <w:rPr>
          <w:rStyle w:val="StyleUnderline"/>
        </w:rPr>
        <w:t>addressed in graduate schools, are regularly thought to be just errant or inauspicious</w:t>
      </w:r>
      <w:r w:rsidR="00B82446">
        <w:rPr>
          <w:rStyle w:val="StyleUnderline"/>
        </w:rPr>
        <w:t xml:space="preserve"> </w:t>
      </w:r>
      <w:r w:rsidRPr="00642049">
        <w:rPr>
          <w:rStyle w:val="StyleUnderline"/>
        </w:rPr>
        <w:t>beginnings—much like the ways in which the genocide of Indigenous</w:t>
      </w:r>
      <w:r w:rsidR="00B82446">
        <w:rPr>
          <w:rStyle w:val="StyleUnderline"/>
        </w:rPr>
        <w:t xml:space="preserve"> </w:t>
      </w:r>
      <w:r w:rsidRPr="00642049">
        <w:rPr>
          <w:rStyle w:val="StyleUnderline"/>
        </w:rPr>
        <w:t>peoples that afforded the founding of the U</w:t>
      </w:r>
      <w:r w:rsidRPr="00B82446">
        <w:rPr>
          <w:sz w:val="14"/>
        </w:rPr>
        <w:t xml:space="preserve">nites </w:t>
      </w:r>
      <w:r w:rsidRPr="00642049">
        <w:rPr>
          <w:rStyle w:val="StyleUnderline"/>
        </w:rPr>
        <w:t>S</w:t>
      </w:r>
      <w:r w:rsidRPr="00B82446">
        <w:rPr>
          <w:sz w:val="14"/>
        </w:rPr>
        <w:t xml:space="preserve">tates </w:t>
      </w:r>
      <w:r w:rsidRPr="00642049">
        <w:rPr>
          <w:rStyle w:val="StyleUnderline"/>
        </w:rPr>
        <w:t>has been reduced to an</w:t>
      </w:r>
      <w:r w:rsidR="00B82446">
        <w:rPr>
          <w:rStyle w:val="StyleUnderline"/>
        </w:rPr>
        <w:t xml:space="preserve"> </w:t>
      </w:r>
      <w:r w:rsidRPr="00642049">
        <w:rPr>
          <w:rStyle w:val="StyleUnderline"/>
        </w:rPr>
        <w:t>unfortunate byproduct of the birthing of a new and great nation. Such amnesia</w:t>
      </w:r>
      <w:r w:rsidR="00B82446">
        <w:rPr>
          <w:rStyle w:val="StyleUnderline"/>
        </w:rPr>
        <w:t xml:space="preserve"> </w:t>
      </w:r>
      <w:r w:rsidRPr="00642049">
        <w:rPr>
          <w:rStyle w:val="StyleUnderline"/>
        </w:rPr>
        <w:t>is required in settler colonial societies</w:t>
      </w:r>
      <w:r w:rsidRPr="00B82446">
        <w:rPr>
          <w:sz w:val="14"/>
        </w:rPr>
        <w:t xml:space="preserve">, argues Lorenzo Veracini, </w:t>
      </w:r>
      <w:r w:rsidRPr="00642049">
        <w:rPr>
          <w:rStyle w:val="StyleUnderline"/>
        </w:rPr>
        <w:t>because settler</w:t>
      </w:r>
      <w:r w:rsidR="00B82446">
        <w:rPr>
          <w:rStyle w:val="StyleUnderline"/>
        </w:rPr>
        <w:t xml:space="preserve"> </w:t>
      </w:r>
      <w:r w:rsidRPr="00642049">
        <w:rPr>
          <w:rStyle w:val="StyleUnderline"/>
        </w:rPr>
        <w:t>colonialism is “characterized by a persistent drive to supersede the conditions of</w:t>
      </w:r>
      <w:r w:rsidR="00B82446">
        <w:rPr>
          <w:rStyle w:val="StyleUnderline"/>
        </w:rPr>
        <w:t xml:space="preserve"> </w:t>
      </w:r>
      <w:r w:rsidRPr="00642049">
        <w:rPr>
          <w:rStyle w:val="StyleUnderline"/>
        </w:rPr>
        <w:t>its operation</w:t>
      </w:r>
      <w:r w:rsidRPr="00B82446">
        <w:rPr>
          <w:sz w:val="14"/>
        </w:rPr>
        <w:t xml:space="preserve">,” (2011, p. 3); </w:t>
      </w:r>
      <w:r w:rsidRPr="007643D1">
        <w:rPr>
          <w:rStyle w:val="StyleUnderline"/>
        </w:rPr>
        <w:t>that is, to make itself invisible, natural, without origin</w:t>
      </w:r>
      <w:r w:rsidR="00B82446">
        <w:rPr>
          <w:rStyle w:val="StyleUnderline"/>
        </w:rPr>
        <w:t xml:space="preserve"> </w:t>
      </w:r>
      <w:r w:rsidRPr="007643D1">
        <w:rPr>
          <w:rStyle w:val="StyleUnderline"/>
        </w:rPr>
        <w:t>(and without end), and inevitable</w:t>
      </w:r>
      <w:r w:rsidRPr="00B82446">
        <w:rPr>
          <w:sz w:val="14"/>
        </w:rPr>
        <w:t>. Social science disciplines have inherited</w:t>
      </w:r>
      <w:r w:rsidR="00B82446" w:rsidRPr="00B82446">
        <w:rPr>
          <w:sz w:val="14"/>
        </w:rPr>
        <w:t xml:space="preserve"> </w:t>
      </w:r>
      <w:r w:rsidRPr="00B82446">
        <w:rPr>
          <w:sz w:val="14"/>
        </w:rPr>
        <w:t>the persistent drive to supersede the conditions of their operations from settler</w:t>
      </w:r>
      <w:r w:rsidR="00B82446" w:rsidRPr="00B82446">
        <w:rPr>
          <w:sz w:val="14"/>
        </w:rPr>
        <w:t xml:space="preserve"> </w:t>
      </w:r>
      <w:r w:rsidRPr="00B82446">
        <w:rPr>
          <w:sz w:val="14"/>
        </w:rPr>
        <w:t>colonial logic, and it is this drive, a kind of unquestioning push forward, and not</w:t>
      </w:r>
      <w:r w:rsidR="00B82446" w:rsidRPr="00B82446">
        <w:rPr>
          <w:sz w:val="14"/>
        </w:rPr>
        <w:t xml:space="preserve"> </w:t>
      </w:r>
      <w:r w:rsidRPr="00B82446">
        <w:rPr>
          <w:sz w:val="14"/>
        </w:rPr>
        <w:t>the origins of the disciplines that we attend to now.</w:t>
      </w:r>
      <w:r w:rsidR="00B82446" w:rsidRPr="00B82446">
        <w:rPr>
          <w:sz w:val="14"/>
        </w:rPr>
        <w:t xml:space="preserve"> </w:t>
      </w:r>
      <w:r w:rsidRPr="00B82446">
        <w:rPr>
          <w:sz w:val="14"/>
        </w:rPr>
        <w:t>We are struck by the pervasive silence on questions regarding the contemporary</w:t>
      </w:r>
      <w:r w:rsidR="00B82446" w:rsidRPr="00B82446">
        <w:rPr>
          <w:sz w:val="14"/>
        </w:rPr>
        <w:t xml:space="preserve"> </w:t>
      </w:r>
      <w:r w:rsidRPr="00B82446">
        <w:rPr>
          <w:sz w:val="14"/>
        </w:rPr>
        <w:t>rationale(s) for social science research. Though a variety of ethical and</w:t>
      </w:r>
      <w:r w:rsidR="00B82446" w:rsidRPr="00B82446">
        <w:rPr>
          <w:sz w:val="14"/>
        </w:rPr>
        <w:t xml:space="preserve"> </w:t>
      </w:r>
      <w:r w:rsidRPr="00B82446">
        <w:rPr>
          <w:sz w:val="14"/>
        </w:rPr>
        <w:t>procedural protocols require researchers to compose statements regarding the</w:t>
      </w:r>
      <w:r w:rsidR="00B82446" w:rsidRPr="00B82446">
        <w:rPr>
          <w:sz w:val="14"/>
        </w:rPr>
        <w:t xml:space="preserve"> </w:t>
      </w:r>
      <w:r w:rsidRPr="00B82446">
        <w:rPr>
          <w:sz w:val="14"/>
        </w:rPr>
        <w:t>objectives or purposes of a particular project, such protocols do not prompt</w:t>
      </w:r>
      <w:r w:rsidR="00B82446" w:rsidRPr="00B82446">
        <w:rPr>
          <w:sz w:val="14"/>
        </w:rPr>
        <w:t xml:space="preserve"> </w:t>
      </w:r>
      <w:r w:rsidRPr="00B82446">
        <w:rPr>
          <w:sz w:val="14"/>
        </w:rPr>
        <w:t>reflection upon the underlying beliefs about knowledge and change that too often</w:t>
      </w:r>
      <w:r w:rsidR="00B82446" w:rsidRPr="00B82446">
        <w:rPr>
          <w:sz w:val="14"/>
        </w:rPr>
        <w:t xml:space="preserve"> </w:t>
      </w:r>
      <w:r w:rsidRPr="00B82446">
        <w:rPr>
          <w:sz w:val="14"/>
        </w:rPr>
        <w:t xml:space="preserve">go unexplored or unacknowledged. </w:t>
      </w:r>
      <w:r w:rsidRPr="00EC5BDD">
        <w:rPr>
          <w:rStyle w:val="StyleUnderline"/>
        </w:rPr>
        <w:t>The rationale for conducting social science</w:t>
      </w:r>
      <w:r w:rsidR="00B82446">
        <w:rPr>
          <w:rStyle w:val="StyleUnderline"/>
        </w:rPr>
        <w:t xml:space="preserve"> </w:t>
      </w:r>
      <w:r w:rsidRPr="00EC5BDD">
        <w:rPr>
          <w:rStyle w:val="StyleUnderline"/>
        </w:rPr>
        <w:t>research that collects pain narratives seems to be self-evident for many scholars,</w:t>
      </w:r>
      <w:r w:rsidR="00B82446">
        <w:rPr>
          <w:rStyle w:val="StyleUnderline"/>
        </w:rPr>
        <w:t xml:space="preserve"> </w:t>
      </w:r>
      <w:r w:rsidRPr="00EC5BDD">
        <w:rPr>
          <w:rStyle w:val="StyleUnderline"/>
        </w:rPr>
        <w:t>but when looked at more closely, the rationales may be unconsidered, and somewhat</w:t>
      </w:r>
      <w:r w:rsidR="00B82446">
        <w:rPr>
          <w:rStyle w:val="StyleUnderline"/>
        </w:rPr>
        <w:t xml:space="preserve"> </w:t>
      </w:r>
      <w:r w:rsidRPr="00EC5BDD">
        <w:rPr>
          <w:rStyle w:val="StyleUnderline"/>
        </w:rPr>
        <w:t>flimsy</w:t>
      </w:r>
      <w:r w:rsidRPr="00B82446">
        <w:rPr>
          <w:sz w:val="14"/>
        </w:rPr>
        <w:t>. Like a maritime archaeological site, such rationales might be best</w:t>
      </w:r>
      <w:r w:rsidR="00B82446" w:rsidRPr="00B82446">
        <w:rPr>
          <w:sz w:val="14"/>
        </w:rPr>
        <w:t xml:space="preserve"> </w:t>
      </w:r>
      <w:r w:rsidRPr="00B82446">
        <w:rPr>
          <w:sz w:val="14"/>
        </w:rPr>
        <w:t xml:space="preserve">examined in situ, for fear of deterioration if extracted. </w:t>
      </w:r>
      <w:r w:rsidRPr="00EC5BDD">
        <w:rPr>
          <w:rStyle w:val="StyleUnderline"/>
        </w:rPr>
        <w:t>Why do researchers collect</w:t>
      </w:r>
      <w:r w:rsidR="00B82446">
        <w:rPr>
          <w:rStyle w:val="StyleUnderline"/>
        </w:rPr>
        <w:t xml:space="preserve"> </w:t>
      </w:r>
      <w:r w:rsidRPr="00EC5BDD">
        <w:rPr>
          <w:rStyle w:val="StyleUnderline"/>
        </w:rPr>
        <w:t>pain narratives? Why does the academy want them?</w:t>
      </w:r>
      <w:r w:rsidR="00B82446">
        <w:rPr>
          <w:rStyle w:val="StyleUnderline"/>
        </w:rPr>
        <w:t xml:space="preserve"> </w:t>
      </w:r>
      <w:r w:rsidRPr="00EC5BDD">
        <w:rPr>
          <w:rStyle w:val="StyleUnderline"/>
        </w:rPr>
        <w:t>An initial and partial answer is because settler colonial ideology</w:t>
      </w:r>
      <w:r w:rsidRPr="00B82446">
        <w:rPr>
          <w:sz w:val="14"/>
        </w:rPr>
        <w:t xml:space="preserve"> believes that,</w:t>
      </w:r>
      <w:r w:rsidR="00B82446" w:rsidRPr="00B82446">
        <w:rPr>
          <w:sz w:val="14"/>
        </w:rPr>
        <w:t xml:space="preserve"> </w:t>
      </w:r>
      <w:r w:rsidRPr="00B82446">
        <w:rPr>
          <w:sz w:val="14"/>
        </w:rPr>
        <w:t>in fiction author Sherril Jaffe’s words, “scars make your body more interesting,”</w:t>
      </w:r>
      <w:r w:rsidR="00B82446" w:rsidRPr="00B82446">
        <w:rPr>
          <w:sz w:val="14"/>
        </w:rPr>
        <w:t xml:space="preserve"> </w:t>
      </w:r>
      <w:r w:rsidRPr="00B82446">
        <w:rPr>
          <w:sz w:val="14"/>
        </w:rPr>
        <w:t>(1996, p. 58). Jaffe’s work of short, short of fiction bearing that sentiment as title</w:t>
      </w:r>
      <w:r w:rsidR="00B82446" w:rsidRPr="00B82446">
        <w:rPr>
          <w:sz w:val="14"/>
        </w:rPr>
        <w:t xml:space="preserve"> </w:t>
      </w:r>
      <w:r w:rsidRPr="00B82446">
        <w:rPr>
          <w:sz w:val="14"/>
        </w:rPr>
        <w:t>captures the exquisite crossing of wounds and curiosity and pleasure. Settler</w:t>
      </w:r>
      <w:r w:rsidR="00B82446" w:rsidRPr="00B82446">
        <w:rPr>
          <w:sz w:val="14"/>
        </w:rPr>
        <w:t xml:space="preserve"> </w:t>
      </w:r>
      <w:r w:rsidRPr="00B82446">
        <w:rPr>
          <w:sz w:val="14"/>
        </w:rPr>
        <w:t xml:space="preserve">colonial ideology, constituted by its conscription of others, </w:t>
      </w:r>
      <w:r w:rsidRPr="0027646B">
        <w:rPr>
          <w:rStyle w:val="StyleUnderline"/>
        </w:rPr>
        <w:t>holds the wounded</w:t>
      </w:r>
      <w:r w:rsidR="00B82446">
        <w:rPr>
          <w:rStyle w:val="StyleUnderline"/>
        </w:rPr>
        <w:t xml:space="preserve"> </w:t>
      </w:r>
      <w:r w:rsidRPr="0027646B">
        <w:rPr>
          <w:rStyle w:val="StyleUnderline"/>
        </w:rPr>
        <w:t>body as more engrossing than the body that is not wounded (though the person</w:t>
      </w:r>
      <w:r w:rsidR="00B82446">
        <w:rPr>
          <w:rStyle w:val="StyleUnderline"/>
        </w:rPr>
        <w:t xml:space="preserve"> </w:t>
      </w:r>
      <w:r w:rsidRPr="0027646B">
        <w:rPr>
          <w:rStyle w:val="StyleUnderline"/>
        </w:rPr>
        <w:t>with a wounded body does not politically or materially benefit for being more</w:t>
      </w:r>
      <w:r w:rsidR="00B82446">
        <w:rPr>
          <w:rStyle w:val="StyleUnderline"/>
        </w:rPr>
        <w:t xml:space="preserve"> </w:t>
      </w:r>
      <w:r w:rsidRPr="0027646B">
        <w:rPr>
          <w:rStyle w:val="StyleUnderline"/>
        </w:rPr>
        <w:t>engrossing)</w:t>
      </w:r>
      <w:r w:rsidRPr="00B82446">
        <w:rPr>
          <w:sz w:val="14"/>
        </w:rPr>
        <w:t>. In settler colonial logic, pain is more compelling than privilege,</w:t>
      </w:r>
      <w:r w:rsidR="00B82446" w:rsidRPr="00B82446">
        <w:rPr>
          <w:sz w:val="14"/>
        </w:rPr>
        <w:t xml:space="preserve"> </w:t>
      </w:r>
      <w:r w:rsidRPr="00B82446">
        <w:rPr>
          <w:sz w:val="14"/>
        </w:rPr>
        <w:t>scars more enthralling than the body unmarked by experience. In settler colonial</w:t>
      </w:r>
      <w:r w:rsidR="00B82446" w:rsidRPr="00B82446">
        <w:rPr>
          <w:sz w:val="14"/>
        </w:rPr>
        <w:t xml:space="preserve"> </w:t>
      </w:r>
      <w:r w:rsidRPr="00B82446">
        <w:rPr>
          <w:sz w:val="14"/>
        </w:rPr>
        <w:t>ideology, pain is evidence of authenticity, of the verifiability of a lived life.</w:t>
      </w:r>
      <w:r w:rsidR="00B82446" w:rsidRPr="00B82446">
        <w:rPr>
          <w:sz w:val="14"/>
        </w:rPr>
        <w:t xml:space="preserve"> </w:t>
      </w:r>
      <w:r w:rsidRPr="0027646B">
        <w:rPr>
          <w:rStyle w:val="StyleUnderline"/>
        </w:rPr>
        <w:t>Academe, formed and informed by settler colonial ideology, has developed the</w:t>
      </w:r>
      <w:r w:rsidR="00B82446">
        <w:rPr>
          <w:rStyle w:val="StyleUnderline"/>
        </w:rPr>
        <w:t xml:space="preserve"> </w:t>
      </w:r>
      <w:r w:rsidRPr="0027646B">
        <w:rPr>
          <w:rStyle w:val="StyleUnderline"/>
        </w:rPr>
        <w:t xml:space="preserve">same palate for pain. Emerging and established social science </w:t>
      </w:r>
      <w:r w:rsidRPr="0027646B">
        <w:rPr>
          <w:rStyle w:val="Emphasis"/>
        </w:rPr>
        <w:t>researchers set out</w:t>
      </w:r>
      <w:r w:rsidR="00B82446">
        <w:rPr>
          <w:rStyle w:val="Emphasis"/>
        </w:rPr>
        <w:t xml:space="preserve"> </w:t>
      </w:r>
      <w:r w:rsidRPr="0027646B">
        <w:rPr>
          <w:rStyle w:val="Emphasis"/>
        </w:rPr>
        <w:t xml:space="preserve">to document the problems faced by communities, and often in doing so, </w:t>
      </w:r>
      <w:r w:rsidRPr="00772A64">
        <w:rPr>
          <w:rStyle w:val="Emphasis"/>
          <w:highlight w:val="cyan"/>
        </w:rPr>
        <w:t>recirculate</w:t>
      </w:r>
      <w:r w:rsidR="00B82446">
        <w:rPr>
          <w:rStyle w:val="Emphasis"/>
          <w:highlight w:val="cyan"/>
        </w:rPr>
        <w:t xml:space="preserve"> </w:t>
      </w:r>
      <w:r w:rsidRPr="00772A64">
        <w:rPr>
          <w:rStyle w:val="Emphasis"/>
          <w:highlight w:val="cyan"/>
        </w:rPr>
        <w:t>common tropes of dysfunction, abuse, and neglect</w:t>
      </w:r>
      <w:r w:rsidRPr="00B82446">
        <w:rPr>
          <w:sz w:val="14"/>
        </w:rPr>
        <w:t>.</w:t>
      </w:r>
      <w:r w:rsidR="00B82446" w:rsidRPr="00B82446">
        <w:rPr>
          <w:sz w:val="14"/>
        </w:rPr>
        <w:t xml:space="preserve"> </w:t>
      </w:r>
      <w:r w:rsidRPr="00B82446">
        <w:rPr>
          <w:sz w:val="14"/>
        </w:rPr>
        <w:t>Scholars of qualitative research Alecia Youngblood Jackson and Lisa Mazzei</w:t>
      </w:r>
      <w:r w:rsidR="00B82446" w:rsidRPr="00B82446">
        <w:rPr>
          <w:sz w:val="14"/>
        </w:rPr>
        <w:t xml:space="preserve"> </w:t>
      </w:r>
      <w:r w:rsidRPr="00B82446">
        <w:rPr>
          <w:sz w:val="14"/>
        </w:rPr>
        <w:t>(2009) have critically excavated the privileging of voice in qualitative research,</w:t>
      </w:r>
      <w:r w:rsidR="00B82446" w:rsidRPr="00B82446">
        <w:rPr>
          <w:sz w:val="14"/>
        </w:rPr>
        <w:t xml:space="preserve"> </w:t>
      </w:r>
      <w:r w:rsidRPr="00B82446">
        <w:rPr>
          <w:sz w:val="14"/>
        </w:rPr>
        <w:t>because voice is championed as “true and real,” and “almost a mirror of the soul,</w:t>
      </w:r>
      <w:r w:rsidR="00B82446" w:rsidRPr="00B82446">
        <w:rPr>
          <w:sz w:val="14"/>
        </w:rPr>
        <w:t xml:space="preserve"> </w:t>
      </w:r>
      <w:r w:rsidRPr="00B82446">
        <w:rPr>
          <w:sz w:val="14"/>
        </w:rPr>
        <w:t>the essence of self,” (p. 1). The authors interpret the drive to “make voices heard</w:t>
      </w:r>
      <w:r w:rsidR="00B82446" w:rsidRPr="00B82446">
        <w:rPr>
          <w:sz w:val="14"/>
        </w:rPr>
        <w:t xml:space="preserve"> </w:t>
      </w:r>
      <w:r w:rsidRPr="00B82446">
        <w:rPr>
          <w:sz w:val="14"/>
        </w:rPr>
        <w:t>and understood, bringing meaning and self to consciousness and creating transcendental,</w:t>
      </w:r>
      <w:r w:rsidR="00B82446" w:rsidRPr="00B82446">
        <w:rPr>
          <w:sz w:val="14"/>
        </w:rPr>
        <w:t xml:space="preserve"> </w:t>
      </w:r>
      <w:r w:rsidRPr="00B82446">
        <w:rPr>
          <w:sz w:val="14"/>
        </w:rPr>
        <w:t>universal truths” as gestures that reveal the primacy of voice in conventional</w:t>
      </w:r>
      <w:r w:rsidR="00B82446" w:rsidRPr="00B82446">
        <w:rPr>
          <w:sz w:val="14"/>
        </w:rPr>
        <w:t xml:space="preserve"> </w:t>
      </w:r>
      <w:r w:rsidRPr="00B82446">
        <w:rPr>
          <w:sz w:val="14"/>
        </w:rPr>
        <w:t>qualitative research (p. 1). We contend that much of what counts as</w:t>
      </w:r>
      <w:r w:rsidR="00B82446" w:rsidRPr="00B82446">
        <w:rPr>
          <w:sz w:val="14"/>
        </w:rPr>
        <w:t xml:space="preserve"> </w:t>
      </w:r>
      <w:r w:rsidRPr="00B82446">
        <w:rPr>
          <w:sz w:val="14"/>
        </w:rPr>
        <w:t>voice and makes voice count is pain. In an example drawn from outside of social</w:t>
      </w:r>
      <w:r w:rsidR="00B82446" w:rsidRPr="00B82446">
        <w:rPr>
          <w:sz w:val="14"/>
        </w:rPr>
        <w:t xml:space="preserve"> </w:t>
      </w:r>
      <w:r w:rsidRPr="00B82446">
        <w:rPr>
          <w:sz w:val="14"/>
        </w:rPr>
        <w:t>science research, in Wayne’s work as a writing instructor with Southeast Asian</w:t>
      </w:r>
      <w:r w:rsidR="00B82446" w:rsidRPr="00B82446">
        <w:rPr>
          <w:sz w:val="14"/>
        </w:rPr>
        <w:t xml:space="preserve"> </w:t>
      </w:r>
      <w:r w:rsidRPr="00B82446">
        <w:rPr>
          <w:sz w:val="14"/>
        </w:rPr>
        <w:t>refugee students, he learned from them that much of the writing they were</w:t>
      </w:r>
      <w:r w:rsidR="00B82446" w:rsidRPr="00B82446">
        <w:rPr>
          <w:sz w:val="14"/>
        </w:rPr>
        <w:t xml:space="preserve"> </w:t>
      </w:r>
      <w:r w:rsidRPr="00B82446">
        <w:rPr>
          <w:sz w:val="14"/>
        </w:rPr>
        <w:t>encouraged to do followed a rarefied narrative pattern of refugee-as-victim. As it</w:t>
      </w:r>
      <w:r w:rsidR="00B82446" w:rsidRPr="00B82446">
        <w:rPr>
          <w:sz w:val="14"/>
        </w:rPr>
        <w:t xml:space="preserve"> </w:t>
      </w:r>
      <w:r w:rsidRPr="00B82446">
        <w:rPr>
          <w:sz w:val="14"/>
        </w:rPr>
        <w:t>were, youth and young adults learn these narratives in schools, in which time and</w:t>
      </w:r>
      <w:r w:rsidR="00B82446" w:rsidRPr="00B82446">
        <w:rPr>
          <w:sz w:val="14"/>
        </w:rPr>
        <w:t xml:space="preserve"> </w:t>
      </w:r>
      <w:r w:rsidRPr="00B82446">
        <w:rPr>
          <w:sz w:val="14"/>
        </w:rPr>
        <w:t>again refugee-victim stories are solicited by well-intentioned ESL teachers who</w:t>
      </w:r>
      <w:r w:rsidR="00B82446" w:rsidRPr="00B82446">
        <w:rPr>
          <w:sz w:val="14"/>
        </w:rPr>
        <w:t xml:space="preserve"> </w:t>
      </w:r>
      <w:r w:rsidRPr="00B82446">
        <w:rPr>
          <w:sz w:val="14"/>
        </w:rPr>
        <w:t>argue that such narratives are poetic, powerful, and represent the “authentic</w:t>
      </w:r>
      <w:r w:rsidR="00B82446" w:rsidRPr="00B82446">
        <w:rPr>
          <w:sz w:val="14"/>
        </w:rPr>
        <w:t xml:space="preserve"> </w:t>
      </w:r>
      <w:r w:rsidRPr="00B82446">
        <w:rPr>
          <w:sz w:val="14"/>
        </w:rPr>
        <w:t>voice” of the student. Similarly, Robin Kelley (1997), speaking about the Black</w:t>
      </w:r>
      <w:r w:rsidR="00B82446" w:rsidRPr="00B82446">
        <w:rPr>
          <w:sz w:val="14"/>
        </w:rPr>
        <w:t xml:space="preserve"> </w:t>
      </w:r>
      <w:r w:rsidRPr="00B82446">
        <w:rPr>
          <w:sz w:val="14"/>
        </w:rPr>
        <w:t>experience in Harlem in the 1960s, describes White liberal teachers as “foot soldiers</w:t>
      </w:r>
      <w:r w:rsidR="00B82446" w:rsidRPr="00B82446">
        <w:rPr>
          <w:sz w:val="14"/>
        </w:rPr>
        <w:t xml:space="preserve"> </w:t>
      </w:r>
      <w:r w:rsidRPr="00B82446">
        <w:rPr>
          <w:sz w:val="14"/>
        </w:rPr>
        <w:t>in the new ethnographic army” (p. 20), soliciting stories from their students</w:t>
      </w:r>
      <w:r w:rsidR="00B82446" w:rsidRPr="00B82446">
        <w:rPr>
          <w:sz w:val="14"/>
        </w:rPr>
        <w:t xml:space="preserve"> </w:t>
      </w:r>
      <w:r w:rsidRPr="00B82446">
        <w:rPr>
          <w:sz w:val="14"/>
        </w:rPr>
        <w:t>about pain in their lives and unwittingly reducing their students to “cardboard</w:t>
      </w:r>
      <w:r w:rsidR="00B82446" w:rsidRPr="00B82446">
        <w:rPr>
          <w:sz w:val="14"/>
        </w:rPr>
        <w:t xml:space="preserve"> </w:t>
      </w:r>
      <w:r w:rsidRPr="00B82446">
        <w:rPr>
          <w:sz w:val="14"/>
        </w:rPr>
        <w:t>typologies who fit neatly into their own definition of the ‘underclass’” (p. 17).</w:t>
      </w:r>
      <w:r w:rsidR="00B82446" w:rsidRPr="00B82446">
        <w:rPr>
          <w:sz w:val="14"/>
        </w:rPr>
        <w:t xml:space="preserve"> </w:t>
      </w:r>
      <w:r w:rsidRPr="00B82446">
        <w:rPr>
          <w:sz w:val="14"/>
        </w:rPr>
        <w:t>Such examples of teachers’ solicitations of youth narratives of pain confirm the</w:t>
      </w:r>
      <w:r w:rsidR="00B82446" w:rsidRPr="00B82446">
        <w:rPr>
          <w:sz w:val="14"/>
        </w:rPr>
        <w:t xml:space="preserve"> </w:t>
      </w:r>
      <w:r w:rsidRPr="00B82446">
        <w:rPr>
          <w:sz w:val="14"/>
        </w:rPr>
        <w:t>deep relationship between writing or talking about wounds, and perceptions of</w:t>
      </w:r>
      <w:r w:rsidR="00B82446" w:rsidRPr="00B82446">
        <w:rPr>
          <w:sz w:val="14"/>
        </w:rPr>
        <w:t xml:space="preserve"> </w:t>
      </w:r>
      <w:r w:rsidRPr="00B82446">
        <w:rPr>
          <w:sz w:val="14"/>
        </w:rPr>
        <w:t>authenticity of voice.</w:t>
      </w:r>
      <w:r w:rsidR="00B82446" w:rsidRPr="00B82446">
        <w:rPr>
          <w:sz w:val="14"/>
        </w:rPr>
        <w:t xml:space="preserve"> </w:t>
      </w:r>
      <w:r w:rsidRPr="00B82446">
        <w:rPr>
          <w:sz w:val="14"/>
        </w:rPr>
        <w:t>Craig Gingrich-Philbrook (2005) articulates a related critique of autoethnography,</w:t>
      </w:r>
      <w:r w:rsidR="00B82446" w:rsidRPr="00B82446">
        <w:rPr>
          <w:sz w:val="14"/>
        </w:rPr>
        <w:t xml:space="preserve"> </w:t>
      </w:r>
      <w:r w:rsidRPr="00B82446">
        <w:rPr>
          <w:sz w:val="14"/>
        </w:rPr>
        <w:t>positioning himself as a “narrator who appreciates autoethnography,</w:t>
      </w:r>
      <w:r w:rsidR="00B82446" w:rsidRPr="00B82446">
        <w:rPr>
          <w:sz w:val="14"/>
        </w:rPr>
        <w:t xml:space="preserve"> </w:t>
      </w:r>
      <w:r w:rsidRPr="00B82446">
        <w:rPr>
          <w:sz w:val="14"/>
        </w:rPr>
        <w:t>at least as compared to its positivist alternatives, but one who simultaneously</w:t>
      </w:r>
      <w:r w:rsidR="00B82446" w:rsidRPr="00B82446">
        <w:rPr>
          <w:sz w:val="14"/>
        </w:rPr>
        <w:t xml:space="preserve"> </w:t>
      </w:r>
      <w:r w:rsidRPr="00B82446">
        <w:rPr>
          <w:sz w:val="14"/>
        </w:rPr>
        <w:t>distrusts autoethnography’s pursuit of legitimacy in the form of the patriarch’s</w:t>
      </w:r>
      <w:r w:rsidR="00B82446" w:rsidRPr="00B82446">
        <w:rPr>
          <w:sz w:val="14"/>
        </w:rPr>
        <w:t xml:space="preserve"> </w:t>
      </w:r>
      <w:r w:rsidRPr="00B82446">
        <w:rPr>
          <w:sz w:val="14"/>
        </w:rPr>
        <w:t>blessing and family values” (p. 298). Gingrich-Philbrook locates his concern</w:t>
      </w:r>
      <w:r w:rsidR="00B82446" w:rsidRPr="00B82446">
        <w:rPr>
          <w:sz w:val="14"/>
        </w:rPr>
        <w:t xml:space="preserve"> </w:t>
      </w:r>
      <w:r w:rsidRPr="00B82446">
        <w:rPr>
          <w:sz w:val="14"/>
        </w:rPr>
        <w:t>in what autoethnography/ers are willing to do to secure academic legitimacy</w:t>
      </w:r>
      <w:r w:rsidR="00B82446" w:rsidRPr="00B82446">
        <w:rPr>
          <w:sz w:val="14"/>
        </w:rPr>
        <w:t xml:space="preserve"> </w:t>
      </w:r>
      <w:r w:rsidRPr="00B82446">
        <w:rPr>
          <w:sz w:val="14"/>
        </w:rPr>
        <w:t>(p. 300): “My fears come down to the consequences of how badly autoethnography</w:t>
      </w:r>
      <w:r w:rsidR="00B82446" w:rsidRPr="00B82446">
        <w:rPr>
          <w:sz w:val="14"/>
        </w:rPr>
        <w:t xml:space="preserve"> </w:t>
      </w:r>
      <w:r w:rsidRPr="00B82446">
        <w:rPr>
          <w:sz w:val="14"/>
        </w:rPr>
        <w:t>wants Daddy’s approval” (p. 310). By this Gingrich-Philbrook means</w:t>
      </w:r>
      <w:r w:rsidR="00B82446" w:rsidRPr="00B82446">
        <w:rPr>
          <w:sz w:val="14"/>
        </w:rPr>
        <w:t xml:space="preserve"> </w:t>
      </w:r>
      <w:r w:rsidRPr="00B82446">
        <w:rPr>
          <w:sz w:val="14"/>
        </w:rPr>
        <w:t>that much of autoethnography has fixated on “attempting to justify the presence</w:t>
      </w:r>
      <w:r w:rsidR="00B82446" w:rsidRPr="00B82446">
        <w:rPr>
          <w:sz w:val="14"/>
        </w:rPr>
        <w:t xml:space="preserve"> </w:t>
      </w:r>
      <w:r w:rsidRPr="00B82446">
        <w:rPr>
          <w:sz w:val="14"/>
        </w:rPr>
        <w:t>of the self in writing to the patriarchal council of self-satisfied social</w:t>
      </w:r>
      <w:r w:rsidR="00B82446" w:rsidRPr="00B82446">
        <w:rPr>
          <w:sz w:val="14"/>
        </w:rPr>
        <w:t xml:space="preserve"> </w:t>
      </w:r>
      <w:r w:rsidRPr="00B82446">
        <w:rPr>
          <w:sz w:val="14"/>
        </w:rPr>
        <w:t>scientists” (p. 311). Though Gingrich-Philbrook does not go into detail about</w:t>
      </w:r>
      <w:r w:rsidR="00B82446" w:rsidRPr="00B82446">
        <w:rPr>
          <w:sz w:val="14"/>
        </w:rPr>
        <w:t xml:space="preserve"> </w:t>
      </w:r>
      <w:r w:rsidRPr="00B82446">
        <w:rPr>
          <w:sz w:val="14"/>
        </w:rPr>
        <w:t>how precisely the “presence of the self” is justified via the performativity of</w:t>
      </w:r>
      <w:r w:rsidR="00B82446" w:rsidRPr="00B82446">
        <w:rPr>
          <w:sz w:val="14"/>
        </w:rPr>
        <w:t xml:space="preserve"> </w:t>
      </w:r>
      <w:r w:rsidRPr="00B82446">
        <w:rPr>
          <w:sz w:val="14"/>
        </w:rPr>
        <w:t>subjugated knowledges (what we are calling pain narratives), he insists that</w:t>
      </w:r>
      <w:r w:rsidR="00B82446" w:rsidRPr="00B82446">
        <w:rPr>
          <w:sz w:val="14"/>
        </w:rPr>
        <w:t xml:space="preserve"> </w:t>
      </w:r>
      <w:r w:rsidRPr="00B82446">
        <w:rPr>
          <w:sz w:val="14"/>
        </w:rPr>
        <w:t>autoethnography is distracted by trying to satisfy Daddy’s penchant for</w:t>
      </w:r>
      <w:r w:rsidR="00B82446" w:rsidRPr="00B82446">
        <w:rPr>
          <w:sz w:val="14"/>
        </w:rPr>
        <w:t xml:space="preserve"> </w:t>
      </w:r>
      <w:r w:rsidRPr="00B82446">
        <w:rPr>
          <w:sz w:val="14"/>
        </w:rPr>
        <w:t>accounts of oppression.</w:t>
      </w:r>
      <w:r w:rsidR="00B82446" w:rsidRPr="00B82446">
        <w:rPr>
          <w:sz w:val="14"/>
        </w:rPr>
        <w:t xml:space="preserve"> </w:t>
      </w:r>
      <w:r w:rsidRPr="00B82446">
        <w:rPr>
          <w:sz w:val="14"/>
        </w:rPr>
        <w:t>In my own autobiographical performance projects, I identify this chiasmatic shift</w:t>
      </w:r>
      <w:r w:rsidR="00B82446" w:rsidRPr="00B82446">
        <w:rPr>
          <w:sz w:val="14"/>
        </w:rPr>
        <w:t xml:space="preserve"> </w:t>
      </w:r>
      <w:r w:rsidRPr="00B82446">
        <w:rPr>
          <w:sz w:val="14"/>
        </w:rPr>
        <w:t>in the possibility that all those performances I did about getting bashed only provided</w:t>
      </w:r>
      <w:r w:rsidR="00B82446" w:rsidRPr="00B82446">
        <w:rPr>
          <w:sz w:val="14"/>
        </w:rPr>
        <w:t xml:space="preserve"> </w:t>
      </w:r>
      <w:r w:rsidRPr="00B82446">
        <w:rPr>
          <w:sz w:val="14"/>
        </w:rPr>
        <w:t>knowledge of subjugation, serving almost as an advertisement for power:</w:t>
      </w:r>
      <w:r w:rsidR="00B82446" w:rsidRPr="00B82446">
        <w:rPr>
          <w:sz w:val="14"/>
        </w:rPr>
        <w:t xml:space="preserve"> </w:t>
      </w:r>
      <w:r w:rsidRPr="00B82446">
        <w:rPr>
          <w:sz w:val="14"/>
        </w:rPr>
        <w:t>‘‘Don’t let this happen to you. Stay in the closet.’’ In large part motivated by</w:t>
      </w:r>
      <w:r w:rsidR="00B82446" w:rsidRPr="00B82446">
        <w:rPr>
          <w:sz w:val="14"/>
        </w:rPr>
        <w:t xml:space="preserve"> </w:t>
      </w:r>
      <w:r w:rsidRPr="00B82446">
        <w:rPr>
          <w:sz w:val="14"/>
        </w:rPr>
        <w:t>Elizabeth Bell’s writings about performance and pleasure, I decided to write more</w:t>
      </w:r>
      <w:r w:rsidR="00B82446" w:rsidRPr="00B82446">
        <w:rPr>
          <w:sz w:val="14"/>
        </w:rPr>
        <w:t xml:space="preserve"> </w:t>
      </w:r>
      <w:r w:rsidRPr="00B82446">
        <w:rPr>
          <w:sz w:val="14"/>
        </w:rPr>
        <w:t>about the gratifications of same-sex relationships, to depict intimacy and desire,</w:t>
      </w:r>
      <w:r w:rsidR="00B82446" w:rsidRPr="00B82446">
        <w:rPr>
          <w:sz w:val="14"/>
        </w:rPr>
        <w:t xml:space="preserve"> </w:t>
      </w:r>
      <w:r w:rsidRPr="00B82446">
        <w:rPr>
          <w:sz w:val="14"/>
        </w:rPr>
        <w:t>the kinds of subjugated knowledges we don’t get to see on the after school specials</w:t>
      </w:r>
      <w:r w:rsidR="00B82446" w:rsidRPr="00B82446">
        <w:rPr>
          <w:sz w:val="14"/>
        </w:rPr>
        <w:t xml:space="preserve"> </w:t>
      </w:r>
      <w:r w:rsidRPr="00B82446">
        <w:rPr>
          <w:sz w:val="14"/>
        </w:rPr>
        <w:t>and movies of the week that parade queer bruises and broken bones but shy away</w:t>
      </w:r>
      <w:r w:rsidR="00B82446" w:rsidRPr="00B82446">
        <w:rPr>
          <w:sz w:val="14"/>
        </w:rPr>
        <w:t xml:space="preserve"> </w:t>
      </w:r>
      <w:r w:rsidRPr="00B82446">
        <w:rPr>
          <w:sz w:val="14"/>
        </w:rPr>
        <w:t>from the queer kiss. (p. 312)</w:t>
      </w:r>
      <w:r w:rsidR="00B82446" w:rsidRPr="00B82446">
        <w:rPr>
          <w:sz w:val="14"/>
        </w:rPr>
        <w:t xml:space="preserve"> </w:t>
      </w:r>
      <w:r w:rsidRPr="00B82446">
        <w:rPr>
          <w:sz w:val="14"/>
        </w:rPr>
        <w:t>Participatory action research and other research approaches that involve</w:t>
      </w:r>
      <w:r w:rsidR="00B82446" w:rsidRPr="00B82446">
        <w:rPr>
          <w:sz w:val="14"/>
        </w:rPr>
        <w:t xml:space="preserve"> </w:t>
      </w:r>
      <w:r w:rsidRPr="00B82446">
        <w:rPr>
          <w:sz w:val="14"/>
        </w:rPr>
        <w:t>participants in constructing the design and collection of voice (as data) are not</w:t>
      </w:r>
      <w:r w:rsidR="00B82446" w:rsidRPr="00B82446">
        <w:rPr>
          <w:sz w:val="14"/>
        </w:rPr>
        <w:t xml:space="preserve"> </w:t>
      </w:r>
      <w:r w:rsidRPr="00B82446">
        <w:rPr>
          <w:sz w:val="14"/>
        </w:rPr>
        <w:t>immune to the fetish for pain narratives. It is a misconception that by simply</w:t>
      </w:r>
      <w:r w:rsidR="00B82446" w:rsidRPr="00B82446">
        <w:rPr>
          <w:sz w:val="14"/>
        </w:rPr>
        <w:t xml:space="preserve"> </w:t>
      </w:r>
      <w:r w:rsidRPr="00B82446">
        <w:rPr>
          <w:sz w:val="14"/>
        </w:rPr>
        <w:t>building participation into a project—by increasing the number of people who</w:t>
      </w:r>
      <w:r w:rsidR="00B82446" w:rsidRPr="00B82446">
        <w:rPr>
          <w:sz w:val="14"/>
        </w:rPr>
        <w:t xml:space="preserve"> </w:t>
      </w:r>
      <w:r w:rsidRPr="00B82446">
        <w:rPr>
          <w:sz w:val="14"/>
        </w:rPr>
        <w:t>collaborate in collecting data—ethical issues of representation, voice, consumption,</w:t>
      </w:r>
      <w:r w:rsidR="00B82446" w:rsidRPr="00B82446">
        <w:rPr>
          <w:sz w:val="14"/>
        </w:rPr>
        <w:t xml:space="preserve"> </w:t>
      </w:r>
      <w:r w:rsidRPr="00B82446">
        <w:rPr>
          <w:sz w:val="14"/>
        </w:rPr>
        <w:t>and voyeurism are resolved. There are countless examples of</w:t>
      </w:r>
      <w:r w:rsidR="00B82446" w:rsidRPr="00B82446">
        <w:rPr>
          <w:sz w:val="14"/>
        </w:rPr>
        <w:t xml:space="preserve"> </w:t>
      </w:r>
      <w:r w:rsidRPr="00B82446">
        <w:rPr>
          <w:sz w:val="14"/>
        </w:rPr>
        <w:t>research in which community or youth participants have made their own stories</w:t>
      </w:r>
      <w:r w:rsidR="00B82446" w:rsidRPr="00B82446">
        <w:rPr>
          <w:sz w:val="14"/>
        </w:rPr>
        <w:t xml:space="preserve"> </w:t>
      </w:r>
      <w:r w:rsidRPr="00B82446">
        <w:rPr>
          <w:sz w:val="14"/>
        </w:rPr>
        <w:t>of loss and pain the objects of their inquiry (see also Tuck &amp; Guishard,</w:t>
      </w:r>
      <w:r w:rsidR="00B82446" w:rsidRPr="00B82446">
        <w:rPr>
          <w:sz w:val="14"/>
        </w:rPr>
        <w:t xml:space="preserve"> </w:t>
      </w:r>
      <w:r w:rsidRPr="00B82446">
        <w:rPr>
          <w:sz w:val="14"/>
        </w:rPr>
        <w:t>forthcoming).</w:t>
      </w:r>
      <w:r w:rsidR="00B82446" w:rsidRPr="00B82446">
        <w:rPr>
          <w:sz w:val="14"/>
        </w:rPr>
        <w:t xml:space="preserve"> </w:t>
      </w:r>
      <w:r w:rsidRPr="00B82446">
        <w:rPr>
          <w:sz w:val="14"/>
        </w:rPr>
        <w:t>Alongside analyses of pain and damage-centered research, Eve (Tuck 2009,</w:t>
      </w:r>
      <w:r w:rsidR="00B82446" w:rsidRPr="00B82446">
        <w:rPr>
          <w:sz w:val="14"/>
        </w:rPr>
        <w:t xml:space="preserve"> </w:t>
      </w:r>
      <w:r w:rsidRPr="00B82446">
        <w:rPr>
          <w:sz w:val="14"/>
        </w:rPr>
        <w:t>2010) has theorized desire-based research as not the antonym but rather the antidote</w:t>
      </w:r>
      <w:r w:rsidR="00B82446" w:rsidRPr="00B82446">
        <w:rPr>
          <w:sz w:val="14"/>
        </w:rPr>
        <w:t xml:space="preserve"> </w:t>
      </w:r>
      <w:r w:rsidRPr="00B82446">
        <w:rPr>
          <w:sz w:val="14"/>
        </w:rPr>
        <w:t>for damage-focused narratives. Pain narratives are always incomplete. They</w:t>
      </w:r>
      <w:r w:rsidR="00B82446" w:rsidRPr="00B82446">
        <w:rPr>
          <w:sz w:val="14"/>
        </w:rPr>
        <w:t xml:space="preserve"> </w:t>
      </w:r>
      <w:r w:rsidRPr="00B82446">
        <w:rPr>
          <w:sz w:val="14"/>
        </w:rPr>
        <w:t>bemoan the food deserts, but forget to see the food innovations; they lament the</w:t>
      </w:r>
      <w:r w:rsidR="00B82446" w:rsidRPr="00B82446">
        <w:rPr>
          <w:sz w:val="14"/>
        </w:rPr>
        <w:t xml:space="preserve"> </w:t>
      </w:r>
      <w:r w:rsidRPr="00B82446">
        <w:rPr>
          <w:sz w:val="14"/>
        </w:rPr>
        <w:t>concrete jungles and miss the roses and the tobacco from concrete. Desire</w:t>
      </w:r>
      <w:r w:rsidR="00E9556D" w:rsidRPr="00B82446">
        <w:rPr>
          <w:sz w:val="14"/>
        </w:rPr>
        <w:t>-</w:t>
      </w:r>
      <w:r w:rsidRPr="00B82446">
        <w:rPr>
          <w:sz w:val="14"/>
        </w:rPr>
        <w:t>centered</w:t>
      </w:r>
      <w:r w:rsidR="00B82446" w:rsidRPr="00B82446">
        <w:rPr>
          <w:sz w:val="14"/>
        </w:rPr>
        <w:t xml:space="preserve"> </w:t>
      </w:r>
      <w:r w:rsidRPr="00B82446">
        <w:rPr>
          <w:sz w:val="14"/>
        </w:rPr>
        <w:t>research does not deny the experience of tragedy, trauma, and pain, but</w:t>
      </w:r>
      <w:r w:rsidR="00B82446" w:rsidRPr="00B82446">
        <w:rPr>
          <w:sz w:val="14"/>
        </w:rPr>
        <w:t xml:space="preserve"> </w:t>
      </w:r>
      <w:r w:rsidRPr="00B82446">
        <w:rPr>
          <w:sz w:val="14"/>
        </w:rPr>
        <w:t>positions the knowing derived from such experiences as wise. This is not about</w:t>
      </w:r>
      <w:r w:rsidR="00B82446" w:rsidRPr="00B82446">
        <w:rPr>
          <w:sz w:val="14"/>
        </w:rPr>
        <w:t xml:space="preserve"> </w:t>
      </w:r>
      <w:r w:rsidRPr="00B82446">
        <w:rPr>
          <w:sz w:val="14"/>
        </w:rPr>
        <w:t>seeing the bright side of hard times, or even believing that everything happens for</w:t>
      </w:r>
      <w:r w:rsidR="00B82446" w:rsidRPr="00B82446">
        <w:rPr>
          <w:sz w:val="14"/>
        </w:rPr>
        <w:t xml:space="preserve"> </w:t>
      </w:r>
      <w:r w:rsidRPr="00B82446">
        <w:rPr>
          <w:sz w:val="14"/>
        </w:rPr>
        <w:t>a reason. Utilizing a desire-based framework is about working inside a more</w:t>
      </w:r>
      <w:r w:rsidR="00B82446" w:rsidRPr="00B82446">
        <w:rPr>
          <w:sz w:val="14"/>
        </w:rPr>
        <w:t xml:space="preserve"> </w:t>
      </w:r>
      <w:r w:rsidRPr="00B82446">
        <w:rPr>
          <w:sz w:val="14"/>
        </w:rPr>
        <w:t>complex and dynamic understanding of what one, or a community, comes to</w:t>
      </w:r>
      <w:r w:rsidR="00B82446" w:rsidRPr="00B82446">
        <w:rPr>
          <w:sz w:val="14"/>
        </w:rPr>
        <w:t xml:space="preserve"> </w:t>
      </w:r>
      <w:r w:rsidRPr="00B82446">
        <w:rPr>
          <w:sz w:val="14"/>
        </w:rPr>
        <w:t>know in (a) lived life.</w:t>
      </w:r>
      <w:r w:rsidR="00B82446" w:rsidRPr="00B82446">
        <w:rPr>
          <w:sz w:val="14"/>
        </w:rPr>
        <w:t xml:space="preserve"> </w:t>
      </w:r>
      <w:r w:rsidRPr="0095792A">
        <w:rPr>
          <w:rStyle w:val="StyleUnderline"/>
          <w:highlight w:val="cyan"/>
        </w:rPr>
        <w:t xml:space="preserve">Logics of pain </w:t>
      </w:r>
      <w:r w:rsidRPr="0095792A">
        <w:rPr>
          <w:rStyle w:val="Emphasis"/>
          <w:highlight w:val="cyan"/>
        </w:rPr>
        <w:t>focus on events</w:t>
      </w:r>
      <w:r w:rsidRPr="00E9556D">
        <w:rPr>
          <w:rStyle w:val="StyleUnderline"/>
        </w:rPr>
        <w:t xml:space="preserve">, sometimes </w:t>
      </w:r>
      <w:r w:rsidRPr="0095792A">
        <w:rPr>
          <w:rStyle w:val="Emphasis"/>
          <w:highlight w:val="cyan"/>
        </w:rPr>
        <w:t>hiding structure</w:t>
      </w:r>
      <w:r w:rsidRPr="00E9556D">
        <w:rPr>
          <w:rStyle w:val="StyleUnderline"/>
        </w:rPr>
        <w:t>, always adhering to</w:t>
      </w:r>
      <w:r w:rsidR="00B82446">
        <w:rPr>
          <w:rStyle w:val="StyleUnderline"/>
        </w:rPr>
        <w:t xml:space="preserve"> </w:t>
      </w:r>
      <w:r w:rsidRPr="00E9556D">
        <w:rPr>
          <w:rStyle w:val="StyleUnderline"/>
        </w:rPr>
        <w:t>a teleological trajectory of pain, brokenness, repair, or irreparability—from</w:t>
      </w:r>
      <w:r w:rsidR="00B82446">
        <w:rPr>
          <w:rStyle w:val="StyleUnderline"/>
        </w:rPr>
        <w:t xml:space="preserve"> </w:t>
      </w:r>
      <w:r w:rsidRPr="00E9556D">
        <w:rPr>
          <w:rStyle w:val="StyleUnderline"/>
        </w:rPr>
        <w:t xml:space="preserve">unbroken, to broken, and then to unbroken again. Logics of pain </w:t>
      </w:r>
      <w:r w:rsidRPr="0095792A">
        <w:rPr>
          <w:rStyle w:val="StyleUnderline"/>
          <w:highlight w:val="cyan"/>
        </w:rPr>
        <w:t>require time to</w:t>
      </w:r>
      <w:r w:rsidR="00B82446" w:rsidRPr="0095792A">
        <w:rPr>
          <w:rStyle w:val="StyleUnderline"/>
          <w:highlight w:val="cyan"/>
        </w:rPr>
        <w:t xml:space="preserve"> </w:t>
      </w:r>
      <w:r w:rsidRPr="0095792A">
        <w:rPr>
          <w:rStyle w:val="StyleUnderline"/>
          <w:highlight w:val="cyan"/>
        </w:rPr>
        <w:t>be organized as linear</w:t>
      </w:r>
      <w:r w:rsidRPr="00E9556D">
        <w:rPr>
          <w:rStyle w:val="StyleUnderline"/>
        </w:rPr>
        <w:t xml:space="preserve"> and rigid, </w:t>
      </w:r>
      <w:r w:rsidRPr="0095792A">
        <w:rPr>
          <w:rStyle w:val="StyleUnderline"/>
          <w:highlight w:val="cyan"/>
        </w:rPr>
        <w:t xml:space="preserve">in which the </w:t>
      </w:r>
      <w:r w:rsidRPr="00A62E58">
        <w:rPr>
          <w:rStyle w:val="StyleUnderline"/>
          <w:highlight w:val="cyan"/>
        </w:rPr>
        <w:t>pained body</w:t>
      </w:r>
      <w:r w:rsidRPr="00E9556D">
        <w:rPr>
          <w:rStyle w:val="StyleUnderline"/>
        </w:rPr>
        <w:t xml:space="preserve"> (or </w:t>
      </w:r>
      <w:r w:rsidRPr="00A62E58">
        <w:rPr>
          <w:rStyle w:val="StyleUnderline"/>
        </w:rPr>
        <w:t>community</w:t>
      </w:r>
      <w:r w:rsidRPr="00E9556D">
        <w:rPr>
          <w:rStyle w:val="StyleUnderline"/>
        </w:rPr>
        <w:t xml:space="preserve"> or</w:t>
      </w:r>
      <w:r w:rsidR="00B82446">
        <w:rPr>
          <w:rStyle w:val="StyleUnderline"/>
        </w:rPr>
        <w:t xml:space="preserve"> </w:t>
      </w:r>
      <w:r w:rsidRPr="00E9556D">
        <w:rPr>
          <w:rStyle w:val="StyleUnderline"/>
        </w:rPr>
        <w:t xml:space="preserve">people) </w:t>
      </w:r>
      <w:r w:rsidRPr="0095792A">
        <w:rPr>
          <w:rStyle w:val="StyleUnderline"/>
          <w:highlight w:val="cyan"/>
        </w:rPr>
        <w:t>is</w:t>
      </w:r>
      <w:r w:rsidRPr="00E9556D">
        <w:rPr>
          <w:rStyle w:val="StyleUnderline"/>
        </w:rPr>
        <w:t xml:space="preserve"> set back or </w:t>
      </w:r>
      <w:r w:rsidRPr="00A62E58">
        <w:rPr>
          <w:rStyle w:val="StyleUnderline"/>
          <w:highlight w:val="cyan"/>
        </w:rPr>
        <w:t>delayed on some</w:t>
      </w:r>
      <w:r w:rsidRPr="00E9556D">
        <w:rPr>
          <w:rStyle w:val="StyleUnderline"/>
        </w:rPr>
        <w:t xml:space="preserve"> kind of </w:t>
      </w:r>
      <w:r w:rsidRPr="00A62E58">
        <w:rPr>
          <w:rStyle w:val="StyleUnderline"/>
          <w:highlight w:val="cyan"/>
        </w:rPr>
        <w:t>path of humanization, and now</w:t>
      </w:r>
      <w:r w:rsidR="00B82446" w:rsidRPr="00A62E58">
        <w:rPr>
          <w:rStyle w:val="StyleUnderline"/>
          <w:highlight w:val="cyan"/>
        </w:rPr>
        <w:t xml:space="preserve"> </w:t>
      </w:r>
      <w:r w:rsidRPr="00A62E58">
        <w:rPr>
          <w:rStyle w:val="StyleUnderline"/>
          <w:highlight w:val="cyan"/>
        </w:rPr>
        <w:t>must catch up (but never can) to the settler</w:t>
      </w:r>
      <w:r w:rsidRPr="00E9556D">
        <w:rPr>
          <w:rStyle w:val="StyleUnderline"/>
        </w:rPr>
        <w:t>/unpained/abled body (or community</w:t>
      </w:r>
      <w:r w:rsidR="00B82446">
        <w:rPr>
          <w:rStyle w:val="StyleUnderline"/>
        </w:rPr>
        <w:t xml:space="preserve"> </w:t>
      </w:r>
      <w:r w:rsidRPr="00E9556D">
        <w:rPr>
          <w:rStyle w:val="StyleUnderline"/>
        </w:rPr>
        <w:t>or people or society or philosophy or knowledge system). In this way, the logics</w:t>
      </w:r>
      <w:r w:rsidR="00B82446">
        <w:rPr>
          <w:rStyle w:val="StyleUnderline"/>
        </w:rPr>
        <w:t xml:space="preserve"> </w:t>
      </w:r>
      <w:r w:rsidRPr="00E9556D">
        <w:rPr>
          <w:rStyle w:val="StyleUnderline"/>
        </w:rPr>
        <w:t xml:space="preserve">of pain has </w:t>
      </w:r>
      <w:r w:rsidRPr="00A62E58">
        <w:rPr>
          <w:rStyle w:val="Emphasis"/>
          <w:highlight w:val="cyan"/>
        </w:rPr>
        <w:t>superseded</w:t>
      </w:r>
      <w:r w:rsidRPr="00E9556D">
        <w:rPr>
          <w:rStyle w:val="StyleUnderline"/>
        </w:rPr>
        <w:t xml:space="preserve"> the now outmoded racism of an explicit </w:t>
      </w:r>
      <w:r w:rsidRPr="00A62E58">
        <w:rPr>
          <w:rStyle w:val="Emphasis"/>
          <w:highlight w:val="cyan"/>
        </w:rPr>
        <w:t>racial hierarchy</w:t>
      </w:r>
      <w:r w:rsidR="00B82446" w:rsidRPr="00A62E58">
        <w:rPr>
          <w:rStyle w:val="StyleUnderline"/>
          <w:highlight w:val="cyan"/>
        </w:rPr>
        <w:t xml:space="preserve"> </w:t>
      </w:r>
      <w:r w:rsidRPr="00A62E58">
        <w:rPr>
          <w:rStyle w:val="StyleUnderline"/>
          <w:highlight w:val="cyan"/>
        </w:rPr>
        <w:t>with a</w:t>
      </w:r>
      <w:r w:rsidRPr="00E9556D">
        <w:rPr>
          <w:rStyle w:val="StyleUnderline"/>
        </w:rPr>
        <w:t xml:space="preserve"> </w:t>
      </w:r>
      <w:r w:rsidRPr="008B5B0E">
        <w:rPr>
          <w:rStyle w:val="Emphasis"/>
        </w:rPr>
        <w:t xml:space="preserve">much </w:t>
      </w:r>
      <w:r w:rsidRPr="00A62E58">
        <w:rPr>
          <w:rStyle w:val="Emphasis"/>
          <w:highlight w:val="cyan"/>
        </w:rPr>
        <w:t>more politically tolerable racism</w:t>
      </w:r>
      <w:r w:rsidRPr="00A62E58">
        <w:rPr>
          <w:rStyle w:val="StyleUnderline"/>
          <w:highlight w:val="cyan"/>
        </w:rPr>
        <w:t xml:space="preserve"> of a </w:t>
      </w:r>
      <w:r w:rsidRPr="00A62E58">
        <w:rPr>
          <w:rStyle w:val="Emphasis"/>
          <w:highlight w:val="cyan"/>
        </w:rPr>
        <w:t>developmental hierarchy</w:t>
      </w:r>
      <w:r w:rsidRPr="00B82446">
        <w:rPr>
          <w:sz w:val="14"/>
        </w:rPr>
        <w:t>.2</w:t>
      </w:r>
      <w:r w:rsidR="00B82446" w:rsidRPr="00B82446">
        <w:rPr>
          <w:sz w:val="14"/>
        </w:rPr>
        <w:t xml:space="preserve"> </w:t>
      </w:r>
      <w:r w:rsidRPr="008B5B0E">
        <w:rPr>
          <w:rStyle w:val="StyleUnderline"/>
        </w:rPr>
        <w:t xml:space="preserve">Under a developmental hierarchy, </w:t>
      </w:r>
      <w:r w:rsidRPr="0096445A">
        <w:rPr>
          <w:rStyle w:val="StyleUnderline"/>
          <w:highlight w:val="cyan"/>
        </w:rPr>
        <w:t>in which</w:t>
      </w:r>
      <w:r w:rsidRPr="008B5B0E">
        <w:rPr>
          <w:rStyle w:val="StyleUnderline"/>
        </w:rPr>
        <w:t xml:space="preserve"> some were undeterred by pain and</w:t>
      </w:r>
      <w:r w:rsidR="00B82446">
        <w:rPr>
          <w:rStyle w:val="StyleUnderline"/>
        </w:rPr>
        <w:t xml:space="preserve"> </w:t>
      </w:r>
      <w:r w:rsidRPr="008B5B0E">
        <w:rPr>
          <w:rStyle w:val="StyleUnderline"/>
        </w:rPr>
        <w:t xml:space="preserve">oppression, and </w:t>
      </w:r>
      <w:r w:rsidRPr="0096445A">
        <w:rPr>
          <w:rStyle w:val="Emphasis"/>
          <w:highlight w:val="cyan"/>
        </w:rPr>
        <w:t>others were waylaid by their victimry</w:t>
      </w:r>
      <w:r w:rsidRPr="008B5B0E">
        <w:rPr>
          <w:rStyle w:val="Emphasis"/>
        </w:rPr>
        <w:t xml:space="preserve"> and subalternity</w:t>
      </w:r>
      <w:r w:rsidRPr="008B5B0E">
        <w:rPr>
          <w:rStyle w:val="StyleUnderline"/>
        </w:rPr>
        <w:t xml:space="preserve">, </w:t>
      </w:r>
      <w:r w:rsidRPr="0096445A">
        <w:rPr>
          <w:rStyle w:val="Emphasis"/>
          <w:highlight w:val="cyan"/>
        </w:rPr>
        <w:t>damage</w:t>
      </w:r>
      <w:r w:rsidR="008B5B0E" w:rsidRPr="0096445A">
        <w:rPr>
          <w:rStyle w:val="Emphasis"/>
          <w:highlight w:val="cyan"/>
        </w:rPr>
        <w:t>-</w:t>
      </w:r>
      <w:r w:rsidRPr="0096445A">
        <w:rPr>
          <w:rStyle w:val="Emphasis"/>
          <w:highlight w:val="cyan"/>
        </w:rPr>
        <w:t>centered</w:t>
      </w:r>
      <w:r w:rsidR="00B82446" w:rsidRPr="0096445A">
        <w:rPr>
          <w:rStyle w:val="Emphasis"/>
          <w:highlight w:val="cyan"/>
        </w:rPr>
        <w:t xml:space="preserve"> </w:t>
      </w:r>
      <w:r w:rsidRPr="0096445A">
        <w:rPr>
          <w:rStyle w:val="Emphasis"/>
          <w:highlight w:val="cyan"/>
        </w:rPr>
        <w:t>research reifies a settler temporality</w:t>
      </w:r>
      <w:r w:rsidRPr="008B5B0E">
        <w:rPr>
          <w:rStyle w:val="StyleUnderline"/>
        </w:rPr>
        <w:t xml:space="preserve"> and helps suppress other understandings</w:t>
      </w:r>
      <w:r w:rsidR="00B82446">
        <w:rPr>
          <w:rStyle w:val="StyleUnderline"/>
        </w:rPr>
        <w:t xml:space="preserve"> </w:t>
      </w:r>
      <w:r w:rsidRPr="008B5B0E">
        <w:rPr>
          <w:rStyle w:val="StyleUnderline"/>
        </w:rPr>
        <w:t>of time</w:t>
      </w:r>
      <w:r w:rsidRPr="00B82446">
        <w:rPr>
          <w:sz w:val="14"/>
        </w:rPr>
        <w:t>.</w:t>
      </w:r>
      <w:r w:rsidR="00B82446" w:rsidRPr="00B82446">
        <w:rPr>
          <w:sz w:val="14"/>
        </w:rPr>
        <w:t xml:space="preserve"> </w:t>
      </w:r>
      <w:r w:rsidRPr="00B82446">
        <w:rPr>
          <w:sz w:val="14"/>
        </w:rPr>
        <w:t>Desire-based frameworks, by contrast, look to the past and the future to situate</w:t>
      </w:r>
      <w:r w:rsidR="00B82446" w:rsidRPr="00B82446">
        <w:rPr>
          <w:sz w:val="14"/>
        </w:rPr>
        <w:t xml:space="preserve"> </w:t>
      </w:r>
      <w:r w:rsidRPr="00B82446">
        <w:rPr>
          <w:sz w:val="14"/>
        </w:rPr>
        <w:t>analyses.</w:t>
      </w:r>
      <w:r w:rsidR="00B82446" w:rsidRPr="00B82446">
        <w:rPr>
          <w:sz w:val="14"/>
        </w:rPr>
        <w:t xml:space="preserve"> </w:t>
      </w:r>
      <w:r w:rsidRPr="00B82446">
        <w:rPr>
          <w:sz w:val="14"/>
        </w:rPr>
        <w:t>Desire is about longing, about a present that is enriched by both the past and the</w:t>
      </w:r>
      <w:r w:rsidR="00B82446" w:rsidRPr="00B82446">
        <w:rPr>
          <w:sz w:val="14"/>
        </w:rPr>
        <w:t xml:space="preserve"> </w:t>
      </w:r>
      <w:r w:rsidRPr="00B82446">
        <w:rPr>
          <w:sz w:val="14"/>
        </w:rPr>
        <w:t>future; it is integral to our humanness. It is not only the painful elements of social</w:t>
      </w:r>
      <w:r w:rsidR="00B82446" w:rsidRPr="00B82446">
        <w:rPr>
          <w:sz w:val="14"/>
        </w:rPr>
        <w:t xml:space="preserve"> </w:t>
      </w:r>
      <w:r w:rsidRPr="00B82446">
        <w:rPr>
          <w:sz w:val="14"/>
        </w:rPr>
        <w:t>and psychic realities, but also the textured acumen and hope. (Tuck, 2010, p. 644)</w:t>
      </w:r>
      <w:r w:rsidR="00B82446" w:rsidRPr="00B82446">
        <w:rPr>
          <w:sz w:val="14"/>
        </w:rPr>
        <w:t xml:space="preserve"> </w:t>
      </w:r>
      <w:r w:rsidRPr="00B82446">
        <w:rPr>
          <w:sz w:val="14"/>
        </w:rPr>
        <w:t>In this way, desire is time-warping. The logics of desire is asynchronous just</w:t>
      </w:r>
      <w:r w:rsidR="00B82446" w:rsidRPr="00B82446">
        <w:rPr>
          <w:sz w:val="14"/>
        </w:rPr>
        <w:t xml:space="preserve"> </w:t>
      </w:r>
      <w:r w:rsidRPr="00B82446">
        <w:rPr>
          <w:sz w:val="14"/>
        </w:rPr>
        <w:t>as it is distemporal, living in the gaps between the ticking machinery of disciplinary</w:t>
      </w:r>
      <w:r w:rsidR="00B82446" w:rsidRPr="00B82446">
        <w:rPr>
          <w:sz w:val="14"/>
        </w:rPr>
        <w:t xml:space="preserve"> </w:t>
      </w:r>
      <w:r w:rsidRPr="00B82446">
        <w:rPr>
          <w:sz w:val="14"/>
        </w:rPr>
        <w:t>institutions.</w:t>
      </w:r>
      <w:r w:rsidR="00B82446" w:rsidRPr="00B82446">
        <w:rPr>
          <w:sz w:val="14"/>
        </w:rPr>
        <w:t xml:space="preserve"> </w:t>
      </w:r>
      <w:r w:rsidRPr="00B82446">
        <w:rPr>
          <w:sz w:val="14"/>
        </w:rPr>
        <w:t>To be clear, again, we are not making an argument against the existence of</w:t>
      </w:r>
      <w:r w:rsidR="00B82446" w:rsidRPr="00B82446">
        <w:rPr>
          <w:sz w:val="14"/>
        </w:rPr>
        <w:t xml:space="preserve"> </w:t>
      </w:r>
      <w:r w:rsidRPr="00B82446">
        <w:rPr>
          <w:sz w:val="14"/>
        </w:rPr>
        <w:t>pain, or for the erasure of memory, experience, and wisdom that comes with</w:t>
      </w:r>
      <w:r w:rsidR="00B82446" w:rsidRPr="00B82446">
        <w:rPr>
          <w:sz w:val="14"/>
        </w:rPr>
        <w:t xml:space="preserve"> </w:t>
      </w:r>
      <w:r w:rsidRPr="00B82446">
        <w:rPr>
          <w:sz w:val="14"/>
        </w:rPr>
        <w:t xml:space="preserve">suffering. Rather, </w:t>
      </w:r>
      <w:r w:rsidRPr="00213EE0">
        <w:rPr>
          <w:rStyle w:val="StyleUnderline"/>
        </w:rPr>
        <w:t xml:space="preserve">we see the </w:t>
      </w:r>
      <w:r w:rsidRPr="0096445A">
        <w:rPr>
          <w:rStyle w:val="Emphasis"/>
          <w:highlight w:val="cyan"/>
        </w:rPr>
        <w:t>collecting of narratives of pain</w:t>
      </w:r>
      <w:r w:rsidRPr="00213EE0">
        <w:rPr>
          <w:rStyle w:val="StyleUnderline"/>
        </w:rPr>
        <w:t xml:space="preserve"> by social scientists</w:t>
      </w:r>
      <w:r w:rsidR="00B82446">
        <w:rPr>
          <w:rStyle w:val="StyleUnderline"/>
        </w:rPr>
        <w:t xml:space="preserve"> </w:t>
      </w:r>
      <w:r w:rsidRPr="00213EE0">
        <w:rPr>
          <w:rStyle w:val="StyleUnderline"/>
        </w:rPr>
        <w:t xml:space="preserve">to already be </w:t>
      </w:r>
      <w:r w:rsidRPr="0096445A">
        <w:rPr>
          <w:rStyle w:val="StyleUnderline"/>
          <w:highlight w:val="cyan"/>
        </w:rPr>
        <w:t xml:space="preserve">a </w:t>
      </w:r>
      <w:r w:rsidRPr="0096445A">
        <w:rPr>
          <w:rStyle w:val="Emphasis"/>
          <w:highlight w:val="cyan"/>
        </w:rPr>
        <w:t>double erasu</w:t>
      </w:r>
      <w:r w:rsidRPr="00E16DFA">
        <w:rPr>
          <w:rStyle w:val="Emphasis"/>
          <w:highlight w:val="cyan"/>
        </w:rPr>
        <w:t>re</w:t>
      </w:r>
      <w:r w:rsidRPr="00E16DFA">
        <w:rPr>
          <w:rStyle w:val="StyleUnderline"/>
          <w:highlight w:val="cyan"/>
        </w:rPr>
        <w:t xml:space="preserve">, whereby </w:t>
      </w:r>
      <w:r w:rsidRPr="00E16DFA">
        <w:rPr>
          <w:rStyle w:val="Emphasis"/>
          <w:highlight w:val="cyan"/>
        </w:rPr>
        <w:t>pain is documented in order to be</w:t>
      </w:r>
      <w:r w:rsidR="00B82446" w:rsidRPr="00E16DFA">
        <w:rPr>
          <w:rStyle w:val="Emphasis"/>
          <w:highlight w:val="cyan"/>
        </w:rPr>
        <w:t xml:space="preserve"> </w:t>
      </w:r>
      <w:r w:rsidRPr="00E16DFA">
        <w:rPr>
          <w:rStyle w:val="Emphasis"/>
          <w:highlight w:val="cyan"/>
        </w:rPr>
        <w:t>erased</w:t>
      </w:r>
      <w:r w:rsidRPr="00213EE0">
        <w:rPr>
          <w:rStyle w:val="Emphasis"/>
        </w:rPr>
        <w:t xml:space="preserve">, often </w:t>
      </w:r>
      <w:r w:rsidRPr="00E16DFA">
        <w:rPr>
          <w:rStyle w:val="Emphasis"/>
          <w:highlight w:val="cyan"/>
        </w:rPr>
        <w:t>by eradicating the communities</w:t>
      </w:r>
      <w:r w:rsidRPr="00213EE0">
        <w:rPr>
          <w:rStyle w:val="Emphasis"/>
        </w:rPr>
        <w:t xml:space="preserve"> that are </w:t>
      </w:r>
      <w:r w:rsidRPr="00E16DFA">
        <w:rPr>
          <w:rStyle w:val="Emphasis"/>
          <w:highlight w:val="cyan"/>
        </w:rPr>
        <w:t>supposedly injured and</w:t>
      </w:r>
      <w:r w:rsidR="00B82446" w:rsidRPr="00E16DFA">
        <w:rPr>
          <w:rStyle w:val="Emphasis"/>
          <w:highlight w:val="cyan"/>
        </w:rPr>
        <w:t xml:space="preserve"> </w:t>
      </w:r>
      <w:r w:rsidRPr="00E16DFA">
        <w:rPr>
          <w:rStyle w:val="Emphasis"/>
          <w:highlight w:val="cyan"/>
        </w:rPr>
        <w:t>supplanting them with hopeful stories of progress into a better, Whiter, world</w:t>
      </w:r>
      <w:r w:rsidRPr="00B82446">
        <w:rPr>
          <w:sz w:val="14"/>
        </w:rPr>
        <w:t>.</w:t>
      </w:r>
      <w:r w:rsidR="00B82446" w:rsidRPr="00B82446">
        <w:rPr>
          <w:sz w:val="14"/>
        </w:rPr>
        <w:t xml:space="preserve"> </w:t>
      </w:r>
      <w:r w:rsidRPr="00B82446">
        <w:rPr>
          <w:sz w:val="14"/>
        </w:rPr>
        <w:t>Vizenor talks about such “the consumer notion of a ‘hopeful book,’” and we</w:t>
      </w:r>
      <w:r w:rsidR="00B82446" w:rsidRPr="00B82446">
        <w:rPr>
          <w:sz w:val="14"/>
        </w:rPr>
        <w:t xml:space="preserve"> </w:t>
      </w:r>
      <w:r w:rsidRPr="00B82446">
        <w:rPr>
          <w:sz w:val="14"/>
        </w:rPr>
        <w:t>would add hopeful or feel-good research, as “a denial of tragic wisdom” bent on</w:t>
      </w:r>
      <w:r w:rsidR="00B82446" w:rsidRPr="00B82446">
        <w:rPr>
          <w:sz w:val="14"/>
        </w:rPr>
        <w:t xml:space="preserve"> </w:t>
      </w:r>
      <w:r w:rsidRPr="00B82446">
        <w:rPr>
          <w:sz w:val="14"/>
        </w:rPr>
        <w:t>imagining “a social science paradise of tribal victims” (1993, p. 14). Desire</w:t>
      </w:r>
      <w:r w:rsidR="00B82446" w:rsidRPr="00B82446">
        <w:rPr>
          <w:sz w:val="14"/>
        </w:rPr>
        <w:t xml:space="preserve"> </w:t>
      </w:r>
      <w:r w:rsidRPr="00B82446">
        <w:rPr>
          <w:sz w:val="14"/>
        </w:rPr>
        <w:t xml:space="preserve">interrupts this </w:t>
      </w:r>
      <w:r w:rsidRPr="00B82446">
        <w:rPr>
          <w:rStyle w:val="Emphasis"/>
        </w:rPr>
        <w:t>metanarrative of damaged communities and White progress</w:t>
      </w:r>
      <w:r w:rsidRPr="00B82446">
        <w:rPr>
          <w:sz w:val="14"/>
        </w:rPr>
        <w:t xml:space="preserve">. </w:t>
      </w:r>
    </w:p>
    <w:p w:rsidR="00E06A6F" w:rsidRDefault="00E06A6F" w:rsidP="004B4D3A"/>
    <w:p w:rsidR="00075D9E" w:rsidRDefault="00075D9E" w:rsidP="00075D9E">
      <w:pPr>
        <w:pStyle w:val="Heading4"/>
      </w:pPr>
      <w:r>
        <w:t xml:space="preserve">This requires you adopt an </w:t>
      </w:r>
      <w:r w:rsidRPr="001A61E4">
        <w:t>ethic of incommensurability</w:t>
      </w:r>
      <w:r>
        <w:t xml:space="preserve"> in making comparisons and evaluating argumentative burdens</w:t>
      </w:r>
    </w:p>
    <w:p w:rsidR="00075D9E" w:rsidRDefault="00075D9E" w:rsidP="00075D9E">
      <w:pPr>
        <w:pStyle w:val="CiteSpacing"/>
      </w:pPr>
      <w:r w:rsidRPr="009666C5">
        <w:rPr>
          <w:rStyle w:val="Style13ptBold"/>
        </w:rPr>
        <w:t>Tuck &amp; Yang 12</w:t>
      </w:r>
      <w:r>
        <w:t xml:space="preserve"> (</w:t>
      </w:r>
      <w:r w:rsidR="007D68BF">
        <w:t xml:space="preserve">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w:t>
      </w:r>
      <w:r>
        <w:t xml:space="preserve">and K. Wayne Yang, University of California, San Diego, “Decolonization is not a metaphor,” Decolonization: Indigeneity, Education &amp; Society, 1(1), 2012, </w:t>
      </w:r>
      <w:hyperlink r:id="rId8" w:history="1">
        <w:r w:rsidRPr="000D54E0">
          <w:rPr>
            <w:rStyle w:val="Hyperlink"/>
          </w:rPr>
          <w:t>http://decolonization.org/index.php/des/article/download/18630/15554</w:t>
        </w:r>
      </w:hyperlink>
      <w:r>
        <w:t>)KMM</w:t>
      </w:r>
    </w:p>
    <w:p w:rsidR="00075D9E" w:rsidRDefault="00B22886" w:rsidP="00075D9E">
      <w:r w:rsidRPr="00247E0F">
        <w:rPr>
          <w:sz w:val="14"/>
        </w:rPr>
        <w:t>Incommensurability</w:t>
      </w:r>
      <w:r w:rsidR="00247E0F" w:rsidRPr="00247E0F">
        <w:rPr>
          <w:sz w:val="14"/>
        </w:rPr>
        <w:t xml:space="preserve"> </w:t>
      </w:r>
      <w:r w:rsidRPr="00247E0F">
        <w:rPr>
          <w:sz w:val="14"/>
        </w:rPr>
        <w:t>is</w:t>
      </w:r>
      <w:r w:rsidR="00247E0F" w:rsidRPr="00247E0F">
        <w:rPr>
          <w:sz w:val="14"/>
        </w:rPr>
        <w:t xml:space="preserve"> </w:t>
      </w:r>
      <w:r w:rsidRPr="00247E0F">
        <w:rPr>
          <w:sz w:val="14"/>
        </w:rPr>
        <w:t>unsettling</w:t>
      </w:r>
      <w:r w:rsidR="00247E0F" w:rsidRPr="00247E0F">
        <w:rPr>
          <w:sz w:val="14"/>
        </w:rPr>
        <w:t xml:space="preserve"> </w:t>
      </w:r>
      <w:r w:rsidRPr="00247E0F">
        <w:rPr>
          <w:sz w:val="14"/>
        </w:rPr>
        <w:t>Having elaborated on settler moves to innocence, we give a synopsis of the imbrication of settler</w:t>
      </w:r>
      <w:r w:rsidR="00247E0F" w:rsidRPr="00247E0F">
        <w:rPr>
          <w:sz w:val="14"/>
        </w:rPr>
        <w:t xml:space="preserve"> </w:t>
      </w:r>
      <w:r w:rsidRPr="00247E0F">
        <w:rPr>
          <w:sz w:val="14"/>
        </w:rPr>
        <w:t xml:space="preserve">colonialism with </w:t>
      </w:r>
      <w:r w:rsidRPr="007234CD">
        <w:rPr>
          <w:rStyle w:val="StyleUnderline"/>
        </w:rPr>
        <w:t>transnationalist</w:t>
      </w:r>
      <w:r w:rsidRPr="00247E0F">
        <w:rPr>
          <w:sz w:val="14"/>
        </w:rPr>
        <w:t xml:space="preserve">, abolitionist, and critical pedagogy </w:t>
      </w:r>
      <w:r w:rsidRPr="007234CD">
        <w:rPr>
          <w:rStyle w:val="StyleUnderline"/>
        </w:rPr>
        <w:t>movements</w:t>
      </w:r>
      <w:r w:rsidRPr="00247E0F">
        <w:rPr>
          <w:sz w:val="14"/>
        </w:rPr>
        <w:t xml:space="preserve"> - efforts that </w:t>
      </w:r>
      <w:r w:rsidRPr="007234CD">
        <w:rPr>
          <w:rStyle w:val="StyleUnderline"/>
        </w:rPr>
        <w:t>are</w:t>
      </w:r>
      <w:r w:rsidR="00247E0F">
        <w:rPr>
          <w:rStyle w:val="StyleUnderline"/>
        </w:rPr>
        <w:t xml:space="preserve"> </w:t>
      </w:r>
      <w:r w:rsidRPr="007234CD">
        <w:rPr>
          <w:rStyle w:val="StyleUnderline"/>
        </w:rPr>
        <w:t>often thought of as exempt from Indigenous decolonizing analyses</w:t>
      </w:r>
      <w:r w:rsidRPr="00247E0F">
        <w:rPr>
          <w:sz w:val="14"/>
        </w:rPr>
        <w:t xml:space="preserve"> - as a synthesis of how</w:t>
      </w:r>
      <w:r w:rsidR="00247E0F" w:rsidRPr="00247E0F">
        <w:rPr>
          <w:sz w:val="14"/>
        </w:rPr>
        <w:t xml:space="preserve"> </w:t>
      </w:r>
      <w:r w:rsidRPr="007234CD">
        <w:rPr>
          <w:rStyle w:val="StyleUnderline"/>
        </w:rPr>
        <w:t>decolonization as material, not metaphor, unsettles the innocence of these movements</w:t>
      </w:r>
      <w:r w:rsidRPr="00247E0F">
        <w:rPr>
          <w:sz w:val="14"/>
        </w:rPr>
        <w:t>. These are</w:t>
      </w:r>
      <w:r w:rsidR="00247E0F" w:rsidRPr="00247E0F">
        <w:rPr>
          <w:sz w:val="14"/>
        </w:rPr>
        <w:t xml:space="preserve"> </w:t>
      </w:r>
      <w:r w:rsidRPr="007234CD">
        <w:rPr>
          <w:rStyle w:val="StyleUnderline"/>
        </w:rPr>
        <w:t>interruptions which destabilize</w:t>
      </w:r>
      <w:r w:rsidRPr="00247E0F">
        <w:rPr>
          <w:sz w:val="14"/>
        </w:rPr>
        <w:t xml:space="preserve">, un-balance, and repatriate </w:t>
      </w:r>
      <w:r w:rsidRPr="007234CD">
        <w:rPr>
          <w:rStyle w:val="StyleUnderline"/>
        </w:rPr>
        <w:t>the very terms and assumptions of</w:t>
      </w:r>
      <w:r w:rsidR="00247E0F">
        <w:rPr>
          <w:rStyle w:val="StyleUnderline"/>
        </w:rPr>
        <w:t xml:space="preserve"> </w:t>
      </w:r>
      <w:r w:rsidRPr="007234CD">
        <w:rPr>
          <w:rStyle w:val="StyleUnderline"/>
        </w:rPr>
        <w:t>some of the most radical efforts to reimagine human power relations</w:t>
      </w:r>
      <w:r w:rsidRPr="00247E0F">
        <w:rPr>
          <w:sz w:val="14"/>
        </w:rPr>
        <w:t>. We argue that the</w:t>
      </w:r>
      <w:r w:rsidR="00247E0F" w:rsidRPr="00247E0F">
        <w:rPr>
          <w:sz w:val="14"/>
        </w:rPr>
        <w:t xml:space="preserve"> </w:t>
      </w:r>
      <w:r w:rsidRPr="003C5387">
        <w:rPr>
          <w:rStyle w:val="Emphasis"/>
          <w:highlight w:val="cyan"/>
        </w:rPr>
        <w:t>opportunities for solidarity lie in what is incommensurable rather than what is common</w:t>
      </w:r>
      <w:r w:rsidRPr="00247E0F">
        <w:rPr>
          <w:sz w:val="14"/>
        </w:rPr>
        <w:t xml:space="preserve"> across</w:t>
      </w:r>
      <w:r w:rsidR="00247E0F" w:rsidRPr="00247E0F">
        <w:rPr>
          <w:sz w:val="14"/>
        </w:rPr>
        <w:t xml:space="preserve"> </w:t>
      </w:r>
      <w:r w:rsidRPr="00247E0F">
        <w:rPr>
          <w:sz w:val="14"/>
        </w:rPr>
        <w:t>these efforts.</w:t>
      </w:r>
      <w:r w:rsidR="00247E0F" w:rsidRPr="00247E0F">
        <w:rPr>
          <w:sz w:val="14"/>
        </w:rPr>
        <w:t xml:space="preserve"> </w:t>
      </w:r>
      <w:r w:rsidRPr="00247E0F">
        <w:rPr>
          <w:sz w:val="14"/>
        </w:rPr>
        <w:t>We offer these perspectives on unsettling innocence because they are examples of what</w:t>
      </w:r>
      <w:r w:rsidR="00247E0F" w:rsidRPr="00247E0F">
        <w:rPr>
          <w:sz w:val="14"/>
        </w:rPr>
        <w:t xml:space="preserve"> </w:t>
      </w:r>
      <w:r w:rsidRPr="00247E0F">
        <w:rPr>
          <w:sz w:val="14"/>
        </w:rPr>
        <w:t xml:space="preserve">we might call </w:t>
      </w:r>
      <w:r w:rsidRPr="00946C97">
        <w:rPr>
          <w:rStyle w:val="StyleUnderline"/>
        </w:rPr>
        <w:t xml:space="preserve">an </w:t>
      </w:r>
      <w:r w:rsidRPr="00800630">
        <w:rPr>
          <w:rStyle w:val="Emphasis"/>
        </w:rPr>
        <w:t>ethic of incommensurability</w:t>
      </w:r>
      <w:r w:rsidRPr="00247E0F">
        <w:rPr>
          <w:sz w:val="14"/>
        </w:rPr>
        <w:t xml:space="preserve">, which </w:t>
      </w:r>
      <w:r w:rsidRPr="00946C97">
        <w:rPr>
          <w:rStyle w:val="StyleUnderline"/>
        </w:rPr>
        <w:t>recognizes what is distinct, what is</w:t>
      </w:r>
      <w:r w:rsidR="00247E0F">
        <w:rPr>
          <w:rStyle w:val="StyleUnderline"/>
        </w:rPr>
        <w:t xml:space="preserve"> </w:t>
      </w:r>
      <w:r w:rsidRPr="00946C97">
        <w:rPr>
          <w:rStyle w:val="StyleUnderline"/>
        </w:rPr>
        <w:t xml:space="preserve">sovereign for project(s) of decolonization in relation to </w:t>
      </w:r>
      <w:r w:rsidRPr="003C5387">
        <w:rPr>
          <w:rStyle w:val="Emphasis"/>
          <w:highlight w:val="cyan"/>
        </w:rPr>
        <w:t>human and civil rights based social</w:t>
      </w:r>
      <w:r w:rsidR="00247E0F">
        <w:rPr>
          <w:rStyle w:val="Emphasis"/>
          <w:highlight w:val="cyan"/>
        </w:rPr>
        <w:t xml:space="preserve"> </w:t>
      </w:r>
      <w:r w:rsidRPr="003C5387">
        <w:rPr>
          <w:rStyle w:val="Emphasis"/>
          <w:highlight w:val="cyan"/>
        </w:rPr>
        <w:t>justice projects</w:t>
      </w:r>
      <w:r w:rsidRPr="00247E0F">
        <w:rPr>
          <w:sz w:val="14"/>
        </w:rPr>
        <w:t xml:space="preserve">. There are </w:t>
      </w:r>
      <w:r w:rsidRPr="00946C97">
        <w:rPr>
          <w:rStyle w:val="StyleUnderline"/>
        </w:rPr>
        <w:t>portions of these projects</w:t>
      </w:r>
      <w:r w:rsidRPr="00247E0F">
        <w:rPr>
          <w:sz w:val="14"/>
        </w:rPr>
        <w:t xml:space="preserve"> that </w:t>
      </w:r>
      <w:r w:rsidRPr="00946C97">
        <w:rPr>
          <w:rStyle w:val="StyleUnderline"/>
        </w:rPr>
        <w:t>simply cannot speak to one another,</w:t>
      </w:r>
      <w:r w:rsidR="00247E0F">
        <w:rPr>
          <w:rStyle w:val="StyleUnderline"/>
        </w:rPr>
        <w:t xml:space="preserve"> </w:t>
      </w:r>
      <w:r w:rsidRPr="003C5387">
        <w:rPr>
          <w:rStyle w:val="Emphasis"/>
          <w:highlight w:val="cyan"/>
        </w:rPr>
        <w:t>cannot be</w:t>
      </w:r>
      <w:r w:rsidRPr="00C23872">
        <w:rPr>
          <w:rStyle w:val="Emphasis"/>
        </w:rPr>
        <w:t xml:space="preserve"> aligned or </w:t>
      </w:r>
      <w:r w:rsidRPr="003C5387">
        <w:rPr>
          <w:rStyle w:val="Emphasis"/>
          <w:highlight w:val="cyan"/>
        </w:rPr>
        <w:t>allied</w:t>
      </w:r>
      <w:r w:rsidRPr="00247E0F">
        <w:rPr>
          <w:sz w:val="14"/>
        </w:rPr>
        <w:t>. We make these notations to highlight opportunities for what can</w:t>
      </w:r>
      <w:r w:rsidR="00247E0F" w:rsidRPr="00247E0F">
        <w:rPr>
          <w:sz w:val="14"/>
        </w:rPr>
        <w:t xml:space="preserve"> </w:t>
      </w:r>
      <w:r w:rsidRPr="00247E0F">
        <w:rPr>
          <w:sz w:val="14"/>
        </w:rPr>
        <w:t xml:space="preserve">only ever be strategic and contingent collaborations, and to indicate the reasons that </w:t>
      </w:r>
      <w:r w:rsidRPr="00AE7BFE">
        <w:rPr>
          <w:rStyle w:val="StyleUnderline"/>
        </w:rPr>
        <w:t>lasting</w:t>
      </w:r>
      <w:r w:rsidR="00247E0F">
        <w:rPr>
          <w:rStyle w:val="StyleUnderline"/>
        </w:rPr>
        <w:t xml:space="preserve"> </w:t>
      </w:r>
      <w:r w:rsidRPr="00C23872">
        <w:rPr>
          <w:rStyle w:val="Emphasis"/>
        </w:rPr>
        <w:t>solidarities</w:t>
      </w:r>
      <w:r w:rsidRPr="00AE7BFE">
        <w:rPr>
          <w:rStyle w:val="StyleUnderline"/>
        </w:rPr>
        <w:t xml:space="preserve"> may be elusive, even </w:t>
      </w:r>
      <w:r w:rsidRPr="00C23872">
        <w:rPr>
          <w:rStyle w:val="Emphasis"/>
        </w:rPr>
        <w:t>undesirable</w:t>
      </w:r>
      <w:r w:rsidRPr="00247E0F">
        <w:rPr>
          <w:sz w:val="14"/>
        </w:rPr>
        <w:t>. Below we point to unsettling themes that</w:t>
      </w:r>
      <w:r w:rsidR="00247E0F" w:rsidRPr="00247E0F">
        <w:rPr>
          <w:sz w:val="14"/>
        </w:rPr>
        <w:t xml:space="preserve"> </w:t>
      </w:r>
      <w:r w:rsidRPr="00247E0F">
        <w:rPr>
          <w:sz w:val="14"/>
        </w:rPr>
        <w:t>challenge the coalescence of social justice endeavors broadly assembled into three areas:</w:t>
      </w:r>
      <w:r w:rsidR="00247E0F" w:rsidRPr="00247E0F">
        <w:rPr>
          <w:sz w:val="14"/>
        </w:rPr>
        <w:t xml:space="preserve"> </w:t>
      </w:r>
      <w:r w:rsidRPr="00247E0F">
        <w:rPr>
          <w:sz w:val="14"/>
        </w:rPr>
        <w:t>Transnational or Third World decolonizations, Abolition, and Critical Space-Place Pedagogies.</w:t>
      </w:r>
      <w:r w:rsidR="00247E0F" w:rsidRPr="00247E0F">
        <w:rPr>
          <w:sz w:val="14"/>
        </w:rPr>
        <w:t xml:space="preserve"> </w:t>
      </w:r>
      <w:r w:rsidRPr="00247E0F">
        <w:rPr>
          <w:sz w:val="14"/>
        </w:rPr>
        <w:t>For each of these areas, we offer entry points into the literature - beginning a sort of bibliography</w:t>
      </w:r>
      <w:r w:rsidR="00247E0F" w:rsidRPr="00247E0F">
        <w:rPr>
          <w:sz w:val="14"/>
        </w:rPr>
        <w:t xml:space="preserve"> </w:t>
      </w:r>
      <w:r w:rsidRPr="00247E0F">
        <w:rPr>
          <w:sz w:val="14"/>
        </w:rPr>
        <w:t>of incommensurability.</w:t>
      </w:r>
      <w:r w:rsidR="00247E0F" w:rsidRPr="00247E0F">
        <w:rPr>
          <w:sz w:val="14"/>
        </w:rPr>
        <w:t xml:space="preserve"> </w:t>
      </w:r>
      <w:r w:rsidRPr="00247E0F">
        <w:rPr>
          <w:sz w:val="14"/>
        </w:rPr>
        <w:t>Third</w:t>
      </w:r>
      <w:r w:rsidR="00247E0F" w:rsidRPr="00247E0F">
        <w:rPr>
          <w:sz w:val="14"/>
        </w:rPr>
        <w:t xml:space="preserve"> </w:t>
      </w:r>
      <w:r w:rsidRPr="00247E0F">
        <w:rPr>
          <w:sz w:val="14"/>
        </w:rPr>
        <w:t>world</w:t>
      </w:r>
      <w:r w:rsidR="00247E0F" w:rsidRPr="00247E0F">
        <w:rPr>
          <w:sz w:val="14"/>
        </w:rPr>
        <w:t xml:space="preserve"> </w:t>
      </w:r>
      <w:r w:rsidRPr="00247E0F">
        <w:rPr>
          <w:sz w:val="14"/>
        </w:rPr>
        <w:t>decolonizations</w:t>
      </w:r>
      <w:r w:rsidR="00247E0F" w:rsidRPr="00247E0F">
        <w:rPr>
          <w:sz w:val="14"/>
        </w:rPr>
        <w:t xml:space="preserve"> </w:t>
      </w:r>
      <w:r w:rsidRPr="00E54F34">
        <w:rPr>
          <w:rStyle w:val="StyleUnderline"/>
          <w:highlight w:val="cyan"/>
        </w:rPr>
        <w:t>The</w:t>
      </w:r>
      <w:r w:rsidRPr="00BA43FE">
        <w:rPr>
          <w:rStyle w:val="StyleUnderline"/>
        </w:rPr>
        <w:t xml:space="preserve"> anti-colonial </w:t>
      </w:r>
      <w:r w:rsidRPr="00E54F34">
        <w:rPr>
          <w:rStyle w:val="StyleUnderline"/>
          <w:highlight w:val="cyan"/>
        </w:rPr>
        <w:t xml:space="preserve">turn towards the </w:t>
      </w:r>
      <w:r w:rsidRPr="00E54F34">
        <w:rPr>
          <w:rStyle w:val="Emphasis"/>
          <w:highlight w:val="cyan"/>
        </w:rPr>
        <w:t>transnational</w:t>
      </w:r>
      <w:r w:rsidRPr="00E54F34">
        <w:rPr>
          <w:rStyle w:val="StyleUnderline"/>
        </w:rPr>
        <w:t xml:space="preserve"> can</w:t>
      </w:r>
      <w:r w:rsidRPr="00BA43FE">
        <w:rPr>
          <w:rStyle w:val="StyleUnderline"/>
        </w:rPr>
        <w:t xml:space="preserve"> sometimes involve ignoring the settler</w:t>
      </w:r>
      <w:r w:rsidR="00247E0F">
        <w:rPr>
          <w:rStyle w:val="StyleUnderline"/>
        </w:rPr>
        <w:t xml:space="preserve"> </w:t>
      </w:r>
      <w:r w:rsidRPr="00BA43FE">
        <w:rPr>
          <w:rStyle w:val="StyleUnderline"/>
        </w:rPr>
        <w:t>colonial context where one resides and how that inhabitation is implicated in settler colonialism,</w:t>
      </w:r>
      <w:r w:rsidR="00247E0F">
        <w:rPr>
          <w:rStyle w:val="StyleUnderline"/>
        </w:rPr>
        <w:t xml:space="preserve"> </w:t>
      </w:r>
      <w:r w:rsidRPr="00BA43FE">
        <w:rPr>
          <w:rStyle w:val="StyleUnderline"/>
        </w:rPr>
        <w:t>in order to establish “global” solidarities</w:t>
      </w:r>
      <w:r w:rsidRPr="00247E0F">
        <w:rPr>
          <w:sz w:val="14"/>
        </w:rPr>
        <w:t xml:space="preserve"> that presumably suffer fewer complicities and</w:t>
      </w:r>
      <w:r w:rsidR="00247E0F" w:rsidRPr="00247E0F">
        <w:rPr>
          <w:sz w:val="14"/>
        </w:rPr>
        <w:t xml:space="preserve"> </w:t>
      </w:r>
      <w:r w:rsidRPr="00247E0F">
        <w:rPr>
          <w:sz w:val="14"/>
        </w:rPr>
        <w:t>complications. This deliberate not-seeing is morally convenient but avoids an important feature</w:t>
      </w:r>
      <w:r w:rsidR="00247E0F" w:rsidRPr="00247E0F">
        <w:rPr>
          <w:sz w:val="14"/>
        </w:rPr>
        <w:t xml:space="preserve"> </w:t>
      </w:r>
      <w:r w:rsidRPr="00247E0F">
        <w:rPr>
          <w:sz w:val="14"/>
        </w:rPr>
        <w:t xml:space="preserve">of the aforementioned selective collapsibility of settler colonial-nations states. </w:t>
      </w:r>
      <w:r w:rsidRPr="00BA43FE">
        <w:rPr>
          <w:rStyle w:val="StyleUnderline"/>
        </w:rPr>
        <w:t>Expressions such</w:t>
      </w:r>
      <w:r w:rsidR="00247E0F">
        <w:rPr>
          <w:rStyle w:val="StyleUnderline"/>
        </w:rPr>
        <w:t xml:space="preserve"> </w:t>
      </w:r>
      <w:r w:rsidRPr="00BA43FE">
        <w:rPr>
          <w:rStyle w:val="StyleUnderline"/>
        </w:rPr>
        <w:t>as “the Global South within the Global North” and “the Third World in the First World”</w:t>
      </w:r>
      <w:r w:rsidRPr="00247E0F">
        <w:rPr>
          <w:sz w:val="14"/>
        </w:rPr>
        <w:t xml:space="preserve"> neglect</w:t>
      </w:r>
      <w:r w:rsidR="00247E0F" w:rsidRPr="00247E0F">
        <w:rPr>
          <w:sz w:val="14"/>
        </w:rPr>
        <w:t xml:space="preserve"> </w:t>
      </w:r>
      <w:r w:rsidRPr="00247E0F">
        <w:rPr>
          <w:sz w:val="14"/>
        </w:rPr>
        <w:t xml:space="preserve">the Four Directions via a Flat Earth perspective and </w:t>
      </w:r>
      <w:r w:rsidRPr="00E54F34">
        <w:rPr>
          <w:rStyle w:val="Emphasis"/>
          <w:highlight w:val="cyan"/>
        </w:rPr>
        <w:t>ambiguate First Nations with Third World</w:t>
      </w:r>
      <w:r w:rsidR="00247E0F">
        <w:rPr>
          <w:rStyle w:val="Emphasis"/>
          <w:highlight w:val="cyan"/>
        </w:rPr>
        <w:t xml:space="preserve"> </w:t>
      </w:r>
      <w:r w:rsidRPr="00E54F34">
        <w:rPr>
          <w:rStyle w:val="Emphasis"/>
          <w:highlight w:val="cyan"/>
        </w:rPr>
        <w:t>migrants</w:t>
      </w:r>
      <w:r w:rsidRPr="00247E0F">
        <w:rPr>
          <w:sz w:val="14"/>
        </w:rPr>
        <w:t>. For people writing on Third World decolonizations, but who do so upon Native land,</w:t>
      </w:r>
      <w:r w:rsidR="00247E0F" w:rsidRPr="00247E0F">
        <w:rPr>
          <w:sz w:val="14"/>
        </w:rPr>
        <w:t xml:space="preserve"> </w:t>
      </w:r>
      <w:r w:rsidRPr="00247E0F">
        <w:rPr>
          <w:sz w:val="14"/>
        </w:rPr>
        <w:t>we invite you to consider the permanent settler war as the theater for all imperial wars:</w:t>
      </w:r>
      <w:r w:rsidR="00247E0F" w:rsidRPr="00247E0F">
        <w:rPr>
          <w:sz w:val="14"/>
        </w:rPr>
        <w:t xml:space="preserve"> </w:t>
      </w:r>
      <w:r w:rsidRPr="00247E0F">
        <w:rPr>
          <w:sz w:val="14"/>
        </w:rPr>
        <w:t>● the Orientalism of Indigenous Americans (Berger, 2004; Marez, 2007)</w:t>
      </w:r>
      <w:r w:rsidR="00247E0F" w:rsidRPr="00247E0F">
        <w:rPr>
          <w:sz w:val="14"/>
        </w:rPr>
        <w:t xml:space="preserve"> </w:t>
      </w:r>
      <w:r w:rsidRPr="00247E0F">
        <w:rPr>
          <w:sz w:val="14"/>
        </w:rPr>
        <w:t>● discovery, invasion, occupation, and Commons as the claims of settler sovereignty (Ford,</w:t>
      </w:r>
      <w:r w:rsidR="00247E0F" w:rsidRPr="00247E0F">
        <w:rPr>
          <w:sz w:val="14"/>
        </w:rPr>
        <w:t xml:space="preserve"> </w:t>
      </w:r>
      <w:r w:rsidRPr="00247E0F">
        <w:rPr>
          <w:sz w:val="14"/>
        </w:rPr>
        <w:t>2010)</w:t>
      </w:r>
      <w:r w:rsidR="00247E0F" w:rsidRPr="00247E0F">
        <w:rPr>
          <w:sz w:val="14"/>
        </w:rPr>
        <w:t xml:space="preserve"> </w:t>
      </w:r>
      <w:r w:rsidRPr="00247E0F">
        <w:rPr>
          <w:sz w:val="14"/>
        </w:rPr>
        <w:t>● heteropatriarchy as the imposition of settler sexuality (Morgensen, 2011)</w:t>
      </w:r>
      <w:r w:rsidR="00247E0F" w:rsidRPr="00247E0F">
        <w:rPr>
          <w:sz w:val="14"/>
        </w:rPr>
        <w:t xml:space="preserve"> </w:t>
      </w:r>
      <w:r w:rsidRPr="00247E0F">
        <w:rPr>
          <w:sz w:val="14"/>
        </w:rPr>
        <w:t>● citizenship as coercive and forced assimilation into the white settler normative (Bruyneel,</w:t>
      </w:r>
      <w:r w:rsidR="00247E0F" w:rsidRPr="00247E0F">
        <w:rPr>
          <w:sz w:val="14"/>
        </w:rPr>
        <w:t xml:space="preserve"> </w:t>
      </w:r>
      <w:r w:rsidRPr="00247E0F">
        <w:rPr>
          <w:sz w:val="14"/>
        </w:rPr>
        <w:t>2004; Somerville, 2010)</w:t>
      </w:r>
      <w:r w:rsidR="00247E0F" w:rsidRPr="00247E0F">
        <w:rPr>
          <w:sz w:val="14"/>
        </w:rPr>
        <w:t xml:space="preserve"> </w:t>
      </w:r>
      <w:r w:rsidRPr="00247E0F">
        <w:rPr>
          <w:sz w:val="14"/>
        </w:rPr>
        <w:t>● religion as covenant for settler nation-state (A.J. Barker, 2009; Maldonado-Torres, 2008)</w:t>
      </w:r>
      <w:r w:rsidR="00247E0F" w:rsidRPr="00247E0F">
        <w:rPr>
          <w:sz w:val="14"/>
        </w:rPr>
        <w:t xml:space="preserve"> </w:t>
      </w:r>
      <w:r w:rsidRPr="00247E0F">
        <w:rPr>
          <w:sz w:val="14"/>
        </w:rPr>
        <w:t>● the frontier as the first and always the site of invasion and war (Byrd, 2011),</w:t>
      </w:r>
      <w:r w:rsidR="00247E0F" w:rsidRPr="00247E0F">
        <w:rPr>
          <w:sz w:val="14"/>
        </w:rPr>
        <w:t xml:space="preserve"> </w:t>
      </w:r>
      <w:r w:rsidRPr="00247E0F">
        <w:rPr>
          <w:sz w:val="14"/>
        </w:rPr>
        <w:t>● U.S. imperialism as the expansion of settler colonialism (ibid)</w:t>
      </w:r>
      <w:r w:rsidR="00247E0F" w:rsidRPr="00247E0F">
        <w:rPr>
          <w:sz w:val="14"/>
        </w:rPr>
        <w:t xml:space="preserve"> </w:t>
      </w:r>
      <w:r w:rsidRPr="00247E0F">
        <w:rPr>
          <w:sz w:val="14"/>
        </w:rPr>
        <w:t>● Asian settler colonialism (Fujikane, 2012; Fujikane, &amp; Okamura, 2008, Saranillio, 2010a,</w:t>
      </w:r>
      <w:r w:rsidR="00247E0F" w:rsidRPr="00247E0F">
        <w:rPr>
          <w:sz w:val="14"/>
        </w:rPr>
        <w:t xml:space="preserve"> </w:t>
      </w:r>
      <w:r w:rsidRPr="00247E0F">
        <w:rPr>
          <w:sz w:val="14"/>
        </w:rPr>
        <w:t>2010b)</w:t>
      </w:r>
      <w:r w:rsidR="00247E0F" w:rsidRPr="00247E0F">
        <w:rPr>
          <w:sz w:val="14"/>
        </w:rPr>
        <w:t xml:space="preserve"> </w:t>
      </w:r>
      <w:r w:rsidRPr="00247E0F">
        <w:rPr>
          <w:sz w:val="14"/>
        </w:rPr>
        <w:t>● the frontier as the language of ‘progress’ and discovery (Maldonado-Torres, 2008)</w:t>
      </w:r>
      <w:r w:rsidR="00247E0F" w:rsidRPr="00247E0F">
        <w:rPr>
          <w:sz w:val="14"/>
        </w:rPr>
        <w:t xml:space="preserve"> </w:t>
      </w:r>
      <w:r w:rsidRPr="00247E0F">
        <w:rPr>
          <w:sz w:val="14"/>
        </w:rPr>
        <w:t>● rape as settler colonial structure (Deer, 2009; 2010)</w:t>
      </w:r>
      <w:r w:rsidR="00247E0F" w:rsidRPr="00247E0F">
        <w:rPr>
          <w:sz w:val="14"/>
        </w:rPr>
        <w:t xml:space="preserve"> </w:t>
      </w:r>
      <w:r w:rsidRPr="00247E0F">
        <w:rPr>
          <w:sz w:val="14"/>
        </w:rPr>
        <w:t>● the discourse of terrorism as the terror of Native retribution (Tuck &amp; Ree, forthcoming)</w:t>
      </w:r>
      <w:r w:rsidR="00247E0F" w:rsidRPr="00247E0F">
        <w:rPr>
          <w:sz w:val="14"/>
        </w:rPr>
        <w:t xml:space="preserve"> </w:t>
      </w:r>
      <w:r w:rsidRPr="00247E0F">
        <w:rPr>
          <w:sz w:val="14"/>
        </w:rPr>
        <w:t>● Native Feminisms as incommensurable with other feminisms (Arvin, Tuck, Morrill,</w:t>
      </w:r>
      <w:r w:rsidR="00247E0F" w:rsidRPr="00247E0F">
        <w:rPr>
          <w:sz w:val="14"/>
        </w:rPr>
        <w:t xml:space="preserve"> </w:t>
      </w:r>
      <w:r w:rsidRPr="00247E0F">
        <w:rPr>
          <w:sz w:val="14"/>
        </w:rPr>
        <w:t>forthcoming; Goeman &amp; Denetdale, 2009).</w:t>
      </w:r>
      <w:r w:rsidR="00247E0F" w:rsidRPr="00247E0F">
        <w:rPr>
          <w:sz w:val="14"/>
        </w:rPr>
        <w:t xml:space="preserve"> </w:t>
      </w:r>
      <w:r w:rsidRPr="00247E0F">
        <w:rPr>
          <w:sz w:val="14"/>
        </w:rPr>
        <w:t>Abolition</w:t>
      </w:r>
      <w:r w:rsidR="00247E0F" w:rsidRPr="00247E0F">
        <w:rPr>
          <w:sz w:val="14"/>
        </w:rPr>
        <w:t xml:space="preserve"> </w:t>
      </w:r>
      <w:r w:rsidRPr="00247E0F">
        <w:rPr>
          <w:sz w:val="14"/>
        </w:rPr>
        <w:t>The abolition of slavery often presumes the expansion of settlers who own Native land and life</w:t>
      </w:r>
      <w:r w:rsidR="00247E0F" w:rsidRPr="00247E0F">
        <w:rPr>
          <w:sz w:val="14"/>
        </w:rPr>
        <w:t xml:space="preserve"> </w:t>
      </w:r>
      <w:r w:rsidRPr="00247E0F">
        <w:rPr>
          <w:sz w:val="14"/>
        </w:rPr>
        <w:t>via inclusion of emancipated slaves and prisoners into the settler nation-state. As we have noted,</w:t>
      </w:r>
      <w:r w:rsidR="00247E0F" w:rsidRPr="00247E0F">
        <w:rPr>
          <w:sz w:val="14"/>
        </w:rPr>
        <w:t xml:space="preserve"> </w:t>
      </w:r>
      <w:r w:rsidRPr="00247E0F">
        <w:rPr>
          <w:sz w:val="14"/>
        </w:rPr>
        <w:t>it is no accident that the U.S. government promised 40 acres of Indian land as reparations for</w:t>
      </w:r>
      <w:r w:rsidR="00247E0F" w:rsidRPr="00247E0F">
        <w:rPr>
          <w:sz w:val="14"/>
        </w:rPr>
        <w:t xml:space="preserve"> </w:t>
      </w:r>
      <w:r w:rsidRPr="00247E0F">
        <w:rPr>
          <w:sz w:val="14"/>
        </w:rPr>
        <w:t>plantation slavery. Likewise, indentured European laborers were often awarded tracts of</w:t>
      </w:r>
      <w:r w:rsidR="00247E0F" w:rsidRPr="00247E0F">
        <w:rPr>
          <w:sz w:val="14"/>
        </w:rPr>
        <w:t xml:space="preserve"> </w:t>
      </w:r>
      <w:r w:rsidRPr="00247E0F">
        <w:rPr>
          <w:sz w:val="14"/>
        </w:rPr>
        <w:t>‘unsettled’ Indigenous land as payment at the end of their service (McCoy, forthcoming).</w:t>
      </w:r>
      <w:r w:rsidR="00247E0F" w:rsidRPr="00247E0F">
        <w:rPr>
          <w:sz w:val="14"/>
        </w:rPr>
        <w:t xml:space="preserve"> </w:t>
      </w:r>
      <w:r w:rsidRPr="00247E0F">
        <w:rPr>
          <w:sz w:val="14"/>
        </w:rPr>
        <w:t>Communal ownership of land has figured centrally in various movements for autonomous, selfdetermined</w:t>
      </w:r>
      <w:r w:rsidR="00247E0F" w:rsidRPr="00247E0F">
        <w:rPr>
          <w:sz w:val="14"/>
        </w:rPr>
        <w:t xml:space="preserve"> </w:t>
      </w:r>
      <w:r w:rsidRPr="00247E0F">
        <w:rPr>
          <w:sz w:val="14"/>
        </w:rPr>
        <w:t>communities. “The land belongs to those who work it,” disturbingly parrots Lockean</w:t>
      </w:r>
      <w:r w:rsidR="00247E0F" w:rsidRPr="00247E0F">
        <w:rPr>
          <w:sz w:val="14"/>
        </w:rPr>
        <w:t xml:space="preserve"> </w:t>
      </w:r>
      <w:r w:rsidRPr="00247E0F">
        <w:rPr>
          <w:sz w:val="14"/>
        </w:rPr>
        <w:t>justifications for seizing Native land as property, ‘earned’ through one’s labor in clearing and</w:t>
      </w:r>
      <w:r w:rsidR="00247E0F" w:rsidRPr="00247E0F">
        <w:rPr>
          <w:sz w:val="14"/>
        </w:rPr>
        <w:t xml:space="preserve"> </w:t>
      </w:r>
      <w:r w:rsidRPr="00247E0F">
        <w:rPr>
          <w:sz w:val="14"/>
        </w:rPr>
        <w:t>cultivating ‘virgin’ land. For writers on the prison industrial complex, il/legality, and other forms</w:t>
      </w:r>
      <w:r w:rsidR="00247E0F" w:rsidRPr="00247E0F">
        <w:rPr>
          <w:sz w:val="14"/>
        </w:rPr>
        <w:t xml:space="preserve"> </w:t>
      </w:r>
      <w:r w:rsidRPr="00247E0F">
        <w:rPr>
          <w:sz w:val="14"/>
        </w:rPr>
        <w:t>of slavery, we urge you to consider how enslavement is a twofold procedure: removal from land</w:t>
      </w:r>
      <w:r w:rsidR="00247E0F" w:rsidRPr="00247E0F">
        <w:rPr>
          <w:sz w:val="14"/>
        </w:rPr>
        <w:t xml:space="preserve"> </w:t>
      </w:r>
      <w:r w:rsidRPr="00247E0F">
        <w:rPr>
          <w:sz w:val="14"/>
        </w:rPr>
        <w:t>and the creation of property (land and bodies). Thus, abolition is likewise twofold, requiring the</w:t>
      </w:r>
      <w:r w:rsidR="00247E0F" w:rsidRPr="00247E0F">
        <w:rPr>
          <w:sz w:val="14"/>
        </w:rPr>
        <w:t xml:space="preserve"> </w:t>
      </w:r>
      <w:r w:rsidRPr="00247E0F">
        <w:rPr>
          <w:sz w:val="14"/>
        </w:rPr>
        <w:t>repatriation of land and the abolition of property (land and bodies). Abolition means selfpossession</w:t>
      </w:r>
      <w:r w:rsidR="00247E0F" w:rsidRPr="00247E0F">
        <w:rPr>
          <w:sz w:val="14"/>
        </w:rPr>
        <w:t xml:space="preserve"> </w:t>
      </w:r>
      <w:r w:rsidRPr="00247E0F">
        <w:rPr>
          <w:sz w:val="14"/>
        </w:rPr>
        <w:t>but not object-possession, repatriation but not reparation:</w:t>
      </w:r>
      <w:r w:rsidR="00247E0F" w:rsidRPr="00247E0F">
        <w:rPr>
          <w:sz w:val="14"/>
        </w:rPr>
        <w:t xml:space="preserve"> </w:t>
      </w:r>
      <w:r w:rsidRPr="00247E0F">
        <w:rPr>
          <w:sz w:val="14"/>
        </w:rPr>
        <w:t>● “The animals of the world exist for their own reasons. They were not made for humans</w:t>
      </w:r>
      <w:r w:rsidR="00247E0F" w:rsidRPr="00247E0F">
        <w:rPr>
          <w:sz w:val="14"/>
        </w:rPr>
        <w:t xml:space="preserve"> </w:t>
      </w:r>
      <w:r w:rsidRPr="00247E0F">
        <w:rPr>
          <w:sz w:val="14"/>
        </w:rPr>
        <w:t>any more than black people were made for white, or women created for men” (Alice</w:t>
      </w:r>
      <w:r w:rsidR="00247E0F" w:rsidRPr="00247E0F">
        <w:rPr>
          <w:sz w:val="14"/>
        </w:rPr>
        <w:t xml:space="preserve"> </w:t>
      </w:r>
      <w:r w:rsidRPr="00247E0F">
        <w:rPr>
          <w:sz w:val="14"/>
        </w:rPr>
        <w:t>Walker, describing the work of Marjorie Spiegel, in the in the preface to Spigel’s 1988</w:t>
      </w:r>
      <w:r w:rsidR="00247E0F" w:rsidRPr="00247E0F">
        <w:rPr>
          <w:sz w:val="14"/>
        </w:rPr>
        <w:t xml:space="preserve"> </w:t>
      </w:r>
      <w:r w:rsidRPr="00247E0F">
        <w:rPr>
          <w:sz w:val="14"/>
        </w:rPr>
        <w:t>book, The Dreaded Comparison).</w:t>
      </w:r>
      <w:r w:rsidR="00247E0F" w:rsidRPr="00247E0F">
        <w:rPr>
          <w:sz w:val="14"/>
        </w:rPr>
        <w:t xml:space="preserve"> </w:t>
      </w:r>
      <w:r w:rsidRPr="00247E0F">
        <w:rPr>
          <w:sz w:val="14"/>
        </w:rPr>
        <w:t>● Enslavement/removal of Native Americans (Gallay, 2009)</w:t>
      </w:r>
      <w:r w:rsidR="00247E0F" w:rsidRPr="00247E0F">
        <w:rPr>
          <w:sz w:val="14"/>
        </w:rPr>
        <w:t xml:space="preserve"> </w:t>
      </w:r>
      <w:r w:rsidRPr="00247E0F">
        <w:rPr>
          <w:sz w:val="14"/>
        </w:rPr>
        <w:t>● Slaves who become slave-owners, savagery as enslavability, chattel slavery as a sign of</w:t>
      </w:r>
      <w:r w:rsidR="00247E0F" w:rsidRPr="00247E0F">
        <w:rPr>
          <w:sz w:val="14"/>
        </w:rPr>
        <w:t xml:space="preserve"> </w:t>
      </w:r>
      <w:r w:rsidRPr="00247E0F">
        <w:rPr>
          <w:sz w:val="14"/>
        </w:rPr>
        <w:t>civilization (Gallay, 2009)</w:t>
      </w:r>
      <w:r w:rsidR="00247E0F" w:rsidRPr="00247E0F">
        <w:rPr>
          <w:sz w:val="14"/>
        </w:rPr>
        <w:t xml:space="preserve"> </w:t>
      </w:r>
      <w:r w:rsidRPr="00247E0F">
        <w:rPr>
          <w:sz w:val="14"/>
        </w:rPr>
        <w:t>● Black fugitivity, undercommons, and radical dispossession (Moten, 2008; Moten &amp;</w:t>
      </w:r>
      <w:r w:rsidR="00247E0F" w:rsidRPr="00247E0F">
        <w:rPr>
          <w:sz w:val="14"/>
        </w:rPr>
        <w:t xml:space="preserve"> </w:t>
      </w:r>
      <w:r w:rsidRPr="00247E0F">
        <w:rPr>
          <w:sz w:val="14"/>
        </w:rPr>
        <w:t>Harney, 2004; Moten &amp; Harney, 2010)</w:t>
      </w:r>
      <w:r w:rsidR="00247E0F" w:rsidRPr="00247E0F">
        <w:rPr>
          <w:sz w:val="14"/>
        </w:rPr>
        <w:t xml:space="preserve"> </w:t>
      </w:r>
      <w:r w:rsidRPr="00247E0F">
        <w:rPr>
          <w:sz w:val="14"/>
        </w:rPr>
        <w:t>● Incarceration as a settler colonialism strategy of land dispossession (Ross, 1998; Watson,</w:t>
      </w:r>
      <w:r w:rsidR="00247E0F" w:rsidRPr="00247E0F">
        <w:rPr>
          <w:sz w:val="14"/>
        </w:rPr>
        <w:t xml:space="preserve"> </w:t>
      </w:r>
      <w:r w:rsidRPr="00247E0F">
        <w:rPr>
          <w:sz w:val="14"/>
        </w:rPr>
        <w:t>2007)</w:t>
      </w:r>
      <w:r w:rsidR="00247E0F" w:rsidRPr="00247E0F">
        <w:rPr>
          <w:sz w:val="14"/>
        </w:rPr>
        <w:t xml:space="preserve"> </w:t>
      </w:r>
      <w:r w:rsidRPr="00247E0F">
        <w:rPr>
          <w:sz w:val="14"/>
        </w:rPr>
        <w:t>● Native land and Native people as co-constituitive (Meyer, 2008; Kawagley, 2010)</w:t>
      </w:r>
      <w:r w:rsidR="00247E0F" w:rsidRPr="00247E0F">
        <w:rPr>
          <w:sz w:val="14"/>
        </w:rPr>
        <w:t xml:space="preserve"> </w:t>
      </w:r>
      <w:r w:rsidRPr="00247E0F">
        <w:rPr>
          <w:sz w:val="14"/>
        </w:rPr>
        <w:t>Critical</w:t>
      </w:r>
      <w:r w:rsidR="00247E0F" w:rsidRPr="00247E0F">
        <w:rPr>
          <w:sz w:val="14"/>
        </w:rPr>
        <w:t xml:space="preserve"> </w:t>
      </w:r>
      <w:r w:rsidRPr="00247E0F">
        <w:rPr>
          <w:sz w:val="14"/>
        </w:rPr>
        <w:t>pedagogies</w:t>
      </w:r>
      <w:r w:rsidR="00247E0F" w:rsidRPr="00247E0F">
        <w:rPr>
          <w:sz w:val="14"/>
        </w:rPr>
        <w:t xml:space="preserve"> </w:t>
      </w:r>
      <w:r w:rsidRPr="00247E0F">
        <w:rPr>
          <w:sz w:val="14"/>
        </w:rPr>
        <w:t>The many critical pedagogies that engage emancipatory education, place based education,</w:t>
      </w:r>
      <w:r w:rsidR="00247E0F" w:rsidRPr="00247E0F">
        <w:rPr>
          <w:sz w:val="14"/>
        </w:rPr>
        <w:t xml:space="preserve"> </w:t>
      </w:r>
      <w:r w:rsidRPr="00247E0F">
        <w:rPr>
          <w:sz w:val="14"/>
        </w:rPr>
        <w:t>environmental education, critical multiculturalism, and urban education often position land as</w:t>
      </w:r>
      <w:r w:rsidR="00247E0F" w:rsidRPr="00247E0F">
        <w:rPr>
          <w:sz w:val="14"/>
        </w:rPr>
        <w:t xml:space="preserve"> </w:t>
      </w:r>
      <w:r w:rsidRPr="00247E0F">
        <w:rPr>
          <w:sz w:val="14"/>
        </w:rPr>
        <w:t>public Commons or seek commonalities between struggles. Although we believe that “we must</w:t>
      </w:r>
      <w:r w:rsidR="00247E0F" w:rsidRPr="00247E0F">
        <w:rPr>
          <w:sz w:val="14"/>
        </w:rPr>
        <w:t xml:space="preserve"> </w:t>
      </w:r>
      <w:r w:rsidRPr="00247E0F">
        <w:rPr>
          <w:sz w:val="14"/>
        </w:rPr>
        <w:t>be fluent” in each other’s stories and struggles (paraphrasing Alexander, 2002, p.91), we detect</w:t>
      </w:r>
      <w:r w:rsidR="00247E0F" w:rsidRPr="00247E0F">
        <w:rPr>
          <w:sz w:val="14"/>
        </w:rPr>
        <w:t xml:space="preserve"> </w:t>
      </w:r>
      <w:r w:rsidRPr="00247E0F">
        <w:rPr>
          <w:sz w:val="14"/>
        </w:rPr>
        <w:t>precisely this lack of fluency in land and Indigenous sovereignty. Yupiaq scholar, Oscar</w:t>
      </w:r>
      <w:r w:rsidR="00247E0F" w:rsidRPr="00247E0F">
        <w:rPr>
          <w:sz w:val="14"/>
        </w:rPr>
        <w:t xml:space="preserve"> </w:t>
      </w:r>
      <w:r w:rsidRPr="00247E0F">
        <w:rPr>
          <w:sz w:val="14"/>
        </w:rPr>
        <w:t>Kawagley’s assertion, “We know that Mother Nature has a culture, and it is a Native culture”</w:t>
      </w:r>
      <w:r w:rsidR="00247E0F" w:rsidRPr="00247E0F">
        <w:rPr>
          <w:sz w:val="14"/>
        </w:rPr>
        <w:t xml:space="preserve"> </w:t>
      </w:r>
      <w:r w:rsidRPr="00247E0F">
        <w:rPr>
          <w:sz w:val="14"/>
        </w:rPr>
        <w:t>(2010, p. xiii), directs us to think through land as “more than a site upon which humans make</w:t>
      </w:r>
      <w:r w:rsidR="00247E0F" w:rsidRPr="00247E0F">
        <w:rPr>
          <w:sz w:val="14"/>
        </w:rPr>
        <w:t xml:space="preserve"> </w:t>
      </w:r>
      <w:r w:rsidRPr="00247E0F">
        <w:rPr>
          <w:sz w:val="14"/>
        </w:rPr>
        <w:t>history or as a location that accumulates history” (Goeman, 2008, p.24). The forthcoming special</w:t>
      </w:r>
      <w:r w:rsidR="00247E0F" w:rsidRPr="00247E0F">
        <w:rPr>
          <w:sz w:val="14"/>
        </w:rPr>
        <w:t xml:space="preserve"> </w:t>
      </w:r>
      <w:r w:rsidRPr="00247E0F">
        <w:rPr>
          <w:sz w:val="14"/>
        </w:rPr>
        <w:t>issue in Environmental Education Research, “Land Education: Indigenous, postcolonial, and</w:t>
      </w:r>
      <w:r w:rsidR="00247E0F" w:rsidRPr="00247E0F">
        <w:rPr>
          <w:sz w:val="14"/>
        </w:rPr>
        <w:t xml:space="preserve"> </w:t>
      </w:r>
      <w:r w:rsidRPr="00247E0F">
        <w:rPr>
          <w:sz w:val="14"/>
        </w:rPr>
        <w:t>decolonizing perspectives on place and environmental education research” might be a good</w:t>
      </w:r>
      <w:r w:rsidR="00247E0F" w:rsidRPr="00247E0F">
        <w:rPr>
          <w:sz w:val="14"/>
        </w:rPr>
        <w:t xml:space="preserve"> </w:t>
      </w:r>
      <w:r w:rsidRPr="00247E0F">
        <w:rPr>
          <w:sz w:val="14"/>
        </w:rPr>
        <w:t>starting point to consider the incommensurability of place-based, environmentalist, urban</w:t>
      </w:r>
      <w:r w:rsidR="00247E0F" w:rsidRPr="00247E0F">
        <w:rPr>
          <w:sz w:val="14"/>
        </w:rPr>
        <w:t xml:space="preserve"> </w:t>
      </w:r>
      <w:r w:rsidRPr="00247E0F">
        <w:rPr>
          <w:sz w:val="14"/>
        </w:rPr>
        <w:t>pedagogies with land education.</w:t>
      </w:r>
      <w:r w:rsidR="00247E0F" w:rsidRPr="00247E0F">
        <w:rPr>
          <w:sz w:val="14"/>
        </w:rPr>
        <w:t xml:space="preserve"> </w:t>
      </w:r>
      <w:r w:rsidRPr="00247E0F">
        <w:rPr>
          <w:sz w:val="14"/>
        </w:rPr>
        <w:t>● The urban as Indigenous (Bang, 2009; Belin, 1999; Friedel, 2011; Goeman, 2008;</w:t>
      </w:r>
      <w:r w:rsidR="00247E0F" w:rsidRPr="00247E0F">
        <w:rPr>
          <w:sz w:val="14"/>
        </w:rPr>
        <w:t xml:space="preserve"> </w:t>
      </w:r>
      <w:r w:rsidRPr="00247E0F">
        <w:rPr>
          <w:sz w:val="14"/>
        </w:rPr>
        <w:t>Intertribal Friendship House &amp; Lobo, 2002)</w:t>
      </w:r>
      <w:r w:rsidR="00247E0F" w:rsidRPr="00247E0F">
        <w:rPr>
          <w:sz w:val="14"/>
        </w:rPr>
        <w:t xml:space="preserve"> </w:t>
      </w:r>
      <w:r w:rsidRPr="00247E0F">
        <w:rPr>
          <w:sz w:val="14"/>
        </w:rPr>
        <w:t>● Indigenous storied land as disrupting settler maps (Goeman, 2008)</w:t>
      </w:r>
      <w:r w:rsidR="00247E0F" w:rsidRPr="00247E0F">
        <w:rPr>
          <w:sz w:val="14"/>
        </w:rPr>
        <w:t xml:space="preserve"> </w:t>
      </w:r>
      <w:r w:rsidRPr="00247E0F">
        <w:rPr>
          <w:sz w:val="14"/>
        </w:rPr>
        <w:t>● Novels, poetry, and essays by Greg Sarris, Craig Womack, Joy Harjo, Gerald Vizenor</w:t>
      </w:r>
      <w:r w:rsidR="00247E0F" w:rsidRPr="00247E0F">
        <w:rPr>
          <w:sz w:val="14"/>
        </w:rPr>
        <w:t xml:space="preserve"> </w:t>
      </w:r>
      <w:r w:rsidRPr="00247E0F">
        <w:rPr>
          <w:sz w:val="14"/>
        </w:rPr>
        <w:t>● To Remain an Indian (Lomawaima &amp; McCarty, 2006)</w:t>
      </w:r>
      <w:r w:rsidR="00247E0F" w:rsidRPr="00247E0F">
        <w:rPr>
          <w:sz w:val="14"/>
        </w:rPr>
        <w:t xml:space="preserve"> </w:t>
      </w:r>
      <w:r w:rsidRPr="00247E0F">
        <w:rPr>
          <w:sz w:val="14"/>
        </w:rPr>
        <w:t>● Shadow Curriculum (Richardson, 2011)</w:t>
      </w:r>
      <w:r w:rsidR="00247E0F" w:rsidRPr="00247E0F">
        <w:rPr>
          <w:sz w:val="14"/>
        </w:rPr>
        <w:t xml:space="preserve"> </w:t>
      </w:r>
      <w:r w:rsidRPr="00247E0F">
        <w:rPr>
          <w:sz w:val="14"/>
        </w:rPr>
        <w:t>● Red Pedagogy (Grande, 2004)</w:t>
      </w:r>
      <w:r w:rsidR="00247E0F" w:rsidRPr="00247E0F">
        <w:rPr>
          <w:sz w:val="14"/>
        </w:rPr>
        <w:t xml:space="preserve"> </w:t>
      </w:r>
      <w:r w:rsidRPr="00247E0F">
        <w:rPr>
          <w:sz w:val="14"/>
        </w:rPr>
        <w:t>● Land Education (McCoy, Tuck, McKenzie, forthcoming)</w:t>
      </w:r>
      <w:r w:rsidR="00247E0F" w:rsidRPr="00247E0F">
        <w:rPr>
          <w:sz w:val="14"/>
        </w:rPr>
        <w:t xml:space="preserve"> </w:t>
      </w:r>
      <w:r w:rsidRPr="00247E0F">
        <w:rPr>
          <w:sz w:val="14"/>
        </w:rPr>
        <w:t>More</w:t>
      </w:r>
      <w:r w:rsidR="00247E0F" w:rsidRPr="00247E0F">
        <w:rPr>
          <w:sz w:val="14"/>
        </w:rPr>
        <w:t xml:space="preserve"> </w:t>
      </w:r>
      <w:r w:rsidRPr="00247E0F">
        <w:rPr>
          <w:sz w:val="14"/>
        </w:rPr>
        <w:t>on</w:t>
      </w:r>
      <w:r w:rsidR="00247E0F" w:rsidRPr="00247E0F">
        <w:rPr>
          <w:sz w:val="14"/>
        </w:rPr>
        <w:t xml:space="preserve"> </w:t>
      </w:r>
      <w:r w:rsidRPr="00247E0F">
        <w:rPr>
          <w:sz w:val="14"/>
        </w:rPr>
        <w:t>incommensurability</w:t>
      </w:r>
      <w:r w:rsidR="00247E0F" w:rsidRPr="00247E0F">
        <w:rPr>
          <w:sz w:val="14"/>
        </w:rPr>
        <w:t xml:space="preserve"> </w:t>
      </w:r>
      <w:r w:rsidRPr="00247E0F">
        <w:rPr>
          <w:rStyle w:val="StyleUnderline"/>
        </w:rPr>
        <w:t>Incommensurability is an acknowledgement that decolonization will require a change in the</w:t>
      </w:r>
      <w:r w:rsidR="00247E0F">
        <w:rPr>
          <w:rStyle w:val="StyleUnderline"/>
        </w:rPr>
        <w:t xml:space="preserve"> </w:t>
      </w:r>
      <w:r w:rsidRPr="00247E0F">
        <w:rPr>
          <w:rStyle w:val="StyleUnderline"/>
        </w:rPr>
        <w:t>order of the world</w:t>
      </w:r>
      <w:r w:rsidRPr="00247E0F">
        <w:rPr>
          <w:sz w:val="14"/>
        </w:rPr>
        <w:t xml:space="preserve"> (Fanon, 1963). </w:t>
      </w:r>
      <w:r w:rsidRPr="00247E0F">
        <w:rPr>
          <w:rStyle w:val="StyleUnderline"/>
        </w:rPr>
        <w:t>This is not to say that Indigenous peoples or Black and brown</w:t>
      </w:r>
      <w:r w:rsidR="00247E0F">
        <w:rPr>
          <w:rStyle w:val="StyleUnderline"/>
        </w:rPr>
        <w:t xml:space="preserve"> </w:t>
      </w:r>
      <w:r w:rsidRPr="00247E0F">
        <w:rPr>
          <w:rStyle w:val="StyleUnderline"/>
        </w:rPr>
        <w:t>peoples take positions of dominance over white settlers; the goal is not for everyone to merely</w:t>
      </w:r>
      <w:r w:rsidR="00247E0F">
        <w:rPr>
          <w:rStyle w:val="StyleUnderline"/>
        </w:rPr>
        <w:t xml:space="preserve"> </w:t>
      </w:r>
      <w:r w:rsidRPr="00247E0F">
        <w:rPr>
          <w:rStyle w:val="StyleUnderline"/>
        </w:rPr>
        <w:t>swap spots on the settler-colonial triad</w:t>
      </w:r>
      <w:r w:rsidRPr="00247E0F">
        <w:rPr>
          <w:sz w:val="14"/>
        </w:rPr>
        <w:t xml:space="preserve">, to take another turn on the merry-go-round. </w:t>
      </w:r>
      <w:r w:rsidRPr="00247E0F">
        <w:rPr>
          <w:rStyle w:val="StyleUnderline"/>
        </w:rPr>
        <w:t>The goal is</w:t>
      </w:r>
      <w:r w:rsidR="00247E0F">
        <w:rPr>
          <w:rStyle w:val="StyleUnderline"/>
        </w:rPr>
        <w:t xml:space="preserve"> </w:t>
      </w:r>
      <w:r w:rsidRPr="00247E0F">
        <w:rPr>
          <w:rStyle w:val="StyleUnderline"/>
        </w:rPr>
        <w:t xml:space="preserve">to break the relentless structuring of the triad - a break and </w:t>
      </w:r>
      <w:r w:rsidRPr="00247E0F">
        <w:rPr>
          <w:rStyle w:val="Emphasis"/>
        </w:rPr>
        <w:t>not a compromise</w:t>
      </w:r>
      <w:r w:rsidRPr="00247E0F">
        <w:rPr>
          <w:sz w:val="14"/>
        </w:rPr>
        <w:t xml:space="preserve"> (Memmi, 1991).</w:t>
      </w:r>
      <w:r w:rsidR="00247E0F" w:rsidRPr="00247E0F">
        <w:rPr>
          <w:sz w:val="14"/>
        </w:rPr>
        <w:t xml:space="preserve"> </w:t>
      </w:r>
      <w:r w:rsidRPr="00247E0F">
        <w:rPr>
          <w:rStyle w:val="StyleUnderline"/>
        </w:rPr>
        <w:t>Breaking the settler colonial triad, in direct terms, means repatriating land to sovereign</w:t>
      </w:r>
      <w:r w:rsidR="00247E0F">
        <w:rPr>
          <w:rStyle w:val="StyleUnderline"/>
        </w:rPr>
        <w:t xml:space="preserve"> </w:t>
      </w:r>
      <w:r w:rsidRPr="00247E0F">
        <w:rPr>
          <w:rStyle w:val="StyleUnderline"/>
        </w:rPr>
        <w:t>Native tribes and nations, abolition of slavery in its contemporary forms, and the dismantling of</w:t>
      </w:r>
      <w:r w:rsidR="00247E0F">
        <w:rPr>
          <w:rStyle w:val="StyleUnderline"/>
        </w:rPr>
        <w:t xml:space="preserve"> </w:t>
      </w:r>
      <w:r w:rsidRPr="009A51D0">
        <w:rPr>
          <w:rStyle w:val="StyleUnderline"/>
        </w:rPr>
        <w:t>the imperial metropole. Decolonization “here” is intimately connected to anti-imperialism</w:t>
      </w:r>
      <w:r w:rsidR="00247E0F">
        <w:rPr>
          <w:rStyle w:val="StyleUnderline"/>
        </w:rPr>
        <w:t xml:space="preserve"> </w:t>
      </w:r>
      <w:r w:rsidRPr="009A51D0">
        <w:rPr>
          <w:rStyle w:val="StyleUnderline"/>
        </w:rPr>
        <w:t>elsewhere. However, decolonial struggles here/there are not parallel, not shared equally, nor do</w:t>
      </w:r>
      <w:r w:rsidR="00247E0F">
        <w:rPr>
          <w:rStyle w:val="StyleUnderline"/>
        </w:rPr>
        <w:t xml:space="preserve"> </w:t>
      </w:r>
      <w:r w:rsidRPr="009A51D0">
        <w:rPr>
          <w:rStyle w:val="StyleUnderline"/>
        </w:rPr>
        <w:t>they bring neat closure to the concerns of all involved - particularly not for settlers.</w:t>
      </w:r>
      <w:r w:rsidR="00247E0F">
        <w:rPr>
          <w:rStyle w:val="StyleUnderline"/>
        </w:rPr>
        <w:t xml:space="preserve"> </w:t>
      </w:r>
      <w:r w:rsidRPr="00247E0F">
        <w:rPr>
          <w:rStyle w:val="Emphasis"/>
          <w:highlight w:val="cyan"/>
        </w:rPr>
        <w:t>Decolonization is not equivocal to other anti-colonial struggles. It is incommensurable</w:t>
      </w:r>
      <w:r w:rsidRPr="00247E0F">
        <w:rPr>
          <w:sz w:val="14"/>
        </w:rPr>
        <w:t>.</w:t>
      </w:r>
      <w:r w:rsidR="00247E0F" w:rsidRPr="00247E0F">
        <w:rPr>
          <w:sz w:val="14"/>
        </w:rPr>
        <w:t xml:space="preserve"> </w:t>
      </w:r>
      <w:r w:rsidRPr="00247E0F">
        <w:rPr>
          <w:sz w:val="14"/>
        </w:rPr>
        <w:t>There is so much that is incommensurable, so many overlaps that can’t be figured, that</w:t>
      </w:r>
      <w:r w:rsidR="00247E0F" w:rsidRPr="00247E0F">
        <w:rPr>
          <w:sz w:val="14"/>
        </w:rPr>
        <w:t xml:space="preserve"> </w:t>
      </w:r>
      <w:r w:rsidRPr="00247E0F">
        <w:rPr>
          <w:sz w:val="14"/>
        </w:rPr>
        <w:t>cannot be resolved. Settler colonialism fuels imperialism all around the globe. Oil is the motor</w:t>
      </w:r>
      <w:r w:rsidR="00247E0F" w:rsidRPr="00247E0F">
        <w:rPr>
          <w:sz w:val="14"/>
        </w:rPr>
        <w:t xml:space="preserve"> </w:t>
      </w:r>
      <w:r w:rsidRPr="00247E0F">
        <w:rPr>
          <w:sz w:val="14"/>
        </w:rPr>
        <w:t>and motive for war and so was salt, so will be water. Settler sovereignty over these very pieces of</w:t>
      </w:r>
      <w:r w:rsidR="00247E0F" w:rsidRPr="00247E0F">
        <w:rPr>
          <w:sz w:val="14"/>
        </w:rPr>
        <w:t xml:space="preserve"> </w:t>
      </w:r>
      <w:r w:rsidRPr="00247E0F">
        <w:rPr>
          <w:sz w:val="14"/>
        </w:rPr>
        <w:t>earth, air, and water is what makes possible these imperialisms. The same yellow pollen in the</w:t>
      </w:r>
      <w:r w:rsidR="00247E0F" w:rsidRPr="00247E0F">
        <w:rPr>
          <w:sz w:val="14"/>
        </w:rPr>
        <w:t xml:space="preserve"> </w:t>
      </w:r>
      <w:r w:rsidRPr="00247E0F">
        <w:rPr>
          <w:sz w:val="14"/>
        </w:rPr>
        <w:t>water of the Laguna Pueblo reservation in New Mexico, Leslie Marmon Silko reminds us, is the</w:t>
      </w:r>
      <w:r w:rsidR="00247E0F" w:rsidRPr="00247E0F">
        <w:rPr>
          <w:sz w:val="14"/>
        </w:rPr>
        <w:t xml:space="preserve"> </w:t>
      </w:r>
      <w:r w:rsidRPr="00247E0F">
        <w:rPr>
          <w:sz w:val="14"/>
        </w:rPr>
        <w:t>same uranium that annihilated over 200,000 strangers in 2 flashes. The same yellow pollen that</w:t>
      </w:r>
      <w:r w:rsidR="00247E0F" w:rsidRPr="00247E0F">
        <w:rPr>
          <w:sz w:val="14"/>
        </w:rPr>
        <w:t xml:space="preserve"> </w:t>
      </w:r>
      <w:r w:rsidRPr="00247E0F">
        <w:rPr>
          <w:sz w:val="14"/>
        </w:rPr>
        <w:t>poisons the land from where it came. Used in the same war that took a generation of young</w:t>
      </w:r>
      <w:r w:rsidR="00247E0F" w:rsidRPr="00247E0F">
        <w:rPr>
          <w:sz w:val="14"/>
        </w:rPr>
        <w:t xml:space="preserve"> </w:t>
      </w:r>
      <w:r w:rsidRPr="00247E0F">
        <w:rPr>
          <w:sz w:val="14"/>
        </w:rPr>
        <w:t>Pueblo men. Through the voice of her character Betonie, Silko writes, “Thirty thousand years</w:t>
      </w:r>
      <w:r w:rsidR="00247E0F" w:rsidRPr="00247E0F">
        <w:rPr>
          <w:sz w:val="14"/>
        </w:rPr>
        <w:t xml:space="preserve"> </w:t>
      </w:r>
      <w:r w:rsidRPr="00247E0F">
        <w:rPr>
          <w:sz w:val="14"/>
        </w:rPr>
        <w:t>ago they were not strangers. You saw what the evil had done; you saw the witchery ranging as</w:t>
      </w:r>
      <w:r w:rsidR="00247E0F" w:rsidRPr="00247E0F">
        <w:rPr>
          <w:sz w:val="14"/>
        </w:rPr>
        <w:t xml:space="preserve"> </w:t>
      </w:r>
      <w:r w:rsidRPr="00247E0F">
        <w:rPr>
          <w:sz w:val="14"/>
        </w:rPr>
        <w:t>wide as the world" (Silko, 1982, p. 174). In Tucson, Arizona, where Silko lives, her books are</w:t>
      </w:r>
      <w:r w:rsidR="00247E0F" w:rsidRPr="00247E0F">
        <w:rPr>
          <w:sz w:val="14"/>
        </w:rPr>
        <w:t xml:space="preserve"> </w:t>
      </w:r>
      <w:r w:rsidRPr="00247E0F">
        <w:rPr>
          <w:sz w:val="14"/>
        </w:rPr>
        <w:t>now banned in schools. Only curricular materials affirming the settler innocence, ingenuity, and</w:t>
      </w:r>
      <w:r w:rsidR="00247E0F" w:rsidRPr="00247E0F">
        <w:rPr>
          <w:sz w:val="14"/>
        </w:rPr>
        <w:t xml:space="preserve"> </w:t>
      </w:r>
      <w:r w:rsidRPr="00247E0F">
        <w:rPr>
          <w:sz w:val="14"/>
        </w:rPr>
        <w:t>right to America may be taught.</w:t>
      </w:r>
      <w:r w:rsidR="00247E0F" w:rsidRPr="00247E0F">
        <w:rPr>
          <w:sz w:val="14"/>
        </w:rPr>
        <w:t xml:space="preserve"> </w:t>
      </w:r>
      <w:r w:rsidRPr="00247E0F">
        <w:rPr>
          <w:sz w:val="14"/>
        </w:rPr>
        <w:t>In “No”, her response to the 2003 United States invasion of Iraq, Mvskoke/Creek poet</w:t>
      </w:r>
      <w:r w:rsidR="00247E0F" w:rsidRPr="00247E0F">
        <w:rPr>
          <w:sz w:val="14"/>
        </w:rPr>
        <w:t xml:space="preserve"> </w:t>
      </w:r>
      <w:r w:rsidRPr="00247E0F">
        <w:rPr>
          <w:sz w:val="14"/>
        </w:rPr>
        <w:t>Joy Harjo (2004) writes, “Yes, that was me you saw shaking with bravery, with a government</w:t>
      </w:r>
      <w:r w:rsidR="00247E0F" w:rsidRPr="00247E0F">
        <w:rPr>
          <w:sz w:val="14"/>
        </w:rPr>
        <w:t xml:space="preserve"> </w:t>
      </w:r>
      <w:r w:rsidRPr="00247E0F">
        <w:rPr>
          <w:sz w:val="14"/>
        </w:rPr>
        <w:t>issued rifle on my back. I’m sorry I could not greet you, as you deserved, my relative.” Don’t</w:t>
      </w:r>
      <w:r w:rsidR="00247E0F" w:rsidRPr="00247E0F">
        <w:rPr>
          <w:sz w:val="14"/>
        </w:rPr>
        <w:t xml:space="preserve"> </w:t>
      </w:r>
      <w:r w:rsidRPr="00247E0F">
        <w:rPr>
          <w:sz w:val="14"/>
        </w:rPr>
        <w:t>Native Americans participate in greater rates in the military? asks the young-ish man from Viet</w:t>
      </w:r>
      <w:r w:rsidR="00247E0F" w:rsidRPr="00247E0F">
        <w:rPr>
          <w:sz w:val="14"/>
        </w:rPr>
        <w:t xml:space="preserve"> </w:t>
      </w:r>
      <w:r w:rsidRPr="00247E0F">
        <w:rPr>
          <w:sz w:val="14"/>
        </w:rPr>
        <w:t>Nam.</w:t>
      </w:r>
      <w:r w:rsidR="00247E0F" w:rsidRPr="00247E0F">
        <w:rPr>
          <w:sz w:val="14"/>
        </w:rPr>
        <w:t xml:space="preserve"> </w:t>
      </w:r>
      <w:r w:rsidRPr="00247E0F">
        <w:rPr>
          <w:sz w:val="14"/>
        </w:rPr>
        <w:t>“Indian Country” was/is the term used in Viet Nam, Afghanistan, Iraq by the U.S.</w:t>
      </w:r>
      <w:r w:rsidR="00247E0F" w:rsidRPr="00247E0F">
        <w:rPr>
          <w:sz w:val="14"/>
        </w:rPr>
        <w:t xml:space="preserve"> </w:t>
      </w:r>
      <w:r w:rsidRPr="00247E0F">
        <w:rPr>
          <w:sz w:val="14"/>
        </w:rPr>
        <w:t>military for ‘enemy territory’. The first Black American President said without blinking, “There</w:t>
      </w:r>
      <w:r w:rsidR="00247E0F" w:rsidRPr="00247E0F">
        <w:rPr>
          <w:sz w:val="14"/>
        </w:rPr>
        <w:t xml:space="preserve"> </w:t>
      </w:r>
      <w:r w:rsidRPr="00247E0F">
        <w:rPr>
          <w:sz w:val="14"/>
        </w:rPr>
        <w:t>was a point before folks had left, before we had gotten everybody back on the helicopter and</w:t>
      </w:r>
      <w:r w:rsidR="00247E0F" w:rsidRPr="00247E0F">
        <w:rPr>
          <w:sz w:val="14"/>
        </w:rPr>
        <w:t xml:space="preserve"> </w:t>
      </w:r>
      <w:r w:rsidRPr="00247E0F">
        <w:rPr>
          <w:sz w:val="14"/>
        </w:rPr>
        <w:t>were flying back to base, where they said Geronimo has been killed, and Geronimo was the code</w:t>
      </w:r>
      <w:r w:rsidR="00247E0F" w:rsidRPr="00247E0F">
        <w:rPr>
          <w:sz w:val="14"/>
        </w:rPr>
        <w:t xml:space="preserve"> </w:t>
      </w:r>
      <w:r w:rsidRPr="00247E0F">
        <w:rPr>
          <w:sz w:val="14"/>
        </w:rPr>
        <w:t>name for bin Laden.” Elmer Pratt, Black Panther leader, falsely imprisoned for 27 years, was a</w:t>
      </w:r>
      <w:r w:rsidR="00247E0F" w:rsidRPr="00247E0F">
        <w:rPr>
          <w:sz w:val="14"/>
        </w:rPr>
        <w:t xml:space="preserve"> </w:t>
      </w:r>
      <w:r w:rsidRPr="00247E0F">
        <w:rPr>
          <w:sz w:val="14"/>
        </w:rPr>
        <w:t>Vietnam Veteran, was nicknamed ‘Geronimo’. Geronimo is settler nickname for the Bedonkohe</w:t>
      </w:r>
      <w:r w:rsidR="00247E0F" w:rsidRPr="00247E0F">
        <w:rPr>
          <w:sz w:val="14"/>
        </w:rPr>
        <w:t xml:space="preserve"> </w:t>
      </w:r>
      <w:r w:rsidRPr="00247E0F">
        <w:rPr>
          <w:sz w:val="14"/>
        </w:rPr>
        <w:t>Apache warrior who fought Mexican and then U.S. expansion into Apache tribal lands. The Colt</w:t>
      </w:r>
      <w:r w:rsidR="00247E0F" w:rsidRPr="00247E0F">
        <w:rPr>
          <w:sz w:val="14"/>
        </w:rPr>
        <w:t xml:space="preserve"> </w:t>
      </w:r>
      <w:r w:rsidRPr="00247E0F">
        <w:rPr>
          <w:sz w:val="14"/>
        </w:rPr>
        <w:t>.45 was perfected to kill Indigenous people during the ‘liberation’ of what became the</w:t>
      </w:r>
      <w:r w:rsidR="00247E0F" w:rsidRPr="00247E0F">
        <w:rPr>
          <w:sz w:val="14"/>
        </w:rPr>
        <w:t xml:space="preserve"> </w:t>
      </w:r>
      <w:r w:rsidRPr="00247E0F">
        <w:rPr>
          <w:sz w:val="14"/>
        </w:rPr>
        <w:t>Philippines, but it was first invented for the ‘Indian Wars’ in North America alongside The</w:t>
      </w:r>
      <w:r w:rsidR="00247E0F" w:rsidRPr="00247E0F">
        <w:rPr>
          <w:sz w:val="14"/>
        </w:rPr>
        <w:t xml:space="preserve"> </w:t>
      </w:r>
      <w:r w:rsidRPr="00247E0F">
        <w:rPr>
          <w:sz w:val="14"/>
        </w:rPr>
        <w:t>Hotchkiss Canon- a gattling gun that shot canonballs. The technologies of the permanent settler</w:t>
      </w:r>
      <w:r w:rsidR="00247E0F" w:rsidRPr="00247E0F">
        <w:rPr>
          <w:sz w:val="14"/>
        </w:rPr>
        <w:t xml:space="preserve"> </w:t>
      </w:r>
      <w:r w:rsidRPr="00247E0F">
        <w:rPr>
          <w:sz w:val="14"/>
        </w:rPr>
        <w:t>war are reserviced for foreign wars, including boarding schools, colonial schools, urban schools</w:t>
      </w:r>
      <w:r w:rsidR="00247E0F" w:rsidRPr="00247E0F">
        <w:rPr>
          <w:sz w:val="14"/>
        </w:rPr>
        <w:t xml:space="preserve"> </w:t>
      </w:r>
      <w:r w:rsidRPr="00247E0F">
        <w:rPr>
          <w:sz w:val="14"/>
        </w:rPr>
        <w:t>run by military personnel.</w:t>
      </w:r>
      <w:r w:rsidR="00247E0F" w:rsidRPr="00247E0F">
        <w:rPr>
          <w:sz w:val="14"/>
        </w:rPr>
        <w:t xml:space="preserve"> </w:t>
      </w:r>
      <w:r w:rsidRPr="00247E0F">
        <w:rPr>
          <w:sz w:val="14"/>
        </w:rPr>
        <w:t>It is properly called Indian Country.</w:t>
      </w:r>
      <w:r w:rsidR="00247E0F" w:rsidRPr="00247E0F">
        <w:rPr>
          <w:sz w:val="14"/>
        </w:rPr>
        <w:t xml:space="preserve"> </w:t>
      </w:r>
      <w:r w:rsidRPr="00247E0F">
        <w:rPr>
          <w:sz w:val="14"/>
        </w:rPr>
        <w:t>[FIGURE 1.3 OMITTED]</w:t>
      </w:r>
      <w:r w:rsidR="00247E0F" w:rsidRPr="00247E0F">
        <w:rPr>
          <w:sz w:val="14"/>
        </w:rPr>
        <w:t xml:space="preserve"> </w:t>
      </w:r>
      <w:r w:rsidRPr="00247E0F">
        <w:rPr>
          <w:sz w:val="14"/>
        </w:rPr>
        <w:t>Ideologies of US settler colonialism directly informed Australian settler colonialism.</w:t>
      </w:r>
      <w:r w:rsidR="00247E0F" w:rsidRPr="00247E0F">
        <w:rPr>
          <w:sz w:val="14"/>
        </w:rPr>
        <w:t xml:space="preserve"> </w:t>
      </w:r>
      <w:r w:rsidRPr="00247E0F">
        <w:rPr>
          <w:sz w:val="14"/>
        </w:rPr>
        <w:t>South African apartheid townships, the kill-zones in what became the Philippine colony, then</w:t>
      </w:r>
      <w:r w:rsidR="00247E0F" w:rsidRPr="00247E0F">
        <w:rPr>
          <w:sz w:val="14"/>
        </w:rPr>
        <w:t xml:space="preserve"> </w:t>
      </w:r>
      <w:r w:rsidRPr="00247E0F">
        <w:rPr>
          <w:sz w:val="14"/>
        </w:rPr>
        <w:t>nation-state, the checkerboarding of Palestinian land with checkpoints, were modeled after U.S.</w:t>
      </w:r>
      <w:r w:rsidR="00247E0F" w:rsidRPr="00247E0F">
        <w:rPr>
          <w:sz w:val="14"/>
        </w:rPr>
        <w:t xml:space="preserve"> </w:t>
      </w:r>
      <w:r w:rsidRPr="00247E0F">
        <w:rPr>
          <w:sz w:val="14"/>
        </w:rPr>
        <w:t>seizures of land and containments of Indian bodies to reservations. The racial science developed</w:t>
      </w:r>
      <w:r w:rsidR="00247E0F" w:rsidRPr="00247E0F">
        <w:rPr>
          <w:sz w:val="14"/>
        </w:rPr>
        <w:t xml:space="preserve"> </w:t>
      </w:r>
      <w:r w:rsidRPr="00247E0F">
        <w:rPr>
          <w:sz w:val="14"/>
        </w:rPr>
        <w:t>in the U.S. (a settler colonial racial science) informed Hitler’s designs on racial purity (“This</w:t>
      </w:r>
      <w:r w:rsidR="00247E0F" w:rsidRPr="00247E0F">
        <w:rPr>
          <w:sz w:val="14"/>
        </w:rPr>
        <w:t xml:space="preserve"> </w:t>
      </w:r>
      <w:r w:rsidRPr="00247E0F">
        <w:rPr>
          <w:sz w:val="14"/>
        </w:rPr>
        <w:t>book is my bible” he said of Madison Grant’s The Passing of the Great Race). The admiration is</w:t>
      </w:r>
      <w:r w:rsidR="00247E0F" w:rsidRPr="00247E0F">
        <w:rPr>
          <w:sz w:val="14"/>
        </w:rPr>
        <w:t xml:space="preserve"> </w:t>
      </w:r>
      <w:r w:rsidRPr="00247E0F">
        <w:rPr>
          <w:sz w:val="14"/>
        </w:rPr>
        <w:t>sometimes mutual, the doctors and administrators of forced sterilizations of black, Native,</w:t>
      </w:r>
      <w:r w:rsidR="00247E0F" w:rsidRPr="00247E0F">
        <w:rPr>
          <w:sz w:val="14"/>
        </w:rPr>
        <w:t xml:space="preserve"> </w:t>
      </w:r>
      <w:r w:rsidRPr="00247E0F">
        <w:rPr>
          <w:sz w:val="14"/>
        </w:rPr>
        <w:t>disabled, poor, and mostly female people - The Sterilization Act accompanied the Racial</w:t>
      </w:r>
      <w:r w:rsidR="00247E0F" w:rsidRPr="00247E0F">
        <w:rPr>
          <w:sz w:val="14"/>
        </w:rPr>
        <w:t xml:space="preserve"> </w:t>
      </w:r>
      <w:r w:rsidRPr="00247E0F">
        <w:rPr>
          <w:sz w:val="14"/>
        </w:rPr>
        <w:t>Integrity Act and the Pocohontas Exception - praised the Nazi eugenics program. Forced</w:t>
      </w:r>
      <w:r w:rsidR="00247E0F" w:rsidRPr="00247E0F">
        <w:rPr>
          <w:sz w:val="14"/>
        </w:rPr>
        <w:t xml:space="preserve"> </w:t>
      </w:r>
      <w:r w:rsidRPr="00247E0F">
        <w:rPr>
          <w:sz w:val="14"/>
        </w:rPr>
        <w:t>sterilizations became illegal in California in 1964. The management technologies of North</w:t>
      </w:r>
      <w:r w:rsidR="00247E0F" w:rsidRPr="00247E0F">
        <w:rPr>
          <w:sz w:val="14"/>
        </w:rPr>
        <w:t xml:space="preserve"> </w:t>
      </w:r>
      <w:r w:rsidRPr="00247E0F">
        <w:rPr>
          <w:sz w:val="14"/>
        </w:rPr>
        <w:t>American settler colonialism have provided the tools for internal colonialisms elsewhere.</w:t>
      </w:r>
      <w:r w:rsidR="00247E0F" w:rsidRPr="00247E0F">
        <w:rPr>
          <w:sz w:val="14"/>
        </w:rPr>
        <w:t xml:space="preserve"> </w:t>
      </w:r>
      <w:r w:rsidRPr="00247E0F">
        <w:rPr>
          <w:sz w:val="14"/>
        </w:rPr>
        <w:t>So to with philosophies of state and corporate land-grabbing24. The prominence of “flat</w:t>
      </w:r>
      <w:r w:rsidR="00247E0F" w:rsidRPr="00247E0F">
        <w:rPr>
          <w:sz w:val="14"/>
        </w:rPr>
        <w:t xml:space="preserve"> </w:t>
      </w:r>
      <w:r w:rsidRPr="00247E0F">
        <w:rPr>
          <w:sz w:val="14"/>
        </w:rPr>
        <w:t>world” perspectives asserts that technology has afforded a diminished significance of place and</w:t>
      </w:r>
      <w:r w:rsidR="00247E0F" w:rsidRPr="00247E0F">
        <w:rPr>
          <w:sz w:val="14"/>
        </w:rPr>
        <w:t xml:space="preserve"> </w:t>
      </w:r>
      <w:r w:rsidRPr="00247E0F">
        <w:rPr>
          <w:sz w:val="14"/>
        </w:rPr>
        <w:t>borders. The claim is that U.S. borders have become more flexible, yet simultaneously, the</w:t>
      </w:r>
      <w:r w:rsidR="00247E0F" w:rsidRPr="00247E0F">
        <w:rPr>
          <w:sz w:val="14"/>
        </w:rPr>
        <w:t xml:space="preserve"> </w:t>
      </w:r>
      <w:r w:rsidRPr="00247E0F">
        <w:rPr>
          <w:sz w:val="14"/>
        </w:rPr>
        <w:t>physical border has become more absolute and enforced. The border is no longer just a line</w:t>
      </w:r>
      <w:r w:rsidR="00247E0F" w:rsidRPr="00247E0F">
        <w:rPr>
          <w:sz w:val="14"/>
        </w:rPr>
        <w:t xml:space="preserve"> </w:t>
      </w:r>
      <w:r w:rsidRPr="00247E0F">
        <w:rPr>
          <w:sz w:val="14"/>
        </w:rPr>
        <w:t>suturing two nation-states; the U.S. now polices its borders interior to its territory and exercises</w:t>
      </w:r>
      <w:r w:rsidR="00247E0F" w:rsidRPr="00247E0F">
        <w:rPr>
          <w:sz w:val="14"/>
        </w:rPr>
        <w:t xml:space="preserve"> </w:t>
      </w:r>
      <w:r w:rsidRPr="00247E0F">
        <w:rPr>
          <w:sz w:val="14"/>
        </w:rPr>
        <w:t>sovereignty throughout the globe. Just as sovereignty has expanded, so has settler colonialism in</w:t>
      </w:r>
      <w:r w:rsidR="00247E0F" w:rsidRPr="00247E0F">
        <w:rPr>
          <w:sz w:val="14"/>
        </w:rPr>
        <w:t xml:space="preserve"> </w:t>
      </w:r>
      <w:r w:rsidRPr="00247E0F">
        <w:rPr>
          <w:sz w:val="14"/>
        </w:rPr>
        <w:t>partial forms.</w:t>
      </w:r>
      <w:r w:rsidR="00247E0F" w:rsidRPr="00247E0F">
        <w:rPr>
          <w:sz w:val="14"/>
        </w:rPr>
        <w:t xml:space="preserve"> </w:t>
      </w:r>
      <w:r w:rsidRPr="00247E0F">
        <w:rPr>
          <w:sz w:val="14"/>
        </w:rPr>
        <w:t>New Orleans’ lower ninth ward lies at the confluence of river channels and gulf waters,</w:t>
      </w:r>
      <w:r w:rsidR="00247E0F" w:rsidRPr="00247E0F">
        <w:rPr>
          <w:sz w:val="14"/>
        </w:rPr>
        <w:t xml:space="preserve"> </w:t>
      </w:r>
      <w:r w:rsidRPr="00247E0F">
        <w:rPr>
          <w:sz w:val="14"/>
        </w:rPr>
        <w:t>and at the intersection of land grabbing and human bondage. The collapsing of levies heralded</w:t>
      </w:r>
      <w:r w:rsidR="00247E0F" w:rsidRPr="00247E0F">
        <w:rPr>
          <w:sz w:val="14"/>
        </w:rPr>
        <w:t xml:space="preserve"> </w:t>
      </w:r>
      <w:r w:rsidRPr="00247E0F">
        <w:rPr>
          <w:sz w:val="14"/>
        </w:rPr>
        <w:t>the selective collapsibility of native-slave, again, for the purpose of reinvasion, resettlement,</w:t>
      </w:r>
      <w:r w:rsidR="00247E0F" w:rsidRPr="00247E0F">
        <w:rPr>
          <w:sz w:val="14"/>
        </w:rPr>
        <w:t xml:space="preserve"> </w:t>
      </w:r>
      <w:r w:rsidRPr="00247E0F">
        <w:rPr>
          <w:sz w:val="14"/>
        </w:rPr>
        <w:t>reinhabitation. The naturalized disaster of Hurricane Katrina’s floodwaters laid the perfect</w:t>
      </w:r>
      <w:r w:rsidR="00247E0F" w:rsidRPr="00247E0F">
        <w:rPr>
          <w:sz w:val="14"/>
        </w:rPr>
        <w:t xml:space="preserve"> </w:t>
      </w:r>
      <w:r w:rsidRPr="00247E0F">
        <w:rPr>
          <w:sz w:val="14"/>
        </w:rPr>
        <w:t>cover for land speculation and the ablution of excess people. What can’t be absorbed, can’t be</w:t>
      </w:r>
      <w:r w:rsidR="00247E0F" w:rsidRPr="00247E0F">
        <w:rPr>
          <w:sz w:val="14"/>
        </w:rPr>
        <w:t xml:space="preserve"> </w:t>
      </w:r>
      <w:r w:rsidRPr="00247E0F">
        <w:rPr>
          <w:sz w:val="14"/>
        </w:rPr>
        <w:t>folded in (because the settlers won't give up THEIR land to advance abolition), translates into</w:t>
      </w:r>
      <w:r w:rsidR="00247E0F" w:rsidRPr="00247E0F">
        <w:rPr>
          <w:sz w:val="14"/>
        </w:rPr>
        <w:t xml:space="preserve"> </w:t>
      </w:r>
      <w:r w:rsidRPr="00247E0F">
        <w:rPr>
          <w:sz w:val="14"/>
        </w:rPr>
        <w:t>bodies stacked on top of one another in public housing and prisons, in cells, kept from the labor</w:t>
      </w:r>
      <w:r w:rsidR="00247E0F" w:rsidRPr="00247E0F">
        <w:rPr>
          <w:sz w:val="14"/>
        </w:rPr>
        <w:t xml:space="preserve"> </w:t>
      </w:r>
      <w:r w:rsidRPr="00247E0F">
        <w:rPr>
          <w:sz w:val="14"/>
        </w:rPr>
        <w:t>market, making labor for others (guards and other corrections personnel) making money for</w:t>
      </w:r>
      <w:r w:rsidR="00247E0F" w:rsidRPr="00247E0F">
        <w:rPr>
          <w:sz w:val="14"/>
        </w:rPr>
        <w:t xml:space="preserve"> </w:t>
      </w:r>
      <w:r w:rsidRPr="00247E0F">
        <w:rPr>
          <w:sz w:val="14"/>
        </w:rPr>
        <w:t>states -human homesteading. It necessitates the manufacturing of crime at rates higher than</w:t>
      </w:r>
      <w:r w:rsidR="00247E0F" w:rsidRPr="00247E0F">
        <w:rPr>
          <w:sz w:val="14"/>
        </w:rPr>
        <w:t xml:space="preserve"> </w:t>
      </w:r>
      <w:r w:rsidRPr="00247E0F">
        <w:rPr>
          <w:sz w:val="14"/>
        </w:rPr>
        <w:t>anywhere in the world. 1 in 6 people in the state of Louisiana are incarcerated, the highest</w:t>
      </w:r>
      <w:r w:rsidR="00247E0F" w:rsidRPr="00247E0F">
        <w:rPr>
          <w:sz w:val="14"/>
        </w:rPr>
        <w:t xml:space="preserve"> </w:t>
      </w:r>
      <w:r w:rsidRPr="00247E0F">
        <w:rPr>
          <w:sz w:val="14"/>
        </w:rPr>
        <w:t>number of caged people per capita, making it the prison capital of United States, and therefore</w:t>
      </w:r>
      <w:r w:rsidR="00247E0F" w:rsidRPr="00247E0F">
        <w:rPr>
          <w:sz w:val="14"/>
        </w:rPr>
        <w:t xml:space="preserve"> </w:t>
      </w:r>
      <w:r w:rsidRPr="00247E0F">
        <w:rPr>
          <w:sz w:val="14"/>
        </w:rPr>
        <w:t>the prison capital of the world.</w:t>
      </w:r>
      <w:r w:rsidR="00247E0F" w:rsidRPr="00247E0F">
        <w:rPr>
          <w:sz w:val="14"/>
        </w:rPr>
        <w:t xml:space="preserve"> </w:t>
      </w:r>
      <w:r w:rsidRPr="00247E0F">
        <w:rPr>
          <w:sz w:val="14"/>
        </w:rPr>
        <w:t>[TABLE 3 OMITTED]</w:t>
      </w:r>
      <w:r w:rsidR="00247E0F" w:rsidRPr="00247E0F">
        <w:rPr>
          <w:sz w:val="14"/>
        </w:rPr>
        <w:t xml:space="preserve"> </w:t>
      </w:r>
      <w:r w:rsidRPr="00247E0F">
        <w:rPr>
          <w:sz w:val="14"/>
        </w:rPr>
        <w:t>The Yazoo and Mississippi Rivers’ delta flood plain was once land so fertile that it could</w:t>
      </w:r>
      <w:r w:rsidR="00247E0F" w:rsidRPr="00247E0F">
        <w:rPr>
          <w:sz w:val="14"/>
        </w:rPr>
        <w:t xml:space="preserve"> </w:t>
      </w:r>
      <w:r w:rsidRPr="00247E0F">
        <w:rPr>
          <w:sz w:val="14"/>
        </w:rPr>
        <w:t>be squeezed for excess production of cotton, giving rise to exceptionally large-scale plantation</w:t>
      </w:r>
      <w:r w:rsidR="00247E0F" w:rsidRPr="00247E0F">
        <w:rPr>
          <w:sz w:val="14"/>
        </w:rPr>
        <w:t xml:space="preserve"> </w:t>
      </w:r>
      <w:r w:rsidRPr="00247E0F">
        <w:rPr>
          <w:sz w:val="14"/>
        </w:rPr>
        <w:t>slavery. Plantation owners lived in houses like pyramids and chattel slavery took an extreme</w:t>
      </w:r>
      <w:r w:rsidR="00247E0F" w:rsidRPr="00247E0F">
        <w:rPr>
          <w:sz w:val="14"/>
        </w:rPr>
        <w:t xml:space="preserve"> </w:t>
      </w:r>
      <w:r w:rsidRPr="00247E0F">
        <w:rPr>
          <w:sz w:val="14"/>
        </w:rPr>
        <w:t>form here, even for the South, beginning with enslaved Chitimachas, Choctaw, Natchez,</w:t>
      </w:r>
      <w:r w:rsidR="00247E0F" w:rsidRPr="00247E0F">
        <w:rPr>
          <w:sz w:val="14"/>
        </w:rPr>
        <w:t xml:space="preserve"> </w:t>
      </w:r>
      <w:r w:rsidRPr="00247E0F">
        <w:rPr>
          <w:sz w:val="14"/>
        </w:rPr>
        <w:t>Chaoüachas, Natchez, Westo, Yamasee, Euchee, Yazoo and Tawasa peoples, then later replaced</w:t>
      </w:r>
      <w:r w:rsidR="00247E0F" w:rsidRPr="00247E0F">
        <w:rPr>
          <w:sz w:val="14"/>
        </w:rPr>
        <w:t xml:space="preserve"> </w:t>
      </w:r>
      <w:r w:rsidRPr="00247E0F">
        <w:rPr>
          <w:sz w:val="14"/>
        </w:rPr>
        <w:t>by enslaved West Africans. Literally, worked to death. This “most Southern on earth”(Cobb,</w:t>
      </w:r>
      <w:r w:rsidR="00247E0F" w:rsidRPr="00247E0F">
        <w:rPr>
          <w:sz w:val="14"/>
        </w:rPr>
        <w:t xml:space="preserve"> </w:t>
      </w:r>
      <w:r w:rsidRPr="00247E0F">
        <w:rPr>
          <w:sz w:val="14"/>
        </w:rPr>
        <w:t>1992) was a place of ultimate terror for Black people even under slavery (the worst place to be</w:t>
      </w:r>
      <w:r w:rsidR="00247E0F" w:rsidRPr="00247E0F">
        <w:rPr>
          <w:sz w:val="14"/>
        </w:rPr>
        <w:t xml:space="preserve"> </w:t>
      </w:r>
      <w:r w:rsidRPr="00247E0F">
        <w:rPr>
          <w:sz w:val="14"/>
        </w:rPr>
        <w:t>sold off too, the place of no return, the place of premature death). Black and Native people alike</w:t>
      </w:r>
      <w:r w:rsidR="00247E0F" w:rsidRPr="00247E0F">
        <w:rPr>
          <w:sz w:val="14"/>
        </w:rPr>
        <w:t xml:space="preserve"> </w:t>
      </w:r>
      <w:r w:rsidRPr="00247E0F">
        <w:rPr>
          <w:sz w:val="14"/>
        </w:rPr>
        <w:t>were induced to raid and enslave Native tribes, as a bargain for their own freedom or to defer</w:t>
      </w:r>
      <w:r w:rsidR="00247E0F" w:rsidRPr="00247E0F">
        <w:rPr>
          <w:sz w:val="14"/>
        </w:rPr>
        <w:t xml:space="preserve"> </w:t>
      </w:r>
      <w:r w:rsidRPr="00247E0F">
        <w:rPr>
          <w:sz w:val="14"/>
        </w:rPr>
        <w:t>their own enslavibility by the British, French, and then American settlers. Abolition has its</w:t>
      </w:r>
      <w:r w:rsidR="00247E0F" w:rsidRPr="00247E0F">
        <w:rPr>
          <w:sz w:val="14"/>
        </w:rPr>
        <w:t xml:space="preserve"> </w:t>
      </w:r>
      <w:r w:rsidRPr="00247E0F">
        <w:rPr>
          <w:sz w:val="14"/>
        </w:rPr>
        <w:t>incommensurabilities.</w:t>
      </w:r>
      <w:r w:rsidR="00247E0F" w:rsidRPr="00247E0F">
        <w:rPr>
          <w:sz w:val="14"/>
        </w:rPr>
        <w:t xml:space="preserve"> </w:t>
      </w:r>
      <w:r w:rsidRPr="00247E0F">
        <w:rPr>
          <w:sz w:val="14"/>
        </w:rPr>
        <w:t>The Delta is now more segregated than it was during Jim Crow in 1950 (Aiken, 1990).</w:t>
      </w:r>
      <w:r w:rsidR="00247E0F" w:rsidRPr="00247E0F">
        <w:rPr>
          <w:sz w:val="14"/>
        </w:rPr>
        <w:t xml:space="preserve"> </w:t>
      </w:r>
      <w:r w:rsidRPr="00247E0F">
        <w:rPr>
          <w:sz w:val="14"/>
        </w:rPr>
        <w:t>The rising number of impoverished, all black townships is the result of mechanization of</w:t>
      </w:r>
      <w:r w:rsidR="00247E0F" w:rsidRPr="00247E0F">
        <w:rPr>
          <w:sz w:val="14"/>
        </w:rPr>
        <w:t xml:space="preserve"> </w:t>
      </w:r>
      <w:r w:rsidRPr="00247E0F">
        <w:rPr>
          <w:sz w:val="14"/>
        </w:rPr>
        <w:t>agriculture and a fundamental settler covenant that keeps black people landless. When black</w:t>
      </w:r>
      <w:r w:rsidR="00247E0F" w:rsidRPr="00247E0F">
        <w:rPr>
          <w:sz w:val="14"/>
        </w:rPr>
        <w:t xml:space="preserve"> </w:t>
      </w:r>
      <w:r w:rsidRPr="00247E0F">
        <w:rPr>
          <w:sz w:val="14"/>
        </w:rPr>
        <w:t>labor is unlabored, the Black person underneath is the excess.</w:t>
      </w:r>
      <w:r w:rsidR="00247E0F" w:rsidRPr="00247E0F">
        <w:rPr>
          <w:sz w:val="14"/>
        </w:rPr>
        <w:t xml:space="preserve"> </w:t>
      </w:r>
      <w:r w:rsidRPr="00247E0F">
        <w:rPr>
          <w:sz w:val="14"/>
        </w:rPr>
        <w:t>Angola Farm is perhaps the more notorious of the two State Penitentiaries along the</w:t>
      </w:r>
      <w:r w:rsidR="00247E0F" w:rsidRPr="00247E0F">
        <w:rPr>
          <w:sz w:val="14"/>
        </w:rPr>
        <w:t xml:space="preserve"> </w:t>
      </w:r>
      <w:r w:rsidRPr="00247E0F">
        <w:rPr>
          <w:sz w:val="14"/>
        </w:rPr>
        <w:t>Mississippi River. Three hundred miles upriver in the upper Delta region is Parchment Farm.</w:t>
      </w:r>
      <w:r w:rsidR="00247E0F" w:rsidRPr="00247E0F">
        <w:rPr>
          <w:sz w:val="14"/>
        </w:rPr>
        <w:t xml:space="preserve"> </w:t>
      </w:r>
      <w:r w:rsidRPr="00247E0F">
        <w:rPr>
          <w:sz w:val="14"/>
        </w:rPr>
        <w:t>Both State Penitentiaries (Mississippi and Louisana, respectively), both former slave plantations,</w:t>
      </w:r>
      <w:r w:rsidR="00247E0F" w:rsidRPr="00247E0F">
        <w:rPr>
          <w:sz w:val="14"/>
        </w:rPr>
        <w:t xml:space="preserve"> </w:t>
      </w:r>
      <w:r w:rsidRPr="00247E0F">
        <w:rPr>
          <w:sz w:val="14"/>
        </w:rPr>
        <w:t>both turned convict-leasing farms almost immediately after the Civil War by genius land</w:t>
      </w:r>
      <w:r w:rsidR="00247E0F" w:rsidRPr="00247E0F">
        <w:rPr>
          <w:sz w:val="14"/>
        </w:rPr>
        <w:t xml:space="preserve"> </w:t>
      </w:r>
      <w:r w:rsidRPr="00247E0F">
        <w:rPr>
          <w:sz w:val="14"/>
        </w:rPr>
        <w:t>speculators-cum-prison wardens. After the Union victory in the Civil War ‘abolished’ slavery,</w:t>
      </w:r>
      <w:r w:rsidR="00247E0F" w:rsidRPr="00247E0F">
        <w:rPr>
          <w:sz w:val="14"/>
        </w:rPr>
        <w:t xml:space="preserve"> </w:t>
      </w:r>
      <w:r w:rsidRPr="00247E0F">
        <w:rPr>
          <w:sz w:val="14"/>
        </w:rPr>
        <w:t>former Confederate Major, Samuel Lawrence James, obtained the lease to the Louisiana State</w:t>
      </w:r>
      <w:r w:rsidR="00247E0F" w:rsidRPr="00247E0F">
        <w:rPr>
          <w:sz w:val="14"/>
        </w:rPr>
        <w:t xml:space="preserve"> </w:t>
      </w:r>
      <w:r w:rsidRPr="00247E0F">
        <w:rPr>
          <w:sz w:val="14"/>
        </w:rPr>
        <w:t>Penn in 1869, and then bought Angola Farm in 1880 as land to put his chattel to work.</w:t>
      </w:r>
      <w:r w:rsidR="00247E0F" w:rsidRPr="00247E0F">
        <w:rPr>
          <w:sz w:val="14"/>
        </w:rPr>
        <w:t xml:space="preserve"> </w:t>
      </w:r>
      <w:r w:rsidRPr="00247E0F">
        <w:rPr>
          <w:sz w:val="14"/>
        </w:rPr>
        <w:t>[FIGURE 1.4 OMITTED]</w:t>
      </w:r>
      <w:r w:rsidR="00247E0F" w:rsidRPr="00247E0F">
        <w:rPr>
          <w:sz w:val="14"/>
        </w:rPr>
        <w:t xml:space="preserve"> </w:t>
      </w:r>
      <w:r w:rsidRPr="00247E0F">
        <w:rPr>
          <w:sz w:val="14"/>
        </w:rPr>
        <w:t>Cages on wheels. To mobilize labor on land by landless people whose crime was mobility</w:t>
      </w:r>
      <w:r w:rsidR="00247E0F" w:rsidRPr="00247E0F">
        <w:rPr>
          <w:sz w:val="14"/>
        </w:rPr>
        <w:t xml:space="preserve"> </w:t>
      </w:r>
      <w:r w:rsidRPr="00247E0F">
        <w:rPr>
          <w:sz w:val="14"/>
        </w:rPr>
        <w:t>on land they did not own. The largest human trafficker in the world is the carceral state within</w:t>
      </w:r>
      <w:r w:rsidR="00247E0F" w:rsidRPr="00247E0F">
        <w:rPr>
          <w:sz w:val="14"/>
        </w:rPr>
        <w:t xml:space="preserve"> </w:t>
      </w:r>
      <w:r w:rsidRPr="00247E0F">
        <w:rPr>
          <w:sz w:val="14"/>
        </w:rPr>
        <w:t>the United States, not some secret Thai triad or Russian mafia or Chinese smuggler. The U.S.</w:t>
      </w:r>
      <w:r w:rsidR="00247E0F" w:rsidRPr="00247E0F">
        <w:rPr>
          <w:sz w:val="14"/>
        </w:rPr>
        <w:t xml:space="preserve"> </w:t>
      </w:r>
      <w:r w:rsidRPr="00247E0F">
        <w:rPr>
          <w:sz w:val="14"/>
        </w:rPr>
        <w:t>carceral state is properly called neo-slavery, precisely because it is legal. It is not simply a</w:t>
      </w:r>
      <w:r w:rsidR="00247E0F" w:rsidRPr="00247E0F">
        <w:rPr>
          <w:sz w:val="14"/>
        </w:rPr>
        <w:t xml:space="preserve"> </w:t>
      </w:r>
      <w:r w:rsidRPr="00247E0F">
        <w:rPr>
          <w:sz w:val="14"/>
        </w:rPr>
        <w:t>product of exceptional racism in the U.S.; its racism is a direct function of the settler colonial</w:t>
      </w:r>
      <w:r w:rsidR="00247E0F" w:rsidRPr="00247E0F">
        <w:rPr>
          <w:sz w:val="14"/>
        </w:rPr>
        <w:t xml:space="preserve"> </w:t>
      </w:r>
      <w:r w:rsidRPr="00247E0F">
        <w:rPr>
          <w:sz w:val="14"/>
        </w:rPr>
        <w:t>mandate of land and people as property.</w:t>
      </w:r>
      <w:r w:rsidR="00247E0F" w:rsidRPr="00247E0F">
        <w:rPr>
          <w:sz w:val="14"/>
        </w:rPr>
        <w:t xml:space="preserve"> </w:t>
      </w:r>
      <w:r w:rsidRPr="00247E0F">
        <w:rPr>
          <w:sz w:val="14"/>
        </w:rPr>
        <w:t>Black Codes made vagrancy - i.e. landlessness - illegal in the Antebellum South, making</w:t>
      </w:r>
      <w:r w:rsidR="00247E0F" w:rsidRPr="00247E0F">
        <w:rPr>
          <w:sz w:val="14"/>
        </w:rPr>
        <w:t xml:space="preserve"> </w:t>
      </w:r>
      <w:r w:rsidRPr="00247E0F">
        <w:rPr>
          <w:sz w:val="14"/>
        </w:rPr>
        <w:t>the self-possessed yet dispossessed Black body a crime (similar logic allowed for the seizure,</w:t>
      </w:r>
      <w:r w:rsidR="00247E0F" w:rsidRPr="00247E0F">
        <w:rPr>
          <w:sz w:val="14"/>
        </w:rPr>
        <w:t xml:space="preserve"> </w:t>
      </w:r>
      <w:r w:rsidRPr="00247E0F">
        <w:rPr>
          <w:sz w:val="14"/>
        </w:rPr>
        <w:t>imprisonment and indenture of any Indian by any person in California until 1937, based on the</w:t>
      </w:r>
      <w:r w:rsidR="00247E0F" w:rsidRPr="00247E0F">
        <w:rPr>
          <w:sz w:val="14"/>
        </w:rPr>
        <w:t xml:space="preserve"> </w:t>
      </w:r>
      <w:r w:rsidRPr="00247E0F">
        <w:rPr>
          <w:sz w:val="14"/>
        </w:rPr>
        <w:t>ideology that Indians are simultaneously landless and land-like). Dennis Childs writes “the slave</w:t>
      </w:r>
      <w:r w:rsidR="00247E0F" w:rsidRPr="00247E0F">
        <w:rPr>
          <w:sz w:val="14"/>
        </w:rPr>
        <w:t xml:space="preserve"> </w:t>
      </w:r>
      <w:r w:rsidRPr="00247E0F">
        <w:rPr>
          <w:sz w:val="14"/>
        </w:rPr>
        <w:t>ship and the plantation” and not Bentham’s panopticon as presented by Foucault, “operated as</w:t>
      </w:r>
      <w:r w:rsidR="00247E0F" w:rsidRPr="00247E0F">
        <w:rPr>
          <w:sz w:val="14"/>
        </w:rPr>
        <w:t xml:space="preserve"> </w:t>
      </w:r>
      <w:r w:rsidRPr="00247E0F">
        <w:rPr>
          <w:sz w:val="14"/>
        </w:rPr>
        <w:t>spatial, racial, and economic templates for subsequent models of coerced labor and human</w:t>
      </w:r>
      <w:r w:rsidR="00247E0F" w:rsidRPr="00247E0F">
        <w:rPr>
          <w:sz w:val="14"/>
        </w:rPr>
        <w:t xml:space="preserve"> </w:t>
      </w:r>
      <w:r w:rsidRPr="00247E0F">
        <w:rPr>
          <w:sz w:val="14"/>
        </w:rPr>
        <w:t>warehousing - as America’s original prison industrial complex” (2009, p.288). Geopolitics and</w:t>
      </w:r>
      <w:r w:rsidR="00247E0F" w:rsidRPr="00247E0F">
        <w:rPr>
          <w:sz w:val="14"/>
        </w:rPr>
        <w:t xml:space="preserve"> </w:t>
      </w:r>
      <w:r w:rsidRPr="00247E0F">
        <w:rPr>
          <w:sz w:val="14"/>
        </w:rPr>
        <w:t>biopolitics are completely knotted together in a settler colonial context.</w:t>
      </w:r>
      <w:r w:rsidR="00247E0F" w:rsidRPr="00247E0F">
        <w:rPr>
          <w:sz w:val="14"/>
        </w:rPr>
        <w:t xml:space="preserve"> </w:t>
      </w:r>
      <w:r w:rsidRPr="00247E0F">
        <w:rPr>
          <w:sz w:val="14"/>
        </w:rPr>
        <w:t>Despite the rise of publicly traded prisons, Farms are not fundamentally capitalist</w:t>
      </w:r>
      <w:r w:rsidR="00247E0F" w:rsidRPr="00247E0F">
        <w:rPr>
          <w:sz w:val="14"/>
        </w:rPr>
        <w:t xml:space="preserve"> </w:t>
      </w:r>
      <w:r w:rsidRPr="00247E0F">
        <w:rPr>
          <w:sz w:val="14"/>
        </w:rPr>
        <w:t>ventures; at their core, they are colonial contract institutions much like Spanish Missions, Indian</w:t>
      </w:r>
      <w:r w:rsidR="00247E0F" w:rsidRPr="00247E0F">
        <w:rPr>
          <w:sz w:val="14"/>
        </w:rPr>
        <w:t xml:space="preserve"> </w:t>
      </w:r>
      <w:r w:rsidRPr="00247E0F">
        <w:rPr>
          <w:sz w:val="14"/>
        </w:rPr>
        <w:t>Boarding Schools, and ghetto school systems26. The labor to cage black bodies is paid for by the</w:t>
      </w:r>
      <w:r w:rsidR="00247E0F" w:rsidRPr="00247E0F">
        <w:rPr>
          <w:sz w:val="14"/>
        </w:rPr>
        <w:t xml:space="preserve"> </w:t>
      </w:r>
      <w:r w:rsidRPr="00247E0F">
        <w:rPr>
          <w:sz w:val="14"/>
        </w:rPr>
        <w:t>state and then land is granted, worked by convict labor, to generate additional profits for the</w:t>
      </w:r>
      <w:r w:rsidR="00247E0F" w:rsidRPr="00247E0F">
        <w:rPr>
          <w:sz w:val="14"/>
        </w:rPr>
        <w:t xml:space="preserve"> </w:t>
      </w:r>
      <w:r w:rsidRPr="00247E0F">
        <w:rPr>
          <w:sz w:val="14"/>
        </w:rPr>
        <w:t>prison proprietors. However, it is the management of excess presence on the land, not the forced</w:t>
      </w:r>
      <w:r w:rsidR="00247E0F" w:rsidRPr="00247E0F">
        <w:rPr>
          <w:sz w:val="14"/>
        </w:rPr>
        <w:t xml:space="preserve"> </w:t>
      </w:r>
      <w:r w:rsidRPr="00247E0F">
        <w:rPr>
          <w:sz w:val="14"/>
        </w:rPr>
        <w:t>labor, that is the main object of slavery under settler colonialism.</w:t>
      </w:r>
      <w:r w:rsidR="00247E0F" w:rsidRPr="00247E0F">
        <w:rPr>
          <w:sz w:val="14"/>
        </w:rPr>
        <w:t xml:space="preserve"> </w:t>
      </w:r>
      <w:r w:rsidRPr="00247E0F">
        <w:rPr>
          <w:sz w:val="14"/>
        </w:rPr>
        <w:t>Today, 85% of people incarcerated at Angola, die there.</w:t>
      </w:r>
      <w:r w:rsidR="00247E0F" w:rsidRPr="00247E0F">
        <w:rPr>
          <w:sz w:val="14"/>
        </w:rPr>
        <w:t xml:space="preserve"> </w:t>
      </w:r>
      <w:r w:rsidR="00075D9E" w:rsidRPr="00247E0F">
        <w:rPr>
          <w:sz w:val="14"/>
        </w:rPr>
        <w:t xml:space="preserve">Conclusion </w:t>
      </w:r>
      <w:r w:rsidR="00075D9E" w:rsidRPr="00DD3584">
        <w:rPr>
          <w:rStyle w:val="StyleUnderline"/>
          <w:highlight w:val="cyan"/>
        </w:rPr>
        <w:t xml:space="preserve">An </w:t>
      </w:r>
      <w:r w:rsidR="00075D9E" w:rsidRPr="00DD3584">
        <w:rPr>
          <w:rStyle w:val="Emphasis"/>
          <w:highlight w:val="cyan"/>
        </w:rPr>
        <w:t>ethic of incommensurability</w:t>
      </w:r>
      <w:r w:rsidR="00075D9E" w:rsidRPr="005F3FAD">
        <w:rPr>
          <w:rStyle w:val="StyleUnderline"/>
        </w:rPr>
        <w:t xml:space="preserve">, which guides moves that unsettle innocence, stands in </w:t>
      </w:r>
      <w:r w:rsidR="00075D9E" w:rsidRPr="00DD3584">
        <w:rPr>
          <w:rStyle w:val="StyleUnderline"/>
          <w:highlight w:val="cyan"/>
        </w:rPr>
        <w:t>contrast to</w:t>
      </w:r>
      <w:r w:rsidR="00075D9E" w:rsidRPr="005F3FAD">
        <w:rPr>
          <w:rStyle w:val="StyleUnderline"/>
        </w:rPr>
        <w:t xml:space="preserve"> aims of </w:t>
      </w:r>
      <w:r w:rsidR="00075D9E" w:rsidRPr="00DD3584">
        <w:rPr>
          <w:rStyle w:val="Emphasis"/>
          <w:highlight w:val="cyan"/>
        </w:rPr>
        <w:t>reconciliation</w:t>
      </w:r>
      <w:r w:rsidR="00075D9E" w:rsidRPr="00DD3584">
        <w:rPr>
          <w:rStyle w:val="StyleUnderline"/>
        </w:rPr>
        <w:t>, which motivate settler moves to innocence</w:t>
      </w:r>
      <w:r w:rsidR="00075D9E" w:rsidRPr="005F3FAD">
        <w:rPr>
          <w:rStyle w:val="StyleUnderline"/>
        </w:rPr>
        <w:t>. Reconciliation is about</w:t>
      </w:r>
      <w:r w:rsidR="00075D9E">
        <w:rPr>
          <w:rStyle w:val="StyleUnderline"/>
        </w:rPr>
        <w:t xml:space="preserve"> </w:t>
      </w:r>
      <w:r w:rsidR="00075D9E" w:rsidRPr="005F3FAD">
        <w:rPr>
          <w:rStyle w:val="StyleUnderline"/>
        </w:rPr>
        <w:t xml:space="preserve">rescuing settler normalcy, about </w:t>
      </w:r>
      <w:r w:rsidR="00075D9E" w:rsidRPr="00DD3584">
        <w:rPr>
          <w:rStyle w:val="StyleUnderline"/>
          <w:highlight w:val="cyan"/>
        </w:rPr>
        <w:t xml:space="preserve">rescuing a </w:t>
      </w:r>
      <w:r w:rsidR="00075D9E" w:rsidRPr="00DD3584">
        <w:rPr>
          <w:rStyle w:val="Emphasis"/>
          <w:highlight w:val="cyan"/>
        </w:rPr>
        <w:t>settler future</w:t>
      </w:r>
      <w:r w:rsidR="00075D9E" w:rsidRPr="00247E0F">
        <w:rPr>
          <w:sz w:val="14"/>
        </w:rPr>
        <w:t xml:space="preserve">. Reconciliation is </w:t>
      </w:r>
      <w:r w:rsidR="00075D9E" w:rsidRPr="005F3FAD">
        <w:rPr>
          <w:rStyle w:val="StyleUnderline"/>
        </w:rPr>
        <w:t>concerned with</w:t>
      </w:r>
      <w:r w:rsidR="00075D9E">
        <w:rPr>
          <w:rStyle w:val="StyleUnderline"/>
        </w:rPr>
        <w:t xml:space="preserve"> </w:t>
      </w:r>
      <w:r w:rsidR="00075D9E" w:rsidRPr="00DD3584">
        <w:rPr>
          <w:rStyle w:val="StyleUnderline"/>
          <w:highlight w:val="cyan"/>
        </w:rPr>
        <w:t xml:space="preserve">questions of </w:t>
      </w:r>
      <w:r w:rsidR="00075D9E" w:rsidRPr="00DD3584">
        <w:rPr>
          <w:rStyle w:val="Emphasis"/>
          <w:highlight w:val="cyan"/>
        </w:rPr>
        <w:t>what will decolonization look like</w:t>
      </w:r>
      <w:r w:rsidR="00075D9E" w:rsidRPr="004A3139">
        <w:rPr>
          <w:rStyle w:val="StyleUnderline"/>
        </w:rPr>
        <w:t>?</w:t>
      </w:r>
      <w:r w:rsidR="00075D9E" w:rsidRPr="005F3FAD">
        <w:rPr>
          <w:rStyle w:val="StyleUnderline"/>
        </w:rPr>
        <w:t xml:space="preserve"> What will happen after abolition? </w:t>
      </w:r>
      <w:r w:rsidR="00075D9E" w:rsidRPr="009321E4">
        <w:rPr>
          <w:rStyle w:val="Emphasis"/>
          <w:highlight w:val="cyan"/>
        </w:rPr>
        <w:t>What will be the consequences</w:t>
      </w:r>
      <w:r w:rsidR="00075D9E" w:rsidRPr="005F3FAD">
        <w:rPr>
          <w:rStyle w:val="StyleUnderline"/>
        </w:rPr>
        <w:t xml:space="preserve"> of decolonization for the settler? Incommensurability acknowledges that these</w:t>
      </w:r>
      <w:r w:rsidR="00075D9E">
        <w:rPr>
          <w:rStyle w:val="StyleUnderline"/>
        </w:rPr>
        <w:t xml:space="preserve"> </w:t>
      </w:r>
      <w:r w:rsidR="00075D9E" w:rsidRPr="005F3FAD">
        <w:rPr>
          <w:rStyle w:val="StyleUnderline"/>
        </w:rPr>
        <w:t xml:space="preserve">questions </w:t>
      </w:r>
      <w:r w:rsidR="00075D9E" w:rsidRPr="009321E4">
        <w:rPr>
          <w:rStyle w:val="Emphasis"/>
          <w:highlight w:val="cyan"/>
        </w:rPr>
        <w:t>need not</w:t>
      </w:r>
      <w:r w:rsidR="00075D9E" w:rsidRPr="009321E4">
        <w:rPr>
          <w:rStyle w:val="StyleUnderline"/>
          <w:highlight w:val="cyan"/>
        </w:rPr>
        <w:t>, and</w:t>
      </w:r>
      <w:r w:rsidR="00075D9E" w:rsidRPr="005F3FAD">
        <w:rPr>
          <w:rStyle w:val="StyleUnderline"/>
        </w:rPr>
        <w:t xml:space="preserve"> perhaps </w:t>
      </w:r>
      <w:r w:rsidR="00075D9E" w:rsidRPr="009321E4">
        <w:rPr>
          <w:rStyle w:val="Emphasis"/>
          <w:highlight w:val="cyan"/>
        </w:rPr>
        <w:t>cannot, be answered</w:t>
      </w:r>
      <w:r w:rsidR="00075D9E" w:rsidRPr="005F3FAD">
        <w:rPr>
          <w:rStyle w:val="StyleUnderline"/>
        </w:rPr>
        <w:t xml:space="preserve"> in order for decolonization to exist as a</w:t>
      </w:r>
      <w:r w:rsidR="00075D9E">
        <w:rPr>
          <w:rStyle w:val="StyleUnderline"/>
        </w:rPr>
        <w:t xml:space="preserve"> </w:t>
      </w:r>
      <w:r w:rsidR="00075D9E" w:rsidRPr="005F3FAD">
        <w:rPr>
          <w:rStyle w:val="StyleUnderline"/>
        </w:rPr>
        <w:t>framework</w:t>
      </w:r>
      <w:r w:rsidR="00075D9E" w:rsidRPr="00247E0F">
        <w:rPr>
          <w:sz w:val="14"/>
        </w:rPr>
        <w:t xml:space="preserve">. We want to say, </w:t>
      </w:r>
      <w:r w:rsidR="00075D9E" w:rsidRPr="005F3FAD">
        <w:rPr>
          <w:rStyle w:val="StyleUnderline"/>
        </w:rPr>
        <w:t>first</w:t>
      </w:r>
      <w:r w:rsidR="00075D9E" w:rsidRPr="00247E0F">
        <w:rPr>
          <w:sz w:val="14"/>
        </w:rPr>
        <w:t xml:space="preserve">, that </w:t>
      </w:r>
      <w:r w:rsidR="00075D9E" w:rsidRPr="005F3FAD">
        <w:rPr>
          <w:rStyle w:val="StyleUnderline"/>
        </w:rPr>
        <w:t xml:space="preserve">decolonization is </w:t>
      </w:r>
      <w:r w:rsidR="00075D9E" w:rsidRPr="003C3586">
        <w:rPr>
          <w:rStyle w:val="Emphasis"/>
        </w:rPr>
        <w:t>not obliged</w:t>
      </w:r>
      <w:r w:rsidR="00075D9E" w:rsidRPr="005F3FAD">
        <w:rPr>
          <w:rStyle w:val="StyleUnderline"/>
        </w:rPr>
        <w:t xml:space="preserve"> to answer those questions -</w:t>
      </w:r>
      <w:r w:rsidR="00075D9E">
        <w:rPr>
          <w:rStyle w:val="StyleUnderline"/>
        </w:rPr>
        <w:t xml:space="preserve"> </w:t>
      </w:r>
      <w:r w:rsidR="00075D9E" w:rsidRPr="009321E4">
        <w:rPr>
          <w:rStyle w:val="StyleUnderline"/>
          <w:highlight w:val="cyan"/>
        </w:rPr>
        <w:t xml:space="preserve">decolonization is </w:t>
      </w:r>
      <w:r w:rsidR="00075D9E" w:rsidRPr="009321E4">
        <w:rPr>
          <w:rStyle w:val="Emphasis"/>
          <w:highlight w:val="cyan"/>
        </w:rPr>
        <w:t>not accountable to</w:t>
      </w:r>
      <w:r w:rsidR="00075D9E" w:rsidRPr="005F3FAD">
        <w:rPr>
          <w:rStyle w:val="StyleUnderline"/>
        </w:rPr>
        <w:t xml:space="preserve"> settlers, or </w:t>
      </w:r>
      <w:r w:rsidR="00075D9E" w:rsidRPr="009321E4">
        <w:rPr>
          <w:rStyle w:val="Emphasis"/>
          <w:highlight w:val="cyan"/>
        </w:rPr>
        <w:t>settler futurity</w:t>
      </w:r>
      <w:r w:rsidR="00075D9E" w:rsidRPr="005F3FAD">
        <w:rPr>
          <w:rStyle w:val="StyleUnderline"/>
        </w:rPr>
        <w:t xml:space="preserve">. Decolonization is </w:t>
      </w:r>
      <w:r w:rsidR="00075D9E" w:rsidRPr="009321E4">
        <w:rPr>
          <w:rStyle w:val="StyleUnderline"/>
          <w:highlight w:val="cyan"/>
        </w:rPr>
        <w:t xml:space="preserve">accountable to </w:t>
      </w:r>
      <w:r w:rsidR="00075D9E" w:rsidRPr="009321E4">
        <w:rPr>
          <w:rStyle w:val="Emphasis"/>
          <w:highlight w:val="cyan"/>
        </w:rPr>
        <w:t>Indigenous sovereignty and futurity</w:t>
      </w:r>
      <w:r w:rsidR="00075D9E" w:rsidRPr="005F3FAD">
        <w:rPr>
          <w:rStyle w:val="StyleUnderline"/>
        </w:rPr>
        <w:t>. Still, we acknowledge the questions of</w:t>
      </w:r>
      <w:r w:rsidR="00075D9E" w:rsidRPr="00247E0F">
        <w:rPr>
          <w:sz w:val="14"/>
        </w:rPr>
        <w:t xml:space="preserve"> those wary participants in Occupy Oakland and other </w:t>
      </w:r>
      <w:r w:rsidR="00075D9E" w:rsidRPr="005F3FAD">
        <w:rPr>
          <w:rStyle w:val="StyleUnderline"/>
        </w:rPr>
        <w:t>settlers who want to know what decolonization will</w:t>
      </w:r>
      <w:r w:rsidR="00075D9E">
        <w:rPr>
          <w:rStyle w:val="StyleUnderline"/>
        </w:rPr>
        <w:t xml:space="preserve"> </w:t>
      </w:r>
      <w:r w:rsidR="00075D9E" w:rsidRPr="005F3FAD">
        <w:rPr>
          <w:rStyle w:val="StyleUnderline"/>
        </w:rPr>
        <w:t>require of them. The answers are not fully in view and can’t be as long as decolonization</w:t>
      </w:r>
      <w:r w:rsidR="00075D9E">
        <w:rPr>
          <w:rStyle w:val="StyleUnderline"/>
        </w:rPr>
        <w:t xml:space="preserve"> </w:t>
      </w:r>
      <w:r w:rsidR="00075D9E" w:rsidRPr="005F3FAD">
        <w:rPr>
          <w:rStyle w:val="StyleUnderline"/>
        </w:rPr>
        <w:t xml:space="preserve">remains punctuated by metaphor. </w:t>
      </w:r>
      <w:r w:rsidR="00075D9E" w:rsidRPr="00075D9E">
        <w:rPr>
          <w:rStyle w:val="StyleUnderline"/>
        </w:rPr>
        <w:t xml:space="preserve">The answers </w:t>
      </w:r>
      <w:r w:rsidR="00075D9E" w:rsidRPr="00075D9E">
        <w:rPr>
          <w:rStyle w:val="Emphasis"/>
        </w:rPr>
        <w:t>will not emerge from friendly understanding</w:t>
      </w:r>
      <w:r w:rsidR="00075D9E" w:rsidRPr="00075D9E">
        <w:rPr>
          <w:rStyle w:val="StyleUnderline"/>
        </w:rPr>
        <w:t xml:space="preserve">, and indeed </w:t>
      </w:r>
      <w:r w:rsidR="00075D9E" w:rsidRPr="009607A8">
        <w:rPr>
          <w:rStyle w:val="Emphasis"/>
          <w:highlight w:val="cyan"/>
        </w:rPr>
        <w:t>require a</w:t>
      </w:r>
      <w:r w:rsidR="00075D9E" w:rsidRPr="00B22886">
        <w:rPr>
          <w:rStyle w:val="Emphasis"/>
        </w:rPr>
        <w:t xml:space="preserve"> dangerous </w:t>
      </w:r>
      <w:r w:rsidR="00075D9E" w:rsidRPr="009607A8">
        <w:rPr>
          <w:rStyle w:val="Emphasis"/>
          <w:highlight w:val="cyan"/>
        </w:rPr>
        <w:t>understanding of uncommonality that un-coalesces coalition politics</w:t>
      </w:r>
      <w:r w:rsidR="00075D9E" w:rsidRPr="00075D9E">
        <w:rPr>
          <w:rStyle w:val="StyleUnderline"/>
        </w:rPr>
        <w:t xml:space="preserve"> - moves that may feel very unfriendly</w:t>
      </w:r>
      <w:r w:rsidR="00075D9E" w:rsidRPr="00247E0F">
        <w:rPr>
          <w:sz w:val="14"/>
        </w:rPr>
        <w:t xml:space="preserve">. But we will find out the answers as we get there, “in the exact measure that we can discern the movements which give [decolonization] historical form and content” (Fanon, 1963, p. 36). </w:t>
      </w:r>
      <w:r w:rsidR="00075D9E" w:rsidRPr="008548D2">
        <w:rPr>
          <w:rStyle w:val="StyleUnderline"/>
          <w:highlight w:val="cyan"/>
        </w:rPr>
        <w:t>To</w:t>
      </w:r>
      <w:r w:rsidR="00075D9E" w:rsidRPr="00E152C3">
        <w:rPr>
          <w:rStyle w:val="StyleUnderline"/>
        </w:rPr>
        <w:t xml:space="preserve"> fully </w:t>
      </w:r>
      <w:r w:rsidR="00075D9E" w:rsidRPr="008548D2">
        <w:rPr>
          <w:rStyle w:val="StyleUnderline"/>
          <w:highlight w:val="cyan"/>
        </w:rPr>
        <w:t xml:space="preserve">enact an </w:t>
      </w:r>
      <w:r w:rsidR="00075D9E" w:rsidRPr="008548D2">
        <w:rPr>
          <w:rStyle w:val="Emphasis"/>
          <w:highlight w:val="cyan"/>
        </w:rPr>
        <w:t>ethic of incommensurability means relinquishing settler futurity</w:t>
      </w:r>
      <w:r w:rsidR="00075D9E" w:rsidRPr="008548D2">
        <w:rPr>
          <w:rStyle w:val="StyleUnderline"/>
          <w:highlight w:val="cyan"/>
        </w:rPr>
        <w:t>, abandoning</w:t>
      </w:r>
      <w:r w:rsidR="00075D9E" w:rsidRPr="00E152C3">
        <w:rPr>
          <w:rStyle w:val="StyleUnderline"/>
        </w:rPr>
        <w:t xml:space="preserve"> the </w:t>
      </w:r>
      <w:r w:rsidR="00075D9E" w:rsidRPr="008548D2">
        <w:rPr>
          <w:rStyle w:val="StyleUnderline"/>
          <w:highlight w:val="cyan"/>
        </w:rPr>
        <w:t>hope that settlers may one day be commensurable to Native peoples</w:t>
      </w:r>
      <w:r w:rsidR="00075D9E" w:rsidRPr="00E152C3">
        <w:rPr>
          <w:rStyle w:val="StyleUnderline"/>
        </w:rPr>
        <w:t>. It means</w:t>
      </w:r>
      <w:r w:rsidR="00075D9E">
        <w:rPr>
          <w:rStyle w:val="StyleUnderline"/>
        </w:rPr>
        <w:t xml:space="preserve"> </w:t>
      </w:r>
      <w:r w:rsidR="00075D9E" w:rsidRPr="00E152C3">
        <w:rPr>
          <w:rStyle w:val="StyleUnderline"/>
        </w:rPr>
        <w:t>removing the asterisks, periods, commas, apostrophes, the whereas’s, buts, and conditional</w:t>
      </w:r>
      <w:r w:rsidR="00075D9E">
        <w:rPr>
          <w:rStyle w:val="StyleUnderline"/>
        </w:rPr>
        <w:t xml:space="preserve"> </w:t>
      </w:r>
      <w:r w:rsidR="00075D9E" w:rsidRPr="00E152C3">
        <w:rPr>
          <w:rStyle w:val="StyleUnderline"/>
        </w:rPr>
        <w:t>clauses that punctuate decolonization and underwrite settler innocence</w:t>
      </w:r>
      <w:r w:rsidR="00075D9E" w:rsidRPr="00247E0F">
        <w:rPr>
          <w:sz w:val="14"/>
        </w:rPr>
        <w:t xml:space="preserve">. </w:t>
      </w:r>
      <w:r w:rsidR="00075D9E" w:rsidRPr="00E152C3">
        <w:rPr>
          <w:rStyle w:val="StyleUnderline"/>
        </w:rPr>
        <w:t>The Native futures, the</w:t>
      </w:r>
      <w:r w:rsidR="00075D9E">
        <w:rPr>
          <w:rStyle w:val="StyleUnderline"/>
        </w:rPr>
        <w:t xml:space="preserve"> </w:t>
      </w:r>
      <w:r w:rsidR="00075D9E" w:rsidRPr="00E152C3">
        <w:rPr>
          <w:rStyle w:val="StyleUnderline"/>
        </w:rPr>
        <w:t>lives to be lived once the settler nation is gone - these are the unwritten possibilities made</w:t>
      </w:r>
      <w:r w:rsidR="00075D9E">
        <w:rPr>
          <w:rStyle w:val="StyleUnderline"/>
        </w:rPr>
        <w:t xml:space="preserve"> </w:t>
      </w:r>
      <w:r w:rsidR="00075D9E" w:rsidRPr="00E152C3">
        <w:rPr>
          <w:rStyle w:val="StyleUnderline"/>
        </w:rPr>
        <w:t>possible by an ethic of incommensurability</w:t>
      </w:r>
      <w:r w:rsidR="00075D9E" w:rsidRPr="00247E0F">
        <w:rPr>
          <w:sz w:val="14"/>
        </w:rPr>
        <w:t xml:space="preserve">. 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00075D9E" w:rsidRPr="00E152C3">
        <w:rPr>
          <w:rStyle w:val="StyleUnderline"/>
        </w:rPr>
        <w:t xml:space="preserve">Decolonization offers </w:t>
      </w:r>
      <w:r w:rsidR="00075D9E" w:rsidRPr="00021D62">
        <w:rPr>
          <w:rStyle w:val="StyleUnderline"/>
        </w:rPr>
        <w:t>a different perspective to human and civil rights based approaches</w:t>
      </w:r>
      <w:r w:rsidR="00075D9E" w:rsidRPr="00E152C3">
        <w:rPr>
          <w:rStyle w:val="StyleUnderline"/>
        </w:rPr>
        <w:t xml:space="preserve"> to</w:t>
      </w:r>
      <w:r w:rsidR="00075D9E">
        <w:rPr>
          <w:rStyle w:val="StyleUnderline"/>
        </w:rPr>
        <w:t xml:space="preserve"> </w:t>
      </w:r>
      <w:r w:rsidR="00075D9E" w:rsidRPr="00E152C3">
        <w:rPr>
          <w:rStyle w:val="StyleUnderline"/>
        </w:rPr>
        <w:t>justice, an unsettling one, rather than a complementary one</w:t>
      </w:r>
      <w:r w:rsidR="00075D9E" w:rsidRPr="00247E0F">
        <w:rPr>
          <w:sz w:val="14"/>
        </w:rPr>
        <w:t xml:space="preserve">. </w:t>
      </w:r>
      <w:r w:rsidR="00075D9E" w:rsidRPr="00E152C3">
        <w:rPr>
          <w:rStyle w:val="StyleUnderline"/>
        </w:rPr>
        <w:t xml:space="preserve">Decolonization is </w:t>
      </w:r>
      <w:r w:rsidR="00075D9E" w:rsidRPr="00021D62">
        <w:rPr>
          <w:rStyle w:val="Emphasis"/>
          <w:highlight w:val="cyan"/>
        </w:rPr>
        <w:t>not an “and”</w:t>
      </w:r>
      <w:r w:rsidR="00075D9E" w:rsidRPr="00E152C3">
        <w:rPr>
          <w:rStyle w:val="StyleUnderline"/>
        </w:rPr>
        <w:t>. It is</w:t>
      </w:r>
      <w:r w:rsidR="00075D9E">
        <w:rPr>
          <w:rStyle w:val="StyleUnderline"/>
        </w:rPr>
        <w:t xml:space="preserve"> </w:t>
      </w:r>
      <w:r w:rsidR="00075D9E" w:rsidRPr="00021D62">
        <w:rPr>
          <w:rStyle w:val="StyleUnderline"/>
          <w:highlight w:val="cyan"/>
        </w:rPr>
        <w:t>an elsewhere</w:t>
      </w:r>
      <w:r w:rsidR="00075D9E" w:rsidRPr="00247E0F">
        <w:rPr>
          <w:sz w:val="14"/>
        </w:rPr>
        <w:t>.</w:t>
      </w:r>
    </w:p>
    <w:p w:rsidR="00075D9E" w:rsidRDefault="00075D9E" w:rsidP="00075D9E"/>
    <w:p w:rsidR="001152E3" w:rsidRDefault="00DE09A2" w:rsidP="001152E3">
      <w:pPr>
        <w:pStyle w:val="Heading2"/>
      </w:pPr>
      <w:r>
        <w:t>2NC</w:t>
      </w:r>
    </w:p>
    <w:p w:rsidR="0016020E" w:rsidRDefault="00ED0BDD" w:rsidP="0016020E">
      <w:pPr>
        <w:pStyle w:val="Heading3"/>
      </w:pPr>
      <w:r>
        <w:t>2nc – framework</w:t>
      </w:r>
    </w:p>
    <w:p w:rsidR="0016020E" w:rsidRDefault="0016020E" w:rsidP="0016020E"/>
    <w:p w:rsidR="003F7871" w:rsidRDefault="009676E4" w:rsidP="009676E4">
      <w:pPr>
        <w:pStyle w:val="Heading4"/>
      </w:pPr>
      <w:bookmarkStart w:id="0" w:name="_GoBack"/>
      <w:bookmarkEnd w:id="0"/>
      <w:r>
        <w:t>Our criticism is predictable</w:t>
      </w:r>
      <w:r w:rsidR="00573EA3">
        <w:t xml:space="preserve"> and </w:t>
      </w:r>
      <w:r w:rsidR="0070373C">
        <w:t>intrinsic to</w:t>
      </w:r>
      <w:r w:rsidR="00573EA3">
        <w:t xml:space="preserve"> the </w:t>
      </w:r>
      <w:r w:rsidR="00110865">
        <w:t>resolutional question</w:t>
      </w:r>
      <w:r w:rsidR="00573EA3">
        <w:t xml:space="preserve"> – </w:t>
      </w:r>
      <w:r w:rsidR="002B4705">
        <w:t xml:space="preserve">it is </w:t>
      </w:r>
      <w:r w:rsidR="00110865">
        <w:t xml:space="preserve">also </w:t>
      </w:r>
      <w:r w:rsidR="002B4705">
        <w:t xml:space="preserve">a disad, but precluding related questions of </w:t>
      </w:r>
      <w:r w:rsidR="00585827">
        <w:t xml:space="preserve">representations and conceptual underpinnings, particularly </w:t>
      </w:r>
      <w:r w:rsidR="00CC10AE">
        <w:t xml:space="preserve">presumption of the federal government as the actor, </w:t>
      </w:r>
      <w:r w:rsidR="0050379C">
        <w:t>ensures debate reproduces settler logics</w:t>
      </w:r>
    </w:p>
    <w:p w:rsidR="00ED0BDD" w:rsidRDefault="00ED0BDD" w:rsidP="00ED0BDD">
      <w:pPr>
        <w:pStyle w:val="CiteSpacing"/>
      </w:pPr>
      <w:r w:rsidRPr="00022010">
        <w:rPr>
          <w:rStyle w:val="Style13ptBold"/>
        </w:rPr>
        <w:t>Bruyneel 14</w:t>
      </w:r>
      <w:r>
        <w:t xml:space="preserve"> (Kevin Bruyneel, Professor of Politics at Babson College, “Migration and Settlement: An Indigenous Studies Perspective on the Politics of Migration in Settler States,” Migration and Citizenship, 3(1), Winter 2014/2015, p.27-31, </w:t>
      </w:r>
      <w:hyperlink r:id="rId9" w:history="1">
        <w:r w:rsidR="00487C49" w:rsidRPr="002F5FD4">
          <w:rPr>
            <w:rStyle w:val="Hyperlink"/>
          </w:rPr>
          <w:t>https://www.researchgate.net/profile/Ruth_Wodak/publication/280621895_The_Discursive_Construction_of_Strangers_Analyzing_Discourses_about_Migrants_and_Migration_from_a_Discourse-historical_Perspective/links/55bf4e4108aed621de123855/The-Discursive-Construction-of-Strangers-Analyzing-Discourses-about-Migrants-and-Migration-from-a-Discourse-historical-Perspective.pdf)KMM*edited</w:t>
        </w:r>
      </w:hyperlink>
      <w:r w:rsidR="00487C49">
        <w:t xml:space="preserve"> to mitigate offense</w:t>
      </w:r>
    </w:p>
    <w:p w:rsidR="00ED0BDD" w:rsidRDefault="00ED0BDD" w:rsidP="00ED0BDD">
      <w:r w:rsidRPr="0043007D">
        <w:rPr>
          <w:sz w:val="14"/>
        </w:rPr>
        <w:t xml:space="preserve">America is a nation of immigrants, or so goes one of the most well-worn tropes in U.S. political discourse. The iconic image of American immigration is that of the Statue of Liberty in New York Harbor, inscribed with the following famous words: “Give me your tired, your poor, your huddled masses yearning to breathe free. The wretched refuse of your teeming shore. Send these, the homeless, tempest tost to me, I lift my lamp beside the golden door!” This vision of the constitutive relationship of migration to American national identity is not so much wrong as it is incomplete. It is incomplete in a manner that produces profound forms of analytical and political blindness regarding the context to and about which such migration occurs – about this land in which “huddled masses” migrate in order to, ostensibly, “breathe free.” The blindness I refer to here regards the historical and contemporary status of Indigenous people and of settler colonialism. </w:t>
      </w:r>
      <w:r w:rsidRPr="00853000">
        <w:rPr>
          <w:rStyle w:val="StyleUnderline"/>
        </w:rPr>
        <w:t>While</w:t>
      </w:r>
      <w:r>
        <w:rPr>
          <w:rStyle w:val="StyleUnderline"/>
        </w:rPr>
        <w:t xml:space="preserve"> </w:t>
      </w:r>
      <w:r w:rsidRPr="00853000">
        <w:rPr>
          <w:rStyle w:val="StyleUnderline"/>
        </w:rPr>
        <w:t xml:space="preserve">rarely acknowledged, </w:t>
      </w:r>
      <w:r w:rsidRPr="00107AEC">
        <w:rPr>
          <w:rStyle w:val="Emphasis"/>
          <w:highlight w:val="cyan"/>
        </w:rPr>
        <w:t>the study of immigration</w:t>
      </w:r>
      <w:r>
        <w:rPr>
          <w:rStyle w:val="Emphasis"/>
          <w:highlight w:val="cyan"/>
        </w:rPr>
        <w:t xml:space="preserve"> </w:t>
      </w:r>
      <w:r w:rsidRPr="00107AEC">
        <w:rPr>
          <w:rStyle w:val="Emphasis"/>
          <w:highlight w:val="cyan"/>
        </w:rPr>
        <w:t>in</w:t>
      </w:r>
      <w:r w:rsidRPr="0043007D">
        <w:rPr>
          <w:sz w:val="14"/>
        </w:rPr>
        <w:t xml:space="preserve"> such contexts as </w:t>
      </w:r>
      <w:r w:rsidRPr="00107AEC">
        <w:rPr>
          <w:rStyle w:val="Emphasis"/>
          <w:highlight w:val="cyan"/>
        </w:rPr>
        <w:t>the U</w:t>
      </w:r>
      <w:r w:rsidRPr="0043007D">
        <w:rPr>
          <w:sz w:val="14"/>
        </w:rPr>
        <w:t xml:space="preserve">nited </w:t>
      </w:r>
      <w:r w:rsidRPr="00107AEC">
        <w:rPr>
          <w:rStyle w:val="Emphasis"/>
          <w:highlight w:val="cyan"/>
        </w:rPr>
        <w:t>S</w:t>
      </w:r>
      <w:r w:rsidRPr="0043007D">
        <w:rPr>
          <w:sz w:val="14"/>
        </w:rPr>
        <w:t xml:space="preserve">tates – to select but one example, others can include Canada, New Zealand, Australia, and Israel – </w:t>
      </w:r>
      <w:r w:rsidRPr="00107AEC">
        <w:rPr>
          <w:rStyle w:val="Emphasis"/>
          <w:highlight w:val="cyan"/>
        </w:rPr>
        <w:t>is also a</w:t>
      </w:r>
      <w:r>
        <w:rPr>
          <w:rStyle w:val="Emphasis"/>
          <w:highlight w:val="cyan"/>
        </w:rPr>
        <w:t xml:space="preserve"> </w:t>
      </w:r>
      <w:r w:rsidRPr="00107AEC">
        <w:rPr>
          <w:rStyle w:val="Emphasis"/>
          <w:highlight w:val="cyan"/>
        </w:rPr>
        <w:t>study in the reproduction of settler colonialism</w:t>
      </w:r>
      <w:r>
        <w:rPr>
          <w:rStyle w:val="Emphasis"/>
        </w:rPr>
        <w:t xml:space="preserve"> </w:t>
      </w:r>
      <w:r w:rsidRPr="00853000">
        <w:rPr>
          <w:rStyle w:val="Emphasis"/>
        </w:rPr>
        <w:t>and the dispossession of Indigenous peoples</w:t>
      </w:r>
      <w:r>
        <w:rPr>
          <w:rStyle w:val="StyleUnderline"/>
        </w:rPr>
        <w:t xml:space="preserve"> </w:t>
      </w:r>
      <w:r w:rsidRPr="00853000">
        <w:rPr>
          <w:rStyle w:val="StyleUnderline"/>
        </w:rPr>
        <w:t>from their lands. To state it in this way is not to</w:t>
      </w:r>
      <w:r>
        <w:rPr>
          <w:rStyle w:val="StyleUnderline"/>
        </w:rPr>
        <w:t xml:space="preserve"> </w:t>
      </w:r>
      <w:r w:rsidRPr="00853000">
        <w:rPr>
          <w:rStyle w:val="StyleUnderline"/>
        </w:rPr>
        <w:t>advocate an anti-immigration politics or be</w:t>
      </w:r>
      <w:r>
        <w:rPr>
          <w:rStyle w:val="StyleUnderline"/>
        </w:rPr>
        <w:t xml:space="preserve"> </w:t>
      </w:r>
      <w:r w:rsidRPr="00853000">
        <w:rPr>
          <w:rStyle w:val="StyleUnderline"/>
        </w:rPr>
        <w:t>against the study of immigration, at all. Rather,</w:t>
      </w:r>
      <w:r>
        <w:rPr>
          <w:rStyle w:val="StyleUnderline"/>
        </w:rPr>
        <w:t xml:space="preserve"> </w:t>
      </w:r>
      <w:r w:rsidRPr="00853000">
        <w:rPr>
          <w:rStyle w:val="StyleUnderline"/>
        </w:rPr>
        <w:t xml:space="preserve">it is to suggest that </w:t>
      </w:r>
      <w:r w:rsidRPr="006B1C99">
        <w:rPr>
          <w:rStyle w:val="Emphasis"/>
          <w:highlight w:val="cyan"/>
        </w:rPr>
        <w:t>it is important that those</w:t>
      </w:r>
      <w:r>
        <w:rPr>
          <w:rStyle w:val="Emphasis"/>
          <w:highlight w:val="cyan"/>
        </w:rPr>
        <w:t xml:space="preserve"> </w:t>
      </w:r>
      <w:r w:rsidRPr="006B1C99">
        <w:rPr>
          <w:rStyle w:val="Emphasis"/>
          <w:highlight w:val="cyan"/>
        </w:rPr>
        <w:t>engaged in</w:t>
      </w:r>
      <w:r w:rsidRPr="008260F6">
        <w:rPr>
          <w:rStyle w:val="Emphasis"/>
        </w:rPr>
        <w:t xml:space="preserve"> the politics and </w:t>
      </w:r>
      <w:r w:rsidRPr="006B1C99">
        <w:rPr>
          <w:rStyle w:val="Emphasis"/>
          <w:highlight w:val="cyan"/>
        </w:rPr>
        <w:t>analysis of immigration</w:t>
      </w:r>
      <w:r>
        <w:rPr>
          <w:rStyle w:val="Emphasis"/>
          <w:highlight w:val="cyan"/>
        </w:rPr>
        <w:t xml:space="preserve"> </w:t>
      </w:r>
      <w:r w:rsidRPr="006B1C99">
        <w:rPr>
          <w:rStyle w:val="Emphasis"/>
          <w:highlight w:val="cyan"/>
        </w:rPr>
        <w:t>seriously consider questions of settler colonialism</w:t>
      </w:r>
      <w:r>
        <w:rPr>
          <w:rStyle w:val="Emphasis"/>
        </w:rPr>
        <w:t xml:space="preserve"> </w:t>
      </w:r>
      <w:r w:rsidRPr="008260F6">
        <w:rPr>
          <w:rStyle w:val="Emphasis"/>
        </w:rPr>
        <w:t xml:space="preserve">and Indigenous politics </w:t>
      </w:r>
      <w:r w:rsidRPr="006B1C99">
        <w:rPr>
          <w:rStyle w:val="Emphasis"/>
          <w:highlight w:val="cyan"/>
        </w:rPr>
        <w:t>as</w:t>
      </w:r>
      <w:r w:rsidRPr="008260F6">
        <w:rPr>
          <w:rStyle w:val="Emphasis"/>
        </w:rPr>
        <w:t xml:space="preserve"> a </w:t>
      </w:r>
      <w:r w:rsidRPr="006B1C99">
        <w:rPr>
          <w:rStyle w:val="Emphasis"/>
          <w:highlight w:val="cyan"/>
        </w:rPr>
        <w:t>part of</w:t>
      </w:r>
      <w:r>
        <w:rPr>
          <w:rStyle w:val="Emphasis"/>
          <w:highlight w:val="cyan"/>
        </w:rPr>
        <w:t xml:space="preserve"> </w:t>
      </w:r>
      <w:r w:rsidRPr="006B1C99">
        <w:rPr>
          <w:rStyle w:val="Emphasis"/>
          <w:highlight w:val="cyan"/>
        </w:rPr>
        <w:t>their work</w:t>
      </w:r>
      <w:r w:rsidRPr="00853000">
        <w:rPr>
          <w:rStyle w:val="StyleUnderline"/>
        </w:rPr>
        <w:t xml:space="preserve"> and consideratio</w:t>
      </w:r>
      <w:r w:rsidRPr="00682B4A">
        <w:rPr>
          <w:rStyle w:val="StyleUnderline"/>
        </w:rPr>
        <w:t>ns. Three such considerations are</w:t>
      </w:r>
      <w:r w:rsidRPr="0043007D">
        <w:rPr>
          <w:sz w:val="14"/>
        </w:rPr>
        <w:t xml:space="preserve">, I believe, </w:t>
      </w:r>
      <w:r w:rsidRPr="00682B4A">
        <w:rPr>
          <w:rStyle w:val="StyleUnderline"/>
        </w:rPr>
        <w:t>worth keeping in mind in the study of immigration</w:t>
      </w:r>
      <w:r w:rsidRPr="0043007D">
        <w:rPr>
          <w:sz w:val="14"/>
        </w:rPr>
        <w:t xml:space="preserve">. The </w:t>
      </w:r>
      <w:r w:rsidRPr="00682B4A">
        <w:rPr>
          <w:rStyle w:val="StyleUnderline"/>
        </w:rPr>
        <w:t>first</w:t>
      </w:r>
      <w:r w:rsidRPr="0043007D">
        <w:rPr>
          <w:sz w:val="14"/>
        </w:rPr>
        <w:t xml:space="preserve"> is to understand </w:t>
      </w:r>
      <w:r w:rsidRPr="00682B4A">
        <w:rPr>
          <w:rStyle w:val="StyleUnderline"/>
        </w:rPr>
        <w:t>what settler colonialism is and how it is reproduced</w:t>
      </w:r>
      <w:r w:rsidRPr="0043007D">
        <w:rPr>
          <w:sz w:val="14"/>
        </w:rPr>
        <w:t xml:space="preserve">. The </w:t>
      </w:r>
      <w:r w:rsidRPr="00682B4A">
        <w:rPr>
          <w:rStyle w:val="StyleUnderline"/>
        </w:rPr>
        <w:t>second</w:t>
      </w:r>
      <w:r w:rsidRPr="0043007D">
        <w:rPr>
          <w:sz w:val="14"/>
        </w:rPr>
        <w:t xml:space="preserve"> is to directly understand the persistent relevance of the concepts of the doctrine of discovery and terra nullius for </w:t>
      </w:r>
      <w:r w:rsidRPr="00682B4A">
        <w:rPr>
          <w:rStyle w:val="StyleUnderline"/>
        </w:rPr>
        <w:t>the legitimating logic of settler colonialism</w:t>
      </w:r>
      <w:r w:rsidRPr="0043007D">
        <w:rPr>
          <w:sz w:val="14"/>
        </w:rPr>
        <w:t xml:space="preserve">. The </w:t>
      </w:r>
      <w:r w:rsidRPr="00682B4A">
        <w:rPr>
          <w:rStyle w:val="StyleUnderline"/>
        </w:rPr>
        <w:t>third</w:t>
      </w:r>
      <w:r w:rsidRPr="0043007D">
        <w:rPr>
          <w:sz w:val="14"/>
        </w:rPr>
        <w:t xml:space="preserve">, and by no means the least, is to grasp </w:t>
      </w:r>
      <w:r w:rsidRPr="0050379C">
        <w:rPr>
          <w:rStyle w:val="StyleUnderline"/>
        </w:rPr>
        <w:t>historical and contemporary Indigenous people’s politics, with a specific concern for how such politics challenges prevailing Euro-American notions of governance and the relationship of a people to land</w:t>
      </w:r>
      <w:r w:rsidRPr="0043007D">
        <w:rPr>
          <w:sz w:val="14"/>
        </w:rPr>
        <w:t xml:space="preserve">. The status of governance and land are often presumed, or rarely reimagined, in immigration politics and discourse. I address each of these in turn. While the United States is, with good reason, deemed a white supremacist nation and an imperialistic one, the idea of it being a colonialist one does not so readily come to mind for many political analysts. Colonialism is generally understood to be that which European powers of the 19th and 20th century engaged in, whereby, as one of many possible examples, a European power such as France invaded, occupied, and exploited the people and territory of Algeria, but in so doing did not create a wholly new national identity that replaced that of the colonized population. By contrast, settler colonialism involves the active displacement of one population, the Indigenous population, through which the settler population claims the land, claims belonging to the land, and generates a new collective identity as now ‘native’ to this land. In this process, as anthropologist and settler colonial studies scholar Patrick Wolfe phrases it, “settler colonialism is inherently eliminatory but not invariably genocidal” (Wolfe 2006, 387). Settler colonialism deploys violence and engages in practices of removal, displacement, and forced assimilation that seek to make the Indigenous population disappear, or render it invisible, and it does so perpetually. The truth is that Indigenous people have never disappeared, and this fact has important implications, for as Wolfe notes: “…the native repressed continues to structure settler-colonial society. It is both as a complex social formation and as a continuity through time that I term settler colonization as a structure rather than an event…” (Wolfe 2006, 390). The key distinction Wolfe makes here is between an event, specifically of the past, and a structure that persists and shapes social, economic, and political relations up to and in the present. In other words, </w:t>
      </w:r>
      <w:r w:rsidRPr="00834672">
        <w:rPr>
          <w:rStyle w:val="StyleUnderline"/>
        </w:rPr>
        <w:t>settler colonialism is a defining structure</w:t>
      </w:r>
      <w:r>
        <w:rPr>
          <w:rStyle w:val="StyleUnderline"/>
        </w:rPr>
        <w:t xml:space="preserve"> </w:t>
      </w:r>
      <w:r w:rsidRPr="00834672">
        <w:rPr>
          <w:rStyle w:val="StyleUnderline"/>
        </w:rPr>
        <w:t>of U.S. political society in our time</w:t>
      </w:r>
      <w:r w:rsidRPr="0043007D">
        <w:rPr>
          <w:sz w:val="14"/>
        </w:rPr>
        <w:t xml:space="preserve">, not something to be consigned to the American past of the 18th and 19th century. </w:t>
      </w:r>
      <w:r w:rsidRPr="00834672">
        <w:rPr>
          <w:rStyle w:val="StyleUnderline"/>
        </w:rPr>
        <w:t>But why and how</w:t>
      </w:r>
      <w:r>
        <w:rPr>
          <w:rStyle w:val="StyleUnderline"/>
        </w:rPr>
        <w:t xml:space="preserve"> </w:t>
      </w:r>
      <w:r w:rsidRPr="00834672">
        <w:rPr>
          <w:rStyle w:val="StyleUnderline"/>
        </w:rPr>
        <w:t>does this matter for the study of immigration?</w:t>
      </w:r>
      <w:r w:rsidRPr="0043007D">
        <w:rPr>
          <w:sz w:val="14"/>
        </w:rPr>
        <w:t xml:space="preserve"> To start, common analytical concerns in immigration studies include the manner in which immigrants seek to incorporate, adapt, and potentially assimilate within and to the political society to which they have migrated. A settler colonial perspective complicates or at least adds to the components one accounts for when seeking to grasp the politics and processes of such incorporation. </w:t>
      </w:r>
      <w:r w:rsidRPr="008A421B">
        <w:rPr>
          <w:rStyle w:val="StyleUnderline"/>
          <w:highlight w:val="cyan"/>
        </w:rPr>
        <w:t>While migrant incorporation</w:t>
      </w:r>
      <w:r>
        <w:rPr>
          <w:rStyle w:val="StyleUnderline"/>
          <w:highlight w:val="cyan"/>
        </w:rPr>
        <w:t xml:space="preserve"> </w:t>
      </w:r>
      <w:r w:rsidRPr="008A421B">
        <w:rPr>
          <w:rStyle w:val="StyleUnderline"/>
          <w:highlight w:val="cyan"/>
        </w:rPr>
        <w:t>could</w:t>
      </w:r>
      <w:r w:rsidRPr="00834672">
        <w:rPr>
          <w:rStyle w:val="StyleUnderline"/>
        </w:rPr>
        <w:t xml:space="preserve"> well </w:t>
      </w:r>
      <w:r w:rsidRPr="008A421B">
        <w:rPr>
          <w:rStyle w:val="StyleUnderline"/>
          <w:highlight w:val="cyan"/>
        </w:rPr>
        <w:t>come at the direct expense of</w:t>
      </w:r>
      <w:r>
        <w:rPr>
          <w:rStyle w:val="StyleUnderline"/>
          <w:highlight w:val="cyan"/>
        </w:rPr>
        <w:t xml:space="preserve"> </w:t>
      </w:r>
      <w:r w:rsidRPr="008A421B">
        <w:rPr>
          <w:rStyle w:val="StyleUnderline"/>
          <w:highlight w:val="cyan"/>
        </w:rPr>
        <w:t>Indigenous</w:t>
      </w:r>
      <w:r w:rsidRPr="00834672">
        <w:rPr>
          <w:rStyle w:val="StyleUnderline"/>
        </w:rPr>
        <w:t xml:space="preserve"> territorial claims – as in direct displacement</w:t>
      </w:r>
      <w:r>
        <w:rPr>
          <w:rStyle w:val="StyleUnderline"/>
        </w:rPr>
        <w:t xml:space="preserve"> </w:t>
      </w:r>
      <w:r w:rsidRPr="00834672">
        <w:rPr>
          <w:rStyle w:val="StyleUnderline"/>
        </w:rPr>
        <w:t xml:space="preserve">from </w:t>
      </w:r>
      <w:r w:rsidRPr="008A421B">
        <w:rPr>
          <w:rStyle w:val="StyleUnderline"/>
          <w:highlight w:val="cyan"/>
        </w:rPr>
        <w:t>territory</w:t>
      </w:r>
      <w:r w:rsidRPr="00834672">
        <w:rPr>
          <w:rStyle w:val="StyleUnderline"/>
        </w:rPr>
        <w:t xml:space="preserve"> – </w:t>
      </w:r>
      <w:r w:rsidRPr="008A421B">
        <w:rPr>
          <w:rStyle w:val="StyleUnderline"/>
          <w:highlight w:val="cyan"/>
        </w:rPr>
        <w:t>the wider concern</w:t>
      </w:r>
      <w:r w:rsidRPr="006A73CC">
        <w:rPr>
          <w:rStyle w:val="StyleUnderline"/>
        </w:rPr>
        <w:t xml:space="preserve"> in</w:t>
      </w:r>
      <w:r>
        <w:rPr>
          <w:rStyle w:val="StyleUnderline"/>
        </w:rPr>
        <w:t xml:space="preserve"> </w:t>
      </w:r>
      <w:r w:rsidRPr="006A73CC">
        <w:rPr>
          <w:rStyle w:val="StyleUnderline"/>
        </w:rPr>
        <w:t xml:space="preserve">the contemporary context </w:t>
      </w:r>
      <w:r w:rsidRPr="008A421B">
        <w:rPr>
          <w:rStyle w:val="StyleUnderline"/>
          <w:highlight w:val="cyan"/>
        </w:rPr>
        <w:t xml:space="preserve">is the </w:t>
      </w:r>
      <w:r w:rsidRPr="008A421B">
        <w:rPr>
          <w:rStyle w:val="Emphasis"/>
          <w:highlight w:val="cyan"/>
        </w:rPr>
        <w:t>presumption</w:t>
      </w:r>
      <w:r>
        <w:rPr>
          <w:rStyle w:val="StyleUnderline"/>
        </w:rPr>
        <w:t xml:space="preserve"> </w:t>
      </w:r>
      <w:r w:rsidRPr="006A73CC">
        <w:rPr>
          <w:rStyle w:val="StyleUnderline"/>
        </w:rPr>
        <w:t xml:space="preserve">that may exist in some analyses </w:t>
      </w:r>
      <w:r w:rsidRPr="008A421B">
        <w:rPr>
          <w:rStyle w:val="Emphasis"/>
          <w:highlight w:val="cyan"/>
        </w:rPr>
        <w:t>that immigration</w:t>
      </w:r>
      <w:r>
        <w:rPr>
          <w:rStyle w:val="Emphasis"/>
          <w:highlight w:val="cyan"/>
        </w:rPr>
        <w:t xml:space="preserve"> </w:t>
      </w:r>
      <w:r w:rsidRPr="008A421B">
        <w:rPr>
          <w:rStyle w:val="Emphasis"/>
          <w:highlight w:val="cyan"/>
        </w:rPr>
        <w:t>occurs into a society in which</w:t>
      </w:r>
      <w:r w:rsidRPr="008A421B">
        <w:rPr>
          <w:rStyle w:val="Emphasis"/>
        </w:rPr>
        <w:t xml:space="preserve"> the</w:t>
      </w:r>
      <w:r w:rsidRPr="006A73CC">
        <w:rPr>
          <w:rStyle w:val="Emphasis"/>
        </w:rPr>
        <w:t xml:space="preserve"> matter of</w:t>
      </w:r>
      <w:r>
        <w:rPr>
          <w:rStyle w:val="Emphasis"/>
        </w:rPr>
        <w:t xml:space="preserve"> </w:t>
      </w:r>
      <w:r w:rsidRPr="008A421B">
        <w:rPr>
          <w:rStyle w:val="Emphasis"/>
          <w:highlight w:val="cyan"/>
        </w:rPr>
        <w:t>jurisdiction over land and people is a settled</w:t>
      </w:r>
      <w:r>
        <w:rPr>
          <w:rStyle w:val="Emphasis"/>
          <w:highlight w:val="cyan"/>
        </w:rPr>
        <w:t xml:space="preserve"> </w:t>
      </w:r>
      <w:r w:rsidRPr="008A421B">
        <w:rPr>
          <w:rStyle w:val="Emphasis"/>
          <w:highlight w:val="cyan"/>
        </w:rPr>
        <w:t>matter</w:t>
      </w:r>
      <w:r w:rsidRPr="008A421B">
        <w:rPr>
          <w:rStyle w:val="StyleUnderline"/>
          <w:highlight w:val="cyan"/>
        </w:rPr>
        <w:t>. But</w:t>
      </w:r>
      <w:r w:rsidRPr="006A73CC">
        <w:rPr>
          <w:rStyle w:val="StyleUnderline"/>
        </w:rPr>
        <w:t xml:space="preserve"> from a perspective often articulated</w:t>
      </w:r>
      <w:r>
        <w:rPr>
          <w:rStyle w:val="StyleUnderline"/>
        </w:rPr>
        <w:t xml:space="preserve"> </w:t>
      </w:r>
      <w:r w:rsidRPr="006A73CC">
        <w:rPr>
          <w:rStyle w:val="StyleUnderline"/>
        </w:rPr>
        <w:t>and enacted in Indigenous politics – especially</w:t>
      </w:r>
      <w:r>
        <w:rPr>
          <w:rStyle w:val="StyleUnderline"/>
        </w:rPr>
        <w:t xml:space="preserve"> </w:t>
      </w:r>
      <w:r w:rsidRPr="006A73CC">
        <w:rPr>
          <w:rStyle w:val="StyleUnderline"/>
        </w:rPr>
        <w:t>from Indigenous nations which claim and assert</w:t>
      </w:r>
      <w:r>
        <w:rPr>
          <w:rStyle w:val="StyleUnderline"/>
        </w:rPr>
        <w:t xml:space="preserve"> </w:t>
      </w:r>
      <w:r w:rsidRPr="006A73CC">
        <w:rPr>
          <w:rStyle w:val="StyleUnderline"/>
        </w:rPr>
        <w:t>sovereignty upon the premise of a nation-to-nation</w:t>
      </w:r>
      <w:r>
        <w:rPr>
          <w:rStyle w:val="StyleUnderline"/>
        </w:rPr>
        <w:t xml:space="preserve"> </w:t>
      </w:r>
      <w:r w:rsidRPr="006A73CC">
        <w:rPr>
          <w:rStyle w:val="StyleUnderline"/>
        </w:rPr>
        <w:t xml:space="preserve">relationship with </w:t>
      </w:r>
      <w:r w:rsidRPr="008A421B">
        <w:rPr>
          <w:rStyle w:val="Emphasis"/>
          <w:highlight w:val="cyan"/>
        </w:rPr>
        <w:t>the U.S. federal government</w:t>
      </w:r>
      <w:r w:rsidRPr="006A73CC">
        <w:rPr>
          <w:rStyle w:val="StyleUnderline"/>
        </w:rPr>
        <w:t>,</w:t>
      </w:r>
      <w:r>
        <w:rPr>
          <w:rStyle w:val="StyleUnderline"/>
        </w:rPr>
        <w:t xml:space="preserve"> </w:t>
      </w:r>
      <w:r w:rsidRPr="006A73CC">
        <w:rPr>
          <w:rStyle w:val="StyleUnderline"/>
        </w:rPr>
        <w:t>not an assimilatory one within the</w:t>
      </w:r>
      <w:r>
        <w:rPr>
          <w:rStyle w:val="StyleUnderline"/>
        </w:rPr>
        <w:t xml:space="preserve"> </w:t>
      </w:r>
      <w:r w:rsidRPr="006A73CC">
        <w:rPr>
          <w:rStyle w:val="StyleUnderline"/>
        </w:rPr>
        <w:t xml:space="preserve">United States – the U. S. </w:t>
      </w:r>
      <w:r w:rsidRPr="008A421B">
        <w:rPr>
          <w:rStyle w:val="Emphasis"/>
          <w:highlight w:val="cyan"/>
        </w:rPr>
        <w:t>claim t</w:t>
      </w:r>
      <w:r w:rsidRPr="00497D48">
        <w:rPr>
          <w:rStyle w:val="Emphasis"/>
          <w:highlight w:val="cyan"/>
        </w:rPr>
        <w:t>o land and</w:t>
      </w:r>
      <w:r w:rsidRPr="002F609B">
        <w:rPr>
          <w:rStyle w:val="Emphasis"/>
        </w:rPr>
        <w:t xml:space="preserve"> to</w:t>
      </w:r>
      <w:r>
        <w:rPr>
          <w:rStyle w:val="Emphasis"/>
        </w:rPr>
        <w:t xml:space="preserve"> </w:t>
      </w:r>
      <w:r w:rsidRPr="008A421B">
        <w:rPr>
          <w:rStyle w:val="Emphasis"/>
          <w:highlight w:val="cyan"/>
        </w:rPr>
        <w:t>governing authority are continuing items of</w:t>
      </w:r>
      <w:r>
        <w:rPr>
          <w:rStyle w:val="Emphasis"/>
          <w:highlight w:val="cyan"/>
        </w:rPr>
        <w:t xml:space="preserve"> </w:t>
      </w:r>
      <w:r w:rsidRPr="008A421B">
        <w:rPr>
          <w:rStyle w:val="Emphasis"/>
          <w:highlight w:val="cyan"/>
        </w:rPr>
        <w:t>contestation</w:t>
      </w:r>
      <w:r w:rsidRPr="0043007D">
        <w:rPr>
          <w:sz w:val="14"/>
        </w:rPr>
        <w:t xml:space="preserve">. </w:t>
      </w:r>
      <w:r w:rsidRPr="00EA60D1">
        <w:rPr>
          <w:rStyle w:val="StyleUnderline"/>
        </w:rPr>
        <w:t>In Indigenous politics, these are</w:t>
      </w:r>
      <w:r>
        <w:rPr>
          <w:rStyle w:val="StyleUnderline"/>
        </w:rPr>
        <w:t xml:space="preserve"> </w:t>
      </w:r>
      <w:r w:rsidRPr="00EA60D1">
        <w:rPr>
          <w:rStyle w:val="StyleUnderline"/>
        </w:rPr>
        <w:t>not settled matters; they are deeply contested</w:t>
      </w:r>
      <w:r>
        <w:rPr>
          <w:rStyle w:val="StyleUnderline"/>
        </w:rPr>
        <w:t xml:space="preserve"> </w:t>
      </w:r>
      <w:r w:rsidRPr="00EA60D1">
        <w:rPr>
          <w:rStyle w:val="StyleUnderline"/>
        </w:rPr>
        <w:t>ones. It is in this context of the politics and conflict</w:t>
      </w:r>
      <w:r>
        <w:rPr>
          <w:rStyle w:val="StyleUnderline"/>
        </w:rPr>
        <w:t xml:space="preserve"> </w:t>
      </w:r>
      <w:r w:rsidRPr="00EA60D1">
        <w:rPr>
          <w:rStyle w:val="StyleUnderline"/>
        </w:rPr>
        <w:t>over settler colonialism that voluntary immigrants</w:t>
      </w:r>
      <w:r>
        <w:rPr>
          <w:rStyle w:val="StyleUnderline"/>
        </w:rPr>
        <w:t xml:space="preserve"> </w:t>
      </w:r>
      <w:r w:rsidRPr="00EA60D1">
        <w:rPr>
          <w:rStyle w:val="StyleUnderline"/>
        </w:rPr>
        <w:t xml:space="preserve">find themselves, </w:t>
      </w:r>
      <w:r w:rsidRPr="00107AEC">
        <w:rPr>
          <w:rStyle w:val="Emphasis"/>
          <w:highlight w:val="cyan"/>
        </w:rPr>
        <w:t>even while scholars</w:t>
      </w:r>
      <w:r>
        <w:rPr>
          <w:rStyle w:val="Emphasis"/>
          <w:highlight w:val="cyan"/>
        </w:rPr>
        <w:t xml:space="preserve"> </w:t>
      </w:r>
      <w:r w:rsidRPr="00107AEC">
        <w:rPr>
          <w:rStyle w:val="Emphasis"/>
          <w:highlight w:val="cyan"/>
        </w:rPr>
        <w:t>of immigration may not see it as pertinent</w:t>
      </w:r>
      <w:r w:rsidRPr="00EA60D1">
        <w:rPr>
          <w:rStyle w:val="StyleUnderline"/>
        </w:rPr>
        <w:t xml:space="preserve"> or,</w:t>
      </w:r>
      <w:r>
        <w:rPr>
          <w:rStyle w:val="StyleUnderline"/>
        </w:rPr>
        <w:t xml:space="preserve"> </w:t>
      </w:r>
      <w:r w:rsidRPr="00EA60D1">
        <w:rPr>
          <w:rStyle w:val="StyleUnderline"/>
        </w:rPr>
        <w:t>even, not see it at all, especially in the U.S. context</w:t>
      </w:r>
      <w:r>
        <w:rPr>
          <w:rStyle w:val="StyleUnderline"/>
        </w:rPr>
        <w:t xml:space="preserve"> </w:t>
      </w:r>
      <w:r w:rsidRPr="00EA60D1">
        <w:rPr>
          <w:rStyle w:val="StyleUnderline"/>
        </w:rPr>
        <w:t>in which Indigenous politics is likely more</w:t>
      </w:r>
      <w:r>
        <w:rPr>
          <w:rStyle w:val="StyleUnderline"/>
        </w:rPr>
        <w:t xml:space="preserve"> </w:t>
      </w:r>
      <w:r w:rsidRPr="00EA60D1">
        <w:rPr>
          <w:rStyle w:val="StyleUnderline"/>
        </w:rPr>
        <w:t>invisible in both the public sphere and in U.S.</w:t>
      </w:r>
      <w:r>
        <w:rPr>
          <w:rStyle w:val="StyleUnderline"/>
        </w:rPr>
        <w:t xml:space="preserve"> </w:t>
      </w:r>
      <w:r w:rsidRPr="00EA60D1">
        <w:rPr>
          <w:rStyle w:val="StyleUnderline"/>
        </w:rPr>
        <w:t>focused political studies than in other settler</w:t>
      </w:r>
      <w:r>
        <w:rPr>
          <w:rStyle w:val="StyleUnderline"/>
        </w:rPr>
        <w:t xml:space="preserve"> </w:t>
      </w:r>
      <w:r w:rsidRPr="00EA60D1">
        <w:rPr>
          <w:rStyle w:val="StyleUnderline"/>
        </w:rPr>
        <w:t>contexts</w:t>
      </w:r>
      <w:r w:rsidRPr="0043007D">
        <w:rPr>
          <w:sz w:val="14"/>
        </w:rPr>
        <w:t xml:space="preserve">. </w:t>
      </w:r>
      <w:r w:rsidRPr="00C90660">
        <w:rPr>
          <w:rStyle w:val="StyleUnderline"/>
          <w:highlight w:val="cyan"/>
        </w:rPr>
        <w:t xml:space="preserve">The </w:t>
      </w:r>
      <w:r w:rsidRPr="00C90660">
        <w:rPr>
          <w:rStyle w:val="Emphasis"/>
          <w:highlight w:val="cyan"/>
        </w:rPr>
        <w:t>analytic corrective</w:t>
      </w:r>
      <w:r w:rsidRPr="006B1C99">
        <w:rPr>
          <w:rStyle w:val="StyleUnderline"/>
        </w:rPr>
        <w:t xml:space="preserve"> here </w:t>
      </w:r>
      <w:r w:rsidRPr="00C90660">
        <w:rPr>
          <w:rStyle w:val="Emphasis"/>
          <w:highlight w:val="cyan"/>
        </w:rPr>
        <w:t>involves</w:t>
      </w:r>
      <w:r>
        <w:rPr>
          <w:rStyle w:val="Emphasis"/>
        </w:rPr>
        <w:t xml:space="preserve"> </w:t>
      </w:r>
      <w:r w:rsidRPr="006B1C99">
        <w:rPr>
          <w:rStyle w:val="Emphasis"/>
        </w:rPr>
        <w:t xml:space="preserve">doing </w:t>
      </w:r>
      <w:r w:rsidRPr="00C90660">
        <w:rPr>
          <w:rStyle w:val="Emphasis"/>
          <w:highlight w:val="cyan"/>
        </w:rPr>
        <w:t>more than just adding an awareness of</w:t>
      </w:r>
      <w:r>
        <w:rPr>
          <w:rStyle w:val="Emphasis"/>
          <w:highlight w:val="cyan"/>
        </w:rPr>
        <w:t xml:space="preserve"> </w:t>
      </w:r>
      <w:r w:rsidRPr="00C90660">
        <w:rPr>
          <w:rStyle w:val="Emphasis"/>
          <w:highlight w:val="cyan"/>
        </w:rPr>
        <w:t>settler colonialism</w:t>
      </w:r>
      <w:r w:rsidRPr="006B1C99">
        <w:rPr>
          <w:rStyle w:val="StyleUnderline"/>
        </w:rPr>
        <w:t xml:space="preserve"> and Indigenous politics </w:t>
      </w:r>
      <w:r w:rsidRPr="00C90660">
        <w:rPr>
          <w:rStyle w:val="Emphasis"/>
          <w:highlight w:val="cyan"/>
        </w:rPr>
        <w:t>to</w:t>
      </w:r>
      <w:r>
        <w:rPr>
          <w:rStyle w:val="Emphasis"/>
        </w:rPr>
        <w:t xml:space="preserve"> </w:t>
      </w:r>
      <w:r w:rsidRPr="006B1C99">
        <w:rPr>
          <w:rStyle w:val="Emphasis"/>
        </w:rPr>
        <w:t xml:space="preserve">one’s </w:t>
      </w:r>
      <w:r w:rsidRPr="00C90660">
        <w:rPr>
          <w:rStyle w:val="Emphasis"/>
          <w:highlight w:val="cyan"/>
        </w:rPr>
        <w:t>present studies of immigration</w:t>
      </w:r>
      <w:r w:rsidRPr="006B1C99">
        <w:rPr>
          <w:rStyle w:val="StyleUnderline"/>
        </w:rPr>
        <w:t>, as important</w:t>
      </w:r>
      <w:r>
        <w:rPr>
          <w:rStyle w:val="StyleUnderline"/>
        </w:rPr>
        <w:t xml:space="preserve"> </w:t>
      </w:r>
      <w:r w:rsidRPr="006B1C99">
        <w:rPr>
          <w:rStyle w:val="StyleUnderline"/>
        </w:rPr>
        <w:t xml:space="preserve">a first step as that would </w:t>
      </w:r>
      <w:r w:rsidRPr="00C90660">
        <w:rPr>
          <w:rStyle w:val="StyleUnderline"/>
        </w:rPr>
        <w:t>be. What</w:t>
      </w:r>
      <w:r>
        <w:rPr>
          <w:rStyle w:val="StyleUnderline"/>
        </w:rPr>
        <w:t xml:space="preserve"> </w:t>
      </w:r>
      <w:r w:rsidRPr="00C90660">
        <w:rPr>
          <w:rStyle w:val="StyleUnderline"/>
        </w:rPr>
        <w:t xml:space="preserve">would be still </w:t>
      </w:r>
      <w:r w:rsidRPr="00B55718">
        <w:rPr>
          <w:rStyle w:val="StyleUnderline"/>
          <w:highlight w:val="cyan"/>
        </w:rPr>
        <w:t>more valuable</w:t>
      </w:r>
      <w:r w:rsidRPr="006720D7">
        <w:rPr>
          <w:rStyle w:val="StyleUnderline"/>
        </w:rPr>
        <w:t xml:space="preserve"> is for scholars </w:t>
      </w:r>
      <w:r w:rsidRPr="00B55718">
        <w:rPr>
          <w:rStyle w:val="StyleUnderline"/>
          <w:highlight w:val="cyan"/>
        </w:rPr>
        <w:t>to</w:t>
      </w:r>
      <w:r>
        <w:rPr>
          <w:rStyle w:val="StyleUnderline"/>
        </w:rPr>
        <w:t xml:space="preserve"> </w:t>
      </w:r>
      <w:r w:rsidRPr="00C90660">
        <w:rPr>
          <w:rStyle w:val="StyleUnderline"/>
        </w:rPr>
        <w:t xml:space="preserve">both understand and </w:t>
      </w:r>
      <w:r w:rsidRPr="00B55718">
        <w:rPr>
          <w:rStyle w:val="Emphasis"/>
          <w:highlight w:val="cyan"/>
        </w:rPr>
        <w:t>provide direct attention to</w:t>
      </w:r>
      <w:r>
        <w:rPr>
          <w:rStyle w:val="Emphasis"/>
          <w:highlight w:val="cyan"/>
        </w:rPr>
        <w:t xml:space="preserve"> </w:t>
      </w:r>
      <w:r w:rsidRPr="00B55718">
        <w:rPr>
          <w:rStyle w:val="Emphasis"/>
          <w:highlight w:val="cyan"/>
        </w:rPr>
        <w:t>the role of key conceptual underpinnings</w:t>
      </w:r>
      <w:r w:rsidRPr="00B55718">
        <w:rPr>
          <w:rStyle w:val="Emphasis"/>
        </w:rPr>
        <w:t xml:space="preserve"> of</w:t>
      </w:r>
      <w:r>
        <w:rPr>
          <w:rStyle w:val="Emphasis"/>
        </w:rPr>
        <w:t xml:space="preserve"> </w:t>
      </w:r>
      <w:r w:rsidRPr="00B55718">
        <w:rPr>
          <w:rStyle w:val="Emphasis"/>
        </w:rPr>
        <w:t>settler colonialism</w:t>
      </w:r>
      <w:r w:rsidRPr="00487C49">
        <w:rPr>
          <w:sz w:val="14"/>
          <w:szCs w:val="14"/>
        </w:rPr>
        <w:t xml:space="preserve"> – such as the concepts of the doctrine of discovery and terra nullius – </w:t>
      </w:r>
      <w:r w:rsidRPr="00B55718">
        <w:rPr>
          <w:rStyle w:val="StyleUnderline"/>
          <w:highlight w:val="cyan"/>
        </w:rPr>
        <w:t>and</w:t>
      </w:r>
      <w:r>
        <w:rPr>
          <w:rStyle w:val="StyleUnderline"/>
          <w:highlight w:val="cyan"/>
        </w:rPr>
        <w:t xml:space="preserve"> </w:t>
      </w:r>
      <w:r w:rsidRPr="00B55718">
        <w:rPr>
          <w:rStyle w:val="StyleUnderline"/>
          <w:highlight w:val="cyan"/>
        </w:rPr>
        <w:t>how they are</w:t>
      </w:r>
      <w:r w:rsidRPr="00C90660">
        <w:rPr>
          <w:rStyle w:val="StyleUnderline"/>
        </w:rPr>
        <w:t xml:space="preserve"> as </w:t>
      </w:r>
      <w:r w:rsidRPr="00B55718">
        <w:rPr>
          <w:rStyle w:val="Emphasis"/>
          <w:highlight w:val="cyan"/>
        </w:rPr>
        <w:t>constitutive of American political</w:t>
      </w:r>
      <w:r>
        <w:rPr>
          <w:rStyle w:val="Emphasis"/>
          <w:highlight w:val="cyan"/>
        </w:rPr>
        <w:t xml:space="preserve"> </w:t>
      </w:r>
      <w:r w:rsidRPr="00B55718">
        <w:rPr>
          <w:rStyle w:val="Emphasis"/>
          <w:highlight w:val="cyan"/>
        </w:rPr>
        <w:t>society</w:t>
      </w:r>
      <w:r w:rsidRPr="00C90660">
        <w:rPr>
          <w:rStyle w:val="StyleUnderline"/>
        </w:rPr>
        <w:t xml:space="preserve"> as the notion that America is a ‘nation</w:t>
      </w:r>
      <w:r>
        <w:rPr>
          <w:rStyle w:val="StyleUnderline"/>
        </w:rPr>
        <w:t xml:space="preserve"> </w:t>
      </w:r>
      <w:r w:rsidRPr="00C90660">
        <w:rPr>
          <w:rStyle w:val="StyleUnderline"/>
        </w:rPr>
        <w:t>of immigrants.’</w:t>
      </w:r>
      <w:r w:rsidRPr="0043007D">
        <w:rPr>
          <w:sz w:val="14"/>
        </w:rPr>
        <w:t xml:space="preserve"> As articulated by law professor Robert A. Williams, Jr., a leading expert in U.S. Indian law, the doctrine of discovery is the legal basis for the claim of European colonizing nations to Indigenous people’s territory. The doctrine of discovery is a claim to the rights that accrue from conquest, and this claim was posed against any potential claims made by other competing European nations, not against those made by Indigenous nations themselves. Prior to the U.S. founding, the British “crown held superior sovereign interest in the lands by right of ‘discovery,’” and therefore “the Indians could not sell their right of occupancy to whomever they chose,” as all sales went through the Crown as ‘discoverer’ (Williams 1990, 229). After the American Revolution overthrew the rule of the British Crown in the American colonies, the U.S. Founders assumed the rights of conquest over Indigenous people’s territory. This process was ultimately codified in U.S. legal discourse in the unanimous 1823 decision in Johnson v. McIntosh, with its “acceptance of the Doctrine of Discovery and its denial of territorial sovereignty to American Indian nations” (Williams 1990, 231). Right on up to our time in the 21st century, the doctrine of discovery and the precedent of Johnson v. McIntosh continue to undergird the legal rationale for U.S. claims of authority over and ultimate rights to Indigenous people’s territory, be it dispossessed or not. This persistent claim to discovery is not based upon the notion that Indigenous peoples did and do not exist, but rather that Indigenous people had and still have no relationship to the land that was/is worthy of respect as sovereign in the eyes of European colonizers and the United States government. This viewpoint is one that sees the territory that would become the United States as being in a status of terra nullius - meaning empty or vacant land - prior to and during conquest, colonization, and settlement. As political theorist Carol Pateman notes, “Defenders of colonization in North America frequently invoked two senses of terra nullius: first, they claimed that the lands were uncultivated wilderness, and thus they were open to appropriation by virtue of what I shall call the right of husbandry; second, they argued that the inhabitants had no recognizable form of sovereign government. In short, North America was a state of nature” (Pateman 2007, 36). And as it regards the production of settler colonialism: “A settled colony simultaneously presupposes and extinguishes a terra nullius…where there is no pre-existing title. All title is created by civil government” (Pateman 2007, 67). To be clear, it is not the fault of contemporary migrants that the settler society is built upon the premise that Indigenous people were not deemed to exist legitimately on the land or as governing peoples, that being in accord with Eurocentric forms and norms, on the land or as governing peoples. However, it is the case that historical and contemporary migrants to the United States – those ‘homeless’ people called forth by the Statue of Liberty – are provided the opportunity for homes and for settlement as part of the American nation at the structural expense of Indigenous territorial and governing claims. For migrants and their descendants to incorporate into a settler nation such as the United States or Canada requires that they move towards becoming settlers and thereby reproduce the structural and ideological premises and practices of settler colonialism. In this way, immigration to a settler colony such as the United States or Canada reproduces, even if unwittingly, the doctrine of discovery and the presupposition/extinguishment of terra nullius if incorporation within the boundaries and terms of settler colonial governance, rather than their refusal, is the ultimate political and analytical priority. </w:t>
      </w:r>
      <w:r w:rsidRPr="001F53F2">
        <w:rPr>
          <w:rStyle w:val="StyleUnderline"/>
        </w:rPr>
        <w:t>To pose the matter in this</w:t>
      </w:r>
      <w:r w:rsidRPr="0043007D">
        <w:rPr>
          <w:sz w:val="14"/>
        </w:rPr>
        <w:t xml:space="preserve"> stark </w:t>
      </w:r>
      <w:r w:rsidRPr="001F53F2">
        <w:rPr>
          <w:rStyle w:val="StyleUnderline"/>
        </w:rPr>
        <w:t>way is also to</w:t>
      </w:r>
      <w:r>
        <w:rPr>
          <w:rStyle w:val="StyleUnderline"/>
        </w:rPr>
        <w:t xml:space="preserve"> </w:t>
      </w:r>
      <w:r w:rsidRPr="001F53F2">
        <w:rPr>
          <w:rStyle w:val="StyleUnderline"/>
        </w:rPr>
        <w:t>suggest the possibility for alternative political</w:t>
      </w:r>
      <w:r>
        <w:rPr>
          <w:rStyle w:val="StyleUnderline"/>
        </w:rPr>
        <w:t xml:space="preserve"> </w:t>
      </w:r>
      <w:r w:rsidRPr="001F53F2">
        <w:rPr>
          <w:rStyle w:val="StyleUnderline"/>
        </w:rPr>
        <w:t xml:space="preserve">imaginaries </w:t>
      </w:r>
      <w:r w:rsidRPr="00497D48">
        <w:rPr>
          <w:rStyle w:val="StyleUnderline"/>
          <w:highlight w:val="cyan"/>
        </w:rPr>
        <w:t xml:space="preserve">and thus </w:t>
      </w:r>
      <w:r w:rsidRPr="00497D48">
        <w:rPr>
          <w:rStyle w:val="Emphasis"/>
          <w:highlight w:val="cyan"/>
        </w:rPr>
        <w:t>alternative focal points for students</w:t>
      </w:r>
      <w:r w:rsidRPr="0043007D">
        <w:rPr>
          <w:sz w:val="14"/>
        </w:rPr>
        <w:t xml:space="preserve"> and scholars </w:t>
      </w:r>
      <w:r w:rsidRPr="00497D48">
        <w:rPr>
          <w:rStyle w:val="Emphasis"/>
          <w:highlight w:val="cyan"/>
        </w:rPr>
        <w:t>analyzing the implications</w:t>
      </w:r>
      <w:r>
        <w:rPr>
          <w:rStyle w:val="Emphasis"/>
        </w:rPr>
        <w:t xml:space="preserve"> </w:t>
      </w:r>
      <w:r w:rsidRPr="001F53F2">
        <w:rPr>
          <w:rStyle w:val="Emphasis"/>
        </w:rPr>
        <w:t xml:space="preserve">and dynamics </w:t>
      </w:r>
      <w:r w:rsidRPr="00497D48">
        <w:rPr>
          <w:rStyle w:val="Emphasis"/>
          <w:highlight w:val="cyan"/>
        </w:rPr>
        <w:t>of the politics of immigration</w:t>
      </w:r>
      <w:r w:rsidRPr="0043007D">
        <w:rPr>
          <w:sz w:val="14"/>
        </w:rPr>
        <w:t xml:space="preserve">. In other words, </w:t>
      </w:r>
      <w:r w:rsidRPr="004E581A">
        <w:rPr>
          <w:rStyle w:val="Emphasis"/>
          <w:highlight w:val="cyan"/>
        </w:rPr>
        <w:t>there is only a zero sum game pitting Indigenous and Immigrant concerns against each other if</w:t>
      </w:r>
      <w:r w:rsidRPr="001F53F2">
        <w:rPr>
          <w:rStyle w:val="StyleUnderline"/>
        </w:rPr>
        <w:t xml:space="preserve"> the politics and </w:t>
      </w:r>
      <w:r w:rsidRPr="004E581A">
        <w:rPr>
          <w:rStyle w:val="Emphasis"/>
          <w:highlight w:val="cyan"/>
        </w:rPr>
        <w:t>analysis of these remains situated</w:t>
      </w:r>
      <w:r w:rsidRPr="001F53F2">
        <w:rPr>
          <w:rStyle w:val="StyleUnderline"/>
        </w:rPr>
        <w:t xml:space="preserve"> within the structural</w:t>
      </w:r>
      <w:r>
        <w:rPr>
          <w:rStyle w:val="StyleUnderline"/>
        </w:rPr>
        <w:t xml:space="preserve"> </w:t>
      </w:r>
      <w:r w:rsidRPr="001F53F2">
        <w:rPr>
          <w:rStyle w:val="StyleUnderline"/>
        </w:rPr>
        <w:t xml:space="preserve">logic and </w:t>
      </w:r>
      <w:r w:rsidRPr="004E581A">
        <w:rPr>
          <w:rStyle w:val="Emphasis"/>
          <w:highlight w:val="cyan"/>
        </w:rPr>
        <w:t>upon</w:t>
      </w:r>
      <w:r w:rsidRPr="001F53F2">
        <w:rPr>
          <w:rStyle w:val="StyleUnderline"/>
        </w:rPr>
        <w:t xml:space="preserve"> the hegemonic</w:t>
      </w:r>
      <w:r>
        <w:rPr>
          <w:rStyle w:val="StyleUnderline"/>
        </w:rPr>
        <w:t xml:space="preserve"> </w:t>
      </w:r>
      <w:r w:rsidRPr="004E581A">
        <w:rPr>
          <w:rStyle w:val="Emphasis"/>
          <w:highlight w:val="cyan"/>
        </w:rPr>
        <w:t>presumption of settler colonial rule</w:t>
      </w:r>
      <w:r w:rsidRPr="0009255A">
        <w:rPr>
          <w:rStyle w:val="StyleUnderline"/>
        </w:rPr>
        <w:t>. It is here</w:t>
      </w:r>
      <w:r>
        <w:rPr>
          <w:rStyle w:val="StyleUnderline"/>
        </w:rPr>
        <w:t xml:space="preserve"> </w:t>
      </w:r>
      <w:r w:rsidRPr="0009255A">
        <w:rPr>
          <w:rStyle w:val="StyleUnderline"/>
        </w:rPr>
        <w:t>that attention to Indigenous politics as an anti-settler</w:t>
      </w:r>
      <w:r>
        <w:rPr>
          <w:rStyle w:val="StyleUnderline"/>
        </w:rPr>
        <w:t xml:space="preserve"> </w:t>
      </w:r>
      <w:r w:rsidRPr="0009255A">
        <w:rPr>
          <w:rStyle w:val="StyleUnderline"/>
        </w:rPr>
        <w:t xml:space="preserve">colonial politics may help to </w:t>
      </w:r>
      <w:r w:rsidRPr="0009255A">
        <w:rPr>
          <w:rStyle w:val="Emphasis"/>
        </w:rPr>
        <w:t>open up</w:t>
      </w:r>
      <w:r>
        <w:rPr>
          <w:rStyle w:val="Emphasis"/>
        </w:rPr>
        <w:t xml:space="preserve"> </w:t>
      </w:r>
      <w:r w:rsidRPr="0009255A">
        <w:rPr>
          <w:rStyle w:val="Emphasis"/>
        </w:rPr>
        <w:t>new and fertile questions and paths of research</w:t>
      </w:r>
      <w:r>
        <w:rPr>
          <w:rStyle w:val="StyleUnderline"/>
        </w:rPr>
        <w:t xml:space="preserve"> </w:t>
      </w:r>
      <w:r w:rsidRPr="0009255A">
        <w:rPr>
          <w:rStyle w:val="StyleUnderline"/>
        </w:rPr>
        <w:t xml:space="preserve">and theorization </w:t>
      </w:r>
      <w:r w:rsidRPr="0009255A">
        <w:rPr>
          <w:rStyle w:val="Emphasis"/>
        </w:rPr>
        <w:t>for students</w:t>
      </w:r>
      <w:r w:rsidRPr="0043007D">
        <w:rPr>
          <w:sz w:val="14"/>
        </w:rPr>
        <w:t xml:space="preserve"> and scholars </w:t>
      </w:r>
      <w:r w:rsidRPr="0009255A">
        <w:rPr>
          <w:rStyle w:val="Emphasis"/>
        </w:rPr>
        <w:t>of</w:t>
      </w:r>
      <w:r>
        <w:rPr>
          <w:rStyle w:val="Emphasis"/>
        </w:rPr>
        <w:t xml:space="preserve"> </w:t>
      </w:r>
      <w:r w:rsidRPr="0009255A">
        <w:rPr>
          <w:rStyle w:val="Emphasis"/>
        </w:rPr>
        <w:t>immigration</w:t>
      </w:r>
      <w:r w:rsidRPr="0043007D">
        <w:rPr>
          <w:sz w:val="14"/>
        </w:rPr>
        <w:t xml:space="preserve">. To this end, I turn to the work of anthropologist and Indigenous studies scholar Audra Simpson for an example of this kind of analysis. In her research on the politics and political life of her community, the Mohawks of Kahnawà:ke, Simpson documents, theorizes, and argues for a politics of refusal that involves an “ongoing interruption of the story of settlement” (Simpson 2014, 177). The Mohawk Nation is part of the Haudenosaunee Confederacy (often known as the Iroquois Confederacy) whose territorial expanse and sovereign assertions span the boundaries of the United States and Canada and of multiple states and provinces within these two settler states. The existence and political life of the Mohawk and Haudenosaunee people refuses settler boundaries and settler governmentality, including the settler logics of the doctrine of discovery and terra nullius. As Simpson well articulates, an effort to take seriously Indigenous political life, such as that of the activists of the Mohawk nation, raises questions for people of the settler political society regarding “nation-state formation: Whose land is this; whose nation is this; how is it that we are here if these people were here first, who have this different constitution, are pushing back, refusing encroachment, refusing the ongoing dispossession of their land? They did what they did, because they were not and are not Canadian citizens, indeed” (Simpson 2014, 169). Here, Simpson reveals through the contemporary political life of Mohawk people the active refusal of settler governmentality, of settler citizenship, of settler boundaries, of the settler state itself. To refuse means, among other things, to not have one’s identity and interests shaped and defined according to the hegemonic structural demands of settler colonial rule. This refusal of settler colonialism at the level of governmentality is also deeply tied, at least for an anticolonial politics, to refusing the settler colonial construction of the relationship of a people to land in the form of private property. The matter of land and a people’s relationship to it raises a potential tension between Indigenous and Immigrant peoples. As Indigenous Studies scholar Andrea Smith points out, if the understanding of a people’s relationship to land is based upon the concept of private property, then it will be the case that “migration, for whatever reason, relies on a displacement and disappearance of Indigenous peoples,” but the “processes of settlement can be undone when we rethink our relationship to land.” This involves a refusal of the hegemony of the nation-state and a “radical reorientation toward land,” in which “all are welcome to live on the land” if “we live in a different relationship to it” (Smith 2012, 83). More pointedly, an anti-colonialist politics is by definition also an anti-capitalist politics, as decolonization requires reimagining the relationship of a people to and with the land. This reimagining is, for many Indigenous peoples, a lived reality, historically and in the contemporary era. But settler colonial rule can and does make the pursuit of such a lived reality a difficult venture through the threat of dispossession, violence, and domination. Given all that I have set out here thus far, a fair question to conclude with may be the following: </w:t>
      </w:r>
      <w:r w:rsidRPr="00F02A1B">
        <w:rPr>
          <w:rStyle w:val="StyleUnderline"/>
        </w:rPr>
        <w:t>What does an awareness of settler colonialism,</w:t>
      </w:r>
      <w:r>
        <w:rPr>
          <w:rStyle w:val="StyleUnderline"/>
        </w:rPr>
        <w:t xml:space="preserve"> </w:t>
      </w:r>
      <w:r w:rsidRPr="0043007D">
        <w:rPr>
          <w:sz w:val="14"/>
        </w:rPr>
        <w:t xml:space="preserve">the doctrine of discovery and terra nullius, </w:t>
      </w:r>
      <w:r w:rsidRPr="00F02A1B">
        <w:rPr>
          <w:rStyle w:val="StyleUnderline"/>
        </w:rPr>
        <w:t>and</w:t>
      </w:r>
      <w:r>
        <w:rPr>
          <w:rStyle w:val="StyleUnderline"/>
        </w:rPr>
        <w:t xml:space="preserve"> </w:t>
      </w:r>
      <w:r w:rsidRPr="00F02A1B">
        <w:rPr>
          <w:rStyle w:val="StyleUnderline"/>
        </w:rPr>
        <w:t>key components of Indigenous politics mean for</w:t>
      </w:r>
      <w:r>
        <w:rPr>
          <w:rStyle w:val="StyleUnderline"/>
        </w:rPr>
        <w:t xml:space="preserve"> </w:t>
      </w:r>
      <w:r w:rsidRPr="00F02A1B">
        <w:rPr>
          <w:rStyle w:val="StyleUnderline"/>
        </w:rPr>
        <w:t>the study of Immigrant politics?</w:t>
      </w:r>
      <w:r w:rsidRPr="0043007D">
        <w:rPr>
          <w:sz w:val="14"/>
        </w:rPr>
        <w:t xml:space="preserve"> I am not a scholar of the politics of immigration, so I’ll answer my question in this way. I write this piece from the subject position as neither an Immigrant nor an Indigenous person, but as someone born and raised in and of the settler society located in and around Vancouver, British Columbia, on the unceded territories of the Musqueam, Squamish and Tsleil-Waututh Indigenous Nations. </w:t>
      </w:r>
      <w:r w:rsidRPr="00F02A1B">
        <w:rPr>
          <w:rStyle w:val="StyleUnderline"/>
        </w:rPr>
        <w:t>It is with respect to the political</w:t>
      </w:r>
      <w:r>
        <w:rPr>
          <w:rStyle w:val="StyleUnderline"/>
        </w:rPr>
        <w:t xml:space="preserve"> </w:t>
      </w:r>
      <w:r w:rsidRPr="00F02A1B">
        <w:rPr>
          <w:rStyle w:val="StyleUnderline"/>
        </w:rPr>
        <w:t>complexities of Immigrant and Indigenous</w:t>
      </w:r>
      <w:r>
        <w:rPr>
          <w:rStyle w:val="StyleUnderline"/>
        </w:rPr>
        <w:t xml:space="preserve"> </w:t>
      </w:r>
      <w:r w:rsidRPr="00F02A1B">
        <w:rPr>
          <w:rStyle w:val="StyleUnderline"/>
        </w:rPr>
        <w:t>politics that, as someone committed to an anticolonial</w:t>
      </w:r>
      <w:r>
        <w:rPr>
          <w:rStyle w:val="StyleUnderline"/>
        </w:rPr>
        <w:t xml:space="preserve"> </w:t>
      </w:r>
      <w:r w:rsidRPr="00F02A1B">
        <w:rPr>
          <w:rStyle w:val="StyleUnderline"/>
        </w:rPr>
        <w:t xml:space="preserve">politics, I see a pressing </w:t>
      </w:r>
      <w:r w:rsidRPr="009D2A8F">
        <w:rPr>
          <w:rStyle w:val="Emphasis"/>
          <w:highlight w:val="cyan"/>
        </w:rPr>
        <w:t>need to decolonize the academy by specifically</w:t>
      </w:r>
      <w:r w:rsidRPr="00670513">
        <w:rPr>
          <w:rStyle w:val="Emphasis"/>
        </w:rPr>
        <w:t xml:space="preserve"> attending to</w:t>
      </w:r>
      <w:r>
        <w:rPr>
          <w:rStyle w:val="Emphasis"/>
        </w:rPr>
        <w:t xml:space="preserve"> </w:t>
      </w:r>
      <w:r w:rsidRPr="00670513">
        <w:rPr>
          <w:rStyle w:val="Emphasis"/>
        </w:rPr>
        <w:t xml:space="preserve">and </w:t>
      </w:r>
      <w:r w:rsidRPr="009D2A8F">
        <w:rPr>
          <w:rStyle w:val="Emphasis"/>
          <w:highlight w:val="cyan"/>
        </w:rPr>
        <w:t>refusing the presumptions</w:t>
      </w:r>
      <w:r w:rsidRPr="00670513">
        <w:rPr>
          <w:rStyle w:val="Emphasis"/>
        </w:rPr>
        <w:t xml:space="preserve"> and hegemony</w:t>
      </w:r>
      <w:r>
        <w:rPr>
          <w:rStyle w:val="Emphasis"/>
        </w:rPr>
        <w:t xml:space="preserve"> </w:t>
      </w:r>
      <w:r w:rsidRPr="009D2A8F">
        <w:rPr>
          <w:rStyle w:val="Emphasis"/>
          <w:highlight w:val="cyan"/>
        </w:rPr>
        <w:t>of settler colonialism in our</w:t>
      </w:r>
      <w:r w:rsidRPr="0043007D">
        <w:rPr>
          <w:sz w:val="14"/>
        </w:rPr>
        <w:t xml:space="preserve"> lives, work, and </w:t>
      </w:r>
      <w:r w:rsidRPr="009D2A8F">
        <w:rPr>
          <w:rStyle w:val="Emphasis"/>
          <w:highlight w:val="cyan"/>
        </w:rPr>
        <w:t>approaches to research</w:t>
      </w:r>
      <w:r w:rsidRPr="0043007D">
        <w:rPr>
          <w:sz w:val="14"/>
        </w:rPr>
        <w:t xml:space="preserve">. What I have </w:t>
      </w:r>
      <w:r w:rsidRPr="00F02A1B">
        <w:rPr>
          <w:rStyle w:val="StyleUnderline"/>
        </w:rPr>
        <w:t>offered</w:t>
      </w:r>
      <w:r>
        <w:rPr>
          <w:rStyle w:val="StyleUnderline"/>
        </w:rPr>
        <w:t xml:space="preserve"> </w:t>
      </w:r>
      <w:r w:rsidRPr="00F02A1B">
        <w:rPr>
          <w:rStyle w:val="StyleUnderline"/>
        </w:rPr>
        <w:t>here</w:t>
      </w:r>
      <w:r w:rsidRPr="0043007D">
        <w:rPr>
          <w:sz w:val="14"/>
        </w:rPr>
        <w:t xml:space="preserve"> are a few sites or </w:t>
      </w:r>
      <w:r w:rsidRPr="006154B7">
        <w:rPr>
          <w:rStyle w:val="StyleUnderline"/>
        </w:rPr>
        <w:t xml:space="preserve">entry points to refuse, </w:t>
      </w:r>
      <w:r w:rsidRPr="00EA1302">
        <w:rPr>
          <w:rStyle w:val="StyleUnderline"/>
        </w:rPr>
        <w:t xml:space="preserve">or to at least </w:t>
      </w:r>
      <w:r w:rsidRPr="00531123">
        <w:rPr>
          <w:rStyle w:val="Emphasis"/>
          <w:highlight w:val="cyan"/>
        </w:rPr>
        <w:t>call into question</w:t>
      </w:r>
      <w:r w:rsidRPr="00531123">
        <w:rPr>
          <w:rStyle w:val="StyleUnderline"/>
          <w:highlight w:val="cyan"/>
        </w:rPr>
        <w:t>, the manner in which the</w:t>
      </w:r>
      <w:r w:rsidRPr="006154B7">
        <w:rPr>
          <w:rStyle w:val="StyleUnderline"/>
        </w:rPr>
        <w:t xml:space="preserve"> hegemonic </w:t>
      </w:r>
      <w:r w:rsidRPr="00531123">
        <w:rPr>
          <w:rStyle w:val="StyleUnderline"/>
          <w:highlight w:val="cyan"/>
        </w:rPr>
        <w:t>presumptions</w:t>
      </w:r>
      <w:r w:rsidRPr="006154B7">
        <w:rPr>
          <w:rStyle w:val="StyleUnderline"/>
        </w:rPr>
        <w:t xml:space="preserve"> of settler</w:t>
      </w:r>
      <w:r>
        <w:rPr>
          <w:rStyle w:val="StyleUnderline"/>
        </w:rPr>
        <w:t xml:space="preserve"> </w:t>
      </w:r>
      <w:r w:rsidRPr="006154B7">
        <w:rPr>
          <w:rStyle w:val="StyleUnderline"/>
        </w:rPr>
        <w:t>colonial rule</w:t>
      </w:r>
      <w:r w:rsidRPr="0043007D">
        <w:rPr>
          <w:sz w:val="14"/>
        </w:rPr>
        <w:t xml:space="preserve"> may and often do </w:t>
      </w:r>
      <w:r w:rsidRPr="00531123">
        <w:rPr>
          <w:rStyle w:val="Emphasis"/>
          <w:highlight w:val="cyan"/>
        </w:rPr>
        <w:t>serve as</w:t>
      </w:r>
      <w:r w:rsidRPr="00531123">
        <w:rPr>
          <w:rStyle w:val="Emphasis"/>
        </w:rPr>
        <w:t xml:space="preserve"> unstated, </w:t>
      </w:r>
      <w:r w:rsidRPr="00531123">
        <w:rPr>
          <w:rStyle w:val="Emphasis"/>
          <w:highlight w:val="cyan"/>
        </w:rPr>
        <w:t>shaping forces of scholarly work</w:t>
      </w:r>
      <w:r w:rsidRPr="0043007D">
        <w:rPr>
          <w:sz w:val="14"/>
        </w:rPr>
        <w:t xml:space="preserve"> that, on the surface, may seem to have nothing to do with Indigenous people’s politics or colonialism. Of course, one need not take on the entirety of an anti-colonial politics as it concerns the refusal of settler governmentality and settler capitalism to be able to refuse and correct one’s </w:t>
      </w:r>
      <w:r w:rsidRPr="0043007D">
        <w:rPr>
          <w:strike/>
          <w:sz w:val="14"/>
        </w:rPr>
        <w:t>blindness</w:t>
      </w:r>
      <w:r w:rsidRPr="0043007D">
        <w:rPr>
          <w:sz w:val="14"/>
        </w:rPr>
        <w:t xml:space="preserve"> to the general and specific issues discussed here. Instead, </w:t>
      </w:r>
      <w:r w:rsidRPr="006154B7">
        <w:rPr>
          <w:rStyle w:val="StyleUnderline"/>
        </w:rPr>
        <w:t>one might start by asking</w:t>
      </w:r>
      <w:r>
        <w:rPr>
          <w:rStyle w:val="StyleUnderline"/>
        </w:rPr>
        <w:t xml:space="preserve"> </w:t>
      </w:r>
      <w:r w:rsidRPr="006154B7">
        <w:rPr>
          <w:rStyle w:val="StyleUnderline"/>
        </w:rPr>
        <w:t>not simply what is left out of our research</w:t>
      </w:r>
      <w:r>
        <w:rPr>
          <w:rStyle w:val="StyleUnderline"/>
        </w:rPr>
        <w:t xml:space="preserve"> </w:t>
      </w:r>
      <w:r w:rsidRPr="006154B7">
        <w:rPr>
          <w:rStyle w:val="StyleUnderline"/>
        </w:rPr>
        <w:t xml:space="preserve">frame or questions by not, for example, </w:t>
      </w:r>
      <w:r w:rsidRPr="00D55A79">
        <w:rPr>
          <w:rStyle w:val="Emphasis"/>
          <w:highlight w:val="cyan"/>
        </w:rPr>
        <w:t>considering the matter of where claims to and authority over the land come fr</w:t>
      </w:r>
      <w:r w:rsidRPr="00A30029">
        <w:rPr>
          <w:rStyle w:val="Emphasis"/>
          <w:highlight w:val="cyan"/>
        </w:rPr>
        <w:t>om and in what way are they contested</w:t>
      </w:r>
      <w:r w:rsidRPr="006154B7">
        <w:rPr>
          <w:rStyle w:val="StyleUnderline"/>
        </w:rPr>
        <w:t>, but also what unique and</w:t>
      </w:r>
      <w:r>
        <w:rPr>
          <w:rStyle w:val="StyleUnderline"/>
        </w:rPr>
        <w:t xml:space="preserve"> </w:t>
      </w:r>
      <w:r w:rsidRPr="006154B7">
        <w:rPr>
          <w:rStyle w:val="StyleUnderline"/>
        </w:rPr>
        <w:t>important questions could be added to my approach</w:t>
      </w:r>
      <w:r>
        <w:rPr>
          <w:rStyle w:val="StyleUnderline"/>
        </w:rPr>
        <w:t xml:space="preserve"> </w:t>
      </w:r>
      <w:r w:rsidRPr="006154B7">
        <w:rPr>
          <w:rStyle w:val="StyleUnderline"/>
        </w:rPr>
        <w:t>if I take such contestations seriously as</w:t>
      </w:r>
      <w:r>
        <w:rPr>
          <w:rStyle w:val="StyleUnderline"/>
        </w:rPr>
        <w:t xml:space="preserve"> </w:t>
      </w:r>
      <w:r w:rsidRPr="006154B7">
        <w:rPr>
          <w:rStyle w:val="StyleUnderline"/>
        </w:rPr>
        <w:t>also shaping, say, the challenges faced by Immigrants</w:t>
      </w:r>
      <w:r>
        <w:rPr>
          <w:rStyle w:val="StyleUnderline"/>
        </w:rPr>
        <w:t xml:space="preserve"> </w:t>
      </w:r>
      <w:r w:rsidRPr="006154B7">
        <w:rPr>
          <w:rStyle w:val="StyleUnderline"/>
        </w:rPr>
        <w:t>seeking to incorporate into countries</w:t>
      </w:r>
      <w:r>
        <w:rPr>
          <w:rStyle w:val="StyleUnderline"/>
        </w:rPr>
        <w:t xml:space="preserve"> </w:t>
      </w:r>
      <w:r w:rsidRPr="006154B7">
        <w:rPr>
          <w:rStyle w:val="StyleUnderline"/>
        </w:rPr>
        <w:t>such as the U</w:t>
      </w:r>
      <w:r w:rsidRPr="0043007D">
        <w:rPr>
          <w:sz w:val="14"/>
        </w:rPr>
        <w:t xml:space="preserve">nited </w:t>
      </w:r>
      <w:r w:rsidRPr="006154B7">
        <w:rPr>
          <w:rStyle w:val="StyleUnderline"/>
        </w:rPr>
        <w:t>S</w:t>
      </w:r>
      <w:r w:rsidRPr="0043007D">
        <w:rPr>
          <w:sz w:val="14"/>
        </w:rPr>
        <w:t xml:space="preserve">tates and Canada? In other words, </w:t>
      </w:r>
      <w:r w:rsidRPr="00D35B37">
        <w:rPr>
          <w:rStyle w:val="StyleUnderline"/>
        </w:rPr>
        <w:t>regardless of one’s discipline or specific</w:t>
      </w:r>
      <w:r>
        <w:rPr>
          <w:rStyle w:val="StyleUnderline"/>
        </w:rPr>
        <w:t xml:space="preserve"> </w:t>
      </w:r>
      <w:r w:rsidRPr="00D35B37">
        <w:rPr>
          <w:rStyle w:val="StyleUnderline"/>
        </w:rPr>
        <w:t xml:space="preserve">focus of study, it is </w:t>
      </w:r>
      <w:r w:rsidRPr="00D55A79">
        <w:rPr>
          <w:rStyle w:val="StyleUnderline"/>
        </w:rPr>
        <w:t xml:space="preserve">likely helpful to ask oneself: What might I see by taking Indigenous politics and settler colonialism seriously that I could not see without doing so? This question is not limited to students and scholars of the politics of immigration, to be sure, but in pondering this particular and </w:t>
      </w:r>
      <w:r w:rsidRPr="005F1C6A">
        <w:rPr>
          <w:rStyle w:val="StyleUnderline"/>
        </w:rPr>
        <w:t>rather compelling dynamic of comparing peoples who assert longstanding relationship to territory and those who have recently migrated to it, refusing analytical and political</w:t>
      </w:r>
      <w:r w:rsidRPr="005F1C6A">
        <w:rPr>
          <w:sz w:val="14"/>
        </w:rPr>
        <w:t xml:space="preserve"> </w:t>
      </w:r>
      <w:r w:rsidRPr="005F1C6A">
        <w:rPr>
          <w:strike/>
          <w:sz w:val="14"/>
        </w:rPr>
        <w:t>blindness</w:t>
      </w:r>
      <w:r w:rsidRPr="005F1C6A">
        <w:rPr>
          <w:sz w:val="14"/>
        </w:rPr>
        <w:t xml:space="preserve"> </w:t>
      </w:r>
      <w:r w:rsidRPr="005F1C6A">
        <w:rPr>
          <w:rStyle w:val="StyleUnderline"/>
        </w:rPr>
        <w:t>[</w:t>
      </w:r>
      <w:r w:rsidR="004F7606" w:rsidRPr="005F1C6A">
        <w:rPr>
          <w:rStyle w:val="StyleUnderline"/>
        </w:rPr>
        <w:t>neglect</w:t>
      </w:r>
      <w:r w:rsidRPr="005F1C6A">
        <w:rPr>
          <w:rStyle w:val="StyleUnderline"/>
        </w:rPr>
        <w:t>] about settler colonialism offers a productive potential avenue of study and for political re-imagining</w:t>
      </w:r>
      <w:r w:rsidRPr="0043007D">
        <w:rPr>
          <w:sz w:val="14"/>
        </w:rPr>
        <w:t>.</w:t>
      </w:r>
    </w:p>
    <w:p w:rsidR="00ED0BDD" w:rsidRDefault="00ED0BDD" w:rsidP="00ED0BDD"/>
    <w:p w:rsidR="00043381" w:rsidRDefault="00043381" w:rsidP="00043381">
      <w:pPr>
        <w:pStyle w:val="Heading3"/>
      </w:pPr>
      <w:r>
        <w:t>2nc – impact – extinctions</w:t>
      </w:r>
    </w:p>
    <w:p w:rsidR="00043381" w:rsidRPr="00043381" w:rsidRDefault="00043381" w:rsidP="00043381"/>
    <w:p w:rsidR="00043381" w:rsidRPr="00247618" w:rsidRDefault="00A6360F" w:rsidP="00043381">
      <w:pPr>
        <w:pStyle w:val="Heading4"/>
      </w:pPr>
      <w:r>
        <w:t>A</w:t>
      </w:r>
      <w:r w:rsidR="00043381">
        <w:t xml:space="preserve">bsent the ALT, </w:t>
      </w:r>
      <w:r w:rsidR="00043381" w:rsidRPr="00247618">
        <w:t>multiple ongoing extinctions become inevitable</w:t>
      </w:r>
    </w:p>
    <w:p w:rsidR="00043381" w:rsidRDefault="00043381" w:rsidP="00043381">
      <w:pPr>
        <w:pStyle w:val="CiteSpacing"/>
      </w:pPr>
      <w:r w:rsidRPr="003F7F0B">
        <w:rPr>
          <w:rStyle w:val="Style13ptBold"/>
        </w:rPr>
        <w:t>Mitchell 17</w:t>
      </w:r>
      <w: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w:t>
      </w:r>
      <w:hyperlink r:id="rId10" w:history="1">
        <w:r w:rsidRPr="0056343C">
          <w:rPr>
            <w:rStyle w:val="Hyperlink"/>
          </w:rPr>
          <w:t>https://worldlyir.wordpress.com/2017/07/28/decolonizing-against-extinction-part-i-extinction-is-violence/</w:t>
        </w:r>
      </w:hyperlink>
      <w:r>
        <w:t>)KMM</w:t>
      </w:r>
    </w:p>
    <w:p w:rsidR="00043381" w:rsidRDefault="00043381" w:rsidP="00043381">
      <w:r w:rsidRPr="003F7F0B">
        <w:rPr>
          <w:rStyle w:val="StyleUnderline"/>
        </w:rPr>
        <w:t>Western scientists</w:t>
      </w:r>
      <w:r>
        <w:t xml:space="preserve">* </w:t>
      </w:r>
    </w:p>
    <w:p w:rsidR="00043381" w:rsidRDefault="00043381" w:rsidP="00043381">
      <w:r>
        <w:t>[BEGIN ENDNOTE]</w:t>
      </w:r>
    </w:p>
    <w:p w:rsidR="00043381" w:rsidRDefault="00043381" w:rsidP="00043381">
      <w:r>
        <w:t>* see: (Barnosky et al 2011; Ceballos et al 2015; Régnier et al 2015; McCauley et al 2015; WWF 2016; Brook and Alroy 2017)</w:t>
      </w:r>
    </w:p>
    <w:p w:rsidR="00043381" w:rsidRDefault="00043381" w:rsidP="00043381">
      <w:r>
        <w:t>[END ENDNOTE]</w:t>
      </w:r>
    </w:p>
    <w:p w:rsidR="00043381" w:rsidRDefault="00043381" w:rsidP="00043381">
      <w:r w:rsidRPr="00CF6C04">
        <w:rPr>
          <w:rStyle w:val="StyleUnderline"/>
        </w:rPr>
        <w:t>are proclaiming the start of a ‘sixth mass extinction event’ that may involve the destruction of more than three quarters of earth’s currently-existing life forms</w:t>
      </w:r>
      <w:r w:rsidRPr="005E3E48">
        <w:rPr>
          <w:sz w:val="14"/>
        </w:rPr>
        <w:t xml:space="preserve">. In their attempts to explain this phenomenon, </w:t>
      </w:r>
      <w:r w:rsidRPr="00CF6C04">
        <w:rPr>
          <w:rStyle w:val="StyleUnderline"/>
        </w:rPr>
        <w:t>most scientists have converged around four major, interlinked drivers: climate change, habitat destruction, species exchange, and the direct killing of plants and animals</w:t>
      </w:r>
      <w:r w:rsidRPr="005E3E48">
        <w:rPr>
          <w:sz w:val="14"/>
        </w:rPr>
        <w:t xml:space="preserve">. In most cases, these drivers are understood as the unintended consequences of generic ‘human’ activity, and as a result of desirable trends such as development or urbanization (Wilson 2002; Barnosky 2014; Ceballos 2016). </w:t>
      </w:r>
      <w:r w:rsidRPr="00CF6C04">
        <w:rPr>
          <w:rStyle w:val="StyleUnderline"/>
        </w:rPr>
        <w:t>A crucial driver is missing from this list</w:t>
      </w:r>
      <w:r w:rsidRPr="004D05A9">
        <w:rPr>
          <w:rStyle w:val="StyleUnderline"/>
        </w:rPr>
        <w:t>: transversal structural violence against</w:t>
      </w:r>
      <w:r w:rsidRPr="00CF6C04">
        <w:rPr>
          <w:rStyle w:val="StyleUnderline"/>
        </w:rPr>
        <w:t xml:space="preserve"> Indigenous peoples and their relations, and colonial violence in particular</w:t>
      </w:r>
      <w:r w:rsidRPr="005E3E48">
        <w:rPr>
          <w:sz w:val="14"/>
        </w:rPr>
        <w:t xml:space="preserve">. </w:t>
      </w:r>
      <w:r w:rsidRPr="00CF6C04">
        <w:rPr>
          <w:rStyle w:val="StyleUnderline"/>
        </w:rPr>
        <w:t>‘Structural violence’</w:t>
      </w:r>
      <w:r>
        <w:rPr>
          <w:rStyle w:val="StyleUnderline"/>
        </w:rPr>
        <w:t xml:space="preserve"> </w:t>
      </w:r>
      <w:r w:rsidRPr="00CF6C04">
        <w:rPr>
          <w:rStyle w:val="StyleUnderline"/>
        </w:rPr>
        <w:t>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w:t>
      </w:r>
      <w:r w:rsidRPr="005E3E48">
        <w:rPr>
          <w:sz w:val="14"/>
        </w:rPr>
        <w:t xml:space="preserve"> (Farmer 2009) </w:t>
      </w:r>
      <w:r w:rsidRPr="00CF6C04">
        <w:rPr>
          <w:rStyle w:val="StyleUnderline"/>
        </w:rPr>
        <w:t>that can persist across large spans of time and space</w:t>
      </w:r>
      <w:r w:rsidRPr="005E3E48">
        <w:rPr>
          <w:sz w:val="14"/>
        </w:rPr>
        <w:t xml:space="preserve">. I use the term </w:t>
      </w:r>
      <w:r w:rsidRPr="00CF6C04">
        <w:rPr>
          <w:rStyle w:val="StyleUnderline"/>
        </w:rPr>
        <w:t>‘transversal’</w:t>
      </w:r>
      <w:r w:rsidRPr="005E3E48">
        <w:rPr>
          <w:sz w:val="14"/>
        </w:rPr>
        <w:t xml:space="preserve"> to </w:t>
      </w:r>
      <w:r w:rsidRPr="00CF6C04">
        <w:rPr>
          <w:rStyle w:val="StyleUnderline"/>
        </w:rPr>
        <w:t>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w:t>
      </w:r>
      <w:r w:rsidRPr="005E3E48">
        <w:rPr>
          <w:sz w:val="14"/>
        </w:rPr>
        <w:t xml:space="preserve"> (Woolford et al 2014); </w:t>
      </w:r>
      <w:r w:rsidRPr="00CF6C04">
        <w:rPr>
          <w:rStyle w:val="StyleUnderline"/>
        </w:rPr>
        <w:t>environmental racism</w:t>
      </w:r>
      <w:r>
        <w:rPr>
          <w:rStyle w:val="StyleUnderline"/>
        </w:rPr>
        <w:t xml:space="preserve"> </w:t>
      </w:r>
      <w:r w:rsidRPr="00CF6C04">
        <w:rPr>
          <w:rStyle w:val="StyleUnderline"/>
        </w:rPr>
        <w:t>or ‘slow violence’, including toxification and pollution;</w:t>
      </w:r>
      <w:r>
        <w:rPr>
          <w:rStyle w:val="StyleUnderline"/>
        </w:rPr>
        <w:t xml:space="preserve"> </w:t>
      </w:r>
      <w:r w:rsidRPr="00CF6C04">
        <w:rPr>
          <w:rStyle w:val="StyleUnderline"/>
        </w:rPr>
        <w:t>and complexes of sexual, physical, communal, spiritual and land-based violence associated with the extractive industries</w:t>
      </w:r>
      <w:r w:rsidRPr="005E3E48">
        <w:rPr>
          <w:sz w:val="14"/>
        </w:rPr>
        <w:t xml:space="preserve">. </w:t>
      </w:r>
      <w:r w:rsidRPr="00651842">
        <w:rPr>
          <w:rStyle w:val="StyleUnderline"/>
        </w:rPr>
        <w:t>Each of these forms of violence is ecologically devastating, and their convergence in European projects of colonisation is even more so</w:t>
      </w:r>
      <w:r w:rsidRPr="005E3E48">
        <w:rPr>
          <w:sz w:val="14"/>
        </w:rPr>
        <w:t xml:space="preserve">. Many formations of </w:t>
      </w:r>
      <w:r w:rsidRPr="003E221F">
        <w:rPr>
          <w:rStyle w:val="Emphasis"/>
          <w:highlight w:val="cyan"/>
        </w:rPr>
        <w:t>transversal structural violence</w:t>
      </w:r>
      <w:r w:rsidRPr="003E221F">
        <w:rPr>
          <w:rStyle w:val="StyleUnderline"/>
          <w:highlight w:val="cyan"/>
        </w:rPr>
        <w:t xml:space="preserve"> are </w:t>
      </w:r>
      <w:r w:rsidRPr="00C44F0C">
        <w:rPr>
          <w:rStyle w:val="Emphasis"/>
          <w:highlight w:val="cyan"/>
        </w:rPr>
        <w:t>significant causes</w:t>
      </w:r>
      <w:r w:rsidRPr="003E221F">
        <w:rPr>
          <w:rStyle w:val="StyleUnderline"/>
          <w:highlight w:val="cyan"/>
        </w:rPr>
        <w:t xml:space="preserve"> of</w:t>
      </w:r>
      <w:r w:rsidRPr="00651842">
        <w:rPr>
          <w:rStyle w:val="StyleUnderline"/>
        </w:rPr>
        <w:t xml:space="preserve"> the so-called ‘four horsemen’ of </w:t>
      </w:r>
      <w:r w:rsidRPr="003E221F">
        <w:rPr>
          <w:rStyle w:val="Emphasis"/>
          <w:highlight w:val="cyan"/>
        </w:rPr>
        <w:t>extinction</w:t>
      </w:r>
      <w:r w:rsidRPr="00651842">
        <w:rPr>
          <w:rStyle w:val="StyleUnderline"/>
        </w:rPr>
        <w:t xml:space="preserve"> mentioned above</w:t>
      </w:r>
      <w:r w:rsidRPr="005E3E48">
        <w:rPr>
          <w:sz w:val="14"/>
        </w:rPr>
        <w:t xml:space="preserve">. For instance, </w:t>
      </w:r>
      <w:r w:rsidRPr="00651842">
        <w:rPr>
          <w:rStyle w:val="StyleUnderline"/>
        </w:rPr>
        <w:t xml:space="preserve">‘direct </w:t>
      </w:r>
      <w:r w:rsidRPr="004766B5">
        <w:rPr>
          <w:rStyle w:val="StyleUnderline"/>
          <w:highlight w:val="cyan"/>
        </w:rPr>
        <w:t>killing’</w:t>
      </w:r>
      <w:r w:rsidRPr="00651842">
        <w:rPr>
          <w:rStyle w:val="StyleUnderline"/>
        </w:rPr>
        <w:t xml:space="preserve"> is carried out </w:t>
      </w:r>
      <w:r w:rsidRPr="004766B5">
        <w:rPr>
          <w:rStyle w:val="StyleUnderline"/>
          <w:highlight w:val="cyan"/>
        </w:rPr>
        <w:t>to clear land</w:t>
      </w:r>
      <w:r w:rsidRPr="00651842">
        <w:rPr>
          <w:rStyle w:val="StyleUnderline"/>
        </w:rPr>
        <w:t xml:space="preserve"> for settlement, </w:t>
      </w:r>
      <w:r w:rsidRPr="004766B5">
        <w:rPr>
          <w:rStyle w:val="StyleUnderline"/>
          <w:highlight w:val="cyan"/>
        </w:rPr>
        <w:t>and</w:t>
      </w:r>
      <w:r w:rsidRPr="00651842">
        <w:rPr>
          <w:rStyle w:val="StyleUnderline"/>
        </w:rPr>
        <w:t xml:space="preserve"> it occurs as a result of ecological damage caused by </w:t>
      </w:r>
      <w:r w:rsidRPr="004766B5">
        <w:rPr>
          <w:rStyle w:val="StyleUnderline"/>
          <w:highlight w:val="cyan"/>
        </w:rPr>
        <w:t>resource extraction</w:t>
      </w:r>
      <w:r w:rsidRPr="005E3E48">
        <w:rPr>
          <w:sz w:val="14"/>
        </w:rPr>
        <w:t xml:space="preserve">. </w:t>
      </w:r>
      <w:r w:rsidRPr="004766B5">
        <w:rPr>
          <w:rStyle w:val="Emphasis"/>
          <w:highlight w:val="cyan"/>
        </w:rPr>
        <w:t>Settler colonialism</w:t>
      </w:r>
      <w:r w:rsidRPr="00651842">
        <w:rPr>
          <w:rStyle w:val="StyleUnderline"/>
        </w:rPr>
        <w:t xml:space="preserve">, carbon-based economies and regimes of environmental racism </w:t>
      </w:r>
      <w:r w:rsidRPr="004766B5">
        <w:rPr>
          <w:rStyle w:val="StyleUnderline"/>
        </w:rPr>
        <w:t>also support</w:t>
      </w:r>
      <w:r w:rsidRPr="00651842">
        <w:rPr>
          <w:rStyle w:val="StyleUnderline"/>
        </w:rPr>
        <w:t xml:space="preserve"> forms of socio-economic organization (for instance, </w:t>
      </w:r>
      <w:r w:rsidRPr="004766B5">
        <w:rPr>
          <w:rStyle w:val="StyleUnderline"/>
          <w:highlight w:val="cyan"/>
        </w:rPr>
        <w:t>carbon and energy-intensive</w:t>
      </w:r>
      <w:r w:rsidRPr="00651842">
        <w:rPr>
          <w:rStyle w:val="StyleUnderline"/>
        </w:rPr>
        <w:t xml:space="preserve"> urbanized societies) that </w:t>
      </w:r>
      <w:r w:rsidRPr="004766B5">
        <w:rPr>
          <w:rStyle w:val="StyleUnderline"/>
          <w:highlight w:val="cyan"/>
        </w:rPr>
        <w:t xml:space="preserve">intensify </w:t>
      </w:r>
      <w:r w:rsidRPr="004766B5">
        <w:rPr>
          <w:rStyle w:val="Emphasis"/>
          <w:highlight w:val="cyan"/>
        </w:rPr>
        <w:t>climate change</w:t>
      </w:r>
      <w:r w:rsidRPr="004766B5">
        <w:rPr>
          <w:rStyle w:val="StyleUnderline"/>
          <w:highlight w:val="cyan"/>
        </w:rPr>
        <w:t xml:space="preserve"> and increase </w:t>
      </w:r>
      <w:r w:rsidRPr="004766B5">
        <w:rPr>
          <w:rStyle w:val="Emphasis"/>
          <w:highlight w:val="cyan"/>
        </w:rPr>
        <w:t>habitat destruction</w:t>
      </w:r>
      <w:r w:rsidRPr="005E3E48">
        <w:rPr>
          <w:sz w:val="14"/>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651842">
        <w:rPr>
          <w:rStyle w:val="StyleUnderline"/>
        </w:rPr>
        <w:t xml:space="preserve">transversal structural violence is </w:t>
      </w:r>
      <w:r w:rsidRPr="009F3612">
        <w:rPr>
          <w:rStyle w:val="StyleUnderline"/>
          <w:highlight w:val="cyan"/>
        </w:rPr>
        <w:t xml:space="preserve">a </w:t>
      </w:r>
      <w:r w:rsidRPr="009F3612">
        <w:rPr>
          <w:rStyle w:val="Emphasis"/>
          <w:highlight w:val="cyan"/>
        </w:rPr>
        <w:t>driver of extinction</w:t>
      </w:r>
      <w:r w:rsidRPr="009F3612">
        <w:rPr>
          <w:rStyle w:val="StyleUnderline"/>
          <w:highlight w:val="cyan"/>
        </w:rPr>
        <w:t xml:space="preserve"> in itself</w:t>
      </w:r>
      <w:r w:rsidRPr="000F40DA">
        <w:rPr>
          <w:rStyle w:val="StyleUnderline"/>
        </w:rPr>
        <w:t>, with its own distinct manifestations. First, it involves the disruption or severance of relations and kinship structures between humancommunities and other life forms, and the dissolution of Indigenous systems of governance, laws and protocols that have co-created and sustained plural worlds over millennia</w:t>
      </w:r>
      <w:r w:rsidRPr="000F40DA">
        <w:rPr>
          <w:sz w:val="14"/>
        </w:rPr>
        <w:t xml:space="preserve"> (Borrows 2010; Atleo 2012; Kimmerer 2013). </w:t>
      </w:r>
      <w:r w:rsidRPr="000F40DA">
        <w:rPr>
          <w:rStyle w:val="StyleUnderline"/>
        </w:rPr>
        <w:t>Second, the destruction of Indigenous knowledges through policies of assimilation, expropriation, cultural appropriation and other strategies und</w:t>
      </w:r>
      <w:r w:rsidRPr="00651842">
        <w:rPr>
          <w:rStyle w:val="StyleUnderline"/>
        </w:rPr>
        <w:t>ermines these forms of order and the relationships they nurture</w:t>
      </w:r>
      <w:r w:rsidRPr="005E3E48">
        <w:rPr>
          <w:sz w:val="14"/>
        </w:rPr>
        <w:t xml:space="preserve">. </w:t>
      </w:r>
      <w:r w:rsidRPr="00651842">
        <w:rPr>
          <w:rStyle w:val="StyleUnderline"/>
        </w:rPr>
        <w:t xml:space="preserve">Third, the displacement of and/or restricted access to land by Indigenous peoples </w:t>
      </w:r>
      <w:r w:rsidRPr="000F40DA">
        <w:rPr>
          <w:rStyle w:val="StyleUnderline"/>
          <w:highlight w:val="cyan"/>
        </w:rPr>
        <w:t>interferes with practices of caring for land</w:t>
      </w:r>
      <w:r w:rsidRPr="00651842">
        <w:rPr>
          <w:rStyle w:val="StyleUnderline"/>
        </w:rPr>
        <w:t xml:space="preserve"> or Country that are </w:t>
      </w:r>
      <w:r w:rsidRPr="000F40DA">
        <w:rPr>
          <w:rStyle w:val="Emphasis"/>
          <w:highlight w:val="cyan"/>
        </w:rPr>
        <w:t>necessary for the survival of humans and other life forms</w:t>
      </w:r>
      <w:r w:rsidRPr="005E3E48">
        <w:rPr>
          <w:sz w:val="14"/>
        </w:rPr>
        <w:t xml:space="preserve"> (Bawaka Country 2015). </w:t>
      </w:r>
      <w:r w:rsidRPr="005129A4">
        <w:rPr>
          <w:rStyle w:val="StyleUnderline"/>
        </w:rPr>
        <w:t xml:space="preserve">Colonial genocides embody all of these forms of destruction </w:t>
      </w:r>
      <w:r w:rsidRPr="002275B5">
        <w:rPr>
          <w:rStyle w:val="StyleUnderline"/>
          <w:highlight w:val="cyan"/>
        </w:rPr>
        <w:t xml:space="preserve">by </w:t>
      </w:r>
      <w:r w:rsidRPr="002275B5">
        <w:rPr>
          <w:rStyle w:val="Emphasis"/>
          <w:highlight w:val="cyan"/>
        </w:rPr>
        <w:t>killing</w:t>
      </w:r>
      <w:r w:rsidRPr="002275B5">
        <w:rPr>
          <w:rStyle w:val="StyleUnderline"/>
          <w:highlight w:val="cyan"/>
        </w:rPr>
        <w:t xml:space="preserve"> or </w:t>
      </w:r>
      <w:r w:rsidRPr="002275B5">
        <w:rPr>
          <w:rStyle w:val="Emphasis"/>
          <w:highlight w:val="cyan"/>
        </w:rPr>
        <w:t>displacing</w:t>
      </w:r>
      <w:r w:rsidRPr="002275B5">
        <w:rPr>
          <w:rStyle w:val="StyleUnderline"/>
          <w:highlight w:val="cyan"/>
        </w:rPr>
        <w:t xml:space="preserve"> Indigenous communities</w:t>
      </w:r>
      <w:r w:rsidRPr="005129A4">
        <w:rPr>
          <w:rStyle w:val="StyleUnderline"/>
        </w:rPr>
        <w:t xml:space="preserve">, undermining Indigenous modes of governance and kinship systems, systematically </w:t>
      </w:r>
      <w:r w:rsidRPr="002275B5">
        <w:rPr>
          <w:rStyle w:val="Emphasis"/>
          <w:highlight w:val="cyan"/>
        </w:rPr>
        <w:t>destroying relationships</w:t>
      </w:r>
      <w:r w:rsidRPr="002275B5">
        <w:rPr>
          <w:rStyle w:val="StyleUnderline"/>
          <w:highlight w:val="cyan"/>
        </w:rPr>
        <w:t xml:space="preserve"> between life forms and </w:t>
      </w:r>
      <w:r w:rsidRPr="002275B5">
        <w:rPr>
          <w:rStyle w:val="Emphasis"/>
          <w:highlight w:val="cyan"/>
        </w:rPr>
        <w:t>erasing knowledge</w:t>
      </w:r>
      <w:r w:rsidRPr="005129A4">
        <w:rPr>
          <w:rStyle w:val="StyleUnderline"/>
        </w:rPr>
        <w:t>. All of these modes of violence weaken co-constitutive relationships between Indigenous communities, other life forms and ecosystems that have enabled their collaborative survival. This results in disruptions to ecosystems – and climate</w:t>
      </w:r>
      <w:r w:rsidRPr="005E3E48">
        <w:rPr>
          <w:sz w:val="14"/>
        </w:rPr>
        <w:t xml:space="preserve"> – that Potawatomi scholar Kyle Powys Whyte (2016) has recently argued would have been considered a dystopia by his Ancestors. In other words, </w:t>
      </w:r>
      <w:r w:rsidRPr="005129A4">
        <w:rPr>
          <w:rStyle w:val="StyleUnderline"/>
        </w:rPr>
        <w:t>transversal structural violence, and colonial violence in particular, are fundamental drivers of global patterns of extinction</w:t>
      </w:r>
      <w:r w:rsidRPr="005E3E48">
        <w:rPr>
          <w:sz w:val="14"/>
        </w:rPr>
        <w:t xml:space="preserve">. It stands to reason, then, that </w:t>
      </w:r>
      <w:r w:rsidRPr="002275B5">
        <w:rPr>
          <w:rStyle w:val="Emphasis"/>
          <w:highlight w:val="cyan"/>
        </w:rPr>
        <w:t>responses</w:t>
      </w:r>
      <w:r w:rsidRPr="002275B5">
        <w:rPr>
          <w:rStyle w:val="StyleUnderline"/>
          <w:highlight w:val="cyan"/>
        </w:rPr>
        <w:t xml:space="preserve"> to extinction that focus on </w:t>
      </w:r>
      <w:r w:rsidRPr="002275B5">
        <w:rPr>
          <w:rStyle w:val="Emphasis"/>
          <w:highlight w:val="cyan"/>
        </w:rPr>
        <w:t>managing</w:t>
      </w:r>
      <w:r w:rsidRPr="005E3E48">
        <w:rPr>
          <w:sz w:val="14"/>
        </w:rPr>
        <w:t xml:space="preserve"> endangered species or </w:t>
      </w:r>
      <w:r w:rsidRPr="002275B5">
        <w:rPr>
          <w:rStyle w:val="Emphasis"/>
          <w:highlight w:val="cyan"/>
        </w:rPr>
        <w:t>populations</w:t>
      </w:r>
      <w:r w:rsidRPr="005E3E48">
        <w:rPr>
          <w:sz w:val="14"/>
        </w:rPr>
        <w:t xml:space="preserve">, or ‘backing up’ genetic material, </w:t>
      </w:r>
      <w:r w:rsidRPr="002275B5">
        <w:rPr>
          <w:rStyle w:val="StyleUnderline"/>
          <w:highlight w:val="cyan"/>
        </w:rPr>
        <w:t xml:space="preserve">are </w:t>
      </w:r>
      <w:r w:rsidRPr="002275B5">
        <w:rPr>
          <w:rStyle w:val="Emphasis"/>
          <w:highlight w:val="cyan"/>
        </w:rPr>
        <w:t>insufficient</w:t>
      </w:r>
      <w:r w:rsidRPr="005129A4">
        <w:rPr>
          <w:rStyle w:val="StyleUnderline"/>
        </w:rPr>
        <w:t xml:space="preserve">: they </w:t>
      </w:r>
      <w:r w:rsidRPr="002275B5">
        <w:rPr>
          <w:rStyle w:val="Emphasis"/>
          <w:highlight w:val="cyan"/>
        </w:rPr>
        <w:t>leave</w:t>
      </w:r>
      <w:r w:rsidRPr="0094214A">
        <w:rPr>
          <w:rStyle w:val="Emphasis"/>
        </w:rPr>
        <w:t xml:space="preserve"> the </w:t>
      </w:r>
      <w:r w:rsidRPr="002275B5">
        <w:rPr>
          <w:rStyle w:val="Emphasis"/>
          <w:highlight w:val="cyan"/>
        </w:rPr>
        <w:t>structures of violence intact</w:t>
      </w:r>
      <w:r w:rsidRPr="002275B5">
        <w:rPr>
          <w:rStyle w:val="StyleUnderline"/>
          <w:highlight w:val="cyan"/>
        </w:rPr>
        <w:t xml:space="preserve"> and</w:t>
      </w:r>
      <w:r w:rsidRPr="005129A4">
        <w:rPr>
          <w:rStyle w:val="StyleUnderline"/>
        </w:rPr>
        <w:t xml:space="preserve"> may </w:t>
      </w:r>
      <w:r w:rsidRPr="002275B5">
        <w:rPr>
          <w:rStyle w:val="Emphasis"/>
          <w:highlight w:val="cyan"/>
        </w:rPr>
        <w:t>add to their power</w:t>
      </w:r>
      <w:r w:rsidRPr="005129A4">
        <w:rPr>
          <w:rStyle w:val="StyleUnderline"/>
        </w:rPr>
        <w:t>. Instead, efforts to address extinction need to focus on identifying, confronting and dismantling these formations of violence, and on restoring or strengthening the relations they sever</w:t>
      </w:r>
      <w:r w:rsidRPr="005E3E48">
        <w:rPr>
          <w:sz w:val="14"/>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All of this suggests that </w:t>
      </w:r>
      <w:r w:rsidRPr="00C73ECE">
        <w:rPr>
          <w:rStyle w:val="Emphasis"/>
          <w:highlight w:val="cyan"/>
        </w:rPr>
        <w:t>confronting global patterns of extinction calls for decolonization</w:t>
      </w:r>
      <w:r w:rsidRPr="005E3E48">
        <w:rPr>
          <w:rStyle w:val="StyleUnderline"/>
        </w:rPr>
        <w:t xml:space="preserve"> and other ethos that work to eliminate transversal structural violence – and I don’t mean this metaphorically. Enabling the restoration of relations that can enable the ongoing flourishing of life on earth will </w:t>
      </w:r>
      <w:r w:rsidRPr="00C73ECE">
        <w:rPr>
          <w:rStyle w:val="Emphasis"/>
          <w:highlight w:val="cyan"/>
        </w:rPr>
        <w:t>require</w:t>
      </w:r>
      <w:r w:rsidRPr="005635F0">
        <w:rPr>
          <w:rStyle w:val="Emphasis"/>
        </w:rPr>
        <w:t xml:space="preserve"> the </w:t>
      </w:r>
      <w:r w:rsidRPr="00C73ECE">
        <w:rPr>
          <w:rStyle w:val="Emphasis"/>
          <w:highlight w:val="cyan"/>
        </w:rPr>
        <w:t>transfer of land and power</w:t>
      </w:r>
      <w:r w:rsidRPr="005635F0">
        <w:rPr>
          <w:rStyle w:val="Emphasis"/>
        </w:rPr>
        <w:t xml:space="preserve"> back in</w:t>
      </w:r>
      <w:r w:rsidRPr="00C73ECE">
        <w:rPr>
          <w:rStyle w:val="Emphasis"/>
          <w:highlight w:val="cyan"/>
        </w:rPr>
        <w:t>to plural Indigenous peoples</w:t>
      </w:r>
      <w:r w:rsidRPr="005E3E48">
        <w:rPr>
          <w:rStyle w:val="StyleUnderline"/>
        </w:rPr>
        <w:t xml:space="preserve"> and their distinct modes of sovereignty, law and governance (</w:t>
      </w:r>
      <w:r w:rsidRPr="005635F0">
        <w:rPr>
          <w:rStyle w:val="Emphasis"/>
        </w:rPr>
        <w:t>Tuck and Yang 2012</w:t>
      </w:r>
      <w:r w:rsidRPr="005E3E48">
        <w:rPr>
          <w:rStyle w:val="StyleUnderline"/>
        </w:rPr>
        <w:t>)</w:t>
      </w:r>
      <w:r w:rsidRPr="005E3E48">
        <w:rPr>
          <w:sz w:val="14"/>
        </w:rPr>
        <w:t xml:space="preserve">. </w:t>
      </w:r>
      <w:r w:rsidRPr="005E3E48">
        <w:rPr>
          <w:rStyle w:val="StyleUnderline"/>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C73ECE">
        <w:rPr>
          <w:rStyle w:val="Emphasis"/>
          <w:highlight w:val="cyan"/>
        </w:rPr>
        <w:t>necessary to</w:t>
      </w:r>
      <w:r w:rsidRPr="00E92027">
        <w:rPr>
          <w:rStyle w:val="Emphasis"/>
          <w:highlight w:val="cyan"/>
        </w:rPr>
        <w:t xml:space="preserve"> ensuring the ongoingness of plural life forms on earth</w:t>
      </w:r>
      <w:r w:rsidRPr="005E3E48">
        <w:rPr>
          <w:sz w:val="14"/>
        </w:rPr>
        <w:t>.</w:t>
      </w:r>
    </w:p>
    <w:p w:rsidR="00043381" w:rsidRDefault="00043381" w:rsidP="00043381"/>
    <w:p w:rsidR="00F352D8" w:rsidRDefault="00FD01A4" w:rsidP="00F352D8">
      <w:pPr>
        <w:pStyle w:val="Heading3"/>
      </w:pPr>
      <w:r>
        <w:t>2n</w:t>
      </w:r>
      <w:r w:rsidR="00F352D8">
        <w:t>c – at: util</w:t>
      </w:r>
      <w:r w:rsidR="008B53ED">
        <w:t>itarianism</w:t>
      </w:r>
    </w:p>
    <w:p w:rsidR="00F352D8" w:rsidRDefault="00F352D8" w:rsidP="00F352D8"/>
    <w:p w:rsidR="00F352D8" w:rsidRDefault="003638F0" w:rsidP="003638F0">
      <w:pPr>
        <w:pStyle w:val="Heading4"/>
      </w:pPr>
      <w:r>
        <w:t xml:space="preserve">Utilitarianism continually re-enacts the genocidal logic of settlement in </w:t>
      </w:r>
      <w:r w:rsidR="00EA08ED">
        <w:t>naturalizing the sacrifice of</w:t>
      </w:r>
      <w:r>
        <w:t xml:space="preserve"> indigenous peoples </w:t>
      </w:r>
      <w:r w:rsidR="00540DA9">
        <w:t>to save</w:t>
      </w:r>
      <w:r>
        <w:t xml:space="preserve"> settler futurity</w:t>
      </w:r>
      <w:r w:rsidR="00062AEC">
        <w:t xml:space="preserve">, ensuring a </w:t>
      </w:r>
      <w:r w:rsidR="00146693">
        <w:t>perpetual present</w:t>
      </w:r>
      <w:r w:rsidR="00AD5003">
        <w:t xml:space="preserve"> – the only possible ethic is incommensurability</w:t>
      </w:r>
    </w:p>
    <w:p w:rsidR="00F67142" w:rsidRDefault="00F352D8" w:rsidP="00B96BEF">
      <w:pPr>
        <w:pStyle w:val="CiteSpacing"/>
      </w:pPr>
      <w:r w:rsidRPr="00B96BEF">
        <w:rPr>
          <w:rStyle w:val="Style13ptBold"/>
        </w:rPr>
        <w:t>Santos 3</w:t>
      </w:r>
      <w:r w:rsidR="00146693">
        <w:t xml:space="preserve"> (</w:t>
      </w:r>
      <w:r w:rsidR="00F67142">
        <w:t>Boaventura de Sousa Santos, Director of the Center for Social Studies at the University of Coimbra, “</w:t>
      </w:r>
      <w:r w:rsidR="00B96BEF">
        <w:t xml:space="preserve">Collective Suicide?” Bad Subjects, Iss.63, April 2003, </w:t>
      </w:r>
      <w:r w:rsidR="00F67142">
        <w:t>https://bad.eserver.org/issues/2003/63/santos)KMM</w:t>
      </w:r>
    </w:p>
    <w:p w:rsidR="00B96BEF" w:rsidRDefault="00B96BEF" w:rsidP="00540DA9">
      <w:r w:rsidRPr="00EC3752">
        <w:rPr>
          <w:sz w:val="14"/>
        </w:rPr>
        <w:t xml:space="preserve">According to Franz Hinkelammert, </w:t>
      </w:r>
      <w:r w:rsidRPr="00B8494A">
        <w:rPr>
          <w:rStyle w:val="StyleUnderline"/>
          <w:highlight w:val="cyan"/>
        </w:rPr>
        <w:t>the West</w:t>
      </w:r>
      <w:r w:rsidRPr="00037BC5">
        <w:rPr>
          <w:rStyle w:val="StyleUnderline"/>
        </w:rPr>
        <w:t xml:space="preserve"> has </w:t>
      </w:r>
      <w:r w:rsidRPr="00B8494A">
        <w:rPr>
          <w:rStyle w:val="StyleUnderline"/>
          <w:highlight w:val="cyan"/>
        </w:rPr>
        <w:t>repeatedly</w:t>
      </w:r>
      <w:r w:rsidRPr="00037BC5">
        <w:rPr>
          <w:rStyle w:val="StyleUnderline"/>
        </w:rPr>
        <w:t xml:space="preserve"> been under the illusion that it should </w:t>
      </w:r>
      <w:r w:rsidRPr="00B8494A">
        <w:rPr>
          <w:rStyle w:val="StyleUnderline"/>
          <w:highlight w:val="cyan"/>
        </w:rPr>
        <w:t>try t</w:t>
      </w:r>
      <w:r w:rsidRPr="00395A4E">
        <w:rPr>
          <w:rStyle w:val="StyleUnderline"/>
          <w:highlight w:val="cyan"/>
        </w:rPr>
        <w:t xml:space="preserve">o </w:t>
      </w:r>
      <w:r w:rsidRPr="00395A4E">
        <w:rPr>
          <w:rStyle w:val="Emphasis"/>
          <w:highlight w:val="cyan"/>
        </w:rPr>
        <w:t>save humanity by destroying part of it</w:t>
      </w:r>
      <w:r w:rsidRPr="00EC3752">
        <w:rPr>
          <w:sz w:val="14"/>
        </w:rPr>
        <w:t xml:space="preserve">. This is a salvific and </w:t>
      </w:r>
      <w:r w:rsidRPr="00037BC5">
        <w:rPr>
          <w:rStyle w:val="StyleUnderline"/>
        </w:rPr>
        <w:t>sacrificial destruction, committed in the name of the need to radically materialize all the possibilities opened up by a given social and political reality over which it is supposed to have total power</w:t>
      </w:r>
      <w:r w:rsidRPr="00EC3752">
        <w:rPr>
          <w:sz w:val="14"/>
        </w:rPr>
        <w:t xml:space="preserve">. This is how it was </w:t>
      </w:r>
      <w:r w:rsidRPr="00B8494A">
        <w:rPr>
          <w:rStyle w:val="StyleUnderline"/>
          <w:highlight w:val="cyan"/>
        </w:rPr>
        <w:t xml:space="preserve">in </w:t>
      </w:r>
      <w:r w:rsidRPr="00B8494A">
        <w:rPr>
          <w:rStyle w:val="Emphasis"/>
          <w:highlight w:val="cyan"/>
        </w:rPr>
        <w:t>colonialism</w:t>
      </w:r>
      <w:r w:rsidRPr="00B8494A">
        <w:rPr>
          <w:rStyle w:val="StyleUnderline"/>
          <w:highlight w:val="cyan"/>
        </w:rPr>
        <w:t>, with</w:t>
      </w:r>
      <w:r w:rsidRPr="004D161D">
        <w:rPr>
          <w:rStyle w:val="StyleUnderline"/>
        </w:rPr>
        <w:t xml:space="preserve"> the </w:t>
      </w:r>
      <w:r w:rsidRPr="00B8494A">
        <w:rPr>
          <w:rStyle w:val="Emphasis"/>
          <w:highlight w:val="cyan"/>
        </w:rPr>
        <w:t>genocide</w:t>
      </w:r>
      <w:r w:rsidRPr="00B8494A">
        <w:rPr>
          <w:rStyle w:val="StyleUnderline"/>
          <w:highlight w:val="cyan"/>
        </w:rPr>
        <w:t xml:space="preserve"> of </w:t>
      </w:r>
      <w:r w:rsidRPr="00B8494A">
        <w:rPr>
          <w:rStyle w:val="Emphasis"/>
          <w:highlight w:val="cyan"/>
        </w:rPr>
        <w:t>indigenous peoples</w:t>
      </w:r>
      <w:r w:rsidRPr="00EC3752">
        <w:rPr>
          <w:sz w:val="14"/>
        </w:rPr>
        <w:t xml:space="preserve">, and the African slaves. This is how it was </w:t>
      </w:r>
      <w:r w:rsidRPr="004D161D">
        <w:rPr>
          <w:rStyle w:val="StyleUnderline"/>
        </w:rPr>
        <w:t xml:space="preserve">in the period of imperialist struggles, which caused </w:t>
      </w:r>
      <w:r w:rsidRPr="00B8494A">
        <w:rPr>
          <w:rStyle w:val="Emphasis"/>
          <w:highlight w:val="cyan"/>
        </w:rPr>
        <w:t>millions of deaths</w:t>
      </w:r>
      <w:r w:rsidRPr="00B8494A">
        <w:rPr>
          <w:rStyle w:val="StyleUnderline"/>
          <w:highlight w:val="cyan"/>
        </w:rPr>
        <w:t xml:space="preserve"> in</w:t>
      </w:r>
      <w:r w:rsidRPr="004D161D">
        <w:rPr>
          <w:rStyle w:val="StyleUnderline"/>
        </w:rPr>
        <w:t xml:space="preserve"> two world wars and many other </w:t>
      </w:r>
      <w:r w:rsidRPr="00B8494A">
        <w:rPr>
          <w:rStyle w:val="Emphasis"/>
          <w:highlight w:val="cyan"/>
        </w:rPr>
        <w:t>colonial wars</w:t>
      </w:r>
      <w:r w:rsidRPr="00EC3752">
        <w:rPr>
          <w:sz w:val="14"/>
        </w:rPr>
        <w:t xml:space="preserve">. This is how it was </w:t>
      </w:r>
      <w:r w:rsidRPr="004D161D">
        <w:rPr>
          <w:rStyle w:val="StyleUnderline"/>
        </w:rPr>
        <w:t xml:space="preserve">under </w:t>
      </w:r>
      <w:r w:rsidRPr="00B8494A">
        <w:rPr>
          <w:rStyle w:val="Emphasis"/>
          <w:highlight w:val="cyan"/>
        </w:rPr>
        <w:t>Stalinism</w:t>
      </w:r>
      <w:r w:rsidRPr="004D161D">
        <w:rPr>
          <w:rStyle w:val="StyleUnderline"/>
        </w:rPr>
        <w:t xml:space="preserve">, with the Gulag, and under </w:t>
      </w:r>
      <w:r w:rsidRPr="00B8494A">
        <w:rPr>
          <w:rStyle w:val="Emphasis"/>
          <w:highlight w:val="cyan"/>
        </w:rPr>
        <w:t>Nazism</w:t>
      </w:r>
      <w:r w:rsidRPr="00751D0F">
        <w:rPr>
          <w:rStyle w:val="StyleUnderline"/>
        </w:rPr>
        <w:t xml:space="preserve">, with the </w:t>
      </w:r>
      <w:r w:rsidRPr="00751D0F">
        <w:rPr>
          <w:rStyle w:val="Emphasis"/>
        </w:rPr>
        <w:t>Holocaust</w:t>
      </w:r>
      <w:r w:rsidRPr="00EC3752">
        <w:rPr>
          <w:sz w:val="14"/>
        </w:rPr>
        <w:t xml:space="preserve">. And now today, this is how it is </w:t>
      </w:r>
      <w:r w:rsidRPr="004D161D">
        <w:rPr>
          <w:rStyle w:val="StyleUnderline"/>
        </w:rPr>
        <w:t>in neoliberalism, with the collective sacrifice of the periphery</w:t>
      </w:r>
      <w:r w:rsidRPr="00EC3752">
        <w:rPr>
          <w:sz w:val="14"/>
        </w:rPr>
        <w:t xml:space="preserve"> and even the semiperiphery of the world system. With the war against Iraq, it is fitting to ask whether </w:t>
      </w:r>
      <w:r w:rsidRPr="00976FBE">
        <w:rPr>
          <w:rStyle w:val="StyleUnderline"/>
        </w:rPr>
        <w:t xml:space="preserve">what is in </w:t>
      </w:r>
      <w:r w:rsidRPr="00395A4E">
        <w:rPr>
          <w:rStyle w:val="Emphasis"/>
          <w:highlight w:val="cyan"/>
        </w:rPr>
        <w:t>progress</w:t>
      </w:r>
      <w:r w:rsidRPr="00395A4E">
        <w:rPr>
          <w:rStyle w:val="StyleUnderline"/>
          <w:highlight w:val="cyan"/>
        </w:rPr>
        <w:t xml:space="preserve"> is a</w:t>
      </w:r>
      <w:r w:rsidRPr="00976FBE">
        <w:rPr>
          <w:rStyle w:val="StyleUnderline"/>
        </w:rPr>
        <w:t xml:space="preserve"> new </w:t>
      </w:r>
      <w:r w:rsidRPr="00395A4E">
        <w:rPr>
          <w:rStyle w:val="Emphasis"/>
          <w:highlight w:val="cyan"/>
        </w:rPr>
        <w:t>genocidal</w:t>
      </w:r>
      <w:r w:rsidRPr="00976FBE">
        <w:rPr>
          <w:rStyle w:val="StyleUnderline"/>
        </w:rPr>
        <w:t xml:space="preserve"> and sacrificial </w:t>
      </w:r>
      <w:r w:rsidRPr="00395A4E">
        <w:rPr>
          <w:rStyle w:val="Emphasis"/>
          <w:highlight w:val="cyan"/>
        </w:rPr>
        <w:t>illusion</w:t>
      </w:r>
      <w:r w:rsidRPr="00EC3752">
        <w:rPr>
          <w:sz w:val="14"/>
        </w:rPr>
        <w:t>, and what its scope might be. It is above all appropriate to ask if the new illusion will not herald the radicalization and the ultimate perversion of the Western illusion: destroying all of humanity in the illusion of saving it.</w:t>
      </w:r>
      <w:r w:rsidR="00EC3752" w:rsidRPr="00EC3752">
        <w:rPr>
          <w:sz w:val="14"/>
        </w:rPr>
        <w:t xml:space="preserve"> </w:t>
      </w:r>
      <w:r w:rsidRPr="00395A4E">
        <w:rPr>
          <w:rStyle w:val="Emphasis"/>
        </w:rPr>
        <w:t>Sacrificial genocide</w:t>
      </w:r>
      <w:r w:rsidRPr="00976FBE">
        <w:rPr>
          <w:rStyle w:val="StyleUnderline"/>
        </w:rPr>
        <w:t xml:space="preserve"> </w:t>
      </w:r>
      <w:r w:rsidRPr="00751D0F">
        <w:rPr>
          <w:rStyle w:val="StyleUnderline"/>
          <w:highlight w:val="cyan"/>
        </w:rPr>
        <w:t>arises from</w:t>
      </w:r>
      <w:r w:rsidRPr="00976FBE">
        <w:rPr>
          <w:rStyle w:val="StyleUnderline"/>
        </w:rPr>
        <w:t xml:space="preserve"> a totalitarian illusion manifested in the </w:t>
      </w:r>
      <w:r w:rsidRPr="00751D0F">
        <w:rPr>
          <w:rStyle w:val="StyleUnderline"/>
          <w:highlight w:val="cyan"/>
        </w:rPr>
        <w:t xml:space="preserve">belief that there are </w:t>
      </w:r>
      <w:r w:rsidRPr="00D7529A">
        <w:rPr>
          <w:rStyle w:val="Emphasis"/>
          <w:highlight w:val="cyan"/>
        </w:rPr>
        <w:t>no alternatives to the present</w:t>
      </w:r>
      <w:r w:rsidRPr="00976FBE">
        <w:rPr>
          <w:rStyle w:val="StyleUnderlin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EC3752">
        <w:rPr>
          <w:sz w:val="14"/>
        </w:rPr>
        <w:t>.</w:t>
      </w:r>
      <w:r w:rsidR="00EC3752" w:rsidRPr="00EC3752">
        <w:rPr>
          <w:sz w:val="14"/>
        </w:rPr>
        <w:t xml:space="preserve"> </w:t>
      </w:r>
      <w:r w:rsidRPr="00D7529A">
        <w:rPr>
          <w:rStyle w:val="StyleUnderline"/>
          <w:highlight w:val="cyan"/>
        </w:rPr>
        <w:t xml:space="preserve">This </w:t>
      </w:r>
      <w:r w:rsidRPr="00D7529A">
        <w:rPr>
          <w:rStyle w:val="Emphasis"/>
          <w:highlight w:val="cyan"/>
        </w:rPr>
        <w:t>political logic</w:t>
      </w:r>
      <w:r w:rsidRPr="00976FBE">
        <w:rPr>
          <w:rStyle w:val="StyleUnderline"/>
        </w:rPr>
        <w:t xml:space="preserve"> is based on the supposition of total power and knowledge, and on the radical rejection of alternatives; it is ultra-conservative in that it aims to </w:t>
      </w:r>
      <w:r w:rsidRPr="00D7529A">
        <w:rPr>
          <w:rStyle w:val="Emphasis"/>
          <w:highlight w:val="cyan"/>
        </w:rPr>
        <w:t>reproduce infinitely the status quo</w:t>
      </w:r>
      <w:r w:rsidRPr="00EC3752">
        <w:rPr>
          <w:sz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rsidR="00B96BEF" w:rsidRDefault="00B96BEF" w:rsidP="00540DA9"/>
    <w:p w:rsidR="00627FA0" w:rsidRDefault="00627FA0" w:rsidP="00627FA0">
      <w:pPr>
        <w:pStyle w:val="Heading3"/>
      </w:pPr>
      <w:r>
        <w:t xml:space="preserve">2nc – at: </w:t>
      </w:r>
      <w:r w:rsidR="00764EEE">
        <w:t>deontology</w:t>
      </w:r>
    </w:p>
    <w:p w:rsidR="00627FA0" w:rsidRDefault="00627FA0" w:rsidP="00627FA0"/>
    <w:p w:rsidR="00627FA0" w:rsidRDefault="005F5E86" w:rsidP="00B3283E">
      <w:pPr>
        <w:pStyle w:val="Heading4"/>
      </w:pPr>
      <w:r>
        <w:t xml:space="preserve">Deontological frameworks create a rigged game where </w:t>
      </w:r>
      <w:r w:rsidR="009403FA">
        <w:t>indigenous futurity is continually sacrificed in service of settler ethicality – the only possible ethic is incommensurability</w:t>
      </w:r>
    </w:p>
    <w:p w:rsidR="00627FA0" w:rsidRDefault="00B0156E" w:rsidP="00B0156E">
      <w:pPr>
        <w:pStyle w:val="CiteSpacing"/>
      </w:pPr>
      <w:r w:rsidRPr="00B0156E">
        <w:rPr>
          <w:rStyle w:val="Style13ptBold"/>
        </w:rPr>
        <w:t>Wilderson 10</w:t>
      </w:r>
      <w:r>
        <w:t xml:space="preserve"> (</w:t>
      </w:r>
      <w:r w:rsidR="00A06145">
        <w:t xml:space="preserve">Frank B. Wilderson III, Associate Professor of African American Studies and Drama, University of California, Irvine, </w:t>
      </w:r>
      <w:r>
        <w:t xml:space="preserve">“The Ethics of Sovereignty,” </w:t>
      </w:r>
      <w:r w:rsidR="00A06145" w:rsidRPr="00A863A2">
        <w:rPr>
          <w:i/>
        </w:rPr>
        <w:t>Red, White &amp; Black: Cinema and the Structure of U.S. Antagonisms</w:t>
      </w:r>
      <w:r w:rsidR="00A06145">
        <w:t xml:space="preserve">, Duke University Press, 2010, </w:t>
      </w:r>
      <w:r>
        <w:t xml:space="preserve">ISBN 978-0-8223-4692-0, </w:t>
      </w:r>
      <w:r w:rsidR="00627FA0">
        <w:t>p.168)KMM</w:t>
      </w:r>
      <w:r w:rsidR="009552F5">
        <w:t>*edited to mitigate offense</w:t>
      </w:r>
    </w:p>
    <w:p w:rsidR="00627FA0" w:rsidRDefault="00627FA0" w:rsidP="00627FA0">
      <w:r w:rsidRPr="00166497">
        <w:rPr>
          <w:rStyle w:val="StyleUnderline"/>
          <w:highlight w:val="cyan"/>
        </w:rPr>
        <w:t>The imposition of civil society on the Native body politic</w:t>
      </w:r>
      <w:r w:rsidRPr="006B7F26">
        <w:rPr>
          <w:rStyle w:val="StyleUnderline"/>
        </w:rPr>
        <w:t xml:space="preserve"> is both devastating</w:t>
      </w:r>
      <w:r w:rsidR="00B75242">
        <w:rPr>
          <w:rStyle w:val="StyleUnderline"/>
        </w:rPr>
        <w:t xml:space="preserve"> </w:t>
      </w:r>
      <w:r w:rsidRPr="006B7F26">
        <w:rPr>
          <w:rStyle w:val="StyleUnderline"/>
        </w:rPr>
        <w:t>and parasitic, devastating in that it</w:t>
      </w:r>
      <w:r w:rsidRPr="00496B23">
        <w:rPr>
          <w:sz w:val="14"/>
        </w:rPr>
        <w:t xml:space="preserve"> </w:t>
      </w:r>
      <w:r w:rsidRPr="00496B23">
        <w:rPr>
          <w:strike/>
          <w:sz w:val="14"/>
        </w:rPr>
        <w:t>cripples</w:t>
      </w:r>
      <w:r w:rsidRPr="00496B23">
        <w:rPr>
          <w:sz w:val="14"/>
        </w:rPr>
        <w:t xml:space="preserve"> </w:t>
      </w:r>
      <w:r w:rsidR="006B7F26" w:rsidRPr="00166497">
        <w:rPr>
          <w:rStyle w:val="StyleUnderline"/>
          <w:highlight w:val="cyan"/>
        </w:rPr>
        <w:t>[eliminates]</w:t>
      </w:r>
      <w:r w:rsidR="006B7F26" w:rsidRPr="00ED433A">
        <w:rPr>
          <w:rStyle w:val="StyleUnderline"/>
        </w:rPr>
        <w:t xml:space="preserve"> </w:t>
      </w:r>
      <w:r w:rsidRPr="00ED433A">
        <w:rPr>
          <w:rStyle w:val="StyleUnderline"/>
        </w:rPr>
        <w:t xml:space="preserve">the </w:t>
      </w:r>
      <w:r w:rsidRPr="00166497">
        <w:rPr>
          <w:rStyle w:val="StyleUnderline"/>
          <w:highlight w:val="cyan"/>
        </w:rPr>
        <w:t>ability</w:t>
      </w:r>
      <w:r w:rsidRPr="00ED433A">
        <w:rPr>
          <w:rStyle w:val="StyleUnderline"/>
        </w:rPr>
        <w:t xml:space="preserve"> of Native</w:t>
      </w:r>
      <w:r w:rsidR="00B75242">
        <w:rPr>
          <w:rStyle w:val="StyleUnderline"/>
        </w:rPr>
        <w:t xml:space="preserve"> </w:t>
      </w:r>
      <w:r w:rsidRPr="00ED433A">
        <w:rPr>
          <w:rStyle w:val="StyleUnderline"/>
        </w:rPr>
        <w:t xml:space="preserve">people </w:t>
      </w:r>
      <w:r w:rsidRPr="00166497">
        <w:rPr>
          <w:rStyle w:val="StyleUnderline"/>
          <w:highlight w:val="cyan"/>
        </w:rPr>
        <w:t>to think their bodies and</w:t>
      </w:r>
      <w:r w:rsidRPr="00ED433A">
        <w:rPr>
          <w:rStyle w:val="StyleUnderline"/>
        </w:rPr>
        <w:t xml:space="preserve"> their </w:t>
      </w:r>
      <w:r w:rsidRPr="00166497">
        <w:rPr>
          <w:rStyle w:val="StyleUnderline"/>
          <w:highlight w:val="cyan"/>
        </w:rPr>
        <w:t>subjective relations through</w:t>
      </w:r>
      <w:r w:rsidR="00B75242" w:rsidRPr="00166497">
        <w:rPr>
          <w:rStyle w:val="StyleUnderline"/>
          <w:highlight w:val="cyan"/>
        </w:rPr>
        <w:t xml:space="preserve"> </w:t>
      </w:r>
      <w:r w:rsidRPr="00166497">
        <w:rPr>
          <w:rStyle w:val="StyleUnderline"/>
          <w:highlight w:val="cyan"/>
        </w:rPr>
        <w:t>rubrics of their own cultural imaginary</w:t>
      </w:r>
      <w:r w:rsidRPr="00ED433A">
        <w:rPr>
          <w:rStyle w:val="StyleUnderline"/>
        </w:rPr>
        <w:t xml:space="preserve">, and parasitic in that it </w:t>
      </w:r>
      <w:r w:rsidRPr="00EC2AA4">
        <w:rPr>
          <w:rStyle w:val="StyleUnderline"/>
          <w:highlight w:val="cyan"/>
        </w:rPr>
        <w:t>requires</w:t>
      </w:r>
      <w:r w:rsidR="00B75242" w:rsidRPr="00EC2AA4">
        <w:rPr>
          <w:rStyle w:val="StyleUnderline"/>
          <w:highlight w:val="cyan"/>
        </w:rPr>
        <w:t xml:space="preserve"> </w:t>
      </w:r>
      <w:r w:rsidRPr="00EC2AA4">
        <w:rPr>
          <w:rStyle w:val="StyleUnderline"/>
          <w:highlight w:val="cyan"/>
        </w:rPr>
        <w:t>Native people to</w:t>
      </w:r>
      <w:r w:rsidRPr="00EC2AA4">
        <w:rPr>
          <w:rStyle w:val="StyleUnderline"/>
        </w:rPr>
        <w:t xml:space="preserve"> perform</w:t>
      </w:r>
      <w:r w:rsidRPr="00496B23">
        <w:rPr>
          <w:sz w:val="14"/>
        </w:rPr>
        <w:t xml:space="preserve"> a pageantry of </w:t>
      </w:r>
      <w:r w:rsidRPr="00ED433A">
        <w:rPr>
          <w:rStyle w:val="StyleUnderline"/>
        </w:rPr>
        <w:t>social mimicry. Settler civil society</w:t>
      </w:r>
      <w:r w:rsidR="00B75242">
        <w:rPr>
          <w:rStyle w:val="StyleUnderline"/>
        </w:rPr>
        <w:t xml:space="preserve"> </w:t>
      </w:r>
      <w:r w:rsidRPr="00ED433A">
        <w:rPr>
          <w:rStyle w:val="StyleUnderline"/>
        </w:rPr>
        <w:t>feeds off of this mimicry</w:t>
      </w:r>
      <w:r w:rsidRPr="00496B23">
        <w:rPr>
          <w:sz w:val="14"/>
        </w:rPr>
        <w:t>, but not in obvious and straightforward</w:t>
      </w:r>
      <w:r w:rsidR="00B75242" w:rsidRPr="00496B23">
        <w:rPr>
          <w:sz w:val="14"/>
        </w:rPr>
        <w:t xml:space="preserve"> </w:t>
      </w:r>
      <w:r w:rsidRPr="00496B23">
        <w:rPr>
          <w:sz w:val="14"/>
        </w:rPr>
        <w:t>ways. In other words, Settlers do not develop a sense that the content of</w:t>
      </w:r>
      <w:r w:rsidR="00B75242" w:rsidRPr="00496B23">
        <w:rPr>
          <w:sz w:val="14"/>
        </w:rPr>
        <w:t xml:space="preserve"> </w:t>
      </w:r>
      <w:r w:rsidRPr="00496B23">
        <w:rPr>
          <w:sz w:val="14"/>
        </w:rPr>
        <w:t xml:space="preserve">the Settler/“Savage” conflict has been miraculously laid to rest. </w:t>
      </w:r>
      <w:r w:rsidRPr="00E944D8">
        <w:rPr>
          <w:rStyle w:val="StyleUnderline"/>
        </w:rPr>
        <w:t>The affective</w:t>
      </w:r>
      <w:r w:rsidR="00B75242">
        <w:rPr>
          <w:rStyle w:val="StyleUnderline"/>
        </w:rPr>
        <w:t xml:space="preserve"> </w:t>
      </w:r>
      <w:r w:rsidRPr="00E944D8">
        <w:rPr>
          <w:rStyle w:val="StyleUnderline"/>
        </w:rPr>
        <w:t>intensity of White progressive and conservative ire catalyzed by</w:t>
      </w:r>
      <w:r w:rsidR="00B75242" w:rsidRPr="00496B23">
        <w:rPr>
          <w:sz w:val="14"/>
        </w:rPr>
        <w:t xml:space="preserve"> </w:t>
      </w:r>
      <w:r w:rsidRPr="00496B23">
        <w:rPr>
          <w:sz w:val="14"/>
        </w:rPr>
        <w:t xml:space="preserve">the recent development of gambling </w:t>
      </w:r>
      <w:r w:rsidRPr="00B75242">
        <w:rPr>
          <w:rStyle w:val="StyleUnderline"/>
        </w:rPr>
        <w:t>casinos or land use disputes evinces</w:t>
      </w:r>
      <w:r w:rsidR="00B75242">
        <w:rPr>
          <w:rStyle w:val="StyleUnderline"/>
        </w:rPr>
        <w:t xml:space="preserve"> </w:t>
      </w:r>
      <w:r w:rsidRPr="00B75242">
        <w:rPr>
          <w:rStyle w:val="StyleUnderline"/>
        </w:rPr>
        <w:t>civil society’s awareness that “the Indian Wars” are ongoing. What Settler</w:t>
      </w:r>
      <w:r w:rsidR="00B75242">
        <w:rPr>
          <w:rStyle w:val="StyleUnderline"/>
        </w:rPr>
        <w:t xml:space="preserve"> </w:t>
      </w:r>
      <w:r w:rsidRPr="00B75242">
        <w:rPr>
          <w:rStyle w:val="StyleUnderline"/>
        </w:rPr>
        <w:t>civil society is able to feed off of, however, is a condition in which Indians</w:t>
      </w:r>
      <w:r w:rsidR="00B75242">
        <w:rPr>
          <w:rStyle w:val="StyleUnderline"/>
        </w:rPr>
        <w:t xml:space="preserve"> </w:t>
      </w:r>
      <w:r w:rsidRPr="00B75242">
        <w:rPr>
          <w:rStyle w:val="StyleUnderline"/>
        </w:rPr>
        <w:t>must now compose their imaginary of the centuries’ old conflict between</w:t>
      </w:r>
      <w:r w:rsidR="00B75242">
        <w:rPr>
          <w:rStyle w:val="StyleUnderline"/>
        </w:rPr>
        <w:t xml:space="preserve"> </w:t>
      </w:r>
      <w:r w:rsidRPr="00B75242">
        <w:rPr>
          <w:rStyle w:val="StyleUnderline"/>
        </w:rPr>
        <w:t xml:space="preserve">Settler and “Savage”—in other words, they must </w:t>
      </w:r>
      <w:r w:rsidRPr="00EC2AA4">
        <w:rPr>
          <w:rStyle w:val="StyleUnderline"/>
          <w:highlight w:val="cyan"/>
        </w:rPr>
        <w:t>enunciate their Sovereign</w:t>
      </w:r>
      <w:r w:rsidR="00B75242" w:rsidRPr="00EC2AA4">
        <w:rPr>
          <w:rStyle w:val="StyleUnderline"/>
          <w:highlight w:val="cyan"/>
        </w:rPr>
        <w:t xml:space="preserve"> </w:t>
      </w:r>
      <w:r w:rsidRPr="00EC2AA4">
        <w:rPr>
          <w:rStyle w:val="StyleUnderline"/>
          <w:highlight w:val="cyan"/>
        </w:rPr>
        <w:t>demands—through hegemony’s ensemble of</w:t>
      </w:r>
      <w:r w:rsidRPr="00496B23">
        <w:rPr>
          <w:sz w:val="14"/>
        </w:rPr>
        <w:t xml:space="preserve"> questions and </w:t>
      </w:r>
      <w:r w:rsidRPr="00D97BD5">
        <w:rPr>
          <w:rStyle w:val="Emphasis"/>
          <w:highlight w:val="cyan"/>
        </w:rPr>
        <w:t>ethical</w:t>
      </w:r>
      <w:r w:rsidR="00B75242" w:rsidRPr="00D97BD5">
        <w:rPr>
          <w:rStyle w:val="Emphasis"/>
          <w:highlight w:val="cyan"/>
        </w:rPr>
        <w:t xml:space="preserve"> </w:t>
      </w:r>
      <w:r w:rsidRPr="00D97BD5">
        <w:rPr>
          <w:rStyle w:val="Emphasis"/>
          <w:highlight w:val="cyan"/>
        </w:rPr>
        <w:t>dilemmas</w:t>
      </w:r>
      <w:r w:rsidRPr="00D97BD5">
        <w:rPr>
          <w:rStyle w:val="StyleUnderline"/>
          <w:highlight w:val="cyan"/>
        </w:rPr>
        <w:t xml:space="preserve"> that ontologically enable the Settler and devastate the “Savage</w:t>
      </w:r>
      <w:r w:rsidRPr="00B75242">
        <w:rPr>
          <w:rStyle w:val="StyleUnderline"/>
        </w:rPr>
        <w:t>.”</w:t>
      </w:r>
      <w:r w:rsidR="00B75242">
        <w:rPr>
          <w:rStyle w:val="StyleUnderline"/>
        </w:rPr>
        <w:t xml:space="preserve"> </w:t>
      </w:r>
      <w:r w:rsidRPr="00D97BD5">
        <w:rPr>
          <w:rStyle w:val="StyleUnderline"/>
          <w:highlight w:val="cyan"/>
        </w:rPr>
        <w:t xml:space="preserve">The </w:t>
      </w:r>
      <w:r w:rsidRPr="00D97BD5">
        <w:rPr>
          <w:rStyle w:val="Emphasis"/>
          <w:highlight w:val="cyan"/>
        </w:rPr>
        <w:t>content of the conflict is of little importance</w:t>
      </w:r>
      <w:r w:rsidRPr="00D97BD5">
        <w:rPr>
          <w:rStyle w:val="StyleUnderline"/>
          <w:highlight w:val="cyan"/>
        </w:rPr>
        <w:t xml:space="preserve"> when the </w:t>
      </w:r>
      <w:r w:rsidRPr="00D97BD5">
        <w:rPr>
          <w:rStyle w:val="Emphasis"/>
          <w:highlight w:val="cyan"/>
        </w:rPr>
        <w:t>modality of</w:t>
      </w:r>
      <w:r w:rsidR="00B75242" w:rsidRPr="00D97BD5">
        <w:rPr>
          <w:rStyle w:val="Emphasis"/>
          <w:highlight w:val="cyan"/>
        </w:rPr>
        <w:t xml:space="preserve"> </w:t>
      </w:r>
      <w:r w:rsidRPr="00D97BD5">
        <w:rPr>
          <w:rStyle w:val="Emphasis"/>
          <w:highlight w:val="cyan"/>
        </w:rPr>
        <w:t>simply having the conflict fortifies and extends the interlocutory life of</w:t>
      </w:r>
      <w:r w:rsidR="00B75242" w:rsidRPr="00D97BD5">
        <w:rPr>
          <w:rStyle w:val="Emphasis"/>
          <w:highlight w:val="cyan"/>
        </w:rPr>
        <w:t xml:space="preserve"> </w:t>
      </w:r>
      <w:r w:rsidRPr="00D97BD5">
        <w:rPr>
          <w:rStyle w:val="Emphasis"/>
          <w:highlight w:val="cyan"/>
        </w:rPr>
        <w:t>only one combatant</w:t>
      </w:r>
      <w:r w:rsidRPr="00B75242">
        <w:rPr>
          <w:rStyle w:val="StyleUnderline"/>
        </w:rPr>
        <w:t>. Indian governance</w:t>
      </w:r>
      <w:r w:rsidRPr="00496B23">
        <w:rPr>
          <w:sz w:val="14"/>
        </w:rPr>
        <w:t>, then, not only functions as the</w:t>
      </w:r>
      <w:r w:rsidR="00B75242" w:rsidRPr="00496B23">
        <w:rPr>
          <w:sz w:val="14"/>
        </w:rPr>
        <w:t xml:space="preserve"> </w:t>
      </w:r>
      <w:r w:rsidRPr="00496B23">
        <w:rPr>
          <w:sz w:val="14"/>
        </w:rPr>
        <w:t>corpse of tribal society in the ways described by Deloria and Trask, but</w:t>
      </w:r>
      <w:r w:rsidR="00B75242" w:rsidRPr="00496B23">
        <w:rPr>
          <w:sz w:val="14"/>
        </w:rPr>
        <w:t xml:space="preserve"> </w:t>
      </w:r>
      <w:r w:rsidRPr="00B75242">
        <w:rPr>
          <w:rStyle w:val="StyleUnderline"/>
        </w:rPr>
        <w:t xml:space="preserve">lays its body down as </w:t>
      </w:r>
      <w:r w:rsidRPr="00D43642">
        <w:rPr>
          <w:rStyle w:val="StyleUnderline"/>
          <w:highlight w:val="cyan"/>
        </w:rPr>
        <w:t xml:space="preserve">a host on which </w:t>
      </w:r>
      <w:r w:rsidRPr="00D43642">
        <w:rPr>
          <w:rStyle w:val="Emphasis"/>
          <w:highlight w:val="cyan"/>
        </w:rPr>
        <w:t>White ethical aggrandizement</w:t>
      </w:r>
      <w:r w:rsidRPr="00D43642">
        <w:rPr>
          <w:rStyle w:val="StyleUnderline"/>
          <w:highlight w:val="cyan"/>
        </w:rPr>
        <w:t xml:space="preserve"> can</w:t>
      </w:r>
      <w:r w:rsidR="00B75242" w:rsidRPr="00D43642">
        <w:rPr>
          <w:rStyle w:val="StyleUnderline"/>
          <w:highlight w:val="cyan"/>
        </w:rPr>
        <w:t xml:space="preserve"> </w:t>
      </w:r>
      <w:r w:rsidRPr="00D43642">
        <w:rPr>
          <w:rStyle w:val="StyleUnderline"/>
          <w:highlight w:val="cyan"/>
        </w:rPr>
        <w:t xml:space="preserve">feed and through which the </w:t>
      </w:r>
      <w:r w:rsidRPr="00B3283E">
        <w:rPr>
          <w:rStyle w:val="Emphasis"/>
          <w:highlight w:val="cyan"/>
        </w:rPr>
        <w:t>collective ego of Settler civil society can be</w:t>
      </w:r>
      <w:r w:rsidR="00B75242" w:rsidRPr="00B3283E">
        <w:rPr>
          <w:rStyle w:val="Emphasis"/>
          <w:highlight w:val="cyan"/>
        </w:rPr>
        <w:t xml:space="preserve"> </w:t>
      </w:r>
      <w:r w:rsidRPr="00B3283E">
        <w:rPr>
          <w:rStyle w:val="Emphasis"/>
          <w:highlight w:val="cyan"/>
        </w:rPr>
        <w:t>monumentalized</w:t>
      </w:r>
      <w:r w:rsidRPr="00496B23">
        <w:rPr>
          <w:sz w:val="14"/>
        </w:rPr>
        <w:t>. As we saw in chapter 2, something similar transpires</w:t>
      </w:r>
      <w:r w:rsidR="00B75242" w:rsidRPr="00496B23">
        <w:rPr>
          <w:sz w:val="14"/>
        </w:rPr>
        <w:t xml:space="preserve"> </w:t>
      </w:r>
      <w:r w:rsidRPr="00496B23">
        <w:rPr>
          <w:sz w:val="14"/>
        </w:rPr>
        <w:t>between the analysand (the Master) and the Black (the Slave), though</w:t>
      </w:r>
      <w:r w:rsidR="00B75242" w:rsidRPr="00496B23">
        <w:rPr>
          <w:sz w:val="14"/>
        </w:rPr>
        <w:t xml:space="preserve"> </w:t>
      </w:r>
      <w:r w:rsidRPr="00496B23">
        <w:rPr>
          <w:sz w:val="14"/>
        </w:rPr>
        <w:t>there are essential differences between the two rubrics.</w:t>
      </w:r>
    </w:p>
    <w:p w:rsidR="00627FA0" w:rsidRDefault="00627FA0" w:rsidP="00627FA0"/>
    <w:p w:rsidR="00E12C8C" w:rsidRDefault="00E12C8C" w:rsidP="00E12C8C">
      <w:pPr>
        <w:pStyle w:val="Heading3"/>
      </w:pPr>
      <w:r>
        <w:t>2nc – epistemology</w:t>
      </w:r>
    </w:p>
    <w:p w:rsidR="00E12C8C" w:rsidRDefault="00E12C8C" w:rsidP="00E12C8C"/>
    <w:p w:rsidR="00E12C8C" w:rsidRDefault="00E12C8C" w:rsidP="00E12C8C">
      <w:pPr>
        <w:pStyle w:val="Heading4"/>
      </w:pPr>
      <w:r>
        <w:t xml:space="preserve">Their evidence </w:t>
      </w:r>
      <w:r w:rsidR="00BF6954">
        <w:t xml:space="preserve">is informed by a bankrupt </w:t>
      </w:r>
      <w:r>
        <w:t xml:space="preserve">Western </w:t>
      </w:r>
      <w:r w:rsidR="00E35900">
        <w:t xml:space="preserve">objective empiricism </w:t>
      </w:r>
      <w:r w:rsidR="00BF6954">
        <w:t xml:space="preserve">that </w:t>
      </w:r>
      <w:r w:rsidR="00985C69">
        <w:t xml:space="preserve">cannot explain or predict behavior, </w:t>
      </w:r>
      <w:r w:rsidR="00EA374E">
        <w:t>which</w:t>
      </w:r>
      <w:r w:rsidR="00312A9E">
        <w:t xml:space="preserve"> ensures policy failure</w:t>
      </w:r>
      <w:r w:rsidR="00423AC8">
        <w:t>,</w:t>
      </w:r>
      <w:r w:rsidR="00312A9E">
        <w:t xml:space="preserve"> and</w:t>
      </w:r>
      <w:r w:rsidR="00EA374E">
        <w:t xml:space="preserve"> </w:t>
      </w:r>
      <w:r w:rsidR="00480019">
        <w:t>limits the scope of conceivable alternatives, naturalizing the settler present – refusal is key</w:t>
      </w:r>
    </w:p>
    <w:p w:rsidR="00E12C8C" w:rsidRDefault="00E12C8C" w:rsidP="00E12C8C">
      <w:pPr>
        <w:pStyle w:val="CiteSpacing"/>
      </w:pPr>
      <w:r w:rsidRPr="003B6602">
        <w:rPr>
          <w:rStyle w:val="Style13ptBold"/>
        </w:rPr>
        <w:t>Deloria 99</w:t>
      </w:r>
      <w:r w:rsidRPr="003A1710">
        <w:t xml:space="preserve"> </w:t>
      </w:r>
      <w:r>
        <w:t>(</w:t>
      </w:r>
      <w:r w:rsidRPr="003A1710">
        <w:t xml:space="preserve">Vine Deloria Jr., </w:t>
      </w:r>
      <w:r>
        <w:t>m</w:t>
      </w:r>
      <w:r w:rsidRPr="003A1710">
        <w:t>ember of the Standing Rock Sioux Tribe</w:t>
      </w:r>
      <w:r>
        <w:t>,</w:t>
      </w:r>
      <w:r w:rsidRPr="003A1710">
        <w:t xml:space="preserve"> Professor </w:t>
      </w:r>
      <w:r>
        <w:t xml:space="preserve">affiliated with the departments of history, ethnic studies, religious studies, political science, and Colorado Law, University of Colorado Boulder, former </w:t>
      </w:r>
      <w:r w:rsidRPr="003A1710">
        <w:t>Executive Director for the National Congress of American Indians</w:t>
      </w:r>
      <w:r>
        <w:t>,</w:t>
      </w:r>
      <w:r w:rsidRPr="003A1710">
        <w:t xml:space="preserve"> </w:t>
      </w:r>
      <w:r>
        <w:t xml:space="preserve">J.D. Colorado Law, M.A. Theology, Lutheran School of Theology, “11. On Liberation,” </w:t>
      </w:r>
      <w:r w:rsidRPr="004B38E8">
        <w:rPr>
          <w:i/>
        </w:rPr>
        <w:t>For This Land: Writing on Religion in America</w:t>
      </w:r>
      <w:r w:rsidRPr="003A1710">
        <w:t xml:space="preserve">, </w:t>
      </w:r>
      <w:r>
        <w:t xml:space="preserve">Routledge, 1999, ISBN 0-415-92114-7, </w:t>
      </w:r>
      <w:r w:rsidRPr="003A1710">
        <w:t>p.10</w:t>
      </w:r>
      <w:r>
        <w:t>0</w:t>
      </w:r>
      <w:r w:rsidRPr="003A1710">
        <w:t>-7</w:t>
      </w:r>
      <w:r>
        <w:t>)KMM</w:t>
      </w:r>
    </w:p>
    <w:p w:rsidR="00E12C8C" w:rsidRDefault="00E12C8C" w:rsidP="00E12C8C">
      <w:r w:rsidRPr="00423AC8">
        <w:rPr>
          <w:sz w:val="14"/>
        </w:rPr>
        <w:t>Liberation theology assumes that the common experience of oppression</w:t>
      </w:r>
      <w:r w:rsidR="00423AC8" w:rsidRPr="00423AC8">
        <w:rPr>
          <w:sz w:val="14"/>
        </w:rPr>
        <w:t xml:space="preserve"> </w:t>
      </w:r>
      <w:r w:rsidRPr="00423AC8">
        <w:rPr>
          <w:sz w:val="14"/>
        </w:rPr>
        <w:t>is sufficient to create the desire for a new coalition of dissident minorities.</w:t>
      </w:r>
      <w:r w:rsidR="00423AC8" w:rsidRPr="00423AC8">
        <w:rPr>
          <w:sz w:val="14"/>
        </w:rPr>
        <w:t xml:space="preserve"> </w:t>
      </w:r>
      <w:r w:rsidRPr="00423AC8">
        <w:rPr>
          <w:sz w:val="14"/>
        </w:rPr>
        <w:t>Adherents of this movement indiscriminately classify all minorities—</w:t>
      </w:r>
      <w:r w:rsidR="00423AC8" w:rsidRPr="00423AC8">
        <w:rPr>
          <w:sz w:val="14"/>
        </w:rPr>
        <w:t xml:space="preserve"> </w:t>
      </w:r>
      <w:r w:rsidRPr="00423AC8">
        <w:rPr>
          <w:sz w:val="14"/>
        </w:rPr>
        <w:t>racial, ethnic, and sexual-in a single category of people seeking libera-</w:t>
      </w:r>
      <w:r w:rsidR="00423AC8" w:rsidRPr="00423AC8">
        <w:rPr>
          <w:sz w:val="14"/>
        </w:rPr>
        <w:t xml:space="preserve"> </w:t>
      </w:r>
      <w:r w:rsidRPr="00423AC8">
        <w:rPr>
          <w:sz w:val="14"/>
        </w:rPr>
        <w:t>tion. Such classification is an easy way to eliminate specific complaints of</w:t>
      </w:r>
      <w:r w:rsidR="00423AC8" w:rsidRPr="00423AC8">
        <w:rPr>
          <w:sz w:val="14"/>
        </w:rPr>
        <w:t xml:space="preserve"> </w:t>
      </w:r>
      <w:r w:rsidRPr="00423AC8">
        <w:rPr>
          <w:sz w:val="14"/>
        </w:rPr>
        <w:t>specific groups and a clever way to turn aside efforts of dissenting groups</w:t>
      </w:r>
      <w:r w:rsidR="00423AC8" w:rsidRPr="00423AC8">
        <w:rPr>
          <w:sz w:val="14"/>
        </w:rPr>
        <w:t xml:space="preserve"> </w:t>
      </w:r>
      <w:r w:rsidRPr="00423AC8">
        <w:rPr>
          <w:sz w:val="14"/>
        </w:rPr>
        <w:t>to get their particular goals fulfilled. For instead of listening to their com-</w:t>
      </w:r>
      <w:r w:rsidR="00423AC8" w:rsidRPr="00423AC8">
        <w:rPr>
          <w:sz w:val="14"/>
        </w:rPr>
        <w:t xml:space="preserve"> </w:t>
      </w:r>
      <w:r w:rsidRPr="00423AC8">
        <w:rPr>
          <w:sz w:val="14"/>
        </w:rPr>
        <w:t>plaints, observers—and particularly liberal observers who pose as sympa-</w:t>
      </w:r>
      <w:r w:rsidR="00423AC8" w:rsidRPr="00423AC8">
        <w:rPr>
          <w:sz w:val="14"/>
        </w:rPr>
        <w:t xml:space="preserve"> </w:t>
      </w:r>
      <w:r w:rsidRPr="00423AC8">
        <w:rPr>
          <w:sz w:val="14"/>
        </w:rPr>
        <w:t>thetic fellow-travelers-can tie up the conversation endlessly by eliciting</w:t>
      </w:r>
      <w:r w:rsidR="00423AC8" w:rsidRPr="00423AC8">
        <w:rPr>
          <w:sz w:val="14"/>
        </w:rPr>
        <w:t xml:space="preserve"> </w:t>
      </w:r>
      <w:r w:rsidRPr="00423AC8">
        <w:rPr>
          <w:sz w:val="14"/>
        </w:rPr>
        <w:t>questions, framed within the liberation ideology, that require standard</w:t>
      </w:r>
      <w:r w:rsidR="00423AC8" w:rsidRPr="00423AC8">
        <w:rPr>
          <w:sz w:val="14"/>
        </w:rPr>
        <w:t xml:space="preserve"> </w:t>
      </w:r>
      <w:r w:rsidRPr="00423AC8">
        <w:rPr>
          <w:sz w:val="14"/>
        </w:rPr>
        <w:t>and nonsensical answers. Liberation theology, then, was an absolute</w:t>
      </w:r>
      <w:r w:rsidR="00423AC8" w:rsidRPr="00423AC8">
        <w:rPr>
          <w:sz w:val="14"/>
        </w:rPr>
        <w:t xml:space="preserve"> </w:t>
      </w:r>
      <w:r w:rsidRPr="00423AC8">
        <w:rPr>
          <w:sz w:val="14"/>
        </w:rPr>
        <w:t>necessity if the establishment was going to continue to control the minds</w:t>
      </w:r>
      <w:r w:rsidR="00423AC8" w:rsidRPr="00423AC8">
        <w:rPr>
          <w:sz w:val="14"/>
        </w:rPr>
        <w:t xml:space="preserve"> </w:t>
      </w:r>
      <w:r w:rsidRPr="00423AC8">
        <w:rPr>
          <w:sz w:val="14"/>
        </w:rPr>
        <w:t>of minorities. If a person of a minority group had not invented it, the lib-</w:t>
      </w:r>
      <w:r w:rsidR="00423AC8" w:rsidRPr="00423AC8">
        <w:rPr>
          <w:sz w:val="14"/>
        </w:rPr>
        <w:t xml:space="preserve"> </w:t>
      </w:r>
      <w:r w:rsidRPr="00423AC8">
        <w:rPr>
          <w:sz w:val="14"/>
        </w:rPr>
        <w:t>eral establishment most certainly would have created it.</w:t>
      </w:r>
      <w:r w:rsidR="00423AC8" w:rsidRPr="00423AC8">
        <w:rPr>
          <w:sz w:val="14"/>
        </w:rPr>
        <w:t xml:space="preserve"> </w:t>
      </w:r>
      <w:r w:rsidRPr="00423AC8">
        <w:rPr>
          <w:sz w:val="14"/>
        </w:rPr>
        <w:t>The immediate response to such an accusation is one of horrified</w:t>
      </w:r>
      <w:r w:rsidR="00423AC8" w:rsidRPr="00423AC8">
        <w:rPr>
          <w:sz w:val="14"/>
        </w:rPr>
        <w:t xml:space="preserve"> </w:t>
      </w:r>
      <w:r w:rsidRPr="00423AC8">
        <w:rPr>
          <w:sz w:val="14"/>
        </w:rPr>
        <w:t>refusal to believe that there could be any racial or sexual minority that</w:t>
      </w:r>
      <w:r w:rsidR="00423AC8" w:rsidRPr="00423AC8">
        <w:rPr>
          <w:sz w:val="14"/>
        </w:rPr>
        <w:t xml:space="preserve"> </w:t>
      </w:r>
      <w:r w:rsidRPr="00423AC8">
        <w:rPr>
          <w:sz w:val="14"/>
        </w:rPr>
        <w:t>does not consider itself to be under oppression. This is followed by the</w:t>
      </w:r>
      <w:r w:rsidR="00423AC8" w:rsidRPr="00423AC8">
        <w:rPr>
          <w:sz w:val="14"/>
        </w:rPr>
        <w:t xml:space="preserve"> </w:t>
      </w:r>
      <w:r w:rsidRPr="00423AC8">
        <w:rPr>
          <w:sz w:val="14"/>
        </w:rPr>
        <w:t>perennial suggestion that if dissident minorities “got organized" instead</w:t>
      </w:r>
      <w:r w:rsidR="00423AC8" w:rsidRPr="00423AC8">
        <w:rPr>
          <w:sz w:val="14"/>
        </w:rPr>
        <w:t xml:space="preserve"> </w:t>
      </w:r>
      <w:r w:rsidRPr="00423AC8">
        <w:rPr>
          <w:sz w:val="14"/>
        </w:rPr>
        <w:t>of remaining separate they would be able to get things done. Those who</w:t>
      </w:r>
      <w:r w:rsidR="00423AC8" w:rsidRPr="00423AC8">
        <w:rPr>
          <w:sz w:val="14"/>
        </w:rPr>
        <w:t xml:space="preserve"> </w:t>
      </w:r>
      <w:r w:rsidRPr="00423AC8">
        <w:rPr>
          <w:sz w:val="14"/>
        </w:rPr>
        <w:t>reject that concept of oppression merely prove that they are so com-</w:t>
      </w:r>
      <w:r w:rsidR="00423AC8" w:rsidRPr="00423AC8">
        <w:rPr>
          <w:sz w:val="14"/>
        </w:rPr>
        <w:t xml:space="preserve"> </w:t>
      </w:r>
      <w:r w:rsidRPr="00423AC8">
        <w:rPr>
          <w:sz w:val="14"/>
        </w:rPr>
        <w:t>pletely the victims of oppression that they do not even recognize it. The</w:t>
      </w:r>
      <w:r w:rsidR="00423AC8" w:rsidRPr="00423AC8">
        <w:rPr>
          <w:sz w:val="14"/>
        </w:rPr>
        <w:t xml:space="preserve"> </w:t>
      </w:r>
      <w:r w:rsidRPr="00423AC8">
        <w:rPr>
          <w:sz w:val="14"/>
        </w:rPr>
        <w:t>circular logic closes neatly in upon them, making them victims indeed.</w:t>
      </w:r>
      <w:r w:rsidR="00423AC8" w:rsidRPr="00423AC8">
        <w:rPr>
          <w:sz w:val="14"/>
        </w:rPr>
        <w:t xml:space="preserve"> </w:t>
      </w:r>
      <w:r w:rsidRPr="00423AC8">
        <w:rPr>
          <w:sz w:val="14"/>
        </w:rPr>
        <w:t>Liberation theology is simply the latest gimmick to keep minority groups</w:t>
      </w:r>
      <w:r w:rsidR="00423AC8" w:rsidRPr="00423AC8">
        <w:rPr>
          <w:sz w:val="14"/>
        </w:rPr>
        <w:t xml:space="preserve"> </w:t>
      </w:r>
      <w:r w:rsidRPr="00423AC8">
        <w:rPr>
          <w:sz w:val="14"/>
        </w:rPr>
        <w:t>circling the wagons with the vain hope that they can eliminate the</w:t>
      </w:r>
      <w:r w:rsidR="00423AC8" w:rsidRPr="00423AC8">
        <w:rPr>
          <w:sz w:val="14"/>
        </w:rPr>
        <w:t xml:space="preserve"> </w:t>
      </w:r>
      <w:r w:rsidRPr="00423AC8">
        <w:rPr>
          <w:sz w:val="14"/>
        </w:rPr>
        <w:t>oppression that surrounds them. It does not seek to destroy the roots of</w:t>
      </w:r>
      <w:r w:rsidR="00423AC8" w:rsidRPr="00423AC8">
        <w:rPr>
          <w:sz w:val="14"/>
        </w:rPr>
        <w:t xml:space="preserve"> </w:t>
      </w:r>
      <w:r w:rsidRPr="00423AC8">
        <w:rPr>
          <w:sz w:val="14"/>
        </w:rPr>
        <w:t>oppression, but merely to change the manner in which oppression man-</w:t>
      </w:r>
      <w:r w:rsidR="00423AC8" w:rsidRPr="00423AC8">
        <w:rPr>
          <w:sz w:val="14"/>
        </w:rPr>
        <w:t xml:space="preserve"> </w:t>
      </w:r>
      <w:r w:rsidRPr="00423AC8">
        <w:rPr>
          <w:sz w:val="14"/>
        </w:rPr>
        <w:t>ifests itself. No winner, no matter how sincere, willingly surrenders his</w:t>
      </w:r>
      <w:r w:rsidR="00423AC8" w:rsidRPr="00423AC8">
        <w:rPr>
          <w:sz w:val="14"/>
        </w:rPr>
        <w:t xml:space="preserve"> </w:t>
      </w:r>
      <w:r w:rsidRPr="00423AC8">
        <w:rPr>
          <w:sz w:val="14"/>
        </w:rPr>
        <w:t>power over others. He may devise clever ways to appear to share such</w:t>
      </w:r>
      <w:r w:rsidR="00423AC8" w:rsidRPr="00423AC8">
        <w:rPr>
          <w:sz w:val="14"/>
        </w:rPr>
        <w:t xml:space="preserve"> </w:t>
      </w:r>
      <w:r w:rsidRPr="00423AC8">
        <w:rPr>
          <w:sz w:val="14"/>
        </w:rPr>
        <w:t>power, but he always keeps a couple of aces up his sleeve in case things</w:t>
      </w:r>
      <w:r w:rsidR="00423AC8" w:rsidRPr="00423AC8">
        <w:rPr>
          <w:sz w:val="14"/>
        </w:rPr>
        <w:t xml:space="preserve"> </w:t>
      </w:r>
      <w:r w:rsidRPr="00423AC8">
        <w:rPr>
          <w:sz w:val="14"/>
        </w:rPr>
        <w:t>get out of control.</w:t>
      </w:r>
      <w:r w:rsidR="00423AC8" w:rsidRPr="00423AC8">
        <w:rPr>
          <w:sz w:val="14"/>
        </w:rPr>
        <w:t xml:space="preserve"> </w:t>
      </w:r>
      <w:r w:rsidRPr="005D1546">
        <w:rPr>
          <w:rStyle w:val="StyleUnderline"/>
        </w:rPr>
        <w:t>If there were any serious concern about liberation we would see thousands of people simply walk away from the vast economic, political, and intellectual machine we call Western civilization and refuse to be enticed to participate in it any longer. Liberation is not a difficult task when one no longer finds value in a set of institutions or beliefs</w:t>
      </w:r>
      <w:r w:rsidRPr="00423AC8">
        <w:rPr>
          <w:sz w:val="14"/>
        </w:rPr>
        <w:t xml:space="preserve">. We are liberated from the burden of Santa Claus and the moral demand to be “good” when, as maturing adolescents, we reject the concept of Santa Claus. Thereafter we have no sense of guilt in late November that we could have not behaved properly during the year, and no fear that a lump of coal rather than a gift will await us Christmas morning. In the same manner, we are freed and liberated once we realize the insanity and fantasy of the present manner interpreting our experiences in the world. </w:t>
      </w:r>
      <w:r w:rsidRPr="00B5395C">
        <w:rPr>
          <w:rStyle w:val="StyleUnderline"/>
          <w:highlight w:val="cyan"/>
        </w:rPr>
        <w:t>Liberation</w:t>
      </w:r>
      <w:r w:rsidRPr="00423AC8">
        <w:rPr>
          <w:sz w:val="14"/>
        </w:rPr>
        <w:t xml:space="preserve">, in its most fundamental sense, </w:t>
      </w:r>
      <w:r w:rsidRPr="00B5395C">
        <w:rPr>
          <w:rStyle w:val="StyleUnderline"/>
          <w:highlight w:val="cyan"/>
        </w:rPr>
        <w:t>requires</w:t>
      </w:r>
      <w:r w:rsidRPr="00CA1EB9">
        <w:rPr>
          <w:rStyle w:val="StyleUnderline"/>
        </w:rPr>
        <w:t xml:space="preserve"> a </w:t>
      </w:r>
      <w:r w:rsidRPr="00B5395C">
        <w:rPr>
          <w:rStyle w:val="StyleUnderline"/>
          <w:highlight w:val="cyan"/>
        </w:rPr>
        <w:t>rejection of</w:t>
      </w:r>
      <w:r w:rsidRPr="00FE124E">
        <w:rPr>
          <w:rStyle w:val="StyleUnderline"/>
        </w:rPr>
        <w:t xml:space="preserve"> everything we have been taught and its replacement by only those things we have experienced as having values</w:t>
      </w:r>
      <w:r w:rsidRPr="00423AC8">
        <w:rPr>
          <w:sz w:val="14"/>
        </w:rPr>
        <w:t xml:space="preserve">. But this replacement only begins the task of liberation. For the history of </w:t>
      </w:r>
      <w:r w:rsidRPr="00B5395C">
        <w:rPr>
          <w:rStyle w:val="StyleUnderline"/>
          <w:highlight w:val="cyan"/>
        </w:rPr>
        <w:t>Western thinking</w:t>
      </w:r>
      <w:r w:rsidRPr="00423AC8">
        <w:rPr>
          <w:sz w:val="14"/>
        </w:rPr>
        <w:t xml:space="preserve"> in the past eight centuries has been one of replacement of ideas within a framework that </w:t>
      </w:r>
      <w:r w:rsidRPr="00DA65A0">
        <w:rPr>
          <w:rStyle w:val="StyleUnderline"/>
        </w:rPr>
        <w:t>has remained basically unchanged for nearly two millenia. Challenging this framework of interpretation means a rearrangement of our manner of perceiving the world</w:t>
      </w:r>
      <w:r w:rsidRPr="00423AC8">
        <w:rPr>
          <w:sz w:val="14"/>
        </w:rPr>
        <w:t xml:space="preserve">, and it involves a reexamination of the body of human knowledge and its structural reconstruction into a new format. </w:t>
      </w:r>
      <w:r w:rsidRPr="00FE124E">
        <w:rPr>
          <w:rStyle w:val="StyleUnderline"/>
        </w:rPr>
        <w:t xml:space="preserve">Such a task appears to be far from the struggles of the present. It </w:t>
      </w:r>
      <w:r w:rsidRPr="00B5395C">
        <w:rPr>
          <w:rStyle w:val="StyleUnderline"/>
          <w:highlight w:val="cyan"/>
        </w:rPr>
        <w:t>seems abstract</w:t>
      </w:r>
      <w:r w:rsidRPr="00FE124E">
        <w:rPr>
          <w:rStyle w:val="StyleUnderline"/>
        </w:rPr>
        <w:t xml:space="preserve"> and meaningless </w:t>
      </w:r>
      <w:r w:rsidRPr="00B5395C">
        <w:rPr>
          <w:rStyle w:val="StyleUnderline"/>
          <w:highlight w:val="cyan"/>
        </w:rPr>
        <w:t>in the face of</w:t>
      </w:r>
      <w:r w:rsidRPr="00FE124E">
        <w:rPr>
          <w:rStyle w:val="StyleUnderline"/>
        </w:rPr>
        <w:t xml:space="preserve"> contemporary </w:t>
      </w:r>
      <w:r w:rsidRPr="00D36479">
        <w:rPr>
          <w:rStyle w:val="StyleUnderline"/>
          <w:highlight w:val="cyan"/>
        </w:rPr>
        <w:t>suffering</w:t>
      </w:r>
      <w:r w:rsidRPr="00FE124E">
        <w:rPr>
          <w:rStyle w:val="StyleUnderline"/>
        </w:rPr>
        <w:t xml:space="preserve">. </w:t>
      </w:r>
      <w:r w:rsidRPr="00EE0439">
        <w:rPr>
          <w:rStyle w:val="StyleUnderline"/>
        </w:rPr>
        <w:t>And it suggests that people can be made to change their oppressive activity by intellectual reorientation alone.</w:t>
      </w:r>
      <w:r w:rsidRPr="00FE124E">
        <w:rPr>
          <w:rStyle w:val="StyleUnderline"/>
        </w:rPr>
        <w:t xml:space="preserve"> All </w:t>
      </w:r>
      <w:r w:rsidRPr="00EE0439">
        <w:rPr>
          <w:rStyle w:val="StyleUnderline"/>
        </w:rPr>
        <w:t>these questions arise, however, because of the fundamental orientation of Western peoples toward the world</w:t>
      </w:r>
      <w:r w:rsidRPr="00FE124E">
        <w:rPr>
          <w:rStyle w:val="StyleUnderline"/>
        </w:rPr>
        <w:t xml:space="preserve">. </w:t>
      </w:r>
      <w:r w:rsidRPr="00D36479">
        <w:rPr>
          <w:rStyle w:val="StyleUnderline"/>
          <w:highlight w:val="cyan"/>
        </w:rPr>
        <w:t>We assume</w:t>
      </w:r>
      <w:r w:rsidRPr="00FE124E">
        <w:rPr>
          <w:rStyle w:val="StyleUnderline"/>
        </w:rPr>
        <w:t xml:space="preserve"> that </w:t>
      </w:r>
      <w:r w:rsidRPr="00D36479">
        <w:rPr>
          <w:rStyle w:val="StyleUnderline"/>
          <w:highlight w:val="cyan"/>
        </w:rPr>
        <w:t>we know the structure of reality and</w:t>
      </w:r>
      <w:r w:rsidRPr="00FE124E">
        <w:rPr>
          <w:rStyle w:val="StyleUnderline"/>
        </w:rPr>
        <w:t xml:space="preserve"> must </w:t>
      </w:r>
      <w:r w:rsidRPr="00D36479">
        <w:rPr>
          <w:rStyle w:val="StyleUnderline"/>
          <w:highlight w:val="cyan"/>
        </w:rPr>
        <w:t>only make</w:t>
      </w:r>
      <w:r w:rsidRPr="00FE124E">
        <w:rPr>
          <w:rStyle w:val="StyleUnderline"/>
        </w:rPr>
        <w:t xml:space="preserve"> certain </w:t>
      </w:r>
      <w:r w:rsidRPr="00383FAB">
        <w:rPr>
          <w:rStyle w:val="Emphasis"/>
          <w:highlight w:val="cyan"/>
        </w:rPr>
        <w:t>minor adjustments</w:t>
      </w:r>
      <w:r w:rsidRPr="00FE124E">
        <w:rPr>
          <w:rStyle w:val="StyleUnderline"/>
        </w:rPr>
        <w:t xml:space="preserve"> in the machinery that operates it in order </w:t>
      </w:r>
      <w:r w:rsidRPr="009A65D3">
        <w:rPr>
          <w:rStyle w:val="StyleUnderline"/>
        </w:rPr>
        <w:t>to bring our institutions into line</w:t>
      </w:r>
      <w:r w:rsidRPr="00FE124E">
        <w:rPr>
          <w:rStyle w:val="StyleUnderline"/>
        </w:rPr>
        <w:t xml:space="preserve">. Immediate suffering is thus placed in juxtaposition with abstract meta-physical conceptions of the world and, because we </w:t>
      </w:r>
      <w:r w:rsidRPr="00B04FB6">
        <w:rPr>
          <w:rStyle w:val="StyleUnderline"/>
        </w:rPr>
        <w:t xml:space="preserve">can see immediate suffering, we feel </w:t>
      </w:r>
      <w:r w:rsidRPr="00B04FB6">
        <w:rPr>
          <w:rStyle w:val="StyleUnderline"/>
          <w:highlight w:val="cyan"/>
        </w:rPr>
        <w:t>impelled to change conditions quickly</w:t>
      </w:r>
      <w:r w:rsidRPr="00B04FB6">
        <w:rPr>
          <w:rStyle w:val="StyleUnderline"/>
        </w:rPr>
        <w:t xml:space="preserve"> to relieve tensions</w:t>
      </w:r>
      <w:r w:rsidRPr="00FE124E">
        <w:rPr>
          <w:rStyle w:val="StyleUnderline"/>
        </w:rPr>
        <w:t xml:space="preserve">, never coming to understand how the basic attitude toward life and its derivative attitudes toward minority groups continues to dominate the goals and activities that appear designed to create </w:t>
      </w:r>
      <w:r w:rsidRPr="00383FAB">
        <w:rPr>
          <w:rStyle w:val="Emphasis"/>
          <w:highlight w:val="cyan"/>
        </w:rPr>
        <w:t>reforms</w:t>
      </w:r>
      <w:r w:rsidRPr="00FE124E">
        <w:rPr>
          <w:rStyle w:val="StyleUnderline"/>
        </w:rPr>
        <w:t xml:space="preserve">. Numerous examples can be cited to show that our efforts to bring justice into the world </w:t>
      </w:r>
      <w:r w:rsidRPr="00707226">
        <w:rPr>
          <w:rStyle w:val="StyleUnderline"/>
        </w:rPr>
        <w:t xml:space="preserve">have been </w:t>
      </w:r>
      <w:r w:rsidRPr="00383FAB">
        <w:rPr>
          <w:rStyle w:val="Emphasis"/>
          <w:highlight w:val="cyan"/>
        </w:rPr>
        <w:t>short-circuited</w:t>
      </w:r>
      <w:r w:rsidRPr="00FE124E">
        <w:rPr>
          <w:rStyle w:val="StyleUnderline"/>
        </w:rPr>
        <w:t xml:space="preserve"> by the passage of events, and that those efforts are unsuccessful </w:t>
      </w:r>
      <w:r w:rsidRPr="00707226">
        <w:rPr>
          <w:rStyle w:val="StyleUnderline"/>
          <w:highlight w:val="cyan"/>
        </w:rPr>
        <w:t>because we</w:t>
      </w:r>
      <w:r w:rsidRPr="00FE124E">
        <w:rPr>
          <w:rStyle w:val="StyleUnderline"/>
        </w:rPr>
        <w:t xml:space="preserve"> have </w:t>
      </w:r>
      <w:r w:rsidRPr="00383FAB">
        <w:rPr>
          <w:rStyle w:val="Emphasis"/>
          <w:highlight w:val="cyan"/>
        </w:rPr>
        <w:t>fail</w:t>
      </w:r>
      <w:r w:rsidRPr="00383FAB">
        <w:rPr>
          <w:rStyle w:val="Emphasis"/>
        </w:rPr>
        <w:t xml:space="preserve">ed </w:t>
      </w:r>
      <w:r w:rsidRPr="00383FAB">
        <w:rPr>
          <w:rStyle w:val="Emphasis"/>
          <w:highlight w:val="cyan"/>
        </w:rPr>
        <w:t>to consider the</w:t>
      </w:r>
      <w:r w:rsidRPr="00383FAB">
        <w:rPr>
          <w:rStyle w:val="Emphasis"/>
        </w:rPr>
        <w:t xml:space="preserve"> basic </w:t>
      </w:r>
      <w:r w:rsidRPr="00383FAB">
        <w:rPr>
          <w:rStyle w:val="Emphasis"/>
          <w:highlight w:val="cyan"/>
        </w:rPr>
        <w:t>framework</w:t>
      </w:r>
      <w:r w:rsidRPr="00707226">
        <w:rPr>
          <w:rStyle w:val="StyleUnderline"/>
          <w:highlight w:val="cyan"/>
        </w:rPr>
        <w:t xml:space="preserve"> within which we</w:t>
      </w:r>
      <w:r w:rsidRPr="00FE124E">
        <w:rPr>
          <w:rStyle w:val="StyleUnderline"/>
        </w:rPr>
        <w:t xml:space="preserve"> pose questions, </w:t>
      </w:r>
      <w:r w:rsidRPr="00383FAB">
        <w:rPr>
          <w:rStyle w:val="Emphasis"/>
          <w:highlight w:val="cyan"/>
        </w:rPr>
        <w:t>analyze alternatives</w:t>
      </w:r>
      <w:r w:rsidRPr="00707226">
        <w:rPr>
          <w:rStyle w:val="StyleUnderline"/>
          <w:highlight w:val="cyan"/>
        </w:rPr>
        <w:t>, and</w:t>
      </w:r>
      <w:r w:rsidRPr="00FE124E">
        <w:rPr>
          <w:rStyle w:val="StyleUnderline"/>
        </w:rPr>
        <w:t xml:space="preserve"> </w:t>
      </w:r>
      <w:r w:rsidRPr="00383FAB">
        <w:rPr>
          <w:rStyle w:val="Emphasis"/>
        </w:rPr>
        <w:t xml:space="preserve">suggest </w:t>
      </w:r>
      <w:r w:rsidRPr="00383FAB">
        <w:rPr>
          <w:rStyle w:val="Emphasis"/>
          <w:highlight w:val="cyan"/>
        </w:rPr>
        <w:t>solutions</w:t>
      </w:r>
      <w:r w:rsidRPr="00423AC8">
        <w:rPr>
          <w:sz w:val="14"/>
        </w:rPr>
        <w:t xml:space="preserve">. Consider the examples from our immediate past. In the early sixties college application forms included a blank line on which all prospective students were required to indicate their race. Such information was used to discriminate against those of a minority background, and so reformers demanded that the question be dropped. By the time all colleges had been forced to eliminate questions concerning the race of applicants, the Civil Rights Movement had so sensitized those involved in higher education that scholarships were made available in great numbers to people of minority races. There was no way, however; to allocate such scholarships because college officials could no longer determine the racial background of students on the basis of their applications for admission. Much of the impetus for low-cost housing in the cities was based upon the premise that in the twentieth century people should not have to live in hovels but that adequate housing should be constructed for them. Yet in the course of tearing down slums and building new housing projects, low income housing areas were eliminated. The construction cost of the new projects made it necessary to charge higher rentals. Former residents of the low-income areas could not afford to live in the new housing, so they moved to other parts of the city and created exactly the same conditions that had originally provoked the demand for low-rent housing. Government schools had a very difficult time teaching American Indian children the English language. (One reason was the assumption of teachers that all languages had Latin roots, and their inability to adapt the programs when they discovered that Indian languages were not so derived.) Hence programs in bilingual teaching methods were authorized that would use the native language to teach the children English, an underhanded way of eliminating the native language. Between the time that bilingual programs were conceived and the time that they were finally funded, other programs that concentrated on adequate housing had an unexpected effect on the educational process. Hundreds of new houses were built in agency towns, and Indians moved from remote areas of the different reservations into those towns where they could get good housing. Since they were primarily younger couples with young children, the housing development meant that most Indian children were new growing up in the agency communities and were learning English as a first language. Thus, the bilingual programs, which began as a means of teaching English as a second language, became the method designed to preserve the native vernacular by teaching it as a second language to students who had grown up speaking English. </w:t>
      </w:r>
      <w:r w:rsidRPr="00CA1EB9">
        <w:rPr>
          <w:rStyle w:val="StyleUnderline"/>
        </w:rPr>
        <w:t>Example after example could be cited</w:t>
      </w:r>
      <w:r w:rsidRPr="00423AC8">
        <w:rPr>
          <w:sz w:val="14"/>
        </w:rPr>
        <w:t xml:space="preserve">, each </w:t>
      </w:r>
      <w:r w:rsidRPr="00CA1EB9">
        <w:rPr>
          <w:rStyle w:val="StyleUnderline"/>
        </w:rPr>
        <w:t>testifying to the devastating effect of</w:t>
      </w:r>
      <w:r w:rsidRPr="00423AC8">
        <w:rPr>
          <w:sz w:val="14"/>
        </w:rPr>
        <w:t xml:space="preserve"> a general attitude toward the world that underlies </w:t>
      </w:r>
      <w:r w:rsidRPr="00CA1EB9">
        <w:rPr>
          <w:rStyle w:val="StyleUnderline"/>
        </w:rPr>
        <w:t>the Western approach to human knowledge</w:t>
      </w:r>
      <w:r w:rsidRPr="00423AC8">
        <w:rPr>
          <w:sz w:val="14"/>
        </w:rPr>
        <w:t xml:space="preserve">. The basis of this attitude is the assumption that the world operates in certain predetermined ways, that it operates continuously under certain natural laws, and that the nature of every species is homogeneous, with few real deviations. One can trace this attitude back into the Western past. Religious concepts, which have since been transformed into Scientific and political beliefs, remain objects of belief as securely as if they had never been severed from their theological moorings. Let us trace a few examples. Originally the continuity of the world was conceived as a demonstration of the divine plan and God, conceived as a lawgiver in the moral sense, became a law-giver in the scientific sense also. </w:t>
      </w:r>
      <w:r w:rsidRPr="00CA1EB9">
        <w:rPr>
          <w:rStyle w:val="StyleUnderline"/>
        </w:rPr>
        <w:t>Scientific data was classified in certain ways that in the eyes of Western peoples became a part of the structure of nature</w:t>
      </w:r>
      <w:r w:rsidRPr="00423AC8">
        <w:rPr>
          <w:sz w:val="14"/>
        </w:rPr>
        <w:t xml:space="preserve">. </w:t>
      </w:r>
      <w:r w:rsidRPr="00CA1EB9">
        <w:rPr>
          <w:rStyle w:val="StyleUnderline"/>
        </w:rPr>
        <w:t>Phenomena that did not fit into the structure that had been created were said to “violate” the laws of nature and hence</w:t>
      </w:r>
      <w:r w:rsidRPr="00423AC8">
        <w:rPr>
          <w:sz w:val="14"/>
        </w:rPr>
        <w:t xml:space="preserve"> to be untrue in the religious sense and </w:t>
      </w:r>
      <w:r w:rsidRPr="00CA1EB9">
        <w:rPr>
          <w:rStyle w:val="StyleUnderline"/>
        </w:rPr>
        <w:t>unimportant in the scientific sense</w:t>
      </w:r>
      <w:r w:rsidRPr="00423AC8">
        <w:rPr>
          <w:sz w:val="14"/>
        </w:rPr>
        <w:t xml:space="preserve">. When evolution replaced the concept of creation in the book of Genesis, it became an inviolable law in the eyes of Western people in much the same way that the literal interpretation of the biblical story had been accepted by Western people in former centuries. The world was originally conceived in terms of the Near East as the center of reality. As awareness extended to other peoples, this world gradually expanded until by the Middle Ages it encompassed those regions that were in commercial contact with Western Europe. The discovery of the Western hemisphere created a certain degree of trauma, for suddenly there was an awareness of lands and peoples of which Western Europeans had no previous knowledge. The only way that these people could be accounted for was by reference to the Scriptures. So it was hypothesized that the aboriginal peoples in North and South America must have been the Ten Lost Tribes of Israel who had crossed into the New World over a land bridge somewhere in northern Asia. The basic assumption of this theory was the creation of the human species as a single act, performed by the Christian God, with its subsequent history one of populating the planet. </w:t>
      </w:r>
      <w:r w:rsidRPr="003B0A46">
        <w:rPr>
          <w:rStyle w:val="StyleUnderline"/>
        </w:rPr>
        <w:t>The rise of social science, and the downgrading of theological answers to what were considered scientific questions concerning the nature and history of human societies, meant that social science had to provide answers to questions formulated within the theological context</w:t>
      </w:r>
      <w:r w:rsidRPr="00423AC8">
        <w:rPr>
          <w:sz w:val="14"/>
        </w:rPr>
        <w:t xml:space="preserve">. With virtually no reconsideration of the basic question of the creation [or origination in scientific terms) of our species as the product of a single act, anthropologists promptly adopted the old theological explanation of the peopling of the Western Hemisphere, developing the Bering Strait theory of migration to account for the phenomenon. Whether secular or sacred, </w:t>
      </w:r>
      <w:r w:rsidRPr="00096FAB">
        <w:rPr>
          <w:rStyle w:val="StyleUnderline"/>
        </w:rPr>
        <w:t xml:space="preserve">the </w:t>
      </w:r>
      <w:r w:rsidRPr="00096FAB">
        <w:rPr>
          <w:rStyle w:val="StyleUnderline"/>
          <w:highlight w:val="cyan"/>
        </w:rPr>
        <w:t>classification of American natives as</w:t>
      </w:r>
      <w:r w:rsidRPr="00096FAB">
        <w:rPr>
          <w:rStyle w:val="StyleUnderline"/>
        </w:rPr>
        <w:t xml:space="preserve"> a derivative, </w:t>
      </w:r>
      <w:r w:rsidRPr="00096FAB">
        <w:rPr>
          <w:rStyle w:val="StyleUnderline"/>
          <w:highlight w:val="cyan"/>
        </w:rPr>
        <w:t>inferior</w:t>
      </w:r>
      <w:r w:rsidRPr="00096FAB">
        <w:rPr>
          <w:rStyle w:val="StyleUnderline"/>
        </w:rPr>
        <w:t xml:space="preserve"> group of Asian-European peoples, albeit far removed from those roots by the postularion of many millenia of wandering, </w:t>
      </w:r>
      <w:r w:rsidRPr="00BF176D">
        <w:rPr>
          <w:rStyle w:val="StyleUnderline"/>
          <w:highlight w:val="cyan"/>
        </w:rPr>
        <w:t>became a status</w:t>
      </w:r>
      <w:r w:rsidRPr="00BF176D">
        <w:rPr>
          <w:rStyle w:val="StyleUnderline"/>
        </w:rPr>
        <w:t xml:space="preserve"> from which</w:t>
      </w:r>
      <w:r w:rsidRPr="00096FAB">
        <w:rPr>
          <w:rStyle w:val="StyleUnderline"/>
        </w:rPr>
        <w:t xml:space="preserve"> American Indians have been </w:t>
      </w:r>
      <w:r w:rsidRPr="00F55D16">
        <w:rPr>
          <w:rStyle w:val="Emphasis"/>
          <w:highlight w:val="cyan"/>
        </w:rPr>
        <w:t>unable to escape</w:t>
      </w:r>
      <w:r w:rsidRPr="00BF176D">
        <w:rPr>
          <w:rStyle w:val="StyleUnderline"/>
        </w:rPr>
        <w:t xml:space="preserve">. The </w:t>
      </w:r>
      <w:r w:rsidRPr="00BF176D">
        <w:rPr>
          <w:rStyle w:val="StyleUnderline"/>
          <w:highlight w:val="cyan"/>
        </w:rPr>
        <w:t xml:space="preserve">emphasis on </w:t>
      </w:r>
      <w:r w:rsidRPr="00BF176D">
        <w:rPr>
          <w:rStyle w:val="Emphasis"/>
          <w:highlight w:val="cyan"/>
        </w:rPr>
        <w:t>objective knowled</w:t>
      </w:r>
      <w:r w:rsidRPr="00193E0E">
        <w:rPr>
          <w:rStyle w:val="Emphasis"/>
          <w:highlight w:val="cyan"/>
        </w:rPr>
        <w:t>ge</w:t>
      </w:r>
      <w:r w:rsidRPr="00193E0E">
        <w:rPr>
          <w:rStyle w:val="StyleUnderline"/>
        </w:rPr>
        <w:t xml:space="preserve"> by Western peoples has meant the </w:t>
      </w:r>
      <w:r w:rsidRPr="00193E0E">
        <w:rPr>
          <w:rStyle w:val="StyleUnderline"/>
          <w:highlight w:val="cyan"/>
        </w:rPr>
        <w:t>develop</w:t>
      </w:r>
      <w:r w:rsidRPr="00193E0E">
        <w:rPr>
          <w:rStyle w:val="StyleUnderline"/>
        </w:rPr>
        <w:t xml:space="preserve">ment of </w:t>
      </w:r>
      <w:r w:rsidRPr="00193E0E">
        <w:rPr>
          <w:rStyle w:val="StyleUnderline"/>
          <w:highlight w:val="cyan"/>
        </w:rPr>
        <w:t>an attitude that sees reality as</w:t>
      </w:r>
      <w:r w:rsidRPr="00193E0E">
        <w:rPr>
          <w:rStyle w:val="StyleUnderline"/>
        </w:rPr>
        <w:t xml:space="preserve"> basically </w:t>
      </w:r>
      <w:r w:rsidRPr="00193E0E">
        <w:rPr>
          <w:rStyle w:val="StyleUnderline"/>
          <w:highlight w:val="cyan"/>
        </w:rPr>
        <w:t>physical</w:t>
      </w:r>
      <w:r w:rsidRPr="00193E0E">
        <w:rPr>
          <w:rStyle w:val="StyleUnderline"/>
        </w:rPr>
        <w:t xml:space="preserve">, the </w:t>
      </w:r>
      <w:r w:rsidRPr="00193E0E">
        <w:rPr>
          <w:rStyle w:val="StyleUnderline"/>
          <w:highlight w:val="cyan"/>
        </w:rPr>
        <w:t>knowledge thereof</w:t>
      </w:r>
      <w:r w:rsidRPr="00193E0E">
        <w:rPr>
          <w:rStyle w:val="StyleUnderline"/>
        </w:rPr>
        <w:t xml:space="preserve"> basically </w:t>
      </w:r>
      <w:r w:rsidRPr="00193E0E">
        <w:rPr>
          <w:rStyle w:val="StyleUnderline"/>
          <w:highlight w:val="cyan"/>
        </w:rPr>
        <w:t>mental</w:t>
      </w:r>
      <w:r w:rsidRPr="00193E0E">
        <w:rPr>
          <w:rStyle w:val="StyleUnderline"/>
        </w:rPr>
        <w:t xml:space="preserve"> or verbal, </w:t>
      </w:r>
      <w:r w:rsidRPr="003C4344">
        <w:rPr>
          <w:rStyle w:val="StyleUnderline"/>
          <w:highlight w:val="cyan"/>
        </w:rPr>
        <w:t>and</w:t>
      </w:r>
      <w:r w:rsidRPr="003C4344">
        <w:rPr>
          <w:rStyle w:val="StyleUnderline"/>
        </w:rPr>
        <w:t xml:space="preserve"> the </w:t>
      </w:r>
      <w:r w:rsidRPr="003C4344">
        <w:rPr>
          <w:rStyle w:val="StyleUnderline"/>
          <w:highlight w:val="cyan"/>
        </w:rPr>
        <w:t>elimination of any middle ground</w:t>
      </w:r>
      <w:r w:rsidRPr="00193E0E">
        <w:rPr>
          <w:rStyle w:val="StyleUnderline"/>
        </w:rPr>
        <w:t xml:space="preserve"> between extremes</w:t>
      </w:r>
      <w:r w:rsidRPr="00423AC8">
        <w:rPr>
          <w:sz w:val="14"/>
        </w:rPr>
        <w:t xml:space="preserve">. Thus religion has become a matter of the proper exposition of doctrines, </w:t>
      </w:r>
      <w:r w:rsidRPr="003C4344">
        <w:rPr>
          <w:rStyle w:val="StyleUnderline"/>
        </w:rPr>
        <w:t>and</w:t>
      </w:r>
      <w:r w:rsidRPr="00423AC8">
        <w:rPr>
          <w:sz w:val="14"/>
        </w:rPr>
        <w:t xml:space="preserve"> non-Western religions have been </w:t>
      </w:r>
      <w:r w:rsidRPr="003C4344">
        <w:rPr>
          <w:rStyle w:val="StyleUnderline"/>
        </w:rPr>
        <w:t>judged on</w:t>
      </w:r>
      <w:r w:rsidRPr="00423AC8">
        <w:rPr>
          <w:sz w:val="14"/>
        </w:rPr>
        <w:t xml:space="preserve"> their development of </w:t>
      </w:r>
      <w:r w:rsidRPr="003C4344">
        <w:rPr>
          <w:rStyle w:val="StyleUnderline"/>
        </w:rPr>
        <w:t>a systematic moral and ethical code rather than the manner in which they conducted themselves</w:t>
      </w:r>
      <w:r w:rsidRPr="00423AC8">
        <w:rPr>
          <w:sz w:val="14"/>
        </w:rPr>
        <w:t>. When a religion is conceived as a code of verbal importance rather than a way of life, loopholes in the code become more important than the code itself since, by eliminating or escaping the direct violation of the code by a redelinition of the code or a relaxation of its intended effect, one can maintain two types of behavior; easily discerned in a practical way, as if they were identical and consistent with a particular picture of reality.</w:t>
      </w:r>
      <w:r w:rsidR="00423AC8" w:rsidRPr="00423AC8">
        <w:rPr>
          <w:sz w:val="14"/>
        </w:rPr>
        <w:t xml:space="preserve"> </w:t>
      </w:r>
      <w:r w:rsidRPr="00423AC8">
        <w:rPr>
          <w:sz w:val="14"/>
        </w:rPr>
        <w:t xml:space="preserve">In recent decades Western science had made an important discovery, important at least for Western peoples who had formerly confused themselves with their own belief system. </w:t>
      </w:r>
      <w:r w:rsidRPr="00E44FBC">
        <w:rPr>
          <w:rStyle w:val="StyleUnderline"/>
        </w:rPr>
        <w:t xml:space="preserve">Western </w:t>
      </w:r>
      <w:r w:rsidRPr="00884193">
        <w:rPr>
          <w:rStyle w:val="StyleUnderline"/>
          <w:highlight w:val="cyan"/>
        </w:rPr>
        <w:t>science</w:t>
      </w:r>
      <w:r w:rsidRPr="00E44FBC">
        <w:rPr>
          <w:rStyle w:val="StyleUnderline"/>
        </w:rPr>
        <w:t xml:space="preserve"> was </w:t>
      </w:r>
      <w:r w:rsidRPr="00884193">
        <w:rPr>
          <w:rStyle w:val="StyleUnderline"/>
        </w:rPr>
        <w:t>premised</w:t>
      </w:r>
      <w:r w:rsidRPr="00423AC8">
        <w:rPr>
          <w:sz w:val="14"/>
        </w:rPr>
        <w:t xml:space="preserve"> up</w:t>
      </w:r>
      <w:r w:rsidRPr="00884193">
        <w:rPr>
          <w:rStyle w:val="StyleUnderline"/>
        </w:rPr>
        <w:t>on</w:t>
      </w:r>
      <w:r w:rsidRPr="00E15154">
        <w:rPr>
          <w:rStyle w:val="StyleUnderline"/>
        </w:rPr>
        <w:t xml:space="preserve"> the proposition that God had </w:t>
      </w:r>
      <w:r w:rsidRPr="00884193">
        <w:rPr>
          <w:rStyle w:val="StyleUnderline"/>
          <w:highlight w:val="cyan"/>
        </w:rPr>
        <w:t>made the world according to</w:t>
      </w:r>
      <w:r w:rsidRPr="00E15154">
        <w:rPr>
          <w:rStyle w:val="StyleUnderline"/>
        </w:rPr>
        <w:t xml:space="preserve"> certain laws. These </w:t>
      </w:r>
      <w:r w:rsidRPr="00E15154">
        <w:rPr>
          <w:rStyle w:val="StyleUnderline"/>
          <w:highlight w:val="cyan"/>
        </w:rPr>
        <w:t>laws</w:t>
      </w:r>
      <w:r w:rsidRPr="00E15154">
        <w:rPr>
          <w:rStyle w:val="StyleUnderline"/>
        </w:rPr>
        <w:t xml:space="preserve"> were </w:t>
      </w:r>
      <w:r w:rsidRPr="00E15154">
        <w:rPr>
          <w:rStyle w:val="StyleUnderline"/>
          <w:highlight w:val="cyan"/>
        </w:rPr>
        <w:t>capable of discovery by human reason</w:t>
      </w:r>
      <w:r w:rsidRPr="00E15154">
        <w:rPr>
          <w:rStyle w:val="StyleUnderline"/>
        </w:rPr>
        <w:t xml:space="preserve">, and the task of science was to discover as many of these laws as possible. So human knowledge </w:t>
      </w:r>
      <w:r w:rsidRPr="00884193">
        <w:rPr>
          <w:rStyle w:val="StyleUnderline"/>
        </w:rPr>
        <w:t xml:space="preserve">was </w:t>
      </w:r>
      <w:r w:rsidRPr="00884193">
        <w:rPr>
          <w:rStyle w:val="StyleUnderline"/>
          <w:highlight w:val="cyan"/>
        </w:rPr>
        <w:t>misconceived as the only description of</w:t>
      </w:r>
      <w:r w:rsidRPr="00884193">
        <w:rPr>
          <w:rStyle w:val="StyleUnderline"/>
        </w:rPr>
        <w:t xml:space="preserve"> physical </w:t>
      </w:r>
      <w:r w:rsidRPr="00884193">
        <w:rPr>
          <w:rStyle w:val="StyleUnderline"/>
          <w:highlight w:val="cyan"/>
        </w:rPr>
        <w:t>reality</w:t>
      </w:r>
      <w:r w:rsidRPr="00423AC8">
        <w:rPr>
          <w:sz w:val="14"/>
        </w:rPr>
        <w:t xml:space="preserve">, a tendency Alfred North Whitehead called the principle of “misplaced concreteness.”' </w:t>
      </w:r>
      <w:r w:rsidRPr="0011738B">
        <w:rPr>
          <w:rStyle w:val="StyleUnderline"/>
        </w:rPr>
        <w:t>With the articulation of theories of indeterminancy in modern physics, this naive attitude toward human knowledge radically shifted and became an acknowledgement that what we had formerly called nature was simply our knowledge of nature based upon the types of questions we had decided to use to organize the measurements we were making of the physical world</w:t>
      </w:r>
      <w:r w:rsidRPr="00423AC8">
        <w:rPr>
          <w:sz w:val="14"/>
        </w:rPr>
        <w:t>.</w:t>
      </w:r>
      <w:r w:rsidR="00423AC8" w:rsidRPr="00423AC8">
        <w:rPr>
          <w:sz w:val="14"/>
        </w:rPr>
        <w:t xml:space="preserve"> </w:t>
      </w:r>
      <w:r w:rsidRPr="00423AC8">
        <w:rPr>
          <w:sz w:val="14"/>
        </w:rPr>
        <w:t xml:space="preserve">The shift in emphasis meant that </w:t>
      </w:r>
      <w:r w:rsidRPr="0011738B">
        <w:rPr>
          <w:rStyle w:val="StyleUnderline"/>
        </w:rPr>
        <w:t>all knowledge became a relative knowledge</w:t>
      </w:r>
      <w:r w:rsidRPr="00423AC8">
        <w:rPr>
          <w:sz w:val="14"/>
        </w:rPr>
        <w:t xml:space="preserve">, valid only for the types of questions we were capable of formulating. </w:t>
      </w:r>
      <w:r w:rsidRPr="0011738B">
        <w:rPr>
          <w:rStyle w:val="StyleUnderline"/>
        </w:rPr>
        <w:t>Depending upon the types of information sought, we could measure and observe certain patterns of phenomena, but these patterns existed in our heads rather than in nature itself. Knowledge thus became a matter of cultural preference rather than an indication of the ultimate structure of reality</w:t>
      </w:r>
      <w:r w:rsidRPr="00423AC8">
        <w:rPr>
          <w:sz w:val="14"/>
        </w:rPr>
        <w:t xml:space="preserve">. Presumably if one culture asked a certain type of question while another asked another type of question, the two different answers could form two valid perspectives on the world. Whether these two perspectives could be reconciled in one theory of knowledge depended upon the broader pattern of interpretation that thinkers brought into play with respect to the data. When this new factor of interpretation is applied specifically to different cultures and traditions, we can see that what have been called primitive superstitions have the potential of being regarded as sophisticated insights into the nature of things, at least on an equal basis with </w:t>
      </w:r>
      <w:r w:rsidRPr="002D6BF0">
        <w:rPr>
          <w:rStyle w:val="StyleUnderline"/>
        </w:rPr>
        <w:t>Western knowledge</w:t>
      </w:r>
      <w:r w:rsidRPr="00423AC8">
        <w:rPr>
          <w:sz w:val="14"/>
        </w:rPr>
        <w:t xml:space="preserve">. The traditional manner in which Western peoples think </w:t>
      </w:r>
      <w:r w:rsidRPr="002D6BF0">
        <w:rPr>
          <w:rStyle w:val="StyleUnderline"/>
        </w:rPr>
        <w:t xml:space="preserve">is now only one of the possible ways of describing a natural process. It may </w:t>
      </w:r>
      <w:r w:rsidRPr="00383FAB">
        <w:rPr>
          <w:rStyle w:val="Emphasis"/>
          <w:highlight w:val="cyan"/>
        </w:rPr>
        <w:t>not</w:t>
      </w:r>
      <w:r w:rsidRPr="00423AC8">
        <w:rPr>
          <w:sz w:val="14"/>
        </w:rPr>
        <w:t xml:space="preserve">, in fact, </w:t>
      </w:r>
      <w:r w:rsidRPr="002D6BF0">
        <w:rPr>
          <w:rStyle w:val="StyleUnderline"/>
        </w:rPr>
        <w:t xml:space="preserve">even be </w:t>
      </w:r>
      <w:r w:rsidRPr="00383FAB">
        <w:rPr>
          <w:rStyle w:val="Emphasis"/>
          <w:highlight w:val="cyan"/>
        </w:rPr>
        <w:t>as accurate</w:t>
      </w:r>
      <w:r w:rsidRPr="002D6BF0">
        <w:rPr>
          <w:rStyle w:val="StyleUnderline"/>
        </w:rPr>
        <w:t>, insofar as it can relate specific facts without perverting them, as non-Western ways of correlating knowledge</w:t>
      </w:r>
      <w:r w:rsidRPr="00423AC8">
        <w:rPr>
          <w:sz w:val="14"/>
        </w:rPr>
        <w:t xml:space="preserve">. This uncertainty is liberating in a much more fundamental way than any other development in the history of Western civilization. It means that religious, political, economic, and historical analyses of human activities that have been derived from the Western tradition do not have an absolute claim upon us. We are free to seek a new synthesis that draws information from every culture, and every period of human history has as a boundary only the requirement that it make more sense of more data than any other synthesis. Even the initial premises of such a synthesis can be different from what we have previously used to begin our formulation of a picture of reality. When we apply this new Freedom to some of the examples cited above, we see that the proper question we should have asked with respect to housing did not concern housing at all, but covered the more general question of the nature of a community. We discover that the college applications and the bilingual programs should have been transcended by questions concerning the nature of knowledge, how it is transmitted, and how it can be expanded, rather than how specific pre- determined courses of action can be implemented. </w:t>
      </w:r>
      <w:r w:rsidRPr="000861F9">
        <w:rPr>
          <w:rStyle w:val="StyleUnderline"/>
        </w:rPr>
        <w:t>Once we reject the absolute nature of Western conceptions of problems, we are able to see different types of questions inherent in our immediate problem areas. The immediacy we feel when observing conditions under which people live should enable us to raise new issues that contain within themselves new ways of conceiving solutions</w:t>
      </w:r>
      <w:r w:rsidRPr="00423AC8">
        <w:rPr>
          <w:sz w:val="14"/>
        </w:rPr>
        <w:t>.</w:t>
      </w:r>
      <w:r w:rsidR="00423AC8" w:rsidRPr="00423AC8">
        <w:rPr>
          <w:sz w:val="14"/>
        </w:rPr>
        <w:t xml:space="preserve"> </w:t>
      </w:r>
      <w:r w:rsidRPr="00423AC8">
        <w:rPr>
          <w:sz w:val="14"/>
        </w:rPr>
        <w:t xml:space="preserve">An old Indian saying captures the radical difference between Indians and Western peoples quite adequately. The white man, the indians maintain, has ideas; Indians have visions. Ideas have a single dimension and require a chain of connected ideas to make sense. The connections that are made between ideas can lead to great insights on the nature of things, or they can lead to the inexorable logic of Catch-22 in which the logic inevitably leads to the polar opposite of the original proposition. The vision, on the other hand, presents a whole picture of experience and has a central meaning that stands on its own feet as an independent revelation. It is said that Albert Einstein could not conceive of his problems in physics in conceptual terms but instead had visions of a whole event. He then spent his time attempting to translate elements of that event that could be separated into mathematical and verbal descriptions that could be communicated to others. </w:t>
      </w:r>
      <w:r w:rsidRPr="00C030DC">
        <w:rPr>
          <w:rStyle w:val="StyleUnderline"/>
        </w:rPr>
        <w:t>It is this difference, the change from inductive and deductive logic to transformation of perceived realities, that becomes the liberating facto; not additional information or continual replacement of data and concepts within the traditional Framework of interpretation</w:t>
      </w:r>
      <w:r w:rsidRPr="00423AC8">
        <w:rPr>
          <w:sz w:val="14"/>
        </w:rPr>
        <w:t xml:space="preserve">. Let us return, then, to our discussion of </w:t>
      </w:r>
      <w:r w:rsidRPr="00C030DC">
        <w:rPr>
          <w:rStyle w:val="StyleUnderline"/>
        </w:rPr>
        <w:t>the manner in which racial minorities have been perceived by the white community, particularly by the liberal establishment</w:t>
      </w:r>
      <w:r w:rsidRPr="00423AC8">
        <w:rPr>
          <w:sz w:val="14"/>
        </w:rPr>
        <w:t xml:space="preserve">, in the past decade and a half, Minority groups, </w:t>
      </w:r>
      <w:r w:rsidRPr="00C030DC">
        <w:rPr>
          <w:rStyle w:val="StyleUnderline"/>
        </w:rPr>
        <w:t>conceived to be different from the white majority, are perceived to be lacking some critical element of humanity that, once received, would bring them to some form of equality with the white majority</w:t>
      </w:r>
      <w:r w:rsidRPr="00423AC8">
        <w:rPr>
          <w:sz w:val="14"/>
        </w:rPr>
        <w:t>. The trick has been in identifying that missing element, and each new articulation of goals is immediately attributed to every minority group and appears to answer the question that has been posed by the sincere but unreflective liberal community.</w:t>
      </w:r>
      <w:r w:rsidR="00423AC8" w:rsidRPr="00423AC8">
        <w:rPr>
          <w:sz w:val="14"/>
        </w:rPr>
        <w:t xml:space="preserve"> </w:t>
      </w:r>
      <w:r w:rsidRPr="00423AC8">
        <w:rPr>
          <w:sz w:val="14"/>
        </w:rPr>
        <w:t xml:space="preserve">Liberation is simply the manner in which this missing element is presently conceived by people interested in reform. It will become another social movement fad and eventually fade away to be replaced with yet another instant analysis of the situation. </w:t>
      </w:r>
      <w:r w:rsidRPr="00FC0247">
        <w:rPr>
          <w:rStyle w:val="StyleUnderline"/>
          <w:highlight w:val="cyan"/>
        </w:rPr>
        <w:t>U</w:t>
      </w:r>
      <w:r w:rsidRPr="002B5E9E">
        <w:rPr>
          <w:rStyle w:val="StyleUnderline"/>
          <w:highlight w:val="cyan"/>
        </w:rPr>
        <w:t>ntil fundamental questions</w:t>
      </w:r>
      <w:r w:rsidRPr="00FC0247">
        <w:rPr>
          <w:rStyle w:val="StyleUnderline"/>
        </w:rPr>
        <w:t xml:space="preserve"> regarding the assumptions that form the basis for Western civilization </w:t>
      </w:r>
      <w:r w:rsidRPr="002B5E9E">
        <w:rPr>
          <w:rStyle w:val="StyleUnderline"/>
          <w:highlight w:val="cyan"/>
        </w:rPr>
        <w:t>are raised</w:t>
      </w:r>
      <w:r w:rsidRPr="00FC0247">
        <w:rPr>
          <w:rStyle w:val="StyleUnderline"/>
        </w:rPr>
        <w:t xml:space="preserve"> and new articulations of reality are discovered, the </w:t>
      </w:r>
      <w:r w:rsidRPr="002B5E9E">
        <w:rPr>
          <w:rStyle w:val="StyleUnderline"/>
          <w:highlight w:val="cyan"/>
        </w:rPr>
        <w:t>impulse to grab quic</w:t>
      </w:r>
      <w:r w:rsidRPr="00FC0247">
        <w:rPr>
          <w:rStyle w:val="StyleUnderline"/>
        </w:rPr>
        <w:t xml:space="preserve">kly </w:t>
      </w:r>
      <w:r w:rsidRPr="002B5E9E">
        <w:rPr>
          <w:rStyle w:val="StyleUnderline"/>
          <w:highlight w:val="cyan"/>
        </w:rPr>
        <w:t>and</w:t>
      </w:r>
      <w:r w:rsidRPr="00FC0247">
        <w:rPr>
          <w:rStyle w:val="StyleUnderline"/>
        </w:rPr>
        <w:t xml:space="preserve"> apparently </w:t>
      </w:r>
      <w:r w:rsidRPr="002B5E9E">
        <w:rPr>
          <w:rStyle w:val="StyleUnderline"/>
          <w:highlight w:val="cyan"/>
        </w:rPr>
        <w:t>easy answers will continue</w:t>
      </w:r>
      <w:r w:rsidRPr="00FC0247">
        <w:rPr>
          <w:rStyle w:val="StyleUnderline"/>
        </w:rPr>
        <w:t xml:space="preserve">. Social conditions will continue to be described in a </w:t>
      </w:r>
      <w:r w:rsidRPr="00DA4211">
        <w:rPr>
          <w:rStyle w:val="StyleUnderline"/>
        </w:rPr>
        <w:t>cause-and-effect logic</w:t>
      </w:r>
      <w:r w:rsidRPr="00FC0247">
        <w:rPr>
          <w:rStyle w:val="StyleUnderline"/>
        </w:rPr>
        <w:t xml:space="preserve"> that has dominated Western thinking for its entire intellectual lifetime. </w:t>
      </w:r>
      <w:r w:rsidRPr="00DA4211">
        <w:rPr>
          <w:rStyle w:val="Emphasis"/>
          <w:highlight w:val="cyan"/>
        </w:rPr>
        <w:t>Programs will</w:t>
      </w:r>
      <w:r w:rsidRPr="00DA4211">
        <w:rPr>
          <w:rStyle w:val="StyleUnderline"/>
        </w:rPr>
        <w:t xml:space="preserve"> be designed that </w:t>
      </w:r>
      <w:r w:rsidRPr="00DA4211">
        <w:rPr>
          <w:rStyle w:val="Emphasis"/>
          <w:highlight w:val="cyan"/>
        </w:rPr>
        <w:t>fail</w:t>
      </w:r>
      <w:r w:rsidRPr="00FC0247">
        <w:rPr>
          <w:rStyle w:val="StyleUnderline"/>
        </w:rPr>
        <w:t xml:space="preserve"> to account for the change in conditions that occurs continually in human societies</w:t>
      </w:r>
      <w:r w:rsidRPr="00423AC8">
        <w:rPr>
          <w:sz w:val="14"/>
        </w:rPr>
        <w:t>. Ideas will continue to dominate our concerns and visions will not come.</w:t>
      </w:r>
      <w:r w:rsidR="00423AC8" w:rsidRPr="00423AC8">
        <w:rPr>
          <w:sz w:val="14"/>
        </w:rPr>
        <w:t xml:space="preserve"> </w:t>
      </w:r>
      <w:r w:rsidRPr="00747D7C">
        <w:rPr>
          <w:rStyle w:val="StyleUnderline"/>
        </w:rPr>
        <w:t xml:space="preserve">lf we are then to talk seriously about </w:t>
      </w:r>
      <w:r w:rsidRPr="00F43544">
        <w:rPr>
          <w:rStyle w:val="StyleUnderline"/>
          <w:highlight w:val="cyan"/>
        </w:rPr>
        <w:t>the necessity of</w:t>
      </w:r>
      <w:r w:rsidRPr="00747D7C">
        <w:rPr>
          <w:rStyle w:val="StyleUnderline"/>
        </w:rPr>
        <w:t xml:space="preserve"> liberation, we are talking about </w:t>
      </w:r>
      <w:r w:rsidRPr="00F43544">
        <w:rPr>
          <w:rStyle w:val="StyleUnderline"/>
          <w:highlight w:val="cyan"/>
        </w:rPr>
        <w:t xml:space="preserve">the </w:t>
      </w:r>
      <w:r w:rsidRPr="00F43544">
        <w:rPr>
          <w:rStyle w:val="Emphasis"/>
          <w:highlight w:val="cyan"/>
        </w:rPr>
        <w:t>d</w:t>
      </w:r>
      <w:r w:rsidRPr="00DD00D2">
        <w:rPr>
          <w:rStyle w:val="Emphasis"/>
          <w:highlight w:val="cyan"/>
        </w:rPr>
        <w:t>estruction of the whole complex of Western theories of knowledge</w:t>
      </w:r>
      <w:r w:rsidRPr="00DD00D2">
        <w:rPr>
          <w:rStyle w:val="StyleUnderline"/>
          <w:highlight w:val="cyan"/>
        </w:rPr>
        <w:t xml:space="preserve"> and</w:t>
      </w:r>
      <w:r w:rsidRPr="00747D7C">
        <w:rPr>
          <w:rStyle w:val="StyleUnderline"/>
        </w:rPr>
        <w:t xml:space="preserve"> the </w:t>
      </w:r>
      <w:r w:rsidRPr="00DD00D2">
        <w:rPr>
          <w:rStyle w:val="StyleUnderline"/>
          <w:highlight w:val="cyan"/>
        </w:rPr>
        <w:t>construction of a</w:t>
      </w:r>
      <w:r w:rsidRPr="00747D7C">
        <w:rPr>
          <w:rStyle w:val="StyleUnderline"/>
        </w:rPr>
        <w:t xml:space="preserve"> new </w:t>
      </w:r>
      <w:r w:rsidRPr="00DD00D2">
        <w:rPr>
          <w:rStyle w:val="StyleUnderline"/>
        </w:rPr>
        <w:t xml:space="preserve">and </w:t>
      </w:r>
      <w:r w:rsidRPr="00DD00D2">
        <w:rPr>
          <w:rStyle w:val="Emphasis"/>
          <w:highlight w:val="cyan"/>
        </w:rPr>
        <w:t>more comprehensive synthesis of human knowledge and experience</w:t>
      </w:r>
      <w:r w:rsidRPr="00423AC8">
        <w:rPr>
          <w:sz w:val="14"/>
        </w:rPr>
        <w:t xml:space="preserve">. </w:t>
      </w:r>
      <w:r w:rsidRPr="0030672D">
        <w:rPr>
          <w:rStyle w:val="StyleUnderline"/>
        </w:rPr>
        <w:t>This is no easy task and it cannot be accomplished by people who are encompassed within the traditional Western logic and the resulting analyses such logic provides. If we change the very way that Western peoples think, the way they collect data, which data they gather and how they arrange that information, then we are speaking truly of liberation</w:t>
      </w:r>
      <w:r w:rsidRPr="00423AC8">
        <w:rPr>
          <w:sz w:val="14"/>
        </w:rPr>
        <w:t xml:space="preserve">. For it is </w:t>
      </w:r>
      <w:r w:rsidRPr="0030672D">
        <w:rPr>
          <w:rStyle w:val="StyleUnderline"/>
        </w:rPr>
        <w:t>the manner in which people conceive reality that motivates them to behave in certain ways, that provides them with a system of values, and that enables them to justify their activities. A new picture of reality, a reality conceived as a vision and not as a series of related or connected ideas, can accomplish over a longer period of time many changes we have been unable to effect while conceiving solutions as short-term remedies</w:t>
      </w:r>
      <w:r w:rsidRPr="00423AC8">
        <w:rPr>
          <w:sz w:val="14"/>
        </w:rPr>
        <w:t>. More important for our discussion is the recognition that all parts of human experience are related and the proposed solution to any particular problem overlooks the changes that will occur in related activities because of their relationship. Fundamental changes initiated by a new picture of reality will create a transformation, and will avoid the traditional replacement of words with new words. In summary we now challenge the basic assumptions of Western man. To wit: 1</w:t>
      </w:r>
      <w:r w:rsidR="00BF6954" w:rsidRPr="00423AC8">
        <w:rPr>
          <w:sz w:val="14"/>
        </w:rPr>
        <w:t>)</w:t>
      </w:r>
      <w:r w:rsidRPr="00423AC8">
        <w:rPr>
          <w:sz w:val="14"/>
        </w:rPr>
        <w:t xml:space="preserve"> that time is uniform and continuous; 2) that our species originated from a single source; 3) that our descriptions of nature are absolute knowledge; 4) that the world can be divided into subjective and objective; 5) that our understanding of our species is homogeneous; 6) that ultimate reality, including divinity, is homogeneous; 7) that by projection of present conditions we can understand human history, planetary history, or the universe; 8) that inductive and deductive reasoning are the primary tools for gaining knowledge. As we create a new set of propositions that transcend these theses we will</w:t>
      </w:r>
      <w:r w:rsidR="00423AC8" w:rsidRPr="00423AC8">
        <w:rPr>
          <w:sz w:val="14"/>
        </w:rPr>
        <w:t xml:space="preserve"> </w:t>
      </w:r>
      <w:r w:rsidRPr="00423AC8">
        <w:rPr>
          <w:sz w:val="14"/>
        </w:rPr>
        <w:t>achieve liberation in a fundamental sense and the synthesis that emerges</w:t>
      </w:r>
      <w:r w:rsidR="00423AC8" w:rsidRPr="00423AC8">
        <w:rPr>
          <w:sz w:val="14"/>
        </w:rPr>
        <w:t xml:space="preserve"> </w:t>
      </w:r>
      <w:r w:rsidRPr="00423AC8">
        <w:rPr>
          <w:sz w:val="14"/>
        </w:rPr>
        <w:t>will be a theology. But it will transform present feelings of sympathy to</w:t>
      </w:r>
      <w:r w:rsidR="00423AC8" w:rsidRPr="00423AC8">
        <w:rPr>
          <w:sz w:val="14"/>
        </w:rPr>
        <w:t xml:space="preserve"> </w:t>
      </w:r>
      <w:r w:rsidRPr="00423AC8">
        <w:rPr>
          <w:sz w:val="14"/>
        </w:rPr>
        <w:t>shared experiences, it will transform tolerance to understanding, and it</w:t>
      </w:r>
      <w:r w:rsidR="00423AC8" w:rsidRPr="00423AC8">
        <w:rPr>
          <w:sz w:val="14"/>
        </w:rPr>
        <w:t xml:space="preserve"> </w:t>
      </w:r>
      <w:r w:rsidRPr="00423AC8">
        <w:rPr>
          <w:sz w:val="14"/>
        </w:rPr>
        <w:t>will transform appreciation of separate cultural traditions into a new uni-</w:t>
      </w:r>
      <w:r w:rsidR="00423AC8" w:rsidRPr="00423AC8">
        <w:rPr>
          <w:sz w:val="14"/>
        </w:rPr>
        <w:t xml:space="preserve"> </w:t>
      </w:r>
      <w:r w:rsidRPr="00423AC8">
        <w:rPr>
          <w:sz w:val="14"/>
        </w:rPr>
        <w:t>versal cultural expression. And everyone will become liberated.</w:t>
      </w:r>
      <w:r w:rsidR="00423AC8" w:rsidRPr="00423AC8">
        <w:rPr>
          <w:sz w:val="14"/>
        </w:rPr>
        <w:t xml:space="preserve"> </w:t>
      </w:r>
      <w:r w:rsidRPr="00423AC8">
        <w:rPr>
          <w:sz w:val="14"/>
        </w:rPr>
        <w:t>(1977)</w:t>
      </w:r>
    </w:p>
    <w:p w:rsidR="00E12C8C" w:rsidRDefault="00E12C8C" w:rsidP="00E12C8C"/>
    <w:p w:rsidR="00900CFD" w:rsidRDefault="00900CFD" w:rsidP="00900CFD">
      <w:pPr>
        <w:pStyle w:val="Heading3"/>
      </w:pPr>
      <w:r>
        <w:t>2nc – at: sct wrong</w:t>
      </w:r>
    </w:p>
    <w:p w:rsidR="00900CFD" w:rsidRDefault="00900CFD" w:rsidP="00900CFD"/>
    <w:p w:rsidR="00900CFD" w:rsidRDefault="00900CFD" w:rsidP="00900CFD">
      <w:pPr>
        <w:pStyle w:val="Heading4"/>
      </w:pPr>
      <w:r>
        <w:t xml:space="preserve">Our binary theorization is empirically </w:t>
      </w:r>
      <w:r w:rsidR="00AF1A4C">
        <w:t>and experientially proven</w:t>
      </w:r>
      <w:r>
        <w:t xml:space="preserve"> – their denial is itself complicit</w:t>
      </w:r>
    </w:p>
    <w:p w:rsidR="00900CFD" w:rsidRDefault="00900CFD" w:rsidP="00900CFD">
      <w:pPr>
        <w:pStyle w:val="CiteSpacing"/>
      </w:pPr>
      <w:r w:rsidRPr="00E37C54">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p.257-264)KMM</w:t>
      </w:r>
    </w:p>
    <w:p w:rsidR="00900CFD" w:rsidRDefault="00900CFD" w:rsidP="00900CFD">
      <w:r w:rsidRPr="000F67B8">
        <w:rPr>
          <w:rStyle w:val="StyleUnderline"/>
        </w:rPr>
        <w:t>In the</w:t>
      </w:r>
      <w:r w:rsidRPr="00831451">
        <w:rPr>
          <w:sz w:val="14"/>
        </w:rPr>
        <w:t xml:space="preserve"> contemporary Western </w:t>
      </w:r>
      <w:r w:rsidRPr="000F67B8">
        <w:rPr>
          <w:rStyle w:val="StyleUnderline"/>
        </w:rPr>
        <w:t>academy</w:t>
      </w:r>
      <w:r w:rsidRPr="00831451">
        <w:rPr>
          <w:sz w:val="14"/>
        </w:rPr>
        <w:t xml:space="preserve">, especially </w:t>
      </w:r>
      <w:r w:rsidRPr="000F67B8">
        <w:rPr>
          <w:rStyle w:val="StyleUnderline"/>
        </w:rPr>
        <w:t>in the USA, the repudiation of binarism partakes</w:t>
      </w:r>
      <w:r>
        <w:rPr>
          <w:rStyle w:val="StyleUnderline"/>
        </w:rPr>
        <w:t xml:space="preserve"> </w:t>
      </w:r>
      <w:r w:rsidRPr="000F67B8">
        <w:rPr>
          <w:rStyle w:val="StyleUnderline"/>
        </w:rPr>
        <w:t>of a certain sacredness</w:t>
      </w:r>
      <w:r w:rsidRPr="00831451">
        <w:rPr>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6C5D03">
        <w:rPr>
          <w:rStyle w:val="StyleUnderline"/>
        </w:rPr>
        <w:t>typically expressed with emphatic brevity, the charge of binarism constituting one of the more</w:t>
      </w:r>
      <w:r>
        <w:rPr>
          <w:rStyle w:val="StyleUnderline"/>
        </w:rPr>
        <w:t xml:space="preserve"> </w:t>
      </w:r>
      <w:r w:rsidRPr="006C5D03">
        <w:rPr>
          <w:rStyle w:val="StyleUnderline"/>
        </w:rPr>
        <w:t>conversation-stopping items in academic theory’s inventory of reprimands</w:t>
      </w:r>
      <w:r w:rsidRPr="00831451">
        <w:rPr>
          <w:sz w:val="14"/>
        </w:rPr>
        <w:t xml:space="preserve">. Despite the semblance of consensus, however, a dissenting positionality persists. </w:t>
      </w:r>
      <w:r w:rsidRPr="006C5D03">
        <w:rPr>
          <w:rStyle w:val="StyleUnderline"/>
        </w:rPr>
        <w:t xml:space="preserve">As one who argues that </w:t>
      </w:r>
      <w:r w:rsidRPr="003522D3">
        <w:rPr>
          <w:rStyle w:val="Emphasis"/>
        </w:rPr>
        <w:t>settler colonialism</w:t>
      </w:r>
      <w:r>
        <w:rPr>
          <w:rStyle w:val="StyleUnderline"/>
        </w:rPr>
        <w:t xml:space="preserve"> </w:t>
      </w:r>
      <w:r w:rsidRPr="006C5D03">
        <w:rPr>
          <w:rStyle w:val="StyleUnderline"/>
        </w:rPr>
        <w:t xml:space="preserve">is premised on a </w:t>
      </w:r>
      <w:r w:rsidRPr="003522D3">
        <w:rPr>
          <w:rStyle w:val="Emphasis"/>
        </w:rPr>
        <w:t>zero-sum logic</w:t>
      </w:r>
      <w:r w:rsidRPr="006C5D03">
        <w:rPr>
          <w:rStyle w:val="StyleUnderline"/>
        </w:rPr>
        <w:t xml:space="preserve"> whereby settler societies, for all their internal </w:t>
      </w:r>
      <w:r w:rsidRPr="003522D3">
        <w:rPr>
          <w:rStyle w:val="Emphasis"/>
        </w:rPr>
        <w:t>complexities</w:t>
      </w:r>
      <w:r w:rsidRPr="006C5D03">
        <w:rPr>
          <w:rStyle w:val="StyleUnderline"/>
        </w:rPr>
        <w:t>,</w:t>
      </w:r>
      <w:r>
        <w:rPr>
          <w:rStyle w:val="StyleUnderline"/>
        </w:rPr>
        <w:t xml:space="preserve"> </w:t>
      </w:r>
      <w:r w:rsidRPr="003522D3">
        <w:rPr>
          <w:rStyle w:val="Emphasis"/>
        </w:rPr>
        <w:t>uniformly require the elimination of Native alternatives</w:t>
      </w:r>
      <w:r w:rsidRPr="006C5D03">
        <w:rPr>
          <w:rStyle w:val="StyleUnderline"/>
        </w:rPr>
        <w:t>, I have regularly been accused of binarism</w:t>
      </w:r>
      <w:r>
        <w:rPr>
          <w:rStyle w:val="StyleUnderline"/>
        </w:rPr>
        <w:t xml:space="preserve"> </w:t>
      </w:r>
      <w:r w:rsidRPr="006C5D03">
        <w:rPr>
          <w:rStyle w:val="StyleUnderline"/>
        </w:rPr>
        <w:t>– though not once by a Native</w:t>
      </w:r>
      <w:r w:rsidRPr="00831451">
        <w:rPr>
          <w:sz w:val="14"/>
        </w:rPr>
        <w:t xml:space="preserve">. Why should it be that the spectre of binarism, so disturbing to nonNative sensibilities, should be less troubling to Natives? More provocatively, could it be that </w:t>
      </w:r>
      <w:r w:rsidRPr="00B275F7">
        <w:rPr>
          <w:rStyle w:val="StyleUnderline"/>
        </w:rPr>
        <w:t>the</w:t>
      </w:r>
      <w:r>
        <w:rPr>
          <w:rStyle w:val="StyleUnderline"/>
        </w:rPr>
        <w:t xml:space="preserve"> </w:t>
      </w:r>
      <w:r w:rsidRPr="00135952">
        <w:rPr>
          <w:rStyle w:val="Emphasis"/>
        </w:rPr>
        <w:t>repudiation of binarism represents a settler perspective</w:t>
      </w:r>
      <w:r w:rsidRPr="00831451">
        <w:rPr>
          <w:sz w:val="14"/>
        </w:rPr>
        <w:t xml:space="preserve">? To the extent that this may be the case, </w:t>
      </w:r>
      <w:r w:rsidRPr="00B275F7">
        <w:rPr>
          <w:rStyle w:val="StyleUnderline"/>
        </w:rPr>
        <w:t>the</w:t>
      </w:r>
      <w:r>
        <w:rPr>
          <w:rStyle w:val="StyleUnderline"/>
        </w:rPr>
        <w:t xml:space="preserve"> </w:t>
      </w:r>
      <w:r w:rsidRPr="00B275F7">
        <w:rPr>
          <w:rStyle w:val="StyleUnderline"/>
        </w:rPr>
        <w:t xml:space="preserve">heat that the issue generates is revealing. It takes us directly to the </w:t>
      </w:r>
      <w:r w:rsidRPr="00135952">
        <w:rPr>
          <w:rStyle w:val="Emphasis"/>
        </w:rPr>
        <w:t>affective dimensions of settler</w:t>
      </w:r>
      <w:r>
        <w:rPr>
          <w:rStyle w:val="Emphasis"/>
        </w:rPr>
        <w:t xml:space="preserve"> </w:t>
      </w:r>
      <w:r w:rsidRPr="00135952">
        <w:rPr>
          <w:rStyle w:val="Emphasis"/>
        </w:rPr>
        <w:t>subjecthood</w:t>
      </w:r>
      <w:r w:rsidRPr="00831451">
        <w:rPr>
          <w:sz w:val="14"/>
        </w:rPr>
        <w:t xml:space="preserve">, a conflictual realm that many of the essays in the first volume of this special collection opened up.1 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6D0298">
        <w:rPr>
          <w:rStyle w:val="StyleUnderline"/>
        </w:rPr>
        <w:t xml:space="preserve">for all the holes and inconsistencies in the concept, its primary </w:t>
      </w:r>
      <w:r w:rsidRPr="00135952">
        <w:rPr>
          <w:rStyle w:val="Emphasis"/>
        </w:rPr>
        <w:t>referent is</w:t>
      </w:r>
      <w:r>
        <w:rPr>
          <w:rStyle w:val="Emphasis"/>
        </w:rPr>
        <w:t xml:space="preserve"> </w:t>
      </w:r>
      <w:r w:rsidRPr="00135952">
        <w:rPr>
          <w:rStyle w:val="Emphasis"/>
        </w:rPr>
        <w:t>stable enough</w:t>
      </w:r>
      <w:r w:rsidRPr="006D0298">
        <w:rPr>
          <w:rStyle w:val="StyleUnderline"/>
        </w:rPr>
        <w:t>. Behind all the indeterminacy</w:t>
      </w:r>
      <w:r w:rsidRPr="00831451">
        <w:rPr>
          <w:sz w:val="14"/>
        </w:rPr>
        <w:t xml:space="preserve">, the frontier is </w:t>
      </w:r>
      <w:r w:rsidRPr="006D0298">
        <w:rPr>
          <w:rStyle w:val="StyleUnderline"/>
        </w:rPr>
        <w:t xml:space="preserve">a way of talking about the </w:t>
      </w:r>
      <w:r w:rsidRPr="00135952">
        <w:rPr>
          <w:rStyle w:val="Emphasis"/>
        </w:rPr>
        <w:t>historical</w:t>
      </w:r>
      <w:r>
        <w:rPr>
          <w:rStyle w:val="Emphasis"/>
        </w:rPr>
        <w:t xml:space="preserve"> </w:t>
      </w:r>
      <w:r w:rsidRPr="00135952">
        <w:rPr>
          <w:rStyle w:val="Emphasis"/>
        </w:rPr>
        <w:t>process of territorial invasion</w:t>
      </w:r>
      <w:r w:rsidRPr="006D0298">
        <w:rPr>
          <w:rStyle w:val="StyleUnderline"/>
        </w:rPr>
        <w:t xml:space="preserve"> – a cumulative depredation through which outsiders recurrently</w:t>
      </w:r>
      <w:r>
        <w:rPr>
          <w:rStyle w:val="StyleUnderline"/>
        </w:rPr>
        <w:t xml:space="preserve"> </w:t>
      </w:r>
      <w:r w:rsidRPr="006D0298">
        <w:rPr>
          <w:rStyle w:val="StyleUnderline"/>
        </w:rPr>
        <w:t>advance on Natives in order to take their place. Go back far enough</w:t>
      </w:r>
      <w:r w:rsidRPr="00831451">
        <w:rPr>
          <w:sz w:val="14"/>
        </w:rPr>
        <w:t xml:space="preserve">, in other words, </w:t>
      </w:r>
      <w:r w:rsidRPr="006D0298">
        <w:rPr>
          <w:rStyle w:val="StyleUnderline"/>
        </w:rPr>
        <w:t>and there</w:t>
      </w:r>
      <w:r>
        <w:rPr>
          <w:rStyle w:val="StyleUnderline"/>
        </w:rPr>
        <w:t xml:space="preserve"> </w:t>
      </w:r>
      <w:r w:rsidRPr="006D0298">
        <w:rPr>
          <w:rStyle w:val="StyleUnderline"/>
        </w:rPr>
        <w:t xml:space="preserve">can be </w:t>
      </w:r>
      <w:r w:rsidRPr="00135952">
        <w:rPr>
          <w:rStyle w:val="Emphasis"/>
        </w:rPr>
        <w:t>no disputing the existence of an unqualified empirical binarism</w:t>
      </w:r>
      <w:r w:rsidRPr="00831451">
        <w:rPr>
          <w:sz w:val="14"/>
        </w:rPr>
        <w:t xml:space="preserve">. </w:t>
      </w:r>
      <w:r w:rsidRPr="006D0298">
        <w:rPr>
          <w:rStyle w:val="StyleUnderline"/>
        </w:rPr>
        <w:t>The question is not, therefore,</w:t>
      </w:r>
      <w:r>
        <w:rPr>
          <w:rStyle w:val="StyleUnderline"/>
        </w:rPr>
        <w:t xml:space="preserve"> </w:t>
      </w:r>
      <w:r w:rsidRPr="006D0298">
        <w:rPr>
          <w:rStyle w:val="StyleUnderline"/>
        </w:rPr>
        <w:t>one of the ground for binarism, but one of where and when – if at all – the originary binarism</w:t>
      </w:r>
      <w:r>
        <w:rPr>
          <w:rStyle w:val="StyleUnderline"/>
        </w:rPr>
        <w:t xml:space="preserve"> </w:t>
      </w:r>
      <w:r w:rsidRPr="006D0298">
        <w:rPr>
          <w:rStyle w:val="StyleUnderline"/>
        </w:rPr>
        <w:t>became dissolved or transcended</w:t>
      </w:r>
      <w:r w:rsidRPr="00831451">
        <w:rPr>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sidRPr="0076109F">
        <w:rPr>
          <w:rStyle w:val="StyleUnderline"/>
        </w:rPr>
        <w:t>The primal binarism that is maximally visible during the era of the frontier subsequently</w:t>
      </w:r>
      <w:r>
        <w:rPr>
          <w:rStyle w:val="StyleUnderline"/>
        </w:rPr>
        <w:t xml:space="preserve"> </w:t>
      </w:r>
      <w:r w:rsidRPr="00761A60">
        <w:rPr>
          <w:rStyle w:val="Emphasis"/>
        </w:rPr>
        <w:t>becomes less and less visible</w:t>
      </w:r>
      <w:r w:rsidRPr="0076109F">
        <w:rPr>
          <w:rStyle w:val="StyleUnderline"/>
        </w:rPr>
        <w:t xml:space="preserve"> in settler-colonial discourse – which</w:t>
      </w:r>
      <w:r w:rsidRPr="00831451">
        <w:rPr>
          <w:sz w:val="14"/>
        </w:rPr>
        <w:t xml:space="preserve">, as Lorenzo Veracini has pointed out, </w:t>
      </w:r>
      <w:r w:rsidRPr="00761A60">
        <w:rPr>
          <w:rStyle w:val="Emphasis"/>
        </w:rPr>
        <w:t>persistently seeks its own transcendence through declaring itself a thing of the</w:t>
      </w:r>
      <w:r>
        <w:rPr>
          <w:rStyle w:val="Emphasis"/>
        </w:rPr>
        <w:t xml:space="preserve"> </w:t>
      </w:r>
      <w:r w:rsidRPr="00761A60">
        <w:rPr>
          <w:rStyle w:val="Emphasis"/>
        </w:rPr>
        <w:t>past</w:t>
      </w:r>
      <w:r w:rsidRPr="00831451">
        <w:rPr>
          <w:sz w:val="14"/>
        </w:rPr>
        <w:t xml:space="preserve">.6 </w:t>
      </w:r>
      <w:r w:rsidRPr="009501D2">
        <w:rPr>
          <w:rStyle w:val="StyleUnderline"/>
        </w:rPr>
        <w:t>In the wake of the frontier</w:t>
      </w:r>
      <w:r w:rsidRPr="00831451">
        <w:rPr>
          <w:sz w:val="14"/>
        </w:rPr>
        <w:t xml:space="preserve"> – and here at least I agree with Frederick Jackson Turner – something very important happens. The end of the frontier marks the end of the centuries-long process whereby </w:t>
      </w:r>
      <w:r w:rsidRPr="009501D2">
        <w:rPr>
          <w:rStyle w:val="StyleUnderline"/>
        </w:rPr>
        <w:t>Natives have been being transformed, spatially at least, from outsiders into insiders.</w:t>
      </w:r>
      <w:r>
        <w:rPr>
          <w:rStyle w:val="StyleUnderline"/>
        </w:rPr>
        <w:t xml:space="preserve"> </w:t>
      </w:r>
      <w:r w:rsidRPr="009501D2">
        <w:rPr>
          <w:rStyle w:val="StyleUnderline"/>
        </w:rPr>
        <w:t>They have become surrounded by, and contained within, settler society</w:t>
      </w:r>
      <w:r w:rsidRPr="00831451">
        <w:rPr>
          <w:sz w:val="14"/>
        </w:rPr>
        <w:t xml:space="preserve">. Typically, this is a drawn-out process. Removal only postpones it. </w:t>
      </w:r>
      <w:r w:rsidRPr="009501D2">
        <w:rPr>
          <w:rStyle w:val="StyleUnderline"/>
        </w:rPr>
        <w:t>Sooner or later, the land hungry, the diggers of</w:t>
      </w:r>
      <w:r>
        <w:rPr>
          <w:rStyle w:val="StyleUnderline"/>
        </w:rPr>
        <w:t xml:space="preserve"> </w:t>
      </w:r>
      <w:r w:rsidRPr="009501D2">
        <w:rPr>
          <w:rStyle w:val="StyleUnderline"/>
        </w:rPr>
        <w:t>gold, the extractors of oil</w:t>
      </w:r>
      <w:r w:rsidRPr="00831451">
        <w:rPr>
          <w:sz w:val="14"/>
        </w:rPr>
        <w:t xml:space="preserve">, the scalpers, the doggers, the sex workers, the pastoralists, the railroad men and the farmers – Turner’s </w:t>
      </w:r>
      <w:r w:rsidRPr="00620C5D">
        <w:rPr>
          <w:rStyle w:val="StyleUnderline"/>
        </w:rPr>
        <w:t>whole litany of types – arrive at the boundaries of the substitute</w:t>
      </w:r>
      <w:r>
        <w:rPr>
          <w:rStyle w:val="StyleUnderline"/>
        </w:rPr>
        <w:t xml:space="preserve"> </w:t>
      </w:r>
      <w:r w:rsidRPr="00620C5D">
        <w:rPr>
          <w:rStyle w:val="StyleUnderline"/>
        </w:rPr>
        <w:t>homelands to which Natives have been removed and the process starts all over again</w:t>
      </w:r>
      <w:r w:rsidRPr="00831451">
        <w:rPr>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62532B">
        <w:rPr>
          <w:rStyle w:val="StyleUnderline"/>
        </w:rPr>
        <w:t>Without minimising</w:t>
      </w:r>
      <w:r>
        <w:rPr>
          <w:rStyle w:val="StyleUnderline"/>
        </w:rPr>
        <w:t xml:space="preserve"> </w:t>
      </w:r>
      <w:r w:rsidRPr="0062532B">
        <w:rPr>
          <w:rStyle w:val="StyleUnderline"/>
        </w:rPr>
        <w:t>the catastrophic long-term death rates that settler colonialism has brought about, therefore, we</w:t>
      </w:r>
      <w:r>
        <w:rPr>
          <w:rStyle w:val="StyleUnderline"/>
        </w:rPr>
        <w:t xml:space="preserve"> </w:t>
      </w:r>
      <w:r w:rsidRPr="0062532B">
        <w:rPr>
          <w:rStyle w:val="StyleUnderline"/>
        </w:rPr>
        <w:t xml:space="preserve">should </w:t>
      </w:r>
      <w:r w:rsidRPr="00761A60">
        <w:rPr>
          <w:rStyle w:val="Emphasis"/>
        </w:rPr>
        <w:t>not view the logic of elimination as solely a drive to exterminate</w:t>
      </w:r>
      <w:r w:rsidRPr="0062532B">
        <w:rPr>
          <w:rStyle w:val="StyleUnderline"/>
        </w:rPr>
        <w:t xml:space="preserve"> Native human beings</w:t>
      </w:r>
      <w:r w:rsidRPr="00831451">
        <w:rPr>
          <w:sz w:val="14"/>
        </w:rPr>
        <w:t xml:space="preserve">. </w:t>
      </w:r>
      <w:r w:rsidRPr="0062532B">
        <w:rPr>
          <w:rStyle w:val="StyleUnderline"/>
        </w:rPr>
        <w:t>Rather</w:t>
      </w:r>
      <w:r w:rsidRPr="00831451">
        <w:rPr>
          <w:sz w:val="14"/>
        </w:rPr>
        <w:t xml:space="preserve">, as Colonel Richard Pratt was well aware, </w:t>
      </w:r>
      <w:r w:rsidRPr="00E425DC">
        <w:rPr>
          <w:rStyle w:val="StyleUnderline"/>
        </w:rPr>
        <w:t>the irreconcilable Native difference that</w:t>
      </w:r>
      <w:r>
        <w:rPr>
          <w:rStyle w:val="StyleUnderline"/>
        </w:rPr>
        <w:t xml:space="preserve"> </w:t>
      </w:r>
      <w:r w:rsidRPr="00E425DC">
        <w:rPr>
          <w:rStyle w:val="StyleUnderline"/>
        </w:rPr>
        <w:t>settler polities seek to eliminate can be detached from the individual, whose bare life can be reassigned</w:t>
      </w:r>
      <w:r>
        <w:rPr>
          <w:rStyle w:val="StyleUnderline"/>
        </w:rPr>
        <w:t xml:space="preserve"> </w:t>
      </w:r>
      <w:r w:rsidRPr="00E425DC">
        <w:rPr>
          <w:rStyle w:val="StyleUnderline"/>
        </w:rPr>
        <w:t xml:space="preserve">within the set of settler social categories, a </w:t>
      </w:r>
      <w:r w:rsidRPr="00E425DC">
        <w:rPr>
          <w:rStyle w:val="Emphasis"/>
        </w:rPr>
        <w:t>social death of Nativeness</w:t>
      </w:r>
      <w:r w:rsidRPr="00831451">
        <w:rPr>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C31012">
        <w:rPr>
          <w:rStyle w:val="Emphasis"/>
        </w:rPr>
        <w:t>to</w:t>
      </w:r>
      <w:r>
        <w:rPr>
          <w:rStyle w:val="Emphasis"/>
        </w:rPr>
        <w:t xml:space="preserve"> </w:t>
      </w:r>
      <w:r w:rsidRPr="00C31012">
        <w:rPr>
          <w:rStyle w:val="Emphasis"/>
        </w:rPr>
        <w:t>distinguish between settlers and immigrants</w:t>
      </w:r>
      <w:r w:rsidRPr="00C31012">
        <w:rPr>
          <w:rStyle w:val="StyleUnderline"/>
        </w:rPr>
        <w:t>, the latter being those who do not bring a sovereignty</w:t>
      </w:r>
      <w:r>
        <w:rPr>
          <w:rStyle w:val="StyleUnderline"/>
        </w:rPr>
        <w:t xml:space="preserve"> </w:t>
      </w:r>
      <w:r w:rsidRPr="00C31012">
        <w:rPr>
          <w:rStyle w:val="StyleUnderline"/>
        </w:rPr>
        <w:t xml:space="preserve">with them. On its own terms, this distinction seems </w:t>
      </w:r>
      <w:r w:rsidRPr="00891F8D">
        <w:rPr>
          <w:rStyle w:val="Emphasis"/>
        </w:rPr>
        <w:t>questionable</w:t>
      </w:r>
      <w:r w:rsidRPr="00C31012">
        <w:rPr>
          <w:rStyle w:val="StyleUnderline"/>
        </w:rPr>
        <w:t xml:space="preserve"> (where, for instance, does it</w:t>
      </w:r>
      <w:r>
        <w:rPr>
          <w:rStyle w:val="StyleUnderline"/>
        </w:rPr>
        <w:t xml:space="preserve"> </w:t>
      </w:r>
      <w:r w:rsidRPr="00C31012">
        <w:rPr>
          <w:rStyle w:val="StyleUnderline"/>
        </w:rPr>
        <w:t>leave White settlers of Irish descent?)</w:t>
      </w:r>
      <w:r w:rsidRPr="00831451">
        <w:rPr>
          <w:sz w:val="14"/>
        </w:rPr>
        <w:t xml:space="preserve">. </w:t>
      </w:r>
      <w:r w:rsidRPr="00891F8D">
        <w:rPr>
          <w:rStyle w:val="Emphasis"/>
        </w:rPr>
        <w:t>Even assuming</w:t>
      </w:r>
      <w:r w:rsidRPr="00831451">
        <w:rPr>
          <w:sz w:val="14"/>
        </w:rPr>
        <w:t xml:space="preserve"> Veracini’s </w:t>
      </w:r>
      <w:r w:rsidRPr="00C31012">
        <w:rPr>
          <w:rStyle w:val="StyleUnderline"/>
        </w:rPr>
        <w:t>triadic scheme, however</w:t>
      </w:r>
      <w:r>
        <w:rPr>
          <w:rStyle w:val="StyleUnderline"/>
        </w:rPr>
        <w:t xml:space="preserve"> </w:t>
      </w:r>
      <w:r w:rsidRPr="00C31012">
        <w:rPr>
          <w:rStyle w:val="StyleUnderline"/>
        </w:rPr>
        <w:t xml:space="preserve">(settlers, immigrants and Natives), </w:t>
      </w:r>
      <w:r w:rsidRPr="00891F8D">
        <w:rPr>
          <w:rStyle w:val="Emphasis"/>
        </w:rPr>
        <w:t>Natives remain distinct as the only bearers of sovereignties that</w:t>
      </w:r>
      <w:r>
        <w:rPr>
          <w:rStyle w:val="Emphasis"/>
        </w:rPr>
        <w:t xml:space="preserve"> </w:t>
      </w:r>
      <w:r w:rsidRPr="00891F8D">
        <w:rPr>
          <w:rStyle w:val="Emphasis"/>
        </w:rPr>
        <w:t>exceed the monistic version that settlers imported with them</w:t>
      </w:r>
      <w:r w:rsidRPr="00C31012">
        <w:rPr>
          <w:rStyle w:val="StyleUnderline"/>
        </w:rPr>
        <w:t>, immigrants having abandoned or</w:t>
      </w:r>
      <w:r>
        <w:rPr>
          <w:rStyle w:val="StyleUnderline"/>
        </w:rPr>
        <w:t xml:space="preserve"> </w:t>
      </w:r>
      <w:r w:rsidRPr="00C31012">
        <w:rPr>
          <w:rStyle w:val="StyleUnderline"/>
        </w:rPr>
        <w:t xml:space="preserve">been made to forfeit their own. This awkward fact has </w:t>
      </w:r>
      <w:r w:rsidRPr="00027362">
        <w:rPr>
          <w:rStyle w:val="Emphasis"/>
        </w:rPr>
        <w:t>prompted settler authorities’ repeated</w:t>
      </w:r>
      <w:r>
        <w:rPr>
          <w:rStyle w:val="Emphasis"/>
        </w:rPr>
        <w:t xml:space="preserve"> </w:t>
      </w:r>
      <w:r w:rsidRPr="00027362">
        <w:rPr>
          <w:rStyle w:val="Emphasis"/>
        </w:rPr>
        <w:t>attempts to represent the unilateral as consensual</w:t>
      </w:r>
      <w:r w:rsidRPr="00C31012">
        <w:rPr>
          <w:rStyle w:val="StyleUnderline"/>
        </w:rPr>
        <w:t xml:space="preserve">. </w:t>
      </w:r>
      <w:r w:rsidRPr="005E15B8">
        <w:rPr>
          <w:rStyle w:val="Emphasis"/>
        </w:rPr>
        <w:t>In the USA</w:t>
      </w:r>
      <w:r w:rsidRPr="00024B0D">
        <w:rPr>
          <w:rStyle w:val="StyleUnderline"/>
        </w:rPr>
        <w:t>, from the treaty era onwards,</w:t>
      </w:r>
      <w:r>
        <w:rPr>
          <w:rStyle w:val="StyleUnderline"/>
        </w:rPr>
        <w:t xml:space="preserve"> </w:t>
      </w:r>
      <w:r w:rsidRPr="00024B0D">
        <w:rPr>
          <w:rStyle w:val="StyleUnderline"/>
        </w:rPr>
        <w:t xml:space="preserve">Natives have been subjected to a </w:t>
      </w:r>
      <w:r w:rsidRPr="00E91FFF">
        <w:rPr>
          <w:rStyle w:val="Emphasis"/>
        </w:rPr>
        <w:t>recurrent cycle of inducements</w:t>
      </w:r>
      <w:r w:rsidRPr="00024B0D">
        <w:rPr>
          <w:rStyle w:val="StyleUnderline"/>
        </w:rPr>
        <w:t xml:space="preserve"> – allotment (held out as personal</w:t>
      </w:r>
      <w:r>
        <w:rPr>
          <w:rStyle w:val="StyleUnderline"/>
        </w:rPr>
        <w:t xml:space="preserve"> </w:t>
      </w:r>
      <w:r w:rsidRPr="00024B0D">
        <w:rPr>
          <w:rStyle w:val="StyleUnderline"/>
        </w:rPr>
        <w:t>endowment), citizenship, tribal enrolment, termination (held out as individual freedom), and self</w:t>
      </w:r>
      <w:r>
        <w:rPr>
          <w:rStyle w:val="StyleUnderline"/>
        </w:rPr>
        <w:t>-</w:t>
      </w:r>
      <w:r w:rsidRPr="00024B0D">
        <w:rPr>
          <w:rStyle w:val="StyleUnderline"/>
        </w:rPr>
        <w:t>determination</w:t>
      </w:r>
      <w:r>
        <w:rPr>
          <w:rStyle w:val="StyleUnderline"/>
        </w:rPr>
        <w:t xml:space="preserve"> </w:t>
      </w:r>
      <w:r w:rsidRPr="00024B0D">
        <w:rPr>
          <w:rStyle w:val="StyleUnderline"/>
        </w:rPr>
        <w:t>– each of which has sought to present domination as empowerment and thereby</w:t>
      </w:r>
      <w:r>
        <w:rPr>
          <w:rStyle w:val="StyleUnderline"/>
        </w:rPr>
        <w:t xml:space="preserve"> </w:t>
      </w:r>
      <w:r w:rsidRPr="005E15B8">
        <w:rPr>
          <w:rStyle w:val="Emphasis"/>
        </w:rPr>
        <w:t>assert Natives’ consent to their own dispossession</w:t>
      </w:r>
      <w:r w:rsidRPr="00024B0D">
        <w:rPr>
          <w:rStyle w:val="StyleUnderline"/>
        </w:rPr>
        <w:t>. No</w:t>
      </w:r>
      <w:r w:rsidRPr="001D1F71">
        <w:rPr>
          <w:rStyle w:val="StyleUnderline"/>
        </w:rPr>
        <w:t xml:space="preserve">t only is this situation </w:t>
      </w:r>
      <w:r w:rsidRPr="005E15B8">
        <w:rPr>
          <w:rStyle w:val="Emphasis"/>
        </w:rPr>
        <w:t>inherently binary</w:t>
      </w:r>
      <w:r>
        <w:rPr>
          <w:rStyle w:val="StyleUnderline"/>
        </w:rPr>
        <w:t xml:space="preserve"> </w:t>
      </w:r>
      <w:r w:rsidRPr="001D1F71">
        <w:rPr>
          <w:rStyle w:val="StyleUnderline"/>
        </w:rPr>
        <w:t xml:space="preserve">but a </w:t>
      </w:r>
      <w:r w:rsidRPr="00650788">
        <w:rPr>
          <w:rStyle w:val="Emphasis"/>
        </w:rPr>
        <w:t>preoccupation common to these policy alternations</w:t>
      </w:r>
      <w:r w:rsidRPr="001D1F71">
        <w:rPr>
          <w:rStyle w:val="StyleUnderline"/>
        </w:rPr>
        <w:t>, which have all sought to incorporate</w:t>
      </w:r>
      <w:r>
        <w:rPr>
          <w:rStyle w:val="StyleUnderline"/>
        </w:rPr>
        <w:t xml:space="preserve"> </w:t>
      </w:r>
      <w:r w:rsidRPr="001D1F71">
        <w:rPr>
          <w:rStyle w:val="StyleUnderline"/>
        </w:rPr>
        <w:t xml:space="preserve">Natives either individually or collectively, has been the </w:t>
      </w:r>
      <w:r w:rsidRPr="00650788">
        <w:rPr>
          <w:rStyle w:val="Emphasis"/>
        </w:rPr>
        <w:t>suppression of that very binarism</w:t>
      </w:r>
      <w:r w:rsidRPr="00831451">
        <w:rPr>
          <w:sz w:val="14"/>
        </w:rPr>
        <w:t xml:space="preserve">. </w:t>
      </w:r>
      <w:r w:rsidRPr="001D1F71">
        <w:rPr>
          <w:rStyle w:val="StyleUnderline"/>
        </w:rPr>
        <w:t>To</w:t>
      </w:r>
      <w:r>
        <w:rPr>
          <w:rStyle w:val="StyleUnderline"/>
        </w:rPr>
        <w:t xml:space="preserve"> </w:t>
      </w:r>
      <w:r w:rsidRPr="001D1F71">
        <w:rPr>
          <w:rStyle w:val="StyleUnderline"/>
        </w:rPr>
        <w:t xml:space="preserve">this extent, the post-structuralist </w:t>
      </w:r>
      <w:r w:rsidRPr="00650788">
        <w:rPr>
          <w:rStyle w:val="Emphasis"/>
        </w:rPr>
        <w:t>indictment of binarism endorses colonial policy-making</w:t>
      </w:r>
      <w:r w:rsidRPr="00831451">
        <w:rPr>
          <w:sz w:val="14"/>
        </w:rPr>
        <w:t xml:space="preserve">. Thus </w:t>
      </w:r>
      <w:r w:rsidRPr="001D1F71">
        <w:rPr>
          <w:rStyle w:val="StyleUnderline"/>
        </w:rPr>
        <w:t xml:space="preserve">it is naïve, if not consciously </w:t>
      </w:r>
      <w:r w:rsidRPr="00650788">
        <w:rPr>
          <w:rStyle w:val="Emphasis"/>
        </w:rPr>
        <w:t>complicit, for academic discourse to recapitulate multiculturalism’s</w:t>
      </w:r>
      <w:r>
        <w:rPr>
          <w:rStyle w:val="Emphasis"/>
        </w:rPr>
        <w:t xml:space="preserve"> </w:t>
      </w:r>
      <w:r w:rsidRPr="00650788">
        <w:rPr>
          <w:rStyle w:val="Emphasis"/>
        </w:rPr>
        <w:t>claim to have subverted a binarism</w:t>
      </w:r>
      <w:r w:rsidRPr="001D1F71">
        <w:rPr>
          <w:rStyle w:val="StyleUnderline"/>
        </w:rPr>
        <w:t xml:space="preserve"> of White vs. the rest. Rather, multiculturalism maintains settler</w:t>
      </w:r>
      <w:r>
        <w:rPr>
          <w:rStyle w:val="StyleUnderline"/>
        </w:rPr>
        <w:t xml:space="preserve"> </w:t>
      </w:r>
      <w:r w:rsidRPr="001D1F71">
        <w:rPr>
          <w:rStyle w:val="StyleUnderline"/>
        </w:rPr>
        <w:t>authorities’ historical suppression of Indigenous specificity into the so-called ‘post-racist’ era</w:t>
      </w:r>
      <w:r w:rsidRPr="00831451">
        <w:rPr>
          <w:sz w:val="14"/>
        </w:rPr>
        <w:t xml:space="preserve">. As we have seen, </w:t>
      </w:r>
      <w:r w:rsidRPr="001D1F71">
        <w:rPr>
          <w:rStyle w:val="StyleUnderline"/>
        </w:rPr>
        <w:t>frontier history raises the question of when, if at all, the colonial binarism became</w:t>
      </w:r>
      <w:r>
        <w:rPr>
          <w:rStyle w:val="StyleUnderline"/>
        </w:rPr>
        <w:t xml:space="preserve"> </w:t>
      </w:r>
      <w:r w:rsidRPr="001D1F71">
        <w:rPr>
          <w:rStyle w:val="StyleUnderline"/>
        </w:rPr>
        <w:t>diluted or pluralised</w:t>
      </w:r>
      <w:r w:rsidRPr="00831451">
        <w:rPr>
          <w:sz w:val="14"/>
        </w:rPr>
        <w:t xml:space="preserve">. Assimilationists do not doubt its persistence. Rather than when the original binarism became diluted, they want to know how it can be diluted in the present. </w:t>
      </w:r>
      <w:r w:rsidRPr="001D1F71">
        <w:rPr>
          <w:rStyle w:val="StyleUnderline"/>
        </w:rPr>
        <w:t>Thus the matter</w:t>
      </w:r>
      <w:r>
        <w:rPr>
          <w:rStyle w:val="StyleUnderline"/>
        </w:rPr>
        <w:t xml:space="preserve"> </w:t>
      </w:r>
      <w:r w:rsidRPr="001D1F71">
        <w:rPr>
          <w:rStyle w:val="StyleUnderline"/>
        </w:rPr>
        <w:t xml:space="preserve">goes to the core of the politics of </w:t>
      </w:r>
      <w:r w:rsidRPr="00165D1F">
        <w:rPr>
          <w:rStyle w:val="Emphasis"/>
        </w:rPr>
        <w:t>academic representations</w:t>
      </w:r>
      <w:r w:rsidRPr="00831451">
        <w:rPr>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9C56EE">
        <w:rPr>
          <w:rStyle w:val="StyleUnderline"/>
        </w:rPr>
        <w:t xml:space="preserve">To the extent that </w:t>
      </w:r>
      <w:r w:rsidRPr="009C56EE">
        <w:rPr>
          <w:rStyle w:val="Emphasis"/>
        </w:rPr>
        <w:t>conquest remains incomplete</w:t>
      </w:r>
      <w:r w:rsidRPr="00831451">
        <w:rPr>
          <w:sz w:val="14"/>
        </w:rPr>
        <w:t xml:space="preserve">, as Alissa Macoun and Elizabeth Strakosch suggest in their chapter below, the settler state rests – or, more to the point, fails to rest – on incomplete foundations. Here, </w:t>
      </w:r>
      <w:r w:rsidRPr="009C56EE">
        <w:rPr>
          <w:rStyle w:val="StyleUnderline"/>
        </w:rPr>
        <w:t xml:space="preserve">then, is an </w:t>
      </w:r>
      <w:r w:rsidRPr="005D7C8B">
        <w:rPr>
          <w:rStyle w:val="Emphasis"/>
        </w:rPr>
        <w:t>affective ground for the settler anxiety that binarism provokes</w:t>
      </w:r>
      <w:r w:rsidRPr="009C56EE">
        <w:rPr>
          <w:rStyle w:val="StyleUnderline"/>
        </w:rPr>
        <w:t>: it</w:t>
      </w:r>
      <w:r>
        <w:rPr>
          <w:rStyle w:val="StyleUnderline"/>
        </w:rPr>
        <w:t xml:space="preserve"> </w:t>
      </w:r>
      <w:r w:rsidRPr="009C56EE">
        <w:rPr>
          <w:rStyle w:val="StyleUnderline"/>
        </w:rPr>
        <w:t>signals incompleteness. In seeking to internalise the Native problem, the settler state seeks to complete</w:t>
      </w:r>
      <w:r>
        <w:rPr>
          <w:rStyle w:val="StyleUnderline"/>
        </w:rPr>
        <w:t xml:space="preserve"> </w:t>
      </w:r>
      <w:r w:rsidRPr="009C56EE">
        <w:rPr>
          <w:rStyle w:val="StyleUnderline"/>
        </w:rPr>
        <w:t xml:space="preserve">itself. This requirement is independent of simple demographic numbers. It </w:t>
      </w:r>
      <w:r w:rsidRPr="005D7C8B">
        <w:rPr>
          <w:rStyle w:val="Emphasis"/>
        </w:rPr>
        <w:t>persists so long as</w:t>
      </w:r>
      <w:r>
        <w:rPr>
          <w:rStyle w:val="Emphasis"/>
        </w:rPr>
        <w:t xml:space="preserve"> </w:t>
      </w:r>
      <w:r w:rsidRPr="005D7C8B">
        <w:rPr>
          <w:rStyle w:val="Emphasis"/>
        </w:rPr>
        <w:t>uncontained alternative sovereignties</w:t>
      </w:r>
      <w:r w:rsidRPr="009C56EE">
        <w:rPr>
          <w:rStyle w:val="StyleUnderline"/>
        </w:rPr>
        <w:t xml:space="preserve">, areas of incompleteness, </w:t>
      </w:r>
      <w:r w:rsidRPr="005D7C8B">
        <w:rPr>
          <w:rStyle w:val="Emphasis"/>
        </w:rPr>
        <w:t>persist within the bounds of the</w:t>
      </w:r>
      <w:r>
        <w:rPr>
          <w:rStyle w:val="Emphasis"/>
        </w:rPr>
        <w:t xml:space="preserve"> </w:t>
      </w:r>
      <w:r w:rsidRPr="005D7C8B">
        <w:rPr>
          <w:rStyle w:val="Emphasis"/>
        </w:rPr>
        <w:t>settler polity</w:t>
      </w:r>
      <w:r w:rsidRPr="009C56EE">
        <w:rPr>
          <w:rStyle w:val="StyleUnderline"/>
        </w:rPr>
        <w:t xml:space="preserve">. To </w:t>
      </w:r>
      <w:r w:rsidRPr="005D7C8B">
        <w:rPr>
          <w:rStyle w:val="Emphasis"/>
        </w:rPr>
        <w:t>contain these alternatives</w:t>
      </w:r>
      <w:r w:rsidRPr="009C56EE">
        <w:rPr>
          <w:rStyle w:val="StyleUnderline"/>
        </w:rPr>
        <w:t xml:space="preserve"> – to complete its polity – settler discourse seeks to </w:t>
      </w:r>
      <w:r w:rsidRPr="005D7C8B">
        <w:rPr>
          <w:rStyle w:val="Emphasis"/>
        </w:rPr>
        <w:t>depoliticise</w:t>
      </w:r>
      <w:r>
        <w:rPr>
          <w:rStyle w:val="Emphasis"/>
        </w:rPr>
        <w:t xml:space="preserve"> </w:t>
      </w:r>
      <w:r w:rsidRPr="005D7C8B">
        <w:rPr>
          <w:rStyle w:val="Emphasis"/>
        </w:rPr>
        <w:t>them</w:t>
      </w:r>
      <w:r w:rsidRPr="009C56EE">
        <w:rPr>
          <w:rStyle w:val="StyleUnderline"/>
        </w:rPr>
        <w:t xml:space="preserve">. To this end, a key strategy is to </w:t>
      </w:r>
      <w:r w:rsidRPr="00D04642">
        <w:rPr>
          <w:rStyle w:val="Emphasis"/>
        </w:rPr>
        <w:t>conflate the Native problem with internal disorders</w:t>
      </w:r>
      <w:r>
        <w:rPr>
          <w:rStyle w:val="StyleUnderline"/>
        </w:rPr>
        <w:t xml:space="preserve"> </w:t>
      </w:r>
      <w:r w:rsidRPr="009C56EE">
        <w:rPr>
          <w:rStyle w:val="StyleUnderline"/>
        </w:rPr>
        <w:t>such as crime, insanity and cognate forms of delinquency or neglect. For the external to be rendered</w:t>
      </w:r>
      <w:r>
        <w:rPr>
          <w:rStyle w:val="StyleUnderline"/>
        </w:rPr>
        <w:t xml:space="preserve"> </w:t>
      </w:r>
      <w:r w:rsidRPr="009C56EE">
        <w:rPr>
          <w:rStyle w:val="StyleUnderline"/>
        </w:rPr>
        <w:t xml:space="preserve">internal, in other words, the </w:t>
      </w:r>
      <w:r w:rsidRPr="00D04642">
        <w:rPr>
          <w:rStyle w:val="Emphasis"/>
        </w:rPr>
        <w:t>political is rendered technical</w:t>
      </w:r>
      <w:r w:rsidRPr="00831451">
        <w:rPr>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sidRPr="00714F09">
        <w:rPr>
          <w:rStyle w:val="StyleUnderline"/>
        </w:rPr>
        <w:t>The more the Native question is problematised, however, the less it goes away. In mobilising</w:t>
      </w:r>
      <w:r>
        <w:rPr>
          <w:rStyle w:val="StyleUnderline"/>
        </w:rPr>
        <w:t xml:space="preserve"> </w:t>
      </w:r>
      <w:r w:rsidRPr="00714F09">
        <w:rPr>
          <w:rStyle w:val="StyleUnderline"/>
        </w:rPr>
        <w:t>against Native specificity, settler discourse inadvertently supplements Native agency, chronically</w:t>
      </w:r>
      <w:r>
        <w:rPr>
          <w:rStyle w:val="StyleUnderline"/>
        </w:rPr>
        <w:t xml:space="preserve"> </w:t>
      </w:r>
      <w:r w:rsidRPr="00714F09">
        <w:rPr>
          <w:rStyle w:val="StyleUnderline"/>
        </w:rPr>
        <w:t>reinscribing the frontier in domestic discourses ostensibly addressed to technical means rather</w:t>
      </w:r>
      <w:r>
        <w:rPr>
          <w:rStyle w:val="StyleUnderline"/>
        </w:rPr>
        <w:t xml:space="preserve"> </w:t>
      </w:r>
      <w:r w:rsidRPr="00714F09">
        <w:rPr>
          <w:rStyle w:val="StyleUnderline"/>
        </w:rPr>
        <w:t>than political ends. Thus abetted, the Native repressed insistently returns to haunt post-frontier</w:t>
      </w:r>
      <w:r>
        <w:rPr>
          <w:rStyle w:val="StyleUnderline"/>
        </w:rPr>
        <w:t xml:space="preserve"> </w:t>
      </w:r>
      <w:r w:rsidRPr="00714F09">
        <w:rPr>
          <w:rStyle w:val="StyleUnderline"/>
        </w:rPr>
        <w:t>settler culture</w:t>
      </w:r>
      <w:r w:rsidRPr="00831451">
        <w:rPr>
          <w:sz w:val="14"/>
        </w:rPr>
        <w:t xml:space="preserve">.13 </w:t>
      </w:r>
      <w:r w:rsidRPr="00714F09">
        <w:rPr>
          <w:rStyle w:val="StyleUnderline"/>
        </w:rPr>
        <w:t xml:space="preserve">This </w:t>
      </w:r>
      <w:r w:rsidRPr="00714053">
        <w:rPr>
          <w:rStyle w:val="Emphasis"/>
        </w:rPr>
        <w:t>confounding of attempts to negate the Native/settler binary is a phenomenon</w:t>
      </w:r>
      <w:r>
        <w:rPr>
          <w:rStyle w:val="Emphasis"/>
        </w:rPr>
        <w:t xml:space="preserve"> </w:t>
      </w:r>
      <w:r w:rsidRPr="00714053">
        <w:rPr>
          <w:rStyle w:val="Emphasis"/>
        </w:rPr>
        <w:t>of considerable generality</w:t>
      </w:r>
      <w:r w:rsidRPr="00831451">
        <w:rPr>
          <w:sz w:val="14"/>
        </w:rPr>
        <w:t xml:space="preserve">. </w:t>
      </w:r>
      <w:r w:rsidRPr="0010533B">
        <w:rPr>
          <w:rStyle w:val="StyleUnderline"/>
        </w:rPr>
        <w:t>I have more than once cited a striking example of assimilationist propaganda</w:t>
      </w:r>
      <w:r>
        <w:rPr>
          <w:rStyle w:val="StyleUnderline"/>
        </w:rPr>
        <w:t xml:space="preserve"> </w:t>
      </w:r>
      <w:r w:rsidRPr="0010533B">
        <w:rPr>
          <w:rStyle w:val="StyleUnderline"/>
        </w:rPr>
        <w:t>to illustrate the extension of eliminationist logic into Australian domestic discourse</w:t>
      </w:r>
      <w:r w:rsidRPr="00831451">
        <w:rPr>
          <w:sz w:val="14"/>
        </w:rPr>
        <w:t xml:space="preserve">.14 I return to the example here for two reasons: </w:t>
      </w:r>
      <w:r w:rsidRPr="0010533B">
        <w:rPr>
          <w:rStyle w:val="StyleUnderline"/>
        </w:rPr>
        <w:t>first, for comparative purposes, to connect</w:t>
      </w:r>
      <w:r w:rsidRPr="00714F09">
        <w:rPr>
          <w:rStyle w:val="StyleUnderline"/>
        </w:rPr>
        <w:t xml:space="preserve"> my earlier</w:t>
      </w:r>
      <w:r>
        <w:rPr>
          <w:rStyle w:val="StyleUnderline"/>
        </w:rPr>
        <w:t xml:space="preserve"> </w:t>
      </w:r>
      <w:r w:rsidRPr="00714F09">
        <w:rPr>
          <w:rStyle w:val="StyleUnderline"/>
        </w:rPr>
        <w:t xml:space="preserve">analysis to the </w:t>
      </w:r>
      <w:r w:rsidRPr="00CE3B68">
        <w:rPr>
          <w:rStyle w:val="Emphasis"/>
        </w:rPr>
        <w:t>cross-cultural observation</w:t>
      </w:r>
      <w:r w:rsidRPr="00714F09">
        <w:rPr>
          <w:rStyle w:val="StyleUnderline"/>
        </w:rPr>
        <w:t xml:space="preserve"> (between </w:t>
      </w:r>
      <w:r w:rsidRPr="00CE3B68">
        <w:rPr>
          <w:rStyle w:val="Emphasis"/>
        </w:rPr>
        <w:t>Australia</w:t>
      </w:r>
      <w:r w:rsidRPr="00714F09">
        <w:rPr>
          <w:rStyle w:val="StyleUnderline"/>
        </w:rPr>
        <w:t xml:space="preserve"> and the </w:t>
      </w:r>
      <w:r w:rsidRPr="00CE3B68">
        <w:rPr>
          <w:rStyle w:val="Emphasis"/>
        </w:rPr>
        <w:t>USA</w:t>
      </w:r>
      <w:r w:rsidRPr="00714F09">
        <w:rPr>
          <w:rStyle w:val="StyleUnderline"/>
        </w:rPr>
        <w:t>)</w:t>
      </w:r>
      <w:r w:rsidRPr="00831451">
        <w:rPr>
          <w:sz w:val="14"/>
        </w:rPr>
        <w:t xml:space="preserve"> that, </w:t>
      </w:r>
      <w:r w:rsidRPr="00714F09">
        <w:rPr>
          <w:rStyle w:val="StyleUnderline"/>
        </w:rPr>
        <w:t>in the post-frontier</w:t>
      </w:r>
      <w:r>
        <w:rPr>
          <w:rStyle w:val="StyleUnderline"/>
        </w:rPr>
        <w:t xml:space="preserve"> </w:t>
      </w:r>
      <w:r w:rsidRPr="00714F09">
        <w:rPr>
          <w:rStyle w:val="StyleUnderline"/>
        </w:rPr>
        <w:t xml:space="preserve">era, </w:t>
      </w:r>
      <w:r w:rsidRPr="00CE3B68">
        <w:rPr>
          <w:rStyle w:val="Emphasis"/>
        </w:rPr>
        <w:t>settler authorities characteristically seek to depoliticise Indigenous externality through</w:t>
      </w:r>
      <w:r>
        <w:rPr>
          <w:rStyle w:val="Emphasis"/>
        </w:rPr>
        <w:t xml:space="preserve"> </w:t>
      </w:r>
      <w:r w:rsidRPr="00CE3B68">
        <w:rPr>
          <w:rStyle w:val="Emphasis"/>
        </w:rPr>
        <w:t>rendering it a technical problem for civic administration</w:t>
      </w:r>
      <w:r w:rsidRPr="00714F09">
        <w:rPr>
          <w:rStyle w:val="StyleUnderline"/>
        </w:rPr>
        <w:t xml:space="preserve"> </w:t>
      </w:r>
      <w:r w:rsidRPr="0010533B">
        <w:rPr>
          <w:rStyle w:val="StyleUnderline"/>
        </w:rPr>
        <w:t>and, second, for analytical purposes,</w:t>
      </w:r>
      <w:r>
        <w:rPr>
          <w:rStyle w:val="StyleUnderline"/>
        </w:rPr>
        <w:t xml:space="preserve"> </w:t>
      </w:r>
      <w:r w:rsidRPr="0010533B">
        <w:rPr>
          <w:rStyle w:val="StyleUnderline"/>
        </w:rPr>
        <w:t>to illustrate</w:t>
      </w:r>
      <w:r w:rsidRPr="00831451">
        <w:rPr>
          <w:sz w:val="14"/>
        </w:rPr>
        <w:t xml:space="preserve"> the new point </w:t>
      </w:r>
      <w:r w:rsidRPr="0010533B">
        <w:rPr>
          <w:rStyle w:val="StyleUnderline"/>
        </w:rPr>
        <w:t>that s</w:t>
      </w:r>
      <w:r w:rsidRPr="00CE3B68">
        <w:rPr>
          <w:rStyle w:val="StyleUnderline"/>
        </w:rPr>
        <w:t xml:space="preserve">ettler </w:t>
      </w:r>
      <w:r w:rsidRPr="00CE3B68">
        <w:rPr>
          <w:rStyle w:val="Emphasis"/>
        </w:rPr>
        <w:t>attempts to suppress the Indigenous binary</w:t>
      </w:r>
      <w:r w:rsidRPr="00CE3B68">
        <w:rPr>
          <w:rStyle w:val="StyleUnderline"/>
        </w:rPr>
        <w:t xml:space="preserve"> are </w:t>
      </w:r>
      <w:r w:rsidRPr="00CE3B68">
        <w:rPr>
          <w:rStyle w:val="Emphasis"/>
        </w:rPr>
        <w:t>inherently</w:t>
      </w:r>
      <w:r>
        <w:rPr>
          <w:rStyle w:val="Emphasis"/>
        </w:rPr>
        <w:t xml:space="preserve"> </w:t>
      </w:r>
      <w:r w:rsidRPr="00CE3B68">
        <w:rPr>
          <w:rStyle w:val="Emphasis"/>
        </w:rPr>
        <w:t>contradictory</w:t>
      </w:r>
      <w:r w:rsidRPr="00CE3B68">
        <w:rPr>
          <w:rStyle w:val="StyleUnderline"/>
        </w:rPr>
        <w:t xml:space="preserve"> and, as such, are </w:t>
      </w:r>
      <w:r w:rsidRPr="00CE3B68">
        <w:rPr>
          <w:rStyle w:val="Emphasis"/>
        </w:rPr>
        <w:t>more likely to sustain their object than to suppress it</w:t>
      </w:r>
      <w:r w:rsidRPr="00831451">
        <w:rPr>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sidRPr="002956E5">
        <w:rPr>
          <w:rStyle w:val="StyleUnderline"/>
        </w:rPr>
        <w:t xml:space="preserve">Despite the </w:t>
      </w:r>
      <w:r w:rsidRPr="003F7801">
        <w:rPr>
          <w:rStyle w:val="Emphasis"/>
        </w:rPr>
        <w:t>semblance of plurality</w:t>
      </w:r>
      <w:r w:rsidRPr="002956E5">
        <w:rPr>
          <w:rStyle w:val="StyleUnderline"/>
        </w:rPr>
        <w:t xml:space="preserve"> in the hierarchical</w:t>
      </w:r>
      <w:r>
        <w:rPr>
          <w:rStyle w:val="StyleUnderline"/>
        </w:rPr>
        <w:t xml:space="preserve"> </w:t>
      </w:r>
      <w:r w:rsidRPr="002956E5">
        <w:rPr>
          <w:rStyle w:val="StyleUnderline"/>
        </w:rPr>
        <w:t>arrangement of the depicted subjects, their internal variety serves to maintain the fundamental</w:t>
      </w:r>
      <w:r>
        <w:rPr>
          <w:rStyle w:val="StyleUnderline"/>
        </w:rPr>
        <w:t xml:space="preserve"> </w:t>
      </w:r>
      <w:r w:rsidRPr="002956E5">
        <w:rPr>
          <w:rStyle w:val="StyleUnderline"/>
        </w:rPr>
        <w:t>cut-off separating them from</w:t>
      </w:r>
      <w:r w:rsidRPr="00831451">
        <w:rPr>
          <w:sz w:val="14"/>
        </w:rPr>
        <w:t xml:space="preserve"> the </w:t>
      </w:r>
      <w:r w:rsidRPr="002956E5">
        <w:rPr>
          <w:rStyle w:val="StyleUnderline"/>
        </w:rPr>
        <w:t>Whiteness</w:t>
      </w:r>
      <w:r w:rsidRPr="00831451">
        <w:rPr>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sidRPr="002956E5">
        <w:rPr>
          <w:rStyle w:val="StyleUnderline"/>
        </w:rPr>
        <w:t>Moreover, as various scholars and activists have pointed out, the outcome –</w:t>
      </w:r>
      <w:r>
        <w:rPr>
          <w:rStyle w:val="StyleUnderline"/>
        </w:rPr>
        <w:t xml:space="preserve"> </w:t>
      </w:r>
      <w:r w:rsidRPr="002956E5">
        <w:rPr>
          <w:rStyle w:val="StyleUnderline"/>
        </w:rPr>
        <w:t xml:space="preserve">the </w:t>
      </w:r>
      <w:r w:rsidRPr="002956E5">
        <w:rPr>
          <w:rStyle w:val="Emphasis"/>
        </w:rPr>
        <w:t>attrition of Indigenous numbers – is also consistent</w:t>
      </w:r>
      <w:r w:rsidRPr="00831451">
        <w:rPr>
          <w:sz w:val="14"/>
        </w:rPr>
        <w:t xml:space="preserve">. While this consequence of blood quantum has been well critiqued,16 the idiom’s operative terminology remains largely unexamined. Why, in particular, mathematics, and why its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sidRPr="00C772F1">
        <w:rPr>
          <w:rStyle w:val="StyleUnderline"/>
        </w:rPr>
        <w:t xml:space="preserve">A related consequence of blood quantum’s mathematical phrasing is more specific to the </w:t>
      </w:r>
      <w:r w:rsidRPr="004D0A2F">
        <w:rPr>
          <w:rStyle w:val="Emphasis"/>
        </w:rPr>
        <w:t>suppression</w:t>
      </w:r>
      <w:r>
        <w:rPr>
          <w:rStyle w:val="Emphasis"/>
        </w:rPr>
        <w:t xml:space="preserve"> </w:t>
      </w:r>
      <w:r w:rsidRPr="004D0A2F">
        <w:rPr>
          <w:rStyle w:val="Emphasis"/>
        </w:rPr>
        <w:t>of binarism</w:t>
      </w:r>
      <w:r w:rsidRPr="00831451">
        <w:rPr>
          <w:sz w:val="14"/>
        </w:rPr>
        <w:t xml:space="preserve">. As we saw in the Neville illustration, </w:t>
      </w:r>
      <w:r w:rsidRPr="00C772F1">
        <w:rPr>
          <w:rStyle w:val="StyleUnderline"/>
        </w:rPr>
        <w:t xml:space="preserve">the </w:t>
      </w:r>
      <w:r w:rsidRPr="00C772F1">
        <w:rPr>
          <w:rStyle w:val="Emphasis"/>
        </w:rPr>
        <w:t>proliferation of fractions</w:t>
      </w:r>
      <w:r w:rsidRPr="00C772F1">
        <w:rPr>
          <w:rStyle w:val="StyleUnderline"/>
        </w:rPr>
        <w:t xml:space="preserve"> can</w:t>
      </w:r>
      <w:r>
        <w:rPr>
          <w:rStyle w:val="StyleUnderline"/>
        </w:rPr>
        <w:t xml:space="preserve"> </w:t>
      </w:r>
      <w:r w:rsidRPr="00C772F1">
        <w:rPr>
          <w:rStyle w:val="Emphasis"/>
        </w:rPr>
        <w:t>obscure the priority of the division separating Natives from settler society</w:t>
      </w:r>
      <w:r w:rsidRPr="00C772F1">
        <w:rPr>
          <w:rStyle w:val="StyleUnderline"/>
        </w:rPr>
        <w:t>. In the USA, this</w:t>
      </w:r>
      <w:r>
        <w:rPr>
          <w:rStyle w:val="StyleUnderline"/>
        </w:rPr>
        <w:t xml:space="preserve"> </w:t>
      </w:r>
      <w:r w:rsidRPr="00C772F1">
        <w:rPr>
          <w:rStyle w:val="StyleUnderline"/>
        </w:rPr>
        <w:t>effect is hyperelaborated in the Bureau of Indian Affairs’s blood-quantum reckonings</w:t>
      </w:r>
      <w:r w:rsidRPr="00831451">
        <w:rPr>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2C208C">
        <w:rPr>
          <w:rStyle w:val="StyleUnderline"/>
        </w:rPr>
        <w:t>Morgan’s innovation was to</w:t>
      </w:r>
      <w:r>
        <w:rPr>
          <w:rStyle w:val="StyleUnderline"/>
        </w:rPr>
        <w:t xml:space="preserve"> </w:t>
      </w:r>
      <w:r w:rsidRPr="002C208C">
        <w:rPr>
          <w:rStyle w:val="StyleUnderline"/>
        </w:rPr>
        <w:t>have disastrous consequences for the thousands of Indians who found themselves excluded (or,</w:t>
      </w:r>
      <w:r>
        <w:rPr>
          <w:rStyle w:val="StyleUnderline"/>
        </w:rPr>
        <w:t xml:space="preserve"> </w:t>
      </w:r>
      <w:r w:rsidRPr="002C208C">
        <w:rPr>
          <w:rStyle w:val="StyleUnderline"/>
        </w:rPr>
        <w:t>with political misjudgement, excluded themselves) from the Dawes rolls</w:t>
      </w:r>
      <w:r w:rsidRPr="00831451">
        <w:rPr>
          <w:sz w:val="14"/>
        </w:rPr>
        <w:t xml:space="preserve">,23 </w:t>
      </w:r>
      <w:r w:rsidRPr="002C208C">
        <w:rPr>
          <w:rStyle w:val="StyleUnderline"/>
        </w:rPr>
        <w:t>an eliminatory</w:t>
      </w:r>
      <w:r>
        <w:rPr>
          <w:rStyle w:val="StyleUnderline"/>
        </w:rPr>
        <w:t xml:space="preserve"> </w:t>
      </w:r>
      <w:r w:rsidRPr="002C208C">
        <w:rPr>
          <w:rStyle w:val="StyleUnderline"/>
        </w:rPr>
        <w:t>effect that was subsequently compounded by the additional blood-quantum provisions that</w:t>
      </w:r>
      <w:r>
        <w:rPr>
          <w:rStyle w:val="StyleUnderline"/>
        </w:rPr>
        <w:t xml:space="preserve"> </w:t>
      </w:r>
      <w:r w:rsidRPr="002C208C">
        <w:rPr>
          <w:rStyle w:val="StyleUnderline"/>
        </w:rPr>
        <w:t>would accompany tribal enrolment under the Indian New Deal of the 1930s</w:t>
      </w:r>
      <w:r w:rsidRPr="00831451">
        <w:rPr>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sidRPr="00101B16">
        <w:rPr>
          <w:rStyle w:val="StyleUnderline"/>
        </w:rPr>
        <w:t xml:space="preserve">racial arithmetic </w:t>
      </w:r>
      <w:r w:rsidRPr="00101B16">
        <w:rPr>
          <w:rStyle w:val="Emphasis"/>
        </w:rPr>
        <w:t>provided for the social death of Nativeness</w:t>
      </w:r>
      <w:r w:rsidRPr="00831451">
        <w:rPr>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sidRPr="00101B16">
        <w:rPr>
          <w:rStyle w:val="StyleUnderline"/>
        </w:rPr>
        <w:t xml:space="preserve">This </w:t>
      </w:r>
      <w:r w:rsidRPr="00101B16">
        <w:rPr>
          <w:rStyle w:val="Emphasis"/>
        </w:rPr>
        <w:t>morbid excess of reason</w:t>
      </w:r>
      <w:r w:rsidRPr="00101B16">
        <w:rPr>
          <w:rStyle w:val="StyleUnderline"/>
        </w:rPr>
        <w:t xml:space="preserve"> – which would surely stretch the point beyond credibility had it</w:t>
      </w:r>
      <w:r>
        <w:rPr>
          <w:rStyle w:val="StyleUnderline"/>
        </w:rPr>
        <w:t xml:space="preserve"> </w:t>
      </w:r>
      <w:r w:rsidRPr="00101B16">
        <w:rPr>
          <w:rStyle w:val="StyleUnderline"/>
        </w:rPr>
        <w:t xml:space="preserve">not actually been issued for official use – exemplifies the </w:t>
      </w:r>
      <w:r w:rsidRPr="00101B16">
        <w:rPr>
          <w:rStyle w:val="Emphasis"/>
        </w:rPr>
        <w:t>statistical overwhelming of binarism</w:t>
      </w:r>
      <w:r>
        <w:rPr>
          <w:rStyle w:val="Emphasis"/>
        </w:rPr>
        <w:t xml:space="preserve"> </w:t>
      </w:r>
      <w:r w:rsidRPr="00101B16">
        <w:rPr>
          <w:rStyle w:val="Emphasis"/>
        </w:rPr>
        <w:t>with manic clarity</w:t>
      </w:r>
      <w:r w:rsidRPr="00831451">
        <w:rPr>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sidRPr="00765DF7">
        <w:rPr>
          <w:rStyle w:val="StyleUnderline"/>
        </w:rPr>
        <w:t xml:space="preserve">The </w:t>
      </w:r>
      <w:r w:rsidRPr="007267AF">
        <w:rPr>
          <w:rStyle w:val="Emphasis"/>
        </w:rPr>
        <w:t>semblance of plurality</w:t>
      </w:r>
      <w:r w:rsidRPr="00765DF7">
        <w:rPr>
          <w:rStyle w:val="StyleUnderline"/>
        </w:rPr>
        <w:t xml:space="preserve"> that emerges from assimilation’s extravagant mathematics is </w:t>
      </w:r>
      <w:r w:rsidRPr="007267AF">
        <w:rPr>
          <w:rStyle w:val="Emphasis"/>
        </w:rPr>
        <w:t>not</w:t>
      </w:r>
      <w:r w:rsidRPr="00765DF7">
        <w:rPr>
          <w:rStyle w:val="StyleUnderline"/>
        </w:rPr>
        <w:t>,</w:t>
      </w:r>
      <w:r>
        <w:rPr>
          <w:rStyle w:val="StyleUnderline"/>
        </w:rPr>
        <w:t xml:space="preserve"> </w:t>
      </w:r>
      <w:r w:rsidRPr="00765DF7">
        <w:rPr>
          <w:rStyle w:val="StyleUnderline"/>
        </w:rPr>
        <w:t xml:space="preserve">of course, </w:t>
      </w:r>
      <w:r w:rsidRPr="007267AF">
        <w:rPr>
          <w:rStyle w:val="Emphasis"/>
        </w:rPr>
        <w:t>without foundation</w:t>
      </w:r>
      <w:r w:rsidRPr="00765DF7">
        <w:rPr>
          <w:rStyle w:val="StyleUnderline"/>
        </w:rPr>
        <w:t xml:space="preserve">. As groups of </w:t>
      </w:r>
      <w:r w:rsidRPr="007267AF">
        <w:rPr>
          <w:rStyle w:val="Emphasis"/>
        </w:rPr>
        <w:t>immigrants</w:t>
      </w:r>
      <w:r w:rsidRPr="00765DF7">
        <w:rPr>
          <w:rStyle w:val="StyleUnderline"/>
        </w:rPr>
        <w:t xml:space="preserve"> who have arrived under widely varying</w:t>
      </w:r>
      <w:r>
        <w:rPr>
          <w:rStyle w:val="StyleUnderline"/>
        </w:rPr>
        <w:t xml:space="preserve"> </w:t>
      </w:r>
      <w:r w:rsidRPr="00765DF7">
        <w:rPr>
          <w:rStyle w:val="StyleUnderline"/>
        </w:rPr>
        <w:t>dispensations, from bondage to subsidised passage, settler societies typically evince a high degree</w:t>
      </w:r>
      <w:r>
        <w:rPr>
          <w:rStyle w:val="StyleUnderline"/>
        </w:rPr>
        <w:t xml:space="preserve"> </w:t>
      </w:r>
      <w:r w:rsidRPr="00765DF7">
        <w:rPr>
          <w:rStyle w:val="StyleUnderline"/>
        </w:rPr>
        <w:t xml:space="preserve">of </w:t>
      </w:r>
      <w:r w:rsidRPr="007267AF">
        <w:rPr>
          <w:rStyle w:val="Emphasis"/>
        </w:rPr>
        <w:t>internal heterogeneity</w:t>
      </w:r>
      <w:r w:rsidRPr="00831451">
        <w:rPr>
          <w:sz w:val="14"/>
        </w:rPr>
        <w:t xml:space="preserve">. Indeed, this was the focus of the first volume of this collection. </w:t>
      </w:r>
      <w:r w:rsidRPr="007267AF">
        <w:rPr>
          <w:rStyle w:val="Emphasis"/>
        </w:rPr>
        <w:t>But the</w:t>
      </w:r>
      <w:r>
        <w:rPr>
          <w:rStyle w:val="Emphasis"/>
        </w:rPr>
        <w:t xml:space="preserve"> </w:t>
      </w:r>
      <w:r w:rsidRPr="007267AF">
        <w:rPr>
          <w:rStyle w:val="Emphasis"/>
        </w:rPr>
        <w:t>existence of major differentiations within settler (and</w:t>
      </w:r>
      <w:r w:rsidRPr="00EB2F13">
        <w:rPr>
          <w:rStyle w:val="StyleUnderline"/>
        </w:rPr>
        <w:t xml:space="preserve">, for that matter, within </w:t>
      </w:r>
      <w:r w:rsidRPr="007267AF">
        <w:rPr>
          <w:rStyle w:val="Emphasis"/>
        </w:rPr>
        <w:t>Native) societies</w:t>
      </w:r>
      <w:r>
        <w:rPr>
          <w:rStyle w:val="Emphasis"/>
        </w:rPr>
        <w:t xml:space="preserve"> </w:t>
      </w:r>
      <w:r w:rsidRPr="007267AF">
        <w:rPr>
          <w:rStyle w:val="Emphasis"/>
        </w:rPr>
        <w:t>does not alter the binary nature of the Native/settler divide</w:t>
      </w:r>
      <w:r w:rsidRPr="00EB2F13">
        <w:rPr>
          <w:rStyle w:val="StyleUnderline"/>
        </w:rPr>
        <w:t>. The respective differentiations are</w:t>
      </w:r>
      <w:r>
        <w:rPr>
          <w:rStyle w:val="StyleUnderline"/>
        </w:rPr>
        <w:t xml:space="preserve"> </w:t>
      </w:r>
      <w:r w:rsidRPr="00EB2F13">
        <w:rPr>
          <w:rStyle w:val="StyleUnderline"/>
        </w:rPr>
        <w:t>of different orders</w:t>
      </w:r>
      <w:r w:rsidRPr="00831451">
        <w:rPr>
          <w:sz w:val="14"/>
        </w:rPr>
        <w:t xml:space="preserve">. </w:t>
      </w:r>
      <w:r w:rsidRPr="00EB2F13">
        <w:rPr>
          <w:rStyle w:val="StyleUnderline"/>
        </w:rPr>
        <w:t xml:space="preserve">In this connection, it is important not to be misled by voluntarism. The </w:t>
      </w:r>
      <w:r w:rsidRPr="00B34689">
        <w:rPr>
          <w:rStyle w:val="Emphasis"/>
        </w:rPr>
        <w:t>opposition</w:t>
      </w:r>
      <w:r>
        <w:rPr>
          <w:rStyle w:val="Emphasis"/>
        </w:rPr>
        <w:t xml:space="preserve"> </w:t>
      </w:r>
      <w:r w:rsidRPr="00B34689">
        <w:rPr>
          <w:rStyle w:val="Emphasis"/>
        </w:rPr>
        <w:t>between Native and settler is a structural relationship rather than an effect of the will</w:t>
      </w:r>
      <w:r w:rsidRPr="00EB2F13">
        <w:rPr>
          <w:rStyle w:val="StyleUnderline"/>
        </w:rPr>
        <w:t>. The</w:t>
      </w:r>
      <w:r>
        <w:rPr>
          <w:rStyle w:val="StyleUnderline"/>
        </w:rPr>
        <w:t xml:space="preserve"> </w:t>
      </w:r>
      <w:r w:rsidRPr="00EB2F13">
        <w:rPr>
          <w:rStyle w:val="StyleUnderline"/>
        </w:rPr>
        <w:t xml:space="preserve">fact that I, for example, am an Australian settler is </w:t>
      </w:r>
      <w:r w:rsidRPr="00B34689">
        <w:rPr>
          <w:rStyle w:val="Emphasis"/>
        </w:rPr>
        <w:t>not</w:t>
      </w:r>
      <w:r w:rsidRPr="00EB2F13">
        <w:rPr>
          <w:rStyle w:val="StyleUnderline"/>
        </w:rPr>
        <w:t xml:space="preserve"> a product of </w:t>
      </w:r>
      <w:r w:rsidRPr="00B34689">
        <w:rPr>
          <w:rStyle w:val="Emphasis"/>
        </w:rPr>
        <w:t>my individual consciousness</w:t>
      </w:r>
      <w:r w:rsidRPr="00EB2F13">
        <w:rPr>
          <w:rStyle w:val="StyleUnderline"/>
        </w:rPr>
        <w:t>.</w:t>
      </w:r>
      <w:r>
        <w:rPr>
          <w:rStyle w:val="StyleUnderline"/>
        </w:rPr>
        <w:t xml:space="preserve"> </w:t>
      </w:r>
      <w:r w:rsidRPr="00EB2F13">
        <w:rPr>
          <w:rStyle w:val="StyleUnderline"/>
        </w:rPr>
        <w:t xml:space="preserve">Rather, it is a </w:t>
      </w:r>
      <w:r w:rsidRPr="00B34689">
        <w:rPr>
          <w:rStyle w:val="Emphasis"/>
        </w:rPr>
        <w:t>historical condition</w:t>
      </w:r>
      <w:r w:rsidRPr="00EB2F13">
        <w:rPr>
          <w:rStyle w:val="StyleUnderline"/>
        </w:rPr>
        <w:t xml:space="preserve"> that </w:t>
      </w:r>
      <w:r w:rsidRPr="00B34689">
        <w:rPr>
          <w:rStyle w:val="Emphasis"/>
        </w:rPr>
        <w:t>preceded me</w:t>
      </w:r>
      <w:r w:rsidRPr="00EB2F13">
        <w:rPr>
          <w:rStyle w:val="StyleUnderline"/>
        </w:rPr>
        <w:t xml:space="preserve">. Neither I </w:t>
      </w:r>
      <w:r w:rsidRPr="00B34689">
        <w:rPr>
          <w:rStyle w:val="Emphasis"/>
        </w:rPr>
        <w:t>nor other settlers can will our way</w:t>
      </w:r>
      <w:r>
        <w:rPr>
          <w:rStyle w:val="Emphasis"/>
        </w:rPr>
        <w:t xml:space="preserve"> </w:t>
      </w:r>
      <w:r w:rsidRPr="00B34689">
        <w:rPr>
          <w:rStyle w:val="Emphasis"/>
        </w:rPr>
        <w:t>out of it, whether we want to or not</w:t>
      </w:r>
      <w:r w:rsidRPr="00EB2F13">
        <w:rPr>
          <w:rStyle w:val="StyleUnderline"/>
        </w:rPr>
        <w:t>. No doubt our respective individual consciousnesses affect</w:t>
      </w:r>
      <w:r>
        <w:rPr>
          <w:rStyle w:val="StyleUnderline"/>
        </w:rPr>
        <w:t xml:space="preserve"> </w:t>
      </w:r>
      <w:r w:rsidRPr="00EB2F13">
        <w:rPr>
          <w:rStyle w:val="StyleUnderline"/>
        </w:rPr>
        <w:t>how each of us responds to this shared historical positionality, but they did not create it and</w:t>
      </w:r>
      <w:r>
        <w:rPr>
          <w:rStyle w:val="StyleUnderline"/>
        </w:rPr>
        <w:t xml:space="preserve"> </w:t>
      </w:r>
      <w:r w:rsidRPr="00EB2F13">
        <w:rPr>
          <w:rStyle w:val="StyleUnderline"/>
        </w:rPr>
        <w:t>they cannot undo it. The fact that enslaved people immigrated against their will – to cite the</w:t>
      </w:r>
      <w:r>
        <w:rPr>
          <w:rStyle w:val="StyleUnderline"/>
        </w:rPr>
        <w:t xml:space="preserve"> </w:t>
      </w:r>
      <w:r w:rsidRPr="00EB2F13">
        <w:rPr>
          <w:rStyle w:val="StyleUnderline"/>
        </w:rPr>
        <w:t xml:space="preserve">most compelling case for voluntarism – </w:t>
      </w:r>
      <w:r w:rsidRPr="00831451">
        <w:rPr>
          <w:rStyle w:val="Emphasis"/>
        </w:rPr>
        <w:t>does not alter the structural fact</w:t>
      </w:r>
      <w:r w:rsidRPr="00EB2F13">
        <w:rPr>
          <w:rStyle w:val="StyleUnderline"/>
        </w:rPr>
        <w:t xml:space="preserve"> that their </w:t>
      </w:r>
      <w:r w:rsidRPr="00831451">
        <w:rPr>
          <w:rStyle w:val="Emphasis"/>
        </w:rPr>
        <w:t>presence,</w:t>
      </w:r>
      <w:r>
        <w:rPr>
          <w:rStyle w:val="Emphasis"/>
        </w:rPr>
        <w:t xml:space="preserve"> </w:t>
      </w:r>
      <w:r w:rsidRPr="00831451">
        <w:rPr>
          <w:rStyle w:val="Emphasis"/>
        </w:rPr>
        <w:t>however involuntary, was part of the process of Native dispossession</w:t>
      </w:r>
      <w:r w:rsidRPr="00831451">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900CFD" w:rsidRDefault="00900CFD" w:rsidP="00900CFD"/>
    <w:p w:rsidR="009263B8" w:rsidRDefault="009263B8" w:rsidP="009263B8">
      <w:pPr>
        <w:pStyle w:val="Heading3"/>
      </w:pPr>
      <w:r>
        <w:t>2nc – at: alt fails</w:t>
      </w:r>
    </w:p>
    <w:p w:rsidR="009263B8" w:rsidRDefault="009263B8" w:rsidP="009263B8"/>
    <w:p w:rsidR="009263B8" w:rsidRDefault="009263B8" w:rsidP="009263B8">
      <w:pPr>
        <w:pStyle w:val="Heading4"/>
      </w:pPr>
      <w:r>
        <w:t>Empirics prove the ALT’s viability – merely requires commitment</w:t>
      </w:r>
    </w:p>
    <w:p w:rsidR="009263B8" w:rsidRDefault="009263B8" w:rsidP="009263B8">
      <w:pPr>
        <w:pStyle w:val="CiteSpacing"/>
      </w:pPr>
      <w:r w:rsidRPr="007F6F4B">
        <w:rPr>
          <w:rStyle w:val="Style13ptBold"/>
        </w:rPr>
        <w:t>Coulthard 14</w:t>
      </w:r>
      <w:r>
        <w:t xml:space="preserve"> (Glen Sean Coulthard, member of the Yellowknives Dene First Nation, associate professor in the First Nations and Indigenous Studies Program and the Department of Political Science, University of British Columbia, Ph.D., University of Victoria, “Conclusion. Lessons from Idle No More: The Future of Indigenous Activism,” </w:t>
      </w:r>
      <w:r w:rsidRPr="00D7784D">
        <w:rPr>
          <w:i/>
        </w:rPr>
        <w:t xml:space="preserve">Red Skin, White </w:t>
      </w:r>
      <w:r w:rsidRPr="00A447A2">
        <w:rPr>
          <w:i/>
        </w:rPr>
        <w:t>Masks: Rejecting the Colonial Politics of Recognition</w:t>
      </w:r>
      <w:r>
        <w:t>, University of Minnesota Press, 2014, ISBN 978-0-8166-7964-5, p.165-179)KMM</w:t>
      </w:r>
    </w:p>
    <w:p w:rsidR="009263B8" w:rsidRDefault="009263B8" w:rsidP="009263B8">
      <w:r w:rsidRPr="00A447A2">
        <w:rPr>
          <w:sz w:val="14"/>
        </w:rPr>
        <w:t xml:space="preserve">Five Theses on Indigenous Resurgence and Decolonization As a conclusion to this study I want to critically reflect on the Idle No More movement in light of what we have discussed up to this point. With this as my aim, I will organize my thoughts around five theses on Indigenous resurgence. These theses are not meant to be overly prescriptive or conclusive. Instead I propose them with the aim of both consolidating and contributing to the constructive debates and critical conversations that have already animated the movement to date. They also indicate areas where future research is required. Thesis 1: On the Necessity of Direct Action I am going to structure my comments on direct action around </w:t>
      </w:r>
      <w:r w:rsidRPr="006865BE">
        <w:rPr>
          <w:rStyle w:val="StyleUnderline"/>
        </w:rPr>
        <w:t>a discursive</w:t>
      </w:r>
      <w:r>
        <w:rPr>
          <w:rStyle w:val="StyleUnderline"/>
        </w:rPr>
        <w:t xml:space="preserve"> </w:t>
      </w:r>
      <w:r w:rsidRPr="006865BE">
        <w:rPr>
          <w:rStyle w:val="StyleUnderline"/>
        </w:rPr>
        <w:t>restraint</w:t>
      </w:r>
      <w:r w:rsidRPr="00A447A2">
        <w:rPr>
          <w:sz w:val="14"/>
        </w:rPr>
        <w:t xml:space="preserve"> that </w:t>
      </w:r>
      <w:r w:rsidRPr="006865BE">
        <w:rPr>
          <w:rStyle w:val="StyleUnderline"/>
        </w:rPr>
        <w:t xml:space="preserve">has increasingly been placed on </w:t>
      </w:r>
      <w:r w:rsidRPr="00727258">
        <w:rPr>
          <w:rStyle w:val="StyleUnderline"/>
          <w:highlight w:val="cyan"/>
        </w:rPr>
        <w:t>movements like Idle No More</w:t>
      </w:r>
      <w:r w:rsidRPr="00A447A2">
        <w:rPr>
          <w:sz w:val="14"/>
        </w:rPr>
        <w:t xml:space="preserve"> (both from within and from without) since the debates that emerged leading into the January 11 meeting with Prime Minister Harper and the January 16 national day of action. This constraint </w:t>
      </w:r>
      <w:r w:rsidRPr="007E4951">
        <w:rPr>
          <w:rStyle w:val="StyleUnderline"/>
          <w:highlight w:val="cyan"/>
        </w:rPr>
        <w:t>involve</w:t>
      </w:r>
      <w:r w:rsidRPr="006D0889">
        <w:rPr>
          <w:rStyle w:val="StyleUnderline"/>
        </w:rPr>
        <w:t xml:space="preserve">s the type of </w:t>
      </w:r>
      <w:r w:rsidRPr="007E4951">
        <w:rPr>
          <w:rStyle w:val="StyleUnderline"/>
          <w:highlight w:val="cyan"/>
        </w:rPr>
        <w:t>tactics</w:t>
      </w:r>
      <w:r w:rsidRPr="006D0889">
        <w:rPr>
          <w:rStyle w:val="StyleUnderline"/>
        </w:rPr>
        <w:t xml:space="preserve"> that are being</w:t>
      </w:r>
      <w:r>
        <w:rPr>
          <w:rStyle w:val="StyleUnderline"/>
        </w:rPr>
        <w:t xml:space="preserve"> </w:t>
      </w:r>
      <w:r w:rsidRPr="006D0889">
        <w:rPr>
          <w:rStyle w:val="StyleUnderline"/>
        </w:rPr>
        <w:t>represented as morally legitimate</w:t>
      </w:r>
      <w:r w:rsidRPr="00A447A2">
        <w:rPr>
          <w:sz w:val="14"/>
        </w:rPr>
        <w:t xml:space="preserve"> in our efforts to defend our land and rights as Indigenous peoples, on the one hand, </w:t>
      </w:r>
      <w:r w:rsidRPr="006D0889">
        <w:rPr>
          <w:rStyle w:val="StyleUnderline"/>
        </w:rPr>
        <w:t>and those that are increasingly being</w:t>
      </w:r>
      <w:r>
        <w:rPr>
          <w:rStyle w:val="StyleUnderline"/>
        </w:rPr>
        <w:t xml:space="preserve"> </w:t>
      </w:r>
      <w:r w:rsidRPr="006D0889">
        <w:rPr>
          <w:rStyle w:val="StyleUnderline"/>
        </w:rPr>
        <w:t>presented as either morally illegitimate or at least politically self-defeating</w:t>
      </w:r>
      <w:r>
        <w:rPr>
          <w:rStyle w:val="StyleUnderline"/>
        </w:rPr>
        <w:t xml:space="preserve"> </w:t>
      </w:r>
      <w:r w:rsidRPr="006D0889">
        <w:rPr>
          <w:rStyle w:val="StyleUnderline"/>
        </w:rPr>
        <w:t>because of their disruptive, extralegal, and therefore potentially alienating</w:t>
      </w:r>
      <w:r>
        <w:rPr>
          <w:rStyle w:val="StyleUnderline"/>
        </w:rPr>
        <w:t xml:space="preserve"> </w:t>
      </w:r>
      <w:r w:rsidRPr="006D0889">
        <w:rPr>
          <w:rStyle w:val="StyleUnderline"/>
        </w:rPr>
        <w:t>character, on the other hand</w:t>
      </w:r>
      <w:r w:rsidRPr="00A447A2">
        <w:rPr>
          <w:sz w:val="14"/>
        </w:rPr>
        <w:t xml:space="preserve">. With respect to those approaches deemed “legitimate” in defending our rights, emphasis is usually placed on formal “negotiations”—usually carried out between “official” Aboriginal leadership and representatives of the state— and if need be coupled with largely symbolic acts of peaceful, nondisruptive protest that abide by Canada’s “rule of law.” </w:t>
      </w:r>
      <w:r w:rsidRPr="00493A70">
        <w:rPr>
          <w:rStyle w:val="StyleUnderline"/>
        </w:rPr>
        <w:t>Those approaches that are increasingly</w:t>
      </w:r>
      <w:r>
        <w:rPr>
          <w:rStyle w:val="StyleUnderline"/>
        </w:rPr>
        <w:t xml:space="preserve"> </w:t>
      </w:r>
      <w:r w:rsidRPr="00493A70">
        <w:rPr>
          <w:rStyle w:val="StyleUnderline"/>
        </w:rPr>
        <w:t xml:space="preserve">deemed “illegitimate” include, but are not limited to, forms </w:t>
      </w:r>
      <w:r w:rsidRPr="007E4951">
        <w:rPr>
          <w:rStyle w:val="StyleUnderline"/>
          <w:highlight w:val="cyan"/>
        </w:rPr>
        <w:t>of “direct</w:t>
      </w:r>
      <w:r>
        <w:rPr>
          <w:rStyle w:val="StyleUnderline"/>
          <w:highlight w:val="cyan"/>
        </w:rPr>
        <w:t xml:space="preserve"> </w:t>
      </w:r>
      <w:r w:rsidRPr="007E4951">
        <w:rPr>
          <w:rStyle w:val="StyleUnderline"/>
          <w:highlight w:val="cyan"/>
        </w:rPr>
        <w:t>action</w:t>
      </w:r>
      <w:r w:rsidRPr="00493A70">
        <w:rPr>
          <w:rStyle w:val="StyleUnderline"/>
        </w:rPr>
        <w:t>” that seek to influence power through less mediated and sometimes</w:t>
      </w:r>
      <w:r>
        <w:rPr>
          <w:rStyle w:val="StyleUnderline"/>
        </w:rPr>
        <w:t xml:space="preserve"> </w:t>
      </w:r>
      <w:r w:rsidRPr="00493A70">
        <w:rPr>
          <w:rStyle w:val="StyleUnderline"/>
        </w:rPr>
        <w:t>more disruptive and confrontational measures</w:t>
      </w:r>
      <w:r w:rsidRPr="00A447A2">
        <w:rPr>
          <w:sz w:val="14"/>
        </w:rPr>
        <w:t xml:space="preserve">. In the context of Indigenous peoples’ struggles, </w:t>
      </w:r>
      <w:r w:rsidRPr="00383013">
        <w:rPr>
          <w:rStyle w:val="StyleUnderline"/>
        </w:rPr>
        <w:t>the forms of “direct action” often taken to be problematic</w:t>
      </w:r>
      <w:r>
        <w:rPr>
          <w:rStyle w:val="StyleUnderline"/>
        </w:rPr>
        <w:t xml:space="preserve"> </w:t>
      </w:r>
      <w:r w:rsidRPr="00383013">
        <w:rPr>
          <w:rStyle w:val="StyleUnderline"/>
        </w:rPr>
        <w:t>include activities like temporarily blocking access to Indigenous territories</w:t>
      </w:r>
      <w:r>
        <w:rPr>
          <w:rStyle w:val="StyleUnderline"/>
        </w:rPr>
        <w:t xml:space="preserve"> </w:t>
      </w:r>
      <w:r w:rsidRPr="00383013">
        <w:rPr>
          <w:rStyle w:val="StyleUnderline"/>
        </w:rPr>
        <w:t>with the aim of impeding the exploitation of Indigenous peoples’ land and</w:t>
      </w:r>
      <w:r>
        <w:rPr>
          <w:rStyle w:val="StyleUnderline"/>
        </w:rPr>
        <w:t xml:space="preserve"> </w:t>
      </w:r>
      <w:r w:rsidRPr="00383013">
        <w:rPr>
          <w:rStyle w:val="StyleUnderline"/>
        </w:rPr>
        <w:t>resources, or in rarer cases still, the more-or-less permanent reoccupation of a</w:t>
      </w:r>
      <w:r>
        <w:rPr>
          <w:rStyle w:val="StyleUnderline"/>
        </w:rPr>
        <w:t xml:space="preserve"> </w:t>
      </w:r>
      <w:r w:rsidRPr="00383013">
        <w:rPr>
          <w:rStyle w:val="StyleUnderline"/>
        </w:rPr>
        <w:t>portion of Native land through the establishment of a reclamation site which</w:t>
      </w:r>
      <w:r>
        <w:rPr>
          <w:rStyle w:val="StyleUnderline"/>
        </w:rPr>
        <w:t xml:space="preserve"> </w:t>
      </w:r>
      <w:r w:rsidRPr="00383013">
        <w:rPr>
          <w:rStyle w:val="StyleUnderline"/>
        </w:rPr>
        <w:t>also serves to disrupt, if not entirely block, access to Indigenous peoples’ territories</w:t>
      </w:r>
      <w:r>
        <w:rPr>
          <w:rStyle w:val="StyleUnderline"/>
        </w:rPr>
        <w:t xml:space="preserve"> </w:t>
      </w:r>
      <w:r w:rsidRPr="00383013">
        <w:rPr>
          <w:rStyle w:val="StyleUnderline"/>
        </w:rPr>
        <w:t>by state and capital for sustained periods of time</w:t>
      </w:r>
      <w:r w:rsidRPr="00A447A2">
        <w:rPr>
          <w:sz w:val="14"/>
        </w:rPr>
        <w:t xml:space="preserve">. Even though these actions may be oriented toward gaining some solid commitment by the state to curtail its colonial activities, I think that they still ought to be considered “direct action” for three reasons: first, </w:t>
      </w:r>
      <w:r w:rsidRPr="00493A70">
        <w:rPr>
          <w:rStyle w:val="StyleUnderline"/>
        </w:rPr>
        <w:t>the practices are directly undertaken by the</w:t>
      </w:r>
      <w:r>
        <w:rPr>
          <w:rStyle w:val="StyleUnderline"/>
        </w:rPr>
        <w:t xml:space="preserve"> </w:t>
      </w:r>
      <w:r w:rsidRPr="00493A70">
        <w:rPr>
          <w:rStyle w:val="StyleUnderline"/>
        </w:rPr>
        <w:t>subjects of colonial oppression themselves and seek to produce an immediate</w:t>
      </w:r>
      <w:r>
        <w:rPr>
          <w:rStyle w:val="StyleUnderline"/>
        </w:rPr>
        <w:t xml:space="preserve"> </w:t>
      </w:r>
      <w:r w:rsidRPr="00493A70">
        <w:rPr>
          <w:rStyle w:val="StyleUnderline"/>
        </w:rPr>
        <w:t>power effect</w:t>
      </w:r>
      <w:r w:rsidRPr="00A447A2">
        <w:rPr>
          <w:sz w:val="14"/>
        </w:rPr>
        <w:t xml:space="preserve">; second, </w:t>
      </w:r>
      <w:r w:rsidRPr="000E43F2">
        <w:rPr>
          <w:rStyle w:val="StyleUnderline"/>
        </w:rPr>
        <w:t>they are undertaken in a way that indicates a loosening</w:t>
      </w:r>
      <w:r>
        <w:rPr>
          <w:rStyle w:val="StyleUnderline"/>
        </w:rPr>
        <w:t xml:space="preserve"> </w:t>
      </w:r>
      <w:r w:rsidRPr="000E43F2">
        <w:rPr>
          <w:rStyle w:val="StyleUnderline"/>
        </w:rPr>
        <w:t>of internalized colonialism, which is itself a precondition for any meaningful</w:t>
      </w:r>
      <w:r>
        <w:rPr>
          <w:rStyle w:val="StyleUnderline"/>
        </w:rPr>
        <w:t xml:space="preserve"> </w:t>
      </w:r>
      <w:r w:rsidRPr="000E43F2">
        <w:rPr>
          <w:rStyle w:val="StyleUnderline"/>
        </w:rPr>
        <w:t>change; and</w:t>
      </w:r>
      <w:r w:rsidRPr="00A447A2">
        <w:rPr>
          <w:sz w:val="14"/>
        </w:rPr>
        <w:t xml:space="preserve"> third, </w:t>
      </w:r>
      <w:r w:rsidRPr="000E43F2">
        <w:rPr>
          <w:rStyle w:val="StyleUnderline"/>
        </w:rPr>
        <w:t>they are prefigurative in the sense that they build the</w:t>
      </w:r>
      <w:r>
        <w:rPr>
          <w:rStyle w:val="StyleUnderline"/>
        </w:rPr>
        <w:t xml:space="preserve"> </w:t>
      </w:r>
      <w:r w:rsidRPr="000E43F2">
        <w:rPr>
          <w:rStyle w:val="StyleUnderline"/>
        </w:rPr>
        <w:t>skills and social relationships (including those with the land) that are required</w:t>
      </w:r>
      <w:r>
        <w:rPr>
          <w:rStyle w:val="StyleUnderline"/>
        </w:rPr>
        <w:t xml:space="preserve"> </w:t>
      </w:r>
      <w:r w:rsidRPr="000E43F2">
        <w:rPr>
          <w:rStyle w:val="StyleUnderline"/>
        </w:rPr>
        <w:t>within and among Indigenous communities to construct alternatives to the</w:t>
      </w:r>
      <w:r>
        <w:rPr>
          <w:rStyle w:val="StyleUnderline"/>
        </w:rPr>
        <w:t xml:space="preserve"> </w:t>
      </w:r>
      <w:r w:rsidRPr="000E43F2">
        <w:rPr>
          <w:rStyle w:val="StyleUnderline"/>
        </w:rPr>
        <w:t>colonial relationship in the long run</w:t>
      </w:r>
      <w:r w:rsidRPr="00A447A2">
        <w:rPr>
          <w:sz w:val="14"/>
        </w:rPr>
        <w:t xml:space="preserve">. Regardless of their diversity and specificity, however, most of these actions tend to get branded in the media as the typical Native “blockade.” Militant, threatening, disruptive, and violent. The following positions are typical of those that emerged in the wake of the January 11 meeting regarding use of these direct action tactics to defend Indigenous peoples’ land and interests. The first position is drawn from a statement made by the former national chief of the Assembly of First Nations, Ovide Mercredi, at an Aboriginal leadership gathering in the spring of 2013. In his speech Mercredi boldly stated that it is “only through talk, not through blockades that [real] progress will be made.”47 The assumption here, of course, is that the most productive means to forge lasting change in the lives of Indigenous people and communities is through the formal channels of negotiation. The second example is slightly more predictable. It is drawn from a statement made by Prime Minister Stephen Harper: “People have the right in our country to demonstrate and express their points of view peacefully as long as they obey the law, but I think the Canadian population expects everyone will obey the law in holding such protests.”48 </w:t>
      </w:r>
      <w:r w:rsidRPr="00D27684">
        <w:rPr>
          <w:rStyle w:val="StyleUnderline"/>
        </w:rPr>
        <w:t xml:space="preserve">There are three </w:t>
      </w:r>
      <w:r w:rsidRPr="00C37347">
        <w:rPr>
          <w:rStyle w:val="StyleUnderline"/>
          <w:highlight w:val="cyan"/>
        </w:rPr>
        <w:t>arguments</w:t>
      </w:r>
      <w:r w:rsidRPr="00D27684">
        <w:rPr>
          <w:rStyle w:val="StyleUnderline"/>
        </w:rPr>
        <w:t xml:space="preserve"> that typically get used when </w:t>
      </w:r>
      <w:r w:rsidRPr="00C37347">
        <w:rPr>
          <w:rStyle w:val="StyleUnderline"/>
          <w:highlight w:val="cyan"/>
        </w:rPr>
        <w:t>critics</w:t>
      </w:r>
      <w:r w:rsidRPr="00D27684">
        <w:rPr>
          <w:rStyle w:val="StyleUnderline"/>
        </w:rPr>
        <w:t xml:space="preserve"> rail against the</w:t>
      </w:r>
      <w:r>
        <w:rPr>
          <w:rStyle w:val="StyleUnderline"/>
        </w:rPr>
        <w:t xml:space="preserve"> </w:t>
      </w:r>
      <w:r w:rsidRPr="00C37347">
        <w:rPr>
          <w:rStyle w:val="StyleUnderline"/>
          <w:highlight w:val="cyan"/>
        </w:rPr>
        <w:t>use</w:t>
      </w:r>
      <w:r w:rsidRPr="00D27684">
        <w:rPr>
          <w:rStyle w:val="StyleUnderline"/>
        </w:rPr>
        <w:t xml:space="preserve"> of more assertive forms of Indigenous protest actions. The </w:t>
      </w:r>
      <w:r w:rsidRPr="00C37347">
        <w:rPr>
          <w:rStyle w:val="StyleUnderline"/>
          <w:highlight w:val="cyan"/>
        </w:rPr>
        <w:t>first</w:t>
      </w:r>
      <w:r w:rsidRPr="00D27684">
        <w:rPr>
          <w:rStyle w:val="StyleUnderline"/>
        </w:rPr>
        <w:t xml:space="preserve"> is</w:t>
      </w:r>
      <w:r w:rsidRPr="00A447A2">
        <w:rPr>
          <w:sz w:val="14"/>
        </w:rPr>
        <w:t xml:space="preserve"> the one clearly articulated by Mecredi in the statement I just quoted: </w:t>
      </w:r>
      <w:r w:rsidRPr="00C37347">
        <w:rPr>
          <w:rStyle w:val="StyleUnderline"/>
          <w:highlight w:val="cyan"/>
        </w:rPr>
        <w:t>negotiations are</w:t>
      </w:r>
      <w:r w:rsidRPr="00D27684">
        <w:rPr>
          <w:rStyle w:val="StyleUnderline"/>
        </w:rPr>
        <w:t>,</w:t>
      </w:r>
      <w:r>
        <w:rPr>
          <w:rStyle w:val="StyleUnderline"/>
        </w:rPr>
        <w:t xml:space="preserve"> </w:t>
      </w:r>
      <w:r w:rsidRPr="00D27684">
        <w:rPr>
          <w:rStyle w:val="StyleUnderline"/>
        </w:rPr>
        <w:t xml:space="preserve">objectively speaking, simply </w:t>
      </w:r>
      <w:r w:rsidRPr="00C37347">
        <w:rPr>
          <w:rStyle w:val="StyleUnderline"/>
          <w:highlight w:val="cyan"/>
        </w:rPr>
        <w:t>more effective</w:t>
      </w:r>
      <w:r w:rsidRPr="00D27684">
        <w:rPr>
          <w:rStyle w:val="StyleUnderline"/>
        </w:rPr>
        <w:t xml:space="preserve"> in securing the rights and advancing</w:t>
      </w:r>
      <w:r>
        <w:rPr>
          <w:rStyle w:val="StyleUnderline"/>
        </w:rPr>
        <w:t xml:space="preserve"> </w:t>
      </w:r>
      <w:r w:rsidRPr="00D27684">
        <w:rPr>
          <w:rStyle w:val="StyleUnderline"/>
        </w:rPr>
        <w:t xml:space="preserve">the interests of Indigenous communities. </w:t>
      </w:r>
      <w:r w:rsidRPr="00C37347">
        <w:rPr>
          <w:rStyle w:val="StyleUnderline"/>
          <w:highlight w:val="cyan"/>
        </w:rPr>
        <w:t>This is</w:t>
      </w:r>
      <w:r w:rsidRPr="00D27684">
        <w:rPr>
          <w:rStyle w:val="StyleUnderline"/>
        </w:rPr>
        <w:t xml:space="preserve"> simply </w:t>
      </w:r>
      <w:r w:rsidRPr="00C37347">
        <w:rPr>
          <w:rStyle w:val="StyleUnderline"/>
          <w:highlight w:val="cyan"/>
        </w:rPr>
        <w:t>false</w:t>
      </w:r>
      <w:r w:rsidRPr="00D27684">
        <w:rPr>
          <w:rStyle w:val="StyleUnderline"/>
        </w:rPr>
        <w:t xml:space="preserve">. </w:t>
      </w:r>
      <w:r w:rsidRPr="00C37347">
        <w:rPr>
          <w:rStyle w:val="StyleUnderline"/>
          <w:highlight w:val="cyan"/>
        </w:rPr>
        <w:t>Historically</w:t>
      </w:r>
      <w:r w:rsidRPr="00A447A2">
        <w:rPr>
          <w:sz w:val="14"/>
        </w:rPr>
        <w:t xml:space="preserve">, I would venture to suggest that </w:t>
      </w:r>
      <w:r w:rsidRPr="00C37347">
        <w:rPr>
          <w:rStyle w:val="StyleUnderline"/>
          <w:highlight w:val="cyan"/>
        </w:rPr>
        <w:t>all negotiations</w:t>
      </w:r>
      <w:r w:rsidRPr="00D27684">
        <w:rPr>
          <w:rStyle w:val="StyleUnderline"/>
        </w:rPr>
        <w:t xml:space="preserve"> over the scope and content of</w:t>
      </w:r>
      <w:r>
        <w:rPr>
          <w:rStyle w:val="StyleUnderline"/>
        </w:rPr>
        <w:t xml:space="preserve"> </w:t>
      </w:r>
      <w:r w:rsidRPr="00D27684">
        <w:rPr>
          <w:rStyle w:val="StyleUnderline"/>
        </w:rPr>
        <w:t xml:space="preserve">Aboriginal peoples’ rights in the last forty years have </w:t>
      </w:r>
      <w:r w:rsidRPr="00C37347">
        <w:rPr>
          <w:rStyle w:val="StyleUnderline"/>
          <w:highlight w:val="cyan"/>
        </w:rPr>
        <w:t>piggybacked off</w:t>
      </w:r>
      <w:r w:rsidRPr="00D27684">
        <w:rPr>
          <w:rStyle w:val="StyleUnderline"/>
        </w:rPr>
        <w:t xml:space="preserve"> the assertive</w:t>
      </w:r>
      <w:r>
        <w:rPr>
          <w:rStyle w:val="StyleUnderline"/>
        </w:rPr>
        <w:t xml:space="preserve"> </w:t>
      </w:r>
      <w:r w:rsidRPr="00C37347">
        <w:rPr>
          <w:rStyle w:val="StyleUnderline"/>
          <w:highlight w:val="cyan"/>
        </w:rPr>
        <w:t>direct actions</w:t>
      </w:r>
      <w:r w:rsidRPr="00D27684">
        <w:rPr>
          <w:rStyle w:val="StyleUnderline"/>
        </w:rPr>
        <w:t>—including the escalated use of blockades—spearheaded</w:t>
      </w:r>
      <w:r>
        <w:rPr>
          <w:rStyle w:val="StyleUnderline"/>
        </w:rPr>
        <w:t xml:space="preserve"> </w:t>
      </w:r>
      <w:r w:rsidRPr="00D27684">
        <w:rPr>
          <w:rStyle w:val="StyleUnderline"/>
        </w:rPr>
        <w:t>by Indigenous women and other grassroots elements of our communities</w:t>
      </w:r>
      <w:r w:rsidRPr="00A447A2">
        <w:rPr>
          <w:sz w:val="14"/>
        </w:rPr>
        <w:t xml:space="preserve">. For example, there would likely have been no negotiations over Aboriginal rights and title in British Columbia through the current land claims process (as problematic as it is) if it were not for the ongoing commitment of Indigenous activists willing to put their bodies on the line in defense of their lands and communities. There would have likely been no Royal Commission on Aboriginal Peoples without the land-based direct actions of the Innu in Labrador, the Lubicon Cree in Alberta, the Algonquin of Barrier Lake, the Mohawks of Kanesatake and Kahnawake, the Haida of Haida Gwaii, the Anishanaabe of Temagami, and the countless other Indigenous communities across Canada that have put themselves directly in harm’s way in the defense of their lands and distinct ways of life. Likewise, there would have likely been no provincial inquiry (there has yet to be a national one) into the shameful number of murdered and missing Indigenous women in Vancouver and across the province if it were not for the thousands of Native women and their allies who have formed lasting networks of mutual care and support and taken to the streets every year on February 14 for more than two decades to ensure that statesanctioned sexual violence against Indigenous women ends here and now. </w:t>
      </w:r>
      <w:r w:rsidRPr="00F37F02">
        <w:rPr>
          <w:rStyle w:val="StyleUnderline"/>
        </w:rPr>
        <w:t xml:space="preserve">All of this is to say that </w:t>
      </w:r>
      <w:r w:rsidRPr="00F37F02">
        <w:rPr>
          <w:rStyle w:val="StyleUnderline"/>
          <w:highlight w:val="cyan"/>
        </w:rPr>
        <w:t>if there has been any progress in securing</w:t>
      </w:r>
      <w:r w:rsidRPr="00F37F02">
        <w:rPr>
          <w:rStyle w:val="StyleUnderline"/>
        </w:rPr>
        <w:t xml:space="preserve"> our rights to</w:t>
      </w:r>
      <w:r>
        <w:rPr>
          <w:rStyle w:val="StyleUnderline"/>
        </w:rPr>
        <w:t xml:space="preserve"> </w:t>
      </w:r>
      <w:r w:rsidRPr="00F37F02">
        <w:rPr>
          <w:rStyle w:val="StyleUnderline"/>
          <w:highlight w:val="cyan"/>
        </w:rPr>
        <w:t>land and life</w:t>
      </w:r>
      <w:r w:rsidRPr="00F37F02">
        <w:rPr>
          <w:rStyle w:val="StyleUnderline"/>
        </w:rPr>
        <w:t>—including through the largely male-dominated world of formal</w:t>
      </w:r>
      <w:r>
        <w:rPr>
          <w:rStyle w:val="StyleUnderline"/>
        </w:rPr>
        <w:t xml:space="preserve"> </w:t>
      </w:r>
      <w:r w:rsidRPr="00F37F02">
        <w:rPr>
          <w:rStyle w:val="StyleUnderline"/>
        </w:rPr>
        <w:t>negotiations—</w:t>
      </w:r>
      <w:r w:rsidRPr="00F37F02">
        <w:rPr>
          <w:rStyle w:val="StyleUnderline"/>
          <w:highlight w:val="cyan"/>
        </w:rPr>
        <w:t>this</w:t>
      </w:r>
      <w:r w:rsidRPr="00F37F02">
        <w:rPr>
          <w:rStyle w:val="StyleUnderline"/>
        </w:rPr>
        <w:t xml:space="preserve"> progress </w:t>
      </w:r>
      <w:r w:rsidRPr="00F37F02">
        <w:rPr>
          <w:rStyle w:val="StyleUnderline"/>
          <w:highlight w:val="cyan"/>
        </w:rPr>
        <w:t>is owed to</w:t>
      </w:r>
      <w:r w:rsidRPr="00F37F02">
        <w:rPr>
          <w:rStyle w:val="StyleUnderline"/>
        </w:rPr>
        <w:t xml:space="preserve"> the courageous </w:t>
      </w:r>
      <w:r w:rsidRPr="00F37F02">
        <w:rPr>
          <w:rStyle w:val="StyleUnderline"/>
          <w:highlight w:val="cyan"/>
        </w:rPr>
        <w:t>activists</w:t>
      </w:r>
      <w:r w:rsidRPr="00F37F02">
        <w:rPr>
          <w:rStyle w:val="StyleUnderline"/>
        </w:rPr>
        <w:t xml:space="preserve"> practicing</w:t>
      </w:r>
      <w:r>
        <w:rPr>
          <w:rStyle w:val="StyleUnderline"/>
        </w:rPr>
        <w:t xml:space="preserve"> </w:t>
      </w:r>
      <w:r w:rsidRPr="00F37F02">
        <w:rPr>
          <w:rStyle w:val="StyleUnderline"/>
        </w:rPr>
        <w:t>their obligations to the land and to each other in these diverse networks and</w:t>
      </w:r>
      <w:r>
        <w:rPr>
          <w:rStyle w:val="StyleUnderline"/>
        </w:rPr>
        <w:t xml:space="preserve"> </w:t>
      </w:r>
      <w:r w:rsidRPr="00F37F02">
        <w:rPr>
          <w:rStyle w:val="StyleUnderline"/>
        </w:rPr>
        <w:t xml:space="preserve">communities of </w:t>
      </w:r>
      <w:r w:rsidRPr="00F37F02">
        <w:rPr>
          <w:rStyle w:val="StyleUnderline"/>
          <w:highlight w:val="cyan"/>
        </w:rPr>
        <w:t>struggle</w:t>
      </w:r>
      <w:r w:rsidRPr="00A447A2">
        <w:rPr>
          <w:sz w:val="14"/>
        </w:rPr>
        <w:t xml:space="preserve">. The </w:t>
      </w:r>
      <w:r w:rsidRPr="00F37F02">
        <w:rPr>
          <w:rStyle w:val="StyleUnderline"/>
          <w:highlight w:val="cyan"/>
        </w:rPr>
        <w:t>second</w:t>
      </w:r>
      <w:r w:rsidRPr="00A447A2">
        <w:rPr>
          <w:sz w:val="14"/>
        </w:rPr>
        <w:t xml:space="preserve"> argument that gets used to denounce or criticize more “disruptive” forms of Indigenous direct action involve these actions’ </w:t>
      </w:r>
      <w:r w:rsidRPr="00F37F02">
        <w:rPr>
          <w:rStyle w:val="StyleUnderline"/>
          <w:highlight w:val="cyan"/>
        </w:rPr>
        <w:t>supposedly “selfdefeating”</w:t>
      </w:r>
      <w:r>
        <w:rPr>
          <w:rStyle w:val="StyleUnderline"/>
          <w:highlight w:val="cyan"/>
        </w:rPr>
        <w:t xml:space="preserve"> </w:t>
      </w:r>
      <w:r w:rsidRPr="00F37F02">
        <w:rPr>
          <w:rStyle w:val="StyleUnderline"/>
          <w:highlight w:val="cyan"/>
        </w:rPr>
        <w:t>or “alienating”</w:t>
      </w:r>
      <w:r w:rsidRPr="00A447A2">
        <w:rPr>
          <w:sz w:val="14"/>
        </w:rPr>
        <w:t xml:space="preserve"> character.49 The idea this time is that </w:t>
      </w:r>
      <w:r w:rsidRPr="00213E72">
        <w:rPr>
          <w:rStyle w:val="StyleUnderline"/>
        </w:rPr>
        <w:t>insofar as these</w:t>
      </w:r>
      <w:r>
        <w:rPr>
          <w:rStyle w:val="StyleUnderline"/>
        </w:rPr>
        <w:t xml:space="preserve"> </w:t>
      </w:r>
      <w:r w:rsidRPr="00213E72">
        <w:rPr>
          <w:rStyle w:val="StyleUnderline"/>
        </w:rPr>
        <w:t>tactics disrupt the lives of perhaps well-intentioned but equally uninformed</w:t>
      </w:r>
      <w:r>
        <w:rPr>
          <w:rStyle w:val="StyleUnderline"/>
        </w:rPr>
        <w:t xml:space="preserve"> </w:t>
      </w:r>
      <w:r w:rsidRPr="00213E72">
        <w:rPr>
          <w:rStyle w:val="StyleUnderline"/>
        </w:rPr>
        <w:t>non-Indigenous people</w:t>
      </w:r>
      <w:r w:rsidRPr="00A447A2">
        <w:rPr>
          <w:sz w:val="14"/>
        </w:rPr>
        <w:t xml:space="preserve">, First Nations will increasingly find themselves alienated and our causes unsupported by average, working-class Canadians. I have two brief points to make here. First, I think that </w:t>
      </w:r>
      <w:r w:rsidRPr="00213E72">
        <w:rPr>
          <w:rStyle w:val="StyleUnderline"/>
        </w:rPr>
        <w:t xml:space="preserve">getting </w:t>
      </w:r>
      <w:r w:rsidRPr="00213E72">
        <w:rPr>
          <w:rStyle w:val="StyleUnderline"/>
          <w:highlight w:val="cyan"/>
        </w:rPr>
        <w:t>this</w:t>
      </w:r>
      <w:r w:rsidRPr="00213E72">
        <w:rPr>
          <w:rStyle w:val="StyleUnderline"/>
        </w:rPr>
        <w:t xml:space="preserve"> reaction from the dominant society </w:t>
      </w:r>
      <w:r w:rsidRPr="00213E72">
        <w:rPr>
          <w:rStyle w:val="StyleUnderline"/>
          <w:highlight w:val="cyan"/>
        </w:rPr>
        <w:t>is unavoidable</w:t>
      </w:r>
      <w:r w:rsidRPr="00A447A2">
        <w:rPr>
          <w:sz w:val="14"/>
        </w:rPr>
        <w:t xml:space="preserve">. Indigenous people have within their sights, now more than ever, a restructuring of the fundamental relationship between Indigenous nations and Canada. For more than two centuries the manifestations of this relationship have run roughshod over the rights of Indigenous peoples, which has resulted in a massive stockpiling of power and privilege by and for the dominant society. </w:t>
      </w:r>
      <w:r w:rsidRPr="00213E72">
        <w:rPr>
          <w:rStyle w:val="StyleUnderline"/>
          <w:highlight w:val="cyan"/>
        </w:rPr>
        <w:t>Land</w:t>
      </w:r>
      <w:r w:rsidRPr="00213E72">
        <w:rPr>
          <w:rStyle w:val="StyleUnderline"/>
        </w:rPr>
        <w:t xml:space="preserve"> has been stolen, </w:t>
      </w:r>
      <w:r w:rsidRPr="00213E72">
        <w:rPr>
          <w:rStyle w:val="StyleUnderline"/>
          <w:highlight w:val="cyan"/>
        </w:rPr>
        <w:t>and</w:t>
      </w:r>
      <w:r w:rsidRPr="00213E72">
        <w:rPr>
          <w:rStyle w:val="StyleUnderline"/>
        </w:rPr>
        <w:t xml:space="preserve"> significant amounts of it must</w:t>
      </w:r>
      <w:r>
        <w:rPr>
          <w:rStyle w:val="StyleUnderline"/>
        </w:rPr>
        <w:t xml:space="preserve"> </w:t>
      </w:r>
      <w:r w:rsidRPr="00213E72">
        <w:rPr>
          <w:rStyle w:val="StyleUnderline"/>
        </w:rPr>
        <w:t xml:space="preserve">be returned. </w:t>
      </w:r>
      <w:r w:rsidRPr="00213E72">
        <w:rPr>
          <w:rStyle w:val="StyleUnderline"/>
          <w:highlight w:val="cyan"/>
        </w:rPr>
        <w:t>Power</w:t>
      </w:r>
      <w:r w:rsidRPr="00213E72">
        <w:rPr>
          <w:rStyle w:val="StyleUnderline"/>
        </w:rPr>
        <w:t xml:space="preserve"> and authority have been unjustly appropriated, and</w:t>
      </w:r>
      <w:r>
        <w:rPr>
          <w:rStyle w:val="StyleUnderline"/>
        </w:rPr>
        <w:t xml:space="preserve"> </w:t>
      </w:r>
      <w:r w:rsidRPr="00213E72">
        <w:rPr>
          <w:rStyle w:val="StyleUnderline"/>
        </w:rPr>
        <w:t xml:space="preserve">much of it will </w:t>
      </w:r>
      <w:r w:rsidRPr="004A6684">
        <w:rPr>
          <w:rStyle w:val="StyleUnderline"/>
          <w:highlight w:val="cyan"/>
        </w:rPr>
        <w:t>have to be reinstated</w:t>
      </w:r>
      <w:r w:rsidRPr="00213E72">
        <w:rPr>
          <w:rStyle w:val="StyleUnderline"/>
        </w:rPr>
        <w:t xml:space="preserve">. This </w:t>
      </w:r>
      <w:r w:rsidRPr="004A6684">
        <w:rPr>
          <w:rStyle w:val="StyleUnderline"/>
          <w:highlight w:val="cyan"/>
        </w:rPr>
        <w:t>will</w:t>
      </w:r>
      <w:r w:rsidRPr="00213E72">
        <w:rPr>
          <w:rStyle w:val="StyleUnderline"/>
        </w:rPr>
        <w:t xml:space="preserve"> inevitably </w:t>
      </w:r>
      <w:r w:rsidRPr="004A6684">
        <w:rPr>
          <w:rStyle w:val="StyleUnderline"/>
          <w:highlight w:val="cyan"/>
        </w:rPr>
        <w:t>be</w:t>
      </w:r>
      <w:r w:rsidRPr="00213E72">
        <w:rPr>
          <w:rStyle w:val="StyleUnderline"/>
        </w:rPr>
        <w:t xml:space="preserve"> very </w:t>
      </w:r>
      <w:r w:rsidRPr="004A6684">
        <w:rPr>
          <w:rStyle w:val="StyleUnderline"/>
          <w:highlight w:val="cyan"/>
        </w:rPr>
        <w:t>upsetting</w:t>
      </w:r>
      <w:r w:rsidRPr="00213E72">
        <w:rPr>
          <w:rStyle w:val="StyleUnderline"/>
        </w:rPr>
        <w:t xml:space="preserve"> to</w:t>
      </w:r>
      <w:r>
        <w:rPr>
          <w:rStyle w:val="StyleUnderline"/>
        </w:rPr>
        <w:t xml:space="preserve"> </w:t>
      </w:r>
      <w:r w:rsidRPr="00213E72">
        <w:rPr>
          <w:rStyle w:val="StyleUnderline"/>
        </w:rPr>
        <w:t>some; it will be incredibly inconvenient to others</w:t>
      </w:r>
      <w:r w:rsidRPr="00A447A2">
        <w:rPr>
          <w:sz w:val="14"/>
        </w:rPr>
        <w:t xml:space="preserve">. But it is what needs to happen if we are to create a more just and sustainable life in this country for the bulk of Indigenous communities, and for the majority of non-Indigenous people as well. To my mind, </w:t>
      </w:r>
      <w:r w:rsidRPr="004A6684">
        <w:rPr>
          <w:rStyle w:val="StyleUnderline"/>
        </w:rPr>
        <w:t>the apparent fact that many non-Indigenous</w:t>
      </w:r>
      <w:r>
        <w:rPr>
          <w:rStyle w:val="StyleUnderline"/>
        </w:rPr>
        <w:t xml:space="preserve"> </w:t>
      </w:r>
      <w:r w:rsidRPr="004A6684">
        <w:rPr>
          <w:rStyle w:val="StyleUnderline"/>
        </w:rPr>
        <w:t>people are “upset” or feel “alienated” by the aims of decolonization movements</w:t>
      </w:r>
      <w:r>
        <w:rPr>
          <w:rStyle w:val="StyleUnderline"/>
        </w:rPr>
        <w:t xml:space="preserve"> </w:t>
      </w:r>
      <w:r w:rsidRPr="004A6684">
        <w:rPr>
          <w:rStyle w:val="StyleUnderline"/>
        </w:rPr>
        <w:t xml:space="preserve">like Idle No More simply </w:t>
      </w:r>
      <w:r w:rsidRPr="004A6684">
        <w:rPr>
          <w:rStyle w:val="StyleUnderline"/>
          <w:highlight w:val="cyan"/>
        </w:rPr>
        <w:t>means</w:t>
      </w:r>
      <w:r w:rsidRPr="004A6684">
        <w:rPr>
          <w:rStyle w:val="StyleUnderline"/>
        </w:rPr>
        <w:t xml:space="preserve"> that </w:t>
      </w:r>
      <w:r w:rsidRPr="004A6684">
        <w:rPr>
          <w:rStyle w:val="StyleUnderline"/>
          <w:highlight w:val="cyan"/>
        </w:rPr>
        <w:t>we are collectively doing something</w:t>
      </w:r>
      <w:r>
        <w:rPr>
          <w:rStyle w:val="StyleUnderline"/>
          <w:highlight w:val="cyan"/>
        </w:rPr>
        <w:t xml:space="preserve"> </w:t>
      </w:r>
      <w:r w:rsidRPr="004A6684">
        <w:rPr>
          <w:rStyle w:val="StyleUnderline"/>
          <w:highlight w:val="cyan"/>
        </w:rPr>
        <w:t>right</w:t>
      </w:r>
      <w:r w:rsidRPr="00A447A2">
        <w:rPr>
          <w:sz w:val="14"/>
        </w:rPr>
        <w:t xml:space="preserve">. My second point is that this criticism or concern smells of a double standard. I suspect that equally “disruptive” actions undertaken by various sectors of, for example, the mainstream labor movement, including job actions ranging from the withdrawal of teaching, transit, and healthcare services to full-blown strike activity, does not often undergo the same criticism and scrutiny by progressive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Canadians—it is crucial that we educate ourselves about the causes that inform these efforts. All Indigenous people ask is that the same courtesy and respect be offered our communities in our struggles. The third critique involves what we might characterize as a neo-Nietzschean concern over the largely reactive stance that such acts of resistance take in practice. On the surface, blockades in particular appear to be the epitome of reaction insofar as they clearly embody a resounding “no” but fail to offer a more affirmative gesture or alternative built into the practice itself. The risk here is that, in doing so, these ressentiment-laden modalities of Indigenous resistance reify the very structures or social relationships we find so abhorrent. In Nietzsche’s terms, insofar as this “No” becomes our “creative deed” we end up dependent on the “hostile world” we have come to define ourselves against. 50 We become dependent on “external stimuli to act at all—[our] action is fundamentally reaction.”51 This concern, I claim, is premised on a fundamental misunderstanding of what these forms of direct action are all about. In his own creative engagement with Nietzsche at the end of Black Skin, White Masks, Frantz Fanon exclaims that, yes, “man is an affirmation. . . and that we shall not stop repeating it. Yes to life. Yes to love. Yes to generosity.” “But man,” he continues on to insist, “is also a negation. No to man’s contempt. No to the indignity of man. To the exploitation of man. To the massacre of what is most human in man: freedom.”52 </w:t>
      </w:r>
      <w:r w:rsidRPr="00197CB1">
        <w:rPr>
          <w:rStyle w:val="StyleUnderline"/>
        </w:rPr>
        <w:t xml:space="preserve">Forms of </w:t>
      </w:r>
      <w:r w:rsidRPr="00EF4C23">
        <w:rPr>
          <w:rStyle w:val="StyleUnderline"/>
        </w:rPr>
        <w:t>Indigenous resistance, such as blockading and other explicitly</w:t>
      </w:r>
      <w:r>
        <w:rPr>
          <w:rStyle w:val="StyleUnderline"/>
        </w:rPr>
        <w:t xml:space="preserve"> </w:t>
      </w:r>
      <w:r w:rsidRPr="00EF4C23">
        <w:rPr>
          <w:rStyle w:val="StyleUnderline"/>
        </w:rPr>
        <w:t>disruptive oppositional practices, are indeed reactive in the ways that some</w:t>
      </w:r>
      <w:r>
        <w:rPr>
          <w:rStyle w:val="StyleUnderline"/>
        </w:rPr>
        <w:t xml:space="preserve"> </w:t>
      </w:r>
      <w:r w:rsidRPr="00EF4C23">
        <w:rPr>
          <w:rStyle w:val="StyleUnderline"/>
        </w:rPr>
        <w:t>have critiqued, but they are also very important. Through these actions we</w:t>
      </w:r>
      <w:r>
        <w:rPr>
          <w:rStyle w:val="StyleUnderline"/>
        </w:rPr>
        <w:t xml:space="preserve"> </w:t>
      </w:r>
      <w:r w:rsidRPr="00EF4C23">
        <w:rPr>
          <w:rStyle w:val="StyleUnderline"/>
        </w:rPr>
        <w:t>physically say “no” to the degradation of our communities and to exploitation</w:t>
      </w:r>
      <w:r>
        <w:rPr>
          <w:rStyle w:val="StyleUnderline"/>
        </w:rPr>
        <w:t xml:space="preserve"> </w:t>
      </w:r>
      <w:r w:rsidRPr="00EF4C23">
        <w:rPr>
          <w:rStyle w:val="StyleUnderline"/>
        </w:rPr>
        <w:t>of the lands upon which we depend. But they also have ingrained within in</w:t>
      </w:r>
      <w:r>
        <w:rPr>
          <w:rStyle w:val="StyleUnderline"/>
        </w:rPr>
        <w:t xml:space="preserve"> </w:t>
      </w:r>
      <w:r w:rsidRPr="00EF4C23">
        <w:rPr>
          <w:rStyle w:val="StyleUnderline"/>
        </w:rPr>
        <w:t>them a resounding “yes”: they are the affirmative enactment of another modality</w:t>
      </w:r>
      <w:r>
        <w:rPr>
          <w:rStyle w:val="StyleUnderline"/>
        </w:rPr>
        <w:t xml:space="preserve"> </w:t>
      </w:r>
      <w:r w:rsidRPr="00EF4C23">
        <w:rPr>
          <w:rStyle w:val="StyleUnderline"/>
        </w:rPr>
        <w:t>of being, a different way of relating to and with the world</w:t>
      </w:r>
      <w:r w:rsidRPr="00A447A2">
        <w:rPr>
          <w:sz w:val="14"/>
        </w:rPr>
        <w:t xml:space="preserve">. In the case of blockades like the one erected by the Anishinaabe people of Grassy Narrows in northwest Ontario, which has been in existence since 2002, </w:t>
      </w:r>
      <w:r w:rsidRPr="00EF4C23">
        <w:rPr>
          <w:rStyle w:val="StyleUnderline"/>
        </w:rPr>
        <w:t>they become</w:t>
      </w:r>
      <w:r>
        <w:rPr>
          <w:rStyle w:val="StyleUnderline"/>
        </w:rPr>
        <w:t xml:space="preserve"> </w:t>
      </w:r>
      <w:r w:rsidRPr="00EF4C23">
        <w:rPr>
          <w:rStyle w:val="StyleUnderline"/>
        </w:rPr>
        <w:t>a way of life, another form of community. They embody through praxis our</w:t>
      </w:r>
      <w:r>
        <w:rPr>
          <w:rStyle w:val="StyleUnderline"/>
        </w:rPr>
        <w:t xml:space="preserve"> </w:t>
      </w:r>
      <w:r w:rsidRPr="00EF4C23">
        <w:rPr>
          <w:rStyle w:val="StyleUnderline"/>
        </w:rPr>
        <w:t>ancestral obligations to protect the lands that are core to who we are as Indigenous</w:t>
      </w:r>
      <w:r>
        <w:rPr>
          <w:rStyle w:val="StyleUnderline"/>
        </w:rPr>
        <w:t xml:space="preserve"> </w:t>
      </w:r>
      <w:r w:rsidRPr="00EF4C23">
        <w:rPr>
          <w:rStyle w:val="StyleUnderline"/>
        </w:rPr>
        <w:t>peoples</w:t>
      </w:r>
      <w:r w:rsidRPr="00A447A2">
        <w:rPr>
          <w:sz w:val="14"/>
        </w:rPr>
        <w:t xml:space="preserve">. Thesis 2: Capitalism, No More! What the recent direct actions of First Nation communities like Elsipogtog in New Brunswick demonstrate is that </w:t>
      </w:r>
      <w:r w:rsidRPr="00A17315">
        <w:rPr>
          <w:rStyle w:val="StyleUnderline"/>
        </w:rPr>
        <w:t>Indigenous forms of economic disruption</w:t>
      </w:r>
      <w:r>
        <w:rPr>
          <w:rStyle w:val="StyleUnderline"/>
        </w:rPr>
        <w:t xml:space="preserve"> </w:t>
      </w:r>
      <w:r w:rsidRPr="00A17315">
        <w:rPr>
          <w:rStyle w:val="StyleUnderline"/>
        </w:rPr>
        <w:t>through the use of blockades are both a negation and an affirmation</w:t>
      </w:r>
      <w:r w:rsidRPr="00A447A2">
        <w:rPr>
          <w:sz w:val="14"/>
        </w:rPr>
        <w:t xml:space="preserve">. 53 </w:t>
      </w:r>
      <w:r w:rsidRPr="00EF4C23">
        <w:rPr>
          <w:rStyle w:val="StyleUnderline"/>
          <w:highlight w:val="cyan"/>
        </w:rPr>
        <w:t>They are a crucial act of negation</w:t>
      </w:r>
      <w:r w:rsidRPr="00A17315">
        <w:rPr>
          <w:rStyle w:val="StyleUnderline"/>
        </w:rPr>
        <w:t xml:space="preserve"> insofar </w:t>
      </w:r>
      <w:r w:rsidRPr="00EF4C23">
        <w:rPr>
          <w:rStyle w:val="StyleUnderline"/>
          <w:highlight w:val="cyan"/>
        </w:rPr>
        <w:t>as they</w:t>
      </w:r>
      <w:r w:rsidRPr="00A17315">
        <w:rPr>
          <w:rStyle w:val="StyleUnderline"/>
        </w:rPr>
        <w:t xml:space="preserve"> seek to impede or </w:t>
      </w:r>
      <w:r w:rsidRPr="00EF4C23">
        <w:rPr>
          <w:rStyle w:val="StyleUnderline"/>
          <w:highlight w:val="cyan"/>
        </w:rPr>
        <w:t>block the</w:t>
      </w:r>
      <w:r>
        <w:rPr>
          <w:rStyle w:val="StyleUnderline"/>
          <w:highlight w:val="cyan"/>
        </w:rPr>
        <w:t xml:space="preserve"> </w:t>
      </w:r>
      <w:r w:rsidRPr="00EF4C23">
        <w:rPr>
          <w:rStyle w:val="StyleUnderline"/>
          <w:highlight w:val="cyan"/>
        </w:rPr>
        <w:t>flow of resources</w:t>
      </w:r>
      <w:r w:rsidRPr="00A17315">
        <w:rPr>
          <w:rStyle w:val="StyleUnderline"/>
        </w:rPr>
        <w:t xml:space="preserve"> currently being transported </w:t>
      </w:r>
      <w:r w:rsidRPr="00EF4C23">
        <w:rPr>
          <w:rStyle w:val="StyleUnderline"/>
          <w:highlight w:val="cyan"/>
        </w:rPr>
        <w:t>to</w:t>
      </w:r>
      <w:r w:rsidRPr="00A17315">
        <w:rPr>
          <w:rStyle w:val="StyleUnderline"/>
        </w:rPr>
        <w:t xml:space="preserve"> international </w:t>
      </w:r>
      <w:r w:rsidRPr="00EF4C23">
        <w:rPr>
          <w:rStyle w:val="StyleUnderline"/>
          <w:highlight w:val="cyan"/>
        </w:rPr>
        <w:t>markets</w:t>
      </w:r>
      <w:r w:rsidRPr="00A17315">
        <w:rPr>
          <w:rStyle w:val="StyleUnderline"/>
        </w:rPr>
        <w:t xml:space="preserve"> from</w:t>
      </w:r>
      <w:r>
        <w:rPr>
          <w:rStyle w:val="StyleUnderline"/>
        </w:rPr>
        <w:t xml:space="preserve"> </w:t>
      </w:r>
      <w:r w:rsidRPr="00A17315">
        <w:rPr>
          <w:rStyle w:val="StyleUnderline"/>
        </w:rPr>
        <w:t>oil and gas fields, refineries, lumber mills, mining operations, and hydroelectric</w:t>
      </w:r>
      <w:r>
        <w:rPr>
          <w:rStyle w:val="StyleUnderline"/>
        </w:rPr>
        <w:t xml:space="preserve"> </w:t>
      </w:r>
      <w:r w:rsidRPr="00A17315">
        <w:rPr>
          <w:rStyle w:val="StyleUnderline"/>
        </w:rPr>
        <w:t>facilities located on the dispossessed lands of Indigenous nations. These</w:t>
      </w:r>
      <w:r>
        <w:rPr>
          <w:rStyle w:val="StyleUnderline"/>
        </w:rPr>
        <w:t xml:space="preserve"> </w:t>
      </w:r>
      <w:r w:rsidRPr="00A17315">
        <w:rPr>
          <w:rStyle w:val="StyleUnderline"/>
        </w:rPr>
        <w:t>modes of direct action, in other words, seek to have a negative impact on the</w:t>
      </w:r>
      <w:r>
        <w:rPr>
          <w:rStyle w:val="StyleUnderline"/>
        </w:rPr>
        <w:t xml:space="preserve"> </w:t>
      </w:r>
      <w:r w:rsidRPr="00A17315">
        <w:rPr>
          <w:rStyle w:val="StyleUnderline"/>
        </w:rPr>
        <w:t xml:space="preserve">economic infrastructure that is </w:t>
      </w:r>
      <w:r w:rsidRPr="00CD3254">
        <w:rPr>
          <w:rStyle w:val="StyleUnderline"/>
          <w:highlight w:val="cyan"/>
        </w:rPr>
        <w:t>core to</w:t>
      </w:r>
      <w:r w:rsidRPr="00A17315">
        <w:rPr>
          <w:rStyle w:val="StyleUnderline"/>
        </w:rPr>
        <w:t xml:space="preserve"> the </w:t>
      </w:r>
      <w:r w:rsidRPr="00CD3254">
        <w:rPr>
          <w:rStyle w:val="StyleUnderline"/>
          <w:highlight w:val="cyan"/>
        </w:rPr>
        <w:t>colonial accumulation</w:t>
      </w:r>
      <w:r w:rsidRPr="00A17315">
        <w:rPr>
          <w:rStyle w:val="StyleUnderline"/>
        </w:rPr>
        <w:t xml:space="preserve"> of capital</w:t>
      </w:r>
      <w:r>
        <w:rPr>
          <w:rStyle w:val="StyleUnderline"/>
        </w:rPr>
        <w:t xml:space="preserve"> </w:t>
      </w:r>
      <w:r w:rsidRPr="00A17315">
        <w:rPr>
          <w:rStyle w:val="StyleUnderline"/>
        </w:rPr>
        <w:t>in settler-political economies</w:t>
      </w:r>
      <w:r w:rsidRPr="00A447A2">
        <w:rPr>
          <w:sz w:val="14"/>
        </w:rPr>
        <w:t xml:space="preserve"> like Canada’s.54 </w:t>
      </w:r>
      <w:r w:rsidRPr="00EF4C23">
        <w:rPr>
          <w:rStyle w:val="StyleUnderline"/>
        </w:rPr>
        <w:t>Blocking access to this critical</w:t>
      </w:r>
      <w:r>
        <w:rPr>
          <w:rStyle w:val="StyleUnderline"/>
        </w:rPr>
        <w:t xml:space="preserve"> </w:t>
      </w:r>
      <w:r w:rsidRPr="00EF4C23">
        <w:rPr>
          <w:rStyle w:val="StyleUnderline"/>
        </w:rPr>
        <w:t xml:space="preserve">infrastructure has </w:t>
      </w:r>
      <w:r w:rsidRPr="00CD3254">
        <w:rPr>
          <w:rStyle w:val="StyleUnderline"/>
          <w:highlight w:val="cyan"/>
        </w:rPr>
        <w:t>historically</w:t>
      </w:r>
      <w:r w:rsidRPr="00EF4C23">
        <w:rPr>
          <w:rStyle w:val="StyleUnderline"/>
        </w:rPr>
        <w:t xml:space="preserve"> been </w:t>
      </w:r>
      <w:r w:rsidRPr="00CD3254">
        <w:rPr>
          <w:rStyle w:val="StyleUnderline"/>
          <w:highlight w:val="cyan"/>
        </w:rPr>
        <w:t>quite effective in forging short-term gains</w:t>
      </w:r>
      <w:r>
        <w:rPr>
          <w:rStyle w:val="StyleUnderline"/>
        </w:rPr>
        <w:t xml:space="preserve"> </w:t>
      </w:r>
      <w:r w:rsidRPr="00EF4C23">
        <w:rPr>
          <w:rStyle w:val="StyleUnderline"/>
        </w:rPr>
        <w:t>for Indigenous communities</w:t>
      </w:r>
      <w:r w:rsidRPr="00A447A2">
        <w:rPr>
          <w:sz w:val="14"/>
        </w:rPr>
        <w:t xml:space="preserve">. Over the last couple of decades, however, state and corporate powers have also become quite skilled at recuperating the losses incurred as a result of Indigenous peoples’ resistance by drawing our leaders off the land and into negotiations where the terms are always set by and in the interests of settler capital. What tends to get ignored by many self-styled pundits is that </w:t>
      </w:r>
      <w:r w:rsidRPr="00EF4C23">
        <w:rPr>
          <w:rStyle w:val="StyleUnderline"/>
        </w:rPr>
        <w:t>these actions</w:t>
      </w:r>
      <w:r>
        <w:rPr>
          <w:rStyle w:val="StyleUnderline"/>
        </w:rPr>
        <w:t xml:space="preserve"> </w:t>
      </w:r>
      <w:r w:rsidRPr="00EF4C23">
        <w:rPr>
          <w:rStyle w:val="StyleUnderline"/>
        </w:rPr>
        <w:t xml:space="preserve">are </w:t>
      </w:r>
      <w:r w:rsidRPr="00CD3254">
        <w:rPr>
          <w:rStyle w:val="StyleUnderline"/>
          <w:highlight w:val="cyan"/>
        </w:rPr>
        <w:t>also an affirmative</w:t>
      </w:r>
      <w:r w:rsidRPr="00CD3254">
        <w:rPr>
          <w:rStyle w:val="StyleUnderline"/>
        </w:rPr>
        <w:t xml:space="preserve"> gesture of</w:t>
      </w:r>
      <w:r w:rsidRPr="00EF4C23">
        <w:rPr>
          <w:rStyle w:val="StyleUnderline"/>
        </w:rPr>
        <w:t xml:space="preserve"> Indigenous </w:t>
      </w:r>
      <w:r w:rsidRPr="00CD3254">
        <w:rPr>
          <w:rStyle w:val="StyleUnderline"/>
          <w:highlight w:val="cyan"/>
        </w:rPr>
        <w:t>resurgence</w:t>
      </w:r>
      <w:r w:rsidRPr="00EF4C23">
        <w:rPr>
          <w:rStyle w:val="StyleUnderline"/>
        </w:rPr>
        <w:t xml:space="preserve"> insofar </w:t>
      </w:r>
      <w:r w:rsidRPr="00232E38">
        <w:rPr>
          <w:rStyle w:val="StyleUnderline"/>
          <w:highlight w:val="cyan"/>
        </w:rPr>
        <w:t>as they</w:t>
      </w:r>
      <w:r w:rsidRPr="00EF4C23">
        <w:rPr>
          <w:rStyle w:val="StyleUnderline"/>
        </w:rPr>
        <w:t xml:space="preserve"> embody</w:t>
      </w:r>
      <w:r>
        <w:rPr>
          <w:rStyle w:val="StyleUnderline"/>
        </w:rPr>
        <w:t xml:space="preserve"> </w:t>
      </w:r>
      <w:r w:rsidRPr="00EF4C23">
        <w:rPr>
          <w:rStyle w:val="StyleUnderline"/>
        </w:rPr>
        <w:t xml:space="preserve">an </w:t>
      </w:r>
      <w:r w:rsidRPr="00232E38">
        <w:rPr>
          <w:rStyle w:val="StyleUnderline"/>
          <w:highlight w:val="cyan"/>
        </w:rPr>
        <w:t>enact</w:t>
      </w:r>
      <w:r w:rsidRPr="00EF4C23">
        <w:rPr>
          <w:rStyle w:val="StyleUnderline"/>
        </w:rPr>
        <w:t xml:space="preserve">ment of </w:t>
      </w:r>
      <w:r w:rsidRPr="00232E38">
        <w:rPr>
          <w:rStyle w:val="StyleUnderline"/>
          <w:highlight w:val="cyan"/>
        </w:rPr>
        <w:t>Indigenous law</w:t>
      </w:r>
      <w:r w:rsidRPr="00EF4C23">
        <w:rPr>
          <w:rStyle w:val="StyleUnderline"/>
        </w:rPr>
        <w:t xml:space="preserve"> and the obligations such laws place on Indigenous</w:t>
      </w:r>
      <w:r>
        <w:rPr>
          <w:rStyle w:val="StyleUnderline"/>
        </w:rPr>
        <w:t xml:space="preserve"> </w:t>
      </w:r>
      <w:r w:rsidRPr="00EF4C23">
        <w:rPr>
          <w:rStyle w:val="StyleUnderline"/>
        </w:rPr>
        <w:t>peoples to uphold the relations of reciprocity that shape our engagements</w:t>
      </w:r>
      <w:r>
        <w:rPr>
          <w:rStyle w:val="StyleUnderline"/>
        </w:rPr>
        <w:t xml:space="preserve"> </w:t>
      </w:r>
      <w:r w:rsidRPr="00EF4C23">
        <w:rPr>
          <w:rStyle w:val="StyleUnderline"/>
        </w:rPr>
        <w:t>with the human and nonhuman world—the land</w:t>
      </w:r>
      <w:r w:rsidRPr="00A447A2">
        <w:rPr>
          <w:sz w:val="14"/>
        </w:rPr>
        <w:t xml:space="preserve">. The question I want to explore here, albeit very briefly, is this: how might we begin to scale up these often localized, resurgent land-based direct actions to produce a more general transformation in the colonial economy? Said slightly differently, how might we move beyond a resurgent Indigenous politics that seeks to inhibit the destructive effects of capital to one that strives to create Indigenous alternatives to it? In her recent interview with Naomi Klein, Leanne Simpson hints at what such an alternative or alternatives might entail for Indigenous nations: “People within the Idle No More movement who are talking about Indigenous nationhood are talking about a massive transformation, a massive decolonization”; they are calling for a “resurgence of Indigenous political thought” that is “land-based and very much tied to that intimate and close relationship to the land, which to me means a revitalization of sustainable local Indigenous economies.”55 </w:t>
      </w:r>
      <w:r w:rsidRPr="00232E38">
        <w:rPr>
          <w:rStyle w:val="StyleUnderline"/>
        </w:rPr>
        <w:t>Without such a massive transformation in the political economy of contemporary</w:t>
      </w:r>
      <w:r>
        <w:rPr>
          <w:rStyle w:val="StyleUnderline"/>
        </w:rPr>
        <w:t xml:space="preserve"> </w:t>
      </w:r>
      <w:r w:rsidRPr="00232E38">
        <w:rPr>
          <w:rStyle w:val="StyleUnderline"/>
        </w:rPr>
        <w:t>settler-colonialism, any efforts to rebuild our nations will remain</w:t>
      </w:r>
      <w:r>
        <w:rPr>
          <w:rStyle w:val="StyleUnderline"/>
        </w:rPr>
        <w:t xml:space="preserve"> </w:t>
      </w:r>
      <w:r w:rsidRPr="00232E38">
        <w:rPr>
          <w:rStyle w:val="StyleUnderline"/>
        </w:rPr>
        <w:t>parasitic on capitalism, and thus on the perpetual exploitation of our lands</w:t>
      </w:r>
      <w:r>
        <w:rPr>
          <w:rStyle w:val="StyleUnderline"/>
        </w:rPr>
        <w:t xml:space="preserve"> </w:t>
      </w:r>
      <w:r w:rsidRPr="00232E38">
        <w:rPr>
          <w:rStyle w:val="StyleUnderline"/>
        </w:rPr>
        <w:t>and labor</w:t>
      </w:r>
      <w:r w:rsidRPr="00A447A2">
        <w:rPr>
          <w:sz w:val="14"/>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 </w:t>
      </w:r>
      <w:r w:rsidRPr="00232E38">
        <w:rPr>
          <w:rStyle w:val="StyleUnderline"/>
        </w:rPr>
        <w:t>A similar problem informs self-determination efforts that seek to ameliorate</w:t>
      </w:r>
      <w:r>
        <w:rPr>
          <w:rStyle w:val="StyleUnderline"/>
        </w:rPr>
        <w:t xml:space="preserve"> </w:t>
      </w:r>
      <w:r w:rsidRPr="00232E38">
        <w:rPr>
          <w:rStyle w:val="StyleUnderline"/>
        </w:rPr>
        <w:t>our poverty and economic dependency through resource revenue sharing,</w:t>
      </w:r>
      <w:r>
        <w:rPr>
          <w:rStyle w:val="StyleUnderline"/>
        </w:rPr>
        <w:t xml:space="preserve"> </w:t>
      </w:r>
      <w:r w:rsidRPr="00232E38">
        <w:rPr>
          <w:rStyle w:val="StyleUnderline"/>
        </w:rPr>
        <w:t>more comprehensive impact benefit agreements, and affirmative action</w:t>
      </w:r>
      <w:r>
        <w:rPr>
          <w:rStyle w:val="StyleUnderline"/>
        </w:rPr>
        <w:t xml:space="preserve"> </w:t>
      </w:r>
      <w:r w:rsidRPr="00232E38">
        <w:rPr>
          <w:rStyle w:val="StyleUnderline"/>
        </w:rPr>
        <w:t>employment strategies negotiated through the state and with industries currently</w:t>
      </w:r>
      <w:r>
        <w:rPr>
          <w:rStyle w:val="StyleUnderline"/>
        </w:rPr>
        <w:t xml:space="preserve"> </w:t>
      </w:r>
      <w:r w:rsidRPr="00232E38">
        <w:rPr>
          <w:rStyle w:val="StyleUnderline"/>
        </w:rPr>
        <w:t>tearing up Indigenous territories. Even though the capital generated</w:t>
      </w:r>
      <w:r>
        <w:rPr>
          <w:rStyle w:val="StyleUnderline"/>
        </w:rPr>
        <w:t xml:space="preserve"> </w:t>
      </w:r>
      <w:r w:rsidRPr="00232E38">
        <w:rPr>
          <w:rStyle w:val="StyleUnderline"/>
        </w:rPr>
        <w:t>by such an approach could, in theory, be spent subsidizing the revitalization of</w:t>
      </w:r>
      <w:r>
        <w:rPr>
          <w:rStyle w:val="StyleUnderline"/>
        </w:rPr>
        <w:t xml:space="preserve"> </w:t>
      </w:r>
      <w:r w:rsidRPr="00232E38">
        <w:rPr>
          <w:rStyle w:val="StyleUnderline"/>
        </w:rPr>
        <w:t>certain cultural traditions and practices, in the end they would still remain</w:t>
      </w:r>
      <w:r>
        <w:rPr>
          <w:rStyle w:val="StyleUnderline"/>
        </w:rPr>
        <w:t xml:space="preserve"> </w:t>
      </w:r>
      <w:r w:rsidRPr="00232E38">
        <w:rPr>
          <w:rStyle w:val="StyleUnderline"/>
        </w:rPr>
        <w:t>dependent on a predatory economy that is entirely at odds with the deep reciprocity</w:t>
      </w:r>
      <w:r>
        <w:rPr>
          <w:rStyle w:val="StyleUnderline"/>
        </w:rPr>
        <w:t xml:space="preserve"> </w:t>
      </w:r>
      <w:r w:rsidRPr="00232E38">
        <w:rPr>
          <w:rStyle w:val="StyleUnderline"/>
        </w:rPr>
        <w:t>that forms the cultural core of many Indigenous peoples’ relationships</w:t>
      </w:r>
      <w:r>
        <w:rPr>
          <w:rStyle w:val="StyleUnderline"/>
        </w:rPr>
        <w:t xml:space="preserve"> </w:t>
      </w:r>
      <w:r w:rsidRPr="00232E38">
        <w:rPr>
          <w:rStyle w:val="StyleUnderline"/>
        </w:rPr>
        <w:t>with land</w:t>
      </w:r>
      <w:r w:rsidRPr="00A447A2">
        <w:rPr>
          <w:sz w:val="14"/>
        </w:rPr>
        <w:t xml:space="preserve">. What forms might an Indigenous political-economic alternative to the intensification of capitalism on and within our territories take? For some communities, reinvigorating a mix of subsistence-based activities with more contemporary economic ventures is one alternative.56 As discussed in chapter 2, in the 1970s the Dene Nation sought to curtail the negative environmental and cultural impacts of capitalist extractivism by proposing to establish an economy that would apply traditional concepts of Dene governance—decentralized, regional political structures based on participatory, consensus decisionmaking—to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enterprises.57 </w:t>
      </w:r>
      <w:r w:rsidRPr="00B87ED5">
        <w:rPr>
          <w:rStyle w:val="StyleUnderline"/>
        </w:rPr>
        <w:t xml:space="preserve">Revisiting </w:t>
      </w:r>
      <w:r w:rsidRPr="008C0BDB">
        <w:rPr>
          <w:rStyle w:val="StyleUnderline"/>
          <w:highlight w:val="cyan"/>
        </w:rPr>
        <w:t>Indigenous political-economic alternatives</w:t>
      </w:r>
      <w:r w:rsidRPr="00B87ED5">
        <w:rPr>
          <w:rStyle w:val="StyleUnderline"/>
        </w:rPr>
        <w:t xml:space="preserve"> such as these could</w:t>
      </w:r>
      <w:r>
        <w:rPr>
          <w:rStyle w:val="StyleUnderline"/>
        </w:rPr>
        <w:t xml:space="preserve"> </w:t>
      </w:r>
      <w:r w:rsidRPr="00CC1A4C">
        <w:rPr>
          <w:rStyle w:val="StyleUnderline"/>
          <w:highlight w:val="cyan"/>
        </w:rPr>
        <w:t>pose a real threat to</w:t>
      </w:r>
      <w:r w:rsidRPr="00B87ED5">
        <w:rPr>
          <w:rStyle w:val="StyleUnderline"/>
        </w:rPr>
        <w:t xml:space="preserve"> the </w:t>
      </w:r>
      <w:r w:rsidRPr="00CC1A4C">
        <w:rPr>
          <w:rStyle w:val="StyleUnderline"/>
          <w:highlight w:val="cyan"/>
        </w:rPr>
        <w:t>accumulation</w:t>
      </w:r>
      <w:r w:rsidRPr="00B87ED5">
        <w:rPr>
          <w:rStyle w:val="StyleUnderline"/>
        </w:rPr>
        <w:t xml:space="preserve"> of capital on Indigenous lands in three</w:t>
      </w:r>
      <w:r>
        <w:rPr>
          <w:rStyle w:val="StyleUnderline"/>
        </w:rPr>
        <w:t xml:space="preserve"> </w:t>
      </w:r>
      <w:r w:rsidRPr="00B87ED5">
        <w:rPr>
          <w:rStyle w:val="StyleUnderline"/>
        </w:rPr>
        <w:t>ways. First</w:t>
      </w:r>
      <w:r w:rsidRPr="00A447A2">
        <w:rPr>
          <w:sz w:val="14"/>
        </w:rPr>
        <w:t xml:space="preserve">, through mentorship and education </w:t>
      </w:r>
      <w:r w:rsidRPr="008C0BDB">
        <w:rPr>
          <w:rStyle w:val="StyleUnderline"/>
        </w:rPr>
        <w:t>these economies reconnect</w:t>
      </w:r>
      <w:r>
        <w:rPr>
          <w:rStyle w:val="StyleUnderline"/>
        </w:rPr>
        <w:t xml:space="preserve"> </w:t>
      </w:r>
      <w:r w:rsidRPr="008C0BDB">
        <w:rPr>
          <w:rStyle w:val="StyleUnderline"/>
        </w:rPr>
        <w:t>Indigenous people to land-based practices and forms of knowledge that emphasize</w:t>
      </w:r>
      <w:r>
        <w:rPr>
          <w:rStyle w:val="StyleUnderline"/>
        </w:rPr>
        <w:t xml:space="preserve"> </w:t>
      </w:r>
      <w:r w:rsidRPr="008C0BDB">
        <w:rPr>
          <w:rStyle w:val="StyleUnderline"/>
        </w:rPr>
        <w:t>radical sustainability. This form of grounded normativity is antithetical</w:t>
      </w:r>
      <w:r>
        <w:rPr>
          <w:rStyle w:val="StyleUnderline"/>
        </w:rPr>
        <w:t xml:space="preserve"> </w:t>
      </w:r>
      <w:r w:rsidRPr="008C0BDB">
        <w:rPr>
          <w:rStyle w:val="StyleUnderline"/>
        </w:rPr>
        <w:t xml:space="preserve">to capitalist accumulation. Second, these economic practices </w:t>
      </w:r>
      <w:r w:rsidRPr="00CC1A4C">
        <w:rPr>
          <w:rStyle w:val="StyleUnderline"/>
          <w:highlight w:val="cyan"/>
        </w:rPr>
        <w:t>offer a means</w:t>
      </w:r>
      <w:r>
        <w:rPr>
          <w:rStyle w:val="StyleUnderline"/>
          <w:highlight w:val="cyan"/>
        </w:rPr>
        <w:t xml:space="preserve"> </w:t>
      </w:r>
      <w:r w:rsidRPr="00CC1A4C">
        <w:rPr>
          <w:rStyle w:val="StyleUnderline"/>
          <w:highlight w:val="cyan"/>
        </w:rPr>
        <w:t>of subsistence that</w:t>
      </w:r>
      <w:r w:rsidRPr="008C0BDB">
        <w:rPr>
          <w:rStyle w:val="StyleUnderline"/>
        </w:rPr>
        <w:t xml:space="preserve"> over time can help </w:t>
      </w:r>
      <w:r w:rsidRPr="00CC1A4C">
        <w:rPr>
          <w:rStyle w:val="StyleUnderline"/>
          <w:highlight w:val="cyan"/>
        </w:rPr>
        <w:t>break</w:t>
      </w:r>
      <w:r w:rsidRPr="008C0BDB">
        <w:rPr>
          <w:rStyle w:val="StyleUnderline"/>
        </w:rPr>
        <w:t xml:space="preserve"> our </w:t>
      </w:r>
      <w:r w:rsidRPr="00CC1A4C">
        <w:rPr>
          <w:rStyle w:val="StyleUnderline"/>
          <w:highlight w:val="cyan"/>
        </w:rPr>
        <w:t>dependence on the</w:t>
      </w:r>
      <w:r w:rsidRPr="008C0BDB">
        <w:rPr>
          <w:rStyle w:val="StyleUnderline"/>
        </w:rPr>
        <w:t xml:space="preserve"> capitalist</w:t>
      </w:r>
      <w:r>
        <w:rPr>
          <w:rStyle w:val="StyleUnderline"/>
        </w:rPr>
        <w:t xml:space="preserve"> </w:t>
      </w:r>
      <w:r w:rsidRPr="00CC1A4C">
        <w:rPr>
          <w:rStyle w:val="StyleUnderline"/>
          <w:highlight w:val="cyan"/>
        </w:rPr>
        <w:t>market</w:t>
      </w:r>
      <w:r w:rsidRPr="008C0BDB">
        <w:rPr>
          <w:rStyle w:val="StyleUnderline"/>
        </w:rPr>
        <w:t xml:space="preserve"> by cultivating self-sufficiency through the localized and sustainable</w:t>
      </w:r>
      <w:r>
        <w:rPr>
          <w:rStyle w:val="StyleUnderline"/>
        </w:rPr>
        <w:t xml:space="preserve"> </w:t>
      </w:r>
      <w:r w:rsidRPr="008C0BDB">
        <w:rPr>
          <w:rStyle w:val="StyleUnderline"/>
        </w:rPr>
        <w:t>production of core foods and life materials that we distribute and consume</w:t>
      </w:r>
      <w:r>
        <w:rPr>
          <w:rStyle w:val="StyleUnderline"/>
        </w:rPr>
        <w:t xml:space="preserve"> </w:t>
      </w:r>
      <w:r w:rsidRPr="008C0BDB">
        <w:rPr>
          <w:rStyle w:val="StyleUnderline"/>
        </w:rPr>
        <w:t>within our own communities on a regular basis. Third, through the application</w:t>
      </w:r>
      <w:r>
        <w:rPr>
          <w:rStyle w:val="StyleUnderline"/>
        </w:rPr>
        <w:t xml:space="preserve"> </w:t>
      </w:r>
      <w:r w:rsidRPr="008C0BDB">
        <w:rPr>
          <w:rStyle w:val="StyleUnderline"/>
        </w:rPr>
        <w:t>of Indigenous governance principles to nontraditional economic activities we</w:t>
      </w:r>
      <w:r>
        <w:rPr>
          <w:rStyle w:val="StyleUnderline"/>
        </w:rPr>
        <w:t xml:space="preserve"> </w:t>
      </w:r>
      <w:r w:rsidRPr="008C0BDB">
        <w:rPr>
          <w:rStyle w:val="StyleUnderline"/>
        </w:rPr>
        <w:t>open up a way of engaging in contemporary economic ventures in an Indigenous</w:t>
      </w:r>
      <w:r>
        <w:rPr>
          <w:rStyle w:val="StyleUnderline"/>
        </w:rPr>
        <w:t xml:space="preserve"> </w:t>
      </w:r>
      <w:r w:rsidRPr="008C0BDB">
        <w:rPr>
          <w:rStyle w:val="StyleUnderline"/>
        </w:rPr>
        <w:t>way that is better suited to foster sustainable economic decision-making,</w:t>
      </w:r>
      <w:r>
        <w:rPr>
          <w:rStyle w:val="StyleUnderline"/>
        </w:rPr>
        <w:t xml:space="preserve"> </w:t>
      </w:r>
      <w:r w:rsidRPr="008C0BDB">
        <w:rPr>
          <w:rStyle w:val="StyleUnderline"/>
        </w:rPr>
        <w:t>an equitable distribution of resources within and between Indigenous communities</w:t>
      </w:r>
      <w:r w:rsidRPr="00A447A2">
        <w:rPr>
          <w:sz w:val="14"/>
        </w:rPr>
        <w:t xml:space="preserve">, Native women’s political and economic emancipation, and empowerment for Indigenous citizens and workers who may or must pursue livelihoods in sectors of the economy outside of the bush. Why not critically apply the most egalitarian and participatory features of our traditional governance practices to all of our economic activities, regardless of whether they are undertaken in land-based or urban contexts? The capacity of resurgent Indigenous economies to challenge the hegemony of settler-colonial capitalism in the long term can only happen if certain conditions are met, however. First, all of the colonial, racist, and patriarchal legal and political obstacles that have been used to block our access to land need to be confronted and removed.58 Of course, capitalism continues to play a core role in dispossessing us of our lands and self-determining authority, but it only does so with the aid of other forms of exploitation and domination configured along racial, gender, and state lines. </w:t>
      </w:r>
      <w:r w:rsidRPr="008B0F18">
        <w:rPr>
          <w:rStyle w:val="StyleUnderline"/>
          <w:highlight w:val="cyan"/>
        </w:rPr>
        <w:t>Dismantling all</w:t>
      </w:r>
      <w:r w:rsidRPr="009C5DC5">
        <w:rPr>
          <w:rStyle w:val="StyleUnderline"/>
        </w:rPr>
        <w:t xml:space="preserve"> of these</w:t>
      </w:r>
      <w:r>
        <w:rPr>
          <w:rStyle w:val="StyleUnderline"/>
        </w:rPr>
        <w:t xml:space="preserve"> </w:t>
      </w:r>
      <w:r w:rsidRPr="008B0F18">
        <w:rPr>
          <w:rStyle w:val="StyleUnderline"/>
          <w:highlight w:val="cyan"/>
        </w:rPr>
        <w:t>oppressive structures will not be easy</w:t>
      </w:r>
      <w:r w:rsidRPr="009C5DC5">
        <w:rPr>
          <w:rStyle w:val="StyleUnderline"/>
        </w:rPr>
        <w:t xml:space="preserve">. It will </w:t>
      </w:r>
      <w:r w:rsidRPr="008B0F18">
        <w:rPr>
          <w:rStyle w:val="StyleUnderline"/>
          <w:highlight w:val="cyan"/>
        </w:rPr>
        <w:t>require that we continue to assert</w:t>
      </w:r>
      <w:r>
        <w:rPr>
          <w:rStyle w:val="StyleUnderline"/>
          <w:highlight w:val="cyan"/>
        </w:rPr>
        <w:t xml:space="preserve"> </w:t>
      </w:r>
      <w:r w:rsidRPr="008B0F18">
        <w:rPr>
          <w:rStyle w:val="StyleUnderline"/>
          <w:highlight w:val="cyan"/>
        </w:rPr>
        <w:t>our presence</w:t>
      </w:r>
      <w:r w:rsidRPr="009C5DC5">
        <w:rPr>
          <w:rStyle w:val="StyleUnderline"/>
        </w:rPr>
        <w:t xml:space="preserve"> on all of our territories, coupled </w:t>
      </w:r>
      <w:r w:rsidRPr="00452154">
        <w:rPr>
          <w:rStyle w:val="StyleUnderline"/>
          <w:highlight w:val="cyan"/>
        </w:rPr>
        <w:t>with an escalation of</w:t>
      </w:r>
      <w:r w:rsidRPr="009C5DC5">
        <w:rPr>
          <w:rStyle w:val="StyleUnderline"/>
        </w:rPr>
        <w:t xml:space="preserve"> confrontations</w:t>
      </w:r>
      <w:r>
        <w:rPr>
          <w:rStyle w:val="StyleUnderline"/>
        </w:rPr>
        <w:t xml:space="preserve"> </w:t>
      </w:r>
      <w:r w:rsidRPr="009C5DC5">
        <w:rPr>
          <w:rStyle w:val="StyleUnderline"/>
        </w:rPr>
        <w:t xml:space="preserve">with the forces of colonization through the forms of </w:t>
      </w:r>
      <w:r w:rsidRPr="00452154">
        <w:rPr>
          <w:rStyle w:val="StyleUnderline"/>
          <w:highlight w:val="cyan"/>
        </w:rPr>
        <w:t>direct action</w:t>
      </w:r>
      <w:r w:rsidRPr="009C5DC5">
        <w:rPr>
          <w:rStyle w:val="StyleUnderline"/>
        </w:rPr>
        <w:t xml:space="preserve"> that</w:t>
      </w:r>
      <w:r>
        <w:rPr>
          <w:rStyle w:val="StyleUnderline"/>
        </w:rPr>
        <w:t xml:space="preserve"> </w:t>
      </w:r>
      <w:r w:rsidRPr="009C5DC5">
        <w:rPr>
          <w:rStyle w:val="StyleUnderline"/>
        </w:rPr>
        <w:t>are currently being undertaken by communities like Elsipogtog</w:t>
      </w:r>
      <w:r w:rsidRPr="00A447A2">
        <w:rPr>
          <w:sz w:val="14"/>
        </w:rPr>
        <w:t xml:space="preserve">. 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This reality </w:t>
      </w:r>
      <w:r w:rsidRPr="008B0F18">
        <w:rPr>
          <w:rStyle w:val="StyleUnderline"/>
        </w:rPr>
        <w:t>demands that we continue to remain open to, if not actively seek</w:t>
      </w:r>
      <w:r>
        <w:rPr>
          <w:rStyle w:val="StyleUnderline"/>
        </w:rPr>
        <w:t xml:space="preserve"> </w:t>
      </w:r>
      <w:r w:rsidRPr="008B0F18">
        <w:rPr>
          <w:rStyle w:val="StyleUnderline"/>
        </w:rPr>
        <w:t>out and establish, relations of solidarity and networks of trade and mutual aid</w:t>
      </w:r>
      <w:r>
        <w:rPr>
          <w:rStyle w:val="StyleUnderline"/>
        </w:rPr>
        <w:t xml:space="preserve"> </w:t>
      </w:r>
      <w:r w:rsidRPr="008B0F18">
        <w:rPr>
          <w:rStyle w:val="StyleUnderline"/>
        </w:rPr>
        <w:t>with national and transnational communities and organizations that are also</w:t>
      </w:r>
      <w:r>
        <w:rPr>
          <w:rStyle w:val="StyleUnderline"/>
        </w:rPr>
        <w:t xml:space="preserve"> </w:t>
      </w:r>
      <w:r w:rsidRPr="008B0F18">
        <w:rPr>
          <w:rStyle w:val="StyleUnderline"/>
        </w:rPr>
        <w:t>struggling against the imposed effects of globalized capital</w:t>
      </w:r>
      <w:r w:rsidRPr="00A447A2">
        <w:rPr>
          <w:sz w:val="14"/>
        </w:rPr>
        <w:t xml:space="preserve">, including other Indigenous nations and national confederacies; urban Indigenous people and organizations; the labor, women’s, GBLTQ2S (gay, bisexual, lesbian, trans, queer, and two-spirit), and environmental movements; and, of course, those racial and ethnic communities that find themselves subject to their own distinct forms of economic, social, and cultural marginalization. </w:t>
      </w:r>
      <w:r w:rsidRPr="008B0F18">
        <w:rPr>
          <w:rStyle w:val="StyleUnderline"/>
        </w:rPr>
        <w:t>The initially</w:t>
      </w:r>
      <w:r>
        <w:rPr>
          <w:rStyle w:val="StyleUnderline"/>
        </w:rPr>
        <w:t xml:space="preserve"> </w:t>
      </w:r>
      <w:r w:rsidRPr="008B0F18">
        <w:rPr>
          <w:rStyle w:val="StyleUnderline"/>
        </w:rPr>
        <w:t>rapid and relatively widespread support expressed both nationally and internationally</w:t>
      </w:r>
      <w:r>
        <w:rPr>
          <w:rStyle w:val="StyleUnderline"/>
        </w:rPr>
        <w:t xml:space="preserve"> </w:t>
      </w:r>
      <w:r w:rsidRPr="008B0F18">
        <w:rPr>
          <w:rStyle w:val="StyleUnderline"/>
        </w:rPr>
        <w:t>for the Idle No More movement</w:t>
      </w:r>
      <w:r w:rsidRPr="00A447A2">
        <w:rPr>
          <w:sz w:val="14"/>
        </w:rPr>
        <w:t xml:space="preserve"> in spring 2013, </w:t>
      </w:r>
      <w:r w:rsidRPr="008B0F18">
        <w:rPr>
          <w:rStyle w:val="StyleUnderline"/>
        </w:rPr>
        <w:t>and the solidarity</w:t>
      </w:r>
      <w:r>
        <w:rPr>
          <w:rStyle w:val="StyleUnderline"/>
        </w:rPr>
        <w:t xml:space="preserve"> </w:t>
      </w:r>
      <w:r w:rsidRPr="008B0F18">
        <w:rPr>
          <w:rStyle w:val="StyleUnderline"/>
        </w:rPr>
        <w:t>generated around the Elsipogtog antifracking resistance</w:t>
      </w:r>
      <w:r w:rsidRPr="00A447A2">
        <w:rPr>
          <w:sz w:val="14"/>
        </w:rPr>
        <w:t xml:space="preserve"> in the fall and winter of 2013, </w:t>
      </w:r>
      <w:r w:rsidRPr="008B0F18">
        <w:rPr>
          <w:rStyle w:val="StyleUnderline"/>
        </w:rPr>
        <w:t>gives me hope that establishing such relations are indeed possible</w:t>
      </w:r>
      <w:r w:rsidRPr="00A447A2">
        <w:rPr>
          <w:sz w:val="14"/>
        </w:rPr>
        <w:t xml:space="preserve">. It is time for our communities to seize the unique political opportunities of the day.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w:t>
      </w:r>
      <w:r w:rsidRPr="00452154">
        <w:rPr>
          <w:rStyle w:val="StyleUnderline"/>
        </w:rPr>
        <w:t>the federal government has invigorated a</w:t>
      </w:r>
      <w:r>
        <w:rPr>
          <w:rStyle w:val="StyleUnderline"/>
        </w:rPr>
        <w:t xml:space="preserve"> </w:t>
      </w:r>
      <w:r w:rsidRPr="00452154">
        <w:rPr>
          <w:rStyle w:val="StyleUnderline"/>
        </w:rPr>
        <w:t xml:space="preserve">struggle for Indigenous self-determination that </w:t>
      </w:r>
      <w:r w:rsidRPr="00EB5A9C">
        <w:rPr>
          <w:rStyle w:val="StyleUnderline"/>
          <w:highlight w:val="cyan"/>
        </w:rPr>
        <w:t>must</w:t>
      </w:r>
      <w:r w:rsidRPr="00452154">
        <w:rPr>
          <w:rStyle w:val="StyleUnderline"/>
        </w:rPr>
        <w:t xml:space="preserve"> challenge the relationship</w:t>
      </w:r>
      <w:r>
        <w:rPr>
          <w:rStyle w:val="StyleUnderline"/>
        </w:rPr>
        <w:t xml:space="preserve"> </w:t>
      </w:r>
      <w:r w:rsidRPr="00452154">
        <w:rPr>
          <w:rStyle w:val="StyleUnderline"/>
        </w:rPr>
        <w:t>between settler colonization and free-market fundamentalism in ways</w:t>
      </w:r>
      <w:r>
        <w:rPr>
          <w:rStyle w:val="StyleUnderline"/>
        </w:rPr>
        <w:t xml:space="preserve"> </w:t>
      </w:r>
      <w:r w:rsidRPr="00452154">
        <w:rPr>
          <w:rStyle w:val="StyleUnderline"/>
        </w:rPr>
        <w:t xml:space="preserve">that </w:t>
      </w:r>
      <w:r w:rsidRPr="00EB5A9C">
        <w:rPr>
          <w:rStyle w:val="StyleUnderline"/>
          <w:highlight w:val="cyan"/>
        </w:rPr>
        <w:t>refuse to be coopted by</w:t>
      </w:r>
      <w:r w:rsidRPr="00452154">
        <w:rPr>
          <w:rStyle w:val="StyleUnderline"/>
        </w:rPr>
        <w:t xml:space="preserve"> scraps of </w:t>
      </w:r>
      <w:r w:rsidRPr="00EB5A9C">
        <w:rPr>
          <w:rStyle w:val="StyleUnderline"/>
          <w:highlight w:val="cyan"/>
        </w:rPr>
        <w:t>recognition</w:t>
      </w:r>
      <w:r w:rsidRPr="00452154">
        <w:rPr>
          <w:rStyle w:val="StyleUnderline"/>
        </w:rPr>
        <w:t>, opportunistic apologies,</w:t>
      </w:r>
      <w:r>
        <w:rPr>
          <w:rStyle w:val="StyleUnderline"/>
        </w:rPr>
        <w:t xml:space="preserve"> </w:t>
      </w:r>
      <w:r w:rsidRPr="00EB5A9C">
        <w:rPr>
          <w:rStyle w:val="StyleUnderline"/>
          <w:highlight w:val="cyan"/>
        </w:rPr>
        <w:t>and</w:t>
      </w:r>
      <w:r w:rsidRPr="00452154">
        <w:rPr>
          <w:rStyle w:val="StyleUnderline"/>
        </w:rPr>
        <w:t xml:space="preserve"> the cheap gift of </w:t>
      </w:r>
      <w:r w:rsidRPr="00EB5A9C">
        <w:rPr>
          <w:rStyle w:val="StyleUnderline"/>
          <w:highlight w:val="cyan"/>
        </w:rPr>
        <w:t>political and economic inclusion</w:t>
      </w:r>
      <w:r w:rsidRPr="00452154">
        <w:rPr>
          <w:rStyle w:val="StyleUnderline"/>
        </w:rPr>
        <w:t xml:space="preserve">. </w:t>
      </w:r>
      <w:r w:rsidRPr="008538EE">
        <w:rPr>
          <w:rStyle w:val="StyleUnderline"/>
          <w:highlight w:val="cyan"/>
        </w:rPr>
        <w:t>For Indigenous nations</w:t>
      </w:r>
      <w:r>
        <w:rPr>
          <w:rStyle w:val="StyleUnderline"/>
          <w:highlight w:val="cyan"/>
        </w:rPr>
        <w:t xml:space="preserve"> </w:t>
      </w:r>
      <w:r w:rsidRPr="008538EE">
        <w:rPr>
          <w:rStyle w:val="StyleUnderline"/>
          <w:highlight w:val="cyan"/>
        </w:rPr>
        <w:t>to live</w:t>
      </w:r>
      <w:r w:rsidRPr="00452154">
        <w:rPr>
          <w:rStyle w:val="StyleUnderline"/>
        </w:rPr>
        <w:t xml:space="preserve">, capitalism must die. And for capitalism to die, </w:t>
      </w:r>
      <w:r w:rsidRPr="008538EE">
        <w:rPr>
          <w:rStyle w:val="StyleUnderline"/>
          <w:highlight w:val="cyan"/>
        </w:rPr>
        <w:t>we must actively participate</w:t>
      </w:r>
      <w:r>
        <w:rPr>
          <w:rStyle w:val="StyleUnderline"/>
          <w:highlight w:val="cyan"/>
        </w:rPr>
        <w:t xml:space="preserve"> </w:t>
      </w:r>
      <w:r w:rsidRPr="008538EE">
        <w:rPr>
          <w:rStyle w:val="StyleUnderline"/>
          <w:highlight w:val="cyan"/>
        </w:rPr>
        <w:t>in the construction of Indigenous alternatives</w:t>
      </w:r>
      <w:r w:rsidRPr="00452154">
        <w:rPr>
          <w:rStyle w:val="StyleUnderline"/>
        </w:rPr>
        <w:t xml:space="preserve"> to it</w:t>
      </w:r>
      <w:r w:rsidRPr="00A447A2">
        <w:rPr>
          <w:sz w:val="14"/>
        </w:rPr>
        <w:t>.</w:t>
      </w:r>
    </w:p>
    <w:p w:rsidR="009263B8" w:rsidRDefault="009263B8" w:rsidP="009263B8"/>
    <w:p w:rsidR="00E26C86" w:rsidRDefault="00E26C86" w:rsidP="00E26C86">
      <w:pPr>
        <w:pStyle w:val="Heading3"/>
      </w:pPr>
      <w:r>
        <w:t>2nc – at: land grab da</w:t>
      </w:r>
    </w:p>
    <w:p w:rsidR="00E26C86" w:rsidRDefault="00E26C86" w:rsidP="00E26C86"/>
    <w:p w:rsidR="00E26C86" w:rsidRDefault="00E26C86" w:rsidP="00E26C86">
      <w:pPr>
        <w:pStyle w:val="Heading4"/>
      </w:pPr>
      <w:r>
        <w:t xml:space="preserve">Land-grabbing is </w:t>
      </w:r>
      <w:r w:rsidR="00161BE9">
        <w:t>the status quo</w:t>
      </w:r>
      <w:r>
        <w:t xml:space="preserve"> – </w:t>
      </w:r>
      <w:r w:rsidR="00486FAB">
        <w:t xml:space="preserve">fear that it </w:t>
      </w:r>
      <w:r w:rsidR="00CA2166">
        <w:t>“</w:t>
      </w:r>
      <w:r w:rsidR="00486FAB">
        <w:t>could get worse</w:t>
      </w:r>
      <w:r w:rsidR="00F93184">
        <w:t>”</w:t>
      </w:r>
      <w:r w:rsidR="00486FAB">
        <w:t xml:space="preserve"> is a ruse </w:t>
      </w:r>
      <w:r w:rsidR="00716D67">
        <w:t>of recognition to legitimate continuity</w:t>
      </w:r>
    </w:p>
    <w:p w:rsidR="00E26C86" w:rsidRDefault="00161BE9" w:rsidP="00161BE9">
      <w:pPr>
        <w:pStyle w:val="CiteSpacing"/>
      </w:pPr>
      <w:r w:rsidRPr="00161BE9">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B30ACB">
        <w:rPr>
          <w:i/>
        </w:rPr>
        <w:t>Racial Formation in the Twenty-First Century</w:t>
      </w:r>
      <w:r>
        <w:t>, eds. Daniel Martinez HoSang, Oneka LaBennett, &amp; Laura Pulido, University of California Press, 2012,</w:t>
      </w:r>
      <w:r w:rsidR="00844F6E">
        <w:t xml:space="preserve"> ISBN 978-0-520-27343-6, p.76-77</w:t>
      </w:r>
      <w:r>
        <w:t>)KMM</w:t>
      </w:r>
    </w:p>
    <w:p w:rsidR="00E26C86" w:rsidRPr="00844F6E" w:rsidRDefault="00E26C86" w:rsidP="00294149">
      <w:pPr>
        <w:rPr>
          <w:sz w:val="14"/>
        </w:rPr>
      </w:pPr>
      <w:r w:rsidRPr="00844F6E">
        <w:rPr>
          <w:sz w:val="14"/>
        </w:rPr>
        <w:t xml:space="preserve">As mentioned previously, </w:t>
      </w:r>
      <w:r w:rsidRPr="0055248C">
        <w:rPr>
          <w:rStyle w:val="StyleUnderline"/>
        </w:rPr>
        <w:t>many Native studies scholars</w:t>
      </w:r>
      <w:r w:rsidRPr="00844F6E">
        <w:rPr>
          <w:sz w:val="14"/>
        </w:rPr>
        <w:t xml:space="preserve"> have refused engagement with ethnic studies or critical race theory because they think such engagement relegates Native peoples to the status of racial minorities rather than as members of sovereign nations. Yet, even as Native studies articulates its intellectual framework around sovereignty, some strands within it also </w:t>
      </w:r>
      <w:r w:rsidRPr="0055248C">
        <w:rPr>
          <w:rStyle w:val="StyleUnderline"/>
        </w:rPr>
        <w:t>presume the continuance of settler colonialism</w:t>
      </w:r>
      <w:r w:rsidRPr="00844F6E">
        <w:rPr>
          <w:sz w:val="14"/>
        </w:rPr>
        <w:t xml:space="preserve">. Glen Coulthard sheds light on this contradiction in noting that in the name of sovereignty, Native nations </w:t>
      </w:r>
      <w:r w:rsidRPr="00716D67">
        <w:rPr>
          <w:rStyle w:val="StyleUnderline"/>
        </w:rPr>
        <w:t>have shifted their aspirations from decolonization to recognition from the settler state</w:t>
      </w:r>
      <w:r w:rsidRPr="00844F6E">
        <w:rPr>
          <w:sz w:val="14"/>
        </w:rPr>
        <w:t xml:space="preserve"> (Coulthard 2007). </w:t>
      </w:r>
      <w:r w:rsidRPr="0055248C">
        <w:rPr>
          <w:rStyle w:val="StyleUnderline"/>
        </w:rPr>
        <w:t>That is, they primarily articulate their political goals in terms of having political, economic, or cultural claims recognized or funded by the settler state within which they reside. In doing so, they unwittingly relegate themselves to the status of “racial minority,” seeking recognition in competition with other minorities</w:t>
      </w:r>
      <w:r w:rsidRPr="00844F6E">
        <w:rPr>
          <w:sz w:val="14"/>
        </w:rPr>
        <w:t xml:space="preserve"> seeking the same thing. </w:t>
      </w:r>
      <w:r w:rsidRPr="0055248C">
        <w:rPr>
          <w:rStyle w:val="StyleUnderline"/>
        </w:rPr>
        <w:t>One example can be found in the work of Ward Churchill</w:t>
      </w:r>
      <w:r w:rsidRPr="00844F6E">
        <w:rPr>
          <w:sz w:val="14"/>
        </w:rPr>
        <w:t xml:space="preserve">. Churchill offers searing critiques of the United States’ genocidal policies toward Native peoples and calls for “decolonizing the Indian nations” (Churchill 1983, 202). Nevertheless, </w:t>
      </w:r>
      <w:r w:rsidRPr="0055248C">
        <w:rPr>
          <w:rStyle w:val="StyleUnderline"/>
        </w:rPr>
        <w:t>he contends that we must support the continued existence of the U.S. federal government because there is no other way “to continue guarantees to the various Native American tribes [so] that their landbase and other treaty rights will be continued”</w:t>
      </w:r>
      <w:r w:rsidRPr="00844F6E">
        <w:rPr>
          <w:sz w:val="14"/>
        </w:rPr>
        <w:t xml:space="preserve"> (Churchill 1983, 1). </w:t>
      </w:r>
      <w:r w:rsidRPr="0055248C">
        <w:rPr>
          <w:rStyle w:val="StyleUnderline"/>
        </w:rPr>
        <w:t>Thus, in the name of decolonization, his politics are unwittingly grounded in a framework of liberal recognition whereby the U</w:t>
      </w:r>
      <w:r w:rsidRPr="00844F6E">
        <w:rPr>
          <w:sz w:val="14"/>
        </w:rPr>
        <w:t xml:space="preserve">nited </w:t>
      </w:r>
      <w:r w:rsidRPr="0055248C">
        <w:rPr>
          <w:rStyle w:val="StyleUnderline"/>
        </w:rPr>
        <w:t>S</w:t>
      </w:r>
      <w:r w:rsidRPr="00844F6E">
        <w:rPr>
          <w:sz w:val="14"/>
        </w:rPr>
        <w:t xml:space="preserve">tates </w:t>
      </w:r>
      <w:r w:rsidRPr="0055248C">
        <w:rPr>
          <w:rStyle w:val="StyleUnderline"/>
        </w:rPr>
        <w:t>will continue to exist as the arbiter and guarantor of indigenous claims. In such a framework, Native peoples compete with other groups for recognition</w:t>
      </w:r>
      <w:r w:rsidRPr="00844F6E">
        <w:rPr>
          <w:sz w:val="14"/>
        </w:rPr>
        <w:t xml:space="preserve">. For instance, in some of his work Churchill opposes a politics that would address racism directed against nonindigenous peoples, arguing that Native peoples have a special status that should take primacy over other oppressed groups (Churchill 1983, 419). Such analyses do not take into account how the logics of settler colonialism are enabled through the intersecting logics of white supremacy, imperialism, heteropatriarchy, and capitalism. </w:t>
      </w:r>
      <w:r w:rsidRPr="00844F6E">
        <w:rPr>
          <w:rStyle w:val="StyleUnderline"/>
        </w:rPr>
        <w:t>Consequently, when Native struggles become isolated from other social justice struggles, indigenous peoples are not in a position to build the necessary political power to actually end decolonization and capitalism</w:t>
      </w:r>
      <w:r w:rsidRPr="00844F6E">
        <w:rPr>
          <w:sz w:val="14"/>
        </w:rPr>
        <w:t>. Instead, they are set up to be in competition rather than in solidarity with other groups seeking recognition.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In contrast, if one seeks to actually dismantle settler colonialism, one defines indigenous struggle broadly in order to build a movement of sufficient power to challenge the system. (As I discuss later, indigenous peoples’ struggles in Latin America that are based on a politics of decolonization have articulated indigeneity as an expansive rather than an exclusive category.)</w:t>
      </w:r>
    </w:p>
    <w:p w:rsidR="00E26C86" w:rsidRPr="00E26C86" w:rsidRDefault="00E26C86" w:rsidP="00E26C86"/>
    <w:p w:rsidR="0081327E" w:rsidRDefault="0081327E" w:rsidP="0081327E">
      <w:pPr>
        <w:pStyle w:val="Heading3"/>
      </w:pPr>
      <w:r>
        <w:t>2nc – at: perm</w:t>
      </w:r>
    </w:p>
    <w:p w:rsidR="0081327E" w:rsidRDefault="0081327E" w:rsidP="0081327E"/>
    <w:p w:rsidR="0081327E" w:rsidRDefault="0081327E" w:rsidP="0081327E">
      <w:pPr>
        <w:pStyle w:val="Heading4"/>
      </w:pPr>
      <w:r>
        <w:t xml:space="preserve">If we win </w:t>
      </w:r>
      <w:r w:rsidRPr="00895E77">
        <w:rPr>
          <w:u w:val="single"/>
        </w:rPr>
        <w:t>framework</w:t>
      </w:r>
      <w:r>
        <w:t xml:space="preserve">, they </w:t>
      </w:r>
      <w:r w:rsidRPr="00895E77">
        <w:rPr>
          <w:u w:val="single"/>
        </w:rPr>
        <w:t>don’t get a perm</w:t>
      </w:r>
      <w:r>
        <w:t xml:space="preserve"> and if we win </w:t>
      </w:r>
      <w:r w:rsidRPr="00895E77">
        <w:rPr>
          <w:u w:val="single"/>
        </w:rPr>
        <w:t>ethics</w:t>
      </w:r>
      <w:r>
        <w:t xml:space="preserve">, there’s </w:t>
      </w:r>
      <w:r w:rsidRPr="00895E77">
        <w:rPr>
          <w:u w:val="single"/>
        </w:rPr>
        <w:t>no net benefit</w:t>
      </w:r>
    </w:p>
    <w:p w:rsidR="0081327E" w:rsidRPr="00951203" w:rsidRDefault="0081327E" w:rsidP="0081327E"/>
    <w:p w:rsidR="0081327E" w:rsidRDefault="0081327E" w:rsidP="0081327E">
      <w:pPr>
        <w:pStyle w:val="Heading4"/>
      </w:pPr>
      <w:r>
        <w:t xml:space="preserve">It’s </w:t>
      </w:r>
      <w:r w:rsidRPr="003D4816">
        <w:rPr>
          <w:u w:val="single"/>
        </w:rPr>
        <w:t>severance</w:t>
      </w:r>
      <w:r>
        <w:t xml:space="preserve"> – refusal is </w:t>
      </w:r>
      <w:r w:rsidRPr="003D4816">
        <w:rPr>
          <w:u w:val="single"/>
        </w:rPr>
        <w:t>mutually exclusive</w:t>
      </w:r>
      <w:r>
        <w:t xml:space="preserve"> – voter because it makes any NEG offense impossible</w:t>
      </w:r>
    </w:p>
    <w:p w:rsidR="0081327E" w:rsidRDefault="0081327E" w:rsidP="0081327E"/>
    <w:p w:rsidR="0081327E" w:rsidRPr="00895E77" w:rsidRDefault="0081327E" w:rsidP="0081327E">
      <w:pPr>
        <w:pStyle w:val="Heading4"/>
      </w:pPr>
      <w:r>
        <w:t xml:space="preserve">BUT – the </w:t>
      </w:r>
      <w:r w:rsidRPr="00D17C07">
        <w:rPr>
          <w:u w:val="single"/>
        </w:rPr>
        <w:t>rhetorical gesture</w:t>
      </w:r>
      <w:r>
        <w:t xml:space="preserve"> itself BOTH </w:t>
      </w:r>
      <w:r w:rsidRPr="00B43309">
        <w:rPr>
          <w:u w:val="single"/>
        </w:rPr>
        <w:t>constitutes</w:t>
      </w:r>
      <w:r>
        <w:t xml:space="preserve"> settler appropriation AND </w:t>
      </w:r>
      <w:r w:rsidRPr="00B43309">
        <w:rPr>
          <w:u w:val="single"/>
        </w:rPr>
        <w:t>justifies</w:t>
      </w:r>
      <w:r>
        <w:t xml:space="preserve"> settler continuity</w:t>
      </w:r>
    </w:p>
    <w:p w:rsidR="0081327E" w:rsidRDefault="0081327E" w:rsidP="0081327E">
      <w:pPr>
        <w:pStyle w:val="CiteSpacing"/>
      </w:pPr>
      <w:r w:rsidRPr="009666C5">
        <w:rPr>
          <w:rStyle w:val="Style13ptBold"/>
        </w:rPr>
        <w:t>Tuck &amp; Yang 12</w:t>
      </w:r>
      <w:r>
        <w:t xml:space="preserve"> (</w:t>
      </w:r>
      <w:r w:rsidR="007D68BF">
        <w:t xml:space="preserve">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w:t>
      </w:r>
      <w:r>
        <w:t xml:space="preserve">and K. Wayne Yang, University of California, San Diego, “Decolonization is not a metaphor,” Decolonization: Indigeneity, Education &amp; Society, 1(1), 2012, </w:t>
      </w:r>
      <w:hyperlink r:id="rId11" w:history="1">
        <w:r w:rsidRPr="000D54E0">
          <w:rPr>
            <w:rStyle w:val="Hyperlink"/>
          </w:rPr>
          <w:t>http://decolonization.org/index.php/des/article/download/18630/15554</w:t>
        </w:r>
      </w:hyperlink>
      <w:r>
        <w:t>)KMM</w:t>
      </w:r>
    </w:p>
    <w:p w:rsidR="0081327E" w:rsidRDefault="0081327E" w:rsidP="0081327E">
      <w:r w:rsidRPr="00D427CB">
        <w:rPr>
          <w:sz w:val="14"/>
        </w:rPr>
        <w:t xml:space="preserve">Alongside this work, we have been thinking about what decolonization means, what it wants and requires. One trend we have noticed, with growing apprehension, is the ease with </w:t>
      </w:r>
      <w:r w:rsidRPr="00BC44B5">
        <w:rPr>
          <w:sz w:val="14"/>
        </w:rPr>
        <w:t xml:space="preserve">which </w:t>
      </w:r>
      <w:r w:rsidRPr="00BC44B5">
        <w:rPr>
          <w:rStyle w:val="StyleUnderline"/>
        </w:rPr>
        <w:t xml:space="preserve">the </w:t>
      </w:r>
      <w:r w:rsidRPr="00BC44B5">
        <w:rPr>
          <w:rStyle w:val="Emphasis"/>
        </w:rPr>
        <w:t>language of decolonization</w:t>
      </w:r>
      <w:r w:rsidRPr="00BC44B5">
        <w:rPr>
          <w:rStyle w:val="StyleUnderline"/>
        </w:rPr>
        <w:t xml:space="preserve"> has been </w:t>
      </w:r>
      <w:r w:rsidRPr="00BC44B5">
        <w:rPr>
          <w:rStyle w:val="Emphasis"/>
        </w:rPr>
        <w:t>superficially adopted</w:t>
      </w:r>
      <w:r w:rsidRPr="00BC44B5">
        <w:rPr>
          <w:rStyle w:val="StyleUnderline"/>
        </w:rPr>
        <w:t xml:space="preserve"> into</w:t>
      </w:r>
      <w:r w:rsidRPr="00BC44B5">
        <w:rPr>
          <w:sz w:val="14"/>
        </w:rPr>
        <w:t xml:space="preserve"> education and other </w:t>
      </w:r>
      <w:r w:rsidRPr="00BC44B5">
        <w:rPr>
          <w:rStyle w:val="StyleUnderline"/>
        </w:rPr>
        <w:t>social sciences, supplanting prior ways of talking about social justice, critical methodologies</w:t>
      </w:r>
      <w:r w:rsidRPr="00BC44B5">
        <w:rPr>
          <w:sz w:val="14"/>
        </w:rPr>
        <w:t xml:space="preserve">, or approaches which decenter settler perspectives. </w:t>
      </w:r>
      <w:r w:rsidRPr="00BC44B5">
        <w:rPr>
          <w:rStyle w:val="StyleUnderline"/>
        </w:rPr>
        <w:t>Decolonization, which we assert is a distinct project from other civil and human rights-based social justice projects, is far too often subsumed into the directives of these projects, with no regard for how</w:t>
      </w:r>
      <w:r w:rsidRPr="0089160C">
        <w:rPr>
          <w:rStyle w:val="StyleUnderline"/>
        </w:rPr>
        <w:t xml:space="preserve"> </w:t>
      </w:r>
      <w:r w:rsidRPr="00BC44B5">
        <w:rPr>
          <w:rStyle w:val="Emphasis"/>
          <w:highlight w:val="cyan"/>
        </w:rPr>
        <w:t xml:space="preserve">decolonization wants something </w:t>
      </w:r>
      <w:r w:rsidRPr="0089160C">
        <w:rPr>
          <w:rStyle w:val="Emphasis"/>
          <w:highlight w:val="cyan"/>
        </w:rPr>
        <w:t>different</w:t>
      </w:r>
      <w:r w:rsidRPr="00935C73">
        <w:rPr>
          <w:rStyle w:val="StyleUnderline"/>
        </w:rPr>
        <w:t xml:space="preserve"> than those forms of justice. Settler scholars swap out prior civil and human rights based</w:t>
      </w:r>
      <w:r>
        <w:rPr>
          <w:rStyle w:val="StyleUnderline"/>
        </w:rPr>
        <w:t xml:space="preserve"> </w:t>
      </w:r>
      <w:r w:rsidRPr="00935C73">
        <w:rPr>
          <w:rStyle w:val="StyleUnderline"/>
        </w:rPr>
        <w:t>terms, seemingly to signal both an awareness of the significance of Indigenous and decolonizing</w:t>
      </w:r>
      <w:r>
        <w:rPr>
          <w:rStyle w:val="StyleUnderline"/>
        </w:rPr>
        <w:t xml:space="preserve"> </w:t>
      </w:r>
      <w:r w:rsidRPr="00935C73">
        <w:rPr>
          <w:rStyle w:val="StyleUnderline"/>
        </w:rPr>
        <w:t>theorizations of schooling and educational research, and to include Indigenous peoples on the list</w:t>
      </w:r>
      <w:r>
        <w:rPr>
          <w:rStyle w:val="StyleUnderline"/>
        </w:rPr>
        <w:t xml:space="preserve"> </w:t>
      </w:r>
      <w:r w:rsidRPr="00935C73">
        <w:rPr>
          <w:rStyle w:val="StyleUnderline"/>
        </w:rPr>
        <w:t>of considerations - as an additional special (ethnic) group or class</w:t>
      </w:r>
      <w:r w:rsidRPr="00D427CB">
        <w:rPr>
          <w:sz w:val="14"/>
        </w:rPr>
        <w:t xml:space="preserve">. At a conference on educational research, it is not uncommon to </w:t>
      </w:r>
      <w:r w:rsidRPr="00BC44B5">
        <w:rPr>
          <w:sz w:val="14"/>
        </w:rPr>
        <w:t xml:space="preserve">hear speakers </w:t>
      </w:r>
      <w:r w:rsidRPr="00BC44B5">
        <w:rPr>
          <w:rStyle w:val="StyleUnderline"/>
        </w:rPr>
        <w:t>refer</w:t>
      </w:r>
      <w:r w:rsidRPr="00BC44B5">
        <w:rPr>
          <w:sz w:val="14"/>
        </w:rPr>
        <w:t xml:space="preserve">, almost casually, </w:t>
      </w:r>
      <w:r w:rsidRPr="00BC44B5">
        <w:rPr>
          <w:rStyle w:val="StyleUnderline"/>
        </w:rPr>
        <w:t>to the need to</w:t>
      </w:r>
      <w:r w:rsidRPr="00BC44B5">
        <w:rPr>
          <w:sz w:val="14"/>
        </w:rPr>
        <w:t xml:space="preserve"> “decolonize our schools,” or </w:t>
      </w:r>
      <w:r w:rsidRPr="00BC44B5">
        <w:rPr>
          <w:rStyle w:val="StyleUnderline"/>
        </w:rPr>
        <w:t>use “</w:t>
      </w:r>
      <w:r w:rsidRPr="00BC44B5">
        <w:rPr>
          <w:rStyle w:val="Emphasis"/>
        </w:rPr>
        <w:t>decolonizing methods</w:t>
      </w:r>
      <w:r w:rsidRPr="00BC44B5">
        <w:rPr>
          <w:rStyle w:val="StyleUnderline"/>
        </w:rPr>
        <w:t>,” or “</w:t>
      </w:r>
      <w:r w:rsidRPr="00BC44B5">
        <w:rPr>
          <w:rStyle w:val="Emphasis"/>
        </w:rPr>
        <w:t>decolonize</w:t>
      </w:r>
      <w:r w:rsidRPr="00BC44B5">
        <w:rPr>
          <w:sz w:val="14"/>
        </w:rPr>
        <w:t xml:space="preserve"> student </w:t>
      </w:r>
      <w:r w:rsidRPr="00BC44B5">
        <w:rPr>
          <w:rStyle w:val="Emphasis"/>
        </w:rPr>
        <w:t>thinking</w:t>
      </w:r>
      <w:r w:rsidRPr="00BC44B5">
        <w:rPr>
          <w:sz w:val="14"/>
        </w:rPr>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w:t>
      </w:r>
      <w:r w:rsidRPr="00BC44B5">
        <w:rPr>
          <w:rStyle w:val="StyleUnderline"/>
        </w:rPr>
        <w:t>Yet, this kind of inclusion is a form of enclosure, dangerous in how it domesticates decolonization. It is also a foreclosure, limiting in how it recapitulates dominant theories of social change</w:t>
      </w:r>
      <w:r w:rsidRPr="00BC44B5">
        <w:rPr>
          <w:sz w:val="14"/>
        </w:rPr>
        <w:t xml:space="preserve">. On the occasion of the inaugural issue of Decolonization: Indigeneity, Education, &amp; Society, we want to be sure to clarify that </w:t>
      </w:r>
      <w:r w:rsidRPr="00BC44B5">
        <w:rPr>
          <w:rStyle w:val="Emphasis"/>
        </w:rPr>
        <w:t>decolonization is not a metaphor</w:t>
      </w:r>
      <w:r w:rsidRPr="00BC44B5">
        <w:rPr>
          <w:rStyle w:val="StyleUnderline"/>
        </w:rPr>
        <w:t xml:space="preserve">. When </w:t>
      </w:r>
      <w:r w:rsidRPr="00BC44B5">
        <w:rPr>
          <w:rStyle w:val="Emphasis"/>
        </w:rPr>
        <w:t>metaphor invades decolonization</w:t>
      </w:r>
      <w:r w:rsidRPr="00BC44B5">
        <w:rPr>
          <w:rStyle w:val="StyleUnderline"/>
        </w:rPr>
        <w:t xml:space="preserve">, it </w:t>
      </w:r>
      <w:r w:rsidRPr="00BC44B5">
        <w:rPr>
          <w:rStyle w:val="Emphasis"/>
        </w:rPr>
        <w:t>kills the very possibility of decolonization</w:t>
      </w:r>
      <w:r w:rsidRPr="00BC44B5">
        <w:rPr>
          <w:rStyle w:val="StyleUnderline"/>
        </w:rPr>
        <w:t xml:space="preserve">; it </w:t>
      </w:r>
      <w:r w:rsidRPr="00BC44B5">
        <w:rPr>
          <w:rStyle w:val="Emphasis"/>
        </w:rPr>
        <w:t>recenters whiteness</w:t>
      </w:r>
      <w:r w:rsidRPr="00BC44B5">
        <w:rPr>
          <w:rStyle w:val="StyleUnderline"/>
        </w:rPr>
        <w:t xml:space="preserve">, it </w:t>
      </w:r>
      <w:r w:rsidRPr="00BC44B5">
        <w:rPr>
          <w:rStyle w:val="Emphasis"/>
        </w:rPr>
        <w:t>resettles theory</w:t>
      </w:r>
      <w:r w:rsidRPr="00BC44B5">
        <w:rPr>
          <w:rStyle w:val="StyleUnderline"/>
        </w:rPr>
        <w:t xml:space="preserve">, it </w:t>
      </w:r>
      <w:r w:rsidRPr="00BC44B5">
        <w:rPr>
          <w:rStyle w:val="Emphasis"/>
        </w:rPr>
        <w:t>extends innocence to the settler</w:t>
      </w:r>
      <w:r w:rsidRPr="00BC44B5">
        <w:rPr>
          <w:rStyle w:val="StyleUnderline"/>
        </w:rPr>
        <w:t xml:space="preserve">, it </w:t>
      </w:r>
      <w:r w:rsidRPr="00BC44B5">
        <w:rPr>
          <w:rStyle w:val="Emphasis"/>
        </w:rPr>
        <w:t>entertains a settler future</w:t>
      </w:r>
      <w:r w:rsidRPr="00BC44B5">
        <w:rPr>
          <w:rStyle w:val="StyleUnderline"/>
        </w:rPr>
        <w:t>. Decolonize (a verb) and decolonization (a no</w:t>
      </w:r>
      <w:r w:rsidRPr="008571D6">
        <w:rPr>
          <w:rStyle w:val="StyleUnderline"/>
        </w:rPr>
        <w:t xml:space="preserve">un) </w:t>
      </w:r>
      <w:r w:rsidRPr="00052113">
        <w:rPr>
          <w:rStyle w:val="Emphasis"/>
          <w:highlight w:val="cyan"/>
        </w:rPr>
        <w:t>cannot</w:t>
      </w:r>
      <w:r>
        <w:rPr>
          <w:rStyle w:val="Emphasis"/>
        </w:rPr>
        <w:t xml:space="preserve"> </w:t>
      </w:r>
      <w:r w:rsidRPr="006A4F77">
        <w:rPr>
          <w:rStyle w:val="Emphasis"/>
        </w:rPr>
        <w:t xml:space="preserve">easily </w:t>
      </w:r>
      <w:r w:rsidRPr="00052113">
        <w:rPr>
          <w:rStyle w:val="Emphasis"/>
          <w:highlight w:val="cyan"/>
        </w:rPr>
        <w:t>be grafted onto pre-existing discourses</w:t>
      </w:r>
      <w:r w:rsidRPr="008571D6">
        <w:rPr>
          <w:rStyle w:val="StyleUnderline"/>
        </w:rPr>
        <w:t xml:space="preserve">/frameworks, </w:t>
      </w:r>
      <w:r w:rsidRPr="00052113">
        <w:rPr>
          <w:rStyle w:val="Emphasis"/>
          <w:highlight w:val="cyan"/>
        </w:rPr>
        <w:t>even if they are critical, even if they are anti-racist</w:t>
      </w:r>
      <w:r w:rsidRPr="008571D6">
        <w:rPr>
          <w:rStyle w:val="StyleUnderline"/>
        </w:rPr>
        <w:t>, even if they are justice frameworks</w:t>
      </w:r>
      <w:r w:rsidRPr="00D427CB">
        <w:rPr>
          <w:sz w:val="14"/>
        </w:rPr>
        <w:t xml:space="preserve">. </w:t>
      </w:r>
      <w:r w:rsidRPr="00052113">
        <w:rPr>
          <w:rStyle w:val="StyleUnderline"/>
          <w:highlight w:val="cyan"/>
        </w:rPr>
        <w:t>The</w:t>
      </w:r>
      <w:r w:rsidRPr="008571D6">
        <w:rPr>
          <w:rStyle w:val="StyleUnderline"/>
        </w:rPr>
        <w:t xml:space="preserve"> easy </w:t>
      </w:r>
      <w:r w:rsidRPr="00052113">
        <w:rPr>
          <w:rStyle w:val="Emphasis"/>
          <w:highlight w:val="cyan"/>
        </w:rPr>
        <w:t>absorption</w:t>
      </w:r>
      <w:r w:rsidRPr="00F33EC1">
        <w:rPr>
          <w:rStyle w:val="Emphasis"/>
        </w:rPr>
        <w:t>, adoption, and</w:t>
      </w:r>
      <w:r>
        <w:rPr>
          <w:rStyle w:val="Emphasis"/>
        </w:rPr>
        <w:t xml:space="preserve"> </w:t>
      </w:r>
      <w:r w:rsidRPr="00F33EC1">
        <w:rPr>
          <w:rStyle w:val="Emphasis"/>
        </w:rPr>
        <w:t>transposing</w:t>
      </w:r>
      <w:r w:rsidRPr="008571D6">
        <w:rPr>
          <w:rStyle w:val="StyleUnderline"/>
        </w:rPr>
        <w:t xml:space="preserve"> of decolonization </w:t>
      </w:r>
      <w:r w:rsidRPr="00052113">
        <w:rPr>
          <w:rStyle w:val="StyleUnderline"/>
          <w:highlight w:val="cyan"/>
        </w:rPr>
        <w:t xml:space="preserve">is yet </w:t>
      </w:r>
      <w:r w:rsidRPr="00052113">
        <w:rPr>
          <w:rStyle w:val="Emphasis"/>
          <w:highlight w:val="cyan"/>
        </w:rPr>
        <w:t>another form of settler appropriation</w:t>
      </w:r>
      <w:r w:rsidRPr="00D427CB">
        <w:rPr>
          <w:sz w:val="14"/>
        </w:rPr>
        <w:t xml:space="preserve">. When we write about </w:t>
      </w:r>
      <w:r w:rsidRPr="00EE7EA1">
        <w:rPr>
          <w:rStyle w:val="StyleUnderline"/>
        </w:rPr>
        <w:t>decolonization</w:t>
      </w:r>
      <w:r w:rsidRPr="00D427CB">
        <w:rPr>
          <w:sz w:val="14"/>
        </w:rPr>
        <w:t xml:space="preserve">, we are not offering it as a metaphor; it </w:t>
      </w:r>
      <w:r w:rsidRPr="00EE7EA1">
        <w:rPr>
          <w:rStyle w:val="StyleUnderline"/>
        </w:rPr>
        <w:t>is not an approximation of other</w:t>
      </w:r>
      <w:r>
        <w:rPr>
          <w:rStyle w:val="StyleUnderline"/>
        </w:rPr>
        <w:t xml:space="preserve"> </w:t>
      </w:r>
      <w:r w:rsidRPr="00EE7EA1">
        <w:rPr>
          <w:rStyle w:val="StyleUnderline"/>
        </w:rPr>
        <w:t>experiences of oppression. Decolonization is not a swappable term for other things we want to do</w:t>
      </w:r>
      <w:r>
        <w:rPr>
          <w:rStyle w:val="StyleUnderline"/>
        </w:rPr>
        <w:t xml:space="preserve"> </w:t>
      </w:r>
      <w:r w:rsidRPr="00EE7EA1">
        <w:rPr>
          <w:rStyle w:val="StyleUnderline"/>
        </w:rPr>
        <w:t>to improve our societies</w:t>
      </w:r>
      <w:r w:rsidRPr="00D427CB">
        <w:rPr>
          <w:sz w:val="14"/>
        </w:rPr>
        <w:t xml:space="preserve"> and schools. Decolonization doesn’t have a synonym. </w:t>
      </w:r>
      <w:r w:rsidRPr="000E4E10">
        <w:rPr>
          <w:rStyle w:val="StyleUnderline"/>
        </w:rPr>
        <w:t>Our goal</w:t>
      </w:r>
      <w:r w:rsidRPr="00D427CB">
        <w:rPr>
          <w:sz w:val="14"/>
        </w:rPr>
        <w:t xml:space="preserve"> in this essay </w:t>
      </w:r>
      <w:r w:rsidRPr="000E4E10">
        <w:rPr>
          <w:rStyle w:val="StyleUnderline"/>
        </w:rPr>
        <w:t>is to remind readers what is unsettling about decolonization - what</w:t>
      </w:r>
      <w:r>
        <w:rPr>
          <w:rStyle w:val="StyleUnderline"/>
        </w:rPr>
        <w:t xml:space="preserve"> </w:t>
      </w:r>
      <w:r w:rsidRPr="000E4E10">
        <w:rPr>
          <w:rStyle w:val="StyleUnderline"/>
        </w:rPr>
        <w:t>is unsettling and what should be unsettling. Clearly, we are advocates for the analysis of settler</w:t>
      </w:r>
      <w:r>
        <w:rPr>
          <w:rStyle w:val="StyleUnderline"/>
        </w:rPr>
        <w:t xml:space="preserve"> </w:t>
      </w:r>
      <w:r w:rsidRPr="000E4E10">
        <w:rPr>
          <w:rStyle w:val="StyleUnderline"/>
        </w:rPr>
        <w:t>colonialism within education and education research</w:t>
      </w:r>
      <w:r w:rsidRPr="00D427CB">
        <w:rPr>
          <w:sz w:val="14"/>
        </w:rPr>
        <w:t xml:space="preserve"> and we position the work of Indigenous thinkers as central in unlocking the confounding aspects of public schooling. </w:t>
      </w:r>
      <w:r w:rsidRPr="00BC44B5">
        <w:rPr>
          <w:rStyle w:val="StyleUnderline"/>
          <w:highlight w:val="cyan"/>
        </w:rPr>
        <w:t>We</w:t>
      </w:r>
      <w:r w:rsidRPr="00D427CB">
        <w:rPr>
          <w:sz w:val="14"/>
        </w:rPr>
        <w:t xml:space="preserve">, at least in part, </w:t>
      </w:r>
      <w:r w:rsidRPr="00BC44B5">
        <w:rPr>
          <w:rStyle w:val="StyleUnderline"/>
          <w:highlight w:val="cyan"/>
        </w:rPr>
        <w:t>want others to join us</w:t>
      </w:r>
      <w:r w:rsidRPr="000E4E10">
        <w:rPr>
          <w:rStyle w:val="StyleUnderline"/>
        </w:rPr>
        <w:t xml:space="preserve"> in these efforts, so that settler colonial structuring and Indigenous critiques</w:t>
      </w:r>
      <w:r>
        <w:rPr>
          <w:rStyle w:val="StyleUnderline"/>
        </w:rPr>
        <w:t xml:space="preserve"> </w:t>
      </w:r>
      <w:r w:rsidRPr="000E4E10">
        <w:rPr>
          <w:rStyle w:val="StyleUnderline"/>
        </w:rPr>
        <w:t xml:space="preserve">of that structuring are no longer rendered invisible. </w:t>
      </w:r>
      <w:r w:rsidRPr="009E5C79">
        <w:rPr>
          <w:rStyle w:val="StyleUnderline"/>
          <w:highlight w:val="cyan"/>
        </w:rPr>
        <w:t xml:space="preserve">Yet, this </w:t>
      </w:r>
      <w:r w:rsidRPr="00F3605E">
        <w:rPr>
          <w:rStyle w:val="Emphasis"/>
          <w:highlight w:val="cyan"/>
        </w:rPr>
        <w:t>joining cannot be too easy</w:t>
      </w:r>
      <w:r w:rsidRPr="000E4E10">
        <w:rPr>
          <w:rStyle w:val="StyleUnderline"/>
        </w:rPr>
        <w:t>, too</w:t>
      </w:r>
      <w:r>
        <w:rPr>
          <w:rStyle w:val="StyleUnderline"/>
        </w:rPr>
        <w:t xml:space="preserve"> </w:t>
      </w:r>
      <w:r w:rsidRPr="000E4E10">
        <w:rPr>
          <w:rStyle w:val="StyleUnderline"/>
        </w:rPr>
        <w:t xml:space="preserve">open, too settled. </w:t>
      </w:r>
      <w:r w:rsidRPr="009E5C79">
        <w:rPr>
          <w:rStyle w:val="StyleUnderline"/>
          <w:highlight w:val="cyan"/>
        </w:rPr>
        <w:t>Solidarity</w:t>
      </w:r>
      <w:r w:rsidRPr="000E4E10">
        <w:rPr>
          <w:rStyle w:val="StyleUnderline"/>
        </w:rPr>
        <w:t xml:space="preserve"> is an uneasy, reserved, and unsettled matter that </w:t>
      </w:r>
      <w:r w:rsidRPr="009E5C79">
        <w:rPr>
          <w:rStyle w:val="Emphasis"/>
          <w:highlight w:val="cyan"/>
        </w:rPr>
        <w:t>neither reconciles present grievances nor forecloses future conflict</w:t>
      </w:r>
      <w:r w:rsidRPr="00D427CB">
        <w:rPr>
          <w:sz w:val="14"/>
        </w:rPr>
        <w:t xml:space="preserve">. There are parts of the decolonization project that are not easily absorbed by human rights or civil rights based approaches to educational equity. In this essay, we think about what decolonization wants. There is a long and bumbled history of non-Indigenous peoples making moves to alleviate the impacts of colonization. The too-easy adoption of decolonizing discourse (making decolonization a metaphor) is just one part of that history and it </w:t>
      </w:r>
      <w:r w:rsidRPr="0074331A">
        <w:rPr>
          <w:rStyle w:val="StyleUnderline"/>
        </w:rPr>
        <w:t>taps into pre-existing tropes that</w:t>
      </w:r>
      <w:r>
        <w:rPr>
          <w:rStyle w:val="StyleUnderline"/>
        </w:rPr>
        <w:t xml:space="preserve"> </w:t>
      </w:r>
      <w:r w:rsidRPr="0074331A">
        <w:rPr>
          <w:rStyle w:val="StyleUnderline"/>
        </w:rPr>
        <w:t>get in the way of more meaningful potential alliances</w:t>
      </w:r>
      <w:r w:rsidRPr="00D427CB">
        <w:rPr>
          <w:sz w:val="14"/>
        </w:rPr>
        <w:t xml:space="preserve">. We think of </w:t>
      </w:r>
      <w:r w:rsidRPr="004F2B67">
        <w:rPr>
          <w:rStyle w:val="StyleUnderline"/>
          <w:highlight w:val="cyan"/>
        </w:rPr>
        <w:t xml:space="preserve">the enactment of these </w:t>
      </w:r>
      <w:r w:rsidRPr="004F2B67">
        <w:rPr>
          <w:rStyle w:val="Emphasis"/>
          <w:highlight w:val="cyan"/>
        </w:rPr>
        <w:t>tropes</w:t>
      </w:r>
      <w:r>
        <w:rPr>
          <w:rStyle w:val="StyleUnderline"/>
        </w:rPr>
        <w:t xml:space="preserve"> </w:t>
      </w:r>
      <w:r w:rsidRPr="0074331A">
        <w:rPr>
          <w:rStyle w:val="StyleUnderline"/>
        </w:rPr>
        <w:t xml:space="preserve">as a series of </w:t>
      </w:r>
      <w:r w:rsidRPr="004F2B67">
        <w:rPr>
          <w:rStyle w:val="StyleUnderline"/>
          <w:highlight w:val="cyan"/>
        </w:rPr>
        <w:t xml:space="preserve">moves to </w:t>
      </w:r>
      <w:r w:rsidRPr="004F2B67">
        <w:rPr>
          <w:rStyle w:val="Emphasis"/>
          <w:highlight w:val="cyan"/>
        </w:rPr>
        <w:t>innocence</w:t>
      </w:r>
      <w:r w:rsidRPr="00D427CB">
        <w:rPr>
          <w:sz w:val="14"/>
        </w:rPr>
        <w:t xml:space="preserve"> (Malwhinney, 1998), </w:t>
      </w:r>
      <w:r w:rsidRPr="0074331A">
        <w:rPr>
          <w:rStyle w:val="StyleUnderline"/>
        </w:rPr>
        <w:t xml:space="preserve">which problematically </w:t>
      </w:r>
      <w:r w:rsidRPr="004F2B67">
        <w:rPr>
          <w:rStyle w:val="StyleUnderline"/>
          <w:highlight w:val="cyan"/>
        </w:rPr>
        <w:t xml:space="preserve">attempt to </w:t>
      </w:r>
      <w:r w:rsidRPr="004F2B67">
        <w:rPr>
          <w:rStyle w:val="Emphasis"/>
          <w:highlight w:val="cyan"/>
        </w:rPr>
        <w:t>reconcile</w:t>
      </w:r>
      <w:r w:rsidRPr="008A1058">
        <w:rPr>
          <w:rStyle w:val="StyleUnderline"/>
        </w:rPr>
        <w:t xml:space="preserve"> settler</w:t>
      </w:r>
      <w:r w:rsidRPr="0074331A">
        <w:rPr>
          <w:rStyle w:val="StyleUnderline"/>
        </w:rPr>
        <w:t xml:space="preserve"> guilt and </w:t>
      </w:r>
      <w:r w:rsidRPr="004F2B67">
        <w:rPr>
          <w:rStyle w:val="Emphasis"/>
          <w:highlight w:val="cyan"/>
        </w:rPr>
        <w:t>complicity</w:t>
      </w:r>
      <w:r w:rsidRPr="004F2B67">
        <w:rPr>
          <w:rStyle w:val="StyleUnderline"/>
          <w:highlight w:val="cyan"/>
        </w:rPr>
        <w:t xml:space="preserve">, and rescue </w:t>
      </w:r>
      <w:r w:rsidRPr="004F2B67">
        <w:rPr>
          <w:rStyle w:val="Emphasis"/>
          <w:highlight w:val="cyan"/>
        </w:rPr>
        <w:t>settler futurity</w:t>
      </w:r>
      <w:r w:rsidRPr="00D427CB">
        <w:rPr>
          <w:sz w:val="14"/>
        </w:rPr>
        <w:t xml:space="preserve">. Here, to explain why decolonization is and requires more than a metaphor, we discuss some of these moves to innocence: i. Settler nativism ii. Fantasizing adoption iii. Colonial equivocation iv. Conscientization v. At risk-ing / Asterisk-ing Indigenous peoples vi. Re-occupation and urban homesteading </w:t>
      </w:r>
      <w:r w:rsidRPr="0074331A">
        <w:rPr>
          <w:rStyle w:val="StyleUnderline"/>
        </w:rPr>
        <w:t xml:space="preserve">Such moves ultimately represent </w:t>
      </w:r>
      <w:r w:rsidRPr="00670010">
        <w:rPr>
          <w:rStyle w:val="Emphasis"/>
        </w:rPr>
        <w:t xml:space="preserve">settler </w:t>
      </w:r>
      <w:r w:rsidRPr="005E0ACA">
        <w:rPr>
          <w:rStyle w:val="Emphasis"/>
          <w:highlight w:val="cyan"/>
        </w:rPr>
        <w:t>fantasies of easier paths to reconciliation</w:t>
      </w:r>
      <w:r w:rsidRPr="00D427CB">
        <w:rPr>
          <w:sz w:val="14"/>
        </w:rPr>
        <w:t xml:space="preserve">. </w:t>
      </w:r>
      <w:r w:rsidRPr="005E0ACA">
        <w:rPr>
          <w:rStyle w:val="StyleUnderline"/>
          <w:highlight w:val="cyan"/>
        </w:rPr>
        <w:t>Actually</w:t>
      </w:r>
      <w:r w:rsidRPr="00D427CB">
        <w:rPr>
          <w:sz w:val="14"/>
        </w:rPr>
        <w:t xml:space="preserve">, we argue, </w:t>
      </w:r>
      <w:r w:rsidRPr="0074331A">
        <w:rPr>
          <w:rStyle w:val="StyleUnderline"/>
        </w:rPr>
        <w:t xml:space="preserve">attending to what is </w:t>
      </w:r>
      <w:r w:rsidRPr="009E5C79">
        <w:rPr>
          <w:rStyle w:val="Emphasis"/>
          <w:highlight w:val="cyan"/>
        </w:rPr>
        <w:t>irreconcilable</w:t>
      </w:r>
      <w:r w:rsidRPr="0074331A">
        <w:rPr>
          <w:rStyle w:val="StyleUnderline"/>
        </w:rPr>
        <w:t xml:space="preserve"> </w:t>
      </w:r>
      <w:r w:rsidRPr="009E5C79">
        <w:rPr>
          <w:rStyle w:val="StyleUnderline"/>
        </w:rPr>
        <w:t xml:space="preserve">within settler colonial relations and what is </w:t>
      </w:r>
      <w:r w:rsidRPr="009E5C79">
        <w:rPr>
          <w:rStyle w:val="Emphasis"/>
        </w:rPr>
        <w:t>incommensurable</w:t>
      </w:r>
      <w:r w:rsidRPr="009E5C79">
        <w:rPr>
          <w:rStyle w:val="StyleUnderline"/>
        </w:rPr>
        <w:t xml:space="preserve"> between decolonizing projects and other social justice projects will help to reduce the frustration of attempts at solidarity</w:t>
      </w:r>
      <w:r w:rsidRPr="009E5C79">
        <w:rPr>
          <w:sz w:val="14"/>
        </w:rPr>
        <w:t>; but the attention won’t get anyone off the hook from the hard, unsettling work of decolonization. Thus, we also include a discussion of interruptions that unse</w:t>
      </w:r>
      <w:r w:rsidRPr="00D427CB">
        <w:rPr>
          <w:sz w:val="14"/>
        </w:rPr>
        <w:t xml:space="preserve">ttle innocence and recognize incommensurability. The set of settler colonial relations Generally speaking, postcolonial theories and theories of coloniality attend to two forms of colonialism2. 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 This involves the use of particularized modes of control - prisons, ghettos, minoritizing, schooling, policing - to ensure the ascendancy of a nation and its white3 elite.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 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Settler colonialism is different from other forms of colonialism 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 This violence is not temporally contained in the arrival of the settler but is reasserted each day of occupation. This is why Patrick Wolfe (1999) emphasizes that settler colonialism is a structure and not an event.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Indigenous peoples must be erased, must be made into ghosts (Tuck and Ree, forthcoming). At the same time, settler colonialism involves the subjugation and forced labor of chattel slaves5,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w:t>
      </w:r>
      <w:r w:rsidRPr="0063049D">
        <w:rPr>
          <w:rStyle w:val="StyleUnderline"/>
        </w:rPr>
        <w:t>Not unique, the U</w:t>
      </w:r>
      <w:r w:rsidRPr="00D427CB">
        <w:rPr>
          <w:sz w:val="14"/>
        </w:rPr>
        <w:t xml:space="preserve">nited </w:t>
      </w:r>
      <w:r w:rsidRPr="0063049D">
        <w:rPr>
          <w:rStyle w:val="StyleUnderline"/>
        </w:rPr>
        <w:t>S</w:t>
      </w:r>
      <w:r w:rsidRPr="00D427CB">
        <w:rPr>
          <w:sz w:val="14"/>
        </w:rPr>
        <w:t xml:space="preserve">tates, </w:t>
      </w:r>
      <w:r w:rsidRPr="0063049D">
        <w:rPr>
          <w:rStyle w:val="StyleUnderline"/>
        </w:rPr>
        <w:t>as a settler colonial nation-state, also operates as an empire</w:t>
      </w:r>
      <w:r>
        <w:rPr>
          <w:rStyle w:val="StyleUnderline"/>
        </w:rPr>
        <w:t xml:space="preserve"> </w:t>
      </w:r>
      <w:r w:rsidRPr="0063049D">
        <w:rPr>
          <w:rStyle w:val="StyleUnderline"/>
        </w:rPr>
        <w:t>- utilizing external forms and internal forms of colonization simultaneous to the settler colonial</w:t>
      </w:r>
      <w:r>
        <w:rPr>
          <w:rStyle w:val="StyleUnderline"/>
        </w:rPr>
        <w:t xml:space="preserve"> </w:t>
      </w:r>
      <w:r w:rsidRPr="0063049D">
        <w:rPr>
          <w:rStyle w:val="StyleUnderline"/>
        </w:rPr>
        <w:t xml:space="preserve">project. This means, and this is perplexing to some, </w:t>
      </w:r>
      <w:r w:rsidRPr="00CA67A5">
        <w:rPr>
          <w:rStyle w:val="StyleUnderline"/>
        </w:rPr>
        <w:t xml:space="preserve">that </w:t>
      </w:r>
      <w:r w:rsidRPr="00CA67A5">
        <w:rPr>
          <w:rStyle w:val="Emphasis"/>
        </w:rPr>
        <w:t>dispossessed people are brought onto seized Indigenous land through</w:t>
      </w:r>
      <w:r w:rsidRPr="00CA67A5">
        <w:rPr>
          <w:rStyle w:val="StyleUnderline"/>
        </w:rPr>
        <w:t xml:space="preserve"> other colonial projects</w:t>
      </w:r>
      <w:r w:rsidRPr="00CA67A5">
        <w:rPr>
          <w:sz w:val="14"/>
        </w:rPr>
        <w:t xml:space="preserve">. Other colonial projects </w:t>
      </w:r>
      <w:r w:rsidRPr="00CA67A5">
        <w:rPr>
          <w:rStyle w:val="StyleUnderline"/>
        </w:rPr>
        <w:t>include enslavement</w:t>
      </w:r>
      <w:r w:rsidRPr="00CA67A5">
        <w:rPr>
          <w:sz w:val="14"/>
        </w:rPr>
        <w:t xml:space="preserve">, as discussed, </w:t>
      </w:r>
      <w:r w:rsidRPr="00CA67A5">
        <w:rPr>
          <w:rStyle w:val="StyleUnderline"/>
        </w:rPr>
        <w:t xml:space="preserve">but also </w:t>
      </w:r>
      <w:r w:rsidRPr="00CA67A5">
        <w:rPr>
          <w:rStyle w:val="Emphasis"/>
        </w:rPr>
        <w:t>military recruitment</w:t>
      </w:r>
      <w:r w:rsidRPr="00CA67A5">
        <w:rPr>
          <w:rStyle w:val="StyleUnderline"/>
        </w:rPr>
        <w:t xml:space="preserve">, low-wage and high-wage </w:t>
      </w:r>
      <w:r w:rsidRPr="00CA67A5">
        <w:rPr>
          <w:rStyle w:val="Emphasis"/>
        </w:rPr>
        <w:t>labor recruitment</w:t>
      </w:r>
      <w:r w:rsidRPr="00CA67A5">
        <w:rPr>
          <w:rStyle w:val="StyleUnderline"/>
        </w:rPr>
        <w:t xml:space="preserve"> (such as agricultural workers and overseas-trained engineers), and displacement/migration (such as the </w:t>
      </w:r>
      <w:r w:rsidRPr="00CA67A5">
        <w:rPr>
          <w:rStyle w:val="Emphasis"/>
        </w:rPr>
        <w:t xml:space="preserve">coerced </w:t>
      </w:r>
      <w:r w:rsidRPr="00BB3330">
        <w:rPr>
          <w:rStyle w:val="Emphasis"/>
          <w:highlight w:val="cyan"/>
        </w:rPr>
        <w:t>immigration</w:t>
      </w:r>
      <w:r w:rsidRPr="00CA67A5">
        <w:rPr>
          <w:rStyle w:val="StyleUnderline"/>
        </w:rPr>
        <w:t xml:space="preserve"> from </w:t>
      </w:r>
      <w:r w:rsidRPr="00CA67A5">
        <w:rPr>
          <w:rStyle w:val="Emphasis"/>
        </w:rPr>
        <w:t>nations torn by U.S. wars</w:t>
      </w:r>
      <w:r w:rsidRPr="00CA67A5">
        <w:rPr>
          <w:rStyle w:val="StyleUnderline"/>
        </w:rPr>
        <w:t xml:space="preserve"> or </w:t>
      </w:r>
      <w:r w:rsidRPr="00CA67A5">
        <w:rPr>
          <w:rStyle w:val="Emphasis"/>
        </w:rPr>
        <w:t>devastated by U.S. economic policy</w:t>
      </w:r>
      <w:r w:rsidRPr="00CA67A5">
        <w:rPr>
          <w:rStyle w:val="StyleUnderline"/>
        </w:rPr>
        <w:t>)</w:t>
      </w:r>
      <w:r w:rsidRPr="00CA67A5">
        <w:rPr>
          <w:sz w:val="14"/>
        </w:rPr>
        <w:t xml:space="preserve">. </w:t>
      </w:r>
      <w:r w:rsidRPr="00CA67A5">
        <w:rPr>
          <w:rStyle w:val="StyleUnderline"/>
        </w:rPr>
        <w:t xml:space="preserve">In this set of settler colonial relations, colonial subjects who are </w:t>
      </w:r>
      <w:r w:rsidRPr="00CA67A5">
        <w:rPr>
          <w:rStyle w:val="Emphasis"/>
        </w:rPr>
        <w:t>displaced by external colonialism</w:t>
      </w:r>
      <w:r w:rsidRPr="00CA67A5">
        <w:rPr>
          <w:rStyle w:val="StyleUnderline"/>
        </w:rPr>
        <w:t xml:space="preserve">, as well as </w:t>
      </w:r>
      <w:r w:rsidRPr="00CA67A5">
        <w:rPr>
          <w:rStyle w:val="Emphasis"/>
        </w:rPr>
        <w:t>racialized and minoritized by internal colonialism</w:t>
      </w:r>
      <w:r w:rsidRPr="00CA67A5">
        <w:rPr>
          <w:rStyle w:val="StyleUnderline"/>
        </w:rPr>
        <w:t xml:space="preserve">, </w:t>
      </w:r>
      <w:r w:rsidRPr="00BB3330">
        <w:rPr>
          <w:rStyle w:val="Emphasis"/>
          <w:highlight w:val="cyan"/>
        </w:rPr>
        <w:t>still occupy and settle stolen Indigenous land</w:t>
      </w:r>
      <w:r w:rsidRPr="0089160C">
        <w:rPr>
          <w:rStyle w:val="StyleUnderline"/>
        </w:rPr>
        <w:t xml:space="preserve">. </w:t>
      </w:r>
      <w:r w:rsidRPr="0089160C">
        <w:rPr>
          <w:rStyle w:val="Emphasis"/>
        </w:rPr>
        <w:t>Settlers are diverse</w:t>
      </w:r>
      <w:r w:rsidRPr="0089160C">
        <w:rPr>
          <w:rStyle w:val="StyleUnderline"/>
        </w:rPr>
        <w:t>, not just of white European descent</w:t>
      </w:r>
      <w:r w:rsidRPr="00DB33A5">
        <w:rPr>
          <w:rStyle w:val="StyleUnderline"/>
        </w:rPr>
        <w:t xml:space="preserve">, </w:t>
      </w:r>
      <w:r w:rsidRPr="00DB33A5">
        <w:rPr>
          <w:rStyle w:val="Emphasis"/>
        </w:rPr>
        <w:t xml:space="preserve">and </w:t>
      </w:r>
      <w:r w:rsidRPr="00D434E5">
        <w:rPr>
          <w:rStyle w:val="Emphasis"/>
          <w:highlight w:val="cyan"/>
        </w:rPr>
        <w:t>include people of color, even from other colonial contexts</w:t>
      </w:r>
      <w:r w:rsidRPr="00DB33A5">
        <w:rPr>
          <w:rStyle w:val="StyleUnderline"/>
        </w:rPr>
        <w:t>. This tightly</w:t>
      </w:r>
      <w:r>
        <w:rPr>
          <w:rStyle w:val="StyleUnderline"/>
        </w:rPr>
        <w:t xml:space="preserve"> </w:t>
      </w:r>
      <w:r w:rsidRPr="00DB33A5">
        <w:rPr>
          <w:rStyle w:val="StyleUnderline"/>
        </w:rPr>
        <w:t xml:space="preserve">wound set of conditions and racialized, globalized relations exponentially </w:t>
      </w:r>
      <w:r w:rsidRPr="00D434E5">
        <w:rPr>
          <w:rStyle w:val="Emphasis"/>
          <w:highlight w:val="cyan"/>
        </w:rPr>
        <w:t>complicates</w:t>
      </w:r>
      <w:r w:rsidRPr="00DB33A5">
        <w:rPr>
          <w:rStyle w:val="StyleUnderline"/>
        </w:rPr>
        <w:t xml:space="preserve"> what is</w:t>
      </w:r>
      <w:r>
        <w:rPr>
          <w:rStyle w:val="StyleUnderline"/>
        </w:rPr>
        <w:t xml:space="preserve"> </w:t>
      </w:r>
      <w:r w:rsidRPr="00DB33A5">
        <w:rPr>
          <w:rStyle w:val="StyleUnderline"/>
        </w:rPr>
        <w:t xml:space="preserve">meant by </w:t>
      </w:r>
      <w:r w:rsidRPr="00DB33A5">
        <w:rPr>
          <w:rStyle w:val="Emphasis"/>
        </w:rPr>
        <w:t>decolonization</w:t>
      </w:r>
      <w:r w:rsidRPr="00DB33A5">
        <w:rPr>
          <w:rStyle w:val="StyleUnderline"/>
        </w:rPr>
        <w:t xml:space="preserve">, and by </w:t>
      </w:r>
      <w:r w:rsidRPr="00D434E5">
        <w:rPr>
          <w:rStyle w:val="Emphasis"/>
          <w:highlight w:val="cyan"/>
        </w:rPr>
        <w:t>solidarity, against settler colonial forces</w:t>
      </w:r>
      <w:r w:rsidRPr="00D427CB">
        <w:rPr>
          <w:sz w:val="14"/>
        </w:rPr>
        <w:t xml:space="preserve">. Decolonization in exploitative colonial situations could involve the seizing of imperial wealth by the postcolonial subject. In settler colonial situations, seizing imperial wealth is inextricably tied to settlement and re-invasion. </w:t>
      </w:r>
      <w:r w:rsidRPr="006908D1">
        <w:rPr>
          <w:rStyle w:val="StyleUnderline"/>
        </w:rPr>
        <w:t xml:space="preserve">Likewise, </w:t>
      </w:r>
      <w:r w:rsidRPr="00D434E5">
        <w:rPr>
          <w:rStyle w:val="StyleUnderline"/>
          <w:highlight w:val="cyan"/>
        </w:rPr>
        <w:t xml:space="preserve">the </w:t>
      </w:r>
      <w:r w:rsidRPr="00D434E5">
        <w:rPr>
          <w:rStyle w:val="Emphasis"/>
          <w:highlight w:val="cyan"/>
        </w:rPr>
        <w:t>promise</w:t>
      </w:r>
      <w:r w:rsidRPr="00D434E5">
        <w:rPr>
          <w:rStyle w:val="StyleUnderline"/>
          <w:highlight w:val="cyan"/>
        </w:rPr>
        <w:t xml:space="preserve"> of </w:t>
      </w:r>
      <w:r w:rsidRPr="00D434E5">
        <w:rPr>
          <w:rStyle w:val="Emphasis"/>
          <w:highlight w:val="cyan"/>
        </w:rPr>
        <w:t>integration</w:t>
      </w:r>
      <w:r w:rsidRPr="00D434E5">
        <w:rPr>
          <w:rStyle w:val="StyleUnderline"/>
          <w:highlight w:val="cyan"/>
        </w:rPr>
        <w:t xml:space="preserve"> and </w:t>
      </w:r>
      <w:r w:rsidRPr="00D434E5">
        <w:rPr>
          <w:rStyle w:val="Emphasis"/>
          <w:highlight w:val="cyan"/>
        </w:rPr>
        <w:t>civil</w:t>
      </w:r>
      <w:r>
        <w:rPr>
          <w:rStyle w:val="Emphasis"/>
          <w:highlight w:val="cyan"/>
        </w:rPr>
        <w:t xml:space="preserve"> </w:t>
      </w:r>
      <w:r w:rsidRPr="00D434E5">
        <w:rPr>
          <w:rStyle w:val="Emphasis"/>
          <w:highlight w:val="cyan"/>
        </w:rPr>
        <w:t>rights</w:t>
      </w:r>
      <w:r w:rsidRPr="00D434E5">
        <w:rPr>
          <w:rStyle w:val="StyleUnderline"/>
          <w:highlight w:val="cyan"/>
        </w:rPr>
        <w:t xml:space="preserve"> is </w:t>
      </w:r>
      <w:r w:rsidRPr="005638F0">
        <w:rPr>
          <w:rStyle w:val="Emphasis"/>
          <w:highlight w:val="cyan"/>
        </w:rPr>
        <w:t>predicated on securing a share of a settler-appropriated</w:t>
      </w:r>
      <w:r w:rsidRPr="00D434E5">
        <w:rPr>
          <w:rStyle w:val="Emphasis"/>
          <w:highlight w:val="cyan"/>
        </w:rPr>
        <w:t xml:space="preserve"> wealth</w:t>
      </w:r>
      <w:r w:rsidRPr="006908D1">
        <w:rPr>
          <w:rStyle w:val="StyleUnderline"/>
        </w:rPr>
        <w:t xml:space="preserve"> (as well as expropriated</w:t>
      </w:r>
      <w:r>
        <w:rPr>
          <w:rStyle w:val="StyleUnderline"/>
        </w:rPr>
        <w:t xml:space="preserve"> </w:t>
      </w:r>
      <w:r w:rsidRPr="006908D1">
        <w:rPr>
          <w:rStyle w:val="StyleUnderline"/>
        </w:rPr>
        <w:t>‘third-world’ wealth)</w:t>
      </w:r>
      <w:r w:rsidRPr="00D427CB">
        <w:rPr>
          <w:sz w:val="14"/>
        </w:rPr>
        <w:t xml:space="preserve">. </w:t>
      </w:r>
      <w:r w:rsidRPr="006908D1">
        <w:rPr>
          <w:rStyle w:val="StyleUnderline"/>
        </w:rPr>
        <w:t>Decolonization in a settler context is fraught because empire, settlement,</w:t>
      </w:r>
      <w:r>
        <w:rPr>
          <w:rStyle w:val="StyleUnderline"/>
        </w:rPr>
        <w:t xml:space="preserve"> </w:t>
      </w:r>
      <w:r w:rsidRPr="006908D1">
        <w:rPr>
          <w:rStyle w:val="StyleUnderline"/>
        </w:rPr>
        <w:t>and internal colony have no spatial separation. Each of these features of settler colonialism in the</w:t>
      </w:r>
      <w:r>
        <w:rPr>
          <w:rStyle w:val="StyleUnderline"/>
        </w:rPr>
        <w:t xml:space="preserve"> </w:t>
      </w:r>
      <w:r w:rsidRPr="00B95B87">
        <w:rPr>
          <w:rStyle w:val="Emphasis"/>
        </w:rPr>
        <w:t>US</w:t>
      </w:r>
      <w:r w:rsidRPr="006908D1">
        <w:rPr>
          <w:rStyle w:val="StyleUnderline"/>
        </w:rPr>
        <w:t xml:space="preserve"> context - empire, settlement, and internal colony - make it </w:t>
      </w:r>
      <w:r w:rsidRPr="00B95B87">
        <w:rPr>
          <w:rStyle w:val="Emphasis"/>
        </w:rPr>
        <w:t>a site of contradictory decolonial</w:t>
      </w:r>
      <w:r>
        <w:rPr>
          <w:rStyle w:val="Emphasis"/>
        </w:rPr>
        <w:t xml:space="preserve"> </w:t>
      </w:r>
      <w:r w:rsidRPr="00B95B87">
        <w:rPr>
          <w:rStyle w:val="Emphasis"/>
        </w:rPr>
        <w:t>desires</w:t>
      </w:r>
      <w:r w:rsidRPr="00D427CB">
        <w:rPr>
          <w:sz w:val="14"/>
        </w:rPr>
        <w:t xml:space="preserve">7. </w:t>
      </w:r>
      <w:r w:rsidRPr="006908D1">
        <w:rPr>
          <w:rStyle w:val="StyleUnderline"/>
        </w:rPr>
        <w:t xml:space="preserve">Decolonization as metaphor </w:t>
      </w:r>
      <w:r w:rsidRPr="00B95B87">
        <w:rPr>
          <w:rStyle w:val="Emphasis"/>
        </w:rPr>
        <w:t xml:space="preserve">allows </w:t>
      </w:r>
      <w:r w:rsidRPr="00CA1939">
        <w:rPr>
          <w:rStyle w:val="Emphasis"/>
        </w:rPr>
        <w:t>people</w:t>
      </w:r>
      <w:r w:rsidRPr="00B95B87">
        <w:rPr>
          <w:rStyle w:val="Emphasis"/>
        </w:rPr>
        <w:t xml:space="preserve"> </w:t>
      </w:r>
      <w:r w:rsidRPr="00CA1939">
        <w:rPr>
          <w:rStyle w:val="Emphasis"/>
          <w:highlight w:val="cyan"/>
        </w:rPr>
        <w:t>to eq</w:t>
      </w:r>
      <w:r w:rsidRPr="005638F0">
        <w:rPr>
          <w:rStyle w:val="Emphasis"/>
          <w:highlight w:val="cyan"/>
        </w:rPr>
        <w:t>uivoca</w:t>
      </w:r>
      <w:r w:rsidRPr="00CA1939">
        <w:rPr>
          <w:rStyle w:val="Emphasis"/>
          <w:highlight w:val="cyan"/>
        </w:rPr>
        <w:t>te these c</w:t>
      </w:r>
      <w:r w:rsidRPr="005638F0">
        <w:rPr>
          <w:rStyle w:val="Emphasis"/>
          <w:highlight w:val="cyan"/>
        </w:rPr>
        <w:t>ontradictory decolonial</w:t>
      </w:r>
      <w:r>
        <w:rPr>
          <w:rStyle w:val="Emphasis"/>
          <w:highlight w:val="cyan"/>
        </w:rPr>
        <w:t xml:space="preserve"> </w:t>
      </w:r>
      <w:r w:rsidRPr="005638F0">
        <w:rPr>
          <w:rStyle w:val="Emphasis"/>
          <w:highlight w:val="cyan"/>
        </w:rPr>
        <w:t>desires</w:t>
      </w:r>
      <w:r w:rsidRPr="00CA1939">
        <w:rPr>
          <w:rStyle w:val="StyleUnderline"/>
        </w:rPr>
        <w:t xml:space="preserve"> because it </w:t>
      </w:r>
      <w:r w:rsidRPr="005638F0">
        <w:rPr>
          <w:rStyle w:val="Emphasis"/>
          <w:highlight w:val="cyan"/>
        </w:rPr>
        <w:t>turns decolonization into an empty signifier to be filled by any track towards</w:t>
      </w:r>
      <w:r>
        <w:rPr>
          <w:rStyle w:val="Emphasis"/>
          <w:highlight w:val="cyan"/>
        </w:rPr>
        <w:t xml:space="preserve"> </w:t>
      </w:r>
      <w:r w:rsidRPr="005638F0">
        <w:rPr>
          <w:rStyle w:val="Emphasis"/>
          <w:highlight w:val="cyan"/>
        </w:rPr>
        <w:t>liberation</w:t>
      </w:r>
      <w:r w:rsidRPr="00D427CB">
        <w:rPr>
          <w:sz w:val="14"/>
        </w:rPr>
        <w:t xml:space="preserve">. </w:t>
      </w:r>
      <w:r w:rsidRPr="005638F0">
        <w:rPr>
          <w:rStyle w:val="Emphasis"/>
          <w:highlight w:val="cyan"/>
        </w:rPr>
        <w:t>In reality, the tracks walk all over land/people in settler contexts</w:t>
      </w:r>
      <w:r w:rsidRPr="00D427CB">
        <w:rPr>
          <w:sz w:val="14"/>
        </w:rPr>
        <w:t xml:space="preserve">. </w:t>
      </w:r>
      <w:r w:rsidRPr="0082668D">
        <w:rPr>
          <w:rStyle w:val="StyleUnderline"/>
        </w:rPr>
        <w:t>Though the details</w:t>
      </w:r>
      <w:r>
        <w:rPr>
          <w:rStyle w:val="StyleUnderline"/>
        </w:rPr>
        <w:t xml:space="preserve"> </w:t>
      </w:r>
      <w:r w:rsidRPr="0082668D">
        <w:rPr>
          <w:rStyle w:val="StyleUnderline"/>
        </w:rPr>
        <w:t xml:space="preserve">are not fixed or agreed upon, in our view, </w:t>
      </w:r>
      <w:r w:rsidRPr="005638F0">
        <w:rPr>
          <w:rStyle w:val="Emphasis"/>
          <w:highlight w:val="cyan"/>
        </w:rPr>
        <w:t>decolonization</w:t>
      </w:r>
      <w:r w:rsidRPr="0082668D">
        <w:rPr>
          <w:rStyle w:val="StyleUnderline"/>
        </w:rPr>
        <w:t xml:space="preserve"> in the settler colonial context </w:t>
      </w:r>
      <w:r w:rsidRPr="005638F0">
        <w:rPr>
          <w:rStyle w:val="Emphasis"/>
          <w:highlight w:val="cyan"/>
        </w:rPr>
        <w:t>must</w:t>
      </w:r>
      <w:r>
        <w:rPr>
          <w:rStyle w:val="Emphasis"/>
          <w:highlight w:val="cyan"/>
        </w:rPr>
        <w:t xml:space="preserve"> </w:t>
      </w:r>
      <w:r w:rsidRPr="005638F0">
        <w:rPr>
          <w:rStyle w:val="Emphasis"/>
          <w:highlight w:val="cyan"/>
        </w:rPr>
        <w:t>involve the repatriation of</w:t>
      </w:r>
      <w:r w:rsidRPr="0082668D">
        <w:rPr>
          <w:rStyle w:val="StyleUnderline"/>
        </w:rPr>
        <w:t xml:space="preserve"> land simultaneous to the recognition of how land and relations to land</w:t>
      </w:r>
      <w:r>
        <w:rPr>
          <w:rStyle w:val="StyleUnderline"/>
        </w:rPr>
        <w:t xml:space="preserve"> </w:t>
      </w:r>
      <w:r w:rsidRPr="0082668D">
        <w:rPr>
          <w:rStyle w:val="StyleUnderline"/>
        </w:rPr>
        <w:t xml:space="preserve">have always already been differently understood and enacted; that is, </w:t>
      </w:r>
      <w:r w:rsidRPr="005638F0">
        <w:rPr>
          <w:rStyle w:val="Emphasis"/>
          <w:highlight w:val="cyan"/>
        </w:rPr>
        <w:t>all of the land, and not just</w:t>
      </w:r>
      <w:r>
        <w:rPr>
          <w:rStyle w:val="Emphasis"/>
          <w:highlight w:val="cyan"/>
        </w:rPr>
        <w:t xml:space="preserve"> </w:t>
      </w:r>
      <w:r w:rsidRPr="005638F0">
        <w:rPr>
          <w:rStyle w:val="Emphasis"/>
          <w:highlight w:val="cyan"/>
        </w:rPr>
        <w:t>symbolically</w:t>
      </w:r>
      <w:r w:rsidRPr="0082668D">
        <w:rPr>
          <w:rStyle w:val="StyleUnderline"/>
        </w:rPr>
        <w:t xml:space="preserve">. This is precisely why decolonization is </w:t>
      </w:r>
      <w:r w:rsidRPr="00CA1939">
        <w:rPr>
          <w:rStyle w:val="Emphasis"/>
          <w:highlight w:val="cyan"/>
        </w:rPr>
        <w:t>necessarily unsettling</w:t>
      </w:r>
      <w:r w:rsidRPr="0082668D">
        <w:rPr>
          <w:rStyle w:val="Emphasis"/>
        </w:rPr>
        <w:t>, especially across</w:t>
      </w:r>
      <w:r>
        <w:rPr>
          <w:rStyle w:val="Emphasis"/>
        </w:rPr>
        <w:t xml:space="preserve"> </w:t>
      </w:r>
      <w:r w:rsidRPr="0082668D">
        <w:rPr>
          <w:rStyle w:val="Emphasis"/>
        </w:rPr>
        <w:t xml:space="preserve">lines </w:t>
      </w:r>
      <w:r w:rsidRPr="00CA1939">
        <w:rPr>
          <w:rStyle w:val="Emphasis"/>
          <w:highlight w:val="cyan"/>
        </w:rPr>
        <w:t>of solidarity</w:t>
      </w:r>
      <w:r w:rsidRPr="00D427CB">
        <w:rPr>
          <w:sz w:val="14"/>
        </w:rPr>
        <w:t xml:space="preserve">. “Decolonization never takes place unnoticed” (Fanon, 1963, p. 36). </w:t>
      </w:r>
      <w:r w:rsidRPr="0082668D">
        <w:rPr>
          <w:rStyle w:val="StyleUnderline"/>
        </w:rPr>
        <w:t>Settler</w:t>
      </w:r>
      <w:r>
        <w:rPr>
          <w:rStyle w:val="StyleUnderline"/>
        </w:rPr>
        <w:t xml:space="preserve"> </w:t>
      </w:r>
      <w:r w:rsidRPr="0082668D">
        <w:rPr>
          <w:rStyle w:val="StyleUnderline"/>
        </w:rPr>
        <w:t xml:space="preserve">colonialism and its decolonization implicates and </w:t>
      </w:r>
      <w:r w:rsidRPr="0082668D">
        <w:rPr>
          <w:rStyle w:val="Emphasis"/>
        </w:rPr>
        <w:t>unsettles everyone</w:t>
      </w:r>
      <w:r w:rsidRPr="00D427CB">
        <w:rPr>
          <w:sz w:val="14"/>
        </w:rPr>
        <w:t>.</w:t>
      </w:r>
    </w:p>
    <w:p w:rsidR="0081327E" w:rsidRDefault="0081327E" w:rsidP="0081327E"/>
    <w:p w:rsidR="0081327E" w:rsidRDefault="0081327E" w:rsidP="0081327E">
      <w:pPr>
        <w:pStyle w:val="Heading4"/>
      </w:pPr>
      <w:r>
        <w:t xml:space="preserve">AND </w:t>
      </w:r>
      <w:r w:rsidRPr="00F424C9">
        <w:rPr>
          <w:u w:val="single"/>
        </w:rPr>
        <w:t>empirically fragments</w:t>
      </w:r>
      <w:r>
        <w:t xml:space="preserve"> the ALT</w:t>
      </w:r>
    </w:p>
    <w:p w:rsidR="0081327E" w:rsidRDefault="0081327E" w:rsidP="0081327E">
      <w:pPr>
        <w:pStyle w:val="CiteSpacing"/>
      </w:pPr>
      <w:r w:rsidRPr="00D43C27">
        <w:rPr>
          <w:rStyle w:val="Style13ptBold"/>
        </w:rPr>
        <w:t>Simpson 15</w:t>
      </w:r>
      <w:r>
        <w:t xml:space="preserve"> (Leanne Betasamosake Simpson, Michi Saagiig Nishnaabeg scholar, writer and artist, Distinguished Visiting Scholar in the Faculty of Arts at Ryerson University, and faculty at the Dechinta Centre for Research &amp; Learning in Denendeh, has lectured and taught extensively at universities across Canada and has twenty years experience with Indigenous land based education, Ph.D. University of Manitoba, “The Misery of Settler Colonialism: Roundtable on Glen Coulthard's Red Skin, White Masks and Audra Simpson's Mohawk Interruptus,” American Studies Association Annual Meeting, 10-8-2015, https://www.leannesimpson.ca/writings/the-misery-of-settler-colonialism-roundtable-on-glen-coulthards-red-skin-white-masks-and-audra-simpsons-mohawk-interruptus)KMM</w:t>
      </w:r>
    </w:p>
    <w:p w:rsidR="0081327E" w:rsidRDefault="0081327E" w:rsidP="0081327E">
      <w:r w:rsidRPr="004C1F93">
        <w:rPr>
          <w:sz w:val="14"/>
        </w:rPr>
        <w:t xml:space="preserve">This conversation was really sparked by RSWM because Glen made me think a lot about recognition with inside Anishinaabeg thought. My people recognize through song, when spirits enter our lodges and ceremonies. We recognize our family members who have passed on to the Spirit World through particular ceremonies. We recognize and greet the sun every morning, and the moon each night through prayer and ceremony. We recognize when particular animals return to our territory in the spring, and when plants and medicines reappear after winter rests. Recognition for us is about presence, about profound listening and about recognizing and affirming the light in each other, as a mechanism for nurturing and strengthening internal relationships to our Nishnaabeg worlds. It is a core part of our political systems because they are rooted in our bodies and our bodies are not just informed by but created and maintained by relationships of deep reciprocity. Our bodies only exist in relation to Indigenous complex, non-linear constructions of time, space, and place which are continually rebirthed through the practice and often coded recognition of obligations and responsibilities within a nest of diversity, freedom, consent, non-interference and a generated, proportional, emergent reciprocity. In our language, Basil Johnson uses the term Maa maa ya wen du moowin to means the process or the art of recognizing, of understanding of fully comprehending, of being aware, cognizant and enlightened, literally it means the blending of all thoughts and feelings into recognizing another being . When I took this word to Doug, he talked about the wendamoowin part meaning “what is your thought process as you move through life?” He talked about the first maa in maa maa ya meaning “it’s in my heart” He made a distinction between Baamaaya, meaning searching for recognition and maamaaya – have it, finding, fully understanding yourself or another being. I want to think about that for a minute. Recognition within Anishinaabeg intelligence is a process of seeing another being’s core essence, it is a series of relationships. It is reciprocal, continual and a way of generating society. It amplifies Anishinaabewin- all of the practices and intelligence that makes us Anishinaabeg. It cognitively reverses the violence of dispossession, because what’s the opposite of dispossession in Indigenous thought again? Not possession because we’re not suppose to be capitalists, but connection– a coded layering of intimate interconnection and interdependence that creates a complicated algorithmic network of presence, reciprocity, consent, &amp; freedom. When another Native person recognizes and reflects back to me my Nishnaabe essence, when we interact with each other in an Nishnaabeg way, my Indigeniety deepens. When my Indigeniety grows I fall more in unconditional love with my homeland, my family, my culture, my language, more in line with the idea that resurgence is my original instruction, more inline with the thousands of stories that demonstrate how to live a meaningful life and I have more emotional capital to fight and protect what is meaningful to me. I am a bigger threat to the Canadian state and it’s plans to build pipelines across my body, clear cut my forests, contaminant my lakes with toxic cottages and chemicals and make my body a site of continual sexualized violence. </w:t>
      </w:r>
      <w:r w:rsidRPr="00932EDC">
        <w:rPr>
          <w:rStyle w:val="StyleUnderline"/>
        </w:rPr>
        <w:t>One of the things about Indigenous movements</w:t>
      </w:r>
      <w:r w:rsidRPr="004C1F93">
        <w:rPr>
          <w:sz w:val="14"/>
        </w:rPr>
        <w:t xml:space="preserve"> in Canada </w:t>
      </w:r>
      <w:r w:rsidRPr="00932EDC">
        <w:rPr>
          <w:rStyle w:val="StyleUnderline"/>
        </w:rPr>
        <w:t xml:space="preserve">is that </w:t>
      </w:r>
      <w:r w:rsidRPr="008A1058">
        <w:rPr>
          <w:rStyle w:val="StyleUnderline"/>
        </w:rPr>
        <w:t>the state actually has to do very little to bring them down and they’ve figured this out</w:t>
      </w:r>
      <w:r w:rsidRPr="00932EDC">
        <w:rPr>
          <w:rStyle w:val="StyleUnderline"/>
        </w:rPr>
        <w:t xml:space="preserve">. Basically, if you wait long enough, Indigenous </w:t>
      </w:r>
      <w:r w:rsidRPr="002C6CD3">
        <w:rPr>
          <w:rStyle w:val="StyleUnderline"/>
          <w:highlight w:val="cyan"/>
        </w:rPr>
        <w:t xml:space="preserve">movements will </w:t>
      </w:r>
      <w:r w:rsidRPr="00F54171">
        <w:rPr>
          <w:rStyle w:val="Emphasis"/>
          <w:highlight w:val="cyan"/>
        </w:rPr>
        <w:t>bring down themselves through in fighting</w:t>
      </w:r>
      <w:r w:rsidRPr="004C1F93">
        <w:rPr>
          <w:sz w:val="14"/>
        </w:rPr>
        <w:t xml:space="preserve">. Go check twitter from the late winter of 2013. When the Indian Act Chiefs disappeared Theresa Spence’s generative space of refusal, </w:t>
      </w:r>
      <w:r w:rsidRPr="002C6CD3">
        <w:rPr>
          <w:rStyle w:val="StyleUnderline"/>
          <w:highlight w:val="cyan"/>
        </w:rPr>
        <w:t xml:space="preserve">by engaging in </w:t>
      </w:r>
      <w:r w:rsidRPr="002C6CD3">
        <w:rPr>
          <w:rStyle w:val="Emphasis"/>
          <w:highlight w:val="cyan"/>
        </w:rPr>
        <w:t>recognition politics</w:t>
      </w:r>
      <w:r w:rsidRPr="004C1F93">
        <w:rPr>
          <w:sz w:val="14"/>
        </w:rPr>
        <w:t xml:space="preserve">, they </w:t>
      </w:r>
      <w:r w:rsidRPr="00EF227B">
        <w:rPr>
          <w:rStyle w:val="Emphasis"/>
        </w:rPr>
        <w:t>facilitated the collapse of the movement</w:t>
      </w:r>
      <w:r w:rsidRPr="00EF227B">
        <w:rPr>
          <w:sz w:val="14"/>
        </w:rPr>
        <w:t>.</w:t>
      </w:r>
      <w:r w:rsidRPr="004C1F93">
        <w:rPr>
          <w:sz w:val="14"/>
        </w:rPr>
        <w:t xml:space="preserve"> </w:t>
      </w:r>
      <w:r w:rsidRPr="00932EDC">
        <w:rPr>
          <w:rStyle w:val="StyleUnderline"/>
        </w:rPr>
        <w:t>And</w:t>
      </w:r>
      <w:r w:rsidRPr="00D30D60">
        <w:rPr>
          <w:sz w:val="14"/>
          <w:szCs w:val="14"/>
        </w:rPr>
        <w:t xml:space="preserve"> because </w:t>
      </w:r>
      <w:r w:rsidRPr="004C1F93">
        <w:rPr>
          <w:sz w:val="14"/>
        </w:rPr>
        <w:t xml:space="preserve">we had no internal process of Maa maa ya waendumoowin, </w:t>
      </w:r>
      <w:r w:rsidRPr="00D30D60">
        <w:rPr>
          <w:rStyle w:val="StyleUnderline"/>
          <w:highlight w:val="cyan"/>
        </w:rPr>
        <w:t xml:space="preserve">because </w:t>
      </w:r>
      <w:r w:rsidRPr="00D30D60">
        <w:rPr>
          <w:rStyle w:val="Emphasis"/>
          <w:highlight w:val="cyan"/>
        </w:rPr>
        <w:t>Idle No More</w:t>
      </w:r>
      <w:r w:rsidRPr="00932EDC">
        <w:rPr>
          <w:rStyle w:val="StyleUnderline"/>
        </w:rPr>
        <w:t xml:space="preserve"> was </w:t>
      </w:r>
      <w:r w:rsidRPr="00D30D60">
        <w:rPr>
          <w:rStyle w:val="Emphasis"/>
          <w:highlight w:val="cyan"/>
        </w:rPr>
        <w:t>not</w:t>
      </w:r>
      <w:r w:rsidRPr="00932EDC">
        <w:rPr>
          <w:rStyle w:val="StyleUnderline"/>
        </w:rPr>
        <w:t xml:space="preserve"> a movement that </w:t>
      </w:r>
      <w:r w:rsidRPr="00D30D60">
        <w:rPr>
          <w:rStyle w:val="Emphasis"/>
          <w:highlight w:val="cyan"/>
        </w:rPr>
        <w:t>thoroughly embraced the generative politics of refusal</w:t>
      </w:r>
      <w:r w:rsidRPr="004C1F93">
        <w:rPr>
          <w:sz w:val="14"/>
        </w:rPr>
        <w:t xml:space="preserve">, because we were not tightly connected to each other in bonds of trust, </w:t>
      </w:r>
      <w:r w:rsidRPr="00255BC4">
        <w:rPr>
          <w:rStyle w:val="StyleUnderline"/>
        </w:rPr>
        <w:t xml:space="preserve">the pain of that </w:t>
      </w:r>
      <w:r w:rsidRPr="00D30D60">
        <w:rPr>
          <w:rStyle w:val="StyleUnderline"/>
          <w:highlight w:val="cyan"/>
        </w:rPr>
        <w:t>betrayal</w:t>
      </w:r>
      <w:r w:rsidRPr="00255BC4">
        <w:rPr>
          <w:rStyle w:val="StyleUnderline"/>
        </w:rPr>
        <w:t xml:space="preserve"> was too much for us to survive and we </w:t>
      </w:r>
      <w:r w:rsidRPr="00D30D60">
        <w:rPr>
          <w:rStyle w:val="StyleUnderline"/>
          <w:highlight w:val="cyan"/>
        </w:rPr>
        <w:t>ended up replicating</w:t>
      </w:r>
      <w:r w:rsidRPr="00255BC4">
        <w:rPr>
          <w:rStyle w:val="StyleUnderline"/>
        </w:rPr>
        <w:t xml:space="preserve"> it </w:t>
      </w:r>
      <w:r w:rsidRPr="00D30D60">
        <w:rPr>
          <w:rStyle w:val="StyleUnderline"/>
          <w:highlight w:val="cyan"/>
        </w:rPr>
        <w:t>within our communities in micro and macro ways</w:t>
      </w:r>
      <w:r w:rsidRPr="004C1F93">
        <w:rPr>
          <w:sz w:val="14"/>
        </w:rPr>
        <w:t xml:space="preserve">. Because we weren’t significantly engaged in Indigenous reciprocal recognition that has been such a key component of Indigenous mobilizations in the past. Pontiac walk around for several years visiting, building relationships of trust, recognizing and affirming the bodies and minds that would make up his mobilization, expanding the base, conversing with and acknowledging people in the most acutely difficult positions of colonialism. Nurturing leadership. </w:t>
      </w:r>
      <w:r w:rsidRPr="00255BC4">
        <w:rPr>
          <w:rStyle w:val="StyleUnderline"/>
        </w:rPr>
        <w:t xml:space="preserve">What then happens </w:t>
      </w:r>
      <w:r w:rsidRPr="00B26C82">
        <w:rPr>
          <w:rStyle w:val="StyleUnderline"/>
          <w:highlight w:val="cyan"/>
        </w:rPr>
        <w:t xml:space="preserve">if </w:t>
      </w:r>
      <w:r w:rsidRPr="00F54171">
        <w:rPr>
          <w:rStyle w:val="Emphasis"/>
          <w:highlight w:val="cyan"/>
        </w:rPr>
        <w:t>collectively and fully reject the politics of recognition in politics with the</w:t>
      </w:r>
      <w:r w:rsidRPr="004C1F93">
        <w:rPr>
          <w:sz w:val="14"/>
        </w:rPr>
        <w:t xml:space="preserve"> Canadian </w:t>
      </w:r>
      <w:r w:rsidRPr="00F54171">
        <w:rPr>
          <w:rStyle w:val="Emphasis"/>
          <w:highlight w:val="cyan"/>
        </w:rPr>
        <w:t>state</w:t>
      </w:r>
      <w:r w:rsidRPr="00255BC4">
        <w:rPr>
          <w:rStyle w:val="StyleUnderline"/>
        </w:rPr>
        <w:t>? What if we collectively and fully reject the politics of recognition in our mobilizations and organizing?</w:t>
      </w:r>
      <w:r w:rsidRPr="004C1F93">
        <w:rPr>
          <w:sz w:val="14"/>
        </w:rPr>
        <w:t xml:space="preserve"> Why have we not used RSWM and MI to ask these questions? Let’s go back to this idea of mirroring. Right now, to a great degree in Indigenous life we are looking into the colonizers mirror and that mirror is reflecting back that we are shameful, that we are not good enough, that we are not smart, or successful or rich enough or white enough or Canadian enough or together enough to organize. And much, much worse if we are Indigenous women. Why is the colonizer the mirror? Because the colonizer will always reflect back to me what the state wants to see: An Aboriginal that shops at the gap, votes in the election, skips happily to Revenue Canada on income tax day, perhaps knows her language and participates in a ceremony instead of church on Sunday, perhaps even attends a vigil for MMIW, because wow, those poor Indigenous peoples just can’t get their shit together. But they certainly do not reflect back anything that has to do with land, sovereignty or my power as an Anishinaabekwe. </w:t>
      </w:r>
      <w:r w:rsidRPr="005B0573">
        <w:rPr>
          <w:rStyle w:val="StyleUnderline"/>
        </w:rPr>
        <w:t>Yet, collectively we still keep looking and begging, and educating and appealing to the morality of benevolent Canada</w:t>
      </w:r>
      <w:r w:rsidRPr="004C1F93">
        <w:rPr>
          <w:sz w:val="14"/>
        </w:rPr>
        <w:t xml:space="preserve">. If only they knew better. </w:t>
      </w:r>
      <w:r w:rsidRPr="005B0573">
        <w:rPr>
          <w:rStyle w:val="StyleUnderline"/>
        </w:rPr>
        <w:t>Look where that has got us</w:t>
      </w:r>
      <w:r w:rsidRPr="004C1F93">
        <w:rPr>
          <w:sz w:val="14"/>
        </w:rPr>
        <w:t xml:space="preserve">. Fuck benevolence and fuck misery. </w:t>
      </w:r>
      <w:r w:rsidRPr="00E97F43">
        <w:rPr>
          <w:rStyle w:val="StyleUnderline"/>
        </w:rPr>
        <w:t>Let’s</w:t>
      </w:r>
      <w:r w:rsidRPr="004C1F93">
        <w:rPr>
          <w:sz w:val="14"/>
        </w:rPr>
        <w:t xml:space="preserve"> take the brilliance of RSWM and MI, and the Indigenous excellence of these two scholars and use it the way I believe these two intended, to </w:t>
      </w:r>
      <w:r w:rsidRPr="001846CF">
        <w:rPr>
          <w:rStyle w:val="StyleUnderline"/>
          <w:highlight w:val="cyan"/>
        </w:rPr>
        <w:t>build a generation</w:t>
      </w:r>
      <w:r w:rsidRPr="004C1F93">
        <w:rPr>
          <w:rStyle w:val="StyleUnderline"/>
        </w:rPr>
        <w:t xml:space="preserve"> of Indigenous nationals from varies Indigenous nations </w:t>
      </w:r>
      <w:r w:rsidRPr="001846CF">
        <w:rPr>
          <w:rStyle w:val="StyleUnderline"/>
          <w:highlight w:val="cyan"/>
        </w:rPr>
        <w:t>who think and act from within</w:t>
      </w:r>
      <w:r w:rsidRPr="004C1F93">
        <w:rPr>
          <w:rStyle w:val="StyleUnderline"/>
        </w:rPr>
        <w:t xml:space="preserve"> side </w:t>
      </w:r>
      <w:r w:rsidRPr="001846CF">
        <w:rPr>
          <w:rStyle w:val="StyleUnderline"/>
          <w:highlight w:val="cyan"/>
        </w:rPr>
        <w:t>their own intelligence systems</w:t>
      </w:r>
      <w:r w:rsidRPr="004C1F93">
        <w:rPr>
          <w:rStyle w:val="StyleUnderline"/>
        </w:rPr>
        <w:t xml:space="preserve">, who </w:t>
      </w:r>
      <w:r w:rsidRPr="001846CF">
        <w:rPr>
          <w:rStyle w:val="StyleUnderline"/>
          <w:highlight w:val="cyan"/>
        </w:rPr>
        <w:t>generate viable Indigenous political systems</w:t>
      </w:r>
      <w:r w:rsidRPr="004C1F93">
        <w:rPr>
          <w:rStyle w:val="StyleUnderline"/>
        </w:rPr>
        <w:t>, who are so in love with their land, they are the land, who simply refuse to stop being themselves, who refuse to let go of this knowledge and who use that refusal as a site to generate another generation who enact that with every breath, birth, political engagement and in every moment of their daily existence</w:t>
      </w:r>
      <w:r w:rsidRPr="004C1F93">
        <w:rPr>
          <w:sz w:val="14"/>
        </w:rPr>
        <w:t>. Let’s use the intelligence of RSWM and MI to create a future that never has to ask how do I live free, because they’ve never known anything else.</w:t>
      </w:r>
    </w:p>
    <w:p w:rsidR="0081327E" w:rsidRDefault="0081327E" w:rsidP="0081327E"/>
    <w:p w:rsidR="00465DC7" w:rsidRDefault="009666C5" w:rsidP="009666C5">
      <w:pPr>
        <w:pStyle w:val="Heading3"/>
      </w:pPr>
      <w:r>
        <w:t xml:space="preserve">2nc </w:t>
      </w:r>
      <w:r w:rsidR="00BC0A03">
        <w:t>– at: link turn</w:t>
      </w:r>
    </w:p>
    <w:p w:rsidR="00465DC7" w:rsidRDefault="00465DC7" w:rsidP="0041470B"/>
    <w:p w:rsidR="00BC0A03" w:rsidRDefault="00BC0A03" w:rsidP="00BC0A03">
      <w:pPr>
        <w:pStyle w:val="Heading4"/>
      </w:pPr>
      <w:r>
        <w:t>Can’t Iink turn –</w:t>
      </w:r>
      <w:r w:rsidR="000D3418">
        <w:t xml:space="preserve"> the plan is a material act of </w:t>
      </w:r>
      <w:r w:rsidR="00B854C3">
        <w:t>settlement</w:t>
      </w:r>
      <w:r>
        <w:t xml:space="preserve"> –</w:t>
      </w:r>
      <w:r w:rsidR="00B4058F">
        <w:t xml:space="preserve"> </w:t>
      </w:r>
      <w:r w:rsidR="001A1A74">
        <w:t xml:space="preserve">every </w:t>
      </w:r>
      <w:r w:rsidR="00B56D2E">
        <w:t xml:space="preserve">additional </w:t>
      </w:r>
      <w:r w:rsidR="001A1A74">
        <w:t xml:space="preserve">immigrant </w:t>
      </w:r>
      <w:r w:rsidR="00B56D2E">
        <w:t>magnifies the dispossession of native land and wealth</w:t>
      </w:r>
      <w:r w:rsidR="00A80B00">
        <w:t xml:space="preserve"> –</w:t>
      </w:r>
      <w:r w:rsidR="00B56D2E">
        <w:t xml:space="preserve"> overwhelms any </w:t>
      </w:r>
      <w:r w:rsidR="00BF007B">
        <w:t>ideational</w:t>
      </w:r>
      <w:r w:rsidR="00B56D2E">
        <w:t xml:space="preserve"> benefit</w:t>
      </w:r>
    </w:p>
    <w:p w:rsidR="00946450" w:rsidRPr="00946450" w:rsidRDefault="00946450" w:rsidP="00946450"/>
    <w:p w:rsidR="00517EBC" w:rsidRDefault="00D90FAF" w:rsidP="00517EBC">
      <w:pPr>
        <w:pStyle w:val="Heading4"/>
      </w:pPr>
      <w:r>
        <w:t>AND</w:t>
      </w:r>
      <w:r w:rsidR="00517EBC">
        <w:t xml:space="preserve"> impact turn</w:t>
      </w:r>
      <w:r w:rsidR="0059451E">
        <w:t>s</w:t>
      </w:r>
      <w:r w:rsidR="00517EBC">
        <w:t xml:space="preserve"> solvency –</w:t>
      </w:r>
      <w:r w:rsidR="002A6733">
        <w:t xml:space="preserve"> </w:t>
      </w:r>
      <w:r w:rsidR="00517EBC">
        <w:t xml:space="preserve">affective </w:t>
      </w:r>
      <w:r w:rsidR="002A6733">
        <w:t>opposition</w:t>
      </w:r>
      <w:r w:rsidR="00517EBC">
        <w:t xml:space="preserve"> is driven by </w:t>
      </w:r>
      <w:r w:rsidR="002A6733">
        <w:t>the visibility of their harms –</w:t>
      </w:r>
      <w:r w:rsidR="000F0B8A">
        <w:t xml:space="preserve"> </w:t>
      </w:r>
      <w:r w:rsidR="009129D7">
        <w:t>success is</w:t>
      </w:r>
      <w:r w:rsidR="00C53E9E">
        <w:t xml:space="preserve"> a form</w:t>
      </w:r>
      <w:r w:rsidR="000F0B8A">
        <w:t xml:space="preserve"> of recognition that </w:t>
      </w:r>
      <w:r w:rsidR="00C53E9E">
        <w:t xml:space="preserve">collapses </w:t>
      </w:r>
      <w:r w:rsidR="000B399B">
        <w:t>it</w:t>
      </w:r>
      <w:r w:rsidR="00C53E9E">
        <w:t xml:space="preserve"> through inclusion – that’s Bhandar</w:t>
      </w:r>
    </w:p>
    <w:p w:rsidR="00D311D6" w:rsidRDefault="00451C2C" w:rsidP="0041470B">
      <w:r>
        <w:t>[FOR REFERENCE:]</w:t>
      </w:r>
    </w:p>
    <w:p w:rsidR="00D311D6" w:rsidRDefault="00D311D6" w:rsidP="0041470B">
      <w:r w:rsidRPr="009129D7">
        <w:rPr>
          <w:rStyle w:val="Emphasis"/>
        </w:rPr>
        <w:t>any political attempt at inclusion</w:t>
      </w:r>
      <w:r w:rsidRPr="009129D7">
        <w:rPr>
          <w:rStyle w:val="StyleUnderline"/>
        </w:rPr>
        <w:t xml:space="preserve"> is can </w:t>
      </w:r>
      <w:r w:rsidRPr="009129D7">
        <w:rPr>
          <w:rStyle w:val="Emphasis"/>
        </w:rPr>
        <w:t>undermine those political challenges that promised to open a breach in the legal and administrative container for that very form of inclusion</w:t>
      </w:r>
    </w:p>
    <w:p w:rsidR="00D311D6" w:rsidRDefault="00D311D6" w:rsidP="0041470B"/>
    <w:p w:rsidR="00BC0A03" w:rsidRDefault="00D90FAF" w:rsidP="008161DC">
      <w:pPr>
        <w:pStyle w:val="Heading4"/>
      </w:pPr>
      <w:r>
        <w:t xml:space="preserve">BUT </w:t>
      </w:r>
      <w:r w:rsidR="00B744A8">
        <w:t xml:space="preserve">their assertion </w:t>
      </w:r>
      <w:r w:rsidR="00FD66F2" w:rsidRPr="00BF007B">
        <w:t>metaphorizes</w:t>
      </w:r>
      <w:r w:rsidR="00420B53" w:rsidRPr="00BF007B">
        <w:t xml:space="preserve"> decolonization</w:t>
      </w:r>
      <w:r w:rsidR="00420B53">
        <w:t xml:space="preserve"> </w:t>
      </w:r>
      <w:r w:rsidR="008161DC">
        <w:t>to permit continued dispossession</w:t>
      </w:r>
    </w:p>
    <w:p w:rsidR="00626B36" w:rsidRDefault="00626B36" w:rsidP="00626B36">
      <w:pPr>
        <w:pStyle w:val="CiteSpacing"/>
      </w:pPr>
      <w:r w:rsidRPr="009666C5">
        <w:rPr>
          <w:rStyle w:val="Style13ptBold"/>
        </w:rPr>
        <w:t>Tuck &amp; Yang 12</w:t>
      </w:r>
      <w:r>
        <w:t xml:space="preserve"> (</w:t>
      </w:r>
      <w:r w:rsidR="007D68BF">
        <w:t xml:space="preserve">Eve Tuck, Associate Professor of Critical Race and Indigenous Studies, Ontario Institute for Studies in Education, University of Toronto, Canada Research Chair of Indigenous Methodologies with Youth and Communities, William T Grant Scholar and former Ford Foundation Postdoctoral Fellow, is Unangax and an enrolled member of the Aleut Community of St. Paul Island, Alaska, </w:t>
      </w:r>
      <w:r>
        <w:t xml:space="preserve">and K. Wayne Yang, University of California, San Diego, “Decolonization is not a metaphor,” Decolonization: Indigeneity, Education &amp; Society, 1(1), 2012, </w:t>
      </w:r>
      <w:hyperlink r:id="rId12" w:history="1">
        <w:r w:rsidRPr="000D54E0">
          <w:rPr>
            <w:rStyle w:val="Hyperlink"/>
          </w:rPr>
          <w:t>http://decolonization.org/index.php/des/article/download/18630/15554</w:t>
        </w:r>
      </w:hyperlink>
      <w:r>
        <w:t>)KMM</w:t>
      </w:r>
    </w:p>
    <w:p w:rsidR="00C42981" w:rsidRDefault="00C42981" w:rsidP="00C42981">
      <w:r w:rsidRPr="00D427CB">
        <w:rPr>
          <w:sz w:val="14"/>
        </w:rPr>
        <w:t xml:space="preserve">Alongside this work, we have been thinking about what decolonization means, what it wants and requires. One trend we have noticed, with growing apprehension, is the ease with which </w:t>
      </w:r>
      <w:r w:rsidRPr="0089160C">
        <w:rPr>
          <w:rStyle w:val="StyleUnderline"/>
          <w:highlight w:val="cyan"/>
        </w:rPr>
        <w:t xml:space="preserve">the </w:t>
      </w:r>
      <w:r w:rsidRPr="0089160C">
        <w:rPr>
          <w:rStyle w:val="Emphasis"/>
          <w:highlight w:val="cyan"/>
        </w:rPr>
        <w:t>language of decolonization</w:t>
      </w:r>
      <w:r w:rsidRPr="0089160C">
        <w:rPr>
          <w:rStyle w:val="StyleUnderline"/>
        </w:rPr>
        <w:t xml:space="preserve"> has been </w:t>
      </w:r>
      <w:r w:rsidRPr="0089160C">
        <w:rPr>
          <w:rStyle w:val="Emphasis"/>
          <w:highlight w:val="cyan"/>
        </w:rPr>
        <w:t>superficially adopted</w:t>
      </w:r>
      <w:r w:rsidRPr="00935C73">
        <w:rPr>
          <w:rStyle w:val="StyleUnderline"/>
        </w:rPr>
        <w:t xml:space="preserve"> into</w:t>
      </w:r>
      <w:r w:rsidRPr="00D427CB">
        <w:rPr>
          <w:sz w:val="14"/>
        </w:rPr>
        <w:t xml:space="preserve"> education and other </w:t>
      </w:r>
      <w:r w:rsidRPr="00935C73">
        <w:rPr>
          <w:rStyle w:val="StyleUnderline"/>
        </w:rPr>
        <w:t>social sciences, supplanting prior ways of talking about social justice, critical methodologies</w:t>
      </w:r>
      <w:r w:rsidRPr="00D427CB">
        <w:rPr>
          <w:sz w:val="14"/>
        </w:rPr>
        <w:t xml:space="preserve">, or approaches which decenter settler perspectives. </w:t>
      </w:r>
      <w:r w:rsidRPr="00935C73">
        <w:rPr>
          <w:rStyle w:val="StyleUnderline"/>
        </w:rPr>
        <w:t>Decolonization, which we assert is a distinct</w:t>
      </w:r>
      <w:r>
        <w:rPr>
          <w:rStyle w:val="StyleUnderline"/>
        </w:rPr>
        <w:t xml:space="preserve"> </w:t>
      </w:r>
      <w:r w:rsidRPr="00935C73">
        <w:rPr>
          <w:rStyle w:val="StyleUnderline"/>
        </w:rPr>
        <w:t>project from other civil and human rights-based social justice projects, is far too often subsumed</w:t>
      </w:r>
      <w:r>
        <w:rPr>
          <w:rStyle w:val="StyleUnderline"/>
        </w:rPr>
        <w:t xml:space="preserve"> </w:t>
      </w:r>
      <w:r w:rsidRPr="00935C73">
        <w:rPr>
          <w:rStyle w:val="StyleUnderline"/>
        </w:rPr>
        <w:t xml:space="preserve">into the directives of these projects, </w:t>
      </w:r>
      <w:r w:rsidRPr="0089160C">
        <w:rPr>
          <w:rStyle w:val="StyleUnderline"/>
          <w:highlight w:val="cyan"/>
        </w:rPr>
        <w:t>with no regard for how</w:t>
      </w:r>
      <w:r w:rsidRPr="0089160C">
        <w:rPr>
          <w:rStyle w:val="StyleUnderline"/>
        </w:rPr>
        <w:t xml:space="preserve"> </w:t>
      </w:r>
      <w:r w:rsidRPr="0089160C">
        <w:rPr>
          <w:rStyle w:val="Emphasis"/>
        </w:rPr>
        <w:t xml:space="preserve">decolonization </w:t>
      </w:r>
      <w:r w:rsidRPr="0089160C">
        <w:rPr>
          <w:rStyle w:val="Emphasis"/>
          <w:highlight w:val="cyan"/>
        </w:rPr>
        <w:t>wants something different</w:t>
      </w:r>
      <w:r w:rsidRPr="00935C73">
        <w:rPr>
          <w:rStyle w:val="StyleUnderline"/>
        </w:rPr>
        <w:t xml:space="preserve"> than those forms of justice. Settler scholars swap out prior civil and human rights based</w:t>
      </w:r>
      <w:r>
        <w:rPr>
          <w:rStyle w:val="StyleUnderline"/>
        </w:rPr>
        <w:t xml:space="preserve"> </w:t>
      </w:r>
      <w:r w:rsidRPr="00935C73">
        <w:rPr>
          <w:rStyle w:val="StyleUnderline"/>
        </w:rPr>
        <w:t>terms, seemingly to signal both an awareness of the significance of Indigenous and decolonizing</w:t>
      </w:r>
      <w:r>
        <w:rPr>
          <w:rStyle w:val="StyleUnderline"/>
        </w:rPr>
        <w:t xml:space="preserve"> </w:t>
      </w:r>
      <w:r w:rsidRPr="00935C73">
        <w:rPr>
          <w:rStyle w:val="StyleUnderline"/>
        </w:rPr>
        <w:t>theorizations of schooling and educational research, and to include Indigenous peoples on the list</w:t>
      </w:r>
      <w:r>
        <w:rPr>
          <w:rStyle w:val="StyleUnderline"/>
        </w:rPr>
        <w:t xml:space="preserve"> </w:t>
      </w:r>
      <w:r w:rsidRPr="00935C73">
        <w:rPr>
          <w:rStyle w:val="StyleUnderline"/>
        </w:rPr>
        <w:t>of considerations - as an additional special (ethnic) group or class</w:t>
      </w:r>
      <w:r w:rsidRPr="00D427CB">
        <w:rPr>
          <w:sz w:val="14"/>
        </w:rPr>
        <w:t xml:space="preserve">. At a conference on educational research, it is not uncommon to hear speakers </w:t>
      </w:r>
      <w:r w:rsidRPr="0065088F">
        <w:rPr>
          <w:rStyle w:val="StyleUnderline"/>
          <w:highlight w:val="cyan"/>
        </w:rPr>
        <w:t>refer</w:t>
      </w:r>
      <w:r w:rsidRPr="00D427CB">
        <w:rPr>
          <w:sz w:val="14"/>
        </w:rPr>
        <w:t xml:space="preserve">, almost casually, </w:t>
      </w:r>
      <w:r w:rsidRPr="00935C73">
        <w:rPr>
          <w:rStyle w:val="StyleUnderline"/>
        </w:rPr>
        <w:t xml:space="preserve">to the need </w:t>
      </w:r>
      <w:r w:rsidRPr="0065088F">
        <w:rPr>
          <w:rStyle w:val="StyleUnderline"/>
          <w:highlight w:val="cyan"/>
        </w:rPr>
        <w:t>to</w:t>
      </w:r>
      <w:r w:rsidRPr="00D427CB">
        <w:rPr>
          <w:sz w:val="14"/>
        </w:rPr>
        <w:t xml:space="preserve"> “decolonize our schools,” or </w:t>
      </w:r>
      <w:r w:rsidRPr="00935C73">
        <w:rPr>
          <w:rStyle w:val="StyleUnderline"/>
        </w:rPr>
        <w:t>use “</w:t>
      </w:r>
      <w:r w:rsidRPr="0065088F">
        <w:rPr>
          <w:rStyle w:val="Emphasis"/>
          <w:highlight w:val="cyan"/>
        </w:rPr>
        <w:t>decolonizing methods</w:t>
      </w:r>
      <w:r w:rsidRPr="00935C73">
        <w:rPr>
          <w:rStyle w:val="StyleUnderline"/>
        </w:rPr>
        <w:t xml:space="preserve">,” </w:t>
      </w:r>
      <w:r w:rsidRPr="0065088F">
        <w:rPr>
          <w:rStyle w:val="StyleUnderline"/>
          <w:highlight w:val="cyan"/>
        </w:rPr>
        <w:t>or</w:t>
      </w:r>
      <w:r w:rsidRPr="00935C73">
        <w:rPr>
          <w:rStyle w:val="StyleUnderline"/>
        </w:rPr>
        <w:t xml:space="preserve"> “</w:t>
      </w:r>
      <w:r w:rsidRPr="007B6E5A">
        <w:rPr>
          <w:rStyle w:val="Emphasis"/>
        </w:rPr>
        <w:t>decolonize</w:t>
      </w:r>
      <w:r w:rsidRPr="00D427CB">
        <w:rPr>
          <w:sz w:val="14"/>
        </w:rPr>
        <w:t xml:space="preserve"> student </w:t>
      </w:r>
      <w:r w:rsidRPr="0065088F">
        <w:rPr>
          <w:rStyle w:val="Emphasis"/>
          <w:highlight w:val="cyan"/>
        </w:rPr>
        <w:t>thinking</w:t>
      </w:r>
      <w:r w:rsidRPr="00D427CB">
        <w:rPr>
          <w:sz w:val="14"/>
        </w:rPr>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w:t>
      </w:r>
      <w:r w:rsidRPr="00474572">
        <w:rPr>
          <w:rStyle w:val="StyleUnderline"/>
        </w:rPr>
        <w:t>Yet, this kind of inclusion is a form of</w:t>
      </w:r>
      <w:r>
        <w:rPr>
          <w:rStyle w:val="StyleUnderline"/>
        </w:rPr>
        <w:t xml:space="preserve"> </w:t>
      </w:r>
      <w:r w:rsidRPr="00474572">
        <w:rPr>
          <w:rStyle w:val="StyleUnderline"/>
        </w:rPr>
        <w:t>enclosure, dangerous in how it domesticates decolonization. It is also a foreclosure, limiting in</w:t>
      </w:r>
      <w:r>
        <w:rPr>
          <w:rStyle w:val="StyleUnderline"/>
        </w:rPr>
        <w:t xml:space="preserve"> </w:t>
      </w:r>
      <w:r w:rsidRPr="00474572">
        <w:rPr>
          <w:rStyle w:val="StyleUnderline"/>
        </w:rPr>
        <w:t>how it recapitulates dominant theories of social change</w:t>
      </w:r>
      <w:r w:rsidRPr="00D427CB">
        <w:rPr>
          <w:sz w:val="14"/>
        </w:rPr>
        <w:t xml:space="preserve">. On the occasion of the inaugural issue of Decolonization: Indigeneity, Education, &amp; Society, we want to be sure to clarify that </w:t>
      </w:r>
      <w:r w:rsidRPr="006A4F77">
        <w:rPr>
          <w:rStyle w:val="Emphasis"/>
        </w:rPr>
        <w:t>decolonization is not a metaphor</w:t>
      </w:r>
      <w:r w:rsidRPr="008571D6">
        <w:rPr>
          <w:rStyle w:val="StyleUnderline"/>
        </w:rPr>
        <w:t xml:space="preserve">. When </w:t>
      </w:r>
      <w:r w:rsidRPr="0065088F">
        <w:rPr>
          <w:rStyle w:val="Emphasis"/>
          <w:highlight w:val="cyan"/>
        </w:rPr>
        <w:t>metaphor invades decolonization</w:t>
      </w:r>
      <w:r w:rsidRPr="008571D6">
        <w:rPr>
          <w:rStyle w:val="StyleUnderline"/>
        </w:rPr>
        <w:t xml:space="preserve">, it </w:t>
      </w:r>
      <w:r w:rsidRPr="00052113">
        <w:rPr>
          <w:rStyle w:val="Emphasis"/>
          <w:highlight w:val="cyan"/>
        </w:rPr>
        <w:t>kills the very possibility</w:t>
      </w:r>
      <w:r w:rsidRPr="006A4F77">
        <w:rPr>
          <w:rStyle w:val="Emphasis"/>
        </w:rPr>
        <w:t xml:space="preserve"> of decolonization</w:t>
      </w:r>
      <w:r w:rsidRPr="008571D6">
        <w:rPr>
          <w:rStyle w:val="StyleUnderline"/>
        </w:rPr>
        <w:t xml:space="preserve">; it </w:t>
      </w:r>
      <w:r w:rsidRPr="004F2B67">
        <w:rPr>
          <w:rStyle w:val="Emphasis"/>
        </w:rPr>
        <w:t>recenters whiteness</w:t>
      </w:r>
      <w:r w:rsidRPr="004F2B67">
        <w:rPr>
          <w:rStyle w:val="StyleUnderline"/>
        </w:rPr>
        <w:t xml:space="preserve">, it </w:t>
      </w:r>
      <w:r w:rsidRPr="004F2B67">
        <w:rPr>
          <w:rStyle w:val="Emphasis"/>
        </w:rPr>
        <w:t>resettles theory</w:t>
      </w:r>
      <w:r w:rsidRPr="004F2B67">
        <w:rPr>
          <w:rStyle w:val="StyleUnderline"/>
        </w:rPr>
        <w:t xml:space="preserve">, it </w:t>
      </w:r>
      <w:r w:rsidRPr="004F2B67">
        <w:rPr>
          <w:rStyle w:val="Emphasis"/>
        </w:rPr>
        <w:t>extends innocence to the settler</w:t>
      </w:r>
      <w:r w:rsidRPr="004F2B67">
        <w:rPr>
          <w:rStyle w:val="StyleUnderline"/>
        </w:rPr>
        <w:t xml:space="preserve">, it </w:t>
      </w:r>
      <w:r w:rsidRPr="004F2B67">
        <w:rPr>
          <w:rStyle w:val="Emphasis"/>
        </w:rPr>
        <w:t>entertains a settler future</w:t>
      </w:r>
      <w:r w:rsidRPr="004F2B67">
        <w:rPr>
          <w:rStyle w:val="StyleUnderline"/>
        </w:rPr>
        <w:t>.</w:t>
      </w:r>
      <w:r w:rsidRPr="008571D6">
        <w:rPr>
          <w:rStyle w:val="StyleUnderline"/>
        </w:rPr>
        <w:t xml:space="preserve"> Decolonize (a verb) and </w:t>
      </w:r>
      <w:r w:rsidRPr="00052113">
        <w:rPr>
          <w:rStyle w:val="StyleUnderline"/>
          <w:highlight w:val="cyan"/>
        </w:rPr>
        <w:t>decolonization</w:t>
      </w:r>
      <w:r w:rsidRPr="008571D6">
        <w:rPr>
          <w:rStyle w:val="StyleUnderline"/>
        </w:rPr>
        <w:t xml:space="preserve"> (a noun) </w:t>
      </w:r>
      <w:r w:rsidRPr="00052113">
        <w:rPr>
          <w:rStyle w:val="Emphasis"/>
          <w:highlight w:val="cyan"/>
        </w:rPr>
        <w:t>cannot</w:t>
      </w:r>
      <w:r>
        <w:rPr>
          <w:rStyle w:val="Emphasis"/>
        </w:rPr>
        <w:t xml:space="preserve"> </w:t>
      </w:r>
      <w:r w:rsidRPr="006A4F77">
        <w:rPr>
          <w:rStyle w:val="Emphasis"/>
        </w:rPr>
        <w:t xml:space="preserve">easily </w:t>
      </w:r>
      <w:r w:rsidRPr="00052113">
        <w:rPr>
          <w:rStyle w:val="Emphasis"/>
          <w:highlight w:val="cyan"/>
        </w:rPr>
        <w:t>be grafted onto pre-existing discourses</w:t>
      </w:r>
      <w:r w:rsidRPr="008571D6">
        <w:rPr>
          <w:rStyle w:val="StyleUnderline"/>
        </w:rPr>
        <w:t xml:space="preserve">/frameworks, </w:t>
      </w:r>
      <w:r w:rsidRPr="00052113">
        <w:rPr>
          <w:rStyle w:val="Emphasis"/>
          <w:highlight w:val="cyan"/>
        </w:rPr>
        <w:t>even if they are critical, even if they are anti-racist</w:t>
      </w:r>
      <w:r w:rsidRPr="008571D6">
        <w:rPr>
          <w:rStyle w:val="StyleUnderline"/>
        </w:rPr>
        <w:t>, even if they are justice frameworks</w:t>
      </w:r>
      <w:r w:rsidRPr="00D427CB">
        <w:rPr>
          <w:sz w:val="14"/>
        </w:rPr>
        <w:t xml:space="preserve">. </w:t>
      </w:r>
      <w:r w:rsidRPr="00052113">
        <w:rPr>
          <w:rStyle w:val="StyleUnderline"/>
          <w:highlight w:val="cyan"/>
        </w:rPr>
        <w:t>The</w:t>
      </w:r>
      <w:r w:rsidRPr="008571D6">
        <w:rPr>
          <w:rStyle w:val="StyleUnderline"/>
        </w:rPr>
        <w:t xml:space="preserve"> easy </w:t>
      </w:r>
      <w:r w:rsidRPr="00052113">
        <w:rPr>
          <w:rStyle w:val="Emphasis"/>
          <w:highlight w:val="cyan"/>
        </w:rPr>
        <w:t>absorption</w:t>
      </w:r>
      <w:r w:rsidRPr="00F33EC1">
        <w:rPr>
          <w:rStyle w:val="Emphasis"/>
        </w:rPr>
        <w:t>, adoption, and</w:t>
      </w:r>
      <w:r>
        <w:rPr>
          <w:rStyle w:val="Emphasis"/>
        </w:rPr>
        <w:t xml:space="preserve"> </w:t>
      </w:r>
      <w:r w:rsidRPr="00F33EC1">
        <w:rPr>
          <w:rStyle w:val="Emphasis"/>
        </w:rPr>
        <w:t>transposing</w:t>
      </w:r>
      <w:r w:rsidRPr="008571D6">
        <w:rPr>
          <w:rStyle w:val="StyleUnderline"/>
        </w:rPr>
        <w:t xml:space="preserve"> of decolonization </w:t>
      </w:r>
      <w:r w:rsidRPr="00052113">
        <w:rPr>
          <w:rStyle w:val="StyleUnderline"/>
          <w:highlight w:val="cyan"/>
        </w:rPr>
        <w:t xml:space="preserve">is yet </w:t>
      </w:r>
      <w:r w:rsidRPr="00052113">
        <w:rPr>
          <w:rStyle w:val="Emphasis"/>
          <w:highlight w:val="cyan"/>
        </w:rPr>
        <w:t>another form of settler appropriation</w:t>
      </w:r>
      <w:r w:rsidRPr="00D427CB">
        <w:rPr>
          <w:sz w:val="14"/>
        </w:rPr>
        <w:t xml:space="preserve">. When we write about </w:t>
      </w:r>
      <w:r w:rsidRPr="00EE7EA1">
        <w:rPr>
          <w:rStyle w:val="StyleUnderline"/>
        </w:rPr>
        <w:t>decolonization</w:t>
      </w:r>
      <w:r w:rsidRPr="00D427CB">
        <w:rPr>
          <w:sz w:val="14"/>
        </w:rPr>
        <w:t xml:space="preserve">, we are not offering it as a metaphor; it </w:t>
      </w:r>
      <w:r w:rsidRPr="00EE7EA1">
        <w:rPr>
          <w:rStyle w:val="StyleUnderline"/>
        </w:rPr>
        <w:t>is not an approximation of other</w:t>
      </w:r>
      <w:r>
        <w:rPr>
          <w:rStyle w:val="StyleUnderline"/>
        </w:rPr>
        <w:t xml:space="preserve"> </w:t>
      </w:r>
      <w:r w:rsidRPr="00EE7EA1">
        <w:rPr>
          <w:rStyle w:val="StyleUnderline"/>
        </w:rPr>
        <w:t>experiences of oppression. Decolonization is not a swappable term for other things we want to do</w:t>
      </w:r>
      <w:r>
        <w:rPr>
          <w:rStyle w:val="StyleUnderline"/>
        </w:rPr>
        <w:t xml:space="preserve"> </w:t>
      </w:r>
      <w:r w:rsidRPr="00EE7EA1">
        <w:rPr>
          <w:rStyle w:val="StyleUnderline"/>
        </w:rPr>
        <w:t>to improve our societies</w:t>
      </w:r>
      <w:r w:rsidRPr="00D427CB">
        <w:rPr>
          <w:sz w:val="14"/>
        </w:rPr>
        <w:t xml:space="preserve"> and schools. Decolonization doesn’t have a synonym. </w:t>
      </w:r>
      <w:r w:rsidRPr="000E4E10">
        <w:rPr>
          <w:rStyle w:val="StyleUnderline"/>
        </w:rPr>
        <w:t>Our goal</w:t>
      </w:r>
      <w:r w:rsidRPr="00D427CB">
        <w:rPr>
          <w:sz w:val="14"/>
        </w:rPr>
        <w:t xml:space="preserve"> in this essay </w:t>
      </w:r>
      <w:r w:rsidRPr="000E4E10">
        <w:rPr>
          <w:rStyle w:val="StyleUnderline"/>
        </w:rPr>
        <w:t>is to remind readers what is unsettling about decolonization - what</w:t>
      </w:r>
      <w:r>
        <w:rPr>
          <w:rStyle w:val="StyleUnderline"/>
        </w:rPr>
        <w:t xml:space="preserve"> </w:t>
      </w:r>
      <w:r w:rsidRPr="000E4E10">
        <w:rPr>
          <w:rStyle w:val="StyleUnderline"/>
        </w:rPr>
        <w:t>is unsettling and what should be unsettling. Clearly, we are advocates for the analysis of settler</w:t>
      </w:r>
      <w:r>
        <w:rPr>
          <w:rStyle w:val="StyleUnderline"/>
        </w:rPr>
        <w:t xml:space="preserve"> </w:t>
      </w:r>
      <w:r w:rsidRPr="000E4E10">
        <w:rPr>
          <w:rStyle w:val="StyleUnderline"/>
        </w:rPr>
        <w:t>colonialism within education and education research</w:t>
      </w:r>
      <w:r w:rsidRPr="00D427CB">
        <w:rPr>
          <w:sz w:val="14"/>
        </w:rPr>
        <w:t xml:space="preserve"> and we position the work of Indigenous thinkers as central in unlocking the confounding aspects of public schooling. </w:t>
      </w:r>
      <w:r w:rsidRPr="000E4E10">
        <w:rPr>
          <w:rStyle w:val="StyleUnderline"/>
        </w:rPr>
        <w:t>We</w:t>
      </w:r>
      <w:r w:rsidRPr="00D427CB">
        <w:rPr>
          <w:sz w:val="14"/>
        </w:rPr>
        <w:t xml:space="preserve">, at least in part, </w:t>
      </w:r>
      <w:r w:rsidRPr="000E4E10">
        <w:rPr>
          <w:rStyle w:val="StyleUnderline"/>
        </w:rPr>
        <w:t>want others to join us in these efforts, so that settler colonial structuring and Indigenous critiques</w:t>
      </w:r>
      <w:r>
        <w:rPr>
          <w:rStyle w:val="StyleUnderline"/>
        </w:rPr>
        <w:t xml:space="preserve"> </w:t>
      </w:r>
      <w:r w:rsidRPr="000E4E10">
        <w:rPr>
          <w:rStyle w:val="StyleUnderline"/>
        </w:rPr>
        <w:t>of that structuring are no longer rendered invisible. Yet, this joining cannot be too easy, too</w:t>
      </w:r>
      <w:r>
        <w:rPr>
          <w:rStyle w:val="StyleUnderline"/>
        </w:rPr>
        <w:t xml:space="preserve"> </w:t>
      </w:r>
      <w:r w:rsidRPr="000E4E10">
        <w:rPr>
          <w:rStyle w:val="StyleUnderline"/>
        </w:rPr>
        <w:t>open, too settled. Solidarity is an uneasy, reserved, and unsettled matter that neither reconciles</w:t>
      </w:r>
      <w:r>
        <w:rPr>
          <w:rStyle w:val="StyleUnderline"/>
        </w:rPr>
        <w:t xml:space="preserve"> </w:t>
      </w:r>
      <w:r w:rsidRPr="000E4E10">
        <w:rPr>
          <w:rStyle w:val="StyleUnderline"/>
        </w:rPr>
        <w:t>present grievances nor forecloses future conflict</w:t>
      </w:r>
      <w:r w:rsidRPr="00D427CB">
        <w:rPr>
          <w:sz w:val="14"/>
        </w:rPr>
        <w:t xml:space="preserve">. There are parts of the decolonization project that are not easily absorbed by human rights or civil rights based approaches to educational equity. In this essay, we think about what decolonization wants. There is a long and bumbled history of non-Indigenous peoples making moves to alleviate the impacts of colonization. The too-easy adoption of decolonizing discourse (making decolonization a metaphor) is just one part of that history and it </w:t>
      </w:r>
      <w:r w:rsidRPr="0074331A">
        <w:rPr>
          <w:rStyle w:val="StyleUnderline"/>
        </w:rPr>
        <w:t>taps into pre-existing tropes that</w:t>
      </w:r>
      <w:r>
        <w:rPr>
          <w:rStyle w:val="StyleUnderline"/>
        </w:rPr>
        <w:t xml:space="preserve"> </w:t>
      </w:r>
      <w:r w:rsidRPr="0074331A">
        <w:rPr>
          <w:rStyle w:val="StyleUnderline"/>
        </w:rPr>
        <w:t>get in the way of more meaningful potential alliances</w:t>
      </w:r>
      <w:r w:rsidRPr="00D427CB">
        <w:rPr>
          <w:sz w:val="14"/>
        </w:rPr>
        <w:t xml:space="preserve">. We think of </w:t>
      </w:r>
      <w:r w:rsidRPr="004F2B67">
        <w:rPr>
          <w:rStyle w:val="StyleUnderline"/>
          <w:highlight w:val="cyan"/>
        </w:rPr>
        <w:t xml:space="preserve">the enactment of these </w:t>
      </w:r>
      <w:r w:rsidRPr="004F2B67">
        <w:rPr>
          <w:rStyle w:val="Emphasis"/>
          <w:highlight w:val="cyan"/>
        </w:rPr>
        <w:t>tropes</w:t>
      </w:r>
      <w:r>
        <w:rPr>
          <w:rStyle w:val="StyleUnderline"/>
        </w:rPr>
        <w:t xml:space="preserve"> </w:t>
      </w:r>
      <w:r w:rsidRPr="0074331A">
        <w:rPr>
          <w:rStyle w:val="StyleUnderline"/>
        </w:rPr>
        <w:t xml:space="preserve">as a series of </w:t>
      </w:r>
      <w:r w:rsidRPr="004F2B67">
        <w:rPr>
          <w:rStyle w:val="StyleUnderline"/>
          <w:highlight w:val="cyan"/>
        </w:rPr>
        <w:t xml:space="preserve">moves to </w:t>
      </w:r>
      <w:r w:rsidRPr="004F2B67">
        <w:rPr>
          <w:rStyle w:val="Emphasis"/>
          <w:highlight w:val="cyan"/>
        </w:rPr>
        <w:t>innocence</w:t>
      </w:r>
      <w:r w:rsidRPr="00D427CB">
        <w:rPr>
          <w:sz w:val="14"/>
        </w:rPr>
        <w:t xml:space="preserve"> (Malwhinney, 1998), </w:t>
      </w:r>
      <w:r w:rsidRPr="0074331A">
        <w:rPr>
          <w:rStyle w:val="StyleUnderline"/>
        </w:rPr>
        <w:t xml:space="preserve">which problematically </w:t>
      </w:r>
      <w:r w:rsidRPr="004F2B67">
        <w:rPr>
          <w:rStyle w:val="StyleUnderline"/>
          <w:highlight w:val="cyan"/>
        </w:rPr>
        <w:t xml:space="preserve">attempt to </w:t>
      </w:r>
      <w:r w:rsidRPr="004F2B67">
        <w:rPr>
          <w:rStyle w:val="Emphasis"/>
          <w:highlight w:val="cyan"/>
        </w:rPr>
        <w:t>reconcile</w:t>
      </w:r>
      <w:r w:rsidRPr="008A1058">
        <w:rPr>
          <w:rStyle w:val="StyleUnderline"/>
        </w:rPr>
        <w:t xml:space="preserve"> settler</w:t>
      </w:r>
      <w:r w:rsidRPr="0074331A">
        <w:rPr>
          <w:rStyle w:val="StyleUnderline"/>
        </w:rPr>
        <w:t xml:space="preserve"> guilt and </w:t>
      </w:r>
      <w:r w:rsidRPr="004F2B67">
        <w:rPr>
          <w:rStyle w:val="Emphasis"/>
          <w:highlight w:val="cyan"/>
        </w:rPr>
        <w:t>complicity</w:t>
      </w:r>
      <w:r w:rsidRPr="004F2B67">
        <w:rPr>
          <w:rStyle w:val="StyleUnderline"/>
          <w:highlight w:val="cyan"/>
        </w:rPr>
        <w:t xml:space="preserve">, and rescue </w:t>
      </w:r>
      <w:r w:rsidRPr="004F2B67">
        <w:rPr>
          <w:rStyle w:val="Emphasis"/>
          <w:highlight w:val="cyan"/>
        </w:rPr>
        <w:t>settler futurity</w:t>
      </w:r>
      <w:r w:rsidRPr="00D427CB">
        <w:rPr>
          <w:sz w:val="14"/>
        </w:rPr>
        <w:t xml:space="preserve">. Here, to explain why decolonization is and requires more than a metaphor, we discuss some of these moves to innocence: i. Settler nativism ii. Fantasizing adoption iii. Colonial equivocation iv. Conscientization v. At risk-ing / Asterisk-ing Indigenous peoples vi. Re-occupation and urban homesteading </w:t>
      </w:r>
      <w:r w:rsidRPr="0074331A">
        <w:rPr>
          <w:rStyle w:val="StyleUnderline"/>
        </w:rPr>
        <w:t xml:space="preserve">Such moves ultimately represent </w:t>
      </w:r>
      <w:r w:rsidRPr="00670010">
        <w:rPr>
          <w:rStyle w:val="Emphasis"/>
        </w:rPr>
        <w:t xml:space="preserve">settler </w:t>
      </w:r>
      <w:r w:rsidRPr="005E0ACA">
        <w:rPr>
          <w:rStyle w:val="Emphasis"/>
          <w:highlight w:val="cyan"/>
        </w:rPr>
        <w:t>fantasies of easier paths to reconciliation</w:t>
      </w:r>
      <w:r w:rsidRPr="00D427CB">
        <w:rPr>
          <w:sz w:val="14"/>
        </w:rPr>
        <w:t xml:space="preserve">. </w:t>
      </w:r>
      <w:r w:rsidRPr="005E0ACA">
        <w:rPr>
          <w:rStyle w:val="StyleUnderline"/>
          <w:highlight w:val="cyan"/>
        </w:rPr>
        <w:t>Actually</w:t>
      </w:r>
      <w:r w:rsidRPr="00D427CB">
        <w:rPr>
          <w:sz w:val="14"/>
        </w:rPr>
        <w:t xml:space="preserve">, we argue, </w:t>
      </w:r>
      <w:r w:rsidRPr="0074331A">
        <w:rPr>
          <w:rStyle w:val="StyleUnderline"/>
        </w:rPr>
        <w:t xml:space="preserve">attending to what is </w:t>
      </w:r>
      <w:r w:rsidRPr="00670010">
        <w:rPr>
          <w:rStyle w:val="Emphasis"/>
        </w:rPr>
        <w:t>irreconcilable</w:t>
      </w:r>
      <w:r w:rsidRPr="0074331A">
        <w:rPr>
          <w:rStyle w:val="StyleUnderline"/>
        </w:rPr>
        <w:t xml:space="preserve"> within settler colonial relations and what is</w:t>
      </w:r>
      <w:r>
        <w:rPr>
          <w:rStyle w:val="StyleUnderline"/>
        </w:rPr>
        <w:t xml:space="preserve"> </w:t>
      </w:r>
      <w:r w:rsidRPr="005E0ACA">
        <w:rPr>
          <w:rStyle w:val="Emphasis"/>
          <w:highlight w:val="cyan"/>
        </w:rPr>
        <w:t>incommensurable</w:t>
      </w:r>
      <w:r w:rsidRPr="0074331A">
        <w:rPr>
          <w:rStyle w:val="StyleUnderline"/>
        </w:rPr>
        <w:t xml:space="preserve"> between decolonizing projects and other social justice projects will help to</w:t>
      </w:r>
      <w:r>
        <w:rPr>
          <w:rStyle w:val="StyleUnderline"/>
        </w:rPr>
        <w:t xml:space="preserve"> </w:t>
      </w:r>
      <w:r w:rsidRPr="0074331A">
        <w:rPr>
          <w:rStyle w:val="StyleUnderline"/>
        </w:rPr>
        <w:t>reduce the frustration of attempts at solidarity</w:t>
      </w:r>
      <w:r w:rsidRPr="00D427CB">
        <w:rPr>
          <w:sz w:val="14"/>
        </w:rPr>
        <w:t xml:space="preserve">; but the attention won’t get anyone off the hook from the hard, unsettling work of decolonization. Thus, we also include a discussion of interruptions that unsettle innocence and recognize incommensurability. The set of settler colonial relations Generally speaking, postcolonial theories and theories of coloniality attend to two forms of colonialism2. 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 This involves the use of particularized modes of control - prisons, ghettos, minoritizing, schooling, policing - to ensure the ascendancy of a nation and its white3 elite.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 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Settler colonialism is different from other forms of colonialism 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 This violence is not temporally contained in the arrival of the settler but is reasserted each day of occupation. This is why Patrick Wolfe (1999) emphasizes that settler colonialism is a structure and not an event.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Indigenous peoples must be erased, must be made into ghosts (Tuck and Ree, forthcoming). At the same time, settler colonialism involves the subjugation and forced labor of chattel slaves5,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w:t>
      </w:r>
      <w:r w:rsidRPr="0063049D">
        <w:rPr>
          <w:rStyle w:val="StyleUnderline"/>
        </w:rPr>
        <w:t>Not unique, the U</w:t>
      </w:r>
      <w:r w:rsidRPr="00D427CB">
        <w:rPr>
          <w:sz w:val="14"/>
        </w:rPr>
        <w:t xml:space="preserve">nited </w:t>
      </w:r>
      <w:r w:rsidRPr="0063049D">
        <w:rPr>
          <w:rStyle w:val="StyleUnderline"/>
        </w:rPr>
        <w:t>S</w:t>
      </w:r>
      <w:r w:rsidRPr="00D427CB">
        <w:rPr>
          <w:sz w:val="14"/>
        </w:rPr>
        <w:t xml:space="preserve">tates, </w:t>
      </w:r>
      <w:r w:rsidRPr="0063049D">
        <w:rPr>
          <w:rStyle w:val="StyleUnderline"/>
        </w:rPr>
        <w:t>as a settler colonial nation-state, also operates as an empire</w:t>
      </w:r>
      <w:r>
        <w:rPr>
          <w:rStyle w:val="StyleUnderline"/>
        </w:rPr>
        <w:t xml:space="preserve"> </w:t>
      </w:r>
      <w:r w:rsidRPr="0063049D">
        <w:rPr>
          <w:rStyle w:val="StyleUnderline"/>
        </w:rPr>
        <w:t>- utilizing external forms and internal forms of colonization simultaneous to the settler colonial</w:t>
      </w:r>
      <w:r>
        <w:rPr>
          <w:rStyle w:val="StyleUnderline"/>
        </w:rPr>
        <w:t xml:space="preserve"> </w:t>
      </w:r>
      <w:r w:rsidRPr="0063049D">
        <w:rPr>
          <w:rStyle w:val="StyleUnderline"/>
        </w:rPr>
        <w:t xml:space="preserve">project. This means, and this is perplexing to some, </w:t>
      </w:r>
      <w:r w:rsidRPr="00CA67A5">
        <w:rPr>
          <w:rStyle w:val="StyleUnderline"/>
        </w:rPr>
        <w:t xml:space="preserve">that </w:t>
      </w:r>
      <w:r w:rsidRPr="00CA67A5">
        <w:rPr>
          <w:rStyle w:val="Emphasis"/>
        </w:rPr>
        <w:t>dispossessed people are brought onto seized Indigenous land through</w:t>
      </w:r>
      <w:r w:rsidRPr="00CA67A5">
        <w:rPr>
          <w:rStyle w:val="StyleUnderline"/>
        </w:rPr>
        <w:t xml:space="preserve"> other colonial projects</w:t>
      </w:r>
      <w:r w:rsidRPr="00CA67A5">
        <w:rPr>
          <w:sz w:val="14"/>
        </w:rPr>
        <w:t xml:space="preserve">. Other colonial projects </w:t>
      </w:r>
      <w:r w:rsidRPr="00CA67A5">
        <w:rPr>
          <w:rStyle w:val="StyleUnderline"/>
        </w:rPr>
        <w:t>include enslavement</w:t>
      </w:r>
      <w:r w:rsidRPr="00CA67A5">
        <w:rPr>
          <w:sz w:val="14"/>
        </w:rPr>
        <w:t xml:space="preserve">, as discussed, </w:t>
      </w:r>
      <w:r w:rsidRPr="00CA67A5">
        <w:rPr>
          <w:rStyle w:val="StyleUnderline"/>
        </w:rPr>
        <w:t xml:space="preserve">but also </w:t>
      </w:r>
      <w:r w:rsidRPr="00CA67A5">
        <w:rPr>
          <w:rStyle w:val="Emphasis"/>
        </w:rPr>
        <w:t>military recruitment</w:t>
      </w:r>
      <w:r w:rsidRPr="00CA67A5">
        <w:rPr>
          <w:rStyle w:val="StyleUnderline"/>
        </w:rPr>
        <w:t xml:space="preserve">, low-wage and high-wage </w:t>
      </w:r>
      <w:r w:rsidRPr="00CA67A5">
        <w:rPr>
          <w:rStyle w:val="Emphasis"/>
        </w:rPr>
        <w:t>labor recruitment</w:t>
      </w:r>
      <w:r w:rsidRPr="00CA67A5">
        <w:rPr>
          <w:rStyle w:val="StyleUnderline"/>
        </w:rPr>
        <w:t xml:space="preserve"> (such as agricultural workers and overseas-trained engineers), and displacement/migration (such as the </w:t>
      </w:r>
      <w:r w:rsidRPr="00CA67A5">
        <w:rPr>
          <w:rStyle w:val="Emphasis"/>
        </w:rPr>
        <w:t xml:space="preserve">coerced </w:t>
      </w:r>
      <w:r w:rsidRPr="00BB3330">
        <w:rPr>
          <w:rStyle w:val="Emphasis"/>
          <w:highlight w:val="cyan"/>
        </w:rPr>
        <w:t>immigration</w:t>
      </w:r>
      <w:r w:rsidRPr="00CA67A5">
        <w:rPr>
          <w:rStyle w:val="StyleUnderline"/>
        </w:rPr>
        <w:t xml:space="preserve"> from </w:t>
      </w:r>
      <w:r w:rsidRPr="00CA67A5">
        <w:rPr>
          <w:rStyle w:val="Emphasis"/>
        </w:rPr>
        <w:t>nations torn by U.S. wars</w:t>
      </w:r>
      <w:r w:rsidRPr="00CA67A5">
        <w:rPr>
          <w:rStyle w:val="StyleUnderline"/>
        </w:rPr>
        <w:t xml:space="preserve"> or </w:t>
      </w:r>
      <w:r w:rsidRPr="00CA67A5">
        <w:rPr>
          <w:rStyle w:val="Emphasis"/>
        </w:rPr>
        <w:t>devastated by U.S. economic policy</w:t>
      </w:r>
      <w:r w:rsidRPr="00CA67A5">
        <w:rPr>
          <w:rStyle w:val="StyleUnderline"/>
        </w:rPr>
        <w:t>)</w:t>
      </w:r>
      <w:r w:rsidRPr="00CA67A5">
        <w:rPr>
          <w:sz w:val="14"/>
        </w:rPr>
        <w:t xml:space="preserve">. </w:t>
      </w:r>
      <w:r w:rsidRPr="00CA67A5">
        <w:rPr>
          <w:rStyle w:val="StyleUnderline"/>
        </w:rPr>
        <w:t xml:space="preserve">In this set of settler colonial relations, colonial subjects who are </w:t>
      </w:r>
      <w:r w:rsidRPr="00CA67A5">
        <w:rPr>
          <w:rStyle w:val="Emphasis"/>
        </w:rPr>
        <w:t>displaced by external colonialism</w:t>
      </w:r>
      <w:r w:rsidRPr="00CA67A5">
        <w:rPr>
          <w:rStyle w:val="StyleUnderline"/>
        </w:rPr>
        <w:t xml:space="preserve">, as well as </w:t>
      </w:r>
      <w:r w:rsidRPr="00CA67A5">
        <w:rPr>
          <w:rStyle w:val="Emphasis"/>
        </w:rPr>
        <w:t>racialized and minoritized by internal colonialism</w:t>
      </w:r>
      <w:r w:rsidRPr="00CA67A5">
        <w:rPr>
          <w:rStyle w:val="StyleUnderline"/>
        </w:rPr>
        <w:t xml:space="preserve">, </w:t>
      </w:r>
      <w:r w:rsidRPr="00BB3330">
        <w:rPr>
          <w:rStyle w:val="Emphasis"/>
          <w:highlight w:val="cyan"/>
        </w:rPr>
        <w:t>still occupy and settle stolen Indigenous land</w:t>
      </w:r>
      <w:r w:rsidRPr="0089160C">
        <w:rPr>
          <w:rStyle w:val="StyleUnderline"/>
        </w:rPr>
        <w:t xml:space="preserve">. </w:t>
      </w:r>
      <w:r w:rsidRPr="0089160C">
        <w:rPr>
          <w:rStyle w:val="Emphasis"/>
        </w:rPr>
        <w:t>Settlers are diverse</w:t>
      </w:r>
      <w:r w:rsidRPr="0089160C">
        <w:rPr>
          <w:rStyle w:val="StyleUnderline"/>
        </w:rPr>
        <w:t>, not just of white European descent</w:t>
      </w:r>
      <w:r w:rsidRPr="00DB33A5">
        <w:rPr>
          <w:rStyle w:val="StyleUnderline"/>
        </w:rPr>
        <w:t xml:space="preserve">, </w:t>
      </w:r>
      <w:r w:rsidRPr="00DB33A5">
        <w:rPr>
          <w:rStyle w:val="Emphasis"/>
        </w:rPr>
        <w:t xml:space="preserve">and </w:t>
      </w:r>
      <w:r w:rsidRPr="00D434E5">
        <w:rPr>
          <w:rStyle w:val="Emphasis"/>
          <w:highlight w:val="cyan"/>
        </w:rPr>
        <w:t>include people of color, even from other colonial contexts</w:t>
      </w:r>
      <w:r w:rsidRPr="00DB33A5">
        <w:rPr>
          <w:rStyle w:val="StyleUnderline"/>
        </w:rPr>
        <w:t>. This tightly</w:t>
      </w:r>
      <w:r>
        <w:rPr>
          <w:rStyle w:val="StyleUnderline"/>
        </w:rPr>
        <w:t xml:space="preserve"> </w:t>
      </w:r>
      <w:r w:rsidRPr="00DB33A5">
        <w:rPr>
          <w:rStyle w:val="StyleUnderline"/>
        </w:rPr>
        <w:t xml:space="preserve">wound set of conditions and racialized, globalized relations exponentially </w:t>
      </w:r>
      <w:r w:rsidRPr="00D434E5">
        <w:rPr>
          <w:rStyle w:val="Emphasis"/>
          <w:highlight w:val="cyan"/>
        </w:rPr>
        <w:t>complicates</w:t>
      </w:r>
      <w:r w:rsidRPr="00DB33A5">
        <w:rPr>
          <w:rStyle w:val="StyleUnderline"/>
        </w:rPr>
        <w:t xml:space="preserve"> what is</w:t>
      </w:r>
      <w:r>
        <w:rPr>
          <w:rStyle w:val="StyleUnderline"/>
        </w:rPr>
        <w:t xml:space="preserve"> </w:t>
      </w:r>
      <w:r w:rsidRPr="00DB33A5">
        <w:rPr>
          <w:rStyle w:val="StyleUnderline"/>
        </w:rPr>
        <w:t xml:space="preserve">meant by </w:t>
      </w:r>
      <w:r w:rsidRPr="00DB33A5">
        <w:rPr>
          <w:rStyle w:val="Emphasis"/>
        </w:rPr>
        <w:t>decolonization</w:t>
      </w:r>
      <w:r w:rsidRPr="00DB33A5">
        <w:rPr>
          <w:rStyle w:val="StyleUnderline"/>
        </w:rPr>
        <w:t xml:space="preserve">, and by </w:t>
      </w:r>
      <w:r w:rsidRPr="00D434E5">
        <w:rPr>
          <w:rStyle w:val="Emphasis"/>
          <w:highlight w:val="cyan"/>
        </w:rPr>
        <w:t>solidarity, against settler colonial forces</w:t>
      </w:r>
      <w:r w:rsidRPr="00D427CB">
        <w:rPr>
          <w:sz w:val="14"/>
        </w:rPr>
        <w:t xml:space="preserve">. Decolonization in exploitative colonial situations could involve the seizing of imperial wealth by the postcolonial subject. In settler colonial situations, seizing imperial wealth is inextricably tied to settlement and re-invasion. </w:t>
      </w:r>
      <w:r w:rsidRPr="006908D1">
        <w:rPr>
          <w:rStyle w:val="StyleUnderline"/>
        </w:rPr>
        <w:t xml:space="preserve">Likewise, </w:t>
      </w:r>
      <w:r w:rsidRPr="00D434E5">
        <w:rPr>
          <w:rStyle w:val="StyleUnderline"/>
          <w:highlight w:val="cyan"/>
        </w:rPr>
        <w:t xml:space="preserve">the </w:t>
      </w:r>
      <w:r w:rsidRPr="00D434E5">
        <w:rPr>
          <w:rStyle w:val="Emphasis"/>
          <w:highlight w:val="cyan"/>
        </w:rPr>
        <w:t>promise</w:t>
      </w:r>
      <w:r w:rsidRPr="00D434E5">
        <w:rPr>
          <w:rStyle w:val="StyleUnderline"/>
          <w:highlight w:val="cyan"/>
        </w:rPr>
        <w:t xml:space="preserve"> of </w:t>
      </w:r>
      <w:r w:rsidRPr="00D434E5">
        <w:rPr>
          <w:rStyle w:val="Emphasis"/>
          <w:highlight w:val="cyan"/>
        </w:rPr>
        <w:t>integration</w:t>
      </w:r>
      <w:r w:rsidRPr="00D434E5">
        <w:rPr>
          <w:rStyle w:val="StyleUnderline"/>
          <w:highlight w:val="cyan"/>
        </w:rPr>
        <w:t xml:space="preserve"> and </w:t>
      </w:r>
      <w:r w:rsidRPr="00D434E5">
        <w:rPr>
          <w:rStyle w:val="Emphasis"/>
          <w:highlight w:val="cyan"/>
        </w:rPr>
        <w:t>civil</w:t>
      </w:r>
      <w:r>
        <w:rPr>
          <w:rStyle w:val="Emphasis"/>
          <w:highlight w:val="cyan"/>
        </w:rPr>
        <w:t xml:space="preserve"> </w:t>
      </w:r>
      <w:r w:rsidRPr="00D434E5">
        <w:rPr>
          <w:rStyle w:val="Emphasis"/>
          <w:highlight w:val="cyan"/>
        </w:rPr>
        <w:t>rights</w:t>
      </w:r>
      <w:r w:rsidRPr="00D434E5">
        <w:rPr>
          <w:rStyle w:val="StyleUnderline"/>
          <w:highlight w:val="cyan"/>
        </w:rPr>
        <w:t xml:space="preserve"> is </w:t>
      </w:r>
      <w:r w:rsidRPr="005638F0">
        <w:rPr>
          <w:rStyle w:val="Emphasis"/>
          <w:highlight w:val="cyan"/>
        </w:rPr>
        <w:t>predicated on securing a share of a settler-appropriated</w:t>
      </w:r>
      <w:r w:rsidRPr="00D434E5">
        <w:rPr>
          <w:rStyle w:val="Emphasis"/>
          <w:highlight w:val="cyan"/>
        </w:rPr>
        <w:t xml:space="preserve"> wealth</w:t>
      </w:r>
      <w:r w:rsidRPr="006908D1">
        <w:rPr>
          <w:rStyle w:val="StyleUnderline"/>
        </w:rPr>
        <w:t xml:space="preserve"> (as well as expropriated</w:t>
      </w:r>
      <w:r>
        <w:rPr>
          <w:rStyle w:val="StyleUnderline"/>
        </w:rPr>
        <w:t xml:space="preserve"> </w:t>
      </w:r>
      <w:r w:rsidRPr="006908D1">
        <w:rPr>
          <w:rStyle w:val="StyleUnderline"/>
        </w:rPr>
        <w:t>‘third-world’ wealth)</w:t>
      </w:r>
      <w:r w:rsidRPr="00D427CB">
        <w:rPr>
          <w:sz w:val="14"/>
        </w:rPr>
        <w:t xml:space="preserve">. </w:t>
      </w:r>
      <w:r w:rsidRPr="006908D1">
        <w:rPr>
          <w:rStyle w:val="StyleUnderline"/>
        </w:rPr>
        <w:t>Decolonization in a settler context is fraught because empire, settlement,</w:t>
      </w:r>
      <w:r>
        <w:rPr>
          <w:rStyle w:val="StyleUnderline"/>
        </w:rPr>
        <w:t xml:space="preserve"> </w:t>
      </w:r>
      <w:r w:rsidRPr="006908D1">
        <w:rPr>
          <w:rStyle w:val="StyleUnderline"/>
        </w:rPr>
        <w:t>and internal colony have no spatial separation. Each of these features of settler colonialism in the</w:t>
      </w:r>
      <w:r>
        <w:rPr>
          <w:rStyle w:val="StyleUnderline"/>
        </w:rPr>
        <w:t xml:space="preserve"> </w:t>
      </w:r>
      <w:r w:rsidRPr="00B95B87">
        <w:rPr>
          <w:rStyle w:val="Emphasis"/>
        </w:rPr>
        <w:t>US</w:t>
      </w:r>
      <w:r w:rsidRPr="006908D1">
        <w:rPr>
          <w:rStyle w:val="StyleUnderline"/>
        </w:rPr>
        <w:t xml:space="preserve"> context - empire, settlement, and internal colony - make it </w:t>
      </w:r>
      <w:r w:rsidRPr="00B95B87">
        <w:rPr>
          <w:rStyle w:val="Emphasis"/>
        </w:rPr>
        <w:t>a site of contradictory decolonial</w:t>
      </w:r>
      <w:r>
        <w:rPr>
          <w:rStyle w:val="Emphasis"/>
        </w:rPr>
        <w:t xml:space="preserve"> </w:t>
      </w:r>
      <w:r w:rsidRPr="00B95B87">
        <w:rPr>
          <w:rStyle w:val="Emphasis"/>
        </w:rPr>
        <w:t>desires</w:t>
      </w:r>
      <w:r w:rsidRPr="00D427CB">
        <w:rPr>
          <w:sz w:val="14"/>
        </w:rPr>
        <w:t xml:space="preserve">7. </w:t>
      </w:r>
      <w:r w:rsidRPr="006908D1">
        <w:rPr>
          <w:rStyle w:val="StyleUnderline"/>
        </w:rPr>
        <w:t xml:space="preserve">Decolonization as metaphor </w:t>
      </w:r>
      <w:r w:rsidRPr="00B95B87">
        <w:rPr>
          <w:rStyle w:val="Emphasis"/>
        </w:rPr>
        <w:t xml:space="preserve">allows </w:t>
      </w:r>
      <w:r w:rsidRPr="005638F0">
        <w:rPr>
          <w:rStyle w:val="Emphasis"/>
          <w:highlight w:val="cyan"/>
        </w:rPr>
        <w:t>people</w:t>
      </w:r>
      <w:r w:rsidRPr="00B95B87">
        <w:rPr>
          <w:rStyle w:val="Emphasis"/>
        </w:rPr>
        <w:t xml:space="preserve"> to </w:t>
      </w:r>
      <w:r w:rsidRPr="005638F0">
        <w:rPr>
          <w:rStyle w:val="Emphasis"/>
          <w:highlight w:val="cyan"/>
        </w:rPr>
        <w:t>equivocate</w:t>
      </w:r>
      <w:r w:rsidRPr="00B95B87">
        <w:rPr>
          <w:rStyle w:val="Emphasis"/>
        </w:rPr>
        <w:t xml:space="preserve"> these </w:t>
      </w:r>
      <w:r w:rsidRPr="005638F0">
        <w:rPr>
          <w:rStyle w:val="Emphasis"/>
          <w:highlight w:val="cyan"/>
        </w:rPr>
        <w:t>contradictory decolonial</w:t>
      </w:r>
      <w:r>
        <w:rPr>
          <w:rStyle w:val="Emphasis"/>
          <w:highlight w:val="cyan"/>
        </w:rPr>
        <w:t xml:space="preserve"> </w:t>
      </w:r>
      <w:r w:rsidRPr="005638F0">
        <w:rPr>
          <w:rStyle w:val="Emphasis"/>
          <w:highlight w:val="cyan"/>
        </w:rPr>
        <w:t>desires</w:t>
      </w:r>
      <w:r w:rsidRPr="005638F0">
        <w:rPr>
          <w:rStyle w:val="StyleUnderline"/>
          <w:highlight w:val="cyan"/>
        </w:rPr>
        <w:t xml:space="preserve"> because it </w:t>
      </w:r>
      <w:r w:rsidRPr="005638F0">
        <w:rPr>
          <w:rStyle w:val="Emphasis"/>
          <w:highlight w:val="cyan"/>
        </w:rPr>
        <w:t>turns decolonization into an empty signifier to be filled by any track towards</w:t>
      </w:r>
      <w:r>
        <w:rPr>
          <w:rStyle w:val="Emphasis"/>
          <w:highlight w:val="cyan"/>
        </w:rPr>
        <w:t xml:space="preserve"> </w:t>
      </w:r>
      <w:r w:rsidRPr="005638F0">
        <w:rPr>
          <w:rStyle w:val="Emphasis"/>
          <w:highlight w:val="cyan"/>
        </w:rPr>
        <w:t>liberation</w:t>
      </w:r>
      <w:r w:rsidRPr="00D427CB">
        <w:rPr>
          <w:sz w:val="14"/>
        </w:rPr>
        <w:t xml:space="preserve">. </w:t>
      </w:r>
      <w:r w:rsidRPr="005638F0">
        <w:rPr>
          <w:rStyle w:val="Emphasis"/>
          <w:highlight w:val="cyan"/>
        </w:rPr>
        <w:t>In reality, the tracks walk all over land/people in settler contexts</w:t>
      </w:r>
      <w:r w:rsidRPr="00D427CB">
        <w:rPr>
          <w:sz w:val="14"/>
        </w:rPr>
        <w:t xml:space="preserve">. </w:t>
      </w:r>
      <w:r w:rsidRPr="0082668D">
        <w:rPr>
          <w:rStyle w:val="StyleUnderline"/>
        </w:rPr>
        <w:t>Though the details</w:t>
      </w:r>
      <w:r>
        <w:rPr>
          <w:rStyle w:val="StyleUnderline"/>
        </w:rPr>
        <w:t xml:space="preserve"> </w:t>
      </w:r>
      <w:r w:rsidRPr="0082668D">
        <w:rPr>
          <w:rStyle w:val="StyleUnderline"/>
        </w:rPr>
        <w:t xml:space="preserve">are not fixed or agreed upon, in our view, </w:t>
      </w:r>
      <w:r w:rsidRPr="005638F0">
        <w:rPr>
          <w:rStyle w:val="Emphasis"/>
          <w:highlight w:val="cyan"/>
        </w:rPr>
        <w:t>decolonization</w:t>
      </w:r>
      <w:r w:rsidRPr="0082668D">
        <w:rPr>
          <w:rStyle w:val="StyleUnderline"/>
        </w:rPr>
        <w:t xml:space="preserve"> in the settler colonial context </w:t>
      </w:r>
      <w:r w:rsidRPr="005638F0">
        <w:rPr>
          <w:rStyle w:val="Emphasis"/>
          <w:highlight w:val="cyan"/>
        </w:rPr>
        <w:t>must</w:t>
      </w:r>
      <w:r>
        <w:rPr>
          <w:rStyle w:val="Emphasis"/>
          <w:highlight w:val="cyan"/>
        </w:rPr>
        <w:t xml:space="preserve"> </w:t>
      </w:r>
      <w:r w:rsidRPr="005638F0">
        <w:rPr>
          <w:rStyle w:val="Emphasis"/>
          <w:highlight w:val="cyan"/>
        </w:rPr>
        <w:t>involve the repatriation of</w:t>
      </w:r>
      <w:r w:rsidRPr="0082668D">
        <w:rPr>
          <w:rStyle w:val="StyleUnderline"/>
        </w:rPr>
        <w:t xml:space="preserve"> land simultaneous to the recognition of how land and relations to land</w:t>
      </w:r>
      <w:r>
        <w:rPr>
          <w:rStyle w:val="StyleUnderline"/>
        </w:rPr>
        <w:t xml:space="preserve"> </w:t>
      </w:r>
      <w:r w:rsidRPr="0082668D">
        <w:rPr>
          <w:rStyle w:val="StyleUnderline"/>
        </w:rPr>
        <w:t xml:space="preserve">have always already been differently understood and enacted; that is, </w:t>
      </w:r>
      <w:r w:rsidRPr="005638F0">
        <w:rPr>
          <w:rStyle w:val="Emphasis"/>
          <w:highlight w:val="cyan"/>
        </w:rPr>
        <w:t>all of the land, and not just</w:t>
      </w:r>
      <w:r>
        <w:rPr>
          <w:rStyle w:val="Emphasis"/>
          <w:highlight w:val="cyan"/>
        </w:rPr>
        <w:t xml:space="preserve"> </w:t>
      </w:r>
      <w:r w:rsidRPr="005638F0">
        <w:rPr>
          <w:rStyle w:val="Emphasis"/>
          <w:highlight w:val="cyan"/>
        </w:rPr>
        <w:t>symbolically</w:t>
      </w:r>
      <w:r w:rsidRPr="0082668D">
        <w:rPr>
          <w:rStyle w:val="StyleUnderline"/>
        </w:rPr>
        <w:t xml:space="preserve">. This is precisely why decolonization is </w:t>
      </w:r>
      <w:r w:rsidRPr="0082668D">
        <w:rPr>
          <w:rStyle w:val="Emphasis"/>
        </w:rPr>
        <w:t>necessarily unsettling, especially across</w:t>
      </w:r>
      <w:r>
        <w:rPr>
          <w:rStyle w:val="Emphasis"/>
        </w:rPr>
        <w:t xml:space="preserve"> </w:t>
      </w:r>
      <w:r w:rsidRPr="0082668D">
        <w:rPr>
          <w:rStyle w:val="Emphasis"/>
        </w:rPr>
        <w:t>lines of solidarity</w:t>
      </w:r>
      <w:r w:rsidRPr="00D427CB">
        <w:rPr>
          <w:sz w:val="14"/>
        </w:rPr>
        <w:t xml:space="preserve">. “Decolonization never takes place unnoticed” (Fanon, 1963, p. 36). </w:t>
      </w:r>
      <w:r w:rsidRPr="0082668D">
        <w:rPr>
          <w:rStyle w:val="StyleUnderline"/>
        </w:rPr>
        <w:t>Settler</w:t>
      </w:r>
      <w:r>
        <w:rPr>
          <w:rStyle w:val="StyleUnderline"/>
        </w:rPr>
        <w:t xml:space="preserve"> </w:t>
      </w:r>
      <w:r w:rsidRPr="0082668D">
        <w:rPr>
          <w:rStyle w:val="StyleUnderline"/>
        </w:rPr>
        <w:t xml:space="preserve">colonialism and its decolonization implicates and </w:t>
      </w:r>
      <w:r w:rsidRPr="0082668D">
        <w:rPr>
          <w:rStyle w:val="Emphasis"/>
        </w:rPr>
        <w:t>unsettles everyone</w:t>
      </w:r>
      <w:r w:rsidRPr="00D427CB">
        <w:rPr>
          <w:sz w:val="14"/>
        </w:rPr>
        <w:t>.</w:t>
      </w:r>
    </w:p>
    <w:p w:rsidR="002716F6" w:rsidRPr="007A2DF6" w:rsidRDefault="002716F6" w:rsidP="007A2DF6"/>
    <w:p w:rsidR="00EA60A4" w:rsidRDefault="00BB307B" w:rsidP="00CC5DAF">
      <w:pPr>
        <w:pStyle w:val="Heading3"/>
      </w:pPr>
      <w:r>
        <w:t xml:space="preserve">2nc – at: link turn – xt: </w:t>
      </w:r>
      <w:r w:rsidR="00CC5DAF">
        <w:t>structural</w:t>
      </w:r>
    </w:p>
    <w:p w:rsidR="00CC5DAF" w:rsidRDefault="00CC5DAF" w:rsidP="0041470B"/>
    <w:p w:rsidR="00CC5DAF" w:rsidRDefault="00C101C1" w:rsidP="00CC5DAF">
      <w:pPr>
        <w:pStyle w:val="Heading4"/>
      </w:pPr>
      <w:r>
        <w:t>S</w:t>
      </w:r>
      <w:r w:rsidR="00CC5DAF">
        <w:t>tructural</w:t>
      </w:r>
      <w:r>
        <w:t>ity means link necessarily swamps turn</w:t>
      </w:r>
    </w:p>
    <w:p w:rsidR="00CC5DAF" w:rsidRPr="00732E4B" w:rsidRDefault="00CC5DAF" w:rsidP="00CC5DAF">
      <w:pPr>
        <w:pStyle w:val="CiteSpacing"/>
      </w:pPr>
      <w:r w:rsidRPr="00732E4B">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p.263-264)KMM</w:t>
      </w:r>
    </w:p>
    <w:p w:rsidR="00CC5DAF" w:rsidRDefault="00CC5DAF" w:rsidP="00CC5DAF">
      <w:pPr>
        <w:rPr>
          <w:sz w:val="14"/>
        </w:rPr>
      </w:pPr>
      <w:r w:rsidRPr="002E2CBB">
        <w:rPr>
          <w:rStyle w:val="StyleUnderline"/>
        </w:rPr>
        <w:t>The semblance of plurality that emerges from assimilation’s extravagant mathematics is not, of course, without foundation. As groups of immigrants who have arrived under widely varying dispensations, from bondage to subsidised passage, settler societies typically evince a high degree of internal heterogeneity</w:t>
      </w:r>
      <w:r w:rsidRPr="00831451">
        <w:rPr>
          <w:sz w:val="14"/>
        </w:rPr>
        <w:t xml:space="preserve">. Indeed, this was the focus of the first volume of this collection. </w:t>
      </w:r>
      <w:r w:rsidRPr="002E2CBB">
        <w:rPr>
          <w:rStyle w:val="StyleUnderline"/>
        </w:rPr>
        <w:t>But the existence of major differentiations within settler (and, for that matter, within Native) societies does not alter the binary nature of the Native/settler divide.</w:t>
      </w:r>
      <w:r w:rsidRPr="00EB2F13">
        <w:rPr>
          <w:rStyle w:val="StyleUnderline"/>
        </w:rPr>
        <w:t xml:space="preserve"> The respective differentiations are</w:t>
      </w:r>
      <w:r>
        <w:rPr>
          <w:rStyle w:val="StyleUnderline"/>
        </w:rPr>
        <w:t xml:space="preserve"> </w:t>
      </w:r>
      <w:r w:rsidRPr="00EB2F13">
        <w:rPr>
          <w:rStyle w:val="StyleUnderline"/>
        </w:rPr>
        <w:t>of different orders</w:t>
      </w:r>
      <w:r w:rsidRPr="00831451">
        <w:rPr>
          <w:sz w:val="14"/>
        </w:rPr>
        <w:t xml:space="preserve">. </w:t>
      </w:r>
      <w:r w:rsidRPr="00EB2F13">
        <w:rPr>
          <w:rStyle w:val="StyleUnderline"/>
        </w:rPr>
        <w:t xml:space="preserve">In this connection, it is important not to be misled by voluntarism. The </w:t>
      </w:r>
      <w:r w:rsidRPr="00F07103">
        <w:rPr>
          <w:rStyle w:val="Emphasis"/>
          <w:highlight w:val="cyan"/>
        </w:rPr>
        <w:t>opposition between Native and settler is a structural relationship rather than an effect of the will</w:t>
      </w:r>
      <w:r w:rsidRPr="00EB2F13">
        <w:rPr>
          <w:rStyle w:val="StyleUnderline"/>
        </w:rPr>
        <w:t>. The</w:t>
      </w:r>
      <w:r>
        <w:rPr>
          <w:rStyle w:val="StyleUnderline"/>
        </w:rPr>
        <w:t xml:space="preserve"> </w:t>
      </w:r>
      <w:r w:rsidRPr="00EB2F13">
        <w:rPr>
          <w:rStyle w:val="StyleUnderline"/>
        </w:rPr>
        <w:t xml:space="preserve">fact that I, for example, am an Australian settler is </w:t>
      </w:r>
      <w:r w:rsidRPr="00F07103">
        <w:rPr>
          <w:rStyle w:val="Emphasis"/>
          <w:highlight w:val="cyan"/>
        </w:rPr>
        <w:t>n</w:t>
      </w:r>
      <w:r w:rsidRPr="00A80B00">
        <w:rPr>
          <w:rStyle w:val="Emphasis"/>
          <w:highlight w:val="cyan"/>
        </w:rPr>
        <w:t>ot</w:t>
      </w:r>
      <w:r w:rsidRPr="00A80B00">
        <w:rPr>
          <w:rStyle w:val="StyleUnderline"/>
          <w:highlight w:val="cyan"/>
        </w:rPr>
        <w:t xml:space="preserve"> a product of </w:t>
      </w:r>
      <w:r w:rsidRPr="00A80B00">
        <w:rPr>
          <w:rStyle w:val="Emphasis"/>
          <w:highlight w:val="cyan"/>
        </w:rPr>
        <w:t>my individual consciousness</w:t>
      </w:r>
      <w:r w:rsidRPr="00EB2F13">
        <w:rPr>
          <w:rStyle w:val="StyleUnderline"/>
        </w:rPr>
        <w:t>.</w:t>
      </w:r>
      <w:r>
        <w:rPr>
          <w:rStyle w:val="StyleUnderline"/>
        </w:rPr>
        <w:t xml:space="preserve"> </w:t>
      </w:r>
      <w:r w:rsidRPr="00EB2F13">
        <w:rPr>
          <w:rStyle w:val="StyleUnderline"/>
        </w:rPr>
        <w:t xml:space="preserve">Rather, it is </w:t>
      </w:r>
      <w:r w:rsidRPr="00A80B00">
        <w:rPr>
          <w:rStyle w:val="StyleUnderline"/>
          <w:highlight w:val="cyan"/>
        </w:rPr>
        <w:t xml:space="preserve">a </w:t>
      </w:r>
      <w:r w:rsidRPr="00A80B00">
        <w:rPr>
          <w:rStyle w:val="Emphasis"/>
          <w:highlight w:val="cyan"/>
        </w:rPr>
        <w:t>historical condition</w:t>
      </w:r>
      <w:r w:rsidRPr="00A80B00">
        <w:rPr>
          <w:rStyle w:val="StyleUnderline"/>
          <w:highlight w:val="cyan"/>
        </w:rPr>
        <w:t xml:space="preserve"> that </w:t>
      </w:r>
      <w:r w:rsidRPr="00A80B00">
        <w:rPr>
          <w:rStyle w:val="Emphasis"/>
          <w:highlight w:val="cyan"/>
        </w:rPr>
        <w:t>preceded me</w:t>
      </w:r>
      <w:r w:rsidRPr="00EB2F13">
        <w:rPr>
          <w:rStyle w:val="StyleUnderline"/>
        </w:rPr>
        <w:t xml:space="preserve">. </w:t>
      </w:r>
      <w:r w:rsidRPr="00A80B00">
        <w:rPr>
          <w:rStyle w:val="StyleUnderline"/>
          <w:highlight w:val="cyan"/>
        </w:rPr>
        <w:t xml:space="preserve">Neither I </w:t>
      </w:r>
      <w:r w:rsidRPr="00A80B00">
        <w:rPr>
          <w:rStyle w:val="Emphasis"/>
          <w:highlight w:val="cyan"/>
        </w:rPr>
        <w:t>nor other settlers can will our way out of it, whether we want to or not</w:t>
      </w:r>
      <w:r w:rsidRPr="00EB2F13">
        <w:rPr>
          <w:rStyle w:val="StyleUnderline"/>
        </w:rPr>
        <w:t>. No doubt our respective individual consciousnesses affect</w:t>
      </w:r>
      <w:r>
        <w:rPr>
          <w:rStyle w:val="StyleUnderline"/>
        </w:rPr>
        <w:t xml:space="preserve"> </w:t>
      </w:r>
      <w:r w:rsidRPr="00EB2F13">
        <w:rPr>
          <w:rStyle w:val="StyleUnderline"/>
        </w:rPr>
        <w:t>how each of us responds to this shared historical positionality, but they did not create it and</w:t>
      </w:r>
      <w:r>
        <w:rPr>
          <w:rStyle w:val="StyleUnderline"/>
        </w:rPr>
        <w:t xml:space="preserve"> </w:t>
      </w:r>
      <w:r w:rsidRPr="00EB2F13">
        <w:rPr>
          <w:rStyle w:val="StyleUnderline"/>
        </w:rPr>
        <w:t>they cannot undo it. The fact that enslaved people immigrated against their will – to cite the</w:t>
      </w:r>
      <w:r>
        <w:rPr>
          <w:rStyle w:val="StyleUnderline"/>
        </w:rPr>
        <w:t xml:space="preserve"> </w:t>
      </w:r>
      <w:r w:rsidRPr="00EB2F13">
        <w:rPr>
          <w:rStyle w:val="StyleUnderline"/>
        </w:rPr>
        <w:t xml:space="preserve">most compelling case for voluntarism – </w:t>
      </w:r>
      <w:r w:rsidRPr="00525230">
        <w:rPr>
          <w:rStyle w:val="Emphasis"/>
          <w:highlight w:val="cyan"/>
        </w:rPr>
        <w:t>does not alter the structural fact</w:t>
      </w:r>
      <w:r w:rsidRPr="00525230">
        <w:rPr>
          <w:rStyle w:val="StyleUnderline"/>
          <w:highlight w:val="cyan"/>
        </w:rPr>
        <w:t xml:space="preserve"> that</w:t>
      </w:r>
      <w:r w:rsidRPr="00EB2F13">
        <w:rPr>
          <w:rStyle w:val="StyleUnderline"/>
        </w:rPr>
        <w:t xml:space="preserve"> their </w:t>
      </w:r>
      <w:r w:rsidRPr="00525230">
        <w:rPr>
          <w:rStyle w:val="Emphasis"/>
          <w:highlight w:val="cyan"/>
        </w:rPr>
        <w:t>presence, however involuntary, was part of the process of Native dispossession</w:t>
      </w:r>
      <w:r w:rsidRPr="00831451">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CC5DAF" w:rsidRDefault="00CC5DAF" w:rsidP="0041470B"/>
    <w:p w:rsidR="00E37C54" w:rsidRDefault="00D70282" w:rsidP="00D70282">
      <w:pPr>
        <w:pStyle w:val="Heading3"/>
      </w:pPr>
      <w:r>
        <w:t xml:space="preserve">2nc – at: link turn – </w:t>
      </w:r>
      <w:r w:rsidR="00BB307B">
        <w:t xml:space="preserve">at: </w:t>
      </w:r>
      <w:r w:rsidR="009452A4">
        <w:t>sharma</w:t>
      </w:r>
    </w:p>
    <w:p w:rsidR="00831451" w:rsidRDefault="00831451" w:rsidP="0041470B"/>
    <w:p w:rsidR="00831451" w:rsidRDefault="00831451" w:rsidP="00831451">
      <w:pPr>
        <w:pStyle w:val="Heading4"/>
      </w:pPr>
      <w:r>
        <w:t>Sharma’s wrong</w:t>
      </w:r>
      <w:r w:rsidR="002F7903">
        <w:t xml:space="preserve"> –</w:t>
      </w:r>
      <w:r w:rsidR="00107944">
        <w:t xml:space="preserve"> </w:t>
      </w:r>
      <w:r w:rsidR="002F7903">
        <w:t xml:space="preserve">native-on-immigrant violence </w:t>
      </w:r>
      <w:r w:rsidR="00107944">
        <w:t xml:space="preserve">is a fantastic ruse </w:t>
      </w:r>
      <w:r w:rsidR="00653691">
        <w:t>to legitimize settler logics</w:t>
      </w:r>
    </w:p>
    <w:p w:rsidR="00831451" w:rsidRDefault="00831451" w:rsidP="00831451">
      <w:pPr>
        <w:pStyle w:val="CiteSpacing"/>
      </w:pPr>
      <w:r w:rsidRPr="00E37C54">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w:t>
      </w:r>
      <w:r w:rsidR="00F646FE">
        <w:t>1080/2201473X.2013.830587, p.264</w:t>
      </w:r>
      <w:r>
        <w:t>-265)KMM</w:t>
      </w:r>
    </w:p>
    <w:p w:rsidR="00FC0817" w:rsidRDefault="00FC0817" w:rsidP="0041470B">
      <w:r w:rsidRPr="002F7903">
        <w:rPr>
          <w:rStyle w:val="StyleUnderline"/>
        </w:rPr>
        <w:t>As a collective designation, Nativeness – Indigeneity – is acknowledged rather than claimed</w:t>
      </w:r>
      <w:r w:rsidRPr="002F7903">
        <w:rPr>
          <w:sz w:val="14"/>
        </w:rPr>
        <w:t>.</w:t>
      </w:r>
      <w:r w:rsidR="002F7903" w:rsidRPr="002F7903">
        <w:rPr>
          <w:sz w:val="14"/>
        </w:rPr>
        <w:t xml:space="preserve"> </w:t>
      </w:r>
      <w:r w:rsidRPr="002F7903">
        <w:rPr>
          <w:sz w:val="14"/>
        </w:rPr>
        <w:t>The sound made by the clap of the Wannabe Indian’s solitary hand is its very silence: the lack of</w:t>
      </w:r>
      <w:r w:rsidR="002F7903" w:rsidRPr="002F7903">
        <w:rPr>
          <w:sz w:val="14"/>
        </w:rPr>
        <w:t xml:space="preserve"> </w:t>
      </w:r>
      <w:r w:rsidRPr="002F7903">
        <w:rPr>
          <w:sz w:val="14"/>
        </w:rPr>
        <w:t>acknowledgement from community and, with it, the resounding absence of a tie to the invaded</w:t>
      </w:r>
      <w:r w:rsidR="002F7903" w:rsidRPr="002F7903">
        <w:rPr>
          <w:sz w:val="14"/>
        </w:rPr>
        <w:t xml:space="preserve"> </w:t>
      </w:r>
      <w:r w:rsidRPr="002F7903">
        <w:rPr>
          <w:sz w:val="14"/>
        </w:rPr>
        <w:t>land. Settler discourse is replete with such wishful usurpations, from Israeli restaurants passing</w:t>
      </w:r>
      <w:r w:rsidR="002F7903" w:rsidRPr="002F7903">
        <w:rPr>
          <w:sz w:val="14"/>
        </w:rPr>
        <w:t xml:space="preserve"> </w:t>
      </w:r>
      <w:r w:rsidRPr="002F7903">
        <w:rPr>
          <w:sz w:val="14"/>
        </w:rPr>
        <w:t>off Palestinian tabbouleh as ‘Israeli salad’, through the New Age’s envious parodying of Indigenous</w:t>
      </w:r>
      <w:r w:rsidR="002F7903" w:rsidRPr="002F7903">
        <w:rPr>
          <w:sz w:val="14"/>
        </w:rPr>
        <w:t xml:space="preserve"> </w:t>
      </w:r>
      <w:r w:rsidRPr="002F7903">
        <w:rPr>
          <w:sz w:val="14"/>
        </w:rPr>
        <w:t>spirituality (which ku’ualoha ho’omanawanui learnedly unravels in her chapter below), to the</w:t>
      </w:r>
      <w:r w:rsidR="002F7903" w:rsidRPr="002F7903">
        <w:rPr>
          <w:sz w:val="14"/>
        </w:rPr>
        <w:t xml:space="preserve"> </w:t>
      </w:r>
      <w:r w:rsidRPr="002F7903">
        <w:rPr>
          <w:sz w:val="14"/>
        </w:rPr>
        <w:t>portentous appropriations of Nativeness that adorn settler banknotes and government buildings.30</w:t>
      </w:r>
      <w:r w:rsidR="002F7903" w:rsidRPr="002F7903">
        <w:rPr>
          <w:sz w:val="14"/>
        </w:rPr>
        <w:t xml:space="preserve"> </w:t>
      </w:r>
      <w:r w:rsidRPr="002F7903">
        <w:rPr>
          <w:sz w:val="14"/>
        </w:rPr>
        <w:t>But history shows through. In claiming an entitlement that can only be trumped by Native priority,</w:t>
      </w:r>
      <w:r w:rsidR="002F7903" w:rsidRPr="002F7903">
        <w:rPr>
          <w:sz w:val="14"/>
        </w:rPr>
        <w:t xml:space="preserve"> </w:t>
      </w:r>
      <w:r w:rsidRPr="002F7903">
        <w:rPr>
          <w:sz w:val="14"/>
        </w:rPr>
        <w:t>settler ventriloquism undoes itself.31 In his chapter, Dean Saranillio notes how, in the memoir of a</w:t>
      </w:r>
      <w:r w:rsidR="002F7903" w:rsidRPr="002F7903">
        <w:rPr>
          <w:sz w:val="14"/>
        </w:rPr>
        <w:t xml:space="preserve"> </w:t>
      </w:r>
      <w:r w:rsidRPr="002F7903">
        <w:rPr>
          <w:sz w:val="14"/>
        </w:rPr>
        <w:t>Filippino state governor of Hawai’i, the common settler claim to be ‘Hawaiian at heart’ is bolstered</w:t>
      </w:r>
      <w:r w:rsidR="002F7903" w:rsidRPr="002F7903">
        <w:rPr>
          <w:sz w:val="14"/>
        </w:rPr>
        <w:t xml:space="preserve"> </w:t>
      </w:r>
      <w:r w:rsidRPr="002F7903">
        <w:rPr>
          <w:sz w:val="14"/>
        </w:rPr>
        <w:t>by a parapraxis that, in spite of itself, cannot but yield the turf to Native priority: ‘I’ve</w:t>
      </w:r>
      <w:r w:rsidR="002F7903" w:rsidRPr="002F7903">
        <w:rPr>
          <w:sz w:val="14"/>
        </w:rPr>
        <w:t xml:space="preserve"> </w:t>
      </w:r>
      <w:r w:rsidRPr="002F7903">
        <w:rPr>
          <w:sz w:val="14"/>
        </w:rPr>
        <w:t>lived in Hawai’i long enough to feel I’m Hawaiian’. In the attempt to usurp, the settler reluctantly</w:t>
      </w:r>
      <w:r w:rsidR="002F7903" w:rsidRPr="002F7903">
        <w:rPr>
          <w:sz w:val="14"/>
        </w:rPr>
        <w:t xml:space="preserve"> </w:t>
      </w:r>
      <w:r w:rsidRPr="002F7903">
        <w:rPr>
          <w:sz w:val="14"/>
        </w:rPr>
        <w:t>cedes.</w:t>
      </w:r>
      <w:r w:rsidR="002F7903" w:rsidRPr="002F7903">
        <w:rPr>
          <w:sz w:val="14"/>
        </w:rPr>
        <w:t xml:space="preserve"> </w:t>
      </w:r>
      <w:r w:rsidRPr="002F7903">
        <w:rPr>
          <w:sz w:val="14"/>
        </w:rPr>
        <w:t>In the context of academic discourse on settler colonialism, Saranillio’s acute critique of Governor</w:t>
      </w:r>
      <w:r w:rsidR="002F7903" w:rsidRPr="002F7903">
        <w:rPr>
          <w:sz w:val="14"/>
        </w:rPr>
        <w:t xml:space="preserve"> </w:t>
      </w:r>
      <w:r w:rsidRPr="002F7903">
        <w:rPr>
          <w:sz w:val="14"/>
        </w:rPr>
        <w:t>Cayetano’s genealogical pretensions is notable for its relative impartiality to race. Since</w:t>
      </w:r>
      <w:r w:rsidR="002F7903" w:rsidRPr="002F7903">
        <w:rPr>
          <w:sz w:val="14"/>
        </w:rPr>
        <w:t xml:space="preserve"> </w:t>
      </w:r>
      <w:r w:rsidRPr="002F7903">
        <w:rPr>
          <w:sz w:val="14"/>
        </w:rPr>
        <w:t>most of the world has been colonised – or, more specifically, settler-colonised – by White</w:t>
      </w:r>
      <w:r w:rsidR="002F7903" w:rsidRPr="002F7903">
        <w:rPr>
          <w:sz w:val="14"/>
        </w:rPr>
        <w:t xml:space="preserve"> </w:t>
      </w:r>
      <w:r w:rsidRPr="002F7903">
        <w:rPr>
          <w:sz w:val="14"/>
        </w:rPr>
        <w:t>people, it is only to be expected that the critique of settler supremacism should converge with</w:t>
      </w:r>
      <w:r w:rsidR="002F7903" w:rsidRPr="002F7903">
        <w:rPr>
          <w:sz w:val="14"/>
        </w:rPr>
        <w:t xml:space="preserve"> </w:t>
      </w:r>
      <w:r w:rsidRPr="002F7903">
        <w:rPr>
          <w:sz w:val="14"/>
        </w:rPr>
        <w:t>the critique of White supremacism as consistently as the two converge in practice. In addition</w:t>
      </w:r>
      <w:r w:rsidR="002F7903" w:rsidRPr="002F7903">
        <w:rPr>
          <w:sz w:val="14"/>
        </w:rPr>
        <w:t xml:space="preserve"> </w:t>
      </w:r>
      <w:r w:rsidRPr="002F7903">
        <w:rPr>
          <w:sz w:val="14"/>
        </w:rPr>
        <w:t>to benefiting from dispossession, White settlers also benefit from race, the two colonial privileges</w:t>
      </w:r>
      <w:r w:rsidR="002F7903" w:rsidRPr="002F7903">
        <w:rPr>
          <w:sz w:val="14"/>
        </w:rPr>
        <w:t xml:space="preserve"> </w:t>
      </w:r>
      <w:r w:rsidRPr="002F7903">
        <w:rPr>
          <w:sz w:val="14"/>
        </w:rPr>
        <w:t>being fused and mutually compounding in social life. For all their operational cohesion, however,</w:t>
      </w:r>
      <w:r w:rsidR="002F7903" w:rsidRPr="002F7903">
        <w:rPr>
          <w:sz w:val="14"/>
        </w:rPr>
        <w:t xml:space="preserve"> </w:t>
      </w:r>
      <w:r w:rsidRPr="002F7903">
        <w:rPr>
          <w:sz w:val="14"/>
        </w:rPr>
        <w:t>the two are categorically distinct. If they were not distinct, we would have to presume that Tibetans,</w:t>
      </w:r>
      <w:r w:rsidR="002F7903" w:rsidRPr="002F7903">
        <w:rPr>
          <w:sz w:val="14"/>
        </w:rPr>
        <w:t xml:space="preserve"> </w:t>
      </w:r>
      <w:r w:rsidRPr="002F7903">
        <w:rPr>
          <w:sz w:val="14"/>
        </w:rPr>
        <w:t>West Papuans, Khoi-san, Kashmiris and others in comparable predicaments should take</w:t>
      </w:r>
      <w:r w:rsidR="002F7903" w:rsidRPr="002F7903">
        <w:rPr>
          <w:sz w:val="14"/>
        </w:rPr>
        <w:t xml:space="preserve"> </w:t>
      </w:r>
      <w:r w:rsidRPr="002F7903">
        <w:rPr>
          <w:sz w:val="14"/>
        </w:rPr>
        <w:t>solace from the fact that their colonisers are not White. Campaigning against White supremacism</w:t>
      </w:r>
      <w:r w:rsidR="002F7903" w:rsidRPr="002F7903">
        <w:rPr>
          <w:sz w:val="14"/>
        </w:rPr>
        <w:t xml:space="preserve"> </w:t>
      </w:r>
      <w:r w:rsidRPr="002F7903">
        <w:rPr>
          <w:sz w:val="14"/>
        </w:rPr>
        <w:t>would not help these people. It would be more likely to delight their colonisers. In the Hawaiian</w:t>
      </w:r>
      <w:r w:rsidR="002F7903" w:rsidRPr="002F7903">
        <w:rPr>
          <w:sz w:val="14"/>
        </w:rPr>
        <w:t xml:space="preserve"> </w:t>
      </w:r>
      <w:r w:rsidRPr="002F7903">
        <w:rPr>
          <w:sz w:val="14"/>
        </w:rPr>
        <w:t>case, the initial invasion was a White-only initiative, albeit rapidly endorsed, as Saranillio</w:t>
      </w:r>
      <w:r w:rsidR="002F7903" w:rsidRPr="002F7903">
        <w:rPr>
          <w:sz w:val="14"/>
        </w:rPr>
        <w:t xml:space="preserve"> </w:t>
      </w:r>
      <w:r w:rsidRPr="002F7903">
        <w:rPr>
          <w:sz w:val="14"/>
        </w:rPr>
        <w:t>observes, by Japanese plantation labourers petitioning for participation in the newly imposed political</w:t>
      </w:r>
      <w:r w:rsidR="002F7903" w:rsidRPr="002F7903">
        <w:rPr>
          <w:sz w:val="14"/>
        </w:rPr>
        <w:t xml:space="preserve"> </w:t>
      </w:r>
      <w:r w:rsidRPr="002F7903">
        <w:rPr>
          <w:sz w:val="14"/>
        </w:rPr>
        <w:t xml:space="preserve">system. </w:t>
      </w:r>
      <w:r w:rsidRPr="0046339C">
        <w:rPr>
          <w:rStyle w:val="StyleUnderline"/>
        </w:rPr>
        <w:t>As I have repeatedly pointed out</w:t>
      </w:r>
      <w:r w:rsidRPr="002F7903">
        <w:rPr>
          <w:sz w:val="14"/>
        </w:rPr>
        <w:t xml:space="preserve">, however, </w:t>
      </w:r>
      <w:r w:rsidRPr="0046339C">
        <w:rPr>
          <w:rStyle w:val="StyleUnderline"/>
        </w:rPr>
        <w:t>invasion is a structure not an event</w:t>
      </w:r>
      <w:r w:rsidRPr="002F7903">
        <w:rPr>
          <w:sz w:val="14"/>
        </w:rPr>
        <w:t>. The</w:t>
      </w:r>
      <w:r w:rsidR="002F7903" w:rsidRPr="002F7903">
        <w:rPr>
          <w:sz w:val="14"/>
        </w:rPr>
        <w:t xml:space="preserve"> </w:t>
      </w:r>
      <w:r w:rsidRPr="002F7903">
        <w:rPr>
          <w:sz w:val="14"/>
        </w:rPr>
        <w:t>dispossession of Kanaka Maoli (Native Hawaiians) is not a past occurrence that came and went in</w:t>
      </w:r>
      <w:r w:rsidR="002F7903" w:rsidRPr="002F7903">
        <w:rPr>
          <w:sz w:val="14"/>
        </w:rPr>
        <w:t xml:space="preserve"> </w:t>
      </w:r>
      <w:r w:rsidRPr="002F7903">
        <w:rPr>
          <w:sz w:val="14"/>
        </w:rPr>
        <w:t>the 1890s. Rather, it commenced much earlier than that and has been maintained, reproduced,</w:t>
      </w:r>
      <w:r w:rsidR="002F7903" w:rsidRPr="002F7903">
        <w:rPr>
          <w:sz w:val="14"/>
        </w:rPr>
        <w:t xml:space="preserve"> </w:t>
      </w:r>
      <w:r w:rsidRPr="002F7903">
        <w:rPr>
          <w:sz w:val="14"/>
        </w:rPr>
        <w:t>transformed and extended ever since, processes that continue to preserve the conditions for</w:t>
      </w:r>
      <w:r w:rsidR="002F7903" w:rsidRPr="002F7903">
        <w:rPr>
          <w:sz w:val="14"/>
        </w:rPr>
        <w:t xml:space="preserve"> </w:t>
      </w:r>
      <w:r w:rsidRPr="002F7903">
        <w:rPr>
          <w:sz w:val="14"/>
        </w:rPr>
        <w:t>their own reproduction into the future.32 The ongoing suppression of Kanaka Maoli governance</w:t>
      </w:r>
      <w:r w:rsidR="002F7903" w:rsidRPr="002F7903">
        <w:rPr>
          <w:sz w:val="14"/>
        </w:rPr>
        <w:t xml:space="preserve"> </w:t>
      </w:r>
      <w:r w:rsidRPr="002F7903">
        <w:rPr>
          <w:sz w:val="14"/>
        </w:rPr>
        <w:t>and land tenure was a precondition for the importation – which is to say, immigration – of indentured</w:t>
      </w:r>
      <w:r w:rsidR="002F7903" w:rsidRPr="002F7903">
        <w:rPr>
          <w:sz w:val="14"/>
        </w:rPr>
        <w:t xml:space="preserve"> </w:t>
      </w:r>
      <w:r w:rsidRPr="002F7903">
        <w:rPr>
          <w:sz w:val="14"/>
        </w:rPr>
        <w:t>Pacific labourers onto US-owned plantations in Hawai’i. That suppression remains directly</w:t>
      </w:r>
      <w:r w:rsidR="002F7903" w:rsidRPr="002F7903">
        <w:rPr>
          <w:sz w:val="14"/>
        </w:rPr>
        <w:t xml:space="preserve"> </w:t>
      </w:r>
      <w:r w:rsidRPr="002F7903">
        <w:rPr>
          <w:sz w:val="14"/>
        </w:rPr>
        <w:t>continuous with current attempts even further to erode Kanaka Maoli entitlement to the Ceded (or,</w:t>
      </w:r>
      <w:r w:rsidR="002F7903" w:rsidRPr="002F7903">
        <w:rPr>
          <w:sz w:val="14"/>
        </w:rPr>
        <w:t xml:space="preserve"> </w:t>
      </w:r>
      <w:r w:rsidRPr="002F7903">
        <w:rPr>
          <w:sz w:val="14"/>
        </w:rPr>
        <w:t xml:space="preserve">as they are bitterly dubbed, Seized) Lands.33 </w:t>
      </w:r>
      <w:r w:rsidRPr="0046339C">
        <w:rPr>
          <w:rStyle w:val="StyleUnderline"/>
        </w:rPr>
        <w:t xml:space="preserve">Very obviously, </w:t>
      </w:r>
      <w:r w:rsidRPr="00F85DA9">
        <w:rPr>
          <w:rStyle w:val="Emphasis"/>
        </w:rPr>
        <w:t>two distinct colonial relationships of</w:t>
      </w:r>
      <w:r w:rsidR="002F7903">
        <w:rPr>
          <w:rStyle w:val="Emphasis"/>
        </w:rPr>
        <w:t xml:space="preserve"> </w:t>
      </w:r>
      <w:r w:rsidRPr="00F85DA9">
        <w:rPr>
          <w:rStyle w:val="Emphasis"/>
        </w:rPr>
        <w:t>inequality are involved here</w:t>
      </w:r>
      <w:r w:rsidRPr="0046339C">
        <w:rPr>
          <w:rStyle w:val="StyleUnderline"/>
        </w:rPr>
        <w:t xml:space="preserve">: one (the </w:t>
      </w:r>
      <w:r w:rsidRPr="00F85DA9">
        <w:rPr>
          <w:rStyle w:val="Emphasis"/>
        </w:rPr>
        <w:t>dispossession of Natives</w:t>
      </w:r>
      <w:r w:rsidRPr="0046339C">
        <w:rPr>
          <w:rStyle w:val="StyleUnderline"/>
        </w:rPr>
        <w:t>) centring on land and the other (the</w:t>
      </w:r>
      <w:r w:rsidR="002F7903">
        <w:rPr>
          <w:rStyle w:val="StyleUnderline"/>
        </w:rPr>
        <w:t xml:space="preserve"> </w:t>
      </w:r>
      <w:r w:rsidRPr="00F85DA9">
        <w:rPr>
          <w:rStyle w:val="Emphasis"/>
        </w:rPr>
        <w:t>exploitation of immigrants</w:t>
      </w:r>
      <w:r w:rsidRPr="0046339C">
        <w:rPr>
          <w:rStyle w:val="StyleUnderline"/>
        </w:rPr>
        <w:t>) centring on labour</w:t>
      </w:r>
      <w:r w:rsidRPr="002F7903">
        <w:rPr>
          <w:sz w:val="14"/>
        </w:rPr>
        <w:t xml:space="preserve">.34 </w:t>
      </w:r>
      <w:r w:rsidRPr="00182454">
        <w:rPr>
          <w:rStyle w:val="StyleUnderline"/>
        </w:rPr>
        <w:t>Through their combination – the application of</w:t>
      </w:r>
      <w:r w:rsidR="002F7903">
        <w:rPr>
          <w:rStyle w:val="StyleUnderline"/>
        </w:rPr>
        <w:t xml:space="preserve"> </w:t>
      </w:r>
      <w:r w:rsidRPr="00182454">
        <w:rPr>
          <w:rStyle w:val="StyleUnderline"/>
        </w:rPr>
        <w:t>immigrants’ labour to Natives’ land – colonial surplus value is generated. US imperialism</w:t>
      </w:r>
      <w:r w:rsidR="002F7903">
        <w:rPr>
          <w:rStyle w:val="StyleUnderline"/>
        </w:rPr>
        <w:t xml:space="preserve"> </w:t>
      </w:r>
      <w:r w:rsidRPr="00182454">
        <w:rPr>
          <w:rStyle w:val="StyleUnderline"/>
        </w:rPr>
        <w:t xml:space="preserve">conjoins and depends on both historical relationships. </w:t>
      </w:r>
      <w:r w:rsidRPr="00F85DA9">
        <w:rPr>
          <w:rStyle w:val="Emphasis"/>
        </w:rPr>
        <w:t>To be effective, therefore, anti-imperial</w:t>
      </w:r>
      <w:r w:rsidR="002F7903">
        <w:rPr>
          <w:rStyle w:val="Emphasis"/>
        </w:rPr>
        <w:t xml:space="preserve"> </w:t>
      </w:r>
      <w:r w:rsidRPr="00F85DA9">
        <w:rPr>
          <w:rStyle w:val="Emphasis"/>
        </w:rPr>
        <w:t>solidarities must also conjoin the two</w:t>
      </w:r>
      <w:r w:rsidRPr="00182454">
        <w:rPr>
          <w:rStyle w:val="StyleUnderline"/>
        </w:rPr>
        <w:t xml:space="preserve"> (inter alia). </w:t>
      </w:r>
      <w:r w:rsidRPr="00621DF3">
        <w:rPr>
          <w:rStyle w:val="Emphasis"/>
        </w:rPr>
        <w:t>But solidarity is not assimilation</w:t>
      </w:r>
      <w:r w:rsidRPr="00182454">
        <w:rPr>
          <w:rStyle w:val="StyleUnderline"/>
        </w:rPr>
        <w:t>. To conjoin</w:t>
      </w:r>
      <w:r w:rsidR="002F7903">
        <w:rPr>
          <w:rStyle w:val="StyleUnderline"/>
        </w:rPr>
        <w:t xml:space="preserve"> </w:t>
      </w:r>
      <w:r w:rsidRPr="00182454">
        <w:rPr>
          <w:rStyle w:val="StyleUnderline"/>
        </w:rPr>
        <w:t xml:space="preserve">is not to dissolve. </w:t>
      </w:r>
      <w:r w:rsidRPr="00621DF3">
        <w:rPr>
          <w:rStyle w:val="Emphasis"/>
        </w:rPr>
        <w:t>To work together, differences have to be integrated rather than levelled</w:t>
      </w:r>
      <w:r w:rsidRPr="00182454">
        <w:rPr>
          <w:rStyle w:val="StyleUnderline"/>
        </w:rPr>
        <w:t>.</w:t>
      </w:r>
      <w:r w:rsidR="002F7903">
        <w:rPr>
          <w:rStyle w:val="StyleUnderline"/>
        </w:rPr>
        <w:t xml:space="preserve"> </w:t>
      </w:r>
      <w:r w:rsidRPr="00621DF3">
        <w:rPr>
          <w:rStyle w:val="Emphasis"/>
        </w:rPr>
        <w:t>Failing this, the beneficiary is imperialism itself</w:t>
      </w:r>
      <w:r w:rsidRPr="00182454">
        <w:rPr>
          <w:rStyle w:val="StyleUnderline"/>
        </w:rPr>
        <w:t>, the prime locus of White supremacism</w:t>
      </w:r>
      <w:r w:rsidRPr="002F7903">
        <w:rPr>
          <w:sz w:val="14"/>
        </w:rPr>
        <w:t xml:space="preserve"> which,</w:t>
      </w:r>
      <w:r w:rsidR="002F7903" w:rsidRPr="002F7903">
        <w:rPr>
          <w:sz w:val="14"/>
        </w:rPr>
        <w:t xml:space="preserve"> </w:t>
      </w:r>
      <w:r w:rsidRPr="002F7903">
        <w:rPr>
          <w:sz w:val="14"/>
        </w:rPr>
        <w:t>as Saranillio shows, maintains itself in Hawai’i by ceaselessly orchestrating Kanaka Maoli and</w:t>
      </w:r>
      <w:r w:rsidR="002F7903" w:rsidRPr="002F7903">
        <w:rPr>
          <w:sz w:val="14"/>
        </w:rPr>
        <w:t xml:space="preserve"> </w:t>
      </w:r>
      <w:r w:rsidRPr="002F7903">
        <w:rPr>
          <w:sz w:val="14"/>
        </w:rPr>
        <w:t xml:space="preserve">Asian-settler differences. As observed in the first volume of this collection, </w:t>
      </w:r>
      <w:r w:rsidRPr="00182454">
        <w:rPr>
          <w:rStyle w:val="StyleUnderline"/>
        </w:rPr>
        <w:t>solidarities misguidedly</w:t>
      </w:r>
      <w:r w:rsidR="002F7903">
        <w:rPr>
          <w:rStyle w:val="StyleUnderline"/>
        </w:rPr>
        <w:t xml:space="preserve"> </w:t>
      </w:r>
      <w:r w:rsidRPr="00182454">
        <w:rPr>
          <w:rStyle w:val="StyleUnderline"/>
        </w:rPr>
        <w:t>predicated on a</w:t>
      </w:r>
      <w:r w:rsidRPr="002F7903">
        <w:rPr>
          <w:sz w:val="14"/>
        </w:rPr>
        <w:t xml:space="preserve"> </w:t>
      </w:r>
      <w:r w:rsidRPr="002F7903">
        <w:rPr>
          <w:strike/>
          <w:sz w:val="14"/>
        </w:rPr>
        <w:t>blindness to</w:t>
      </w:r>
      <w:r w:rsidRPr="002F7903">
        <w:rPr>
          <w:sz w:val="14"/>
        </w:rPr>
        <w:t xml:space="preserve"> </w:t>
      </w:r>
      <w:r w:rsidR="00182454" w:rsidRPr="00182454">
        <w:rPr>
          <w:rStyle w:val="StyleUnderline"/>
        </w:rPr>
        <w:t xml:space="preserve">[willful ignorance of] </w:t>
      </w:r>
      <w:r w:rsidRPr="00182454">
        <w:rPr>
          <w:rStyle w:val="StyleUnderline"/>
        </w:rPr>
        <w:t xml:space="preserve">history </w:t>
      </w:r>
      <w:r w:rsidRPr="00182454">
        <w:rPr>
          <w:rStyle w:val="Emphasis"/>
        </w:rPr>
        <w:t>encourage discord rather than unity</w:t>
      </w:r>
      <w:r w:rsidRPr="002F7903">
        <w:rPr>
          <w:sz w:val="14"/>
        </w:rPr>
        <w:t>.35 Imperialism is an</w:t>
      </w:r>
      <w:r w:rsidR="002F7903" w:rsidRPr="002F7903">
        <w:rPr>
          <w:sz w:val="14"/>
        </w:rPr>
        <w:t xml:space="preserve"> </w:t>
      </w:r>
      <w:r w:rsidRPr="002F7903">
        <w:rPr>
          <w:sz w:val="14"/>
        </w:rPr>
        <w:t>inherently complex transnational formation that requires correspondingly complex responses. For</w:t>
      </w:r>
      <w:r w:rsidR="002F7903" w:rsidRPr="002F7903">
        <w:rPr>
          <w:sz w:val="14"/>
        </w:rPr>
        <w:t xml:space="preserve"> </w:t>
      </w:r>
      <w:r w:rsidRPr="002F7903">
        <w:rPr>
          <w:sz w:val="14"/>
        </w:rPr>
        <w:t>anti-imperial purposes, to homogenise is to divide.</w:t>
      </w:r>
      <w:r w:rsidR="002F7903" w:rsidRPr="002F7903">
        <w:rPr>
          <w:sz w:val="14"/>
        </w:rPr>
        <w:t xml:space="preserve"> </w:t>
      </w:r>
      <w:r w:rsidRPr="002F7903">
        <w:rPr>
          <w:sz w:val="14"/>
        </w:rPr>
        <w:t>The need to spell out these elementary considerations arises from an intervention that Saranillio’s</w:t>
      </w:r>
      <w:r w:rsidR="002F7903" w:rsidRPr="002F7903">
        <w:rPr>
          <w:sz w:val="14"/>
        </w:rPr>
        <w:t xml:space="preserve"> </w:t>
      </w:r>
      <w:r w:rsidRPr="002F7903">
        <w:rPr>
          <w:sz w:val="14"/>
        </w:rPr>
        <w:t xml:space="preserve">chapter is partly devoted to addressing. </w:t>
      </w:r>
      <w:r w:rsidRPr="00FA5D2F">
        <w:rPr>
          <w:rStyle w:val="StyleUnderline"/>
        </w:rPr>
        <w:t>With scant regard for the differences between the</w:t>
      </w:r>
      <w:r w:rsidR="002F7903">
        <w:rPr>
          <w:rStyle w:val="StyleUnderline"/>
        </w:rPr>
        <w:t xml:space="preserve"> </w:t>
      </w:r>
      <w:r w:rsidRPr="00FA5D2F">
        <w:rPr>
          <w:rStyle w:val="StyleUnderline"/>
        </w:rPr>
        <w:t>various historical articulations whereby particular conquered populations have been co-opted into</w:t>
      </w:r>
      <w:r w:rsidR="002F7903">
        <w:rPr>
          <w:rStyle w:val="StyleUnderline"/>
        </w:rPr>
        <w:t xml:space="preserve"> </w:t>
      </w:r>
      <w:r w:rsidRPr="00FA5D2F">
        <w:rPr>
          <w:rStyle w:val="StyleUnderline"/>
        </w:rPr>
        <w:t>imperial formations</w:t>
      </w:r>
      <w:r w:rsidRPr="002F7903">
        <w:rPr>
          <w:sz w:val="14"/>
        </w:rPr>
        <w:t xml:space="preserve">, </w:t>
      </w:r>
      <w:r w:rsidRPr="00621DF3">
        <w:rPr>
          <w:rStyle w:val="Emphasis"/>
        </w:rPr>
        <w:t>Nandita Sharma</w:t>
      </w:r>
      <w:r w:rsidRPr="002F7903">
        <w:rPr>
          <w:sz w:val="14"/>
        </w:rPr>
        <w:t xml:space="preserve"> and her co-writers have invoked a historically flattened</w:t>
      </w:r>
      <w:r w:rsidR="002F7903" w:rsidRPr="002F7903">
        <w:rPr>
          <w:sz w:val="14"/>
        </w:rPr>
        <w:t xml:space="preserve"> </w:t>
      </w:r>
      <w:r w:rsidRPr="002F7903">
        <w:rPr>
          <w:sz w:val="14"/>
        </w:rPr>
        <w:t>concept, the so-called ‘global commons’, which takes levelling to the point of self-identification.36</w:t>
      </w:r>
      <w:r w:rsidR="002F7903" w:rsidRPr="002F7903">
        <w:rPr>
          <w:sz w:val="14"/>
        </w:rPr>
        <w:t xml:space="preserve"> </w:t>
      </w:r>
      <w:r w:rsidRPr="00FA5D2F">
        <w:rPr>
          <w:rStyle w:val="StyleUnderline"/>
        </w:rPr>
        <w:t>For all its rhetoric of subaltern inclusiveness, Sharma’s ‘commons’ is actually a markedly exclusive</w:t>
      </w:r>
      <w:r w:rsidR="002F7903">
        <w:rPr>
          <w:rStyle w:val="StyleUnderline"/>
        </w:rPr>
        <w:t xml:space="preserve"> </w:t>
      </w:r>
      <w:r w:rsidRPr="00FA5D2F">
        <w:rPr>
          <w:rStyle w:val="StyleUnderline"/>
        </w:rPr>
        <w:t>construct, informed by a concept of exploitation that has no place for Native rights</w:t>
      </w:r>
      <w:r w:rsidRPr="002F7903">
        <w:rPr>
          <w:sz w:val="14"/>
        </w:rPr>
        <w:t>.37 In a manner</w:t>
      </w:r>
      <w:r w:rsidR="002F7903" w:rsidRPr="002F7903">
        <w:rPr>
          <w:sz w:val="14"/>
        </w:rPr>
        <w:t xml:space="preserve"> </w:t>
      </w:r>
      <w:r w:rsidRPr="002F7903">
        <w:rPr>
          <w:sz w:val="14"/>
        </w:rPr>
        <w:t xml:space="preserve">suggestive of the category ‘public land’ that Israel uses to dispossess Palestinians, </w:t>
      </w:r>
      <w:r w:rsidRPr="00FA5D2F">
        <w:rPr>
          <w:rStyle w:val="StyleUnderline"/>
        </w:rPr>
        <w:t>the bulk of the</w:t>
      </w:r>
      <w:r w:rsidR="002F7903">
        <w:rPr>
          <w:rStyle w:val="StyleUnderline"/>
        </w:rPr>
        <w:t xml:space="preserve"> </w:t>
      </w:r>
      <w:r w:rsidRPr="00FA5D2F">
        <w:rPr>
          <w:rStyle w:val="StyleUnderline"/>
        </w:rPr>
        <w:t xml:space="preserve">‘commons’ that Sharma seeks to appropriate and redistribute </w:t>
      </w:r>
      <w:r w:rsidRPr="0011654F">
        <w:rPr>
          <w:rStyle w:val="Emphasis"/>
        </w:rPr>
        <w:t>actually belongs to Natives</w:t>
      </w:r>
      <w:r w:rsidRPr="002F7903">
        <w:rPr>
          <w:sz w:val="14"/>
        </w:rPr>
        <w:t>.38</w:t>
      </w:r>
      <w:r w:rsidR="002F7903" w:rsidRPr="002F7903">
        <w:rPr>
          <w:sz w:val="14"/>
        </w:rPr>
        <w:t xml:space="preserve"> </w:t>
      </w:r>
      <w:r w:rsidRPr="00FA5D2F">
        <w:rPr>
          <w:rStyle w:val="StyleUnderline"/>
        </w:rPr>
        <w:t xml:space="preserve">Safely </w:t>
      </w:r>
      <w:r w:rsidRPr="00621DF3">
        <w:rPr>
          <w:rStyle w:val="Emphasis"/>
        </w:rPr>
        <w:t>relegated into the past</w:t>
      </w:r>
      <w:r w:rsidRPr="00FA5D2F">
        <w:rPr>
          <w:rStyle w:val="StyleUnderline"/>
        </w:rPr>
        <w:t>, however, territorial dispossession ceases to apply, so that Sharma</w:t>
      </w:r>
      <w:r w:rsidR="002F7903">
        <w:rPr>
          <w:rStyle w:val="StyleUnderline"/>
        </w:rPr>
        <w:t xml:space="preserve"> </w:t>
      </w:r>
      <w:r w:rsidRPr="00FA5D2F">
        <w:rPr>
          <w:rStyle w:val="StyleUnderline"/>
        </w:rPr>
        <w:t xml:space="preserve">and her fellow-travellers can </w:t>
      </w:r>
      <w:r w:rsidRPr="0011654F">
        <w:rPr>
          <w:rStyle w:val="Emphasis"/>
        </w:rPr>
        <w:t>migrate innocently between expropriated homelands</w:t>
      </w:r>
      <w:r w:rsidRPr="00FA5D2F">
        <w:rPr>
          <w:rStyle w:val="StyleUnderline"/>
        </w:rPr>
        <w:t xml:space="preserve"> (in her case,</w:t>
      </w:r>
      <w:r w:rsidR="002F7903">
        <w:rPr>
          <w:rStyle w:val="StyleUnderline"/>
        </w:rPr>
        <w:t xml:space="preserve"> </w:t>
      </w:r>
      <w:r w:rsidRPr="00FA5D2F">
        <w:rPr>
          <w:rStyle w:val="StyleUnderline"/>
        </w:rPr>
        <w:t xml:space="preserve">Canada and Hawai’i) without needing to account for the </w:t>
      </w:r>
      <w:r w:rsidRPr="0011654F">
        <w:rPr>
          <w:rStyle w:val="Emphasis"/>
        </w:rPr>
        <w:t>ongoing colonial spoliation on which</w:t>
      </w:r>
      <w:r w:rsidR="002F7903">
        <w:rPr>
          <w:rStyle w:val="Emphasis"/>
        </w:rPr>
        <w:t xml:space="preserve"> </w:t>
      </w:r>
      <w:r w:rsidRPr="0011654F">
        <w:rPr>
          <w:rStyle w:val="Emphasis"/>
        </w:rPr>
        <w:t>their blithe peregrinations are predicated</w:t>
      </w:r>
      <w:r w:rsidRPr="002F7903">
        <w:rPr>
          <w:sz w:val="14"/>
        </w:rPr>
        <w:t xml:space="preserve">. </w:t>
      </w:r>
      <w:r w:rsidRPr="00386FD5">
        <w:rPr>
          <w:rStyle w:val="StyleUnderline"/>
        </w:rPr>
        <w:t>Given its elimination of the Native domain, it is consistent</w:t>
      </w:r>
      <w:r w:rsidR="002F7903">
        <w:rPr>
          <w:rStyle w:val="StyleUnderline"/>
        </w:rPr>
        <w:t xml:space="preserve"> </w:t>
      </w:r>
      <w:r w:rsidRPr="00386FD5">
        <w:rPr>
          <w:rStyle w:val="StyleUnderline"/>
        </w:rPr>
        <w:t xml:space="preserve">that Sharma’s writing should </w:t>
      </w:r>
      <w:r w:rsidRPr="00A60C19">
        <w:rPr>
          <w:rStyle w:val="Emphasis"/>
        </w:rPr>
        <w:t>reproduce related features of settler-colonial discourse</w:t>
      </w:r>
      <w:r w:rsidRPr="00386FD5">
        <w:rPr>
          <w:rStyle w:val="StyleUnderline"/>
        </w:rPr>
        <w:t xml:space="preserve"> as well</w:t>
      </w:r>
      <w:r w:rsidRPr="002F7903">
        <w:rPr>
          <w:sz w:val="14"/>
        </w:rPr>
        <w:t xml:space="preserve"> (in</w:t>
      </w:r>
      <w:r w:rsidR="002F7903" w:rsidRPr="002F7903">
        <w:rPr>
          <w:sz w:val="14"/>
        </w:rPr>
        <w:t xml:space="preserve"> </w:t>
      </w:r>
      <w:r w:rsidRPr="002F7903">
        <w:rPr>
          <w:sz w:val="14"/>
        </w:rPr>
        <w:t xml:space="preserve">addition, that is, to her orchestration of Kanaka Maoli and Asian-settler differences). </w:t>
      </w:r>
      <w:r w:rsidRPr="00386FD5">
        <w:rPr>
          <w:rStyle w:val="StyleUnderline"/>
        </w:rPr>
        <w:t>For instance</w:t>
      </w:r>
      <w:r w:rsidRPr="002F7903">
        <w:rPr>
          <w:sz w:val="14"/>
        </w:rPr>
        <w:t>,</w:t>
      </w:r>
      <w:r w:rsidR="002F7903" w:rsidRPr="002F7903">
        <w:rPr>
          <w:sz w:val="14"/>
        </w:rPr>
        <w:t xml:space="preserve"> </w:t>
      </w:r>
      <w:r w:rsidRPr="002F7903">
        <w:rPr>
          <w:sz w:val="14"/>
        </w:rPr>
        <w:t xml:space="preserve">as Saranillio also observes, </w:t>
      </w:r>
      <w:r w:rsidRPr="00386FD5">
        <w:rPr>
          <w:rStyle w:val="StyleUnderline"/>
        </w:rPr>
        <w:t xml:space="preserve">her </w:t>
      </w:r>
      <w:r w:rsidRPr="00A60C19">
        <w:rPr>
          <w:rStyle w:val="Emphasis"/>
        </w:rPr>
        <w:t>unfounded fantasy</w:t>
      </w:r>
      <w:r w:rsidRPr="00386FD5">
        <w:rPr>
          <w:rStyle w:val="StyleUnderline"/>
        </w:rPr>
        <w:t xml:space="preserve"> that the critique of settler colonialism represents a</w:t>
      </w:r>
      <w:r w:rsidR="002F7903">
        <w:rPr>
          <w:rStyle w:val="StyleUnderline"/>
        </w:rPr>
        <w:t xml:space="preserve"> </w:t>
      </w:r>
      <w:r w:rsidRPr="00386FD5">
        <w:rPr>
          <w:rStyle w:val="StyleUnderline"/>
        </w:rPr>
        <w:t xml:space="preserve">desire to expel Asians from Hawai’i reprises the common </w:t>
      </w:r>
      <w:r w:rsidRPr="00A60C19">
        <w:rPr>
          <w:rStyle w:val="Emphasis"/>
        </w:rPr>
        <w:t>settler reversal</w:t>
      </w:r>
      <w:r w:rsidRPr="00386FD5">
        <w:rPr>
          <w:rStyle w:val="StyleUnderline"/>
        </w:rPr>
        <w:t xml:space="preserve">, whereby </w:t>
      </w:r>
      <w:r w:rsidRPr="00A60C19">
        <w:rPr>
          <w:rStyle w:val="Emphasis"/>
        </w:rPr>
        <w:t>imagined violence</w:t>
      </w:r>
      <w:r w:rsidR="002F7903">
        <w:rPr>
          <w:rStyle w:val="Emphasis"/>
        </w:rPr>
        <w:t xml:space="preserve"> </w:t>
      </w:r>
      <w:r w:rsidRPr="00A60C19">
        <w:rPr>
          <w:rStyle w:val="Emphasis"/>
        </w:rPr>
        <w:t>on the part of Indigenous movements ‘allows Native savagery to stand in for settler self-critique’</w:t>
      </w:r>
      <w:r w:rsidRPr="002F7903">
        <w:rPr>
          <w:sz w:val="14"/>
        </w:rPr>
        <w:t>.</w:t>
      </w:r>
      <w:r w:rsidR="002F7903" w:rsidRPr="002F7903">
        <w:rPr>
          <w:sz w:val="14"/>
        </w:rPr>
        <w:t xml:space="preserve"> </w:t>
      </w:r>
      <w:r w:rsidRPr="002F7903">
        <w:rPr>
          <w:sz w:val="14"/>
        </w:rPr>
        <w:t xml:space="preserve">39 </w:t>
      </w:r>
      <w:r w:rsidRPr="00386FD5">
        <w:rPr>
          <w:rStyle w:val="StyleUnderline"/>
        </w:rPr>
        <w:t>This reversal is</w:t>
      </w:r>
      <w:r w:rsidRPr="002F7903">
        <w:rPr>
          <w:sz w:val="14"/>
        </w:rPr>
        <w:t xml:space="preserve">, of course, </w:t>
      </w:r>
      <w:r w:rsidRPr="000C7193">
        <w:rPr>
          <w:rStyle w:val="StyleUnderline"/>
        </w:rPr>
        <w:t>a very general phenomenon, whereby settler excesses are</w:t>
      </w:r>
      <w:r w:rsidR="002F7903">
        <w:rPr>
          <w:rStyle w:val="StyleUnderline"/>
        </w:rPr>
        <w:t xml:space="preserve"> </w:t>
      </w:r>
      <w:r w:rsidRPr="000C7193">
        <w:rPr>
          <w:rStyle w:val="StyleUnderline"/>
        </w:rPr>
        <w:t>routinely attributed to their victims</w:t>
      </w:r>
      <w:r w:rsidRPr="002F7903">
        <w:rPr>
          <w:sz w:val="14"/>
        </w:rPr>
        <w:t>. Where the fantasy of expulsion is concerned, for instance,</w:t>
      </w:r>
      <w:r w:rsidR="002F7903" w:rsidRPr="002F7903">
        <w:rPr>
          <w:sz w:val="14"/>
        </w:rPr>
        <w:t xml:space="preserve"> </w:t>
      </w:r>
      <w:r w:rsidRPr="002F7903">
        <w:rPr>
          <w:sz w:val="14"/>
        </w:rPr>
        <w:t>one thinks of the oft-expressed fear on the part of Israelis, who, having driven the majority of</w:t>
      </w:r>
      <w:r w:rsidR="002F7903" w:rsidRPr="002F7903">
        <w:rPr>
          <w:sz w:val="14"/>
        </w:rPr>
        <w:t xml:space="preserve"> </w:t>
      </w:r>
      <w:r w:rsidRPr="002F7903">
        <w:rPr>
          <w:sz w:val="14"/>
        </w:rPr>
        <w:t>the Natives into the sand in 1948, returning to the attempt in 1967, insist that it is they themselves</w:t>
      </w:r>
      <w:r w:rsidR="002F7903" w:rsidRPr="002F7903">
        <w:rPr>
          <w:sz w:val="14"/>
        </w:rPr>
        <w:t xml:space="preserve"> </w:t>
      </w:r>
      <w:r w:rsidRPr="002F7903">
        <w:rPr>
          <w:sz w:val="14"/>
        </w:rPr>
        <w:t>who are in danger – of being driven into the sea.</w:t>
      </w:r>
      <w:r w:rsidR="002F7903" w:rsidRPr="002F7903">
        <w:rPr>
          <w:sz w:val="14"/>
        </w:rPr>
        <w:t xml:space="preserve"> </w:t>
      </w:r>
      <w:r w:rsidRPr="000C7193">
        <w:rPr>
          <w:rStyle w:val="StyleUnderline"/>
        </w:rPr>
        <w:t>Colonial resonances pervade Sharma’s thinking</w:t>
      </w:r>
      <w:r w:rsidRPr="002F7903">
        <w:rPr>
          <w:sz w:val="14"/>
        </w:rPr>
        <w:t>. For example, her global commons is counterposed</w:t>
      </w:r>
      <w:r w:rsidR="002F7903" w:rsidRPr="002F7903">
        <w:rPr>
          <w:sz w:val="14"/>
        </w:rPr>
        <w:t xml:space="preserve"> </w:t>
      </w:r>
      <w:r w:rsidRPr="002F7903">
        <w:rPr>
          <w:sz w:val="14"/>
        </w:rPr>
        <w:t>to White supremacy. Whatever else one may wish to say about it (and there is much to say,</w:t>
      </w:r>
      <w:r w:rsidR="002F7903" w:rsidRPr="002F7903">
        <w:rPr>
          <w:sz w:val="14"/>
        </w:rPr>
        <w:t xml:space="preserve"> </w:t>
      </w:r>
      <w:r w:rsidRPr="002F7903">
        <w:rPr>
          <w:sz w:val="14"/>
        </w:rPr>
        <w:t>not least about the racial essentialism), this racial binary means that, in excluding the Native</w:t>
      </w:r>
      <w:r w:rsidR="002F7903" w:rsidRPr="002F7903">
        <w:rPr>
          <w:sz w:val="14"/>
        </w:rPr>
        <w:t xml:space="preserve"> </w:t>
      </w:r>
      <w:r w:rsidRPr="002F7903">
        <w:rPr>
          <w:sz w:val="14"/>
        </w:rPr>
        <w:t xml:space="preserve">movement from the global commons, Sharma is assimilating it to the White pole. </w:t>
      </w:r>
      <w:r w:rsidRPr="000C7193">
        <w:rPr>
          <w:rStyle w:val="StyleUnderline"/>
        </w:rPr>
        <w:t>Lest there be</w:t>
      </w:r>
      <w:r w:rsidR="002F7903">
        <w:rPr>
          <w:rStyle w:val="StyleUnderline"/>
        </w:rPr>
        <w:t xml:space="preserve"> </w:t>
      </w:r>
      <w:r w:rsidRPr="000C7193">
        <w:rPr>
          <w:rStyle w:val="StyleUnderline"/>
        </w:rPr>
        <w:t>any doubt that this is her implication, she confirms it by dubbing proponents of the Native movement,</w:t>
      </w:r>
      <w:r w:rsidR="002F7903">
        <w:rPr>
          <w:rStyle w:val="StyleUnderline"/>
        </w:rPr>
        <w:t xml:space="preserve"> </w:t>
      </w:r>
      <w:r w:rsidRPr="000C7193">
        <w:rPr>
          <w:rStyle w:val="StyleUnderline"/>
        </w:rPr>
        <w:t>represented in the critique of settler colonialism, ‘neo-racists’ – an epithet that could hardly</w:t>
      </w:r>
      <w:r w:rsidR="002F7903">
        <w:rPr>
          <w:rStyle w:val="StyleUnderline"/>
        </w:rPr>
        <w:t xml:space="preserve"> </w:t>
      </w:r>
      <w:r w:rsidRPr="000C7193">
        <w:rPr>
          <w:rStyle w:val="StyleUnderline"/>
        </w:rPr>
        <w:t>situate the Native movement more firmly on the White-supremacist side of her scenario</w:t>
      </w:r>
      <w:r w:rsidRPr="002F7903">
        <w:rPr>
          <w:sz w:val="14"/>
        </w:rPr>
        <w:t>.40 Moreover,</w:t>
      </w:r>
      <w:r w:rsidR="002F7903" w:rsidRPr="002F7903">
        <w:rPr>
          <w:sz w:val="14"/>
        </w:rPr>
        <w:t xml:space="preserve"> </w:t>
      </w:r>
      <w:r w:rsidRPr="002F7903">
        <w:rPr>
          <w:sz w:val="14"/>
        </w:rPr>
        <w:t>since Sharma does not point to any era when racism has fallen into abeyance, it is hard to see</w:t>
      </w:r>
      <w:r w:rsidR="002F7903" w:rsidRPr="002F7903">
        <w:rPr>
          <w:sz w:val="14"/>
        </w:rPr>
        <w:t xml:space="preserve"> </w:t>
      </w:r>
      <w:r w:rsidRPr="002F7903">
        <w:rPr>
          <w:sz w:val="14"/>
        </w:rPr>
        <w:t>why she should depict it as requiring renovation. Rather, it would seem that the prefix ‘neo-’ furnishes</w:t>
      </w:r>
      <w:r w:rsidR="002F7903" w:rsidRPr="002F7903">
        <w:rPr>
          <w:sz w:val="14"/>
        </w:rPr>
        <w:t xml:space="preserve"> </w:t>
      </w:r>
      <w:r w:rsidRPr="002F7903">
        <w:rPr>
          <w:sz w:val="14"/>
        </w:rPr>
        <w:t>her with a way to avoid spelling out the inescapable absurdity entailed in her analysis,</w:t>
      </w:r>
      <w:r w:rsidR="002F7903" w:rsidRPr="002F7903">
        <w:rPr>
          <w:sz w:val="14"/>
        </w:rPr>
        <w:t xml:space="preserve"> </w:t>
      </w:r>
      <w:r w:rsidRPr="002F7903">
        <w:rPr>
          <w:sz w:val="14"/>
        </w:rPr>
        <w:t xml:space="preserve">which attributes racism to Native self-defence. For ‘neo-racism’, read ‘Native racism’. </w:t>
      </w:r>
      <w:r w:rsidRPr="0005132B">
        <w:rPr>
          <w:rStyle w:val="StyleUnderline"/>
        </w:rPr>
        <w:t>This</w:t>
      </w:r>
      <w:r w:rsidR="002F7903">
        <w:rPr>
          <w:rStyle w:val="StyleUnderline"/>
        </w:rPr>
        <w:t xml:space="preserve"> </w:t>
      </w:r>
      <w:r w:rsidRPr="0005132B">
        <w:rPr>
          <w:rStyle w:val="StyleUnderline"/>
        </w:rPr>
        <w:t xml:space="preserve">absurdity is the price that Sharma pays for seeking to </w:t>
      </w:r>
      <w:r w:rsidRPr="00215333">
        <w:rPr>
          <w:rStyle w:val="Emphasis"/>
        </w:rPr>
        <w:t>replace the primacy of a historical relationship</w:t>
      </w:r>
      <w:r w:rsidR="002F7903">
        <w:rPr>
          <w:rStyle w:val="StyleUnderline"/>
        </w:rPr>
        <w:t xml:space="preserve"> </w:t>
      </w:r>
      <w:r w:rsidRPr="0005132B">
        <w:rPr>
          <w:rStyle w:val="StyleUnderline"/>
        </w:rPr>
        <w:t xml:space="preserve">(invasion, occupation, settlement, ongoing resistance) </w:t>
      </w:r>
      <w:r w:rsidRPr="00215333">
        <w:rPr>
          <w:rStyle w:val="Emphasis"/>
        </w:rPr>
        <w:t>with that of an ahistorical</w:t>
      </w:r>
      <w:r w:rsidRPr="0005132B">
        <w:rPr>
          <w:rStyle w:val="StyleUnderline"/>
        </w:rPr>
        <w:t xml:space="preserve"> – which is to</w:t>
      </w:r>
      <w:r w:rsidR="002F7903">
        <w:rPr>
          <w:rStyle w:val="StyleUnderline"/>
        </w:rPr>
        <w:t xml:space="preserve"> </w:t>
      </w:r>
      <w:r w:rsidRPr="0005132B">
        <w:rPr>
          <w:rStyle w:val="StyleUnderline"/>
        </w:rPr>
        <w:t xml:space="preserve">say, </w:t>
      </w:r>
      <w:r w:rsidRPr="00215333">
        <w:rPr>
          <w:rStyle w:val="Emphasis"/>
        </w:rPr>
        <w:t>essentialised</w:t>
      </w:r>
      <w:r w:rsidRPr="0005132B">
        <w:rPr>
          <w:rStyle w:val="StyleUnderline"/>
        </w:rPr>
        <w:t xml:space="preserve"> – </w:t>
      </w:r>
      <w:r w:rsidRPr="00215333">
        <w:rPr>
          <w:rStyle w:val="Emphasis"/>
        </w:rPr>
        <w:t>concept of race</w:t>
      </w:r>
      <w:r w:rsidRPr="0005132B">
        <w:rPr>
          <w:rStyle w:val="StyleUnderline"/>
        </w:rPr>
        <w:t>, whose only value would seem to lie in its false promise of</w:t>
      </w:r>
      <w:r w:rsidR="002F7903">
        <w:rPr>
          <w:rStyle w:val="StyleUnderline"/>
        </w:rPr>
        <w:t xml:space="preserve"> </w:t>
      </w:r>
      <w:r w:rsidRPr="0005132B">
        <w:rPr>
          <w:rStyle w:val="StyleUnderline"/>
        </w:rPr>
        <w:t>absolution from her own involvement in settler colonialism</w:t>
      </w:r>
      <w:r w:rsidRPr="002F7903">
        <w:rPr>
          <w:sz w:val="14"/>
        </w:rPr>
        <w:t xml:space="preserve">. In the event, </w:t>
      </w:r>
      <w:r w:rsidRPr="00215333">
        <w:rPr>
          <w:rStyle w:val="Emphasis"/>
        </w:rPr>
        <w:t>rather than challenging</w:t>
      </w:r>
      <w:r w:rsidR="002F7903">
        <w:rPr>
          <w:rStyle w:val="Emphasis"/>
        </w:rPr>
        <w:t xml:space="preserve"> </w:t>
      </w:r>
      <w:r w:rsidRPr="00215333">
        <w:rPr>
          <w:rStyle w:val="Emphasis"/>
        </w:rPr>
        <w:t>either White supremacy or settler colonialism</w:t>
      </w:r>
      <w:r w:rsidRPr="0005132B">
        <w:rPr>
          <w:rStyle w:val="StyleUnderline"/>
        </w:rPr>
        <w:t xml:space="preserve">, let alone the two together, </w:t>
      </w:r>
      <w:r w:rsidRPr="00215333">
        <w:rPr>
          <w:rStyle w:val="Emphasis"/>
        </w:rPr>
        <w:t>Sharma ends up bolstering</w:t>
      </w:r>
      <w:r w:rsidR="002F7903">
        <w:rPr>
          <w:rStyle w:val="Emphasis"/>
        </w:rPr>
        <w:t xml:space="preserve"> </w:t>
      </w:r>
      <w:r w:rsidRPr="00215333">
        <w:rPr>
          <w:rStyle w:val="Emphasis"/>
        </w:rPr>
        <w:t>both</w:t>
      </w:r>
      <w:r w:rsidRPr="0005132B">
        <w:rPr>
          <w:rStyle w:val="StyleUnderline"/>
        </w:rPr>
        <w:t xml:space="preserve">, </w:t>
      </w:r>
      <w:r w:rsidRPr="00215333">
        <w:rPr>
          <w:rStyle w:val="Emphasis"/>
        </w:rPr>
        <w:t>negating the movement for Native rights by assimilating it to White supremacism</w:t>
      </w:r>
      <w:r w:rsidRPr="002F7903">
        <w:rPr>
          <w:sz w:val="14"/>
        </w:rPr>
        <w:t>.</w:t>
      </w:r>
    </w:p>
    <w:p w:rsidR="00FC0817" w:rsidRDefault="00FC0817" w:rsidP="0041470B"/>
    <w:p w:rsidR="008E07FB" w:rsidRDefault="00F306F2" w:rsidP="008E07FB">
      <w:pPr>
        <w:pStyle w:val="Heading3"/>
      </w:pPr>
      <w:r>
        <w:t xml:space="preserve">2nc – </w:t>
      </w:r>
      <w:r w:rsidR="00946B26">
        <w:t>link – d</w:t>
      </w:r>
      <w:r w:rsidR="00F17791">
        <w:t>ream</w:t>
      </w:r>
      <w:r w:rsidR="00A11BD4">
        <w:t xml:space="preserve"> / skilled labor</w:t>
      </w:r>
    </w:p>
    <w:p w:rsidR="008E07FB" w:rsidRDefault="008E07FB" w:rsidP="0041470B"/>
    <w:p w:rsidR="008E07FB" w:rsidRDefault="00A11BD4" w:rsidP="008E07FB">
      <w:pPr>
        <w:pStyle w:val="Heading4"/>
      </w:pPr>
      <w:r>
        <w:t>The 1AC</w:t>
      </w:r>
      <w:r w:rsidR="00F306F2">
        <w:t>’s</w:t>
      </w:r>
      <w:r>
        <w:t xml:space="preserve"> invo</w:t>
      </w:r>
      <w:r w:rsidR="00F306F2">
        <w:t>cation of</w:t>
      </w:r>
      <w:r>
        <w:t xml:space="preserve"> meritocratic </w:t>
      </w:r>
      <w:r w:rsidR="000459E8">
        <w:t>and humanist</w:t>
      </w:r>
      <w:r>
        <w:t xml:space="preserve"> narratives </w:t>
      </w:r>
      <w:r w:rsidR="000459E8">
        <w:t xml:space="preserve">as ethical warrant for migrant inclusion </w:t>
      </w:r>
      <w:r w:rsidR="00F306F2">
        <w:t>sustains</w:t>
      </w:r>
      <w:r w:rsidR="00C64007">
        <w:t xml:space="preserve"> material dispossession and elimination </w:t>
      </w:r>
      <w:r w:rsidR="00510CC8">
        <w:t>– gains are illusory but the whitelash is deadly – only the ALT can durably solve case</w:t>
      </w:r>
    </w:p>
    <w:p w:rsidR="008E07FB" w:rsidRDefault="00F85D4B" w:rsidP="00F85D4B">
      <w:pPr>
        <w:pStyle w:val="CiteSpacing"/>
      </w:pPr>
      <w:r w:rsidRPr="00F85D4B">
        <w:rPr>
          <w:rStyle w:val="Style13ptBold"/>
        </w:rPr>
        <w:t>Patel 15</w:t>
      </w:r>
      <w:r>
        <w:t xml:space="preserve"> (</w:t>
      </w:r>
      <w:r w:rsidR="00327E87">
        <w:t xml:space="preserve">Leigh Patel, sociologist, writer, and educator, </w:t>
      </w:r>
      <w:r>
        <w:t>a</w:t>
      </w:r>
      <w:r w:rsidR="00327E87">
        <w:t xml:space="preserve">ssociate </w:t>
      </w:r>
      <w:r>
        <w:t>p</w:t>
      </w:r>
      <w:r w:rsidR="00327E87">
        <w:t>rofessor of education at Boston College</w:t>
      </w:r>
      <w:r>
        <w:t xml:space="preserve">, </w:t>
      </w:r>
      <w:r w:rsidR="00327E87">
        <w:t>“</w:t>
      </w:r>
      <w:r w:rsidR="008E07FB">
        <w:t>Nationalist narratives, Immigration and Coloniality</w:t>
      </w:r>
      <w:r w:rsidR="00327E87">
        <w:t>,”</w:t>
      </w:r>
      <w:r>
        <w:t xml:space="preserve"> Decolonization: Indigeneity, Education &amp; Society, </w:t>
      </w:r>
      <w:r w:rsidR="00327E87">
        <w:t>9-</w:t>
      </w:r>
      <w:r w:rsidR="008E07FB">
        <w:t>17</w:t>
      </w:r>
      <w:r w:rsidR="00327E87">
        <w:t>-</w:t>
      </w:r>
      <w:r w:rsidR="008E07FB">
        <w:t>2015</w:t>
      </w:r>
      <w:r w:rsidR="00327E87">
        <w:t>, https://decolonization.wordpress.com/2015/09/17/nationalist-narratives-immigration-and-coloniality/)</w:t>
      </w:r>
      <w:r w:rsidR="00E5419F">
        <w:t>KMM</w:t>
      </w:r>
    </w:p>
    <w:p w:rsidR="008E07FB" w:rsidRDefault="008E07FB" w:rsidP="0041470B">
      <w:r w:rsidRPr="00E016ED">
        <w:rPr>
          <w:sz w:val="14"/>
        </w:rPr>
        <w:t xml:space="preserve">It is because of this mix of experiences that you will never hear me condone the idea that the United States is a nation built by immigrants. Or that it is a melting pot. Or a tapestry. Or any of the other commonplace nationalist narratives of migration that settler colonies fervently need. Decolonial praxis and dreaming require explicit attention to the ways that </w:t>
      </w:r>
      <w:r w:rsidRPr="00E016ED">
        <w:rPr>
          <w:rStyle w:val="Emphasis"/>
        </w:rPr>
        <w:t>nationalist narratives of migration collude with and sustain the structures that displace and exploit Indigenous and Black life</w:t>
      </w:r>
      <w:r w:rsidRPr="00E016ED">
        <w:rPr>
          <w:sz w:val="14"/>
        </w:rPr>
        <w:t xml:space="preserve">. </w:t>
      </w:r>
      <w:r w:rsidRPr="000B561D">
        <w:rPr>
          <w:rStyle w:val="StyleUnderline"/>
        </w:rPr>
        <w:t xml:space="preserve">These narratives </w:t>
      </w:r>
      <w:r w:rsidRPr="00E016ED">
        <w:rPr>
          <w:rStyle w:val="Emphasis"/>
        </w:rPr>
        <w:t>don’t do any durable favors for migrants</w:t>
      </w:r>
      <w:r w:rsidRPr="000B561D">
        <w:rPr>
          <w:rStyle w:val="StyleUnderline"/>
        </w:rPr>
        <w:t xml:space="preserve"> of various racial backgrounds, either</w:t>
      </w:r>
      <w:r w:rsidRPr="00E016ED">
        <w:rPr>
          <w:sz w:val="14"/>
        </w:rPr>
        <w:t>. In this essay, I propose that we must be precise and exacting in locating the effects of these narratives in order to dismantle and dream beyond the structures they sustain.</w:t>
      </w:r>
      <w:r w:rsidR="00E016ED" w:rsidRPr="00E016ED">
        <w:rPr>
          <w:sz w:val="14"/>
        </w:rPr>
        <w:t xml:space="preserve"> </w:t>
      </w:r>
      <w:r w:rsidRPr="00E016ED">
        <w:rPr>
          <w:sz w:val="14"/>
        </w:rPr>
        <w:t>While all narratives can be understood as fictional, they must also be understood as inherently political and therefore laden with the potential to be beneficent or malignant. As Nigerian writer Chinua Achebe wrote,</w:t>
      </w:r>
      <w:r w:rsidR="00E016ED" w:rsidRPr="00E016ED">
        <w:rPr>
          <w:sz w:val="14"/>
        </w:rPr>
        <w:t xml:space="preserve"> </w:t>
      </w:r>
      <w:r w:rsidRPr="00E016ED">
        <w:rPr>
          <w:sz w:val="14"/>
        </w:rPr>
        <w:t>“Belief in superior or inferior races; belief that some people who live across our frontiers or speak a different language from ourselves are the cause of all the trouble in the world, or that our own particular group or class or caste has a right to certain things which are denied to others…all fictions are generated by the imagination. What then makes them different from the beneficent fictions for which I am making rather large claims? What distinguishes beneficent fiction from such malignant cousins as racism is that the first never forgets it is a fiction and the other never knows that it is.”</w:t>
      </w:r>
      <w:r w:rsidR="00E016ED" w:rsidRPr="00E016ED">
        <w:rPr>
          <w:sz w:val="14"/>
        </w:rPr>
        <w:t xml:space="preserve"> </w:t>
      </w:r>
      <w:r w:rsidRPr="00E016ED">
        <w:rPr>
          <w:sz w:val="14"/>
        </w:rPr>
        <w:t>The narratives of a nation are not malignant because they are narratives. Rather, their malignancy resides in their impenetrability and material impact.</w:t>
      </w:r>
      <w:r w:rsidR="00E016ED" w:rsidRPr="00E016ED">
        <w:rPr>
          <w:sz w:val="14"/>
        </w:rPr>
        <w:t xml:space="preserve"> </w:t>
      </w:r>
      <w:r w:rsidRPr="00AB7C29">
        <w:rPr>
          <w:rStyle w:val="StyleUnderline"/>
        </w:rPr>
        <w:t xml:space="preserve">The imaginary of settler nations being built by immigrants is a malignant fiction deeply needed to sustain systemic structures. First – and perpetually – the settler imaginary </w:t>
      </w:r>
      <w:r w:rsidRPr="00E016ED">
        <w:rPr>
          <w:rStyle w:val="Emphasis"/>
        </w:rPr>
        <w:t>needs a story that can obscure its violently consumptive structure</w:t>
      </w:r>
      <w:r w:rsidRPr="00AB7C29">
        <w:rPr>
          <w:rStyle w:val="StyleUnderline"/>
        </w:rPr>
        <w:t xml:space="preserve"> (of relegating land and bodies into property for the extraction of resources and labor). Settler colonialism has an insatiable thirst for land as a form of property to be held by a few. These </w:t>
      </w:r>
      <w:r w:rsidRPr="001047C0">
        <w:rPr>
          <w:rStyle w:val="Emphasis"/>
        </w:rPr>
        <w:t>violent material practices</w:t>
      </w:r>
      <w:r w:rsidRPr="00AB7C29">
        <w:rPr>
          <w:rStyle w:val="StyleUnderline"/>
        </w:rPr>
        <w:t xml:space="preserve"> always involve harm, pain, suffering, and death – nothing less.</w:t>
      </w:r>
      <w:r w:rsidR="00E016ED">
        <w:rPr>
          <w:rStyle w:val="StyleUnderline"/>
        </w:rPr>
        <w:t xml:space="preserve"> </w:t>
      </w:r>
      <w:r w:rsidRPr="00AB7C29">
        <w:rPr>
          <w:rStyle w:val="StyleUnderline"/>
        </w:rPr>
        <w:t xml:space="preserve">This </w:t>
      </w:r>
      <w:r w:rsidRPr="001047C0">
        <w:rPr>
          <w:rStyle w:val="Emphasis"/>
        </w:rPr>
        <w:t>violence is made continually possible through narratives that contort, erase, remix, and re-present these violent realities</w:t>
      </w:r>
      <w:r w:rsidRPr="00AB7C29">
        <w:rPr>
          <w:rStyle w:val="StyleUnderline"/>
        </w:rPr>
        <w:t xml:space="preserve">. The </w:t>
      </w:r>
      <w:r w:rsidRPr="001047C0">
        <w:rPr>
          <w:rStyle w:val="Emphasis"/>
        </w:rPr>
        <w:t>nationalist narratives</w:t>
      </w:r>
      <w:r w:rsidRPr="00AB7C29">
        <w:rPr>
          <w:rStyle w:val="StyleUnderline"/>
        </w:rPr>
        <w:t xml:space="preserve"> of </w:t>
      </w:r>
      <w:r w:rsidRPr="001047C0">
        <w:rPr>
          <w:rStyle w:val="Emphasis"/>
        </w:rPr>
        <w:t>immigrants building the nation</w:t>
      </w:r>
      <w:r w:rsidRPr="00AB7C29">
        <w:rPr>
          <w:rStyle w:val="StyleUnderline"/>
        </w:rPr>
        <w:t xml:space="preserve"> through folksy determination, grit, and stick-to-it-ive-ness </w:t>
      </w:r>
      <w:r w:rsidRPr="001047C0">
        <w:rPr>
          <w:rStyle w:val="Emphasis"/>
        </w:rPr>
        <w:t>literally erase settler projects from view</w:t>
      </w:r>
      <w:r w:rsidRPr="00AB7C29">
        <w:rPr>
          <w:rStyle w:val="StyleUnderline"/>
        </w:rPr>
        <w:t xml:space="preserve">; in part, by </w:t>
      </w:r>
      <w:r w:rsidRPr="001D797F">
        <w:rPr>
          <w:rStyle w:val="Emphasis"/>
        </w:rPr>
        <w:t>making the appearance of access to material wealth seem both possible and somehow equally available</w:t>
      </w:r>
      <w:r w:rsidRPr="00AB7C29">
        <w:rPr>
          <w:rStyle w:val="StyleUnderline"/>
        </w:rPr>
        <w:t xml:space="preserve">. The appearance of access to material well-being is helmed by figurations of </w:t>
      </w:r>
      <w:r w:rsidRPr="001D797F">
        <w:rPr>
          <w:rStyle w:val="Emphasis"/>
        </w:rPr>
        <w:t>individualism</w:t>
      </w:r>
      <w:r w:rsidRPr="00AB7C29">
        <w:rPr>
          <w:rStyle w:val="StyleUnderline"/>
        </w:rPr>
        <w:t xml:space="preserve"> and </w:t>
      </w:r>
      <w:r w:rsidRPr="001D797F">
        <w:rPr>
          <w:rStyle w:val="Emphasis"/>
        </w:rPr>
        <w:t>meritocracy</w:t>
      </w:r>
      <w:r w:rsidRPr="00AB7C29">
        <w:rPr>
          <w:rStyle w:val="StyleUnderline"/>
        </w:rPr>
        <w:t xml:space="preserve">, both of which work to </w:t>
      </w:r>
      <w:r w:rsidRPr="001D797F">
        <w:rPr>
          <w:rStyle w:val="Emphasis"/>
        </w:rPr>
        <w:t>obscure structures</w:t>
      </w:r>
      <w:r w:rsidRPr="00AB7C29">
        <w:rPr>
          <w:rStyle w:val="StyleUnderline"/>
        </w:rPr>
        <w:t xml:space="preserve"> that organization swaths of populations</w:t>
      </w:r>
      <w:r w:rsidRPr="00E016ED">
        <w:rPr>
          <w:sz w:val="14"/>
        </w:rPr>
        <w:t>. The 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 In fact, it is this white settler hero – the one who has followed manifest destiny and conquered savage lands and people – who is the figurehead for fantasies of equitable social mobility based on lawfulness and hard work.</w:t>
      </w:r>
      <w:r w:rsidR="00E016ED" w:rsidRPr="00E016ED">
        <w:rPr>
          <w:sz w:val="14"/>
        </w:rPr>
        <w:t xml:space="preserve"> </w:t>
      </w:r>
      <w:r w:rsidRPr="00AB7C29">
        <w:rPr>
          <w:rStyle w:val="StyleUnderline"/>
        </w:rPr>
        <w:t xml:space="preserve">The </w:t>
      </w:r>
      <w:r w:rsidRPr="001D797F">
        <w:rPr>
          <w:rStyle w:val="Emphasis"/>
        </w:rPr>
        <w:t>narratives intertwine with structures that accrue and protect property for white settlers, justifying those inequitable processes as mere outcroppings of meritocratic practices</w:t>
      </w:r>
      <w:r w:rsidRPr="00AB7C29">
        <w:rPr>
          <w:rStyle w:val="StyleUnderline"/>
        </w:rPr>
        <w:t xml:space="preserve">. Little wonder then that the wake of this mythology includes not only structures for white material profit but </w:t>
      </w:r>
      <w:r w:rsidRPr="001D797F">
        <w:rPr>
          <w:rStyle w:val="Emphasis"/>
        </w:rPr>
        <w:t>fertile terrain for vulnerablized Black and brown peoples to be in competition with each other for the façade of available property ownership</w:t>
      </w:r>
      <w:r w:rsidRPr="00AB7C29">
        <w:rPr>
          <w:rStyle w:val="StyleUnderline"/>
        </w:rPr>
        <w:t xml:space="preserve">. The pervasive mythology of nationalist narratives of immigrant determination </w:t>
      </w:r>
      <w:r w:rsidRPr="00A11BD4">
        <w:rPr>
          <w:rStyle w:val="Emphasis"/>
        </w:rPr>
        <w:t>leaves little room to contend with</w:t>
      </w:r>
      <w:r w:rsidRPr="00AB7C29">
        <w:rPr>
          <w:rStyle w:val="StyleUnderline"/>
        </w:rPr>
        <w:t xml:space="preserve"> the acutely distinct, yet intertwined, realities of the </w:t>
      </w:r>
      <w:r w:rsidRPr="00A11BD4">
        <w:rPr>
          <w:rStyle w:val="Emphasis"/>
        </w:rPr>
        <w:t>erasure of Indigeneity, the afterlife of slavery, and forced labor across nation-state borders</w:t>
      </w:r>
      <w:r w:rsidRPr="00AB7C29">
        <w:rPr>
          <w:rStyle w:val="StyleUnderline"/>
        </w:rPr>
        <w:t>, often subject to similar malignant fictions</w:t>
      </w:r>
      <w:r w:rsidRPr="00E016ED">
        <w:rPr>
          <w:sz w:val="14"/>
        </w:rPr>
        <w:t>.</w:t>
      </w:r>
      <w:r w:rsidR="00E016ED" w:rsidRPr="00E016ED">
        <w:rPr>
          <w:sz w:val="14"/>
        </w:rPr>
        <w:t xml:space="preserve"> </w:t>
      </w:r>
      <w:r w:rsidRPr="00E016ED">
        <w:rPr>
          <w:sz w:val="14"/>
        </w:rPr>
        <w:t xml:space="preserve">For example, </w:t>
      </w:r>
      <w:r w:rsidRPr="004340E3">
        <w:rPr>
          <w:rStyle w:val="Emphasis"/>
        </w:rPr>
        <w:t>respectability politics</w:t>
      </w:r>
      <w:r w:rsidRPr="00CC5BFF">
        <w:rPr>
          <w:rStyle w:val="StyleUnderline"/>
        </w:rPr>
        <w:t xml:space="preserve"> demand undocumented youth be made liminally acceptable [read: more human] through details of their performances as good students and </w:t>
      </w:r>
      <w:r w:rsidRPr="007428BC">
        <w:rPr>
          <w:rStyle w:val="Emphasis"/>
        </w:rPr>
        <w:t>potential benefit to the national economy</w:t>
      </w:r>
      <w:r w:rsidRPr="00CC5BFF">
        <w:rPr>
          <w:rStyle w:val="StyleUnderline"/>
        </w:rPr>
        <w:t>. Concurrently, respectability politics filters the violent state policing of Black youth through media evaluations of their innocence [read: humanity]. Both are manifestation of racialized respectability politics but with distinct locations that, cumulatively, support the evaluation of Black and brown bodies through whiteness. These racialized social locations are further blurred through mantras of multiculturalism, diversity, and democracy. Racially minoritized populations are left to decipher their relative social locations of dispossession, while settler privilege thrives</w:t>
      </w:r>
      <w:r w:rsidRPr="00E016ED">
        <w:rPr>
          <w:sz w:val="14"/>
        </w:rPr>
        <w:t>.</w:t>
      </w:r>
      <w:r w:rsidR="00E016ED" w:rsidRPr="00E016ED">
        <w:rPr>
          <w:sz w:val="14"/>
        </w:rPr>
        <w:t xml:space="preserve"> </w:t>
      </w:r>
      <w:r w:rsidRPr="00CC5BFF">
        <w:rPr>
          <w:rStyle w:val="StyleUnderline"/>
        </w:rPr>
        <w:t xml:space="preserve">While the </w:t>
      </w:r>
      <w:r w:rsidRPr="004340E3">
        <w:rPr>
          <w:rStyle w:val="Emphasis"/>
        </w:rPr>
        <w:t>settler imaginary</w:t>
      </w:r>
      <w:r w:rsidRPr="00CC5BFF">
        <w:rPr>
          <w:rStyle w:val="StyleUnderline"/>
        </w:rPr>
        <w:t xml:space="preserve"> may </w:t>
      </w:r>
      <w:r w:rsidRPr="004340E3">
        <w:rPr>
          <w:rStyle w:val="Emphasis"/>
        </w:rPr>
        <w:t>superficially</w:t>
      </w:r>
      <w:r w:rsidRPr="00CC5BFF">
        <w:rPr>
          <w:rStyle w:val="StyleUnderline"/>
        </w:rPr>
        <w:t xml:space="preserve"> seem to be </w:t>
      </w:r>
      <w:r w:rsidRPr="004340E3">
        <w:rPr>
          <w:rStyle w:val="Emphasis"/>
        </w:rPr>
        <w:t>pro-migrant</w:t>
      </w:r>
      <w:r w:rsidRPr="00CC5BFF">
        <w:rPr>
          <w:rStyle w:val="StyleUnderline"/>
        </w:rPr>
        <w:t xml:space="preserve">, it </w:t>
      </w:r>
      <w:r w:rsidRPr="004340E3">
        <w:rPr>
          <w:rStyle w:val="Emphasis"/>
        </w:rPr>
        <w:t>does few actual and durable favors</w:t>
      </w:r>
      <w:r w:rsidRPr="00CC5BFF">
        <w:rPr>
          <w:rStyle w:val="StyleUnderline"/>
        </w:rPr>
        <w:t xml:space="preserve"> for migrant peoples because it works from a </w:t>
      </w:r>
      <w:r w:rsidRPr="004340E3">
        <w:rPr>
          <w:rStyle w:val="Emphasis"/>
        </w:rPr>
        <w:t>political economy of contingent merit</w:t>
      </w:r>
      <w:r w:rsidRPr="004340E3">
        <w:rPr>
          <w:rStyle w:val="StyleUnderline"/>
        </w:rPr>
        <w:t>. That contingent worth is hinged to shifting constructs of lawfulness and the state’s coffers</w:t>
      </w:r>
      <w:r w:rsidRPr="00E016ED">
        <w:rPr>
          <w:sz w:val="14"/>
        </w:rPr>
        <w:t xml:space="preserve">.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“Every ethnic minority, in seeking its own freedom, helped to strengthen the fabric of liberty in American life. Similarly, every aspect of the American economy has profited from the contributions of immigrants.” The first sentence in the quote activates the erasure of Indigeneity and displacement of Black life, while simultaneously making heroes of settlers, making innocent their genocidal and appropriative actions (Tuck &amp; Yang, 2012). The next sentence builds on this malignant fiction to hinge migrants’ worth upon the nation’s wealth. Ironically, </w:t>
      </w:r>
      <w:r w:rsidRPr="008D415D">
        <w:rPr>
          <w:rStyle w:val="StyleUnderline"/>
        </w:rPr>
        <w:t xml:space="preserve">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proliferation of privatized for-profit incarceration facilities is in part fueled by the creation of stateless, and therefore rights-less, peoples who can be enclosed in these facilities, justifying their creation. Citizenship is always contingent, and undocumented migrants are always already ineligible. </w:t>
      </w:r>
      <w:r w:rsidRPr="008D415D">
        <w:rPr>
          <w:rStyle w:val="Emphasis"/>
        </w:rPr>
        <w:t>Attaching human worth to constructs of lawfulness</w:t>
      </w:r>
      <w:r w:rsidRPr="008D415D">
        <w:rPr>
          <w:rStyle w:val="StyleUnderline"/>
        </w:rPr>
        <w:t xml:space="preserve"> seems almost satirical within these contradictory discourses and practices, except that these practices are </w:t>
      </w:r>
      <w:r w:rsidRPr="008D415D">
        <w:rPr>
          <w:rStyle w:val="Emphasis"/>
        </w:rPr>
        <w:t>materially deadly</w:t>
      </w:r>
      <w:r w:rsidRPr="00E016ED">
        <w:rPr>
          <w:sz w:val="14"/>
        </w:rPr>
        <w:t>.</w:t>
      </w:r>
      <w:r w:rsidR="00E016ED" w:rsidRPr="00E016ED">
        <w:rPr>
          <w:sz w:val="14"/>
        </w:rPr>
        <w:t xml:space="preserve"> </w:t>
      </w:r>
      <w:r w:rsidRPr="002F58FD">
        <w:rPr>
          <w:rStyle w:val="StyleUnderline"/>
        </w:rPr>
        <w:t xml:space="preserve">The mythic nationalist narratives of migrant-built nations also </w:t>
      </w:r>
      <w:r w:rsidRPr="002F58FD">
        <w:rPr>
          <w:rStyle w:val="Emphasis"/>
        </w:rPr>
        <w:t>facilitate structural racism experienced by migrants</w:t>
      </w:r>
      <w:r w:rsidRPr="002F58FD">
        <w:rPr>
          <w:rStyle w:val="StyleUnderline"/>
        </w:rPr>
        <w:t xml:space="preserve">, by </w:t>
      </w:r>
      <w:r w:rsidRPr="002F58FD">
        <w:rPr>
          <w:rStyle w:val="Emphasis"/>
        </w:rPr>
        <w:t>blurring</w:t>
      </w:r>
      <w:r w:rsidRPr="002F58FD">
        <w:rPr>
          <w:rStyle w:val="StyleUnderline"/>
        </w:rPr>
        <w:t xml:space="preserve"> the </w:t>
      </w:r>
      <w:r w:rsidRPr="002F58FD">
        <w:rPr>
          <w:rStyle w:val="Emphasis"/>
        </w:rPr>
        <w:t>historical and ongoing racism fundamental to</w:t>
      </w:r>
      <w:r w:rsidRPr="002F58FD">
        <w:rPr>
          <w:rStyle w:val="StyleUnderline"/>
        </w:rPr>
        <w:t xml:space="preserve"> the nation’s </w:t>
      </w:r>
      <w:r w:rsidRPr="002F58FD">
        <w:rPr>
          <w:rStyle w:val="Emphasis"/>
        </w:rPr>
        <w:t>property practices</w:t>
      </w:r>
      <w:r w:rsidRPr="00E016ED">
        <w:rPr>
          <w:sz w:val="14"/>
        </w:rPr>
        <w:t xml:space="preserve"> (Harris, 1993). </w:t>
      </w:r>
      <w:r w:rsidRPr="0078006C">
        <w:rPr>
          <w:rStyle w:val="StyleUnderline"/>
        </w:rPr>
        <w:t>Although not borne out by structural analyses of the cultural, economic, and social capital needed to secure safety and property in stratified societies, the ‘by-the-bootstraps’ mythology of meritocracy perpetuates individualism and deepens the white supremacist impact of colorblind dysconsciousness. The seductive narratives of immigrants who give up everything for a chance in a new nation, seemingly of their own autonomous will, and then succeed by sheer will and commitment obscures racial stratification and other structures of power and privilege. The laws and policies that have historically governed migration into settler nations are a far cry from the romanticized colorblind revision</w:t>
      </w:r>
      <w:r w:rsidRPr="00E016ED">
        <w:rPr>
          <w:sz w:val="14"/>
        </w:rPr>
        <w:t xml:space="preserve"> provided by the Kennedy brothers. </w:t>
      </w:r>
      <w:r w:rsidRPr="0078006C">
        <w:rPr>
          <w:rStyle w:val="Emphasis"/>
        </w:rPr>
        <w:t>Policies have shifted</w:t>
      </w:r>
      <w:r w:rsidRPr="0078006C">
        <w:rPr>
          <w:rStyle w:val="StyleUnderline"/>
        </w:rPr>
        <w:t xml:space="preserve"> over to time to </w:t>
      </w:r>
      <w:r w:rsidRPr="0078006C">
        <w:rPr>
          <w:rStyle w:val="Emphasis"/>
        </w:rPr>
        <w:t>racialize migrants</w:t>
      </w:r>
      <w:r w:rsidRPr="0078006C">
        <w:rPr>
          <w:rStyle w:val="StyleUnderline"/>
        </w:rPr>
        <w:t xml:space="preserve">, in </w:t>
      </w:r>
      <w:r w:rsidRPr="0078006C">
        <w:rPr>
          <w:rStyle w:val="Emphasis"/>
        </w:rPr>
        <w:t>direct connection to protecting whiteness as property</w:t>
      </w:r>
      <w:r w:rsidRPr="0078006C">
        <w:rPr>
          <w:rStyle w:val="StyleUnderline"/>
        </w:rPr>
        <w:t xml:space="preserve"> and </w:t>
      </w:r>
      <w:r w:rsidRPr="0078006C">
        <w:rPr>
          <w:rStyle w:val="Emphasis"/>
        </w:rPr>
        <w:t>providing racialized cheap labor pools across nation-state borders</w:t>
      </w:r>
      <w:r w:rsidRPr="00E016ED">
        <w:rPr>
          <w:sz w:val="14"/>
        </w:rPr>
        <w:t xml:space="preserve"> (Ngai, 2005). The United States’ most infamous anti-immigrant voice of the moment, Donald </w:t>
      </w:r>
      <w:r w:rsidRPr="00D55CEC">
        <w:rPr>
          <w:rStyle w:val="Emphasis"/>
        </w:rPr>
        <w:t>Trump</w:t>
      </w:r>
      <w:r w:rsidRPr="00053323">
        <w:rPr>
          <w:rStyle w:val="StyleUnderline"/>
        </w:rPr>
        <w:t xml:space="preserve">, perfectly embodies the generationally protected </w:t>
      </w:r>
      <w:r w:rsidRPr="00D55CEC">
        <w:rPr>
          <w:rStyle w:val="Emphasis"/>
        </w:rPr>
        <w:t>white male settler wealth</w:t>
      </w:r>
      <w:r w:rsidRPr="00053323">
        <w:rPr>
          <w:rStyle w:val="StyleUnderline"/>
        </w:rPr>
        <w:t xml:space="preserve"> that </w:t>
      </w:r>
      <w:r w:rsidRPr="00D55CEC">
        <w:rPr>
          <w:rStyle w:val="Emphasis"/>
        </w:rPr>
        <w:t>racializes migration</w:t>
      </w:r>
      <w:r w:rsidRPr="00053323">
        <w:rPr>
          <w:rStyle w:val="StyleUnderline"/>
        </w:rPr>
        <w:t xml:space="preserve"> in order to </w:t>
      </w:r>
      <w:r w:rsidRPr="00D55CEC">
        <w:rPr>
          <w:rStyle w:val="Emphasis"/>
        </w:rPr>
        <w:t>re-instantiate nation-state logics of xenophobia and protectionism for its own material interests</w:t>
      </w:r>
      <w:r w:rsidRPr="00053323">
        <w:rPr>
          <w:rStyle w:val="StyleUnderline"/>
        </w:rPr>
        <w:t xml:space="preserve">. Trump’s rhetoric, </w:t>
      </w:r>
      <w:r w:rsidRPr="00D55CEC">
        <w:rPr>
          <w:rStyle w:val="Emphasis"/>
        </w:rPr>
        <w:t>a mere stanza in long-standing variations on backlash to migration</w:t>
      </w:r>
      <w:r w:rsidRPr="00053323">
        <w:rPr>
          <w:rStyle w:val="StyleUnderline"/>
        </w:rPr>
        <w:t>, is borne of mythologies of lone, independent [read: whiteness as individualization] immigrants. Settler nation locations like the U</w:t>
      </w:r>
      <w:r w:rsidRPr="00E016ED">
        <w:rPr>
          <w:sz w:val="14"/>
        </w:rPr>
        <w:t xml:space="preserve">nited </w:t>
      </w:r>
      <w:r w:rsidRPr="00053323">
        <w:rPr>
          <w:rStyle w:val="StyleUnderline"/>
        </w:rPr>
        <w:t>S</w:t>
      </w:r>
      <w:r w:rsidRPr="00E016ED">
        <w:rPr>
          <w:sz w:val="14"/>
        </w:rPr>
        <w:t xml:space="preserve">tates, Canada, Israel, and Australia </w:t>
      </w:r>
      <w:r w:rsidRPr="00053323">
        <w:rPr>
          <w:rStyle w:val="StyleUnderline"/>
        </w:rPr>
        <w:t xml:space="preserve">all display racism, specifically </w:t>
      </w:r>
      <w:r w:rsidRPr="00053323">
        <w:rPr>
          <w:rStyle w:val="Emphasis"/>
        </w:rPr>
        <w:t>white terrorism</w:t>
      </w:r>
      <w:r w:rsidRPr="00053323">
        <w:rPr>
          <w:rStyle w:val="StyleUnderline"/>
        </w:rPr>
        <w:t xml:space="preserve">, and </w:t>
      </w:r>
      <w:r w:rsidRPr="00053323">
        <w:rPr>
          <w:rStyle w:val="Emphasis"/>
        </w:rPr>
        <w:t>xenophobia</w:t>
      </w:r>
      <w:r w:rsidRPr="00053323">
        <w:rPr>
          <w:rStyle w:val="StyleUnderline"/>
        </w:rPr>
        <w:t xml:space="preserve">, </w:t>
      </w:r>
      <w:r w:rsidRPr="00053323">
        <w:rPr>
          <w:rStyle w:val="Emphasis"/>
        </w:rPr>
        <w:t>precisely because their official rhetorics speak of</w:t>
      </w:r>
      <w:r w:rsidRPr="00053323">
        <w:rPr>
          <w:rStyle w:val="StyleUnderline"/>
        </w:rPr>
        <w:t xml:space="preserve"> frontiers, assimilation, and </w:t>
      </w:r>
      <w:r w:rsidRPr="00053323">
        <w:rPr>
          <w:rStyle w:val="Emphasis"/>
        </w:rPr>
        <w:t>equitable pathways to citizenship</w:t>
      </w:r>
      <w:r w:rsidRPr="00E016ED">
        <w:rPr>
          <w:sz w:val="14"/>
        </w:rPr>
        <w:t>.</w:t>
      </w:r>
      <w:r w:rsidR="00E016ED" w:rsidRPr="00E016ED">
        <w:rPr>
          <w:sz w:val="14"/>
        </w:rPr>
        <w:t xml:space="preserve"> </w:t>
      </w:r>
      <w:r w:rsidRPr="00E016ED">
        <w:rPr>
          <w:sz w:val="14"/>
        </w:rPr>
        <w:t xml:space="preserve">The material impacts of these nationalist narratives, though, do not mean that they are impenetrable or fixed in how they are used. </w:t>
      </w:r>
      <w:r w:rsidRPr="007C5C60">
        <w:rPr>
          <w:rStyle w:val="StyleUnderline"/>
        </w:rPr>
        <w:t xml:space="preserve">Social movement groups including the </w:t>
      </w:r>
      <w:r w:rsidRPr="00265E95">
        <w:rPr>
          <w:rStyle w:val="Emphasis"/>
        </w:rPr>
        <w:t>DREAMERs undocumented movement</w:t>
      </w:r>
      <w:r w:rsidRPr="007C5C60">
        <w:rPr>
          <w:rStyle w:val="StyleUnderline"/>
        </w:rPr>
        <w:t xml:space="preserve"> and the Dream Defenders have </w:t>
      </w:r>
      <w:r w:rsidRPr="00265E95">
        <w:rPr>
          <w:rStyle w:val="Emphasis"/>
        </w:rPr>
        <w:t>strategically leveraged nationalist fictions</w:t>
      </w:r>
      <w:r w:rsidRPr="00E016ED">
        <w:rPr>
          <w:sz w:val="14"/>
        </w:rPr>
        <w:t xml:space="preserve">. These two groups, in their very name, </w:t>
      </w:r>
      <w:r w:rsidRPr="00265E95">
        <w:rPr>
          <w:rStyle w:val="StyleUnderline"/>
        </w:rPr>
        <w:t xml:space="preserve">invoke the notion of the </w:t>
      </w:r>
      <w:r w:rsidRPr="00265E95">
        <w:rPr>
          <w:rStyle w:val="Emphasis"/>
        </w:rPr>
        <w:t>American Dream</w:t>
      </w:r>
      <w:r w:rsidRPr="00265E95">
        <w:rPr>
          <w:rStyle w:val="StyleUnderline"/>
        </w:rPr>
        <w:t xml:space="preserve"> to lift up the transgressions that have been enacted on behalf of violent projects of nationhood</w:t>
      </w:r>
      <w:r w:rsidRPr="00E016ED">
        <w:rPr>
          <w:sz w:val="14"/>
        </w:rPr>
        <w:t xml:space="preserve">. The Dream Defenders, for example, have refused to confine the ‘Dream’ to practices within the seized land of the United States, instead citing wars of aggression domestically and abroad as part of what must cease. The youth-led group, We Charge Genocide, samples the legal language of crime and tort to indict the racially violent state. These </w:t>
      </w:r>
      <w:r w:rsidRPr="00867CC9">
        <w:rPr>
          <w:rStyle w:val="StyleUnderline"/>
        </w:rPr>
        <w:t>practices of calling out settler practices and, at times, appealing to the tenets of the nationalist narratives raise important questions about how and what kinds of theories of change</w:t>
      </w:r>
      <w:r w:rsidRPr="00E016ED">
        <w:rPr>
          <w:sz w:val="14"/>
        </w:rPr>
        <w:t xml:space="preserve"> (Tuck, 2009) </w:t>
      </w:r>
      <w:r w:rsidRPr="00867CC9">
        <w:rPr>
          <w:rStyle w:val="StyleUnderline"/>
        </w:rPr>
        <w:t xml:space="preserve">can be practiced by </w:t>
      </w:r>
      <w:r w:rsidRPr="00265E95">
        <w:rPr>
          <w:rStyle w:val="Emphasis"/>
        </w:rPr>
        <w:t>agitating the very premises of these narratives</w:t>
      </w:r>
      <w:r w:rsidRPr="00867CC9">
        <w:rPr>
          <w:rStyle w:val="StyleUnderline"/>
        </w:rPr>
        <w:t xml:space="preserve">. However, agitation of power structures should </w:t>
      </w:r>
      <w:r w:rsidRPr="00265E95">
        <w:rPr>
          <w:rStyle w:val="Emphasis"/>
        </w:rPr>
        <w:t>not</w:t>
      </w:r>
      <w:r w:rsidRPr="00867CC9">
        <w:rPr>
          <w:rStyle w:val="StyleUnderline"/>
        </w:rPr>
        <w:t xml:space="preserve"> be seen as </w:t>
      </w:r>
      <w:r w:rsidRPr="00265E95">
        <w:rPr>
          <w:rStyle w:val="Emphasis"/>
        </w:rPr>
        <w:t>synonymous with dismantling these same structures</w:t>
      </w:r>
      <w:r w:rsidRPr="00867CC9">
        <w:rPr>
          <w:rStyle w:val="StyleUnderline"/>
        </w:rPr>
        <w:t xml:space="preserve">. With further, ongoing analysis of the precise contours of a complicated, intertwined set of colonial logics, we stand a much better chance of dreaming beyond those logics and </w:t>
      </w:r>
      <w:r w:rsidRPr="00867CC9">
        <w:rPr>
          <w:rStyle w:val="Emphasis"/>
        </w:rPr>
        <w:t>refusing</w:t>
      </w:r>
      <w:r w:rsidRPr="00867CC9">
        <w:rPr>
          <w:rStyle w:val="StyleUnderline"/>
        </w:rPr>
        <w:t xml:space="preserve"> to settle for </w:t>
      </w:r>
      <w:r w:rsidRPr="00867CC9">
        <w:rPr>
          <w:rStyle w:val="Emphasis"/>
        </w:rPr>
        <w:t>fleeting inclusion to structures built precisely to stratify and exclude</w:t>
      </w:r>
      <w:r w:rsidRPr="00E016ED">
        <w:rPr>
          <w:sz w:val="14"/>
        </w:rPr>
        <w:t>.</w:t>
      </w:r>
      <w:r w:rsidR="00E016ED" w:rsidRPr="00E016ED">
        <w:rPr>
          <w:sz w:val="14"/>
        </w:rPr>
        <w:t xml:space="preserve"> </w:t>
      </w:r>
      <w:r w:rsidRPr="0086024A">
        <w:rPr>
          <w:rStyle w:val="StyleUnderline"/>
        </w:rPr>
        <w:t xml:space="preserve">The </w:t>
      </w:r>
      <w:r w:rsidRPr="0086024A">
        <w:rPr>
          <w:rStyle w:val="Emphasis"/>
        </w:rPr>
        <w:t>answer to xenophobic racism towards racially minoritized immigrants isn’t found in Black and brown peoples assimilating into well-being here and there</w:t>
      </w:r>
      <w:r w:rsidRPr="0086024A">
        <w:rPr>
          <w:rStyle w:val="StyleUnderline"/>
        </w:rPr>
        <w:t xml:space="preserve">. The answer to the endless conversion of land to limited resource and property rights isn’t found in securing a mortgage. The answer to </w:t>
      </w:r>
      <w:r w:rsidRPr="0086024A">
        <w:rPr>
          <w:rStyle w:val="Emphasis"/>
        </w:rPr>
        <w:t>contingent citizenship</w:t>
      </w:r>
      <w:r w:rsidRPr="0086024A">
        <w:rPr>
          <w:rStyle w:val="StyleUnderline"/>
        </w:rPr>
        <w:t xml:space="preserve"> isn’t found in a </w:t>
      </w:r>
      <w:r w:rsidRPr="0086024A">
        <w:rPr>
          <w:rStyle w:val="Emphasis"/>
        </w:rPr>
        <w:t>kinder, gentler ranking of contingency</w:t>
      </w:r>
      <w:r w:rsidRPr="0086024A">
        <w:rPr>
          <w:rStyle w:val="StyleUnderline"/>
        </w:rPr>
        <w:t xml:space="preserve">. </w:t>
      </w:r>
      <w:r w:rsidRPr="007C5C60">
        <w:rPr>
          <w:rStyle w:val="Emphasis"/>
        </w:rPr>
        <w:t>The answer is the dismantling</w:t>
      </w:r>
      <w:r w:rsidRPr="0086024A">
        <w:rPr>
          <w:rStyle w:val="Emphasis"/>
        </w:rPr>
        <w:t xml:space="preserve"> of citizenship as an enterprise of exclusion</w:t>
      </w:r>
      <w:r w:rsidRPr="00E016ED">
        <w:rPr>
          <w:sz w:val="14"/>
        </w:rPr>
        <w:t>. The answer is in something that Robin D. G. Kelley wrote about having learned from his mother: having freedom dreams. Not citizenship dreams. Not ‘being validated as worthy’ dreams. Not dreams of getting yours and shrugging that others don’t. Collective freedom dreams.</w:t>
      </w:r>
      <w:r w:rsidR="00E016ED" w:rsidRPr="00E016ED">
        <w:rPr>
          <w:sz w:val="14"/>
        </w:rPr>
        <w:t xml:space="preserve"> </w:t>
      </w:r>
      <w:r w:rsidRPr="00E016ED">
        <w:rPr>
          <w:sz w:val="14"/>
        </w:rPr>
        <w:t xml:space="preserve">The quotes at the start of this essay point to the ways that dreams must be both ambitious and connected to histories. Nina Simone speaks of living fear without any qualifiers, caveats or conditions. Arrested Development speaks of wanting to go to another, unknown place, in part, to better know the current place. No movement or quest for liberation works well without both expansiveness and genealogical knowledge. </w:t>
      </w:r>
      <w:r w:rsidRPr="007C5C60">
        <w:rPr>
          <w:rStyle w:val="StyleUnderline"/>
        </w:rPr>
        <w:t>Dreaming of equitable protection, safety, and balance for all living and nonliving beings must necessarily involve reaching beyond our deeply learned ways of seeing ourselves and each other through the eyes of the settler nation-state. The more precise we are with knowing those worn perspectives, the better we may be at dreaming and building on wholly different terms</w:t>
      </w:r>
      <w:r w:rsidRPr="00E016ED">
        <w:rPr>
          <w:sz w:val="14"/>
        </w:rPr>
        <w:t>.</w:t>
      </w:r>
    </w:p>
    <w:p w:rsidR="008E07FB" w:rsidRDefault="008E07FB" w:rsidP="0041470B"/>
    <w:p w:rsidR="00B674D4" w:rsidRDefault="004315A6" w:rsidP="00B674D4">
      <w:pPr>
        <w:pStyle w:val="Heading3"/>
      </w:pPr>
      <w:r>
        <w:t xml:space="preserve">2nc – </w:t>
      </w:r>
      <w:r w:rsidR="00B373ED">
        <w:t xml:space="preserve">link – </w:t>
      </w:r>
      <w:r w:rsidR="00015F00">
        <w:t>sex/</w:t>
      </w:r>
      <w:r w:rsidR="00DC66F9">
        <w:t>gender</w:t>
      </w:r>
      <w:r w:rsidR="00B674D4">
        <w:t xml:space="preserve"> asylum</w:t>
      </w:r>
    </w:p>
    <w:p w:rsidR="0041470B" w:rsidRDefault="0041470B" w:rsidP="0041470B"/>
    <w:p w:rsidR="0041470B" w:rsidRDefault="00D24661" w:rsidP="00D24661">
      <w:pPr>
        <w:pStyle w:val="Heading4"/>
      </w:pPr>
      <w:r>
        <w:t xml:space="preserve">Broadening the definition of particular social group to </w:t>
      </w:r>
      <w:r w:rsidR="00D0282B">
        <w:t xml:space="preserve">admit more refugees fleeing gender and sexual violence doesn’t make them any safer, but does </w:t>
      </w:r>
      <w:r w:rsidR="00F51A24">
        <w:t xml:space="preserve">sustain the erasure of </w:t>
      </w:r>
      <w:r w:rsidR="00CC37D8">
        <w:t>continuing</w:t>
      </w:r>
      <w:r w:rsidR="00F51A24">
        <w:t xml:space="preserve"> indigenous </w:t>
      </w:r>
      <w:r w:rsidR="00CC37D8">
        <w:t xml:space="preserve">dispossession and </w:t>
      </w:r>
      <w:r w:rsidR="002F25FD">
        <w:t>sexual</w:t>
      </w:r>
      <w:r w:rsidR="00CC37D8">
        <w:t xml:space="preserve"> violence domestically and violent interventionism globally</w:t>
      </w:r>
    </w:p>
    <w:p w:rsidR="003A2496" w:rsidRDefault="00475CED" w:rsidP="00475CED">
      <w:pPr>
        <w:pStyle w:val="CiteSpacing"/>
      </w:pPr>
      <w:r w:rsidRPr="00475CED">
        <w:rPr>
          <w:rStyle w:val="Style13ptBold"/>
        </w:rPr>
        <w:t>Fobear 16</w:t>
      </w:r>
      <w:r>
        <w:t xml:space="preserve"> </w:t>
      </w:r>
      <w:r w:rsidR="00B7587B">
        <w:t xml:space="preserve">(Katherine M. Fobear, Post-Doctoral Teaching Fellow in Women's Studies, </w:t>
      </w:r>
      <w:r w:rsidR="00711B5B">
        <w:t>India</w:t>
      </w:r>
      <w:r>
        <w:t>na University-Purdue University-</w:t>
      </w:r>
      <w:r w:rsidR="00711B5B">
        <w:t xml:space="preserve">Fort Wayne, </w:t>
      </w:r>
      <w:r w:rsidR="00B7587B">
        <w:t xml:space="preserve">Ph.D., University of British Columbia, </w:t>
      </w:r>
      <w:r w:rsidR="003A2496">
        <w:t xml:space="preserve">“Queer Settlers: Questioning Settler Colonialism in LGBT Asylum Processes in Canada,” Refuge, 30(1), </w:t>
      </w:r>
      <w:r w:rsidR="00B7587B">
        <w:t>2014, https://refuge.journals.yorku.ca/index.php/refuge/article/view/38602)</w:t>
      </w:r>
      <w:r w:rsidR="00E5419F">
        <w:t>KMM</w:t>
      </w:r>
    </w:p>
    <w:p w:rsidR="00475CED" w:rsidRDefault="00475CED" w:rsidP="0041470B">
      <w:r w:rsidRPr="005C3E0E">
        <w:rPr>
          <w:sz w:val="14"/>
        </w:rPr>
        <w:t xml:space="preserve">Political and media </w:t>
      </w:r>
      <w:r w:rsidRPr="00D66A5B">
        <w:rPr>
          <w:rStyle w:val="StyleUnderline"/>
        </w:rPr>
        <w:t>attention on sexual and gender</w:t>
      </w:r>
      <w:r w:rsidR="005C3E0E">
        <w:rPr>
          <w:rStyle w:val="StyleUnderline"/>
        </w:rPr>
        <w:t xml:space="preserve"> </w:t>
      </w:r>
      <w:r w:rsidRPr="00D66A5B">
        <w:rPr>
          <w:rStyle w:val="StyleUnderline"/>
        </w:rPr>
        <w:t>minority refugees has risen</w:t>
      </w:r>
      <w:r w:rsidRPr="005C3E0E">
        <w:rPr>
          <w:sz w:val="14"/>
        </w:rPr>
        <w:t xml:space="preserve"> within Canada in the</w:t>
      </w:r>
      <w:r w:rsidR="005C3E0E" w:rsidRPr="005C3E0E">
        <w:rPr>
          <w:sz w:val="14"/>
        </w:rPr>
        <w:t xml:space="preserve"> </w:t>
      </w:r>
      <w:r w:rsidR="002B54D2" w:rsidRPr="005C3E0E">
        <w:rPr>
          <w:sz w:val="14"/>
        </w:rPr>
        <w:t xml:space="preserve">past ten years. </w:t>
      </w:r>
      <w:r w:rsidR="002B54D2" w:rsidRPr="00D66A5B">
        <w:rPr>
          <w:rStyle w:val="StyleUnderline"/>
        </w:rPr>
        <w:t>Th</w:t>
      </w:r>
      <w:r w:rsidRPr="00D66A5B">
        <w:rPr>
          <w:rStyle w:val="StyleUnderline"/>
        </w:rPr>
        <w:t xml:space="preserve">is </w:t>
      </w:r>
      <w:r w:rsidRPr="00AB1274">
        <w:rPr>
          <w:rStyle w:val="Emphasis"/>
        </w:rPr>
        <w:t>attention</w:t>
      </w:r>
      <w:r w:rsidRPr="00D66A5B">
        <w:rPr>
          <w:rStyle w:val="StyleUnderline"/>
        </w:rPr>
        <w:t xml:space="preserve"> has </w:t>
      </w:r>
      <w:r w:rsidRPr="00AB1274">
        <w:rPr>
          <w:rStyle w:val="Emphasis"/>
        </w:rPr>
        <w:t>focused</w:t>
      </w:r>
      <w:r w:rsidRPr="00D66A5B">
        <w:rPr>
          <w:rStyle w:val="StyleUnderline"/>
        </w:rPr>
        <w:t xml:space="preserve"> primarily</w:t>
      </w:r>
      <w:r w:rsidR="005C3E0E">
        <w:rPr>
          <w:rStyle w:val="StyleUnderline"/>
        </w:rPr>
        <w:t xml:space="preserve"> </w:t>
      </w:r>
      <w:r w:rsidRPr="00D66A5B">
        <w:rPr>
          <w:rStyle w:val="StyleUnderline"/>
        </w:rPr>
        <w:t xml:space="preserve">on anti-queer violence and the </w:t>
      </w:r>
      <w:r w:rsidRPr="00AB1274">
        <w:rPr>
          <w:rStyle w:val="Emphasis"/>
        </w:rPr>
        <w:t>particularly oppressive</w:t>
      </w:r>
      <w:r w:rsidR="005C3E0E">
        <w:rPr>
          <w:rStyle w:val="Emphasis"/>
        </w:rPr>
        <w:t xml:space="preserve"> </w:t>
      </w:r>
      <w:r w:rsidRPr="00AB1274">
        <w:rPr>
          <w:rStyle w:val="Emphasis"/>
        </w:rPr>
        <w:t>conditions that push sexual and gender minority persons to</w:t>
      </w:r>
      <w:r w:rsidR="005C3E0E">
        <w:rPr>
          <w:rStyle w:val="Emphasis"/>
        </w:rPr>
        <w:t xml:space="preserve"> </w:t>
      </w:r>
      <w:r w:rsidRPr="00AB1274">
        <w:rPr>
          <w:rStyle w:val="Emphasis"/>
        </w:rPr>
        <w:t>seek asylum</w:t>
      </w:r>
      <w:r w:rsidRPr="005C3E0E">
        <w:rPr>
          <w:sz w:val="14"/>
        </w:rPr>
        <w:t xml:space="preserve"> in Canada. While there has been some work of</w:t>
      </w:r>
      <w:r w:rsidR="005C3E0E" w:rsidRPr="005C3E0E">
        <w:rPr>
          <w:sz w:val="14"/>
        </w:rPr>
        <w:t xml:space="preserve"> </w:t>
      </w:r>
      <w:r w:rsidR="00D66A5B" w:rsidRPr="005C3E0E">
        <w:rPr>
          <w:sz w:val="14"/>
        </w:rPr>
        <w:t>signifi</w:t>
      </w:r>
      <w:r w:rsidRPr="005C3E0E">
        <w:rPr>
          <w:sz w:val="14"/>
        </w:rPr>
        <w:t>cance done by researchers on hetero-normativity and</w:t>
      </w:r>
      <w:r w:rsidR="005C3E0E" w:rsidRPr="005C3E0E">
        <w:rPr>
          <w:sz w:val="14"/>
        </w:rPr>
        <w:t xml:space="preserve"> </w:t>
      </w:r>
      <w:r w:rsidRPr="005C3E0E">
        <w:rPr>
          <w:sz w:val="14"/>
        </w:rPr>
        <w:t>the Canadian asylum process, less work has been done on</w:t>
      </w:r>
      <w:r w:rsidR="005C3E0E" w:rsidRPr="005C3E0E">
        <w:rPr>
          <w:sz w:val="14"/>
        </w:rPr>
        <w:t xml:space="preserve"> </w:t>
      </w:r>
      <w:r w:rsidRPr="005C3E0E">
        <w:rPr>
          <w:sz w:val="14"/>
        </w:rPr>
        <w:t>the historical and ongoing colonial structures that sexual</w:t>
      </w:r>
      <w:r w:rsidR="005C3E0E" w:rsidRPr="005C3E0E">
        <w:rPr>
          <w:sz w:val="14"/>
        </w:rPr>
        <w:t xml:space="preserve"> </w:t>
      </w:r>
      <w:r w:rsidRPr="005C3E0E">
        <w:rPr>
          <w:sz w:val="14"/>
        </w:rPr>
        <w:t>and gender minority persons must navigate as they make a</w:t>
      </w:r>
      <w:r w:rsidR="005C3E0E" w:rsidRPr="005C3E0E">
        <w:rPr>
          <w:sz w:val="14"/>
        </w:rPr>
        <w:t xml:space="preserve"> </w:t>
      </w:r>
      <w:r w:rsidRPr="005C3E0E">
        <w:rPr>
          <w:sz w:val="14"/>
        </w:rPr>
        <w:t>refugee claim in Canada. A guiding question in this article</w:t>
      </w:r>
      <w:r w:rsidR="005C3E0E" w:rsidRPr="005C3E0E">
        <w:rPr>
          <w:sz w:val="14"/>
        </w:rPr>
        <w:t xml:space="preserve"> </w:t>
      </w:r>
      <w:r w:rsidRPr="005C3E0E">
        <w:rPr>
          <w:sz w:val="14"/>
        </w:rPr>
        <w:t>is to explore what it means to make a refugee claim based on</w:t>
      </w:r>
      <w:r w:rsidR="005C3E0E" w:rsidRPr="005C3E0E">
        <w:rPr>
          <w:sz w:val="14"/>
        </w:rPr>
        <w:t xml:space="preserve"> </w:t>
      </w:r>
      <w:r w:rsidRPr="005C3E0E">
        <w:rPr>
          <w:sz w:val="14"/>
        </w:rPr>
        <w:t xml:space="preserve">sexual orientation and gender identity </w:t>
      </w:r>
      <w:r w:rsidRPr="00D66A5B">
        <w:rPr>
          <w:rStyle w:val="StyleUnderline"/>
        </w:rPr>
        <w:t>in a settler state</w:t>
      </w:r>
      <w:r w:rsidRPr="005C3E0E">
        <w:rPr>
          <w:sz w:val="14"/>
        </w:rPr>
        <w:t xml:space="preserve"> like</w:t>
      </w:r>
      <w:r w:rsidR="005C3E0E" w:rsidRPr="005C3E0E">
        <w:rPr>
          <w:sz w:val="14"/>
        </w:rPr>
        <w:t xml:space="preserve"> </w:t>
      </w:r>
      <w:r w:rsidRPr="005C3E0E">
        <w:rPr>
          <w:sz w:val="14"/>
        </w:rPr>
        <w:t xml:space="preserve">Canada, </w:t>
      </w:r>
      <w:r w:rsidRPr="00D66A5B">
        <w:rPr>
          <w:rStyle w:val="StyleUnderline"/>
        </w:rPr>
        <w:t>where there is ongoing colonial violence against</w:t>
      </w:r>
      <w:r w:rsidR="005C3E0E">
        <w:rPr>
          <w:rStyle w:val="StyleUnderline"/>
        </w:rPr>
        <w:t xml:space="preserve"> </w:t>
      </w:r>
      <w:r w:rsidRPr="00D66A5B">
        <w:rPr>
          <w:rStyle w:val="StyleUnderline"/>
        </w:rPr>
        <w:t>First Nations communities and other racialized bodies</w:t>
      </w:r>
      <w:r w:rsidRPr="005C3E0E">
        <w:rPr>
          <w:sz w:val="14"/>
        </w:rPr>
        <w:t>.</w:t>
      </w:r>
      <w:r w:rsidR="005C3E0E" w:rsidRPr="005C3E0E">
        <w:rPr>
          <w:sz w:val="14"/>
        </w:rPr>
        <w:t xml:space="preserve"> </w:t>
      </w:r>
      <w:r w:rsidRPr="005C3E0E">
        <w:rPr>
          <w:sz w:val="14"/>
        </w:rPr>
        <w:t>What are the implications? For sexual and gender minority</w:t>
      </w:r>
      <w:r w:rsidR="005C3E0E" w:rsidRPr="005C3E0E">
        <w:rPr>
          <w:sz w:val="14"/>
        </w:rPr>
        <w:t xml:space="preserve"> </w:t>
      </w:r>
      <w:r w:rsidRPr="005C3E0E">
        <w:rPr>
          <w:sz w:val="14"/>
        </w:rPr>
        <w:t>refuge</w:t>
      </w:r>
      <w:r w:rsidR="00D66A5B" w:rsidRPr="005C3E0E">
        <w:rPr>
          <w:sz w:val="14"/>
        </w:rPr>
        <w:t xml:space="preserve">es in Canada, all of these </w:t>
      </w:r>
      <w:r w:rsidR="00D66A5B" w:rsidRPr="00D66A5B">
        <w:rPr>
          <w:rStyle w:val="StyleUnderline"/>
        </w:rPr>
        <w:t>diff</w:t>
      </w:r>
      <w:r w:rsidRPr="00D66A5B">
        <w:rPr>
          <w:rStyle w:val="StyleUnderline"/>
        </w:rPr>
        <w:t>erent but interconnected</w:t>
      </w:r>
      <w:r w:rsidR="005C3E0E">
        <w:rPr>
          <w:rStyle w:val="StyleUnderline"/>
        </w:rPr>
        <w:t xml:space="preserve"> </w:t>
      </w:r>
      <w:r w:rsidRPr="0022322A">
        <w:rPr>
          <w:rStyle w:val="Emphasis"/>
        </w:rPr>
        <w:t>structures of settler-colonial discourse and regulation</w:t>
      </w:r>
      <w:r w:rsidR="005C3E0E">
        <w:rPr>
          <w:rStyle w:val="Emphasis"/>
        </w:rPr>
        <w:t xml:space="preserve"> </w:t>
      </w:r>
      <w:r w:rsidR="00D66A5B" w:rsidRPr="0022322A">
        <w:rPr>
          <w:rStyle w:val="Emphasis"/>
        </w:rPr>
        <w:t>take eff</w:t>
      </w:r>
      <w:r w:rsidRPr="0022322A">
        <w:rPr>
          <w:rStyle w:val="Emphasis"/>
        </w:rPr>
        <w:t>ect through the</w:t>
      </w:r>
      <w:r w:rsidRPr="005C3E0E">
        <w:rPr>
          <w:sz w:val="14"/>
        </w:rPr>
        <w:t xml:space="preserve"> Canadian </w:t>
      </w:r>
      <w:r w:rsidRPr="0022322A">
        <w:rPr>
          <w:rStyle w:val="Emphasis"/>
        </w:rPr>
        <w:t>asylum and resettlement</w:t>
      </w:r>
      <w:r w:rsidR="005C3E0E">
        <w:rPr>
          <w:rStyle w:val="Emphasis"/>
        </w:rPr>
        <w:t xml:space="preserve"> </w:t>
      </w:r>
      <w:r w:rsidRPr="0022322A">
        <w:rPr>
          <w:rStyle w:val="Emphasis"/>
        </w:rPr>
        <w:t>process</w:t>
      </w:r>
      <w:r w:rsidRPr="005C3E0E">
        <w:rPr>
          <w:sz w:val="14"/>
        </w:rPr>
        <w:t>.</w:t>
      </w:r>
      <w:r w:rsidR="005C3E0E" w:rsidRPr="005C3E0E">
        <w:rPr>
          <w:sz w:val="14"/>
        </w:rPr>
        <w:t xml:space="preserve"> </w:t>
      </w:r>
      <w:r w:rsidRPr="005C3E0E">
        <w:rPr>
          <w:sz w:val="14"/>
        </w:rPr>
        <w:t>In this article, I approach in-state sexual and gender</w:t>
      </w:r>
      <w:r w:rsidR="005C3E0E" w:rsidRPr="005C3E0E">
        <w:rPr>
          <w:sz w:val="14"/>
        </w:rPr>
        <w:t xml:space="preserve"> </w:t>
      </w:r>
      <w:r w:rsidRPr="005C3E0E">
        <w:rPr>
          <w:sz w:val="14"/>
        </w:rPr>
        <w:t>minority refugee asylum in Canada using a post-colonial</w:t>
      </w:r>
      <w:r w:rsidR="005C3E0E" w:rsidRPr="005C3E0E">
        <w:rPr>
          <w:sz w:val="14"/>
        </w:rPr>
        <w:t xml:space="preserve"> </w:t>
      </w:r>
      <w:r w:rsidRPr="005C3E0E">
        <w:rPr>
          <w:sz w:val="14"/>
        </w:rPr>
        <w:t>theoretical lens. It is through this exploration that I hope</w:t>
      </w:r>
      <w:r w:rsidR="005C3E0E" w:rsidRPr="005C3E0E">
        <w:rPr>
          <w:sz w:val="14"/>
        </w:rPr>
        <w:t xml:space="preserve"> </w:t>
      </w:r>
      <w:r w:rsidRPr="005C3E0E">
        <w:rPr>
          <w:sz w:val="14"/>
        </w:rPr>
        <w:t xml:space="preserve">to </w:t>
      </w:r>
      <w:r w:rsidRPr="00811D09">
        <w:rPr>
          <w:rStyle w:val="StyleUnderline"/>
        </w:rPr>
        <w:t>unsettle notions of migration, asylum, and settlement to</w:t>
      </w:r>
      <w:r w:rsidR="005C3E0E">
        <w:rPr>
          <w:rStyle w:val="StyleUnderline"/>
        </w:rPr>
        <w:t xml:space="preserve"> </w:t>
      </w:r>
      <w:r w:rsidRPr="00811D09">
        <w:rPr>
          <w:rStyle w:val="StyleUnderline"/>
        </w:rPr>
        <w:t>critically investigate the refugee asylum process for sexual</w:t>
      </w:r>
      <w:r w:rsidR="005C3E0E">
        <w:rPr>
          <w:rStyle w:val="StyleUnderline"/>
        </w:rPr>
        <w:t xml:space="preserve"> </w:t>
      </w:r>
      <w:r w:rsidRPr="00811D09">
        <w:rPr>
          <w:rStyle w:val="StyleUnderline"/>
        </w:rPr>
        <w:t>an</w:t>
      </w:r>
      <w:r w:rsidR="00905119" w:rsidRPr="00811D09">
        <w:rPr>
          <w:rStyle w:val="StyleUnderline"/>
        </w:rPr>
        <w:t>d gender minority refugees</w:t>
      </w:r>
      <w:r w:rsidR="00905119" w:rsidRPr="005C3E0E">
        <w:rPr>
          <w:sz w:val="14"/>
        </w:rPr>
        <w:t>.1 Th</w:t>
      </w:r>
      <w:r w:rsidRPr="005C3E0E">
        <w:rPr>
          <w:sz w:val="14"/>
        </w:rPr>
        <w:t>is article is not a complete</w:t>
      </w:r>
      <w:r w:rsidR="005C3E0E" w:rsidRPr="005C3E0E">
        <w:rPr>
          <w:sz w:val="14"/>
        </w:rPr>
        <w:t xml:space="preserve"> </w:t>
      </w:r>
      <w:r w:rsidR="00905119" w:rsidRPr="005C3E0E">
        <w:rPr>
          <w:sz w:val="14"/>
        </w:rPr>
        <w:t>review of the fi</w:t>
      </w:r>
      <w:r w:rsidRPr="005C3E0E">
        <w:rPr>
          <w:sz w:val="14"/>
        </w:rPr>
        <w:t>eld of refugee and forced migration</w:t>
      </w:r>
      <w:r w:rsidR="005C3E0E" w:rsidRPr="005C3E0E">
        <w:rPr>
          <w:sz w:val="14"/>
        </w:rPr>
        <w:t xml:space="preserve"> </w:t>
      </w:r>
      <w:r w:rsidRPr="005C3E0E">
        <w:rPr>
          <w:sz w:val="14"/>
        </w:rPr>
        <w:t>studies, queer migration studies, or post-colonial studies,</w:t>
      </w:r>
      <w:r w:rsidR="005C3E0E" w:rsidRPr="005C3E0E">
        <w:rPr>
          <w:sz w:val="14"/>
        </w:rPr>
        <w:t xml:space="preserve"> </w:t>
      </w:r>
      <w:r w:rsidRPr="005C3E0E">
        <w:rPr>
          <w:sz w:val="14"/>
        </w:rPr>
        <w:t>but instead hig</w:t>
      </w:r>
      <w:r w:rsidR="00905119" w:rsidRPr="005C3E0E">
        <w:rPr>
          <w:sz w:val="14"/>
        </w:rPr>
        <w:t>hlights signifi</w:t>
      </w:r>
      <w:r w:rsidRPr="005C3E0E">
        <w:rPr>
          <w:sz w:val="14"/>
        </w:rPr>
        <w:t>cant literature and arguments.</w:t>
      </w:r>
      <w:r w:rsidR="005C3E0E" w:rsidRPr="005C3E0E">
        <w:rPr>
          <w:sz w:val="14"/>
        </w:rPr>
        <w:t xml:space="preserve"> </w:t>
      </w:r>
      <w:r w:rsidRPr="005C3E0E">
        <w:rPr>
          <w:sz w:val="14"/>
        </w:rPr>
        <w:t>Because asylum encompasses a large range of legal, political,</w:t>
      </w:r>
      <w:r w:rsidR="005C3E0E" w:rsidRPr="005C3E0E">
        <w:rPr>
          <w:sz w:val="14"/>
        </w:rPr>
        <w:t xml:space="preserve"> </w:t>
      </w:r>
      <w:r w:rsidRPr="005C3E0E">
        <w:rPr>
          <w:sz w:val="14"/>
        </w:rPr>
        <w:t>and social processes, much too broad to fully analyze</w:t>
      </w:r>
      <w:r w:rsidR="005C3E0E" w:rsidRPr="005C3E0E">
        <w:rPr>
          <w:sz w:val="14"/>
        </w:rPr>
        <w:t xml:space="preserve"> </w:t>
      </w:r>
      <w:r w:rsidRPr="005C3E0E">
        <w:rPr>
          <w:sz w:val="14"/>
        </w:rPr>
        <w:t>for the scope of this article, this literature review focuses</w:t>
      </w:r>
      <w:r w:rsidR="005C3E0E" w:rsidRPr="005C3E0E">
        <w:rPr>
          <w:sz w:val="14"/>
        </w:rPr>
        <w:t xml:space="preserve"> </w:t>
      </w:r>
      <w:r w:rsidRPr="005C3E0E">
        <w:rPr>
          <w:sz w:val="14"/>
        </w:rPr>
        <w:t>only on the level of the in-state refugee process, especially</w:t>
      </w:r>
      <w:r w:rsidR="005C3E0E" w:rsidRPr="005C3E0E">
        <w:rPr>
          <w:sz w:val="14"/>
        </w:rPr>
        <w:t xml:space="preserve"> </w:t>
      </w:r>
      <w:r w:rsidRPr="005C3E0E">
        <w:rPr>
          <w:sz w:val="14"/>
        </w:rPr>
        <w:t>as it relates to sexual and gender minority refugee claims</w:t>
      </w:r>
      <w:r w:rsidR="005C3E0E" w:rsidRPr="005C3E0E">
        <w:rPr>
          <w:sz w:val="14"/>
        </w:rPr>
        <w:t xml:space="preserve"> </w:t>
      </w:r>
      <w:r w:rsidR="00905119" w:rsidRPr="005C3E0E">
        <w:rPr>
          <w:sz w:val="14"/>
        </w:rPr>
        <w:t>in Canada. Th</w:t>
      </w:r>
      <w:r w:rsidRPr="005C3E0E">
        <w:rPr>
          <w:sz w:val="14"/>
        </w:rPr>
        <w:t>e literature selected ranges from qualitative</w:t>
      </w:r>
      <w:r w:rsidR="005C3E0E" w:rsidRPr="005C3E0E">
        <w:rPr>
          <w:sz w:val="14"/>
        </w:rPr>
        <w:t xml:space="preserve"> </w:t>
      </w:r>
      <w:r w:rsidRPr="005C3E0E">
        <w:rPr>
          <w:sz w:val="14"/>
        </w:rPr>
        <w:t>and legal studies on the in-state refugee process in Canada</w:t>
      </w:r>
      <w:r w:rsidR="005C3E0E" w:rsidRPr="005C3E0E">
        <w:rPr>
          <w:sz w:val="14"/>
        </w:rPr>
        <w:t xml:space="preserve"> </w:t>
      </w:r>
      <w:r w:rsidRPr="005C3E0E">
        <w:rPr>
          <w:sz w:val="14"/>
        </w:rPr>
        <w:t>to cultural critiques of in-state asylum and immigration by</w:t>
      </w:r>
      <w:r w:rsidR="005C3E0E" w:rsidRPr="005C3E0E">
        <w:rPr>
          <w:sz w:val="14"/>
        </w:rPr>
        <w:t xml:space="preserve"> </w:t>
      </w:r>
      <w:r w:rsidRPr="005C3E0E">
        <w:rPr>
          <w:sz w:val="14"/>
        </w:rPr>
        <w:t>post-colonial and critical race scholars. By basing the selection</w:t>
      </w:r>
      <w:r w:rsidR="005C3E0E" w:rsidRPr="005C3E0E">
        <w:rPr>
          <w:sz w:val="14"/>
        </w:rPr>
        <w:t xml:space="preserve"> </w:t>
      </w:r>
      <w:r w:rsidR="00905119" w:rsidRPr="005C3E0E">
        <w:rPr>
          <w:sz w:val="14"/>
        </w:rPr>
        <w:t>of literature on the defi</w:t>
      </w:r>
      <w:r w:rsidRPr="005C3E0E">
        <w:rPr>
          <w:sz w:val="14"/>
        </w:rPr>
        <w:t>ned parameters of in-state refugee</w:t>
      </w:r>
      <w:r w:rsidR="005C3E0E" w:rsidRPr="005C3E0E">
        <w:rPr>
          <w:sz w:val="14"/>
        </w:rPr>
        <w:t xml:space="preserve"> </w:t>
      </w:r>
      <w:r w:rsidRPr="005C3E0E">
        <w:rPr>
          <w:sz w:val="14"/>
        </w:rPr>
        <w:t>claims, I hope to provide a concentrated and focused</w:t>
      </w:r>
      <w:r w:rsidR="005C3E0E" w:rsidRPr="005C3E0E">
        <w:rPr>
          <w:sz w:val="14"/>
        </w:rPr>
        <w:t xml:space="preserve"> </w:t>
      </w:r>
      <w:r w:rsidRPr="005C3E0E">
        <w:rPr>
          <w:sz w:val="14"/>
        </w:rPr>
        <w:t>argument on the importance of a post-colonial critique on</w:t>
      </w:r>
      <w:r w:rsidR="005C3E0E" w:rsidRPr="005C3E0E">
        <w:rPr>
          <w:sz w:val="14"/>
        </w:rPr>
        <w:t xml:space="preserve"> </w:t>
      </w:r>
      <w:r w:rsidRPr="005C3E0E">
        <w:rPr>
          <w:sz w:val="14"/>
        </w:rPr>
        <w:t>forced migration and refugee studies as it relates to sexual</w:t>
      </w:r>
      <w:r w:rsidR="005C3E0E" w:rsidRPr="005C3E0E">
        <w:rPr>
          <w:sz w:val="14"/>
        </w:rPr>
        <w:t xml:space="preserve"> </w:t>
      </w:r>
      <w:r w:rsidRPr="005C3E0E">
        <w:rPr>
          <w:sz w:val="14"/>
        </w:rPr>
        <w:t xml:space="preserve">and gender minority refugees. </w:t>
      </w:r>
      <w:r w:rsidRPr="00905119">
        <w:rPr>
          <w:rStyle w:val="StyleUnderline"/>
        </w:rPr>
        <w:t>Using a post-colonial framework</w:t>
      </w:r>
      <w:r w:rsidR="005C3E0E">
        <w:rPr>
          <w:rStyle w:val="StyleUnderline"/>
        </w:rPr>
        <w:t xml:space="preserve"> </w:t>
      </w:r>
      <w:r w:rsidRPr="00905119">
        <w:rPr>
          <w:rStyle w:val="StyleUnderline"/>
        </w:rPr>
        <w:t xml:space="preserve">to analyze in-state </w:t>
      </w:r>
      <w:r w:rsidRPr="00AB1274">
        <w:rPr>
          <w:rStyle w:val="Emphasis"/>
        </w:rPr>
        <w:t>sexual and gender minority refugee</w:t>
      </w:r>
      <w:r w:rsidR="005C3E0E">
        <w:rPr>
          <w:rStyle w:val="Emphasis"/>
        </w:rPr>
        <w:t xml:space="preserve"> </w:t>
      </w:r>
      <w:r w:rsidRPr="00AB1274">
        <w:rPr>
          <w:rStyle w:val="Emphasis"/>
        </w:rPr>
        <w:t>claims</w:t>
      </w:r>
      <w:r w:rsidRPr="005C3E0E">
        <w:rPr>
          <w:sz w:val="14"/>
        </w:rPr>
        <w:t xml:space="preserve"> in Canada </w:t>
      </w:r>
      <w:r w:rsidRPr="00905119">
        <w:rPr>
          <w:rStyle w:val="StyleUnderline"/>
        </w:rPr>
        <w:t>allows us to go beyond hetero-normative</w:t>
      </w:r>
      <w:r w:rsidR="005C3E0E">
        <w:rPr>
          <w:rStyle w:val="StyleUnderline"/>
        </w:rPr>
        <w:t xml:space="preserve"> </w:t>
      </w:r>
      <w:r w:rsidRPr="00905119">
        <w:rPr>
          <w:rStyle w:val="StyleUnderline"/>
        </w:rPr>
        <w:t>and racial settler frameworks to look at the larger political,</w:t>
      </w:r>
      <w:r w:rsidR="005C3E0E">
        <w:rPr>
          <w:rStyle w:val="StyleUnderline"/>
        </w:rPr>
        <w:t xml:space="preserve"> </w:t>
      </w:r>
      <w:r w:rsidRPr="00905119">
        <w:rPr>
          <w:rStyle w:val="StyleUnderline"/>
        </w:rPr>
        <w:t>social, and legal forces at play in</w:t>
      </w:r>
      <w:r w:rsidRPr="005C3E0E">
        <w:rPr>
          <w:sz w:val="14"/>
        </w:rPr>
        <w:t xml:space="preserve"> Canada’s </w:t>
      </w:r>
      <w:r w:rsidRPr="00905119">
        <w:rPr>
          <w:rStyle w:val="StyleUnderline"/>
        </w:rPr>
        <w:t>refugee system</w:t>
      </w:r>
      <w:r w:rsidR="005C3E0E">
        <w:rPr>
          <w:rStyle w:val="StyleUnderline"/>
        </w:rPr>
        <w:t xml:space="preserve"> </w:t>
      </w:r>
      <w:r w:rsidRPr="00905119">
        <w:rPr>
          <w:rStyle w:val="StyleUnderline"/>
        </w:rPr>
        <w:t>and its settler state</w:t>
      </w:r>
      <w:r w:rsidRPr="005C3E0E">
        <w:rPr>
          <w:sz w:val="14"/>
        </w:rPr>
        <w:t>.2</w:t>
      </w:r>
      <w:r w:rsidR="005C3E0E" w:rsidRPr="005C3E0E">
        <w:rPr>
          <w:sz w:val="14"/>
        </w:rPr>
        <w:t xml:space="preserve"> </w:t>
      </w:r>
      <w:r w:rsidRPr="005C3E0E">
        <w:rPr>
          <w:sz w:val="14"/>
        </w:rPr>
        <w:t>Interrogating Imperialism and Colonialism in</w:t>
      </w:r>
      <w:r w:rsidR="005C3E0E" w:rsidRPr="005C3E0E">
        <w:rPr>
          <w:sz w:val="14"/>
        </w:rPr>
        <w:t xml:space="preserve"> </w:t>
      </w:r>
      <w:r w:rsidRPr="005C3E0E">
        <w:rPr>
          <w:sz w:val="14"/>
        </w:rPr>
        <w:t>Refugee and Forced Migration Studies</w:t>
      </w:r>
      <w:r w:rsidR="005C3E0E" w:rsidRPr="005C3E0E">
        <w:rPr>
          <w:sz w:val="14"/>
        </w:rPr>
        <w:t xml:space="preserve"> </w:t>
      </w:r>
      <w:r w:rsidRPr="00981D9E">
        <w:rPr>
          <w:rStyle w:val="StyleUnderline"/>
        </w:rPr>
        <w:t>Interrogating refugee or forced migration research in the</w:t>
      </w:r>
      <w:r w:rsidR="005C3E0E">
        <w:rPr>
          <w:rStyle w:val="StyleUnderline"/>
        </w:rPr>
        <w:t xml:space="preserve"> </w:t>
      </w:r>
      <w:r w:rsidRPr="00981D9E">
        <w:rPr>
          <w:rStyle w:val="StyleUnderline"/>
        </w:rPr>
        <w:t>context of historical and ongoing colonialism and imperialism</w:t>
      </w:r>
      <w:r w:rsidR="005C3E0E">
        <w:rPr>
          <w:rStyle w:val="StyleUnderline"/>
        </w:rPr>
        <w:t xml:space="preserve"> </w:t>
      </w:r>
      <w:r w:rsidRPr="00981D9E">
        <w:rPr>
          <w:rStyle w:val="StyleUnderline"/>
        </w:rPr>
        <w:t>is an unruly task</w:t>
      </w:r>
      <w:r w:rsidR="00981D9E" w:rsidRPr="005C3E0E">
        <w:rPr>
          <w:sz w:val="14"/>
        </w:rPr>
        <w:t>. The first reason for this diffi</w:t>
      </w:r>
      <w:r w:rsidRPr="005C3E0E">
        <w:rPr>
          <w:sz w:val="14"/>
        </w:rPr>
        <w:t>culty</w:t>
      </w:r>
      <w:r w:rsidR="005C3E0E" w:rsidRPr="005C3E0E">
        <w:rPr>
          <w:sz w:val="14"/>
        </w:rPr>
        <w:t xml:space="preserve"> </w:t>
      </w:r>
      <w:r w:rsidRPr="005C3E0E">
        <w:rPr>
          <w:sz w:val="14"/>
        </w:rPr>
        <w:t>is that refugee or forced migration studies remain a largely</w:t>
      </w:r>
      <w:r w:rsidR="005C3E0E" w:rsidRPr="005C3E0E">
        <w:rPr>
          <w:sz w:val="14"/>
        </w:rPr>
        <w:t xml:space="preserve"> </w:t>
      </w:r>
      <w:r w:rsidRPr="005C3E0E">
        <w:rPr>
          <w:sz w:val="14"/>
        </w:rPr>
        <w:t>unstructured and diverse collection of work that span</w:t>
      </w:r>
      <w:r w:rsidR="005C3E0E" w:rsidRPr="005C3E0E">
        <w:rPr>
          <w:sz w:val="14"/>
        </w:rPr>
        <w:t xml:space="preserve"> </w:t>
      </w:r>
      <w:r w:rsidRPr="005C3E0E">
        <w:rPr>
          <w:sz w:val="14"/>
        </w:rPr>
        <w:t xml:space="preserve">several disciplines; second, relatively </w:t>
      </w:r>
      <w:r w:rsidRPr="00981D9E">
        <w:rPr>
          <w:rStyle w:val="StyleUnderline"/>
        </w:rPr>
        <w:t>few studies connect</w:t>
      </w:r>
      <w:r w:rsidR="005C3E0E">
        <w:rPr>
          <w:rStyle w:val="StyleUnderline"/>
        </w:rPr>
        <w:t xml:space="preserve"> </w:t>
      </w:r>
      <w:r w:rsidRPr="00981D9E">
        <w:rPr>
          <w:rStyle w:val="StyleUnderline"/>
        </w:rPr>
        <w:t>intersecting theories and historical processes of colonialism</w:t>
      </w:r>
      <w:r w:rsidR="005C3E0E">
        <w:rPr>
          <w:rStyle w:val="StyleUnderline"/>
        </w:rPr>
        <w:t xml:space="preserve"> </w:t>
      </w:r>
      <w:r w:rsidRPr="00981D9E">
        <w:rPr>
          <w:rStyle w:val="StyleUnderline"/>
        </w:rPr>
        <w:t>to pr</w:t>
      </w:r>
      <w:r w:rsidR="00981D9E" w:rsidRPr="00981D9E">
        <w:rPr>
          <w:rStyle w:val="StyleUnderline"/>
        </w:rPr>
        <w:t>ocesses of forced migration. Th</w:t>
      </w:r>
      <w:r w:rsidRPr="00981D9E">
        <w:rPr>
          <w:rStyle w:val="StyleUnderline"/>
        </w:rPr>
        <w:t>is is a missed</w:t>
      </w:r>
      <w:r w:rsidR="005C3E0E">
        <w:rPr>
          <w:rStyle w:val="StyleUnderline"/>
        </w:rPr>
        <w:t xml:space="preserve"> </w:t>
      </w:r>
      <w:r w:rsidRPr="00981D9E">
        <w:rPr>
          <w:rStyle w:val="StyleUnderline"/>
        </w:rPr>
        <w:t>opportunity in forced migration and refugee studies, as</w:t>
      </w:r>
      <w:r w:rsidR="005C3E0E">
        <w:rPr>
          <w:rStyle w:val="StyleUnderline"/>
        </w:rPr>
        <w:t xml:space="preserve"> </w:t>
      </w:r>
      <w:r w:rsidRPr="00981D9E">
        <w:rPr>
          <w:rStyle w:val="StyleUnderline"/>
        </w:rPr>
        <w:t xml:space="preserve">it </w:t>
      </w:r>
      <w:r w:rsidRPr="004E68E5">
        <w:rPr>
          <w:rStyle w:val="Emphasis"/>
        </w:rPr>
        <w:t>falsely</w:t>
      </w:r>
      <w:r w:rsidRPr="00981D9E">
        <w:rPr>
          <w:rStyle w:val="StyleUnderline"/>
        </w:rPr>
        <w:t xml:space="preserve"> places the phenomenon of forced migration and</w:t>
      </w:r>
      <w:r w:rsidR="005C3E0E">
        <w:rPr>
          <w:rStyle w:val="StyleUnderline"/>
        </w:rPr>
        <w:t xml:space="preserve"> </w:t>
      </w:r>
      <w:r w:rsidRPr="004E68E5">
        <w:rPr>
          <w:rStyle w:val="Emphasis"/>
        </w:rPr>
        <w:t>asylum</w:t>
      </w:r>
      <w:r w:rsidRPr="00981D9E">
        <w:rPr>
          <w:rStyle w:val="StyleUnderline"/>
        </w:rPr>
        <w:t xml:space="preserve"> into a box </w:t>
      </w:r>
      <w:r w:rsidRPr="004E68E5">
        <w:rPr>
          <w:rStyle w:val="Emphasis"/>
        </w:rPr>
        <w:t>outside</w:t>
      </w:r>
      <w:r w:rsidRPr="00981D9E">
        <w:rPr>
          <w:rStyle w:val="StyleUnderline"/>
        </w:rPr>
        <w:t xml:space="preserve"> of larger social, economic, and</w:t>
      </w:r>
      <w:r w:rsidR="005C3E0E">
        <w:rPr>
          <w:rStyle w:val="StyleUnderline"/>
        </w:rPr>
        <w:t xml:space="preserve"> </w:t>
      </w:r>
      <w:r w:rsidRPr="00981D9E">
        <w:rPr>
          <w:rStyle w:val="StyleUnderline"/>
        </w:rPr>
        <w:t xml:space="preserve">political processes stemming from the </w:t>
      </w:r>
      <w:r w:rsidRPr="004E68E5">
        <w:rPr>
          <w:rStyle w:val="Emphasis"/>
        </w:rPr>
        <w:t>legacy of colonialism</w:t>
      </w:r>
      <w:r w:rsidR="005C3E0E">
        <w:rPr>
          <w:rStyle w:val="Emphasis"/>
        </w:rPr>
        <w:t xml:space="preserve"> </w:t>
      </w:r>
      <w:r w:rsidRPr="004E68E5">
        <w:rPr>
          <w:rStyle w:val="Emphasis"/>
        </w:rPr>
        <w:t>and imperialism</w:t>
      </w:r>
      <w:r w:rsidRPr="005C3E0E">
        <w:rPr>
          <w:sz w:val="14"/>
        </w:rPr>
        <w:t>.</w:t>
      </w:r>
      <w:r w:rsidR="005C3E0E" w:rsidRPr="005C3E0E">
        <w:rPr>
          <w:sz w:val="14"/>
        </w:rPr>
        <w:t xml:space="preserve"> </w:t>
      </w:r>
      <w:r w:rsidR="00981D9E" w:rsidRPr="005C3E0E">
        <w:rPr>
          <w:sz w:val="14"/>
        </w:rPr>
        <w:t>Th</w:t>
      </w:r>
      <w:r w:rsidRPr="005C3E0E">
        <w:rPr>
          <w:sz w:val="14"/>
        </w:rPr>
        <w:t>e legal process and protocol of asylum, as well as the</w:t>
      </w:r>
      <w:r w:rsidR="005C3E0E" w:rsidRPr="005C3E0E">
        <w:rPr>
          <w:sz w:val="14"/>
        </w:rPr>
        <w:t xml:space="preserve"> </w:t>
      </w:r>
      <w:r w:rsidR="00981D9E" w:rsidRPr="005C3E0E">
        <w:rPr>
          <w:sz w:val="14"/>
        </w:rPr>
        <w:t>defi</w:t>
      </w:r>
      <w:r w:rsidRPr="005C3E0E">
        <w:rPr>
          <w:sz w:val="14"/>
        </w:rPr>
        <w:t>nition of “refugee,” is a relatively recent development,</w:t>
      </w:r>
      <w:r w:rsidR="005C3E0E" w:rsidRPr="005C3E0E">
        <w:rPr>
          <w:sz w:val="14"/>
        </w:rPr>
        <w:t xml:space="preserve"> </w:t>
      </w:r>
      <w:r w:rsidR="00981D9E" w:rsidRPr="005C3E0E">
        <w:rPr>
          <w:sz w:val="14"/>
        </w:rPr>
        <w:t>fi</w:t>
      </w:r>
      <w:r w:rsidRPr="005C3E0E">
        <w:rPr>
          <w:sz w:val="14"/>
        </w:rPr>
        <w:t>rst created by the 1951 Refugee Convention and recurrently</w:t>
      </w:r>
      <w:r w:rsidR="005C3E0E" w:rsidRPr="005C3E0E">
        <w:rPr>
          <w:sz w:val="14"/>
        </w:rPr>
        <w:t xml:space="preserve"> </w:t>
      </w:r>
      <w:r w:rsidR="00981D9E" w:rsidRPr="005C3E0E">
        <w:rPr>
          <w:sz w:val="14"/>
        </w:rPr>
        <w:t>modifi</w:t>
      </w:r>
      <w:r w:rsidRPr="005C3E0E">
        <w:rPr>
          <w:sz w:val="14"/>
        </w:rPr>
        <w:t>ed in the interim. Despite this recent development,</w:t>
      </w:r>
      <w:r w:rsidR="005C3E0E" w:rsidRPr="005C3E0E">
        <w:rPr>
          <w:sz w:val="14"/>
        </w:rPr>
        <w:t xml:space="preserve"> </w:t>
      </w:r>
      <w:r w:rsidRPr="005C3E0E">
        <w:rPr>
          <w:sz w:val="14"/>
        </w:rPr>
        <w:t>the economic, social, and political forces that cause persons</w:t>
      </w:r>
      <w:r w:rsidR="005C3E0E" w:rsidRPr="005C3E0E">
        <w:rPr>
          <w:sz w:val="14"/>
        </w:rPr>
        <w:t xml:space="preserve"> </w:t>
      </w:r>
      <w:r w:rsidRPr="005C3E0E">
        <w:rPr>
          <w:sz w:val="14"/>
        </w:rPr>
        <w:t>to be displac</w:t>
      </w:r>
      <w:r w:rsidR="00981D9E" w:rsidRPr="005C3E0E">
        <w:rPr>
          <w:sz w:val="14"/>
        </w:rPr>
        <w:t>ed and that regulate the traffi</w:t>
      </w:r>
      <w:r w:rsidRPr="005C3E0E">
        <w:rPr>
          <w:sz w:val="14"/>
        </w:rPr>
        <w:t>c of individuals to</w:t>
      </w:r>
      <w:r w:rsidR="005C3E0E" w:rsidRPr="005C3E0E">
        <w:rPr>
          <w:sz w:val="14"/>
        </w:rPr>
        <w:t xml:space="preserve"> </w:t>
      </w:r>
      <w:r w:rsidR="00981D9E" w:rsidRPr="005C3E0E">
        <w:rPr>
          <w:sz w:val="14"/>
        </w:rPr>
        <w:t>fi</w:t>
      </w:r>
      <w:r w:rsidRPr="005C3E0E">
        <w:rPr>
          <w:sz w:val="14"/>
        </w:rPr>
        <w:t>nd asylum in other states have deep historical links with</w:t>
      </w:r>
      <w:r w:rsidR="005C3E0E" w:rsidRPr="005C3E0E">
        <w:rPr>
          <w:sz w:val="14"/>
        </w:rPr>
        <w:t xml:space="preserve"> </w:t>
      </w:r>
      <w:r w:rsidRPr="005C3E0E">
        <w:rPr>
          <w:sz w:val="14"/>
        </w:rPr>
        <w:t xml:space="preserve">past and present colonial structures. </w:t>
      </w:r>
      <w:r w:rsidRPr="00C353EF">
        <w:rPr>
          <w:rStyle w:val="StyleUnderline"/>
        </w:rPr>
        <w:t>In not situating refugee</w:t>
      </w:r>
      <w:r w:rsidR="005C3E0E">
        <w:rPr>
          <w:rStyle w:val="StyleUnderline"/>
        </w:rPr>
        <w:t xml:space="preserve"> </w:t>
      </w:r>
      <w:r w:rsidRPr="00C353EF">
        <w:rPr>
          <w:rStyle w:val="StyleUnderline"/>
        </w:rPr>
        <w:t>and forced migration research in historical and ongoing</w:t>
      </w:r>
      <w:r w:rsidR="005C3E0E">
        <w:rPr>
          <w:rStyle w:val="StyleUnderline"/>
        </w:rPr>
        <w:t xml:space="preserve"> </w:t>
      </w:r>
      <w:r w:rsidRPr="00C353EF">
        <w:rPr>
          <w:rStyle w:val="StyleUnderline"/>
        </w:rPr>
        <w:t>processes of colonialism, the phenomenon of forced migration</w:t>
      </w:r>
      <w:r w:rsidR="005C3E0E">
        <w:rPr>
          <w:rStyle w:val="StyleUnderline"/>
        </w:rPr>
        <w:t xml:space="preserve"> </w:t>
      </w:r>
      <w:r w:rsidRPr="00C353EF">
        <w:rPr>
          <w:rStyle w:val="StyleUnderline"/>
        </w:rPr>
        <w:t>and refugee asylum appears ahistorical</w:t>
      </w:r>
      <w:r w:rsidRPr="005C3E0E">
        <w:rPr>
          <w:sz w:val="14"/>
        </w:rPr>
        <w:t xml:space="preserve">. </w:t>
      </w:r>
      <w:r w:rsidRPr="00C353EF">
        <w:rPr>
          <w:rStyle w:val="StyleUnderline"/>
        </w:rPr>
        <w:t>We may live in</w:t>
      </w:r>
      <w:r w:rsidR="005C3E0E">
        <w:rPr>
          <w:rStyle w:val="StyleUnderline"/>
        </w:rPr>
        <w:t xml:space="preserve"> </w:t>
      </w:r>
      <w:r w:rsidRPr="00C353EF">
        <w:rPr>
          <w:rStyle w:val="StyleUnderline"/>
        </w:rPr>
        <w:t>a complex world in which multiple factors come together to</w:t>
      </w:r>
      <w:r w:rsidR="005C3E0E">
        <w:rPr>
          <w:rStyle w:val="StyleUnderline"/>
        </w:rPr>
        <w:t xml:space="preserve"> </w:t>
      </w:r>
      <w:r w:rsidR="00C353EF" w:rsidRPr="00C353EF">
        <w:rPr>
          <w:rStyle w:val="StyleUnderline"/>
        </w:rPr>
        <w:t>aff</w:t>
      </w:r>
      <w:r w:rsidRPr="00C353EF">
        <w:rPr>
          <w:rStyle w:val="StyleUnderline"/>
        </w:rPr>
        <w:t>ect refugee migration, asylum processes, and the settlement</w:t>
      </w:r>
      <w:r w:rsidR="005C3E0E">
        <w:rPr>
          <w:rStyle w:val="StyleUnderline"/>
        </w:rPr>
        <w:t xml:space="preserve"> </w:t>
      </w:r>
      <w:r w:rsidRPr="00C353EF">
        <w:rPr>
          <w:rStyle w:val="StyleUnderline"/>
        </w:rPr>
        <w:t>of refugee diasporic communities, but this world has</w:t>
      </w:r>
      <w:r w:rsidR="005C3E0E">
        <w:rPr>
          <w:rStyle w:val="StyleUnderline"/>
        </w:rPr>
        <w:t xml:space="preserve"> </w:t>
      </w:r>
      <w:r w:rsidRPr="00C353EF">
        <w:rPr>
          <w:rStyle w:val="StyleUnderline"/>
        </w:rPr>
        <w:t>been made through the historical and ongoing processes</w:t>
      </w:r>
      <w:r w:rsidR="005C3E0E">
        <w:rPr>
          <w:rStyle w:val="StyleUnderline"/>
        </w:rPr>
        <w:t xml:space="preserve"> </w:t>
      </w:r>
      <w:r w:rsidRPr="00C353EF">
        <w:rPr>
          <w:rStyle w:val="StyleUnderline"/>
        </w:rPr>
        <w:t>of various and intersecting colonial and imperial histories</w:t>
      </w:r>
      <w:r w:rsidR="005C3E0E">
        <w:rPr>
          <w:rStyle w:val="StyleUnderline"/>
        </w:rPr>
        <w:t xml:space="preserve"> </w:t>
      </w:r>
      <w:r w:rsidRPr="00C353EF">
        <w:rPr>
          <w:rStyle w:val="StyleUnderline"/>
        </w:rPr>
        <w:t>and processes</w:t>
      </w:r>
      <w:r w:rsidR="00C353EF" w:rsidRPr="005C3E0E">
        <w:rPr>
          <w:sz w:val="14"/>
        </w:rPr>
        <w:t xml:space="preserve">. </w:t>
      </w:r>
      <w:r w:rsidR="00C353EF" w:rsidRPr="00C353EF">
        <w:rPr>
          <w:rStyle w:val="StyleUnderline"/>
        </w:rPr>
        <w:t>Colonialism</w:t>
      </w:r>
      <w:r w:rsidR="00C353EF" w:rsidRPr="005C3E0E">
        <w:rPr>
          <w:sz w:val="14"/>
        </w:rPr>
        <w:t xml:space="preserve"> in its many diff</w:t>
      </w:r>
      <w:r w:rsidRPr="005C3E0E">
        <w:rPr>
          <w:sz w:val="14"/>
        </w:rPr>
        <w:t>erent historical,</w:t>
      </w:r>
      <w:r w:rsidR="005C3E0E" w:rsidRPr="005C3E0E">
        <w:rPr>
          <w:sz w:val="14"/>
        </w:rPr>
        <w:t xml:space="preserve"> </w:t>
      </w:r>
      <w:r w:rsidRPr="005C3E0E">
        <w:rPr>
          <w:sz w:val="14"/>
        </w:rPr>
        <w:t xml:space="preserve">social, and geographic forms </w:t>
      </w:r>
      <w:r w:rsidRPr="00C353EF">
        <w:rPr>
          <w:rStyle w:val="StyleUnderline"/>
        </w:rPr>
        <w:t>did not end with the official</w:t>
      </w:r>
      <w:r w:rsidR="005C3E0E">
        <w:rPr>
          <w:rStyle w:val="StyleUnderline"/>
        </w:rPr>
        <w:t xml:space="preserve"> </w:t>
      </w:r>
      <w:r w:rsidRPr="00C353EF">
        <w:rPr>
          <w:rStyle w:val="StyleUnderline"/>
        </w:rPr>
        <w:t>end of the old empires, but instead continues to reproduce</w:t>
      </w:r>
      <w:r w:rsidR="005C3E0E">
        <w:rPr>
          <w:rStyle w:val="StyleUnderline"/>
        </w:rPr>
        <w:t xml:space="preserve"> </w:t>
      </w:r>
      <w:r w:rsidRPr="00C353EF">
        <w:rPr>
          <w:rStyle w:val="StyleUnderline"/>
        </w:rPr>
        <w:t>itself through ongoing dichotomies, hierarchies, and</w:t>
      </w:r>
      <w:r w:rsidR="005C3E0E">
        <w:rPr>
          <w:rStyle w:val="StyleUnderline"/>
        </w:rPr>
        <w:t xml:space="preserve"> </w:t>
      </w:r>
      <w:r w:rsidRPr="00C353EF">
        <w:rPr>
          <w:rStyle w:val="StyleUnderline"/>
        </w:rPr>
        <w:t>norms, as well as through the unequal exchange of power</w:t>
      </w:r>
      <w:r w:rsidR="005C3E0E">
        <w:rPr>
          <w:rStyle w:val="StyleUnderline"/>
        </w:rPr>
        <w:t xml:space="preserve"> </w:t>
      </w:r>
      <w:r w:rsidRPr="00C353EF">
        <w:rPr>
          <w:rStyle w:val="StyleUnderline"/>
        </w:rPr>
        <w:t xml:space="preserve">and resources. </w:t>
      </w:r>
      <w:r w:rsidRPr="00346E1F">
        <w:rPr>
          <w:rStyle w:val="Emphasis"/>
        </w:rPr>
        <w:t>To investigate refugee and forced migration</w:t>
      </w:r>
      <w:r w:rsidR="005C3E0E">
        <w:rPr>
          <w:rStyle w:val="Emphasis"/>
        </w:rPr>
        <w:t xml:space="preserve"> </w:t>
      </w:r>
      <w:r w:rsidRPr="00346E1F">
        <w:rPr>
          <w:rStyle w:val="Emphasis"/>
        </w:rPr>
        <w:t>without understanding the historical and contextual mechanisms</w:t>
      </w:r>
      <w:r w:rsidR="005C3E0E">
        <w:rPr>
          <w:rStyle w:val="Emphasis"/>
        </w:rPr>
        <w:t xml:space="preserve"> </w:t>
      </w:r>
      <w:r w:rsidRPr="00346E1F">
        <w:rPr>
          <w:rStyle w:val="Emphasis"/>
        </w:rPr>
        <w:t>of imperialism and colonialism creates</w:t>
      </w:r>
      <w:r w:rsidRPr="00C353EF">
        <w:rPr>
          <w:rStyle w:val="Emphasis"/>
        </w:rPr>
        <w:t xml:space="preserve"> a post-colonial</w:t>
      </w:r>
      <w:r w:rsidR="005C3E0E">
        <w:rPr>
          <w:rStyle w:val="Emphasis"/>
        </w:rPr>
        <w:t xml:space="preserve"> </w:t>
      </w:r>
      <w:r w:rsidRPr="00346E1F">
        <w:rPr>
          <w:rStyle w:val="Emphasis"/>
        </w:rPr>
        <w:t>amnesia and a further silencing</w:t>
      </w:r>
      <w:r w:rsidRPr="00C353EF">
        <w:rPr>
          <w:rStyle w:val="Emphasis"/>
        </w:rPr>
        <w:t xml:space="preserve"> of ongoing colonial</w:t>
      </w:r>
      <w:r w:rsidR="005C3E0E">
        <w:rPr>
          <w:rStyle w:val="Emphasis"/>
        </w:rPr>
        <w:t xml:space="preserve"> </w:t>
      </w:r>
      <w:r w:rsidRPr="00C353EF">
        <w:rPr>
          <w:rStyle w:val="Emphasis"/>
        </w:rPr>
        <w:t>violence</w:t>
      </w:r>
      <w:r w:rsidRPr="005C3E0E">
        <w:rPr>
          <w:sz w:val="14"/>
        </w:rPr>
        <w:t>.</w:t>
      </w:r>
      <w:r w:rsidR="005C3E0E" w:rsidRPr="005C3E0E">
        <w:rPr>
          <w:sz w:val="14"/>
        </w:rPr>
        <w:t xml:space="preserve"> </w:t>
      </w:r>
      <w:r w:rsidRPr="005C3E0E">
        <w:rPr>
          <w:sz w:val="14"/>
        </w:rPr>
        <w:t>As much as forced migration studies may be a wide</w:t>
      </w:r>
      <w:r w:rsidR="005C3E0E" w:rsidRPr="005C3E0E">
        <w:rPr>
          <w:sz w:val="14"/>
        </w:rPr>
        <w:t xml:space="preserve"> </w:t>
      </w:r>
      <w:r w:rsidR="00246EFD" w:rsidRPr="005C3E0E">
        <w:rPr>
          <w:sz w:val="14"/>
        </w:rPr>
        <w:t>and diverse fi</w:t>
      </w:r>
      <w:r w:rsidRPr="005C3E0E">
        <w:rPr>
          <w:sz w:val="14"/>
        </w:rPr>
        <w:t>eld, so too is post-colonial studies. Postcolonialism</w:t>
      </w:r>
      <w:r w:rsidR="005C3E0E" w:rsidRPr="005C3E0E">
        <w:rPr>
          <w:sz w:val="14"/>
        </w:rPr>
        <w:t xml:space="preserve"> </w:t>
      </w:r>
      <w:r w:rsidR="00246EFD" w:rsidRPr="005C3E0E">
        <w:rPr>
          <w:sz w:val="14"/>
        </w:rPr>
        <w:t>was fi</w:t>
      </w:r>
      <w:r w:rsidRPr="005C3E0E">
        <w:rPr>
          <w:sz w:val="14"/>
        </w:rPr>
        <w:t>rst conceived by political theorists and</w:t>
      </w:r>
      <w:r w:rsidR="005C3E0E" w:rsidRPr="005C3E0E">
        <w:rPr>
          <w:sz w:val="14"/>
        </w:rPr>
        <w:t xml:space="preserve"> </w:t>
      </w:r>
      <w:r w:rsidRPr="005C3E0E">
        <w:rPr>
          <w:sz w:val="14"/>
        </w:rPr>
        <w:t>historia</w:t>
      </w:r>
      <w:r w:rsidR="00246EFD" w:rsidRPr="005C3E0E">
        <w:rPr>
          <w:sz w:val="14"/>
        </w:rPr>
        <w:t>ns as the historical period aft</w:t>
      </w:r>
      <w:r w:rsidRPr="005C3E0E">
        <w:rPr>
          <w:sz w:val="14"/>
        </w:rPr>
        <w:t>er colonial occupation</w:t>
      </w:r>
      <w:r w:rsidR="005C3E0E" w:rsidRPr="005C3E0E">
        <w:rPr>
          <w:sz w:val="14"/>
        </w:rPr>
        <w:t xml:space="preserve"> </w:t>
      </w:r>
      <w:r w:rsidRPr="005C3E0E">
        <w:rPr>
          <w:sz w:val="14"/>
        </w:rPr>
        <w:t>and the establishment of independent states. Since</w:t>
      </w:r>
      <w:r w:rsidR="005C3E0E" w:rsidRPr="005C3E0E">
        <w:rPr>
          <w:sz w:val="14"/>
        </w:rPr>
        <w:t xml:space="preserve"> </w:t>
      </w:r>
      <w:r w:rsidRPr="005C3E0E">
        <w:rPr>
          <w:sz w:val="14"/>
        </w:rPr>
        <w:t>then, the term has widened to incorporate more than the</w:t>
      </w:r>
      <w:r w:rsidR="005C3E0E" w:rsidRPr="005C3E0E">
        <w:rPr>
          <w:sz w:val="14"/>
        </w:rPr>
        <w:t xml:space="preserve"> </w:t>
      </w:r>
      <w:r w:rsidRPr="005C3E0E">
        <w:rPr>
          <w:sz w:val="14"/>
        </w:rPr>
        <w:t xml:space="preserve">historical period </w:t>
      </w:r>
      <w:r w:rsidR="00246EFD" w:rsidRPr="005C3E0E">
        <w:rPr>
          <w:sz w:val="14"/>
        </w:rPr>
        <w:t>aft</w:t>
      </w:r>
      <w:r w:rsidRPr="005C3E0E">
        <w:rPr>
          <w:sz w:val="14"/>
        </w:rPr>
        <w:t>er colonialism. Post-colonialism is now</w:t>
      </w:r>
      <w:r w:rsidR="005C3E0E" w:rsidRPr="005C3E0E">
        <w:rPr>
          <w:sz w:val="14"/>
        </w:rPr>
        <w:t xml:space="preserve"> </w:t>
      </w:r>
      <w:r w:rsidRPr="005C3E0E">
        <w:rPr>
          <w:sz w:val="14"/>
        </w:rPr>
        <w:t>seen by the majority of post-colonial theorists as the cultural</w:t>
      </w:r>
      <w:r w:rsidR="005C3E0E" w:rsidRPr="005C3E0E">
        <w:rPr>
          <w:sz w:val="14"/>
        </w:rPr>
        <w:t xml:space="preserve"> </w:t>
      </w:r>
      <w:r w:rsidRPr="005C3E0E">
        <w:rPr>
          <w:sz w:val="14"/>
        </w:rPr>
        <w:t>interactions between the colonized and the colonizers</w:t>
      </w:r>
      <w:r w:rsidR="005C3E0E" w:rsidRPr="005C3E0E">
        <w:rPr>
          <w:sz w:val="14"/>
        </w:rPr>
        <w:t xml:space="preserve"> </w:t>
      </w:r>
      <w:r w:rsidRPr="005C3E0E">
        <w:rPr>
          <w:sz w:val="14"/>
        </w:rPr>
        <w:t>from the moment of colonization onwards. Post-colonial</w:t>
      </w:r>
      <w:r w:rsidR="005C3E0E" w:rsidRPr="005C3E0E">
        <w:rPr>
          <w:sz w:val="14"/>
        </w:rPr>
        <w:t xml:space="preserve"> </w:t>
      </w:r>
      <w:r w:rsidR="00246EFD" w:rsidRPr="005C3E0E">
        <w:rPr>
          <w:sz w:val="14"/>
        </w:rPr>
        <w:t>studies interrogates the eff</w:t>
      </w:r>
      <w:r w:rsidRPr="005C3E0E">
        <w:rPr>
          <w:sz w:val="14"/>
        </w:rPr>
        <w:t>ects of colonialism, while recognizing</w:t>
      </w:r>
      <w:r w:rsidR="005C3E0E" w:rsidRPr="005C3E0E">
        <w:rPr>
          <w:sz w:val="14"/>
        </w:rPr>
        <w:t xml:space="preserve"> </w:t>
      </w:r>
      <w:r w:rsidR="00246EFD" w:rsidRPr="005C3E0E">
        <w:rPr>
          <w:sz w:val="14"/>
        </w:rPr>
        <w:t>the specifi</w:t>
      </w:r>
      <w:r w:rsidRPr="005C3E0E">
        <w:rPr>
          <w:sz w:val="14"/>
        </w:rPr>
        <w:t>city of each case in which it is deployed.3</w:t>
      </w:r>
      <w:r w:rsidR="005C3E0E" w:rsidRPr="005C3E0E">
        <w:rPr>
          <w:sz w:val="14"/>
        </w:rPr>
        <w:t xml:space="preserve"> </w:t>
      </w:r>
      <w:r w:rsidR="00246EFD" w:rsidRPr="005C3E0E">
        <w:rPr>
          <w:sz w:val="14"/>
        </w:rPr>
        <w:t>Th</w:t>
      </w:r>
      <w:r w:rsidRPr="005C3E0E">
        <w:rPr>
          <w:sz w:val="14"/>
        </w:rPr>
        <w:t>e “post” in post-colonial is regarded by most post-colonial</w:t>
      </w:r>
      <w:r w:rsidR="005C3E0E" w:rsidRPr="005C3E0E">
        <w:rPr>
          <w:sz w:val="14"/>
        </w:rPr>
        <w:t xml:space="preserve"> </w:t>
      </w:r>
      <w:r w:rsidRPr="005C3E0E">
        <w:rPr>
          <w:sz w:val="14"/>
        </w:rPr>
        <w:t>theorists as a challenge to the implied chronological</w:t>
      </w:r>
      <w:r w:rsidR="005C3E0E" w:rsidRPr="005C3E0E">
        <w:rPr>
          <w:sz w:val="14"/>
        </w:rPr>
        <w:t xml:space="preserve"> </w:t>
      </w:r>
      <w:r w:rsidRPr="005C3E0E">
        <w:rPr>
          <w:sz w:val="14"/>
        </w:rPr>
        <w:t>separation bet</w:t>
      </w:r>
      <w:r w:rsidR="00246EFD" w:rsidRPr="005C3E0E">
        <w:rPr>
          <w:sz w:val="14"/>
        </w:rPr>
        <w:t>ween colonialism and its aft</w:t>
      </w:r>
      <w:r w:rsidRPr="005C3E0E">
        <w:rPr>
          <w:sz w:val="14"/>
        </w:rPr>
        <w:t>ermath. Instead,</w:t>
      </w:r>
      <w:r w:rsidR="005C3E0E" w:rsidRPr="005C3E0E">
        <w:rPr>
          <w:sz w:val="14"/>
        </w:rPr>
        <w:t xml:space="preserve"> </w:t>
      </w:r>
      <w:r w:rsidRPr="005C3E0E">
        <w:rPr>
          <w:sz w:val="14"/>
        </w:rPr>
        <w:t>post-colonialism should be seen as more of an “unbroken</w:t>
      </w:r>
      <w:r w:rsidR="005C3E0E" w:rsidRPr="005C3E0E">
        <w:rPr>
          <w:sz w:val="14"/>
        </w:rPr>
        <w:t xml:space="preserve"> </w:t>
      </w:r>
      <w:r w:rsidRPr="005C3E0E">
        <w:rPr>
          <w:sz w:val="14"/>
        </w:rPr>
        <w:t xml:space="preserve">term” to the long history of colonial consequences.4 </w:t>
      </w:r>
      <w:r w:rsidRPr="00B379A2">
        <w:rPr>
          <w:rStyle w:val="StyleUnderline"/>
        </w:rPr>
        <w:t>Within</w:t>
      </w:r>
      <w:r w:rsidR="005C3E0E">
        <w:rPr>
          <w:rStyle w:val="StyleUnderline"/>
        </w:rPr>
        <w:t xml:space="preserve"> </w:t>
      </w:r>
      <w:r w:rsidRPr="00B379A2">
        <w:rPr>
          <w:rStyle w:val="StyleUnderline"/>
        </w:rPr>
        <w:t>post-colonial studies, immigration has played a prominent</w:t>
      </w:r>
      <w:r w:rsidR="005C3E0E">
        <w:rPr>
          <w:rStyle w:val="StyleUnderline"/>
        </w:rPr>
        <w:t xml:space="preserve"> </w:t>
      </w:r>
      <w:r w:rsidRPr="00B379A2">
        <w:rPr>
          <w:rStyle w:val="StyleUnderline"/>
        </w:rPr>
        <w:t>role, especially in understanding how the regulation of</w:t>
      </w:r>
      <w:r w:rsidR="005C3E0E">
        <w:rPr>
          <w:rStyle w:val="StyleUnderline"/>
        </w:rPr>
        <w:t xml:space="preserve"> </w:t>
      </w:r>
      <w:r w:rsidRPr="00B379A2">
        <w:rPr>
          <w:rStyle w:val="StyleUnderline"/>
        </w:rPr>
        <w:t>colonizer and colonized persons’ movement and settlement</w:t>
      </w:r>
      <w:r w:rsidR="005C3E0E">
        <w:rPr>
          <w:rStyle w:val="StyleUnderline"/>
        </w:rPr>
        <w:t xml:space="preserve"> </w:t>
      </w:r>
      <w:r w:rsidR="00B379A2" w:rsidRPr="00B379A2">
        <w:rPr>
          <w:rStyle w:val="StyleUnderline"/>
        </w:rPr>
        <w:t>solidifi</w:t>
      </w:r>
      <w:r w:rsidRPr="00B379A2">
        <w:rPr>
          <w:rStyle w:val="StyleUnderline"/>
        </w:rPr>
        <w:t>ed national borders and created the modern state</w:t>
      </w:r>
      <w:r w:rsidRPr="005C3E0E">
        <w:rPr>
          <w:sz w:val="14"/>
        </w:rPr>
        <w:t>.</w:t>
      </w:r>
      <w:r w:rsidR="005C3E0E" w:rsidRPr="005C3E0E">
        <w:rPr>
          <w:sz w:val="14"/>
        </w:rPr>
        <w:t xml:space="preserve"> </w:t>
      </w:r>
      <w:r w:rsidRPr="005C3E0E">
        <w:rPr>
          <w:sz w:val="14"/>
        </w:rPr>
        <w:t>Within Canada, post-colonial theorists work to critique and</w:t>
      </w:r>
      <w:r w:rsidR="005C3E0E" w:rsidRPr="005C3E0E">
        <w:rPr>
          <w:sz w:val="14"/>
        </w:rPr>
        <w:t xml:space="preserve"> </w:t>
      </w:r>
      <w:r w:rsidRPr="005C3E0E">
        <w:rPr>
          <w:sz w:val="14"/>
        </w:rPr>
        <w:t>understand the ways in which settler colonialism continues</w:t>
      </w:r>
      <w:r w:rsidR="005C3E0E" w:rsidRPr="005C3E0E">
        <w:rPr>
          <w:sz w:val="14"/>
        </w:rPr>
        <w:t xml:space="preserve"> </w:t>
      </w:r>
      <w:r w:rsidRPr="005C3E0E">
        <w:rPr>
          <w:sz w:val="14"/>
        </w:rPr>
        <w:t>to shape both Indigenous sovereignty and access to settlement</w:t>
      </w:r>
      <w:r w:rsidR="005C3E0E" w:rsidRPr="005C3E0E">
        <w:rPr>
          <w:sz w:val="14"/>
        </w:rPr>
        <w:t xml:space="preserve"> </w:t>
      </w:r>
      <w:r w:rsidRPr="005C3E0E">
        <w:rPr>
          <w:sz w:val="14"/>
        </w:rPr>
        <w:t>and citizenship for immigrants.</w:t>
      </w:r>
      <w:r w:rsidR="005C3E0E" w:rsidRPr="005C3E0E">
        <w:rPr>
          <w:sz w:val="14"/>
        </w:rPr>
        <w:t xml:space="preserve"> </w:t>
      </w:r>
      <w:r w:rsidRPr="005159DF">
        <w:rPr>
          <w:rStyle w:val="StyleUnderline"/>
        </w:rPr>
        <w:t>Legal and qualitative studies of refugee and forced</w:t>
      </w:r>
      <w:r w:rsidR="005C3E0E">
        <w:rPr>
          <w:rStyle w:val="StyleUnderline"/>
        </w:rPr>
        <w:t xml:space="preserve"> </w:t>
      </w:r>
      <w:r w:rsidRPr="005159DF">
        <w:rPr>
          <w:rStyle w:val="StyleUnderline"/>
        </w:rPr>
        <w:t>migration that have interrogated processes, structures, and</w:t>
      </w:r>
      <w:r w:rsidR="005C3E0E">
        <w:rPr>
          <w:rStyle w:val="StyleUnderline"/>
        </w:rPr>
        <w:t xml:space="preserve"> </w:t>
      </w:r>
      <w:r w:rsidRPr="005159DF">
        <w:rPr>
          <w:rStyle w:val="StyleUnderline"/>
        </w:rPr>
        <w:t>discourses of imperialism and colonialism have shown</w:t>
      </w:r>
      <w:r w:rsidR="005C3E0E">
        <w:rPr>
          <w:rStyle w:val="StyleUnderline"/>
        </w:rPr>
        <w:t xml:space="preserve"> </w:t>
      </w:r>
      <w:r w:rsidRPr="005159DF">
        <w:rPr>
          <w:rStyle w:val="StyleUnderline"/>
        </w:rPr>
        <w:t xml:space="preserve">how </w:t>
      </w:r>
      <w:r w:rsidRPr="000F7029">
        <w:rPr>
          <w:rStyle w:val="Emphasis"/>
        </w:rPr>
        <w:t>ongoing imperial processes shaped practices and policies</w:t>
      </w:r>
      <w:r w:rsidR="005C3E0E">
        <w:rPr>
          <w:rStyle w:val="Emphasis"/>
        </w:rPr>
        <w:t xml:space="preserve"> </w:t>
      </w:r>
      <w:r w:rsidRPr="000F7029">
        <w:rPr>
          <w:rStyle w:val="Emphasis"/>
        </w:rPr>
        <w:t>of migration and asylum</w:t>
      </w:r>
      <w:r w:rsidRPr="005159DF">
        <w:rPr>
          <w:rStyle w:val="StyleUnderline"/>
        </w:rPr>
        <w:t xml:space="preserve"> through globalization and</w:t>
      </w:r>
      <w:r w:rsidR="005C3E0E">
        <w:rPr>
          <w:rStyle w:val="StyleUnderline"/>
        </w:rPr>
        <w:t xml:space="preserve"> </w:t>
      </w:r>
      <w:r w:rsidRPr="005159DF">
        <w:rPr>
          <w:rStyle w:val="StyleUnderline"/>
        </w:rPr>
        <w:t>global inequality, through the creation and controlling of</w:t>
      </w:r>
      <w:r w:rsidR="005C3E0E">
        <w:rPr>
          <w:rStyle w:val="StyleUnderline"/>
        </w:rPr>
        <w:t xml:space="preserve"> </w:t>
      </w:r>
      <w:r w:rsidRPr="005159DF">
        <w:rPr>
          <w:rStyle w:val="StyleUnderline"/>
        </w:rPr>
        <w:t>geographical, political, and social borders, and through the</w:t>
      </w:r>
      <w:r w:rsidR="005C3E0E">
        <w:rPr>
          <w:rStyle w:val="StyleUnderline"/>
        </w:rPr>
        <w:t xml:space="preserve"> </w:t>
      </w:r>
      <w:r w:rsidRPr="005159DF">
        <w:rPr>
          <w:rStyle w:val="StyleUnderline"/>
        </w:rPr>
        <w:t>global and national regulation of citizenship and rights</w:t>
      </w:r>
      <w:r w:rsidRPr="005C3E0E">
        <w:rPr>
          <w:sz w:val="14"/>
        </w:rPr>
        <w:t>.5</w:t>
      </w:r>
      <w:r w:rsidR="005C3E0E" w:rsidRPr="005C3E0E">
        <w:rPr>
          <w:sz w:val="14"/>
        </w:rPr>
        <w:t xml:space="preserve"> </w:t>
      </w:r>
      <w:r w:rsidR="008479A9" w:rsidRPr="005C3E0E">
        <w:rPr>
          <w:sz w:val="14"/>
        </w:rPr>
        <w:t>Th</w:t>
      </w:r>
      <w:r w:rsidRPr="005C3E0E">
        <w:rPr>
          <w:sz w:val="14"/>
        </w:rPr>
        <w:t>is research has brought much-needed critical attention</w:t>
      </w:r>
      <w:r w:rsidR="005C3E0E" w:rsidRPr="005C3E0E">
        <w:rPr>
          <w:sz w:val="14"/>
        </w:rPr>
        <w:t xml:space="preserve"> </w:t>
      </w:r>
      <w:r w:rsidRPr="005C3E0E">
        <w:rPr>
          <w:sz w:val="14"/>
        </w:rPr>
        <w:t>to refugee and forced migration studies by grounding it in</w:t>
      </w:r>
      <w:r w:rsidR="005C3E0E" w:rsidRPr="005C3E0E">
        <w:rPr>
          <w:sz w:val="14"/>
        </w:rPr>
        <w:t xml:space="preserve"> </w:t>
      </w:r>
      <w:r w:rsidRPr="005C3E0E">
        <w:rPr>
          <w:sz w:val="14"/>
        </w:rPr>
        <w:t>intersecting col</w:t>
      </w:r>
      <w:r w:rsidR="008479A9" w:rsidRPr="005C3E0E">
        <w:rPr>
          <w:sz w:val="14"/>
        </w:rPr>
        <w:t xml:space="preserve">onial and imperial legacies. </w:t>
      </w:r>
      <w:r w:rsidR="008479A9" w:rsidRPr="005639DA">
        <w:rPr>
          <w:rStyle w:val="StyleUnderline"/>
        </w:rPr>
        <w:t>These diff</w:t>
      </w:r>
      <w:r w:rsidRPr="005639DA">
        <w:rPr>
          <w:rStyle w:val="StyleUnderline"/>
        </w:rPr>
        <w:t>erent</w:t>
      </w:r>
      <w:r w:rsidR="005C3E0E">
        <w:rPr>
          <w:rStyle w:val="StyleUnderline"/>
        </w:rPr>
        <w:t xml:space="preserve"> </w:t>
      </w:r>
      <w:r w:rsidRPr="005639DA">
        <w:rPr>
          <w:rStyle w:val="StyleUnderline"/>
        </w:rPr>
        <w:t>legacies of imperialism and colonialism intersect globally,</w:t>
      </w:r>
      <w:r w:rsidR="005C3E0E">
        <w:rPr>
          <w:rStyle w:val="StyleUnderline"/>
        </w:rPr>
        <w:t xml:space="preserve"> </w:t>
      </w:r>
      <w:r w:rsidRPr="005639DA">
        <w:rPr>
          <w:rStyle w:val="StyleUnderline"/>
        </w:rPr>
        <w:t>nationally, and locally in the structural, discursive, and</w:t>
      </w:r>
      <w:r w:rsidR="005C3E0E">
        <w:rPr>
          <w:rStyle w:val="StyleUnderline"/>
        </w:rPr>
        <w:t xml:space="preserve"> </w:t>
      </w:r>
      <w:r w:rsidRPr="005639DA">
        <w:rPr>
          <w:rStyle w:val="StyleUnderline"/>
        </w:rPr>
        <w:t>material factors that shape refugees’ lives</w:t>
      </w:r>
      <w:r w:rsidRPr="005C3E0E">
        <w:rPr>
          <w:sz w:val="14"/>
        </w:rPr>
        <w:t xml:space="preserve">. </w:t>
      </w:r>
      <w:r w:rsidRPr="005639DA">
        <w:rPr>
          <w:rStyle w:val="StyleUnderline"/>
        </w:rPr>
        <w:t>Migration and</w:t>
      </w:r>
      <w:r w:rsidR="005C3E0E">
        <w:rPr>
          <w:rStyle w:val="StyleUnderline"/>
        </w:rPr>
        <w:t xml:space="preserve"> </w:t>
      </w:r>
      <w:r w:rsidRPr="005639DA">
        <w:rPr>
          <w:rStyle w:val="StyleUnderline"/>
        </w:rPr>
        <w:t xml:space="preserve">settlement </w:t>
      </w:r>
      <w:r w:rsidRPr="005639DA">
        <w:rPr>
          <w:rStyle w:val="Emphasis"/>
        </w:rPr>
        <w:t>cannot be adequately theorized outside of spatialized</w:t>
      </w:r>
      <w:r w:rsidR="005C3E0E">
        <w:rPr>
          <w:rStyle w:val="Emphasis"/>
        </w:rPr>
        <w:t xml:space="preserve"> </w:t>
      </w:r>
      <w:r w:rsidRPr="005639DA">
        <w:rPr>
          <w:rStyle w:val="Emphasis"/>
        </w:rPr>
        <w:t>relations of imperial and colonial power</w:t>
      </w:r>
      <w:r w:rsidR="005639DA" w:rsidRPr="005C3E0E">
        <w:rPr>
          <w:sz w:val="14"/>
        </w:rPr>
        <w:t>.6 Th</w:t>
      </w:r>
      <w:r w:rsidRPr="005C3E0E">
        <w:rPr>
          <w:sz w:val="14"/>
        </w:rPr>
        <w:t>erefore,</w:t>
      </w:r>
      <w:r w:rsidR="005C3E0E" w:rsidRPr="005C3E0E">
        <w:rPr>
          <w:sz w:val="14"/>
        </w:rPr>
        <w:t xml:space="preserve"> </w:t>
      </w:r>
      <w:r w:rsidRPr="005C3E0E">
        <w:rPr>
          <w:sz w:val="14"/>
        </w:rPr>
        <w:t>histories and theories of colonization and imperialism are</w:t>
      </w:r>
      <w:r w:rsidR="005C3E0E" w:rsidRPr="005C3E0E">
        <w:rPr>
          <w:sz w:val="14"/>
        </w:rPr>
        <w:t xml:space="preserve"> </w:t>
      </w:r>
      <w:r w:rsidRPr="005C3E0E">
        <w:rPr>
          <w:sz w:val="14"/>
        </w:rPr>
        <w:t>critical in studies of forc</w:t>
      </w:r>
      <w:r w:rsidR="005639DA" w:rsidRPr="005C3E0E">
        <w:rPr>
          <w:sz w:val="14"/>
        </w:rPr>
        <w:t xml:space="preserve">ed migration and settlement. </w:t>
      </w:r>
      <w:r w:rsidR="005639DA" w:rsidRPr="00D0092D">
        <w:rPr>
          <w:rStyle w:val="StyleUnderline"/>
        </w:rPr>
        <w:t>Th</w:t>
      </w:r>
      <w:r w:rsidRPr="00D0092D">
        <w:rPr>
          <w:rStyle w:val="StyleUnderline"/>
        </w:rPr>
        <w:t>is</w:t>
      </w:r>
      <w:r w:rsidR="005C3E0E">
        <w:rPr>
          <w:rStyle w:val="StyleUnderline"/>
        </w:rPr>
        <w:t xml:space="preserve"> </w:t>
      </w:r>
      <w:r w:rsidRPr="00D0092D">
        <w:rPr>
          <w:rStyle w:val="StyleUnderline"/>
        </w:rPr>
        <w:t>inv</w:t>
      </w:r>
      <w:r w:rsidR="005639DA" w:rsidRPr="00D0092D">
        <w:rPr>
          <w:rStyle w:val="StyleUnderline"/>
        </w:rPr>
        <w:t>olves not only recognizing diff</w:t>
      </w:r>
      <w:r w:rsidRPr="00D0092D">
        <w:rPr>
          <w:rStyle w:val="StyleUnderline"/>
        </w:rPr>
        <w:t>erence in histories and</w:t>
      </w:r>
      <w:r w:rsidR="005C3E0E">
        <w:rPr>
          <w:rStyle w:val="StyleUnderline"/>
        </w:rPr>
        <w:t xml:space="preserve"> </w:t>
      </w:r>
      <w:r w:rsidR="005639DA" w:rsidRPr="00D0092D">
        <w:rPr>
          <w:rStyle w:val="StyleUnderline"/>
        </w:rPr>
        <w:t>experiences, but also the diff</w:t>
      </w:r>
      <w:r w:rsidRPr="00D0092D">
        <w:rPr>
          <w:rStyle w:val="StyleUnderline"/>
        </w:rPr>
        <w:t>erent historical and contextual</w:t>
      </w:r>
      <w:r w:rsidR="005C3E0E">
        <w:rPr>
          <w:rStyle w:val="StyleUnderline"/>
        </w:rPr>
        <w:t xml:space="preserve"> </w:t>
      </w:r>
      <w:r w:rsidRPr="00D0092D">
        <w:rPr>
          <w:rStyle w:val="StyleUnderline"/>
        </w:rPr>
        <w:t>networks that draw people into collectives and “create</w:t>
      </w:r>
      <w:r w:rsidR="005C3E0E">
        <w:rPr>
          <w:rStyle w:val="StyleUnderline"/>
        </w:rPr>
        <w:t xml:space="preserve"> </w:t>
      </w:r>
      <w:r w:rsidRPr="00D0092D">
        <w:rPr>
          <w:rStyle w:val="StyleUnderline"/>
        </w:rPr>
        <w:t>micro-circuits of power, loc</w:t>
      </w:r>
      <w:r w:rsidR="005639DA" w:rsidRPr="00D0092D">
        <w:rPr>
          <w:rStyle w:val="StyleUnderline"/>
        </w:rPr>
        <w:t>ating some in positions of infl</w:t>
      </w:r>
      <w:r w:rsidRPr="00D0092D">
        <w:rPr>
          <w:rStyle w:val="StyleUnderline"/>
        </w:rPr>
        <w:t>uence</w:t>
      </w:r>
      <w:r w:rsidR="005C3E0E">
        <w:rPr>
          <w:rStyle w:val="StyleUnderline"/>
        </w:rPr>
        <w:t xml:space="preserve"> </w:t>
      </w:r>
      <w:r w:rsidRPr="00D0092D">
        <w:rPr>
          <w:rStyle w:val="StyleUnderline"/>
        </w:rPr>
        <w:t>and marginalizing others</w:t>
      </w:r>
      <w:r w:rsidRPr="005C3E0E">
        <w:rPr>
          <w:sz w:val="14"/>
        </w:rPr>
        <w:t>.”7</w:t>
      </w:r>
      <w:r w:rsidR="005C3E0E" w:rsidRPr="005C3E0E">
        <w:rPr>
          <w:sz w:val="14"/>
        </w:rPr>
        <w:t xml:space="preserve"> </w:t>
      </w:r>
      <w:r w:rsidR="005639DA" w:rsidRPr="005C3E0E">
        <w:rPr>
          <w:sz w:val="14"/>
        </w:rPr>
        <w:t>Oft</w:t>
      </w:r>
      <w:r w:rsidRPr="005C3E0E">
        <w:rPr>
          <w:sz w:val="14"/>
        </w:rPr>
        <w:t>en the causes for forced migration lie in the past and</w:t>
      </w:r>
      <w:r w:rsidR="005C3E0E" w:rsidRPr="005C3E0E">
        <w:rPr>
          <w:sz w:val="14"/>
        </w:rPr>
        <w:t xml:space="preserve"> </w:t>
      </w:r>
      <w:r w:rsidR="005639DA" w:rsidRPr="005C3E0E">
        <w:rPr>
          <w:sz w:val="14"/>
        </w:rPr>
        <w:t>ongoing eff</w:t>
      </w:r>
      <w:r w:rsidRPr="005C3E0E">
        <w:rPr>
          <w:sz w:val="14"/>
        </w:rPr>
        <w:t xml:space="preserve">ects of imperialism. For example, </w:t>
      </w:r>
      <w:r w:rsidRPr="00854E25">
        <w:rPr>
          <w:rStyle w:val="Emphasis"/>
        </w:rPr>
        <w:t>research</w:t>
      </w:r>
      <w:r w:rsidRPr="00854E25">
        <w:rPr>
          <w:rStyle w:val="StyleUnderline"/>
        </w:rPr>
        <w:t xml:space="preserve"> on</w:t>
      </w:r>
      <w:r w:rsidR="005C3E0E">
        <w:rPr>
          <w:rStyle w:val="StyleUnderline"/>
        </w:rPr>
        <w:t xml:space="preserve"> </w:t>
      </w:r>
      <w:r w:rsidR="005639DA" w:rsidRPr="00854E25">
        <w:rPr>
          <w:rStyle w:val="StyleUnderline"/>
        </w:rPr>
        <w:t>social confl</w:t>
      </w:r>
      <w:r w:rsidRPr="00854E25">
        <w:rPr>
          <w:rStyle w:val="StyleUnderline"/>
        </w:rPr>
        <w:t>ict as well as political and social persecution has</w:t>
      </w:r>
      <w:r w:rsidR="005C3E0E">
        <w:rPr>
          <w:rStyle w:val="StyleUnderline"/>
        </w:rPr>
        <w:t xml:space="preserve"> </w:t>
      </w:r>
      <w:r w:rsidR="005639DA" w:rsidRPr="00854E25">
        <w:rPr>
          <w:rStyle w:val="StyleUnderline"/>
        </w:rPr>
        <w:t>shown that oft</w:t>
      </w:r>
      <w:r w:rsidRPr="00854E25">
        <w:rPr>
          <w:rStyle w:val="StyleUnderline"/>
        </w:rPr>
        <w:t xml:space="preserve">en </w:t>
      </w:r>
      <w:r w:rsidRPr="00854E25">
        <w:rPr>
          <w:rStyle w:val="Emphasis"/>
        </w:rPr>
        <w:t>the roots of oppression, inequality, and</w:t>
      </w:r>
      <w:r w:rsidR="005C3E0E">
        <w:rPr>
          <w:rStyle w:val="Emphasis"/>
        </w:rPr>
        <w:t xml:space="preserve"> </w:t>
      </w:r>
      <w:r w:rsidRPr="00854E25">
        <w:rPr>
          <w:rStyle w:val="Emphasis"/>
        </w:rPr>
        <w:t>social unrest are located in the historical legacies of imperial</w:t>
      </w:r>
      <w:r w:rsidR="005C3E0E">
        <w:rPr>
          <w:rStyle w:val="Emphasis"/>
        </w:rPr>
        <w:t xml:space="preserve"> </w:t>
      </w:r>
      <w:r w:rsidRPr="00854E25">
        <w:rPr>
          <w:rStyle w:val="Emphasis"/>
        </w:rPr>
        <w:t>rule</w:t>
      </w:r>
      <w:r w:rsidRPr="00854E25">
        <w:rPr>
          <w:rStyle w:val="StyleUnderline"/>
        </w:rPr>
        <w:t xml:space="preserve"> as colonized lands and Indigenous communities</w:t>
      </w:r>
      <w:r w:rsidR="005C3E0E">
        <w:rPr>
          <w:rStyle w:val="StyleUnderline"/>
        </w:rPr>
        <w:t xml:space="preserve"> </w:t>
      </w:r>
      <w:r w:rsidRPr="00854E25">
        <w:rPr>
          <w:rStyle w:val="StyleUnderline"/>
        </w:rPr>
        <w:t>were arbitrarily divided, exploited, and placed on a social,</w:t>
      </w:r>
      <w:r w:rsidR="005C3E0E">
        <w:rPr>
          <w:rStyle w:val="StyleUnderline"/>
        </w:rPr>
        <w:t xml:space="preserve"> </w:t>
      </w:r>
      <w:r w:rsidRPr="00854E25">
        <w:rPr>
          <w:rStyle w:val="StyleUnderline"/>
        </w:rPr>
        <w:t>econom</w:t>
      </w:r>
      <w:r w:rsidR="005639DA" w:rsidRPr="00854E25">
        <w:rPr>
          <w:rStyle w:val="StyleUnderline"/>
        </w:rPr>
        <w:t>ic, and political hierarchy. Th</w:t>
      </w:r>
      <w:r w:rsidRPr="00854E25">
        <w:rPr>
          <w:rStyle w:val="StyleUnderline"/>
        </w:rPr>
        <w:t>ese processes continued</w:t>
      </w:r>
      <w:r w:rsidR="005C3E0E">
        <w:rPr>
          <w:rStyle w:val="StyleUnderline"/>
        </w:rPr>
        <w:t xml:space="preserve"> </w:t>
      </w:r>
      <w:r w:rsidRPr="00854E25">
        <w:rPr>
          <w:rStyle w:val="StyleUnderline"/>
        </w:rPr>
        <w:t>in the “post” colonial world as the unequal exchange</w:t>
      </w:r>
      <w:r w:rsidR="005C3E0E">
        <w:rPr>
          <w:rStyle w:val="StyleUnderline"/>
        </w:rPr>
        <w:t xml:space="preserve"> </w:t>
      </w:r>
      <w:r w:rsidRPr="00854E25">
        <w:rPr>
          <w:rStyle w:val="StyleUnderline"/>
        </w:rPr>
        <w:t>of resources and power did not end with colonialism but</w:t>
      </w:r>
      <w:r w:rsidR="005C3E0E">
        <w:rPr>
          <w:rStyle w:val="StyleUnderline"/>
        </w:rPr>
        <w:t xml:space="preserve"> </w:t>
      </w:r>
      <w:r w:rsidRPr="00854E25">
        <w:rPr>
          <w:rStyle w:val="StyleUnderline"/>
        </w:rPr>
        <w:t>instead were further reproduced through globalization</w:t>
      </w:r>
      <w:r w:rsidRPr="005C3E0E">
        <w:rPr>
          <w:sz w:val="14"/>
        </w:rPr>
        <w:t>.</w:t>
      </w:r>
      <w:r w:rsidR="005C3E0E" w:rsidRPr="005C3E0E">
        <w:rPr>
          <w:sz w:val="14"/>
        </w:rPr>
        <w:t xml:space="preserve"> </w:t>
      </w:r>
      <w:r w:rsidRPr="005C3E0E">
        <w:rPr>
          <w:sz w:val="14"/>
        </w:rPr>
        <w:t>As Edward Said argues, imperialism did not end with the</w:t>
      </w:r>
      <w:r w:rsidR="005C3E0E" w:rsidRPr="005C3E0E">
        <w:rPr>
          <w:sz w:val="14"/>
        </w:rPr>
        <w:t xml:space="preserve"> </w:t>
      </w:r>
      <w:r w:rsidRPr="005C3E0E">
        <w:rPr>
          <w:sz w:val="14"/>
        </w:rPr>
        <w:t>dismantling of the classical empires, but instead laid the</w:t>
      </w:r>
      <w:r w:rsidR="005C3E0E" w:rsidRPr="005C3E0E">
        <w:rPr>
          <w:sz w:val="14"/>
        </w:rPr>
        <w:t xml:space="preserve"> </w:t>
      </w:r>
      <w:r w:rsidRPr="005C3E0E">
        <w:rPr>
          <w:sz w:val="14"/>
        </w:rPr>
        <w:t>foundations for the global world. Western imperialism, the</w:t>
      </w:r>
      <w:r w:rsidR="005C3E0E" w:rsidRPr="005C3E0E">
        <w:rPr>
          <w:sz w:val="14"/>
        </w:rPr>
        <w:t xml:space="preserve"> </w:t>
      </w:r>
      <w:r w:rsidRPr="005C3E0E">
        <w:rPr>
          <w:sz w:val="14"/>
        </w:rPr>
        <w:t>expansion of European and American power around the</w:t>
      </w:r>
      <w:r w:rsidR="005C3E0E" w:rsidRPr="005C3E0E">
        <w:rPr>
          <w:sz w:val="14"/>
        </w:rPr>
        <w:t xml:space="preserve"> </w:t>
      </w:r>
      <w:r w:rsidRPr="005C3E0E">
        <w:rPr>
          <w:sz w:val="14"/>
        </w:rPr>
        <w:t>world, was already a form of globalization.8 Global economic</w:t>
      </w:r>
      <w:r w:rsidR="005C3E0E" w:rsidRPr="005C3E0E">
        <w:rPr>
          <w:sz w:val="14"/>
        </w:rPr>
        <w:t xml:space="preserve"> </w:t>
      </w:r>
      <w:r w:rsidRPr="005C3E0E">
        <w:rPr>
          <w:sz w:val="14"/>
        </w:rPr>
        <w:t>super-powers in the twentieth century, such as the</w:t>
      </w:r>
      <w:r w:rsidR="005C3E0E" w:rsidRPr="005C3E0E">
        <w:rPr>
          <w:sz w:val="14"/>
        </w:rPr>
        <w:t xml:space="preserve"> </w:t>
      </w:r>
      <w:r w:rsidRPr="005C3E0E">
        <w:rPr>
          <w:sz w:val="14"/>
        </w:rPr>
        <w:t>United States, have simply redrawn old colonial maps of</w:t>
      </w:r>
      <w:r w:rsidR="005C3E0E" w:rsidRPr="005C3E0E">
        <w:rPr>
          <w:sz w:val="14"/>
        </w:rPr>
        <w:t xml:space="preserve"> </w:t>
      </w:r>
      <w:r w:rsidRPr="005C3E0E">
        <w:rPr>
          <w:sz w:val="14"/>
        </w:rPr>
        <w:t>power and exchange in the interests of economic and capitalistic</w:t>
      </w:r>
      <w:r w:rsidR="005C3E0E" w:rsidRPr="005C3E0E">
        <w:rPr>
          <w:sz w:val="14"/>
        </w:rPr>
        <w:t xml:space="preserve"> </w:t>
      </w:r>
      <w:r w:rsidRPr="005C3E0E">
        <w:rPr>
          <w:sz w:val="14"/>
        </w:rPr>
        <w:t>expansion.9</w:t>
      </w:r>
      <w:r w:rsidR="005C3E0E" w:rsidRPr="005C3E0E">
        <w:rPr>
          <w:sz w:val="14"/>
        </w:rPr>
        <w:t xml:space="preserve"> </w:t>
      </w:r>
      <w:r w:rsidR="005639DA" w:rsidRPr="005C3E0E">
        <w:rPr>
          <w:sz w:val="14"/>
        </w:rPr>
        <w:t>Th</w:t>
      </w:r>
      <w:r w:rsidRPr="005C3E0E">
        <w:rPr>
          <w:sz w:val="14"/>
        </w:rPr>
        <w:t>ese “maps” or paths of power and exchange between</w:t>
      </w:r>
      <w:r w:rsidR="005C3E0E" w:rsidRPr="005C3E0E">
        <w:rPr>
          <w:sz w:val="14"/>
        </w:rPr>
        <w:t xml:space="preserve"> </w:t>
      </w:r>
      <w:r w:rsidR="005639DA" w:rsidRPr="005C3E0E">
        <w:rPr>
          <w:sz w:val="14"/>
        </w:rPr>
        <w:t>different states eff</w:t>
      </w:r>
      <w:r w:rsidRPr="005C3E0E">
        <w:rPr>
          <w:sz w:val="14"/>
        </w:rPr>
        <w:t>ect migration routes and settlement processes</w:t>
      </w:r>
      <w:r w:rsidR="005C3E0E" w:rsidRPr="005C3E0E">
        <w:rPr>
          <w:sz w:val="14"/>
        </w:rPr>
        <w:t xml:space="preserve"> </w:t>
      </w:r>
      <w:r w:rsidRPr="005C3E0E">
        <w:rPr>
          <w:sz w:val="14"/>
        </w:rPr>
        <w:t>of refugees as they negotiate state and global economic,</w:t>
      </w:r>
      <w:r w:rsidR="005C3E0E" w:rsidRPr="005C3E0E">
        <w:rPr>
          <w:sz w:val="14"/>
        </w:rPr>
        <w:t xml:space="preserve"> </w:t>
      </w:r>
      <w:r w:rsidRPr="005C3E0E">
        <w:rPr>
          <w:sz w:val="14"/>
        </w:rPr>
        <w:t>social, and political structures in migrating and engaging</w:t>
      </w:r>
      <w:r w:rsidR="005C3E0E" w:rsidRPr="005C3E0E">
        <w:rPr>
          <w:sz w:val="14"/>
        </w:rPr>
        <w:t xml:space="preserve"> </w:t>
      </w:r>
      <w:r w:rsidRPr="005C3E0E">
        <w:rPr>
          <w:sz w:val="14"/>
        </w:rPr>
        <w:t>in settlement. As Catherine Dauvergne notes, worldwide</w:t>
      </w:r>
      <w:r w:rsidR="005C3E0E" w:rsidRPr="005C3E0E">
        <w:rPr>
          <w:sz w:val="14"/>
        </w:rPr>
        <w:t xml:space="preserve"> </w:t>
      </w:r>
      <w:r w:rsidRPr="005C3E0E">
        <w:rPr>
          <w:sz w:val="14"/>
        </w:rPr>
        <w:t>regulation of migration is a product of the twentieth century</w:t>
      </w:r>
      <w:r w:rsidR="005C3E0E" w:rsidRPr="005C3E0E">
        <w:rPr>
          <w:sz w:val="14"/>
        </w:rPr>
        <w:t xml:space="preserve"> </w:t>
      </w:r>
      <w:r w:rsidR="005639DA" w:rsidRPr="005C3E0E">
        <w:rPr>
          <w:sz w:val="14"/>
        </w:rPr>
        <w:t>in which the world was fi</w:t>
      </w:r>
      <w:r w:rsidRPr="005C3E0E">
        <w:rPr>
          <w:sz w:val="14"/>
        </w:rPr>
        <w:t>rmly divided by geographic,</w:t>
      </w:r>
      <w:r w:rsidR="005C3E0E" w:rsidRPr="005C3E0E">
        <w:rPr>
          <w:sz w:val="14"/>
        </w:rPr>
        <w:t xml:space="preserve"> </w:t>
      </w:r>
      <w:r w:rsidRPr="005C3E0E">
        <w:rPr>
          <w:sz w:val="14"/>
        </w:rPr>
        <w:t>economic, and political borders.10 Dauvergne argues that</w:t>
      </w:r>
      <w:r w:rsidR="005C3E0E" w:rsidRPr="005C3E0E">
        <w:rPr>
          <w:sz w:val="14"/>
        </w:rPr>
        <w:t xml:space="preserve"> </w:t>
      </w:r>
      <w:r w:rsidRPr="005C3E0E">
        <w:rPr>
          <w:sz w:val="14"/>
        </w:rPr>
        <w:t>you cannot think about migration without thinking about</w:t>
      </w:r>
      <w:r w:rsidR="005C3E0E" w:rsidRPr="005C3E0E">
        <w:rPr>
          <w:sz w:val="14"/>
        </w:rPr>
        <w:t xml:space="preserve"> </w:t>
      </w:r>
      <w:r w:rsidRPr="005C3E0E">
        <w:rPr>
          <w:sz w:val="14"/>
        </w:rPr>
        <w:t>the construction of national borders and state sovereignty.11</w:t>
      </w:r>
      <w:r w:rsidR="005C3E0E" w:rsidRPr="005C3E0E">
        <w:rPr>
          <w:sz w:val="14"/>
        </w:rPr>
        <w:t xml:space="preserve"> </w:t>
      </w:r>
      <w:r w:rsidRPr="005C3E0E">
        <w:rPr>
          <w:sz w:val="14"/>
        </w:rPr>
        <w:t>Yet, even before modern regulation of borders and citizenship</w:t>
      </w:r>
      <w:r w:rsidR="005C3E0E" w:rsidRPr="005C3E0E">
        <w:rPr>
          <w:sz w:val="14"/>
        </w:rPr>
        <w:t xml:space="preserve"> </w:t>
      </w:r>
      <w:r w:rsidRPr="005C3E0E">
        <w:rPr>
          <w:sz w:val="14"/>
        </w:rPr>
        <w:t>by separate states, the world was already divided along</w:t>
      </w:r>
      <w:r w:rsidR="005C3E0E" w:rsidRPr="005C3E0E">
        <w:rPr>
          <w:sz w:val="14"/>
        </w:rPr>
        <w:t xml:space="preserve"> </w:t>
      </w:r>
      <w:r w:rsidRPr="005C3E0E">
        <w:rPr>
          <w:sz w:val="14"/>
        </w:rPr>
        <w:t xml:space="preserve">colonial and imperial </w:t>
      </w:r>
      <w:r w:rsidR="005639DA" w:rsidRPr="005C3E0E">
        <w:rPr>
          <w:sz w:val="14"/>
        </w:rPr>
        <w:t>lines of power and exchange. Th</w:t>
      </w:r>
      <w:r w:rsidRPr="005C3E0E">
        <w:rPr>
          <w:sz w:val="14"/>
        </w:rPr>
        <w:t>e creation</w:t>
      </w:r>
      <w:r w:rsidR="005C3E0E" w:rsidRPr="005C3E0E">
        <w:rPr>
          <w:sz w:val="14"/>
        </w:rPr>
        <w:t xml:space="preserve"> </w:t>
      </w:r>
      <w:r w:rsidRPr="005C3E0E">
        <w:rPr>
          <w:sz w:val="14"/>
        </w:rPr>
        <w:t>of nation states and the system of international law and</w:t>
      </w:r>
      <w:r w:rsidR="005C3E0E" w:rsidRPr="005C3E0E">
        <w:rPr>
          <w:sz w:val="14"/>
        </w:rPr>
        <w:t xml:space="preserve"> </w:t>
      </w:r>
      <w:r w:rsidRPr="005C3E0E">
        <w:rPr>
          <w:sz w:val="14"/>
        </w:rPr>
        <w:t>state sovereignty were informed by historical and ongoing</w:t>
      </w:r>
      <w:r w:rsidR="005C3E0E" w:rsidRPr="005C3E0E">
        <w:rPr>
          <w:sz w:val="14"/>
        </w:rPr>
        <w:t xml:space="preserve"> </w:t>
      </w:r>
      <w:r w:rsidR="005639DA" w:rsidRPr="005C3E0E">
        <w:rPr>
          <w:sz w:val="14"/>
        </w:rPr>
        <w:t>colonial structures. Oft</w:t>
      </w:r>
      <w:r w:rsidRPr="005C3E0E">
        <w:rPr>
          <w:sz w:val="14"/>
        </w:rPr>
        <w:t>en the borders open to refugees to</w:t>
      </w:r>
      <w:r w:rsidR="005C3E0E" w:rsidRPr="005C3E0E">
        <w:rPr>
          <w:sz w:val="14"/>
        </w:rPr>
        <w:t xml:space="preserve"> </w:t>
      </w:r>
      <w:r w:rsidRPr="005C3E0E">
        <w:rPr>
          <w:sz w:val="14"/>
        </w:rPr>
        <w:t>cross an</w:t>
      </w:r>
      <w:r w:rsidR="005639DA" w:rsidRPr="005C3E0E">
        <w:rPr>
          <w:sz w:val="14"/>
        </w:rPr>
        <w:t>d claim asylum are directly aff</w:t>
      </w:r>
      <w:r w:rsidRPr="005C3E0E">
        <w:rPr>
          <w:sz w:val="14"/>
        </w:rPr>
        <w:t>ected by historical</w:t>
      </w:r>
      <w:r w:rsidR="005C3E0E" w:rsidRPr="005C3E0E">
        <w:rPr>
          <w:sz w:val="14"/>
        </w:rPr>
        <w:t xml:space="preserve"> </w:t>
      </w:r>
      <w:r w:rsidRPr="005C3E0E">
        <w:rPr>
          <w:sz w:val="14"/>
        </w:rPr>
        <w:t>and ongoing economic, social, and political relationships</w:t>
      </w:r>
      <w:r w:rsidR="005C3E0E" w:rsidRPr="005C3E0E">
        <w:rPr>
          <w:sz w:val="14"/>
        </w:rPr>
        <w:t xml:space="preserve"> </w:t>
      </w:r>
      <w:r w:rsidRPr="005C3E0E">
        <w:rPr>
          <w:sz w:val="14"/>
        </w:rPr>
        <w:t>between certain states.</w:t>
      </w:r>
      <w:r w:rsidR="005C3E0E" w:rsidRPr="005C3E0E">
        <w:rPr>
          <w:sz w:val="14"/>
        </w:rPr>
        <w:t xml:space="preserve"> </w:t>
      </w:r>
      <w:r w:rsidRPr="005C3E0E">
        <w:rPr>
          <w:sz w:val="14"/>
        </w:rPr>
        <w:t>A case in point is Chowra Makaremi’s work on Rwandan</w:t>
      </w:r>
      <w:r w:rsidR="005C3E0E" w:rsidRPr="005C3E0E">
        <w:rPr>
          <w:sz w:val="14"/>
        </w:rPr>
        <w:t xml:space="preserve"> </w:t>
      </w:r>
      <w:r w:rsidRPr="005C3E0E">
        <w:rPr>
          <w:sz w:val="14"/>
        </w:rPr>
        <w:t>refugee claimants in France.12 France’s responsibility for</w:t>
      </w:r>
      <w:r w:rsidR="005C3E0E" w:rsidRPr="005C3E0E">
        <w:rPr>
          <w:sz w:val="14"/>
        </w:rPr>
        <w:t xml:space="preserve"> </w:t>
      </w:r>
      <w:r w:rsidRPr="005C3E0E">
        <w:rPr>
          <w:sz w:val="14"/>
        </w:rPr>
        <w:t>the tribal and ethnic inequality and division of Hutus and</w:t>
      </w:r>
      <w:r w:rsidR="005C3E0E" w:rsidRPr="005C3E0E">
        <w:rPr>
          <w:sz w:val="14"/>
        </w:rPr>
        <w:t xml:space="preserve"> </w:t>
      </w:r>
      <w:r w:rsidRPr="005C3E0E">
        <w:rPr>
          <w:sz w:val="14"/>
        </w:rPr>
        <w:t>Tutsis during the colonial era, and its actions and inactions</w:t>
      </w:r>
      <w:r w:rsidR="005C3E0E" w:rsidRPr="005C3E0E">
        <w:rPr>
          <w:sz w:val="14"/>
        </w:rPr>
        <w:t xml:space="preserve"> </w:t>
      </w:r>
      <w:r w:rsidRPr="005C3E0E">
        <w:rPr>
          <w:sz w:val="14"/>
        </w:rPr>
        <w:t>during the Rwandan civil war, come face-to-face with the</w:t>
      </w:r>
      <w:r w:rsidR="005C3E0E" w:rsidRPr="005C3E0E">
        <w:rPr>
          <w:sz w:val="14"/>
        </w:rPr>
        <w:t xml:space="preserve"> </w:t>
      </w:r>
      <w:r w:rsidRPr="005C3E0E">
        <w:rPr>
          <w:sz w:val="14"/>
        </w:rPr>
        <w:t>ever-increasing border control by France to refugees from</w:t>
      </w:r>
      <w:r w:rsidR="005C3E0E" w:rsidRPr="005C3E0E">
        <w:rPr>
          <w:sz w:val="14"/>
        </w:rPr>
        <w:t xml:space="preserve"> </w:t>
      </w:r>
      <w:r w:rsidRPr="005C3E0E">
        <w:rPr>
          <w:sz w:val="14"/>
        </w:rPr>
        <w:t>the global South. Rwanda refugees seeking asylum in France</w:t>
      </w:r>
      <w:r w:rsidR="005C3E0E" w:rsidRPr="005C3E0E">
        <w:rPr>
          <w:sz w:val="14"/>
        </w:rPr>
        <w:t xml:space="preserve"> </w:t>
      </w:r>
      <w:r w:rsidRPr="005C3E0E">
        <w:rPr>
          <w:sz w:val="14"/>
        </w:rPr>
        <w:t>continue to be caught in the colonial crossfi re as they were</w:t>
      </w:r>
      <w:r w:rsidR="005C3E0E" w:rsidRPr="005C3E0E">
        <w:rPr>
          <w:sz w:val="14"/>
        </w:rPr>
        <w:t xml:space="preserve"> </w:t>
      </w:r>
      <w:r w:rsidRPr="005C3E0E">
        <w:rPr>
          <w:sz w:val="14"/>
        </w:rPr>
        <w:t>forced to migrate from Rwanda because of ethnic and political</w:t>
      </w:r>
      <w:r w:rsidR="005C3E0E" w:rsidRPr="005C3E0E">
        <w:rPr>
          <w:sz w:val="14"/>
        </w:rPr>
        <w:t xml:space="preserve"> </w:t>
      </w:r>
      <w:r w:rsidRPr="005C3E0E">
        <w:rPr>
          <w:sz w:val="14"/>
        </w:rPr>
        <w:t>confl ict (that owes its creation to French colonial rule)</w:t>
      </w:r>
      <w:r w:rsidR="005C3E0E" w:rsidRPr="005C3E0E">
        <w:rPr>
          <w:sz w:val="14"/>
        </w:rPr>
        <w:t xml:space="preserve"> </w:t>
      </w:r>
      <w:r w:rsidRPr="005C3E0E">
        <w:rPr>
          <w:sz w:val="14"/>
        </w:rPr>
        <w:t>with neighbouring countries. Yet when these Rwandan</w:t>
      </w:r>
      <w:r w:rsidR="005C3E0E" w:rsidRPr="005C3E0E">
        <w:rPr>
          <w:sz w:val="14"/>
        </w:rPr>
        <w:t xml:space="preserve"> </w:t>
      </w:r>
      <w:r w:rsidRPr="005C3E0E">
        <w:rPr>
          <w:sz w:val="14"/>
        </w:rPr>
        <w:t>refugees fi nally make it to France and claim asylum, they</w:t>
      </w:r>
      <w:r w:rsidR="005C3E0E" w:rsidRPr="005C3E0E">
        <w:rPr>
          <w:sz w:val="14"/>
        </w:rPr>
        <w:t xml:space="preserve"> </w:t>
      </w:r>
      <w:r w:rsidRPr="005C3E0E">
        <w:rPr>
          <w:sz w:val="14"/>
        </w:rPr>
        <w:t>are denied entry because they do not fi t into France’s defi nition</w:t>
      </w:r>
      <w:r w:rsidR="005C3E0E" w:rsidRPr="005C3E0E">
        <w:rPr>
          <w:sz w:val="14"/>
        </w:rPr>
        <w:t xml:space="preserve"> </w:t>
      </w:r>
      <w:r w:rsidRPr="005C3E0E">
        <w:rPr>
          <w:sz w:val="14"/>
        </w:rPr>
        <w:t>of what a “legitimate” refugee should be. As Makaremi</w:t>
      </w:r>
      <w:r w:rsidR="005C3E0E" w:rsidRPr="005C3E0E">
        <w:rPr>
          <w:sz w:val="14"/>
        </w:rPr>
        <w:t xml:space="preserve"> </w:t>
      </w:r>
      <w:r w:rsidRPr="005C3E0E">
        <w:rPr>
          <w:sz w:val="14"/>
        </w:rPr>
        <w:t>shows in her interviews with Rwandan refugees, an individual’s</w:t>
      </w:r>
      <w:r w:rsidR="005C3E0E" w:rsidRPr="005C3E0E">
        <w:rPr>
          <w:sz w:val="14"/>
        </w:rPr>
        <w:t xml:space="preserve"> </w:t>
      </w:r>
      <w:r w:rsidRPr="005C3E0E">
        <w:rPr>
          <w:sz w:val="14"/>
        </w:rPr>
        <w:t>failure to fully explain ethnicity, nationality, and</w:t>
      </w:r>
      <w:r w:rsidR="005C3E0E" w:rsidRPr="005C3E0E">
        <w:rPr>
          <w:sz w:val="14"/>
        </w:rPr>
        <w:t xml:space="preserve"> </w:t>
      </w:r>
      <w:r w:rsidRPr="005C3E0E">
        <w:rPr>
          <w:sz w:val="14"/>
        </w:rPr>
        <w:t>oft en non-linear migration routes are seen as proof by the</w:t>
      </w:r>
      <w:r w:rsidR="005C3E0E" w:rsidRPr="005C3E0E">
        <w:rPr>
          <w:sz w:val="14"/>
        </w:rPr>
        <w:t xml:space="preserve"> </w:t>
      </w:r>
      <w:r w:rsidRPr="005C3E0E">
        <w:rPr>
          <w:sz w:val="14"/>
        </w:rPr>
        <w:t>French border guards as illegitimacy. By enforcing a narrow</w:t>
      </w:r>
      <w:r w:rsidR="005C3E0E" w:rsidRPr="005C3E0E">
        <w:rPr>
          <w:sz w:val="14"/>
        </w:rPr>
        <w:t xml:space="preserve"> </w:t>
      </w:r>
      <w:r w:rsidRPr="005C3E0E">
        <w:rPr>
          <w:sz w:val="14"/>
        </w:rPr>
        <w:t>defi nition of ethnicity, as well as not taking into consideration</w:t>
      </w:r>
      <w:r w:rsidR="005C3E0E" w:rsidRPr="005C3E0E">
        <w:rPr>
          <w:sz w:val="14"/>
        </w:rPr>
        <w:t xml:space="preserve"> </w:t>
      </w:r>
      <w:r w:rsidRPr="005C3E0E">
        <w:rPr>
          <w:sz w:val="14"/>
        </w:rPr>
        <w:t>the complexity of cultural and tribal affi liations within</w:t>
      </w:r>
      <w:r w:rsidR="005C3E0E" w:rsidRPr="005C3E0E">
        <w:rPr>
          <w:sz w:val="14"/>
        </w:rPr>
        <w:t xml:space="preserve"> </w:t>
      </w:r>
      <w:r w:rsidRPr="005C3E0E">
        <w:rPr>
          <w:sz w:val="14"/>
        </w:rPr>
        <w:t>Rwanda and the eff ects of trauma that Rwandan refugees</w:t>
      </w:r>
      <w:r w:rsidR="005C3E0E" w:rsidRPr="005C3E0E">
        <w:rPr>
          <w:sz w:val="14"/>
        </w:rPr>
        <w:t xml:space="preserve"> </w:t>
      </w:r>
      <w:r w:rsidRPr="005C3E0E">
        <w:rPr>
          <w:sz w:val="14"/>
        </w:rPr>
        <w:t>have experienced because of ethnic genocide, their stories</w:t>
      </w:r>
      <w:r w:rsidR="005C3E0E" w:rsidRPr="005C3E0E">
        <w:rPr>
          <w:sz w:val="14"/>
        </w:rPr>
        <w:t xml:space="preserve"> </w:t>
      </w:r>
      <w:r w:rsidRPr="005C3E0E">
        <w:rPr>
          <w:sz w:val="14"/>
        </w:rPr>
        <w:t>did not fi t into a clean and clear narrative, which caused</w:t>
      </w:r>
      <w:r w:rsidR="005C3E0E" w:rsidRPr="005C3E0E">
        <w:rPr>
          <w:sz w:val="14"/>
        </w:rPr>
        <w:t xml:space="preserve"> </w:t>
      </w:r>
      <w:r w:rsidRPr="005C3E0E">
        <w:rPr>
          <w:sz w:val="14"/>
        </w:rPr>
        <w:t>their claim to be discredited by French border guards.</w:t>
      </w:r>
      <w:r w:rsidR="005C3E0E" w:rsidRPr="005C3E0E">
        <w:rPr>
          <w:sz w:val="14"/>
        </w:rPr>
        <w:t xml:space="preserve"> </w:t>
      </w:r>
      <w:r w:rsidRPr="005C3E0E">
        <w:rPr>
          <w:sz w:val="14"/>
        </w:rPr>
        <w:t>In addition, the global inequality between the former</w:t>
      </w:r>
      <w:r w:rsidR="005C3E0E" w:rsidRPr="005C3E0E">
        <w:rPr>
          <w:sz w:val="14"/>
        </w:rPr>
        <w:t xml:space="preserve"> </w:t>
      </w:r>
      <w:r w:rsidRPr="005C3E0E">
        <w:rPr>
          <w:sz w:val="14"/>
        </w:rPr>
        <w:t>colonial states and the old colonial empires has meant that</w:t>
      </w:r>
      <w:r w:rsidR="005C3E0E" w:rsidRPr="005C3E0E">
        <w:rPr>
          <w:sz w:val="14"/>
        </w:rPr>
        <w:t xml:space="preserve"> </w:t>
      </w:r>
      <w:r w:rsidRPr="005C3E0E">
        <w:rPr>
          <w:sz w:val="14"/>
        </w:rPr>
        <w:t>more oft en than not, asylum seekers from former colonized</w:t>
      </w:r>
      <w:r w:rsidR="005C3E0E" w:rsidRPr="005C3E0E">
        <w:rPr>
          <w:sz w:val="14"/>
        </w:rPr>
        <w:t xml:space="preserve"> </w:t>
      </w:r>
      <w:r w:rsidRPr="005C3E0E">
        <w:rPr>
          <w:sz w:val="14"/>
        </w:rPr>
        <w:t>states are not able to take a direct migratory path to claim</w:t>
      </w:r>
      <w:r w:rsidR="005C3E0E" w:rsidRPr="005C3E0E">
        <w:rPr>
          <w:sz w:val="14"/>
        </w:rPr>
        <w:t xml:space="preserve"> </w:t>
      </w:r>
      <w:r w:rsidRPr="005C3E0E">
        <w:rPr>
          <w:sz w:val="14"/>
        </w:rPr>
        <w:t>asylum in countries like France, and instead must relocate</w:t>
      </w:r>
      <w:r w:rsidR="005C3E0E" w:rsidRPr="005C3E0E">
        <w:rPr>
          <w:sz w:val="14"/>
        </w:rPr>
        <w:t xml:space="preserve"> </w:t>
      </w:r>
      <w:r w:rsidRPr="005C3E0E">
        <w:rPr>
          <w:sz w:val="14"/>
        </w:rPr>
        <w:t>numerous times over a period of several years before they</w:t>
      </w:r>
      <w:r w:rsidR="005C3E0E" w:rsidRPr="005C3E0E">
        <w:rPr>
          <w:sz w:val="14"/>
        </w:rPr>
        <w:t xml:space="preserve"> </w:t>
      </w:r>
      <w:r w:rsidRPr="005C3E0E">
        <w:rPr>
          <w:sz w:val="14"/>
        </w:rPr>
        <w:t>are able to gain enough economic and social support to seek</w:t>
      </w:r>
      <w:r w:rsidR="005C3E0E" w:rsidRPr="005C3E0E">
        <w:rPr>
          <w:sz w:val="14"/>
        </w:rPr>
        <w:t xml:space="preserve"> </w:t>
      </w:r>
      <w:r w:rsidRPr="005C3E0E">
        <w:rPr>
          <w:sz w:val="14"/>
        </w:rPr>
        <w:t>asylum.13 Th rough this entire process, intersecting colonial</w:t>
      </w:r>
      <w:r w:rsidR="005C3E0E" w:rsidRPr="005C3E0E">
        <w:rPr>
          <w:sz w:val="14"/>
        </w:rPr>
        <w:t xml:space="preserve"> </w:t>
      </w:r>
      <w:r w:rsidRPr="005C3E0E">
        <w:rPr>
          <w:sz w:val="14"/>
        </w:rPr>
        <w:t>histories and legacies come together, directly aff ecting the</w:t>
      </w:r>
      <w:r w:rsidR="005C3E0E" w:rsidRPr="005C3E0E">
        <w:rPr>
          <w:sz w:val="14"/>
        </w:rPr>
        <w:t xml:space="preserve"> </w:t>
      </w:r>
      <w:r w:rsidRPr="005C3E0E">
        <w:rPr>
          <w:sz w:val="14"/>
        </w:rPr>
        <w:t>lives of refugees. Th ese colonial histories intersect on multiple</w:t>
      </w:r>
      <w:r w:rsidR="005C3E0E" w:rsidRPr="005C3E0E">
        <w:rPr>
          <w:sz w:val="14"/>
        </w:rPr>
        <w:t xml:space="preserve"> </w:t>
      </w:r>
      <w:r w:rsidRPr="005C3E0E">
        <w:rPr>
          <w:sz w:val="14"/>
        </w:rPr>
        <w:t>levels: from past colonial rule either informing or being</w:t>
      </w:r>
      <w:r w:rsidR="005C3E0E" w:rsidRPr="005C3E0E">
        <w:rPr>
          <w:sz w:val="14"/>
        </w:rPr>
        <w:t xml:space="preserve"> </w:t>
      </w:r>
      <w:r w:rsidRPr="005C3E0E">
        <w:rPr>
          <w:sz w:val="14"/>
        </w:rPr>
        <w:t>directly responsible for the causes that force individuals to</w:t>
      </w:r>
      <w:r w:rsidR="005C3E0E" w:rsidRPr="005C3E0E">
        <w:rPr>
          <w:sz w:val="14"/>
        </w:rPr>
        <w:t xml:space="preserve"> </w:t>
      </w:r>
      <w:r w:rsidRPr="005C3E0E">
        <w:rPr>
          <w:sz w:val="14"/>
        </w:rPr>
        <w:t>migrate, through the oft en non-linear migration of asylum</w:t>
      </w:r>
      <w:r w:rsidR="005C3E0E" w:rsidRPr="005C3E0E">
        <w:rPr>
          <w:sz w:val="14"/>
        </w:rPr>
        <w:t xml:space="preserve"> </w:t>
      </w:r>
      <w:r w:rsidRPr="005C3E0E">
        <w:rPr>
          <w:sz w:val="14"/>
        </w:rPr>
        <w:t>seekers to the global North because of ongoing economic,</w:t>
      </w:r>
      <w:r w:rsidR="005C3E0E" w:rsidRPr="005C3E0E">
        <w:rPr>
          <w:sz w:val="14"/>
        </w:rPr>
        <w:t xml:space="preserve"> </w:t>
      </w:r>
      <w:r w:rsidRPr="005C3E0E">
        <w:rPr>
          <w:sz w:val="14"/>
        </w:rPr>
        <w:t>political, and social inequality, to the policing of refugee</w:t>
      </w:r>
      <w:r w:rsidR="005C3E0E" w:rsidRPr="005C3E0E">
        <w:rPr>
          <w:sz w:val="14"/>
        </w:rPr>
        <w:t xml:space="preserve"> </w:t>
      </w:r>
      <w:r w:rsidRPr="005C3E0E">
        <w:rPr>
          <w:sz w:val="14"/>
        </w:rPr>
        <w:t>claimants at the border by cultural and racist insensitivity</w:t>
      </w:r>
      <w:r w:rsidR="005C3E0E" w:rsidRPr="005C3E0E">
        <w:rPr>
          <w:sz w:val="14"/>
        </w:rPr>
        <w:t xml:space="preserve"> </w:t>
      </w:r>
      <w:r w:rsidRPr="005C3E0E">
        <w:rPr>
          <w:sz w:val="14"/>
        </w:rPr>
        <w:t>and xenophobic nationalism.</w:t>
      </w:r>
      <w:r w:rsidR="005C3E0E" w:rsidRPr="005C3E0E">
        <w:rPr>
          <w:sz w:val="14"/>
        </w:rPr>
        <w:t xml:space="preserve"> </w:t>
      </w:r>
      <w:r w:rsidRPr="005C3E0E">
        <w:rPr>
          <w:sz w:val="14"/>
        </w:rPr>
        <w:t>Seeking Refuge in a Settler State: What Are the</w:t>
      </w:r>
      <w:r w:rsidR="005C3E0E" w:rsidRPr="005C3E0E">
        <w:rPr>
          <w:sz w:val="14"/>
        </w:rPr>
        <w:t xml:space="preserve"> </w:t>
      </w:r>
      <w:r w:rsidRPr="005C3E0E">
        <w:rPr>
          <w:sz w:val="14"/>
        </w:rPr>
        <w:t>Implications?</w:t>
      </w:r>
      <w:r w:rsidR="005C3E0E" w:rsidRPr="005C3E0E">
        <w:rPr>
          <w:sz w:val="14"/>
        </w:rPr>
        <w:t xml:space="preserve"> </w:t>
      </w:r>
      <w:r w:rsidRPr="0031034B">
        <w:rPr>
          <w:rStyle w:val="StyleUnderline"/>
        </w:rPr>
        <w:t>Th e defi nition and grounds upon which a refugee claim is</w:t>
      </w:r>
      <w:r w:rsidR="005C3E0E">
        <w:rPr>
          <w:rStyle w:val="StyleUnderline"/>
        </w:rPr>
        <w:t xml:space="preserve"> </w:t>
      </w:r>
      <w:r w:rsidRPr="0031034B">
        <w:rPr>
          <w:rStyle w:val="StyleUnderline"/>
        </w:rPr>
        <w:t>made are informed by nationalistic ways of thinking about</w:t>
      </w:r>
      <w:r w:rsidR="005C3E0E">
        <w:rPr>
          <w:rStyle w:val="StyleUnderline"/>
        </w:rPr>
        <w:t xml:space="preserve"> </w:t>
      </w:r>
      <w:r w:rsidRPr="0031034B">
        <w:rPr>
          <w:rStyle w:val="StyleUnderline"/>
        </w:rPr>
        <w:t>who is a legitimate refugee and who is a “bogus” refugee</w:t>
      </w:r>
      <w:r w:rsidRPr="005C3E0E">
        <w:rPr>
          <w:sz w:val="14"/>
        </w:rPr>
        <w:t>.14</w:t>
      </w:r>
      <w:r w:rsidR="005C3E0E" w:rsidRPr="005C3E0E">
        <w:rPr>
          <w:sz w:val="14"/>
        </w:rPr>
        <w:t xml:space="preserve"> </w:t>
      </w:r>
      <w:r w:rsidRPr="005C3E0E">
        <w:rPr>
          <w:sz w:val="14"/>
        </w:rPr>
        <w:t>While the original refugee defi nition from the 1951 UN</w:t>
      </w:r>
      <w:r w:rsidR="005C3E0E" w:rsidRPr="005C3E0E">
        <w:rPr>
          <w:sz w:val="14"/>
        </w:rPr>
        <w:t xml:space="preserve"> </w:t>
      </w:r>
      <w:r w:rsidRPr="005C3E0E">
        <w:rPr>
          <w:sz w:val="14"/>
        </w:rPr>
        <w:t>Refugee Convention has expanded to encompass a wider</w:t>
      </w:r>
      <w:r w:rsidR="005C3E0E" w:rsidRPr="005C3E0E">
        <w:rPr>
          <w:sz w:val="14"/>
        </w:rPr>
        <w:t xml:space="preserve"> </w:t>
      </w:r>
      <w:r w:rsidRPr="005C3E0E">
        <w:rPr>
          <w:sz w:val="14"/>
        </w:rPr>
        <w:t>range of refugee persons, refugee claimants are ultimately</w:t>
      </w:r>
      <w:r w:rsidR="005C3E0E" w:rsidRPr="005C3E0E">
        <w:rPr>
          <w:sz w:val="14"/>
        </w:rPr>
        <w:t xml:space="preserve"> </w:t>
      </w:r>
      <w:r w:rsidRPr="005C3E0E">
        <w:rPr>
          <w:sz w:val="14"/>
        </w:rPr>
        <w:t>defi ned as legal or illegal, legitimate or illegitimate, largely</w:t>
      </w:r>
      <w:r w:rsidR="005C3E0E" w:rsidRPr="005C3E0E">
        <w:rPr>
          <w:sz w:val="14"/>
        </w:rPr>
        <w:t xml:space="preserve"> </w:t>
      </w:r>
      <w:r w:rsidR="0031034B" w:rsidRPr="005C3E0E">
        <w:rPr>
          <w:sz w:val="14"/>
        </w:rPr>
        <w:t xml:space="preserve">by the state. </w:t>
      </w:r>
      <w:r w:rsidR="0031034B" w:rsidRPr="0031034B">
        <w:rPr>
          <w:rStyle w:val="StyleUnderline"/>
        </w:rPr>
        <w:t>Th</w:t>
      </w:r>
      <w:r w:rsidRPr="0031034B">
        <w:rPr>
          <w:rStyle w:val="StyleUnderline"/>
        </w:rPr>
        <w:t xml:space="preserve">e </w:t>
      </w:r>
      <w:r w:rsidRPr="0031034B">
        <w:rPr>
          <w:rStyle w:val="Emphasis"/>
        </w:rPr>
        <w:t>state</w:t>
      </w:r>
      <w:r w:rsidRPr="0031034B">
        <w:rPr>
          <w:rStyle w:val="StyleUnderline"/>
        </w:rPr>
        <w:t xml:space="preserve"> not only plays an important role in</w:t>
      </w:r>
      <w:r w:rsidR="005C3E0E">
        <w:rPr>
          <w:rStyle w:val="StyleUnderline"/>
        </w:rPr>
        <w:t xml:space="preserve"> </w:t>
      </w:r>
      <w:r w:rsidRPr="0031034B">
        <w:rPr>
          <w:rStyle w:val="StyleUnderline"/>
        </w:rPr>
        <w:t>constructing categories and hierarchies of belonging, but</w:t>
      </w:r>
      <w:r w:rsidR="005C3E0E">
        <w:rPr>
          <w:rStyle w:val="StyleUnderline"/>
        </w:rPr>
        <w:t xml:space="preserve"> </w:t>
      </w:r>
      <w:r w:rsidRPr="0031034B">
        <w:rPr>
          <w:rStyle w:val="StyleUnderline"/>
        </w:rPr>
        <w:t xml:space="preserve">also serves as the </w:t>
      </w:r>
      <w:r w:rsidRPr="0031034B">
        <w:rPr>
          <w:rStyle w:val="Emphasis"/>
        </w:rPr>
        <w:t>political and cultural production of refugee</w:t>
      </w:r>
      <w:r w:rsidR="005C3E0E">
        <w:rPr>
          <w:rStyle w:val="Emphasis"/>
        </w:rPr>
        <w:t xml:space="preserve"> </w:t>
      </w:r>
      <w:r w:rsidRPr="0031034B">
        <w:rPr>
          <w:rStyle w:val="Emphasis"/>
        </w:rPr>
        <w:t>identities in the public sphere</w:t>
      </w:r>
      <w:r w:rsidR="0031034B" w:rsidRPr="005C3E0E">
        <w:rPr>
          <w:sz w:val="14"/>
        </w:rPr>
        <w:t xml:space="preserve">.15 </w:t>
      </w:r>
      <w:r w:rsidR="0031034B" w:rsidRPr="0031034B">
        <w:rPr>
          <w:rStyle w:val="StyleUnderline"/>
        </w:rPr>
        <w:t>Th</w:t>
      </w:r>
      <w:r w:rsidRPr="0031034B">
        <w:rPr>
          <w:rStyle w:val="StyleUnderline"/>
        </w:rPr>
        <w:t xml:space="preserve">is </w:t>
      </w:r>
      <w:r w:rsidRPr="0031034B">
        <w:rPr>
          <w:rStyle w:val="Emphasis"/>
        </w:rPr>
        <w:t>production of</w:t>
      </w:r>
      <w:r w:rsidR="005C3E0E">
        <w:rPr>
          <w:rStyle w:val="Emphasis"/>
        </w:rPr>
        <w:t xml:space="preserve"> </w:t>
      </w:r>
      <w:r w:rsidRPr="0031034B">
        <w:rPr>
          <w:rStyle w:val="Emphasis"/>
        </w:rPr>
        <w:t>identities happens during the refugee claim determination</w:t>
      </w:r>
      <w:r w:rsidR="005C3E0E">
        <w:rPr>
          <w:rStyle w:val="Emphasis"/>
        </w:rPr>
        <w:t xml:space="preserve"> </w:t>
      </w:r>
      <w:r w:rsidRPr="0031034B">
        <w:rPr>
          <w:rStyle w:val="Emphasis"/>
        </w:rPr>
        <w:t>process</w:t>
      </w:r>
      <w:r w:rsidRPr="0031034B">
        <w:rPr>
          <w:rStyle w:val="StyleUnderline"/>
        </w:rPr>
        <w:t xml:space="preserve"> and throughout the refugees’ settlement</w:t>
      </w:r>
      <w:r w:rsidRPr="005C3E0E">
        <w:rPr>
          <w:sz w:val="14"/>
        </w:rPr>
        <w:t>.</w:t>
      </w:r>
      <w:r w:rsidR="005C3E0E" w:rsidRPr="005C3E0E">
        <w:rPr>
          <w:sz w:val="14"/>
        </w:rPr>
        <w:t xml:space="preserve"> </w:t>
      </w:r>
      <w:r w:rsidRPr="005C3E0E">
        <w:rPr>
          <w:sz w:val="14"/>
        </w:rPr>
        <w:t>A case that illustrates this point is in Wenona Giles and</w:t>
      </w:r>
      <w:r w:rsidR="005C3E0E" w:rsidRPr="005C3E0E">
        <w:rPr>
          <w:sz w:val="14"/>
        </w:rPr>
        <w:t xml:space="preserve"> </w:t>
      </w:r>
      <w:r w:rsidRPr="005C3E0E">
        <w:rPr>
          <w:sz w:val="14"/>
        </w:rPr>
        <w:t>Penny Van Esterik’s work with women refugees in Canada.</w:t>
      </w:r>
      <w:r w:rsidR="005C3E0E" w:rsidRPr="005C3E0E">
        <w:rPr>
          <w:sz w:val="14"/>
        </w:rPr>
        <w:t xml:space="preserve"> </w:t>
      </w:r>
      <w:r w:rsidRPr="005C3E0E">
        <w:rPr>
          <w:sz w:val="14"/>
        </w:rPr>
        <w:t>“</w:t>
      </w:r>
      <w:r w:rsidR="006A0B6E">
        <w:rPr>
          <w:rStyle w:val="StyleUnderline"/>
        </w:rPr>
        <w:t>When women become defi</w:t>
      </w:r>
      <w:r w:rsidRPr="0031034B">
        <w:rPr>
          <w:rStyle w:val="StyleUnderline"/>
        </w:rPr>
        <w:t>ned as refugees, who they are is</w:t>
      </w:r>
      <w:r w:rsidR="005C3E0E">
        <w:rPr>
          <w:rStyle w:val="StyleUnderline"/>
        </w:rPr>
        <w:t xml:space="preserve"> </w:t>
      </w:r>
      <w:r w:rsidRPr="0031034B">
        <w:rPr>
          <w:rStyle w:val="StyleUnderline"/>
        </w:rPr>
        <w:t>usually tied to notions of the relationship of backwardness</w:t>
      </w:r>
      <w:r w:rsidR="005C3E0E">
        <w:rPr>
          <w:rStyle w:val="StyleUnderline"/>
        </w:rPr>
        <w:t xml:space="preserve"> </w:t>
      </w:r>
      <w:r w:rsidRPr="0031034B">
        <w:rPr>
          <w:rStyle w:val="StyleUnderline"/>
        </w:rPr>
        <w:t xml:space="preserve">and </w:t>
      </w:r>
      <w:r w:rsidRPr="006A0B6E">
        <w:rPr>
          <w:rStyle w:val="Emphasis"/>
        </w:rPr>
        <w:t>victimization</w:t>
      </w:r>
      <w:r w:rsidRPr="005C3E0E">
        <w:rPr>
          <w:sz w:val="14"/>
        </w:rPr>
        <w:t xml:space="preserve">.”16 </w:t>
      </w:r>
      <w:r w:rsidRPr="006A0B6E">
        <w:rPr>
          <w:rStyle w:val="StyleUnderline"/>
        </w:rPr>
        <w:t xml:space="preserve">By </w:t>
      </w:r>
      <w:r w:rsidRPr="006A0B6E">
        <w:rPr>
          <w:rStyle w:val="Emphasis"/>
        </w:rPr>
        <w:t>essentializing</w:t>
      </w:r>
      <w:r w:rsidRPr="006A0B6E">
        <w:rPr>
          <w:rStyle w:val="StyleUnderline"/>
        </w:rPr>
        <w:t xml:space="preserve"> refugee women’s</w:t>
      </w:r>
      <w:r w:rsidR="005C3E0E">
        <w:rPr>
          <w:rStyle w:val="StyleUnderline"/>
        </w:rPr>
        <w:t xml:space="preserve"> </w:t>
      </w:r>
      <w:r w:rsidRPr="006A0B6E">
        <w:rPr>
          <w:rStyle w:val="StyleUnderline"/>
        </w:rPr>
        <w:t>experiences and connecting them to notions of barbarism,</w:t>
      </w:r>
      <w:r w:rsidR="005C3E0E">
        <w:rPr>
          <w:rStyle w:val="StyleUnderline"/>
        </w:rPr>
        <w:t xml:space="preserve"> </w:t>
      </w:r>
      <w:r w:rsidRPr="006A0B6E">
        <w:rPr>
          <w:rStyle w:val="StyleUnderline"/>
        </w:rPr>
        <w:t>Canada becomes the “</w:t>
      </w:r>
      <w:r w:rsidRPr="006A0B6E">
        <w:rPr>
          <w:rStyle w:val="Emphasis"/>
        </w:rPr>
        <w:t>white knight</w:t>
      </w:r>
      <w:r w:rsidRPr="006A0B6E">
        <w:rPr>
          <w:rStyle w:val="StyleUnderline"/>
        </w:rPr>
        <w:t xml:space="preserve">” in </w:t>
      </w:r>
      <w:r w:rsidRPr="006A0B6E">
        <w:rPr>
          <w:rStyle w:val="Emphasis"/>
        </w:rPr>
        <w:t>providing asylum to</w:t>
      </w:r>
      <w:r w:rsidR="005C3E0E">
        <w:rPr>
          <w:rStyle w:val="Emphasis"/>
        </w:rPr>
        <w:t xml:space="preserve"> </w:t>
      </w:r>
      <w:r w:rsidRPr="006A0B6E">
        <w:rPr>
          <w:rStyle w:val="Emphasis"/>
        </w:rPr>
        <w:t>marginalized and oppressed women</w:t>
      </w:r>
      <w:r w:rsidRPr="006A0B6E">
        <w:rPr>
          <w:rStyle w:val="StyleUnderline"/>
        </w:rPr>
        <w:t xml:space="preserve"> from the global South.</w:t>
      </w:r>
      <w:r w:rsidR="005C3E0E">
        <w:rPr>
          <w:rStyle w:val="StyleUnderline"/>
        </w:rPr>
        <w:t xml:space="preserve"> </w:t>
      </w:r>
      <w:r w:rsidRPr="006A0B6E">
        <w:rPr>
          <w:rStyle w:val="StyleUnderline"/>
        </w:rPr>
        <w:t xml:space="preserve">Yet this </w:t>
      </w:r>
      <w:r w:rsidRPr="006A0B6E">
        <w:rPr>
          <w:rStyle w:val="Emphasis"/>
        </w:rPr>
        <w:t>victimization</w:t>
      </w:r>
      <w:r w:rsidRPr="006A0B6E">
        <w:rPr>
          <w:rStyle w:val="StyleUnderline"/>
        </w:rPr>
        <w:t xml:space="preserve"> and </w:t>
      </w:r>
      <w:r w:rsidRPr="006A0B6E">
        <w:rPr>
          <w:rStyle w:val="Emphasis"/>
        </w:rPr>
        <w:t>essentializing</w:t>
      </w:r>
      <w:r w:rsidRPr="006A0B6E">
        <w:rPr>
          <w:rStyle w:val="StyleUnderline"/>
        </w:rPr>
        <w:t xml:space="preserve"> of women refugee’s</w:t>
      </w:r>
      <w:r w:rsidR="005C3E0E">
        <w:rPr>
          <w:rStyle w:val="StyleUnderline"/>
        </w:rPr>
        <w:t xml:space="preserve"> </w:t>
      </w:r>
      <w:r w:rsidRPr="006A0B6E">
        <w:rPr>
          <w:rStyle w:val="StyleUnderline"/>
        </w:rPr>
        <w:t xml:space="preserve">identities and experiences </w:t>
      </w:r>
      <w:r w:rsidRPr="006A0B6E">
        <w:rPr>
          <w:rStyle w:val="Emphasis"/>
        </w:rPr>
        <w:t>ignores confrontations of racism,</w:t>
      </w:r>
      <w:r w:rsidR="005C3E0E">
        <w:rPr>
          <w:rStyle w:val="Emphasis"/>
        </w:rPr>
        <w:t xml:space="preserve"> </w:t>
      </w:r>
      <w:r w:rsidRPr="006A0B6E">
        <w:rPr>
          <w:rStyle w:val="Emphasis"/>
        </w:rPr>
        <w:t>sexism, homophobia, and classism in education, wage work,</w:t>
      </w:r>
      <w:r w:rsidR="005C3E0E">
        <w:rPr>
          <w:rStyle w:val="Emphasis"/>
        </w:rPr>
        <w:t xml:space="preserve"> </w:t>
      </w:r>
      <w:r w:rsidRPr="006A0B6E">
        <w:rPr>
          <w:rStyle w:val="Emphasis"/>
        </w:rPr>
        <w:t>and the social and legal services many of these women face</w:t>
      </w:r>
      <w:r w:rsidR="005C3E0E">
        <w:rPr>
          <w:rStyle w:val="StyleUnderline"/>
        </w:rPr>
        <w:t xml:space="preserve"> </w:t>
      </w:r>
      <w:r w:rsidRPr="006A0B6E">
        <w:rPr>
          <w:rStyle w:val="StyleUnderline"/>
        </w:rPr>
        <w:t>while living in Canada</w:t>
      </w:r>
      <w:r w:rsidRPr="005C3E0E">
        <w:rPr>
          <w:sz w:val="14"/>
        </w:rPr>
        <w:t>.</w:t>
      </w:r>
      <w:r w:rsidR="005C3E0E" w:rsidRPr="005C3E0E">
        <w:rPr>
          <w:sz w:val="14"/>
        </w:rPr>
        <w:t xml:space="preserve"> </w:t>
      </w:r>
      <w:r w:rsidRPr="005C3E0E">
        <w:rPr>
          <w:sz w:val="14"/>
        </w:rPr>
        <w:t>In addition to the dichotomizing and essentializing refugees’</w:t>
      </w:r>
      <w:r w:rsidR="005C3E0E" w:rsidRPr="005C3E0E">
        <w:rPr>
          <w:sz w:val="14"/>
        </w:rPr>
        <w:t xml:space="preserve"> </w:t>
      </w:r>
      <w:r w:rsidRPr="005C3E0E">
        <w:rPr>
          <w:sz w:val="14"/>
        </w:rPr>
        <w:t>identities and experiences, Giles and Van Esterik’s</w:t>
      </w:r>
      <w:r w:rsidR="005C3E0E" w:rsidRPr="005C3E0E">
        <w:rPr>
          <w:sz w:val="14"/>
        </w:rPr>
        <w:t xml:space="preserve"> </w:t>
      </w:r>
      <w:r w:rsidRPr="005C3E0E">
        <w:rPr>
          <w:sz w:val="14"/>
        </w:rPr>
        <w:t>work shows us the importance of focusing on how national</w:t>
      </w:r>
      <w:r w:rsidR="005C3E0E" w:rsidRPr="005C3E0E">
        <w:rPr>
          <w:sz w:val="14"/>
        </w:rPr>
        <w:t xml:space="preserve"> </w:t>
      </w:r>
      <w:r w:rsidRPr="005C3E0E">
        <w:rPr>
          <w:sz w:val="14"/>
        </w:rPr>
        <w:t>colonial histories inform refugee subjectivities and their</w:t>
      </w:r>
      <w:r w:rsidR="005C3E0E" w:rsidRPr="005C3E0E">
        <w:rPr>
          <w:sz w:val="14"/>
        </w:rPr>
        <w:t xml:space="preserve"> </w:t>
      </w:r>
      <w:r w:rsidR="00CA5218" w:rsidRPr="005C3E0E">
        <w:rPr>
          <w:sz w:val="14"/>
        </w:rPr>
        <w:t xml:space="preserve">experiences.17 </w:t>
      </w:r>
      <w:r w:rsidR="00CA5218" w:rsidRPr="00CA5218">
        <w:rPr>
          <w:rStyle w:val="StyleUnderline"/>
        </w:rPr>
        <w:t>Too oft</w:t>
      </w:r>
      <w:r w:rsidRPr="00CA5218">
        <w:rPr>
          <w:rStyle w:val="StyleUnderline"/>
        </w:rPr>
        <w:t>en refugee and diasporic studies have</w:t>
      </w:r>
      <w:r w:rsidR="005C3E0E">
        <w:rPr>
          <w:rStyle w:val="StyleUnderline"/>
        </w:rPr>
        <w:t xml:space="preserve"> </w:t>
      </w:r>
      <w:r w:rsidRPr="00CA5218">
        <w:rPr>
          <w:rStyle w:val="StyleUnderline"/>
        </w:rPr>
        <w:t>focused primarily on the refugees’ countries of origin and</w:t>
      </w:r>
      <w:r w:rsidR="005C3E0E">
        <w:rPr>
          <w:rStyle w:val="StyleUnderline"/>
        </w:rPr>
        <w:t xml:space="preserve"> </w:t>
      </w:r>
      <w:r w:rsidRPr="00CA5218">
        <w:rPr>
          <w:rStyle w:val="StyleUnderline"/>
        </w:rPr>
        <w:t>the causes for migration, yet it is important to also critically</w:t>
      </w:r>
      <w:r w:rsidR="005C3E0E">
        <w:rPr>
          <w:rStyle w:val="StyleUnderline"/>
        </w:rPr>
        <w:t xml:space="preserve"> </w:t>
      </w:r>
      <w:r w:rsidRPr="00CA5218">
        <w:rPr>
          <w:rStyle w:val="StyleUnderline"/>
        </w:rPr>
        <w:t>investigate the processes, discourses, and structures of</w:t>
      </w:r>
      <w:r w:rsidR="005C3E0E">
        <w:rPr>
          <w:rStyle w:val="StyleUnderline"/>
        </w:rPr>
        <w:t xml:space="preserve"> </w:t>
      </w:r>
      <w:r w:rsidRPr="00CA5218">
        <w:rPr>
          <w:rStyle w:val="StyleUnderline"/>
        </w:rPr>
        <w:t>settlement in the places they migrate to</w:t>
      </w:r>
      <w:r w:rsidRPr="005C3E0E">
        <w:rPr>
          <w:sz w:val="14"/>
        </w:rPr>
        <w:t>. Or to put it another</w:t>
      </w:r>
      <w:r w:rsidR="005C3E0E" w:rsidRPr="005C3E0E">
        <w:rPr>
          <w:sz w:val="14"/>
        </w:rPr>
        <w:t xml:space="preserve"> </w:t>
      </w:r>
      <w:r w:rsidRPr="005C3E0E">
        <w:rPr>
          <w:sz w:val="14"/>
        </w:rPr>
        <w:t>way, one must not only ask where refugees have come from,</w:t>
      </w:r>
      <w:r w:rsidR="005C3E0E" w:rsidRPr="005C3E0E">
        <w:rPr>
          <w:sz w:val="14"/>
        </w:rPr>
        <w:t xml:space="preserve"> </w:t>
      </w:r>
      <w:r w:rsidRPr="005C3E0E">
        <w:rPr>
          <w:sz w:val="14"/>
        </w:rPr>
        <w:t>but where have they come to.1</w:t>
      </w:r>
      <w:r w:rsidR="00CA5218" w:rsidRPr="005C3E0E">
        <w:rPr>
          <w:sz w:val="14"/>
        </w:rPr>
        <w:t xml:space="preserve">8 </w:t>
      </w:r>
      <w:r w:rsidR="00CA5218" w:rsidRPr="00CA5218">
        <w:rPr>
          <w:rStyle w:val="StyleUnderline"/>
        </w:rPr>
        <w:t>Th</w:t>
      </w:r>
      <w:r w:rsidRPr="00CA5218">
        <w:rPr>
          <w:rStyle w:val="StyleUnderline"/>
        </w:rPr>
        <w:t>is has particular signifi -</w:t>
      </w:r>
      <w:r w:rsidR="005C3E0E">
        <w:rPr>
          <w:rStyle w:val="StyleUnderline"/>
        </w:rPr>
        <w:t xml:space="preserve"> </w:t>
      </w:r>
      <w:r w:rsidRPr="00CA5218">
        <w:rPr>
          <w:rStyle w:val="StyleUnderline"/>
        </w:rPr>
        <w:t>cance in settler states</w:t>
      </w:r>
      <w:r w:rsidRPr="005C3E0E">
        <w:rPr>
          <w:sz w:val="14"/>
        </w:rPr>
        <w:t xml:space="preserve"> like Canada, </w:t>
      </w:r>
      <w:r w:rsidRPr="00CA5218">
        <w:rPr>
          <w:rStyle w:val="StyleUnderline"/>
        </w:rPr>
        <w:t>in which research on</w:t>
      </w:r>
      <w:r w:rsidR="005C3E0E">
        <w:rPr>
          <w:rStyle w:val="StyleUnderline"/>
        </w:rPr>
        <w:t xml:space="preserve"> </w:t>
      </w:r>
      <w:r w:rsidRPr="00CA5218">
        <w:rPr>
          <w:rStyle w:val="StyleUnderline"/>
        </w:rPr>
        <w:t xml:space="preserve">refugee and forced migration largely </w:t>
      </w:r>
      <w:r w:rsidRPr="00CA5218">
        <w:rPr>
          <w:rStyle w:val="Emphasis"/>
        </w:rPr>
        <w:t>ignores</w:t>
      </w:r>
      <w:r w:rsidRPr="00CA5218">
        <w:rPr>
          <w:rStyle w:val="StyleUnderline"/>
        </w:rPr>
        <w:t xml:space="preserve"> the presence</w:t>
      </w:r>
      <w:r w:rsidR="005C3E0E">
        <w:rPr>
          <w:rStyle w:val="StyleUnderline"/>
        </w:rPr>
        <w:t xml:space="preserve"> </w:t>
      </w:r>
      <w:r w:rsidRPr="00CA5218">
        <w:rPr>
          <w:rStyle w:val="StyleUnderline"/>
        </w:rPr>
        <w:t xml:space="preserve">of Indigenous peoples, the </w:t>
      </w:r>
      <w:r w:rsidRPr="00CA5218">
        <w:rPr>
          <w:rStyle w:val="Emphasis"/>
        </w:rPr>
        <w:t>history of colonization that has</w:t>
      </w:r>
      <w:r w:rsidR="005C3E0E">
        <w:rPr>
          <w:rStyle w:val="Emphasis"/>
        </w:rPr>
        <w:t xml:space="preserve"> </w:t>
      </w:r>
      <w:r w:rsidRPr="00CA5218">
        <w:rPr>
          <w:rStyle w:val="Emphasis"/>
        </w:rPr>
        <w:t>made settlement possible</w:t>
      </w:r>
      <w:r w:rsidRPr="00CA5218">
        <w:rPr>
          <w:rStyle w:val="StyleUnderline"/>
        </w:rPr>
        <w:t xml:space="preserve">, and how the nation has </w:t>
      </w:r>
      <w:r w:rsidRPr="00CA5218">
        <w:rPr>
          <w:rStyle w:val="Emphasis"/>
        </w:rPr>
        <w:t>shaped</w:t>
      </w:r>
      <w:r w:rsidR="005C3E0E">
        <w:rPr>
          <w:rStyle w:val="Emphasis"/>
        </w:rPr>
        <w:t xml:space="preserve"> </w:t>
      </w:r>
      <w:r w:rsidR="00CA5218" w:rsidRPr="00CA5218">
        <w:rPr>
          <w:rStyle w:val="Emphasis"/>
        </w:rPr>
        <w:t>its borders through infl</w:t>
      </w:r>
      <w:r w:rsidRPr="00CA5218">
        <w:rPr>
          <w:rStyle w:val="Emphasis"/>
        </w:rPr>
        <w:t>icting control and violence on</w:t>
      </w:r>
      <w:r w:rsidR="005C3E0E">
        <w:rPr>
          <w:rStyle w:val="Emphasis"/>
        </w:rPr>
        <w:t xml:space="preserve"> </w:t>
      </w:r>
      <w:r w:rsidRPr="00CA5218">
        <w:rPr>
          <w:rStyle w:val="Emphasis"/>
        </w:rPr>
        <w:t>Indigenous persons</w:t>
      </w:r>
      <w:r w:rsidRPr="00CA5218">
        <w:rPr>
          <w:rStyle w:val="StyleUnderline"/>
        </w:rPr>
        <w:t xml:space="preserve"> and non-Northern European immigrants</w:t>
      </w:r>
      <w:r w:rsidRPr="005C3E0E">
        <w:rPr>
          <w:sz w:val="14"/>
        </w:rPr>
        <w:t>.19</w:t>
      </w:r>
      <w:r w:rsidR="005C3E0E" w:rsidRPr="005C3E0E">
        <w:rPr>
          <w:sz w:val="14"/>
        </w:rPr>
        <w:t xml:space="preserve"> </w:t>
      </w:r>
      <w:r w:rsidR="00CA5218" w:rsidRPr="005C3E0E">
        <w:rPr>
          <w:sz w:val="14"/>
        </w:rPr>
        <w:t>What does it mean, then, to fi</w:t>
      </w:r>
      <w:r w:rsidRPr="005C3E0E">
        <w:rPr>
          <w:sz w:val="14"/>
        </w:rPr>
        <w:t>le a refugee claim in</w:t>
      </w:r>
      <w:r w:rsidR="005C3E0E" w:rsidRPr="005C3E0E">
        <w:rPr>
          <w:sz w:val="14"/>
        </w:rPr>
        <w:t xml:space="preserve"> </w:t>
      </w:r>
      <w:r w:rsidRPr="005C3E0E">
        <w:rPr>
          <w:sz w:val="14"/>
        </w:rPr>
        <w:t>a state like Canada in which there is ongoing colonial violence</w:t>
      </w:r>
      <w:r w:rsidR="005C3E0E" w:rsidRPr="005C3E0E">
        <w:rPr>
          <w:sz w:val="14"/>
        </w:rPr>
        <w:t xml:space="preserve"> </w:t>
      </w:r>
      <w:r w:rsidRPr="005C3E0E">
        <w:rPr>
          <w:sz w:val="14"/>
        </w:rPr>
        <w:t>against First Nations communities and other racialized</w:t>
      </w:r>
      <w:r w:rsidR="005C3E0E" w:rsidRPr="005C3E0E">
        <w:rPr>
          <w:sz w:val="14"/>
        </w:rPr>
        <w:t xml:space="preserve"> </w:t>
      </w:r>
      <w:r w:rsidRPr="005C3E0E">
        <w:rPr>
          <w:sz w:val="14"/>
        </w:rPr>
        <w:t>bodies? What are the implications? How do refugees</w:t>
      </w:r>
      <w:r w:rsidR="005C3E0E" w:rsidRPr="005C3E0E">
        <w:rPr>
          <w:sz w:val="14"/>
        </w:rPr>
        <w:t xml:space="preserve"> </w:t>
      </w:r>
      <w:r w:rsidRPr="005C3E0E">
        <w:rPr>
          <w:sz w:val="14"/>
        </w:rPr>
        <w:t>engage in settlement in an internally colonialized state?</w:t>
      </w:r>
      <w:r w:rsidR="005C3E0E" w:rsidRPr="005C3E0E">
        <w:rPr>
          <w:sz w:val="14"/>
        </w:rPr>
        <w:t xml:space="preserve"> </w:t>
      </w:r>
      <w:r w:rsidR="00502AEF" w:rsidRPr="005C3E0E">
        <w:rPr>
          <w:sz w:val="14"/>
        </w:rPr>
        <w:t>Th</w:t>
      </w:r>
      <w:r w:rsidRPr="005C3E0E">
        <w:rPr>
          <w:sz w:val="14"/>
        </w:rPr>
        <w:t>ese questions need to be interrogated further.</w:t>
      </w:r>
      <w:r w:rsidR="005C3E0E" w:rsidRPr="005C3E0E">
        <w:rPr>
          <w:sz w:val="14"/>
        </w:rPr>
        <w:t xml:space="preserve"> </w:t>
      </w:r>
      <w:r w:rsidRPr="005C3E0E">
        <w:rPr>
          <w:sz w:val="14"/>
        </w:rPr>
        <w:t>For the past century, Canada has sought an international</w:t>
      </w:r>
      <w:r w:rsidR="005C3E0E" w:rsidRPr="005C3E0E">
        <w:rPr>
          <w:sz w:val="14"/>
        </w:rPr>
        <w:t xml:space="preserve"> </w:t>
      </w:r>
      <w:r w:rsidRPr="005C3E0E">
        <w:rPr>
          <w:sz w:val="14"/>
        </w:rPr>
        <w:t>leadership position and an international identity as defender</w:t>
      </w:r>
      <w:r w:rsidR="005C3E0E" w:rsidRPr="005C3E0E">
        <w:rPr>
          <w:sz w:val="14"/>
        </w:rPr>
        <w:t xml:space="preserve"> </w:t>
      </w:r>
      <w:r w:rsidRPr="005C3E0E">
        <w:rPr>
          <w:sz w:val="14"/>
        </w:rPr>
        <w:t>of human rights. Canada received special recognition by the</w:t>
      </w:r>
      <w:r w:rsidR="005C3E0E" w:rsidRPr="005C3E0E">
        <w:rPr>
          <w:sz w:val="14"/>
        </w:rPr>
        <w:t xml:space="preserve"> </w:t>
      </w:r>
      <w:r w:rsidRPr="005C3E0E">
        <w:rPr>
          <w:sz w:val="14"/>
        </w:rPr>
        <w:t>United Nations for its extraordinary and dedicated service</w:t>
      </w:r>
      <w:r w:rsidR="005C3E0E" w:rsidRPr="005C3E0E">
        <w:rPr>
          <w:sz w:val="14"/>
        </w:rPr>
        <w:t xml:space="preserve"> </w:t>
      </w:r>
      <w:r w:rsidRPr="005C3E0E">
        <w:rPr>
          <w:sz w:val="14"/>
        </w:rPr>
        <w:t>to refugees.20 Yet even with these accolades of peacemaking,</w:t>
      </w:r>
      <w:r w:rsidR="005C3E0E" w:rsidRPr="005C3E0E">
        <w:rPr>
          <w:sz w:val="14"/>
        </w:rPr>
        <w:t xml:space="preserve"> </w:t>
      </w:r>
      <w:r w:rsidRPr="005C3E0E">
        <w:rPr>
          <w:sz w:val="14"/>
        </w:rPr>
        <w:t>a dedication to multiculturalism, and an active involvement</w:t>
      </w:r>
      <w:r w:rsidR="005C3E0E" w:rsidRPr="005C3E0E">
        <w:rPr>
          <w:sz w:val="14"/>
        </w:rPr>
        <w:t xml:space="preserve"> </w:t>
      </w:r>
      <w:r w:rsidRPr="005C3E0E">
        <w:rPr>
          <w:sz w:val="14"/>
        </w:rPr>
        <w:t xml:space="preserve">in refugee rights on an international level, </w:t>
      </w:r>
      <w:r w:rsidRPr="00502AEF">
        <w:rPr>
          <w:rStyle w:val="Emphasis"/>
        </w:rPr>
        <w:t>the legal</w:t>
      </w:r>
      <w:r w:rsidR="005C3E0E">
        <w:rPr>
          <w:rStyle w:val="Emphasis"/>
        </w:rPr>
        <w:t xml:space="preserve"> </w:t>
      </w:r>
      <w:r w:rsidRPr="00502AEF">
        <w:rPr>
          <w:rStyle w:val="Emphasis"/>
        </w:rPr>
        <w:t>and settlement process of making a refugee claim</w:t>
      </w:r>
      <w:r w:rsidRPr="005C3E0E">
        <w:rPr>
          <w:sz w:val="14"/>
        </w:rPr>
        <w:t xml:space="preserve"> within</w:t>
      </w:r>
      <w:r w:rsidR="005C3E0E" w:rsidRPr="005C3E0E">
        <w:rPr>
          <w:sz w:val="14"/>
        </w:rPr>
        <w:t xml:space="preserve"> </w:t>
      </w:r>
      <w:r w:rsidRPr="005C3E0E">
        <w:rPr>
          <w:sz w:val="14"/>
        </w:rPr>
        <w:t xml:space="preserve">Canada </w:t>
      </w:r>
      <w:r w:rsidRPr="00502AEF">
        <w:rPr>
          <w:rStyle w:val="Emphasis"/>
        </w:rPr>
        <w:t>are very much tied to racial, gender, class, and sexual</w:t>
      </w:r>
      <w:r w:rsidR="005C3E0E">
        <w:rPr>
          <w:rStyle w:val="Emphasis"/>
        </w:rPr>
        <w:t xml:space="preserve"> </w:t>
      </w:r>
      <w:r w:rsidRPr="00502AEF">
        <w:rPr>
          <w:rStyle w:val="Emphasis"/>
        </w:rPr>
        <w:t>dichotomies and hierarchies that stem from ongoing</w:t>
      </w:r>
      <w:r w:rsidR="005C3E0E">
        <w:rPr>
          <w:rStyle w:val="Emphasis"/>
        </w:rPr>
        <w:t xml:space="preserve"> </w:t>
      </w:r>
      <w:r w:rsidRPr="00502AEF">
        <w:rPr>
          <w:rStyle w:val="Emphasis"/>
        </w:rPr>
        <w:t>settler colonialism</w:t>
      </w:r>
      <w:r w:rsidRPr="00502AEF">
        <w:rPr>
          <w:rStyle w:val="StyleUnderline"/>
        </w:rPr>
        <w:t>. Canada’s national identity and its regulation</w:t>
      </w:r>
      <w:r w:rsidR="005C3E0E">
        <w:rPr>
          <w:rStyle w:val="StyleUnderline"/>
        </w:rPr>
        <w:t xml:space="preserve"> </w:t>
      </w:r>
      <w:r w:rsidRPr="00502AEF">
        <w:rPr>
          <w:rStyle w:val="StyleUnderline"/>
        </w:rPr>
        <w:t>of immigration is informed through ongoing settler</w:t>
      </w:r>
      <w:r w:rsidR="005C3E0E">
        <w:rPr>
          <w:rStyle w:val="StyleUnderline"/>
        </w:rPr>
        <w:t xml:space="preserve"> </w:t>
      </w:r>
      <w:r w:rsidRPr="00502AEF">
        <w:rPr>
          <w:rStyle w:val="StyleUnderline"/>
        </w:rPr>
        <w:t xml:space="preserve">colonialism in which the </w:t>
      </w:r>
      <w:r w:rsidRPr="00502AEF">
        <w:rPr>
          <w:rStyle w:val="Emphasis"/>
        </w:rPr>
        <w:t>erasure of Indigenous persons and</w:t>
      </w:r>
      <w:r w:rsidR="005C3E0E">
        <w:rPr>
          <w:rStyle w:val="Emphasis"/>
        </w:rPr>
        <w:t xml:space="preserve"> </w:t>
      </w:r>
      <w:r w:rsidRPr="00502AEF">
        <w:rPr>
          <w:rStyle w:val="Emphasis"/>
        </w:rPr>
        <w:t>the control of non-white immigrants go hand-in-hand with</w:t>
      </w:r>
      <w:r w:rsidR="005C3E0E">
        <w:rPr>
          <w:rStyle w:val="Emphasis"/>
        </w:rPr>
        <w:t xml:space="preserve"> </w:t>
      </w:r>
      <w:r w:rsidRPr="00502AEF">
        <w:rPr>
          <w:rStyle w:val="Emphasis"/>
        </w:rPr>
        <w:t>the creation of the</w:t>
      </w:r>
      <w:r w:rsidRPr="005C3E0E">
        <w:rPr>
          <w:sz w:val="14"/>
        </w:rPr>
        <w:t xml:space="preserve"> Canadian </w:t>
      </w:r>
      <w:r w:rsidRPr="00193CBF">
        <w:rPr>
          <w:rStyle w:val="Emphasis"/>
        </w:rPr>
        <w:t>state and the solidifying of its</w:t>
      </w:r>
      <w:r w:rsidR="005C3E0E">
        <w:rPr>
          <w:rStyle w:val="Emphasis"/>
        </w:rPr>
        <w:t xml:space="preserve"> </w:t>
      </w:r>
      <w:r w:rsidRPr="00193CBF">
        <w:rPr>
          <w:rStyle w:val="Emphasis"/>
        </w:rPr>
        <w:t>borders</w:t>
      </w:r>
      <w:r w:rsidRPr="00193CBF">
        <w:rPr>
          <w:rStyle w:val="StyleUnderline"/>
        </w:rPr>
        <w:t>. Investigating refugee settlement in a settler state</w:t>
      </w:r>
      <w:r w:rsidR="005C3E0E">
        <w:rPr>
          <w:rStyle w:val="StyleUnderline"/>
        </w:rPr>
        <w:t xml:space="preserve"> </w:t>
      </w:r>
      <w:r w:rsidRPr="00193CBF">
        <w:rPr>
          <w:rStyle w:val="StyleUnderline"/>
        </w:rPr>
        <w:t>involves looking at whiteness and national mythologies of</w:t>
      </w:r>
      <w:r w:rsidR="005C3E0E">
        <w:rPr>
          <w:rStyle w:val="StyleUnderline"/>
        </w:rPr>
        <w:t xml:space="preserve"> </w:t>
      </w:r>
      <w:r w:rsidRPr="00193CBF">
        <w:rPr>
          <w:rStyle w:val="StyleUnderline"/>
        </w:rPr>
        <w:t>white settler colonialism</w:t>
      </w:r>
      <w:r w:rsidRPr="005C3E0E">
        <w:rPr>
          <w:sz w:val="14"/>
        </w:rPr>
        <w:t xml:space="preserve"> in Canada.</w:t>
      </w:r>
      <w:r w:rsidR="005C3E0E" w:rsidRPr="005C3E0E">
        <w:rPr>
          <w:sz w:val="14"/>
        </w:rPr>
        <w:t xml:space="preserve"> </w:t>
      </w:r>
      <w:r w:rsidRPr="005C3E0E">
        <w:rPr>
          <w:sz w:val="14"/>
        </w:rPr>
        <w:t>White settler colonialism involves the historic process</w:t>
      </w:r>
      <w:r w:rsidR="005C3E0E" w:rsidRPr="005C3E0E">
        <w:rPr>
          <w:sz w:val="14"/>
        </w:rPr>
        <w:t xml:space="preserve"> </w:t>
      </w:r>
      <w:r w:rsidRPr="005C3E0E">
        <w:rPr>
          <w:sz w:val="14"/>
        </w:rPr>
        <w:t>of settlement of Europeans on non-European soil. Its foundation</w:t>
      </w:r>
      <w:r w:rsidR="005C3E0E" w:rsidRPr="005C3E0E">
        <w:rPr>
          <w:sz w:val="14"/>
        </w:rPr>
        <w:t xml:space="preserve"> </w:t>
      </w:r>
      <w:r w:rsidRPr="005C3E0E">
        <w:rPr>
          <w:sz w:val="14"/>
        </w:rPr>
        <w:t>rests on the dispossession and marginalization of</w:t>
      </w:r>
      <w:r w:rsidR="005C3E0E" w:rsidRPr="005C3E0E">
        <w:rPr>
          <w:sz w:val="14"/>
        </w:rPr>
        <w:t xml:space="preserve"> </w:t>
      </w:r>
      <w:r w:rsidR="00193CBF" w:rsidRPr="005C3E0E">
        <w:rPr>
          <w:sz w:val="14"/>
        </w:rPr>
        <w:t xml:space="preserve">Indigenous populations. </w:t>
      </w:r>
      <w:r w:rsidR="00193CBF" w:rsidRPr="00193CBF">
        <w:rPr>
          <w:rStyle w:val="StyleUnderline"/>
        </w:rPr>
        <w:t>Th</w:t>
      </w:r>
      <w:r w:rsidRPr="00193CBF">
        <w:rPr>
          <w:rStyle w:val="StyleUnderline"/>
        </w:rPr>
        <w:t>rough this process, a racial hierarchy</w:t>
      </w:r>
      <w:r w:rsidR="005C3E0E">
        <w:rPr>
          <w:rStyle w:val="StyleUnderline"/>
        </w:rPr>
        <w:t xml:space="preserve"> </w:t>
      </w:r>
      <w:r w:rsidRPr="00193CBF">
        <w:rPr>
          <w:rStyle w:val="StyleUnderline"/>
        </w:rPr>
        <w:t>is created</w:t>
      </w:r>
      <w:r w:rsidRPr="005C3E0E">
        <w:rPr>
          <w:sz w:val="14"/>
        </w:rPr>
        <w:t xml:space="preserve"> in which white Northern European settlers</w:t>
      </w:r>
      <w:r w:rsidR="005C3E0E" w:rsidRPr="005C3E0E">
        <w:rPr>
          <w:sz w:val="14"/>
        </w:rPr>
        <w:t xml:space="preserve"> </w:t>
      </w:r>
      <w:r w:rsidRPr="005C3E0E">
        <w:rPr>
          <w:sz w:val="14"/>
        </w:rPr>
        <w:t>are at the t</w:t>
      </w:r>
      <w:r w:rsidR="00193CBF" w:rsidRPr="005C3E0E">
        <w:rPr>
          <w:sz w:val="14"/>
        </w:rPr>
        <w:t>op.21 Th</w:t>
      </w:r>
      <w:r w:rsidRPr="005C3E0E">
        <w:rPr>
          <w:sz w:val="14"/>
        </w:rPr>
        <w:t xml:space="preserve">is racial hierarchy is </w:t>
      </w:r>
      <w:r w:rsidRPr="00193CBF">
        <w:rPr>
          <w:rStyle w:val="StyleUnderline"/>
        </w:rPr>
        <w:t>intertwined with</w:t>
      </w:r>
      <w:r w:rsidR="005C3E0E">
        <w:rPr>
          <w:rStyle w:val="StyleUnderline"/>
        </w:rPr>
        <w:t xml:space="preserve"> </w:t>
      </w:r>
      <w:r w:rsidRPr="00193CBF">
        <w:rPr>
          <w:rStyle w:val="StyleUnderline"/>
        </w:rPr>
        <w:t>national mythologies, discourses, and practices in which</w:t>
      </w:r>
      <w:r w:rsidR="005C3E0E">
        <w:rPr>
          <w:rStyle w:val="StyleUnderline"/>
        </w:rPr>
        <w:t xml:space="preserve"> </w:t>
      </w:r>
      <w:r w:rsidRPr="00193CBF">
        <w:rPr>
          <w:rStyle w:val="StyleUnderline"/>
        </w:rPr>
        <w:t>national citizenship and “legitimate” settlement or ownership</w:t>
      </w:r>
      <w:r w:rsidR="005C3E0E">
        <w:rPr>
          <w:rStyle w:val="StyleUnderline"/>
        </w:rPr>
        <w:t xml:space="preserve"> </w:t>
      </w:r>
      <w:r w:rsidRPr="00193CBF">
        <w:rPr>
          <w:rStyle w:val="StyleUnderline"/>
        </w:rPr>
        <w:t>of the land falls along distinct racial, gender, sexual,</w:t>
      </w:r>
      <w:r w:rsidR="005C3E0E">
        <w:rPr>
          <w:rStyle w:val="StyleUnderline"/>
        </w:rPr>
        <w:t xml:space="preserve"> </w:t>
      </w:r>
      <w:r w:rsidRPr="00193CBF">
        <w:rPr>
          <w:rStyle w:val="StyleUnderline"/>
        </w:rPr>
        <w:t>and class lines</w:t>
      </w:r>
      <w:r w:rsidR="00193CBF" w:rsidRPr="005C3E0E">
        <w:rPr>
          <w:sz w:val="14"/>
        </w:rPr>
        <w:t>. Th</w:t>
      </w:r>
      <w:r w:rsidRPr="005C3E0E">
        <w:rPr>
          <w:sz w:val="14"/>
        </w:rPr>
        <w:t>e story of the land becomes a racial story</w:t>
      </w:r>
      <w:r w:rsidR="005C3E0E" w:rsidRPr="005C3E0E">
        <w:rPr>
          <w:sz w:val="14"/>
        </w:rPr>
        <w:t xml:space="preserve"> </w:t>
      </w:r>
      <w:r w:rsidRPr="005C3E0E">
        <w:rPr>
          <w:sz w:val="14"/>
        </w:rPr>
        <w:t>in which European settlers are seen as the bearers of civilization,</w:t>
      </w:r>
      <w:r w:rsidR="005C3E0E" w:rsidRPr="005C3E0E">
        <w:rPr>
          <w:sz w:val="14"/>
        </w:rPr>
        <w:t xml:space="preserve"> </w:t>
      </w:r>
      <w:r w:rsidRPr="005C3E0E">
        <w:rPr>
          <w:sz w:val="14"/>
        </w:rPr>
        <w:t>transforming and ultimately saving the land from</w:t>
      </w:r>
      <w:r w:rsidR="005C3E0E" w:rsidRPr="005C3E0E">
        <w:rPr>
          <w:sz w:val="14"/>
        </w:rPr>
        <w:t xml:space="preserve"> </w:t>
      </w:r>
      <w:r w:rsidRPr="005C3E0E">
        <w:rPr>
          <w:sz w:val="14"/>
        </w:rPr>
        <w:t>its so-called primitive or savage past.22</w:t>
      </w:r>
      <w:r w:rsidR="005C3E0E" w:rsidRPr="005C3E0E">
        <w:rPr>
          <w:sz w:val="14"/>
        </w:rPr>
        <w:t xml:space="preserve"> </w:t>
      </w:r>
      <w:r w:rsidR="00193CBF" w:rsidRPr="005C3E0E">
        <w:rPr>
          <w:sz w:val="14"/>
        </w:rPr>
        <w:t>Th</w:t>
      </w:r>
      <w:r w:rsidRPr="005C3E0E">
        <w:rPr>
          <w:sz w:val="14"/>
        </w:rPr>
        <w:t>is racial story informs migration as non-white and</w:t>
      </w:r>
      <w:r w:rsidR="005C3E0E" w:rsidRPr="005C3E0E">
        <w:rPr>
          <w:sz w:val="14"/>
        </w:rPr>
        <w:t xml:space="preserve"> </w:t>
      </w:r>
      <w:r w:rsidRPr="005C3E0E">
        <w:rPr>
          <w:sz w:val="14"/>
        </w:rPr>
        <w:t>working-class whites were and continue to be seen as</w:t>
      </w:r>
      <w:r w:rsidR="005C3E0E" w:rsidRPr="005C3E0E">
        <w:rPr>
          <w:sz w:val="14"/>
        </w:rPr>
        <w:t xml:space="preserve"> </w:t>
      </w:r>
      <w:r w:rsidRPr="005C3E0E">
        <w:rPr>
          <w:sz w:val="14"/>
        </w:rPr>
        <w:t xml:space="preserve">invaders or threats to the nation. </w:t>
      </w:r>
      <w:r w:rsidRPr="00F47024">
        <w:rPr>
          <w:rStyle w:val="StyleUnderline"/>
        </w:rPr>
        <w:t>Refugees are depicted as</w:t>
      </w:r>
      <w:r w:rsidR="005C3E0E">
        <w:rPr>
          <w:rStyle w:val="StyleUnderline"/>
        </w:rPr>
        <w:t xml:space="preserve"> </w:t>
      </w:r>
      <w:r w:rsidRPr="00F47024">
        <w:rPr>
          <w:rStyle w:val="StyleUnderline"/>
        </w:rPr>
        <w:t>cheaters of the immigration system, uncivilized and “fresh</w:t>
      </w:r>
      <w:r w:rsidR="005C3E0E">
        <w:rPr>
          <w:rStyle w:val="StyleUnderline"/>
        </w:rPr>
        <w:t xml:space="preserve"> </w:t>
      </w:r>
      <w:r w:rsidRPr="00F47024">
        <w:rPr>
          <w:rStyle w:val="StyleUnderline"/>
        </w:rPr>
        <w:t>off the boat,” and tha</w:t>
      </w:r>
      <w:r w:rsidR="00F47024" w:rsidRPr="00F47024">
        <w:rPr>
          <w:rStyle w:val="StyleUnderline"/>
        </w:rPr>
        <w:t>t image creates an othering eff</w:t>
      </w:r>
      <w:r w:rsidRPr="00F47024">
        <w:rPr>
          <w:rStyle w:val="StyleUnderline"/>
        </w:rPr>
        <w:t>ect for</w:t>
      </w:r>
      <w:r w:rsidR="005C3E0E">
        <w:rPr>
          <w:rStyle w:val="StyleUnderline"/>
        </w:rPr>
        <w:t xml:space="preserve"> </w:t>
      </w:r>
      <w:r w:rsidRPr="00F47024">
        <w:rPr>
          <w:rStyle w:val="StyleUnderline"/>
        </w:rPr>
        <w:t>refugees in which they are made into non-legitimate citizens</w:t>
      </w:r>
      <w:r w:rsidR="005C3E0E">
        <w:rPr>
          <w:rStyle w:val="StyleUnderline"/>
        </w:rPr>
        <w:t xml:space="preserve"> </w:t>
      </w:r>
      <w:r w:rsidRPr="00F47024">
        <w:rPr>
          <w:rStyle w:val="StyleUnderline"/>
        </w:rPr>
        <w:t>who do not belong to the established, settled, and civilized</w:t>
      </w:r>
      <w:r w:rsidR="005C3E0E" w:rsidRPr="005C3E0E">
        <w:rPr>
          <w:sz w:val="14"/>
        </w:rPr>
        <w:t xml:space="preserve"> </w:t>
      </w:r>
      <w:r w:rsidR="00F47024" w:rsidRPr="005C3E0E">
        <w:rPr>
          <w:sz w:val="14"/>
        </w:rPr>
        <w:t xml:space="preserve">Canadian nation. </w:t>
      </w:r>
      <w:r w:rsidR="00F47024" w:rsidRPr="00F47024">
        <w:rPr>
          <w:rStyle w:val="StyleUnderline"/>
        </w:rPr>
        <w:t>Th</w:t>
      </w:r>
      <w:r w:rsidRPr="00F47024">
        <w:rPr>
          <w:rStyle w:val="StyleUnderline"/>
        </w:rPr>
        <w:t>is othering of refugees remains, so that</w:t>
      </w:r>
      <w:r w:rsidR="005C3E0E">
        <w:rPr>
          <w:rStyle w:val="StyleUnderline"/>
        </w:rPr>
        <w:t xml:space="preserve"> </w:t>
      </w:r>
      <w:r w:rsidR="00F47024" w:rsidRPr="00F47024">
        <w:rPr>
          <w:rStyle w:val="StyleUnderline"/>
        </w:rPr>
        <w:t>even aft</w:t>
      </w:r>
      <w:r w:rsidRPr="00F47024">
        <w:rPr>
          <w:rStyle w:val="StyleUnderline"/>
        </w:rPr>
        <w:t>er years of settlement</w:t>
      </w:r>
      <w:r w:rsidRPr="005C3E0E">
        <w:rPr>
          <w:sz w:val="14"/>
        </w:rPr>
        <w:t xml:space="preserve"> in Canada, </w:t>
      </w:r>
      <w:r w:rsidRPr="00F47024">
        <w:rPr>
          <w:rStyle w:val="StyleUnderline"/>
        </w:rPr>
        <w:t>the refugee label</w:t>
      </w:r>
      <w:r w:rsidR="005C3E0E">
        <w:rPr>
          <w:rStyle w:val="StyleUnderline"/>
        </w:rPr>
        <w:t xml:space="preserve"> </w:t>
      </w:r>
      <w:r w:rsidRPr="00F47024">
        <w:rPr>
          <w:rStyle w:val="StyleUnderline"/>
        </w:rPr>
        <w:t>is used to “distance people further away from the nation</w:t>
      </w:r>
      <w:r w:rsidR="005C3E0E">
        <w:rPr>
          <w:rStyle w:val="StyleUnderline"/>
        </w:rPr>
        <w:t xml:space="preserve"> </w:t>
      </w:r>
      <w:r w:rsidRPr="00F47024">
        <w:rPr>
          <w:rStyle w:val="StyleUnderline"/>
        </w:rPr>
        <w:t>and point them to another place of belonging</w:t>
      </w:r>
      <w:r w:rsidRPr="005C3E0E">
        <w:rPr>
          <w:sz w:val="14"/>
        </w:rPr>
        <w:t>.”23 Equating</w:t>
      </w:r>
      <w:r w:rsidR="005C3E0E" w:rsidRPr="005C3E0E">
        <w:rPr>
          <w:sz w:val="14"/>
        </w:rPr>
        <w:t xml:space="preserve"> </w:t>
      </w:r>
      <w:r w:rsidRPr="005C3E0E">
        <w:rPr>
          <w:sz w:val="14"/>
        </w:rPr>
        <w:t>refugees with cheating citizenship and being uncivilized</w:t>
      </w:r>
      <w:r w:rsidR="005C3E0E" w:rsidRPr="005C3E0E">
        <w:rPr>
          <w:sz w:val="14"/>
        </w:rPr>
        <w:t xml:space="preserve"> </w:t>
      </w:r>
      <w:r w:rsidRPr="005C3E0E">
        <w:rPr>
          <w:sz w:val="14"/>
        </w:rPr>
        <w:t>reinforces the “claim of the national space by reifying both</w:t>
      </w:r>
      <w:r w:rsidR="005C3E0E" w:rsidRPr="005C3E0E">
        <w:rPr>
          <w:sz w:val="14"/>
        </w:rPr>
        <w:t xml:space="preserve"> </w:t>
      </w:r>
      <w:r w:rsidRPr="005C3E0E">
        <w:rPr>
          <w:sz w:val="14"/>
        </w:rPr>
        <w:t>the refugee and the nation as separate entities—each having</w:t>
      </w:r>
      <w:r w:rsidR="005C3E0E" w:rsidRPr="005C3E0E">
        <w:rPr>
          <w:sz w:val="14"/>
        </w:rPr>
        <w:t xml:space="preserve"> </w:t>
      </w:r>
      <w:r w:rsidRPr="005C3E0E">
        <w:rPr>
          <w:sz w:val="14"/>
        </w:rPr>
        <w:t>a priori a life of its own.”24 Not only are the complexities</w:t>
      </w:r>
      <w:r w:rsidR="005C3E0E" w:rsidRPr="005C3E0E">
        <w:rPr>
          <w:sz w:val="14"/>
        </w:rPr>
        <w:t xml:space="preserve"> </w:t>
      </w:r>
      <w:r w:rsidRPr="005C3E0E">
        <w:rPr>
          <w:sz w:val="14"/>
        </w:rPr>
        <w:t>of refugees’ experiences ignored, but the whiteness of</w:t>
      </w:r>
      <w:r w:rsidR="005C3E0E" w:rsidRPr="005C3E0E">
        <w:rPr>
          <w:sz w:val="14"/>
        </w:rPr>
        <w:t xml:space="preserve"> </w:t>
      </w:r>
      <w:r w:rsidRPr="005C3E0E">
        <w:rPr>
          <w:sz w:val="14"/>
        </w:rPr>
        <w:t>Canadian settlement is maintained through the othering of</w:t>
      </w:r>
      <w:r w:rsidR="005C3E0E" w:rsidRPr="005C3E0E">
        <w:rPr>
          <w:sz w:val="14"/>
        </w:rPr>
        <w:t xml:space="preserve"> </w:t>
      </w:r>
      <w:r w:rsidRPr="005C3E0E">
        <w:rPr>
          <w:sz w:val="14"/>
        </w:rPr>
        <w:t>refugees as inherently separate to the nation. Race, therefore,</w:t>
      </w:r>
      <w:r w:rsidR="005C3E0E" w:rsidRPr="005C3E0E">
        <w:rPr>
          <w:sz w:val="14"/>
        </w:rPr>
        <w:t xml:space="preserve"> </w:t>
      </w:r>
      <w:r w:rsidR="00F47024" w:rsidRPr="005C3E0E">
        <w:rPr>
          <w:sz w:val="14"/>
        </w:rPr>
        <w:t>plays a signifi</w:t>
      </w:r>
      <w:r w:rsidRPr="005C3E0E">
        <w:rPr>
          <w:sz w:val="14"/>
        </w:rPr>
        <w:t>cant factor, as the colour of one’s skin aff ects</w:t>
      </w:r>
      <w:r w:rsidR="005C3E0E" w:rsidRPr="005C3E0E">
        <w:rPr>
          <w:sz w:val="14"/>
        </w:rPr>
        <w:t xml:space="preserve"> </w:t>
      </w:r>
      <w:r w:rsidRPr="005C3E0E">
        <w:rPr>
          <w:sz w:val="14"/>
        </w:rPr>
        <w:t>how</w:t>
      </w:r>
      <w:r w:rsidR="00F47024" w:rsidRPr="005C3E0E">
        <w:rPr>
          <w:sz w:val="14"/>
        </w:rPr>
        <w:t xml:space="preserve"> “successfully” refugees can fi</w:t>
      </w:r>
      <w:r w:rsidRPr="005C3E0E">
        <w:rPr>
          <w:sz w:val="14"/>
        </w:rPr>
        <w:t>t in or look as though they</w:t>
      </w:r>
      <w:r w:rsidR="005C3E0E" w:rsidRPr="005C3E0E">
        <w:rPr>
          <w:sz w:val="14"/>
        </w:rPr>
        <w:t xml:space="preserve"> </w:t>
      </w:r>
      <w:r w:rsidRPr="005C3E0E">
        <w:rPr>
          <w:sz w:val="14"/>
        </w:rPr>
        <w:t>“belong” to Canada.</w:t>
      </w:r>
      <w:r w:rsidR="005C3E0E" w:rsidRPr="005C3E0E">
        <w:rPr>
          <w:sz w:val="14"/>
        </w:rPr>
        <w:t xml:space="preserve"> </w:t>
      </w:r>
      <w:r w:rsidRPr="005C3E0E">
        <w:rPr>
          <w:sz w:val="14"/>
        </w:rPr>
        <w:t>Research on Sexual and Gender Minority Refugees</w:t>
      </w:r>
      <w:r w:rsidR="005C3E0E" w:rsidRPr="005C3E0E">
        <w:rPr>
          <w:sz w:val="14"/>
        </w:rPr>
        <w:t xml:space="preserve"> </w:t>
      </w:r>
      <w:r w:rsidRPr="005C3E0E">
        <w:rPr>
          <w:sz w:val="14"/>
        </w:rPr>
        <w:t>Ethnographic research on refugee and forced migration</w:t>
      </w:r>
      <w:r w:rsidR="005C3E0E" w:rsidRPr="005C3E0E">
        <w:rPr>
          <w:sz w:val="14"/>
        </w:rPr>
        <w:t xml:space="preserve"> </w:t>
      </w:r>
      <w:r w:rsidRPr="005C3E0E">
        <w:rPr>
          <w:sz w:val="14"/>
        </w:rPr>
        <w:t>emphasizes the importance of viewing migration, asylum,</w:t>
      </w:r>
      <w:r w:rsidR="005C3E0E" w:rsidRPr="005C3E0E">
        <w:rPr>
          <w:sz w:val="14"/>
        </w:rPr>
        <w:t xml:space="preserve"> </w:t>
      </w:r>
      <w:r w:rsidRPr="005C3E0E">
        <w:rPr>
          <w:sz w:val="14"/>
        </w:rPr>
        <w:t>and settlement as a process, not an event, and the diversity</w:t>
      </w:r>
      <w:r w:rsidR="005C3E0E" w:rsidRPr="005C3E0E">
        <w:rPr>
          <w:sz w:val="14"/>
        </w:rPr>
        <w:t xml:space="preserve"> </w:t>
      </w:r>
      <w:r w:rsidRPr="005C3E0E">
        <w:rPr>
          <w:sz w:val="14"/>
        </w:rPr>
        <w:t xml:space="preserve">of today’s refugees. Yet, </w:t>
      </w:r>
      <w:r w:rsidRPr="00A17B1D">
        <w:rPr>
          <w:rStyle w:val="StyleUnderline"/>
        </w:rPr>
        <w:t>despite attention to the diversity</w:t>
      </w:r>
      <w:r w:rsidR="005C3E0E">
        <w:rPr>
          <w:rStyle w:val="StyleUnderline"/>
        </w:rPr>
        <w:t xml:space="preserve"> </w:t>
      </w:r>
      <w:r w:rsidRPr="00A17B1D">
        <w:rPr>
          <w:rStyle w:val="StyleUnderline"/>
        </w:rPr>
        <w:t>of refugees’ experiences and migratory processes, little</w:t>
      </w:r>
      <w:r w:rsidR="005C3E0E">
        <w:rPr>
          <w:rStyle w:val="StyleUnderline"/>
        </w:rPr>
        <w:t xml:space="preserve"> </w:t>
      </w:r>
      <w:r w:rsidRPr="00A17B1D">
        <w:rPr>
          <w:rStyle w:val="StyleUnderline"/>
        </w:rPr>
        <w:t>attention has been paid to the role of sexuality in migration</w:t>
      </w:r>
      <w:r w:rsidR="005C3E0E">
        <w:rPr>
          <w:rStyle w:val="StyleUnderline"/>
        </w:rPr>
        <w:t xml:space="preserve"> </w:t>
      </w:r>
      <w:r w:rsidRPr="00A17B1D">
        <w:rPr>
          <w:rStyle w:val="StyleUnderline"/>
        </w:rPr>
        <w:t>and asylum</w:t>
      </w:r>
      <w:r w:rsidRPr="005C3E0E">
        <w:rPr>
          <w:sz w:val="14"/>
        </w:rPr>
        <w:t>. Until very recently, sexual and gender minority</w:t>
      </w:r>
      <w:r w:rsidR="005C3E0E" w:rsidRPr="005C3E0E">
        <w:rPr>
          <w:sz w:val="14"/>
        </w:rPr>
        <w:t xml:space="preserve"> </w:t>
      </w:r>
      <w:r w:rsidRPr="005C3E0E">
        <w:rPr>
          <w:sz w:val="14"/>
        </w:rPr>
        <w:t>migrants or queer migrants were ignored by dominant</w:t>
      </w:r>
      <w:r w:rsidR="005C3E0E" w:rsidRPr="005C3E0E">
        <w:rPr>
          <w:sz w:val="14"/>
        </w:rPr>
        <w:t xml:space="preserve"> </w:t>
      </w:r>
      <w:r w:rsidRPr="005C3E0E">
        <w:rPr>
          <w:sz w:val="14"/>
        </w:rPr>
        <w:t>migration literature.25 Much of the literature on refugee</w:t>
      </w:r>
      <w:r w:rsidR="005C3E0E" w:rsidRPr="005C3E0E">
        <w:rPr>
          <w:sz w:val="14"/>
        </w:rPr>
        <w:t xml:space="preserve"> </w:t>
      </w:r>
      <w:r w:rsidRPr="005C3E0E">
        <w:rPr>
          <w:sz w:val="14"/>
        </w:rPr>
        <w:t>and forced migration continues to render sexuality invisible</w:t>
      </w:r>
      <w:r w:rsidR="005C3E0E" w:rsidRPr="005C3E0E">
        <w:rPr>
          <w:sz w:val="14"/>
        </w:rPr>
        <w:t xml:space="preserve"> </w:t>
      </w:r>
      <w:r w:rsidRPr="005C3E0E">
        <w:rPr>
          <w:sz w:val="14"/>
        </w:rPr>
        <w:t>by having heterosexuality as the “unmarked but takenfor-granted</w:t>
      </w:r>
      <w:r w:rsidR="005C3E0E" w:rsidRPr="005C3E0E">
        <w:rPr>
          <w:sz w:val="14"/>
        </w:rPr>
        <w:t xml:space="preserve"> </w:t>
      </w:r>
      <w:r w:rsidRPr="005C3E0E">
        <w:rPr>
          <w:sz w:val="14"/>
        </w:rPr>
        <w:t>premise” for migratory relationships, desires,</w:t>
      </w:r>
      <w:r w:rsidR="005C3E0E" w:rsidRPr="005C3E0E">
        <w:rPr>
          <w:sz w:val="14"/>
        </w:rPr>
        <w:t xml:space="preserve"> </w:t>
      </w:r>
      <w:r w:rsidRPr="005C3E0E">
        <w:rPr>
          <w:sz w:val="14"/>
        </w:rPr>
        <w:t>and processes.26 Sexuality and migration are together disciplined</w:t>
      </w:r>
      <w:r w:rsidR="005C3E0E" w:rsidRPr="005C3E0E">
        <w:rPr>
          <w:sz w:val="14"/>
        </w:rPr>
        <w:t xml:space="preserve"> </w:t>
      </w:r>
      <w:r w:rsidRPr="005C3E0E">
        <w:rPr>
          <w:sz w:val="14"/>
        </w:rPr>
        <w:t>by social institutions and practices that normalize</w:t>
      </w:r>
      <w:r w:rsidR="005C3E0E" w:rsidRPr="005C3E0E">
        <w:rPr>
          <w:sz w:val="14"/>
        </w:rPr>
        <w:t xml:space="preserve"> </w:t>
      </w:r>
      <w:r w:rsidRPr="005C3E0E">
        <w:rPr>
          <w:sz w:val="14"/>
        </w:rPr>
        <w:t>and naturalize heterosexuality and heterosexual practices</w:t>
      </w:r>
      <w:r w:rsidR="005C3E0E" w:rsidRPr="005C3E0E">
        <w:rPr>
          <w:sz w:val="14"/>
        </w:rPr>
        <w:t xml:space="preserve"> </w:t>
      </w:r>
      <w:r w:rsidRPr="005C3E0E">
        <w:rPr>
          <w:sz w:val="14"/>
        </w:rPr>
        <w:t>through migration and citizenship processes.27 An example</w:t>
      </w:r>
      <w:r w:rsidR="005C3E0E" w:rsidRPr="005C3E0E">
        <w:rPr>
          <w:sz w:val="14"/>
        </w:rPr>
        <w:t xml:space="preserve"> </w:t>
      </w:r>
      <w:r w:rsidRPr="005C3E0E">
        <w:rPr>
          <w:sz w:val="14"/>
        </w:rPr>
        <w:t>can be seen in Jon Binnie’s research on the hetero-normativity</w:t>
      </w:r>
      <w:r w:rsidR="005C3E0E" w:rsidRPr="005C3E0E">
        <w:rPr>
          <w:sz w:val="14"/>
        </w:rPr>
        <w:t xml:space="preserve"> </w:t>
      </w:r>
      <w:r w:rsidRPr="005C3E0E">
        <w:rPr>
          <w:sz w:val="14"/>
        </w:rPr>
        <w:t>of U.S. and British immigration regulations that</w:t>
      </w:r>
      <w:r w:rsidR="005C3E0E" w:rsidRPr="005C3E0E">
        <w:rPr>
          <w:sz w:val="14"/>
        </w:rPr>
        <w:t xml:space="preserve"> </w:t>
      </w:r>
      <w:r w:rsidRPr="005C3E0E">
        <w:rPr>
          <w:sz w:val="14"/>
        </w:rPr>
        <w:t>exclude lesbian and gay couples from full citizenship rights</w:t>
      </w:r>
      <w:r w:rsidR="005C3E0E" w:rsidRPr="005C3E0E">
        <w:rPr>
          <w:sz w:val="14"/>
        </w:rPr>
        <w:t xml:space="preserve"> </w:t>
      </w:r>
      <w:r w:rsidRPr="005C3E0E">
        <w:rPr>
          <w:sz w:val="14"/>
        </w:rPr>
        <w:t>and have historically limited sexual and gender minorities</w:t>
      </w:r>
      <w:r w:rsidR="005C3E0E" w:rsidRPr="005C3E0E">
        <w:rPr>
          <w:sz w:val="14"/>
        </w:rPr>
        <w:t xml:space="preserve"> </w:t>
      </w:r>
      <w:r w:rsidRPr="005C3E0E">
        <w:rPr>
          <w:sz w:val="14"/>
        </w:rPr>
        <w:t>from entering the state.28</w:t>
      </w:r>
      <w:r w:rsidR="005C3E0E" w:rsidRPr="005C3E0E">
        <w:rPr>
          <w:sz w:val="14"/>
        </w:rPr>
        <w:t xml:space="preserve"> </w:t>
      </w:r>
      <w:r w:rsidRPr="005C3E0E">
        <w:rPr>
          <w:sz w:val="14"/>
        </w:rPr>
        <w:t xml:space="preserve">Yet </w:t>
      </w:r>
      <w:r w:rsidRPr="00DE341E">
        <w:rPr>
          <w:rStyle w:val="Emphasis"/>
        </w:rPr>
        <w:t>focusing on just sexuality and its relation to the state</w:t>
      </w:r>
      <w:r w:rsidR="005C3E0E">
        <w:rPr>
          <w:rStyle w:val="Emphasis"/>
        </w:rPr>
        <w:t xml:space="preserve"> </w:t>
      </w:r>
      <w:r w:rsidRPr="00DE341E">
        <w:rPr>
          <w:rStyle w:val="Emphasis"/>
        </w:rPr>
        <w:t>is not enough to understand the complexity and intersectionality</w:t>
      </w:r>
      <w:r w:rsidR="005C3E0E">
        <w:rPr>
          <w:rStyle w:val="Emphasis"/>
        </w:rPr>
        <w:t xml:space="preserve"> </w:t>
      </w:r>
      <w:r w:rsidRPr="00DE341E">
        <w:rPr>
          <w:rStyle w:val="Emphasis"/>
        </w:rPr>
        <w:t>of sexual and gender minority refugees</w:t>
      </w:r>
      <w:r w:rsidRPr="00A17B1D">
        <w:rPr>
          <w:rStyle w:val="StyleUnderline"/>
        </w:rPr>
        <w:t>. Scholars</w:t>
      </w:r>
      <w:r w:rsidR="005C3E0E">
        <w:rPr>
          <w:rStyle w:val="StyleUnderline"/>
        </w:rPr>
        <w:t xml:space="preserve"> </w:t>
      </w:r>
      <w:r w:rsidRPr="00A17B1D">
        <w:rPr>
          <w:rStyle w:val="StyleUnderline"/>
        </w:rPr>
        <w:t xml:space="preserve">need to look at how </w:t>
      </w:r>
      <w:r w:rsidRPr="00DE341E">
        <w:rPr>
          <w:rStyle w:val="Emphasis"/>
        </w:rPr>
        <w:t>wider unequal global relations inform</w:t>
      </w:r>
      <w:r w:rsidR="005C3E0E">
        <w:rPr>
          <w:rStyle w:val="Emphasis"/>
        </w:rPr>
        <w:t xml:space="preserve"> </w:t>
      </w:r>
      <w:r w:rsidRPr="00DE341E">
        <w:rPr>
          <w:rStyle w:val="Emphasis"/>
        </w:rPr>
        <w:t>and regulate migration and the experiences of sexual and</w:t>
      </w:r>
      <w:r w:rsidR="005C3E0E">
        <w:rPr>
          <w:rStyle w:val="Emphasis"/>
        </w:rPr>
        <w:t xml:space="preserve"> </w:t>
      </w:r>
      <w:r w:rsidRPr="00DE341E">
        <w:rPr>
          <w:rStyle w:val="Emphasis"/>
        </w:rPr>
        <w:t>gender minority refugees</w:t>
      </w:r>
      <w:r w:rsidRPr="00A17B1D">
        <w:rPr>
          <w:rStyle w:val="StyleUnderline"/>
        </w:rPr>
        <w:t xml:space="preserve">, as well as the </w:t>
      </w:r>
      <w:r w:rsidRPr="00DE341E">
        <w:rPr>
          <w:rStyle w:val="Emphasis"/>
        </w:rPr>
        <w:t>historical and</w:t>
      </w:r>
      <w:r w:rsidR="005C3E0E">
        <w:rPr>
          <w:rStyle w:val="Emphasis"/>
        </w:rPr>
        <w:t xml:space="preserve"> </w:t>
      </w:r>
      <w:r w:rsidRPr="00DE341E">
        <w:rPr>
          <w:rStyle w:val="Emphasis"/>
        </w:rPr>
        <w:t>current colonial and imperial structures</w:t>
      </w:r>
      <w:r w:rsidRPr="00A17B1D">
        <w:rPr>
          <w:rStyle w:val="StyleUnderline"/>
        </w:rPr>
        <w:t xml:space="preserve"> and discourses</w:t>
      </w:r>
      <w:r w:rsidR="005C3E0E">
        <w:rPr>
          <w:rStyle w:val="StyleUnderline"/>
        </w:rPr>
        <w:t xml:space="preserve"> </w:t>
      </w:r>
      <w:r w:rsidRPr="00A17B1D">
        <w:rPr>
          <w:rStyle w:val="StyleUnderline"/>
        </w:rPr>
        <w:t>that shape migration and settlement</w:t>
      </w:r>
      <w:r w:rsidR="00A17B1D" w:rsidRPr="005C3E0E">
        <w:rPr>
          <w:sz w:val="14"/>
        </w:rPr>
        <w:t>. Th</w:t>
      </w:r>
      <w:r w:rsidRPr="005C3E0E">
        <w:rPr>
          <w:sz w:val="14"/>
        </w:rPr>
        <w:t xml:space="preserve">is is </w:t>
      </w:r>
      <w:r w:rsidRPr="00A17B1D">
        <w:rPr>
          <w:rStyle w:val="StyleUnderline"/>
        </w:rPr>
        <w:t>especially the</w:t>
      </w:r>
      <w:r w:rsidR="005C3E0E">
        <w:rPr>
          <w:rStyle w:val="StyleUnderline"/>
        </w:rPr>
        <w:t xml:space="preserve"> </w:t>
      </w:r>
      <w:r w:rsidRPr="00A17B1D">
        <w:rPr>
          <w:rStyle w:val="StyleUnderline"/>
        </w:rPr>
        <w:t>case when talking about migration of sexual and gender</w:t>
      </w:r>
      <w:r w:rsidR="005C3E0E">
        <w:rPr>
          <w:rStyle w:val="StyleUnderline"/>
        </w:rPr>
        <w:t xml:space="preserve"> </w:t>
      </w:r>
      <w:r w:rsidRPr="00A17B1D">
        <w:rPr>
          <w:rStyle w:val="StyleUnderline"/>
        </w:rPr>
        <w:t>minorities from the global South to the global North</w:t>
      </w:r>
      <w:r w:rsidRPr="005C3E0E">
        <w:rPr>
          <w:sz w:val="14"/>
        </w:rPr>
        <w:t>. John</w:t>
      </w:r>
      <w:r w:rsidR="005C3E0E" w:rsidRPr="005C3E0E">
        <w:rPr>
          <w:sz w:val="14"/>
        </w:rPr>
        <w:t xml:space="preserve"> </w:t>
      </w:r>
      <w:r w:rsidRPr="005C3E0E">
        <w:rPr>
          <w:sz w:val="14"/>
        </w:rPr>
        <w:t xml:space="preserve">Hawley has argued that the </w:t>
      </w:r>
      <w:r w:rsidRPr="00886C01">
        <w:rPr>
          <w:rStyle w:val="Emphasis"/>
        </w:rPr>
        <w:t>rising anti-queer violence</w:t>
      </w:r>
      <w:r w:rsidR="005C3E0E">
        <w:rPr>
          <w:rStyle w:val="StyleUnderline"/>
        </w:rPr>
        <w:t xml:space="preserve"> </w:t>
      </w:r>
      <w:r w:rsidRPr="00886C01">
        <w:rPr>
          <w:rStyle w:val="StyleUnderline"/>
        </w:rPr>
        <w:t>occurring in many “post” colonial states in the global South</w:t>
      </w:r>
      <w:r w:rsidR="005C3E0E">
        <w:rPr>
          <w:rStyle w:val="StyleUnderline"/>
        </w:rPr>
        <w:t xml:space="preserve"> </w:t>
      </w:r>
      <w:r w:rsidRPr="00886C01">
        <w:rPr>
          <w:rStyle w:val="StyleUnderline"/>
        </w:rPr>
        <w:t xml:space="preserve">are </w:t>
      </w:r>
      <w:r w:rsidRPr="00886C01">
        <w:rPr>
          <w:rStyle w:val="Emphasis"/>
        </w:rPr>
        <w:t>products of the ongoing violence brought on by colonialization</w:t>
      </w:r>
      <w:r w:rsidR="005C3E0E">
        <w:rPr>
          <w:rStyle w:val="StyleUnderline"/>
        </w:rPr>
        <w:t xml:space="preserve"> </w:t>
      </w:r>
      <w:r w:rsidRPr="00886C01">
        <w:rPr>
          <w:rStyle w:val="StyleUnderline"/>
        </w:rPr>
        <w:t>and Western imperialism, and that the majority</w:t>
      </w:r>
      <w:r w:rsidR="005C3E0E">
        <w:rPr>
          <w:rStyle w:val="StyleUnderline"/>
        </w:rPr>
        <w:t xml:space="preserve"> </w:t>
      </w:r>
      <w:r w:rsidRPr="00886C01">
        <w:rPr>
          <w:rStyle w:val="StyleUnderline"/>
        </w:rPr>
        <w:t xml:space="preserve">of </w:t>
      </w:r>
      <w:r w:rsidRPr="00886C01">
        <w:rPr>
          <w:rStyle w:val="Emphasis"/>
        </w:rPr>
        <w:t>anti-sodomy and anti-homosexuality laws that continue</w:t>
      </w:r>
      <w:r w:rsidR="005C3E0E">
        <w:rPr>
          <w:rStyle w:val="Emphasis"/>
        </w:rPr>
        <w:t xml:space="preserve"> </w:t>
      </w:r>
      <w:r w:rsidRPr="00886C01">
        <w:rPr>
          <w:rStyle w:val="Emphasis"/>
        </w:rPr>
        <w:t>to be enforced owe their birth to colonialism</w:t>
      </w:r>
      <w:r w:rsidRPr="005C3E0E">
        <w:rPr>
          <w:sz w:val="14"/>
        </w:rPr>
        <w:t xml:space="preserve">.29 </w:t>
      </w:r>
      <w:r w:rsidRPr="00886C01">
        <w:rPr>
          <w:rStyle w:val="StyleUnderline"/>
        </w:rPr>
        <w:t>However,</w:t>
      </w:r>
      <w:r w:rsidR="005C3E0E">
        <w:rPr>
          <w:rStyle w:val="StyleUnderline"/>
        </w:rPr>
        <w:t xml:space="preserve"> </w:t>
      </w:r>
      <w:r w:rsidRPr="00886C01">
        <w:rPr>
          <w:rStyle w:val="StyleUnderline"/>
        </w:rPr>
        <w:t>despite pioneering and innovative research on the diversity</w:t>
      </w:r>
      <w:r w:rsidR="005C3E0E">
        <w:rPr>
          <w:rStyle w:val="StyleUnderline"/>
        </w:rPr>
        <w:t xml:space="preserve"> </w:t>
      </w:r>
      <w:r w:rsidRPr="00886C01">
        <w:rPr>
          <w:rStyle w:val="StyleUnderline"/>
        </w:rPr>
        <w:t>of queer migrant lives, the majority of these works still</w:t>
      </w:r>
      <w:r w:rsidR="005C3E0E">
        <w:rPr>
          <w:rStyle w:val="StyleUnderline"/>
        </w:rPr>
        <w:t xml:space="preserve"> </w:t>
      </w:r>
      <w:r w:rsidRPr="00886C01">
        <w:rPr>
          <w:rStyle w:val="StyleUnderline"/>
        </w:rPr>
        <w:t xml:space="preserve">organize around a </w:t>
      </w:r>
      <w:r w:rsidRPr="00886C01">
        <w:rPr>
          <w:rStyle w:val="Emphasis"/>
        </w:rPr>
        <w:t>narrow narrative of individuals moving</w:t>
      </w:r>
      <w:r w:rsidR="005C3E0E">
        <w:rPr>
          <w:rStyle w:val="Emphasis"/>
        </w:rPr>
        <w:t xml:space="preserve"> </w:t>
      </w:r>
      <w:r w:rsidRPr="00886C01">
        <w:rPr>
          <w:rStyle w:val="Emphasis"/>
        </w:rPr>
        <w:t>from repression in the global South to freedom in the global</w:t>
      </w:r>
      <w:r w:rsidR="005C3E0E">
        <w:rPr>
          <w:rStyle w:val="Emphasis"/>
        </w:rPr>
        <w:t xml:space="preserve"> </w:t>
      </w:r>
      <w:r w:rsidRPr="00886C01">
        <w:rPr>
          <w:rStyle w:val="Emphasis"/>
        </w:rPr>
        <w:t>North</w:t>
      </w:r>
      <w:r w:rsidR="00886C01" w:rsidRPr="005C3E0E">
        <w:rPr>
          <w:sz w:val="14"/>
        </w:rPr>
        <w:t xml:space="preserve">.30 </w:t>
      </w:r>
      <w:r w:rsidR="00886C01" w:rsidRPr="00886C01">
        <w:rPr>
          <w:rStyle w:val="StyleUnderline"/>
        </w:rPr>
        <w:t>Th</w:t>
      </w:r>
      <w:r w:rsidRPr="00886C01">
        <w:rPr>
          <w:rStyle w:val="StyleUnderline"/>
        </w:rPr>
        <w:t xml:space="preserve">e </w:t>
      </w:r>
      <w:r w:rsidRPr="00886C01">
        <w:rPr>
          <w:rStyle w:val="Emphasis"/>
        </w:rPr>
        <w:t>danger of this linear narrative</w:t>
      </w:r>
      <w:r w:rsidRPr="00886C01">
        <w:rPr>
          <w:rStyle w:val="StyleUnderline"/>
        </w:rPr>
        <w:t xml:space="preserve"> is that </w:t>
      </w:r>
      <w:r w:rsidRPr="0022363A">
        <w:rPr>
          <w:rStyle w:val="Emphasis"/>
        </w:rPr>
        <w:t>sexual</w:t>
      </w:r>
      <w:r w:rsidR="005C3E0E">
        <w:rPr>
          <w:rStyle w:val="Emphasis"/>
        </w:rPr>
        <w:t xml:space="preserve"> </w:t>
      </w:r>
      <w:r w:rsidRPr="0022363A">
        <w:rPr>
          <w:rStyle w:val="Emphasis"/>
        </w:rPr>
        <w:t>and gender minority refugees’ experiences can become</w:t>
      </w:r>
      <w:r w:rsidR="005C3E0E">
        <w:rPr>
          <w:rStyle w:val="Emphasis"/>
        </w:rPr>
        <w:t xml:space="preserve"> </w:t>
      </w:r>
      <w:r w:rsidRPr="0022363A">
        <w:rPr>
          <w:rStyle w:val="Emphasis"/>
        </w:rPr>
        <w:t>appropriated to serve nationalistic foreign policy objectives</w:t>
      </w:r>
      <w:r w:rsidRPr="0022363A">
        <w:rPr>
          <w:rStyle w:val="StyleUnderline"/>
        </w:rPr>
        <w:t>,</w:t>
      </w:r>
      <w:r w:rsidR="005C3E0E">
        <w:rPr>
          <w:rStyle w:val="StyleUnderline"/>
        </w:rPr>
        <w:t xml:space="preserve"> </w:t>
      </w:r>
      <w:r w:rsidRPr="0022363A">
        <w:rPr>
          <w:rStyle w:val="StyleUnderline"/>
        </w:rPr>
        <w:t>and their subjectivities and histories become represented</w:t>
      </w:r>
      <w:r w:rsidR="005C3E0E">
        <w:rPr>
          <w:rStyle w:val="StyleUnderline"/>
        </w:rPr>
        <w:t xml:space="preserve"> </w:t>
      </w:r>
      <w:r w:rsidRPr="0022363A">
        <w:rPr>
          <w:rStyle w:val="StyleUnderline"/>
        </w:rPr>
        <w:t>within settler-colonialist racist understandings of culture</w:t>
      </w:r>
      <w:r w:rsidR="005C3E0E">
        <w:rPr>
          <w:rStyle w:val="StyleUnderline"/>
        </w:rPr>
        <w:t xml:space="preserve"> </w:t>
      </w:r>
      <w:r w:rsidRPr="0022363A">
        <w:rPr>
          <w:rStyle w:val="StyleUnderline"/>
        </w:rPr>
        <w:t>and sexual/gender identity</w:t>
      </w:r>
      <w:r w:rsidR="0022363A" w:rsidRPr="005C3E0E">
        <w:rPr>
          <w:sz w:val="14"/>
        </w:rPr>
        <w:t xml:space="preserve">.31 </w:t>
      </w:r>
      <w:r w:rsidR="0022363A" w:rsidRPr="0022363A">
        <w:rPr>
          <w:rStyle w:val="StyleUnderline"/>
        </w:rPr>
        <w:t>Th</w:t>
      </w:r>
      <w:r w:rsidRPr="0022363A">
        <w:rPr>
          <w:rStyle w:val="StyleUnderline"/>
        </w:rPr>
        <w:t xml:space="preserve">is </w:t>
      </w:r>
      <w:r w:rsidRPr="0022363A">
        <w:rPr>
          <w:rStyle w:val="Emphasis"/>
        </w:rPr>
        <w:t>not only silences</w:t>
      </w:r>
      <w:r w:rsidRPr="0022363A">
        <w:rPr>
          <w:rStyle w:val="StyleUnderline"/>
        </w:rPr>
        <w:t xml:space="preserve"> the</w:t>
      </w:r>
      <w:r w:rsidR="005C3E0E">
        <w:rPr>
          <w:rStyle w:val="StyleUnderline"/>
        </w:rPr>
        <w:t xml:space="preserve"> </w:t>
      </w:r>
      <w:r w:rsidRPr="0022363A">
        <w:rPr>
          <w:rStyle w:val="StyleUnderline"/>
        </w:rPr>
        <w:t xml:space="preserve">voices and </w:t>
      </w:r>
      <w:r w:rsidRPr="0022363A">
        <w:rPr>
          <w:rStyle w:val="Emphasis"/>
        </w:rPr>
        <w:t>complex experiences</w:t>
      </w:r>
      <w:r w:rsidRPr="0022363A">
        <w:rPr>
          <w:rStyle w:val="StyleUnderline"/>
        </w:rPr>
        <w:t xml:space="preserve"> of sexual and gender minority</w:t>
      </w:r>
      <w:r w:rsidR="005C3E0E">
        <w:rPr>
          <w:rStyle w:val="StyleUnderline"/>
        </w:rPr>
        <w:t xml:space="preserve"> </w:t>
      </w:r>
      <w:r w:rsidRPr="0022363A">
        <w:rPr>
          <w:rStyle w:val="StyleUnderline"/>
        </w:rPr>
        <w:t xml:space="preserve">refugees, but also ignores how </w:t>
      </w:r>
      <w:r w:rsidRPr="0022363A">
        <w:rPr>
          <w:rStyle w:val="Emphasis"/>
        </w:rPr>
        <w:t>sexualities are used for</w:t>
      </w:r>
      <w:r w:rsidR="005C3E0E">
        <w:rPr>
          <w:rStyle w:val="Emphasis"/>
        </w:rPr>
        <w:t xml:space="preserve"> </w:t>
      </w:r>
      <w:r w:rsidRPr="0022363A">
        <w:rPr>
          <w:rStyle w:val="Emphasis"/>
        </w:rPr>
        <w:t>imperialistic, militaristic, and nationalistic aims</w:t>
      </w:r>
      <w:r w:rsidRPr="005C3E0E">
        <w:rPr>
          <w:sz w:val="14"/>
        </w:rPr>
        <w:t>.</w:t>
      </w:r>
      <w:r w:rsidR="005C3E0E" w:rsidRPr="005C3E0E">
        <w:rPr>
          <w:sz w:val="14"/>
        </w:rPr>
        <w:t xml:space="preserve"> </w:t>
      </w:r>
      <w:r w:rsidRPr="005C3E0E">
        <w:rPr>
          <w:sz w:val="14"/>
        </w:rPr>
        <w:t>As Cruz-Malave and Manalansan write, “Queer sexualities</w:t>
      </w:r>
      <w:r w:rsidR="005C3E0E" w:rsidRPr="005C3E0E">
        <w:rPr>
          <w:sz w:val="14"/>
        </w:rPr>
        <w:t xml:space="preserve"> </w:t>
      </w:r>
      <w:r w:rsidRPr="005C3E0E">
        <w:rPr>
          <w:sz w:val="14"/>
        </w:rPr>
        <w:t>and cultures have oft en been deployed negatively to</w:t>
      </w:r>
      <w:r w:rsidR="005C3E0E" w:rsidRPr="005C3E0E">
        <w:rPr>
          <w:sz w:val="14"/>
        </w:rPr>
        <w:t xml:space="preserve"> </w:t>
      </w:r>
      <w:r w:rsidRPr="005C3E0E">
        <w:rPr>
          <w:sz w:val="14"/>
        </w:rPr>
        <w:t>allay anxieties about ‘authentic’ national belonging in our</w:t>
      </w:r>
      <w:r w:rsidR="005C3E0E" w:rsidRPr="005C3E0E">
        <w:rPr>
          <w:sz w:val="14"/>
        </w:rPr>
        <w:t xml:space="preserve"> </w:t>
      </w:r>
      <w:r w:rsidRPr="005C3E0E">
        <w:rPr>
          <w:sz w:val="14"/>
        </w:rPr>
        <w:t>massively migratory contemporary world and positively by</w:t>
      </w:r>
      <w:r w:rsidR="005C3E0E" w:rsidRPr="005C3E0E">
        <w:rPr>
          <w:sz w:val="14"/>
        </w:rPr>
        <w:t xml:space="preserve"> </w:t>
      </w:r>
      <w:r w:rsidRPr="005C3E0E">
        <w:rPr>
          <w:sz w:val="14"/>
        </w:rPr>
        <w:t>nation-states in order to project an image of global modernness</w:t>
      </w:r>
      <w:r w:rsidR="005C3E0E" w:rsidRPr="005C3E0E">
        <w:rPr>
          <w:sz w:val="14"/>
        </w:rPr>
        <w:t xml:space="preserve"> </w:t>
      </w:r>
      <w:r w:rsidRPr="005C3E0E">
        <w:rPr>
          <w:sz w:val="14"/>
        </w:rPr>
        <w:t>consistent with ca</w:t>
      </w:r>
      <w:r w:rsidR="0022363A" w:rsidRPr="005C3E0E">
        <w:rPr>
          <w:sz w:val="14"/>
        </w:rPr>
        <w:t>pitalist market exchange.”32 Th</w:t>
      </w:r>
      <w:r w:rsidRPr="005C3E0E">
        <w:rPr>
          <w:sz w:val="14"/>
        </w:rPr>
        <w:t>is</w:t>
      </w:r>
      <w:r w:rsidR="005C3E0E" w:rsidRPr="005C3E0E">
        <w:rPr>
          <w:sz w:val="14"/>
        </w:rPr>
        <w:t xml:space="preserve"> </w:t>
      </w:r>
      <w:r w:rsidRPr="005C3E0E">
        <w:rPr>
          <w:sz w:val="14"/>
        </w:rPr>
        <w:t>does not mean that violence against sexual and gender minorities,</w:t>
      </w:r>
      <w:r w:rsidR="005C3E0E" w:rsidRPr="005C3E0E">
        <w:rPr>
          <w:sz w:val="14"/>
        </w:rPr>
        <w:t xml:space="preserve"> </w:t>
      </w:r>
      <w:r w:rsidRPr="005C3E0E">
        <w:rPr>
          <w:sz w:val="14"/>
        </w:rPr>
        <w:t>and the routes they take to escape and resist persecution,</w:t>
      </w:r>
      <w:r w:rsidR="005C3E0E" w:rsidRPr="005C3E0E">
        <w:rPr>
          <w:sz w:val="14"/>
        </w:rPr>
        <w:t xml:space="preserve"> </w:t>
      </w:r>
      <w:r w:rsidRPr="005C3E0E">
        <w:rPr>
          <w:sz w:val="14"/>
        </w:rPr>
        <w:t>should not be considered an important issue. Sexual</w:t>
      </w:r>
      <w:r w:rsidR="005C3E0E" w:rsidRPr="005C3E0E">
        <w:rPr>
          <w:sz w:val="14"/>
        </w:rPr>
        <w:t xml:space="preserve"> </w:t>
      </w:r>
      <w:r w:rsidRPr="005C3E0E">
        <w:rPr>
          <w:sz w:val="14"/>
        </w:rPr>
        <w:t>and gender minority refugees oft en describe their experiences</w:t>
      </w:r>
      <w:r w:rsidR="005C3E0E" w:rsidRPr="005C3E0E">
        <w:rPr>
          <w:sz w:val="14"/>
        </w:rPr>
        <w:t xml:space="preserve"> </w:t>
      </w:r>
      <w:r w:rsidRPr="005C3E0E">
        <w:rPr>
          <w:sz w:val="14"/>
        </w:rPr>
        <w:t>in their struggles against oppression and persecution,</w:t>
      </w:r>
      <w:r w:rsidR="005C3E0E" w:rsidRPr="005C3E0E">
        <w:rPr>
          <w:sz w:val="14"/>
        </w:rPr>
        <w:t xml:space="preserve"> </w:t>
      </w:r>
      <w:r w:rsidRPr="005C3E0E">
        <w:rPr>
          <w:sz w:val="14"/>
        </w:rPr>
        <w:t>as well as how migration to another location or community</w:t>
      </w:r>
      <w:r w:rsidR="005C3E0E" w:rsidRPr="005C3E0E">
        <w:rPr>
          <w:sz w:val="14"/>
        </w:rPr>
        <w:t xml:space="preserve"> </w:t>
      </w:r>
      <w:r w:rsidRPr="005C3E0E">
        <w:rPr>
          <w:sz w:val="14"/>
        </w:rPr>
        <w:t>has given them opportunities, dignity, and freedom that</w:t>
      </w:r>
      <w:r w:rsidR="005C3E0E" w:rsidRPr="005C3E0E">
        <w:rPr>
          <w:sz w:val="14"/>
        </w:rPr>
        <w:t xml:space="preserve"> </w:t>
      </w:r>
      <w:r w:rsidRPr="005C3E0E">
        <w:rPr>
          <w:sz w:val="14"/>
        </w:rPr>
        <w:t>they could not fi nd elsewhere. Sexual and gender minority</w:t>
      </w:r>
      <w:r w:rsidR="005C3E0E" w:rsidRPr="005C3E0E">
        <w:rPr>
          <w:sz w:val="14"/>
        </w:rPr>
        <w:t xml:space="preserve"> </w:t>
      </w:r>
      <w:r w:rsidRPr="005C3E0E">
        <w:rPr>
          <w:sz w:val="14"/>
        </w:rPr>
        <w:t>refugees undertake considerable odds in moving across</w:t>
      </w:r>
      <w:r w:rsidR="005C3E0E" w:rsidRPr="005C3E0E">
        <w:rPr>
          <w:sz w:val="14"/>
        </w:rPr>
        <w:t xml:space="preserve"> </w:t>
      </w:r>
      <w:r w:rsidRPr="005C3E0E">
        <w:rPr>
          <w:sz w:val="14"/>
        </w:rPr>
        <w:t>state borders and making a refugee claim. It is therefore</w:t>
      </w:r>
      <w:r w:rsidR="005C3E0E" w:rsidRPr="005C3E0E">
        <w:rPr>
          <w:sz w:val="14"/>
        </w:rPr>
        <w:t xml:space="preserve"> </w:t>
      </w:r>
      <w:r w:rsidRPr="005C3E0E">
        <w:rPr>
          <w:sz w:val="14"/>
        </w:rPr>
        <w:t>important to recognize their agency in making a refugee</w:t>
      </w:r>
      <w:r w:rsidR="005C3E0E" w:rsidRPr="005C3E0E">
        <w:rPr>
          <w:sz w:val="14"/>
        </w:rPr>
        <w:t xml:space="preserve"> </w:t>
      </w:r>
      <w:r w:rsidRPr="005C3E0E">
        <w:rPr>
          <w:sz w:val="14"/>
        </w:rPr>
        <w:t>claim and how they work within the refugee system to tell</w:t>
      </w:r>
      <w:r w:rsidR="005C3E0E" w:rsidRPr="005C3E0E">
        <w:rPr>
          <w:sz w:val="14"/>
        </w:rPr>
        <w:t xml:space="preserve"> </w:t>
      </w:r>
      <w:r w:rsidRPr="005C3E0E">
        <w:rPr>
          <w:sz w:val="14"/>
        </w:rPr>
        <w:t>their stories and speak their truths.33</w:t>
      </w:r>
      <w:r w:rsidR="005C3E0E" w:rsidRPr="005C3E0E">
        <w:rPr>
          <w:sz w:val="14"/>
        </w:rPr>
        <w:t xml:space="preserve"> </w:t>
      </w:r>
      <w:r w:rsidR="007D2074" w:rsidRPr="007D2074">
        <w:rPr>
          <w:rStyle w:val="StyleUnderline"/>
        </w:rPr>
        <w:t>Th</w:t>
      </w:r>
      <w:r w:rsidRPr="007D2074">
        <w:rPr>
          <w:rStyle w:val="StyleUnderline"/>
        </w:rPr>
        <w:t>eir stories cannot be simply reduced to an example</w:t>
      </w:r>
      <w:r w:rsidR="005C3E0E">
        <w:rPr>
          <w:rStyle w:val="StyleUnderline"/>
        </w:rPr>
        <w:t xml:space="preserve"> </w:t>
      </w:r>
      <w:r w:rsidRPr="007D2074">
        <w:rPr>
          <w:rStyle w:val="StyleUnderline"/>
        </w:rPr>
        <w:t>of Western dominance or exploitation of their lives to fuel</w:t>
      </w:r>
      <w:r w:rsidR="005C3E0E">
        <w:rPr>
          <w:rStyle w:val="StyleUnderline"/>
        </w:rPr>
        <w:t xml:space="preserve"> </w:t>
      </w:r>
      <w:r w:rsidRPr="007D2074">
        <w:rPr>
          <w:rStyle w:val="StyleUnderline"/>
        </w:rPr>
        <w:t>nationalisti</w:t>
      </w:r>
      <w:r w:rsidR="007D2074" w:rsidRPr="007D2074">
        <w:rPr>
          <w:rStyle w:val="StyleUnderline"/>
        </w:rPr>
        <w:t>c and imperialistic desires. Th</w:t>
      </w:r>
      <w:r w:rsidR="007D2074">
        <w:rPr>
          <w:rStyle w:val="StyleUnderline"/>
        </w:rPr>
        <w:t xml:space="preserve">e </w:t>
      </w:r>
      <w:r w:rsidR="007D2074" w:rsidRPr="007D2074">
        <w:rPr>
          <w:rStyle w:val="Emphasis"/>
        </w:rPr>
        <w:t>diffi</w:t>
      </w:r>
      <w:r w:rsidRPr="007D2074">
        <w:rPr>
          <w:rStyle w:val="Emphasis"/>
        </w:rPr>
        <w:t>culty arises</w:t>
      </w:r>
      <w:r w:rsidRPr="007D2074">
        <w:rPr>
          <w:rStyle w:val="StyleUnderline"/>
        </w:rPr>
        <w:t>,</w:t>
      </w:r>
      <w:r w:rsidR="005C3E0E">
        <w:rPr>
          <w:rStyle w:val="StyleUnderline"/>
        </w:rPr>
        <w:t xml:space="preserve"> </w:t>
      </w:r>
      <w:r w:rsidRPr="007D2074">
        <w:rPr>
          <w:rStyle w:val="StyleUnderline"/>
        </w:rPr>
        <w:t xml:space="preserve">though, </w:t>
      </w:r>
      <w:r w:rsidRPr="007D2074">
        <w:rPr>
          <w:rStyle w:val="Emphasis"/>
        </w:rPr>
        <w:t>when the search for freedom from homophobic</w:t>
      </w:r>
      <w:r w:rsidR="005C3E0E">
        <w:rPr>
          <w:rStyle w:val="Emphasis"/>
        </w:rPr>
        <w:t xml:space="preserve"> </w:t>
      </w:r>
      <w:r w:rsidRPr="007D2074">
        <w:rPr>
          <w:rStyle w:val="Emphasis"/>
        </w:rPr>
        <w:t>persecution in their countries of origin become the only</w:t>
      </w:r>
      <w:r w:rsidR="005C3E0E">
        <w:rPr>
          <w:rStyle w:val="Emphasis"/>
        </w:rPr>
        <w:t xml:space="preserve"> </w:t>
      </w:r>
      <w:r w:rsidRPr="007D2074">
        <w:rPr>
          <w:rStyle w:val="Emphasis"/>
        </w:rPr>
        <w:t>elements of sexual and gender minority refugee migration</w:t>
      </w:r>
      <w:r w:rsidR="005C3E0E">
        <w:rPr>
          <w:rStyle w:val="Emphasis"/>
        </w:rPr>
        <w:t xml:space="preserve"> </w:t>
      </w:r>
      <w:r w:rsidRPr="007D2074">
        <w:rPr>
          <w:rStyle w:val="Emphasis"/>
        </w:rPr>
        <w:t>that are addressed in forced migration research and refugee</w:t>
      </w:r>
      <w:r w:rsidR="005C3E0E">
        <w:rPr>
          <w:rStyle w:val="Emphasis"/>
        </w:rPr>
        <w:t xml:space="preserve"> </w:t>
      </w:r>
      <w:r w:rsidRPr="007D2074">
        <w:rPr>
          <w:rStyle w:val="Emphasis"/>
        </w:rPr>
        <w:t>policy</w:t>
      </w:r>
      <w:r w:rsidRPr="005C3E0E">
        <w:rPr>
          <w:sz w:val="14"/>
        </w:rPr>
        <w:t>.34 What is needed, then, is a far more intersectional</w:t>
      </w:r>
      <w:r w:rsidR="005C3E0E" w:rsidRPr="005C3E0E">
        <w:rPr>
          <w:sz w:val="14"/>
        </w:rPr>
        <w:t xml:space="preserve"> </w:t>
      </w:r>
      <w:r w:rsidRPr="005C3E0E">
        <w:rPr>
          <w:sz w:val="14"/>
        </w:rPr>
        <w:t>approach to looking at migration and settlement for sexual</w:t>
      </w:r>
      <w:r w:rsidR="005C3E0E" w:rsidRPr="005C3E0E">
        <w:rPr>
          <w:sz w:val="14"/>
        </w:rPr>
        <w:t xml:space="preserve"> </w:t>
      </w:r>
      <w:r w:rsidRPr="005C3E0E">
        <w:rPr>
          <w:sz w:val="14"/>
        </w:rPr>
        <w:t>and gender minority refugees.</w:t>
      </w:r>
      <w:r w:rsidR="005C3E0E" w:rsidRPr="005C3E0E">
        <w:rPr>
          <w:sz w:val="14"/>
        </w:rPr>
        <w:t xml:space="preserve"> </w:t>
      </w:r>
      <w:r w:rsidRPr="005C3E0E">
        <w:rPr>
          <w:sz w:val="14"/>
        </w:rPr>
        <w:t>When investigating refugee and forced migration of sexual</w:t>
      </w:r>
      <w:r w:rsidR="005C3E0E" w:rsidRPr="005C3E0E">
        <w:rPr>
          <w:sz w:val="14"/>
        </w:rPr>
        <w:t xml:space="preserve"> </w:t>
      </w:r>
      <w:r w:rsidRPr="005C3E0E">
        <w:rPr>
          <w:sz w:val="14"/>
        </w:rPr>
        <w:t>and gender minorities, we must resist oversimplifying</w:t>
      </w:r>
      <w:r w:rsidR="005C3E0E" w:rsidRPr="005C3E0E">
        <w:rPr>
          <w:sz w:val="14"/>
        </w:rPr>
        <w:t xml:space="preserve"> </w:t>
      </w:r>
      <w:r w:rsidRPr="005C3E0E">
        <w:rPr>
          <w:sz w:val="14"/>
        </w:rPr>
        <w:t>complex migration processes and instead look at how</w:t>
      </w:r>
      <w:r w:rsidR="005C3E0E" w:rsidRPr="005C3E0E">
        <w:rPr>
          <w:sz w:val="14"/>
        </w:rPr>
        <w:t xml:space="preserve"> </w:t>
      </w:r>
      <w:r w:rsidRPr="005C3E0E">
        <w:rPr>
          <w:sz w:val="14"/>
        </w:rPr>
        <w:t>globalism and imperialism have routed cultures and lives,</w:t>
      </w:r>
      <w:r w:rsidR="005C3E0E" w:rsidRPr="005C3E0E">
        <w:rPr>
          <w:sz w:val="14"/>
        </w:rPr>
        <w:t xml:space="preserve"> </w:t>
      </w:r>
      <w:r w:rsidRPr="005C3E0E">
        <w:rPr>
          <w:sz w:val="14"/>
        </w:rPr>
        <w:t>as well as understanding the counter-hegemonic routes</w:t>
      </w:r>
      <w:r w:rsidR="005C3E0E" w:rsidRPr="005C3E0E">
        <w:rPr>
          <w:sz w:val="14"/>
        </w:rPr>
        <w:t xml:space="preserve"> </w:t>
      </w:r>
      <w:r w:rsidRPr="005C3E0E">
        <w:rPr>
          <w:sz w:val="14"/>
        </w:rPr>
        <w:t>that many sexual and gender minorities have deployed to</w:t>
      </w:r>
      <w:r w:rsidR="005C3E0E" w:rsidRPr="005C3E0E">
        <w:rPr>
          <w:sz w:val="14"/>
        </w:rPr>
        <w:t xml:space="preserve"> </w:t>
      </w:r>
      <w:r w:rsidRPr="005C3E0E">
        <w:rPr>
          <w:sz w:val="14"/>
        </w:rPr>
        <w:t>redirect power and discourse as they engage in migration</w:t>
      </w:r>
      <w:r w:rsidR="005C3E0E" w:rsidRPr="005C3E0E">
        <w:rPr>
          <w:sz w:val="14"/>
        </w:rPr>
        <w:t xml:space="preserve"> </w:t>
      </w:r>
      <w:r w:rsidRPr="005C3E0E">
        <w:rPr>
          <w:sz w:val="14"/>
        </w:rPr>
        <w:t>and the refugee process.35 Researchers need to investigate</w:t>
      </w:r>
      <w:r w:rsidR="005C3E0E" w:rsidRPr="005C3E0E">
        <w:rPr>
          <w:sz w:val="14"/>
        </w:rPr>
        <w:t xml:space="preserve"> </w:t>
      </w:r>
      <w:r w:rsidRPr="005C3E0E">
        <w:rPr>
          <w:sz w:val="14"/>
        </w:rPr>
        <w:t>the political, economic, and social structures that not only</w:t>
      </w:r>
      <w:r w:rsidR="005C3E0E" w:rsidRPr="005C3E0E">
        <w:rPr>
          <w:sz w:val="14"/>
        </w:rPr>
        <w:t xml:space="preserve"> </w:t>
      </w:r>
      <w:r w:rsidRPr="005C3E0E">
        <w:rPr>
          <w:sz w:val="14"/>
        </w:rPr>
        <w:t>regulate migration and the refugee process but also enforce</w:t>
      </w:r>
      <w:r w:rsidR="005C3E0E" w:rsidRPr="005C3E0E">
        <w:rPr>
          <w:sz w:val="14"/>
        </w:rPr>
        <w:t xml:space="preserve"> </w:t>
      </w:r>
      <w:r w:rsidRPr="005C3E0E">
        <w:rPr>
          <w:sz w:val="14"/>
        </w:rPr>
        <w:t>and reproduce oppressive sexual norms that are gendered,</w:t>
      </w:r>
      <w:r w:rsidR="005C3E0E" w:rsidRPr="005C3E0E">
        <w:rPr>
          <w:sz w:val="14"/>
        </w:rPr>
        <w:t xml:space="preserve"> </w:t>
      </w:r>
      <w:r w:rsidRPr="005C3E0E">
        <w:rPr>
          <w:sz w:val="14"/>
        </w:rPr>
        <w:t>racialized, and classed.36 Th is involves paying attention to</w:t>
      </w:r>
      <w:r w:rsidR="005C3E0E" w:rsidRPr="005C3E0E">
        <w:rPr>
          <w:sz w:val="14"/>
        </w:rPr>
        <w:t xml:space="preserve"> </w:t>
      </w:r>
      <w:r w:rsidRPr="005C3E0E">
        <w:rPr>
          <w:sz w:val="14"/>
        </w:rPr>
        <w:t>whiteness and the racialization, gendering, classing, and</w:t>
      </w:r>
      <w:r w:rsidR="005C3E0E" w:rsidRPr="005C3E0E">
        <w:rPr>
          <w:sz w:val="14"/>
        </w:rPr>
        <w:t xml:space="preserve"> </w:t>
      </w:r>
      <w:r w:rsidRPr="005C3E0E">
        <w:rPr>
          <w:sz w:val="14"/>
        </w:rPr>
        <w:t>sexualization of discourses of inclusion and normalcy, both</w:t>
      </w:r>
      <w:r w:rsidR="005C3E0E" w:rsidRPr="005C3E0E">
        <w:rPr>
          <w:sz w:val="14"/>
        </w:rPr>
        <w:t xml:space="preserve"> </w:t>
      </w:r>
      <w:r w:rsidRPr="005C3E0E">
        <w:rPr>
          <w:sz w:val="14"/>
        </w:rPr>
        <w:t>as these play into defi ning the in-state refugee process</w:t>
      </w:r>
      <w:r w:rsidR="005C3E0E" w:rsidRPr="005C3E0E">
        <w:rPr>
          <w:sz w:val="14"/>
        </w:rPr>
        <w:t xml:space="preserve"> </w:t>
      </w:r>
      <w:r w:rsidRPr="005C3E0E">
        <w:rPr>
          <w:sz w:val="14"/>
        </w:rPr>
        <w:t>and reaffi rming particular sexual, racial, gender, and class</w:t>
      </w:r>
      <w:r w:rsidR="005C3E0E" w:rsidRPr="005C3E0E">
        <w:rPr>
          <w:sz w:val="14"/>
        </w:rPr>
        <w:t xml:space="preserve"> </w:t>
      </w:r>
      <w:r w:rsidRPr="005C3E0E">
        <w:rPr>
          <w:sz w:val="14"/>
        </w:rPr>
        <w:t>politics.37</w:t>
      </w:r>
      <w:r w:rsidR="005C3E0E" w:rsidRPr="005C3E0E">
        <w:rPr>
          <w:sz w:val="14"/>
        </w:rPr>
        <w:t xml:space="preserve"> </w:t>
      </w:r>
      <w:r w:rsidRPr="005C3E0E">
        <w:rPr>
          <w:sz w:val="14"/>
        </w:rPr>
        <w:t>Sexual and Gender Minority Refugees in Canada</w:t>
      </w:r>
      <w:r w:rsidR="005C3E0E" w:rsidRPr="005C3E0E">
        <w:rPr>
          <w:sz w:val="14"/>
        </w:rPr>
        <w:t xml:space="preserve"> </w:t>
      </w:r>
      <w:r w:rsidR="007D2074" w:rsidRPr="005C3E0E">
        <w:rPr>
          <w:sz w:val="14"/>
        </w:rPr>
        <w:t>In 1991, Canada was the fi</w:t>
      </w:r>
      <w:r w:rsidRPr="005C3E0E">
        <w:rPr>
          <w:sz w:val="14"/>
        </w:rPr>
        <w:t>rst Western nation to grant refugee</w:t>
      </w:r>
      <w:r w:rsidR="005C3E0E" w:rsidRPr="005C3E0E">
        <w:rPr>
          <w:sz w:val="14"/>
        </w:rPr>
        <w:t xml:space="preserve"> </w:t>
      </w:r>
      <w:r w:rsidRPr="005C3E0E">
        <w:rPr>
          <w:sz w:val="14"/>
        </w:rPr>
        <w:t>status on the basis of sexual orientation.38 In 1993, the</w:t>
      </w:r>
      <w:r w:rsidR="005C3E0E" w:rsidRPr="005C3E0E">
        <w:rPr>
          <w:sz w:val="14"/>
        </w:rPr>
        <w:t xml:space="preserve"> </w:t>
      </w:r>
      <w:r w:rsidRPr="005C3E0E">
        <w:rPr>
          <w:sz w:val="14"/>
        </w:rPr>
        <w:t>Supreme Court of Canada ruled in (AG) v Ward that sexual</w:t>
      </w:r>
      <w:r w:rsidR="005C3E0E" w:rsidRPr="005C3E0E">
        <w:rPr>
          <w:sz w:val="14"/>
        </w:rPr>
        <w:t xml:space="preserve"> </w:t>
      </w:r>
      <w:r w:rsidRPr="005C3E0E">
        <w:rPr>
          <w:sz w:val="14"/>
        </w:rPr>
        <w:t>orientation should be included in the parameters of a</w:t>
      </w:r>
      <w:r w:rsidR="005C3E0E" w:rsidRPr="005C3E0E">
        <w:rPr>
          <w:sz w:val="14"/>
        </w:rPr>
        <w:t xml:space="preserve"> </w:t>
      </w:r>
      <w:r w:rsidRPr="005C3E0E">
        <w:rPr>
          <w:sz w:val="14"/>
        </w:rPr>
        <w:t>“particular social group” under the 1951 UN Convention</w:t>
      </w:r>
      <w:r w:rsidR="005C3E0E" w:rsidRPr="005C3E0E">
        <w:rPr>
          <w:sz w:val="14"/>
        </w:rPr>
        <w:t xml:space="preserve"> </w:t>
      </w:r>
      <w:r w:rsidRPr="005C3E0E">
        <w:rPr>
          <w:sz w:val="14"/>
        </w:rPr>
        <w:t>of the Status of Refugee within Canadian refugee law.39 By</w:t>
      </w:r>
      <w:r w:rsidR="005C3E0E" w:rsidRPr="005C3E0E">
        <w:rPr>
          <w:sz w:val="14"/>
        </w:rPr>
        <w:t xml:space="preserve"> </w:t>
      </w:r>
      <w:r w:rsidRPr="005C3E0E">
        <w:rPr>
          <w:sz w:val="14"/>
        </w:rPr>
        <w:t>1995, the Canadian</w:t>
      </w:r>
      <w:r w:rsidR="00C25AC8" w:rsidRPr="005C3E0E">
        <w:rPr>
          <w:sz w:val="14"/>
        </w:rPr>
        <w:t xml:space="preserve"> refugee tribunal became the fi</w:t>
      </w:r>
      <w:r w:rsidRPr="005C3E0E">
        <w:rPr>
          <w:sz w:val="14"/>
        </w:rPr>
        <w:t>rst to have</w:t>
      </w:r>
      <w:r w:rsidR="005C3E0E" w:rsidRPr="005C3E0E">
        <w:rPr>
          <w:sz w:val="14"/>
        </w:rPr>
        <w:t xml:space="preserve"> </w:t>
      </w:r>
      <w:r w:rsidRPr="005C3E0E">
        <w:rPr>
          <w:sz w:val="14"/>
        </w:rPr>
        <w:t>adjudicator training and in-house human rights information</w:t>
      </w:r>
      <w:r w:rsidR="005C3E0E" w:rsidRPr="005C3E0E">
        <w:rPr>
          <w:sz w:val="14"/>
        </w:rPr>
        <w:t xml:space="preserve"> </w:t>
      </w:r>
      <w:r w:rsidRPr="005C3E0E">
        <w:rPr>
          <w:sz w:val="14"/>
        </w:rPr>
        <w:t>on the status of sexual and gender minorities in different</w:t>
      </w:r>
      <w:r w:rsidR="005C3E0E" w:rsidRPr="005C3E0E">
        <w:rPr>
          <w:sz w:val="14"/>
        </w:rPr>
        <w:t xml:space="preserve"> </w:t>
      </w:r>
      <w:r w:rsidRPr="005C3E0E">
        <w:rPr>
          <w:sz w:val="14"/>
        </w:rPr>
        <w:t>countries.40 Yet, despite this progressive legislature</w:t>
      </w:r>
      <w:r w:rsidR="005C3E0E" w:rsidRPr="005C3E0E">
        <w:rPr>
          <w:sz w:val="14"/>
        </w:rPr>
        <w:t xml:space="preserve"> </w:t>
      </w:r>
      <w:r w:rsidRPr="005C3E0E">
        <w:rPr>
          <w:sz w:val="14"/>
        </w:rPr>
        <w:t>within Canada, hetero-normativity and cultural bias within</w:t>
      </w:r>
      <w:r w:rsidR="005C3E0E" w:rsidRPr="005C3E0E">
        <w:rPr>
          <w:sz w:val="14"/>
        </w:rPr>
        <w:t xml:space="preserve"> </w:t>
      </w:r>
      <w:r w:rsidRPr="005C3E0E">
        <w:rPr>
          <w:sz w:val="14"/>
        </w:rPr>
        <w:t>the refugee decision-making process continues to victimize,</w:t>
      </w:r>
      <w:r w:rsidR="005C3E0E" w:rsidRPr="005C3E0E">
        <w:rPr>
          <w:sz w:val="14"/>
        </w:rPr>
        <w:t xml:space="preserve"> </w:t>
      </w:r>
      <w:r w:rsidRPr="005C3E0E">
        <w:rPr>
          <w:sz w:val="14"/>
        </w:rPr>
        <w:t>marginalize, and ultimately penalize sexual and gender</w:t>
      </w:r>
      <w:r w:rsidR="005C3E0E" w:rsidRPr="005C3E0E">
        <w:rPr>
          <w:sz w:val="14"/>
        </w:rPr>
        <w:t xml:space="preserve"> </w:t>
      </w:r>
      <w:r w:rsidRPr="005C3E0E">
        <w:rPr>
          <w:sz w:val="14"/>
        </w:rPr>
        <w:t>minorities when attempting to gain asylum in Canada.</w:t>
      </w:r>
      <w:r w:rsidR="005C3E0E" w:rsidRPr="005C3E0E">
        <w:rPr>
          <w:sz w:val="14"/>
        </w:rPr>
        <w:t xml:space="preserve"> </w:t>
      </w:r>
      <w:r w:rsidRPr="005C3E0E">
        <w:rPr>
          <w:sz w:val="14"/>
        </w:rPr>
        <w:t>Sharalyn Jordan writes that undertaking an asylum</w:t>
      </w:r>
      <w:r w:rsidR="005C3E0E" w:rsidRPr="005C3E0E">
        <w:rPr>
          <w:sz w:val="14"/>
        </w:rPr>
        <w:t xml:space="preserve"> </w:t>
      </w:r>
      <w:r w:rsidRPr="005C3E0E">
        <w:rPr>
          <w:sz w:val="14"/>
        </w:rPr>
        <w:t>application within Canada for sexual and gender minorities</w:t>
      </w:r>
      <w:r w:rsidR="005C3E0E" w:rsidRPr="005C3E0E">
        <w:rPr>
          <w:sz w:val="14"/>
        </w:rPr>
        <w:t xml:space="preserve"> </w:t>
      </w:r>
      <w:r w:rsidRPr="005C3E0E">
        <w:rPr>
          <w:sz w:val="14"/>
        </w:rPr>
        <w:t>“entails accessing and working within a refugee system</w:t>
      </w:r>
      <w:r w:rsidR="005C3E0E" w:rsidRPr="005C3E0E">
        <w:rPr>
          <w:sz w:val="14"/>
        </w:rPr>
        <w:t xml:space="preserve"> </w:t>
      </w:r>
      <w:r w:rsidRPr="005C3E0E">
        <w:rPr>
          <w:sz w:val="14"/>
        </w:rPr>
        <w:t>that was not designed with sexual and gender minorities in</w:t>
      </w:r>
      <w:r w:rsidR="005C3E0E" w:rsidRPr="005C3E0E">
        <w:rPr>
          <w:sz w:val="14"/>
        </w:rPr>
        <w:t xml:space="preserve"> </w:t>
      </w:r>
      <w:r w:rsidRPr="005C3E0E">
        <w:rPr>
          <w:sz w:val="14"/>
        </w:rPr>
        <w:t>mind.”41 Western constructions of sexual and gender identity</w:t>
      </w:r>
      <w:r w:rsidR="005C3E0E" w:rsidRPr="005C3E0E">
        <w:rPr>
          <w:sz w:val="14"/>
        </w:rPr>
        <w:t xml:space="preserve"> </w:t>
      </w:r>
      <w:r w:rsidR="00C25AC8" w:rsidRPr="005C3E0E">
        <w:rPr>
          <w:sz w:val="14"/>
        </w:rPr>
        <w:t>are oft</w:t>
      </w:r>
      <w:r w:rsidRPr="005C3E0E">
        <w:rPr>
          <w:sz w:val="14"/>
        </w:rPr>
        <w:t>en forced upon claimants that may not necessarily</w:t>
      </w:r>
      <w:r w:rsidR="005C3E0E" w:rsidRPr="005C3E0E">
        <w:rPr>
          <w:sz w:val="14"/>
        </w:rPr>
        <w:t xml:space="preserve"> </w:t>
      </w:r>
      <w:r w:rsidR="00C25AC8" w:rsidRPr="005C3E0E">
        <w:rPr>
          <w:sz w:val="14"/>
        </w:rPr>
        <w:t>identify with or fi</w:t>
      </w:r>
      <w:r w:rsidRPr="005C3E0E">
        <w:rPr>
          <w:sz w:val="14"/>
        </w:rPr>
        <w:t xml:space="preserve">t into these same constructs. </w:t>
      </w:r>
      <w:r w:rsidRPr="00DA3DDC">
        <w:rPr>
          <w:rStyle w:val="StyleUnderline"/>
        </w:rPr>
        <w:t>As research</w:t>
      </w:r>
      <w:r w:rsidR="005C3E0E">
        <w:rPr>
          <w:rStyle w:val="StyleUnderline"/>
        </w:rPr>
        <w:t xml:space="preserve"> </w:t>
      </w:r>
      <w:r w:rsidRPr="00DA3DDC">
        <w:rPr>
          <w:rStyle w:val="StyleUnderline"/>
        </w:rPr>
        <w:t>on sexuality has shown, sexuality, sexual practices, gender,</w:t>
      </w:r>
      <w:r w:rsidR="005C3E0E">
        <w:rPr>
          <w:rStyle w:val="StyleUnderline"/>
        </w:rPr>
        <w:t xml:space="preserve"> </w:t>
      </w:r>
      <w:r w:rsidRPr="00DA3DDC">
        <w:rPr>
          <w:rStyle w:val="StyleUnderline"/>
        </w:rPr>
        <w:t>a</w:t>
      </w:r>
      <w:r w:rsidR="00C25AC8" w:rsidRPr="00DA3DDC">
        <w:rPr>
          <w:rStyle w:val="StyleUnderline"/>
        </w:rPr>
        <w:t xml:space="preserve">nd sexual subjectivities are </w:t>
      </w:r>
      <w:r w:rsidR="00C25AC8" w:rsidRPr="00DA3DDC">
        <w:rPr>
          <w:rStyle w:val="Emphasis"/>
        </w:rPr>
        <w:t>fl</w:t>
      </w:r>
      <w:r w:rsidRPr="00DA3DDC">
        <w:rPr>
          <w:rStyle w:val="Emphasis"/>
        </w:rPr>
        <w:t>uid and culturally positioned</w:t>
      </w:r>
      <w:r w:rsidRPr="00DA3DDC">
        <w:rPr>
          <w:rStyle w:val="StyleUnderline"/>
        </w:rPr>
        <w:t>.</w:t>
      </w:r>
      <w:r w:rsidR="005C3E0E">
        <w:rPr>
          <w:rStyle w:val="StyleUnderline"/>
        </w:rPr>
        <w:t xml:space="preserve"> </w:t>
      </w:r>
      <w:r w:rsidRPr="00DA3DDC">
        <w:rPr>
          <w:rStyle w:val="Emphasis"/>
        </w:rPr>
        <w:t>Yet, for the purpose of granting asylum to sexual and gender</w:t>
      </w:r>
      <w:r w:rsidR="005C3E0E">
        <w:rPr>
          <w:rStyle w:val="Emphasis"/>
        </w:rPr>
        <w:t xml:space="preserve"> </w:t>
      </w:r>
      <w:r w:rsidRPr="00DA3DDC">
        <w:rPr>
          <w:rStyle w:val="Emphasis"/>
        </w:rPr>
        <w:t>minorities, Euro-American notions of sexual and gender</w:t>
      </w:r>
      <w:r w:rsidR="005C3E0E">
        <w:rPr>
          <w:rStyle w:val="Emphasis"/>
        </w:rPr>
        <w:t xml:space="preserve"> </w:t>
      </w:r>
      <w:r w:rsidRPr="00DA3DDC">
        <w:rPr>
          <w:rStyle w:val="Emphasis"/>
        </w:rPr>
        <w:t>identity and citizenship have been internationally enforced</w:t>
      </w:r>
      <w:r w:rsidR="005C3E0E">
        <w:rPr>
          <w:rStyle w:val="Emphasis"/>
        </w:rPr>
        <w:t xml:space="preserve"> </w:t>
      </w:r>
      <w:r w:rsidR="00C25AC8" w:rsidRPr="00DA3DDC">
        <w:rPr>
          <w:rStyle w:val="Emphasis"/>
        </w:rPr>
        <w:t>by Western states to defi</w:t>
      </w:r>
      <w:r w:rsidRPr="00DA3DDC">
        <w:rPr>
          <w:rStyle w:val="Emphasis"/>
        </w:rPr>
        <w:t>ne how sexual and gender minorities</w:t>
      </w:r>
      <w:r w:rsidR="005C3E0E">
        <w:rPr>
          <w:rStyle w:val="Emphasis"/>
        </w:rPr>
        <w:t xml:space="preserve"> </w:t>
      </w:r>
      <w:r w:rsidR="00C25AC8" w:rsidRPr="00DA3DDC">
        <w:rPr>
          <w:rStyle w:val="Emphasis"/>
        </w:rPr>
        <w:t>fi</w:t>
      </w:r>
      <w:r w:rsidRPr="00DA3DDC">
        <w:rPr>
          <w:rStyle w:val="Emphasis"/>
        </w:rPr>
        <w:t>t into</w:t>
      </w:r>
      <w:r w:rsidRPr="00DA3DDC">
        <w:rPr>
          <w:rStyle w:val="StyleUnderline"/>
        </w:rPr>
        <w:t xml:space="preserve"> the category of a “</w:t>
      </w:r>
      <w:r w:rsidRPr="00DA3DDC">
        <w:rPr>
          <w:rStyle w:val="Emphasis"/>
        </w:rPr>
        <w:t>particular social group</w:t>
      </w:r>
      <w:r w:rsidRPr="00DA3DDC">
        <w:rPr>
          <w:rStyle w:val="StyleUnderline"/>
        </w:rPr>
        <w:t>”</w:t>
      </w:r>
      <w:r w:rsidRPr="005C3E0E">
        <w:rPr>
          <w:sz w:val="14"/>
        </w:rPr>
        <w:t xml:space="preserve"> under</w:t>
      </w:r>
      <w:r w:rsidR="005C3E0E" w:rsidRPr="005C3E0E">
        <w:rPr>
          <w:sz w:val="14"/>
        </w:rPr>
        <w:t xml:space="preserve"> </w:t>
      </w:r>
      <w:r w:rsidR="00C25AC8" w:rsidRPr="005C3E0E">
        <w:rPr>
          <w:sz w:val="14"/>
        </w:rPr>
        <w:t>the 1951 convention. Th</w:t>
      </w:r>
      <w:r w:rsidRPr="005C3E0E">
        <w:rPr>
          <w:sz w:val="14"/>
        </w:rPr>
        <w:t>e history of the sexual rights movement</w:t>
      </w:r>
      <w:r w:rsidR="005C3E0E" w:rsidRPr="005C3E0E">
        <w:rPr>
          <w:sz w:val="14"/>
        </w:rPr>
        <w:t xml:space="preserve"> </w:t>
      </w:r>
      <w:r w:rsidRPr="005C3E0E">
        <w:rPr>
          <w:sz w:val="14"/>
        </w:rPr>
        <w:t>in the West; the hist</w:t>
      </w:r>
      <w:r w:rsidR="00DA3DDC" w:rsidRPr="005C3E0E">
        <w:rPr>
          <w:sz w:val="14"/>
        </w:rPr>
        <w:t>orically and culturally specifi</w:t>
      </w:r>
      <w:r w:rsidRPr="005C3E0E">
        <w:rPr>
          <w:sz w:val="14"/>
        </w:rPr>
        <w:t>c</w:t>
      </w:r>
      <w:r w:rsidR="005C3E0E" w:rsidRPr="005C3E0E">
        <w:rPr>
          <w:sz w:val="14"/>
        </w:rPr>
        <w:t xml:space="preserve"> </w:t>
      </w:r>
      <w:r w:rsidRPr="005C3E0E">
        <w:rPr>
          <w:sz w:val="14"/>
        </w:rPr>
        <w:t>North American and Western European framework of the</w:t>
      </w:r>
      <w:r w:rsidR="005C3E0E" w:rsidRPr="005C3E0E">
        <w:rPr>
          <w:sz w:val="14"/>
        </w:rPr>
        <w:t xml:space="preserve"> </w:t>
      </w:r>
      <w:r w:rsidRPr="005C3E0E">
        <w:rPr>
          <w:sz w:val="14"/>
        </w:rPr>
        <w:t>hetero/</w:t>
      </w:r>
      <w:r w:rsidR="00DA3DDC" w:rsidRPr="005C3E0E">
        <w:rPr>
          <w:sz w:val="14"/>
        </w:rPr>
        <w:t>homosexual binary; the identifi</w:t>
      </w:r>
      <w:r w:rsidRPr="005C3E0E">
        <w:rPr>
          <w:sz w:val="14"/>
        </w:rPr>
        <w:t>cation of one’s sexual</w:t>
      </w:r>
      <w:r w:rsidR="005C3E0E" w:rsidRPr="005C3E0E">
        <w:rPr>
          <w:sz w:val="14"/>
        </w:rPr>
        <w:t xml:space="preserve"> </w:t>
      </w:r>
      <w:r w:rsidRPr="005C3E0E">
        <w:rPr>
          <w:sz w:val="14"/>
        </w:rPr>
        <w:t>practice as a primary identity and lifestyle; the attachment</w:t>
      </w:r>
      <w:r w:rsidR="005C3E0E" w:rsidRPr="005C3E0E">
        <w:rPr>
          <w:sz w:val="14"/>
        </w:rPr>
        <w:t xml:space="preserve"> </w:t>
      </w:r>
      <w:r w:rsidR="00DA3DDC" w:rsidRPr="005C3E0E">
        <w:rPr>
          <w:sz w:val="14"/>
        </w:rPr>
        <w:t>to specifi</w:t>
      </w:r>
      <w:r w:rsidRPr="005C3E0E">
        <w:rPr>
          <w:sz w:val="14"/>
        </w:rPr>
        <w:t>c U.S.-based political terminology, such as “being</w:t>
      </w:r>
      <w:r w:rsidR="005C3E0E" w:rsidRPr="005C3E0E">
        <w:rPr>
          <w:sz w:val="14"/>
        </w:rPr>
        <w:t xml:space="preserve"> </w:t>
      </w:r>
      <w:r w:rsidRPr="005C3E0E">
        <w:rPr>
          <w:sz w:val="14"/>
        </w:rPr>
        <w:t>open,” “coming out,” and the “closet” are all embedded</w:t>
      </w:r>
      <w:r w:rsidR="005C3E0E" w:rsidRPr="005C3E0E">
        <w:rPr>
          <w:sz w:val="14"/>
        </w:rPr>
        <w:t xml:space="preserve"> </w:t>
      </w:r>
      <w:r w:rsidRPr="005C3E0E">
        <w:rPr>
          <w:sz w:val="14"/>
        </w:rPr>
        <w:t>in Canada’s determination of sexual and gender minority</w:t>
      </w:r>
      <w:r w:rsidR="005C3E0E" w:rsidRPr="005C3E0E">
        <w:rPr>
          <w:sz w:val="14"/>
        </w:rPr>
        <w:t xml:space="preserve"> </w:t>
      </w:r>
      <w:r w:rsidRPr="005C3E0E">
        <w:rPr>
          <w:sz w:val="14"/>
        </w:rPr>
        <w:t>refugee claimants from other countries.</w:t>
      </w:r>
      <w:r w:rsidR="005C3E0E" w:rsidRPr="005C3E0E">
        <w:rPr>
          <w:sz w:val="14"/>
        </w:rPr>
        <w:t xml:space="preserve"> </w:t>
      </w:r>
      <w:r w:rsidRPr="005C3E0E">
        <w:rPr>
          <w:sz w:val="14"/>
        </w:rPr>
        <w:t>As most sexual and gender minority refugees come from</w:t>
      </w:r>
      <w:r w:rsidR="005C3E0E" w:rsidRPr="005C3E0E">
        <w:rPr>
          <w:sz w:val="14"/>
        </w:rPr>
        <w:t xml:space="preserve"> </w:t>
      </w:r>
      <w:r w:rsidR="00DA3DDC" w:rsidRPr="005C3E0E">
        <w:rPr>
          <w:sz w:val="14"/>
        </w:rPr>
        <w:t>culturally diff</w:t>
      </w:r>
      <w:r w:rsidRPr="005C3E0E">
        <w:rPr>
          <w:sz w:val="14"/>
        </w:rPr>
        <w:t>erent backgrounds and are disproportionately</w:t>
      </w:r>
      <w:r w:rsidR="005C3E0E" w:rsidRPr="005C3E0E">
        <w:rPr>
          <w:sz w:val="14"/>
        </w:rPr>
        <w:t xml:space="preserve"> </w:t>
      </w:r>
      <w:r w:rsidR="00DA3DDC" w:rsidRPr="005C3E0E">
        <w:rPr>
          <w:sz w:val="14"/>
        </w:rPr>
        <w:t xml:space="preserve">low-income, </w:t>
      </w:r>
      <w:r w:rsidR="00DA3DDC" w:rsidRPr="0044357E">
        <w:rPr>
          <w:rStyle w:val="StyleUnderline"/>
        </w:rPr>
        <w:t>the</w:t>
      </w:r>
      <w:r w:rsidR="0044357E" w:rsidRPr="0044357E">
        <w:rPr>
          <w:rStyle w:val="StyleUnderline"/>
        </w:rPr>
        <w:t xml:space="preserve"> </w:t>
      </w:r>
      <w:r w:rsidR="0044357E" w:rsidRPr="0044357E">
        <w:rPr>
          <w:rStyle w:val="Emphasis"/>
        </w:rPr>
        <w:t>eff</w:t>
      </w:r>
      <w:r w:rsidRPr="0044357E">
        <w:rPr>
          <w:rStyle w:val="Emphasis"/>
        </w:rPr>
        <w:t>ort to prove to the adjudicators that they</w:t>
      </w:r>
      <w:r w:rsidR="005C3E0E">
        <w:rPr>
          <w:rStyle w:val="Emphasis"/>
        </w:rPr>
        <w:t xml:space="preserve"> </w:t>
      </w:r>
      <w:r w:rsidRPr="0044357E">
        <w:rPr>
          <w:rStyle w:val="Emphasis"/>
        </w:rPr>
        <w:t>belong to a sexual and/or gender minority becomes heavily</w:t>
      </w:r>
      <w:r w:rsidR="005C3E0E">
        <w:rPr>
          <w:rStyle w:val="Emphasis"/>
        </w:rPr>
        <w:t xml:space="preserve"> </w:t>
      </w:r>
      <w:r w:rsidRPr="0044357E">
        <w:rPr>
          <w:rStyle w:val="Emphasis"/>
        </w:rPr>
        <w:t>racialized and classed</w:t>
      </w:r>
      <w:r w:rsidRPr="0044357E">
        <w:rPr>
          <w:rStyle w:val="StyleUnderline"/>
        </w:rPr>
        <w:t>. Sexual exceptionalism works by</w:t>
      </w:r>
      <w:r w:rsidR="005C3E0E">
        <w:rPr>
          <w:rStyle w:val="StyleUnderline"/>
        </w:rPr>
        <w:t xml:space="preserve"> </w:t>
      </w:r>
      <w:r w:rsidR="0044357E">
        <w:rPr>
          <w:rStyle w:val="StyleUnderline"/>
        </w:rPr>
        <w:t>fi</w:t>
      </w:r>
      <w:r w:rsidRPr="0044357E">
        <w:rPr>
          <w:rStyle w:val="StyleUnderline"/>
        </w:rPr>
        <w:t>rst glossing over boundaries of gender, race, and class formations</w:t>
      </w:r>
      <w:r w:rsidR="005C3E0E">
        <w:rPr>
          <w:rStyle w:val="StyleUnderline"/>
        </w:rPr>
        <w:t xml:space="preserve"> </w:t>
      </w:r>
      <w:r w:rsidRPr="0044357E">
        <w:rPr>
          <w:rStyle w:val="StyleUnderline"/>
        </w:rPr>
        <w:t>and then implicitly privileging white and Western</w:t>
      </w:r>
      <w:r w:rsidR="005C3E0E">
        <w:rPr>
          <w:rStyle w:val="StyleUnderline"/>
        </w:rPr>
        <w:t xml:space="preserve"> </w:t>
      </w:r>
      <w:r w:rsidRPr="0044357E">
        <w:rPr>
          <w:rStyle w:val="StyleUnderline"/>
        </w:rPr>
        <w:t>gay norms</w:t>
      </w:r>
      <w:r w:rsidRPr="005C3E0E">
        <w:rPr>
          <w:sz w:val="14"/>
        </w:rPr>
        <w:t xml:space="preserve">.42 </w:t>
      </w:r>
      <w:r w:rsidRPr="0044357E">
        <w:rPr>
          <w:rStyle w:val="StyleUnderline"/>
        </w:rPr>
        <w:t>Sexual and gender minority refugee claimants</w:t>
      </w:r>
      <w:r w:rsidR="005C3E0E">
        <w:rPr>
          <w:rStyle w:val="StyleUnderline"/>
        </w:rPr>
        <w:t xml:space="preserve"> </w:t>
      </w:r>
      <w:r w:rsidRPr="0044357E">
        <w:rPr>
          <w:rStyle w:val="StyleUnderline"/>
        </w:rPr>
        <w:t>must “prove their authenticity of their sexual identity</w:t>
      </w:r>
      <w:r w:rsidR="005C3E0E">
        <w:rPr>
          <w:rStyle w:val="StyleUnderline"/>
        </w:rPr>
        <w:t xml:space="preserve"> </w:t>
      </w:r>
      <w:r w:rsidRPr="0044357E">
        <w:rPr>
          <w:rStyle w:val="StyleUnderline"/>
        </w:rPr>
        <w:t>by reverse covering, emphasizing traits based on western</w:t>
      </w:r>
      <w:r w:rsidR="005C3E0E">
        <w:rPr>
          <w:rStyle w:val="StyleUnderline"/>
        </w:rPr>
        <w:t xml:space="preserve"> </w:t>
      </w:r>
      <w:r w:rsidRPr="0044357E">
        <w:rPr>
          <w:rStyle w:val="StyleUnderline"/>
        </w:rPr>
        <w:t>stereotyp</w:t>
      </w:r>
      <w:r w:rsidR="0044357E" w:rsidRPr="0044357E">
        <w:rPr>
          <w:rStyle w:val="StyleUnderline"/>
        </w:rPr>
        <w:t>es of sexual minorities</w:t>
      </w:r>
      <w:r w:rsidR="0044357E" w:rsidRPr="005C3E0E">
        <w:rPr>
          <w:sz w:val="14"/>
        </w:rPr>
        <w:t xml:space="preserve">.”43 </w:t>
      </w:r>
      <w:r w:rsidR="0044357E" w:rsidRPr="0044357E">
        <w:rPr>
          <w:rStyle w:val="StyleUnderline"/>
        </w:rPr>
        <w:t>Oft</w:t>
      </w:r>
      <w:r w:rsidRPr="0044357E">
        <w:rPr>
          <w:rStyle w:val="StyleUnderline"/>
        </w:rPr>
        <w:t>en these stereotypes</w:t>
      </w:r>
      <w:r w:rsidR="005C3E0E">
        <w:rPr>
          <w:rStyle w:val="StyleUnderline"/>
        </w:rPr>
        <w:t xml:space="preserve"> </w:t>
      </w:r>
      <w:r w:rsidRPr="0044357E">
        <w:rPr>
          <w:rStyle w:val="StyleUnderline"/>
        </w:rPr>
        <w:t>are “intricately linked with race” in which the “criteria used</w:t>
      </w:r>
      <w:r w:rsidR="005C3E0E">
        <w:rPr>
          <w:rStyle w:val="StyleUnderline"/>
        </w:rPr>
        <w:t xml:space="preserve"> </w:t>
      </w:r>
      <w:r w:rsidRPr="0044357E">
        <w:rPr>
          <w:rStyle w:val="StyleUnderline"/>
        </w:rPr>
        <w:t>to ascertain whether or not the applicant’s identity and</w:t>
      </w:r>
      <w:r w:rsidR="005C3E0E">
        <w:rPr>
          <w:rStyle w:val="StyleUnderline"/>
        </w:rPr>
        <w:t xml:space="preserve"> </w:t>
      </w:r>
      <w:r w:rsidRPr="0044357E">
        <w:rPr>
          <w:rStyle w:val="StyleUnderline"/>
        </w:rPr>
        <w:t>behavior meet the evidentiary requirements are based on</w:t>
      </w:r>
      <w:r w:rsidR="005C3E0E">
        <w:rPr>
          <w:rStyle w:val="StyleUnderline"/>
        </w:rPr>
        <w:t xml:space="preserve"> </w:t>
      </w:r>
      <w:r w:rsidRPr="0044357E">
        <w:rPr>
          <w:rStyle w:val="StyleUnderline"/>
        </w:rPr>
        <w:t>racialized stereotypes and white gay norms</w:t>
      </w:r>
      <w:r w:rsidRPr="005C3E0E">
        <w:rPr>
          <w:sz w:val="14"/>
        </w:rPr>
        <w:t>.”44</w:t>
      </w:r>
      <w:r w:rsidR="005C3E0E" w:rsidRPr="005C3E0E">
        <w:rPr>
          <w:sz w:val="14"/>
        </w:rPr>
        <w:t xml:space="preserve"> </w:t>
      </w:r>
      <w:r w:rsidR="0044357E" w:rsidRPr="005C3E0E">
        <w:rPr>
          <w:sz w:val="14"/>
        </w:rPr>
        <w:t>Th</w:t>
      </w:r>
      <w:r w:rsidRPr="005C3E0E">
        <w:rPr>
          <w:sz w:val="14"/>
        </w:rPr>
        <w:t>e gay norm that serves as the basis for a “legitimate”</w:t>
      </w:r>
      <w:r w:rsidR="005C3E0E" w:rsidRPr="005C3E0E">
        <w:rPr>
          <w:sz w:val="14"/>
        </w:rPr>
        <w:t xml:space="preserve"> </w:t>
      </w:r>
      <w:r w:rsidRPr="005C3E0E">
        <w:rPr>
          <w:sz w:val="14"/>
        </w:rPr>
        <w:t>or authentic gay identity is based primarily on a Western,</w:t>
      </w:r>
      <w:r w:rsidR="005C3E0E" w:rsidRPr="005C3E0E">
        <w:rPr>
          <w:sz w:val="14"/>
        </w:rPr>
        <w:t xml:space="preserve"> </w:t>
      </w:r>
      <w:r w:rsidRPr="005C3E0E">
        <w:rPr>
          <w:sz w:val="14"/>
        </w:rPr>
        <w:t>white, wealthy, gay, male lifestyle. Boxing sexual and gender</w:t>
      </w:r>
      <w:r w:rsidR="005C3E0E" w:rsidRPr="005C3E0E">
        <w:rPr>
          <w:sz w:val="14"/>
        </w:rPr>
        <w:t xml:space="preserve"> </w:t>
      </w:r>
      <w:r w:rsidRPr="005C3E0E">
        <w:rPr>
          <w:sz w:val="14"/>
        </w:rPr>
        <w:t>minority claimants into Western sexual identity categories,</w:t>
      </w:r>
      <w:r w:rsidR="005C3E0E" w:rsidRPr="005C3E0E">
        <w:rPr>
          <w:sz w:val="14"/>
        </w:rPr>
        <w:t xml:space="preserve"> </w:t>
      </w:r>
      <w:r w:rsidRPr="005C3E0E">
        <w:rPr>
          <w:sz w:val="14"/>
        </w:rPr>
        <w:t>lifestyles, and discourses creates confusion and inconsistent</w:t>
      </w:r>
      <w:r w:rsidR="005C3E0E" w:rsidRPr="005C3E0E">
        <w:rPr>
          <w:sz w:val="14"/>
        </w:rPr>
        <w:t xml:space="preserve"> </w:t>
      </w:r>
      <w:r w:rsidRPr="005C3E0E">
        <w:rPr>
          <w:sz w:val="14"/>
        </w:rPr>
        <w:t>rulings in the Canadian Immigration and Refugee</w:t>
      </w:r>
      <w:r w:rsidR="005C3E0E" w:rsidRPr="005C3E0E">
        <w:rPr>
          <w:sz w:val="14"/>
        </w:rPr>
        <w:t xml:space="preserve"> </w:t>
      </w:r>
      <w:r w:rsidRPr="005C3E0E">
        <w:rPr>
          <w:sz w:val="14"/>
        </w:rPr>
        <w:t>Board (IRB) as refugees are left under the scrutiny of culturally</w:t>
      </w:r>
      <w:r w:rsidR="005C3E0E" w:rsidRPr="005C3E0E">
        <w:rPr>
          <w:sz w:val="14"/>
        </w:rPr>
        <w:t xml:space="preserve"> </w:t>
      </w:r>
      <w:r w:rsidRPr="005C3E0E">
        <w:rPr>
          <w:sz w:val="14"/>
        </w:rPr>
        <w:t>insensitive and biased conceptions of sexuality. Nicole</w:t>
      </w:r>
      <w:r w:rsidR="005C3E0E" w:rsidRPr="005C3E0E">
        <w:rPr>
          <w:sz w:val="14"/>
        </w:rPr>
        <w:t xml:space="preserve"> </w:t>
      </w:r>
      <w:r w:rsidRPr="005C3E0E">
        <w:rPr>
          <w:sz w:val="14"/>
        </w:rPr>
        <w:t>LaViolette, Alice Miller, Sharalyn Jordan, and Edward Ou</w:t>
      </w:r>
      <w:r w:rsidR="005C3E0E" w:rsidRPr="005C3E0E">
        <w:rPr>
          <w:sz w:val="14"/>
        </w:rPr>
        <w:t xml:space="preserve"> </w:t>
      </w:r>
      <w:r w:rsidRPr="005C3E0E">
        <w:rPr>
          <w:sz w:val="14"/>
        </w:rPr>
        <w:t>Jin Lee and Shari Brotman45 have all given evidence of IRB</w:t>
      </w:r>
      <w:r w:rsidR="005C3E0E" w:rsidRPr="005C3E0E">
        <w:rPr>
          <w:sz w:val="14"/>
        </w:rPr>
        <w:t xml:space="preserve"> </w:t>
      </w:r>
      <w:r w:rsidRPr="005C3E0E">
        <w:rPr>
          <w:sz w:val="14"/>
        </w:rPr>
        <w:t>adjudicators rejecting a person’s claim because they looked</w:t>
      </w:r>
      <w:r w:rsidR="005C3E0E" w:rsidRPr="005C3E0E">
        <w:rPr>
          <w:sz w:val="14"/>
        </w:rPr>
        <w:t xml:space="preserve"> </w:t>
      </w:r>
      <w:r w:rsidRPr="005C3E0E">
        <w:rPr>
          <w:sz w:val="14"/>
        </w:rPr>
        <w:t>“straight enough” by conforming to Western gender roles,</w:t>
      </w:r>
      <w:r w:rsidR="005C3E0E" w:rsidRPr="005C3E0E">
        <w:rPr>
          <w:sz w:val="14"/>
        </w:rPr>
        <w:t xml:space="preserve"> </w:t>
      </w:r>
      <w:r w:rsidRPr="005C3E0E">
        <w:rPr>
          <w:sz w:val="14"/>
        </w:rPr>
        <w:t>had previous sexual relationships or ongoing partnerships</w:t>
      </w:r>
      <w:r w:rsidR="005C3E0E" w:rsidRPr="005C3E0E">
        <w:rPr>
          <w:sz w:val="14"/>
        </w:rPr>
        <w:t xml:space="preserve"> </w:t>
      </w:r>
      <w:r w:rsidRPr="005C3E0E">
        <w:rPr>
          <w:sz w:val="14"/>
        </w:rPr>
        <w:t>with persons of the opposite sex, or did not show enough</w:t>
      </w:r>
      <w:r w:rsidR="005C3E0E" w:rsidRPr="005C3E0E">
        <w:rPr>
          <w:sz w:val="14"/>
        </w:rPr>
        <w:t xml:space="preserve"> </w:t>
      </w:r>
      <w:r w:rsidRPr="005C3E0E">
        <w:rPr>
          <w:sz w:val="14"/>
        </w:rPr>
        <w:t>knowledge about (Western) gay and lesbian culture. In their</w:t>
      </w:r>
      <w:r w:rsidR="005C3E0E" w:rsidRPr="005C3E0E">
        <w:rPr>
          <w:sz w:val="14"/>
        </w:rPr>
        <w:t xml:space="preserve"> </w:t>
      </w:r>
      <w:r w:rsidRPr="005C3E0E">
        <w:rPr>
          <w:sz w:val="14"/>
        </w:rPr>
        <w:t>work on refugee determination for sexual and gender minorities,</w:t>
      </w:r>
      <w:r w:rsidR="005C3E0E" w:rsidRPr="005C3E0E">
        <w:rPr>
          <w:sz w:val="14"/>
        </w:rPr>
        <w:t xml:space="preserve"> </w:t>
      </w:r>
      <w:r w:rsidRPr="005C3E0E">
        <w:rPr>
          <w:sz w:val="14"/>
        </w:rPr>
        <w:t>Sharalyn Jordan and Nicole LaViolette46 show how</w:t>
      </w:r>
      <w:r w:rsidR="005C3E0E" w:rsidRPr="005C3E0E">
        <w:rPr>
          <w:sz w:val="14"/>
        </w:rPr>
        <w:t xml:space="preserve"> </w:t>
      </w:r>
      <w:r w:rsidRPr="005C3E0E">
        <w:rPr>
          <w:sz w:val="14"/>
        </w:rPr>
        <w:t>IRB adjudic</w:t>
      </w:r>
      <w:r w:rsidR="00E45A7C" w:rsidRPr="005C3E0E">
        <w:rPr>
          <w:sz w:val="14"/>
        </w:rPr>
        <w:t>ators ask inappropriate and oft</w:t>
      </w:r>
      <w:r w:rsidRPr="005C3E0E">
        <w:rPr>
          <w:sz w:val="14"/>
        </w:rPr>
        <w:t>en traumatizing</w:t>
      </w:r>
      <w:r w:rsidR="005C3E0E" w:rsidRPr="005C3E0E">
        <w:rPr>
          <w:sz w:val="14"/>
        </w:rPr>
        <w:t xml:space="preserve"> </w:t>
      </w:r>
      <w:r w:rsidRPr="005C3E0E">
        <w:rPr>
          <w:sz w:val="14"/>
        </w:rPr>
        <w:t>questions on a person’s sexual practices and make the</w:t>
      </w:r>
      <w:r w:rsidR="005C3E0E" w:rsidRPr="005C3E0E">
        <w:rPr>
          <w:sz w:val="14"/>
        </w:rPr>
        <w:t xml:space="preserve"> </w:t>
      </w:r>
      <w:r w:rsidRPr="005C3E0E">
        <w:rPr>
          <w:sz w:val="14"/>
        </w:rPr>
        <w:t>claimants reveal their private feelings about having sexual</w:t>
      </w:r>
      <w:r w:rsidR="005C3E0E" w:rsidRPr="005C3E0E">
        <w:rPr>
          <w:sz w:val="14"/>
        </w:rPr>
        <w:t xml:space="preserve"> </w:t>
      </w:r>
      <w:r w:rsidRPr="005C3E0E">
        <w:rPr>
          <w:sz w:val="14"/>
        </w:rPr>
        <w:t>intercourse with a member of the same sex.</w:t>
      </w:r>
      <w:r w:rsidR="005C3E0E" w:rsidRPr="005C3E0E">
        <w:rPr>
          <w:sz w:val="14"/>
        </w:rPr>
        <w:t xml:space="preserve"> </w:t>
      </w:r>
      <w:r w:rsidRPr="005C3E0E">
        <w:rPr>
          <w:sz w:val="14"/>
        </w:rPr>
        <w:t>Sexual and gender minority refugee claimants must</w:t>
      </w:r>
      <w:r w:rsidR="005C3E0E" w:rsidRPr="005C3E0E">
        <w:rPr>
          <w:sz w:val="14"/>
        </w:rPr>
        <w:t xml:space="preserve"> </w:t>
      </w:r>
      <w:r w:rsidRPr="005C3E0E">
        <w:rPr>
          <w:sz w:val="14"/>
        </w:rPr>
        <w:t>prove their sexual and gender authenticity in refugee hearings</w:t>
      </w:r>
      <w:r w:rsidR="005C3E0E" w:rsidRPr="005C3E0E">
        <w:rPr>
          <w:sz w:val="14"/>
        </w:rPr>
        <w:t xml:space="preserve"> </w:t>
      </w:r>
      <w:r w:rsidRPr="005C3E0E">
        <w:rPr>
          <w:sz w:val="14"/>
        </w:rPr>
        <w:t>or interviews. Sexual and gender minority refugees</w:t>
      </w:r>
      <w:r w:rsidR="005C3E0E" w:rsidRPr="005C3E0E">
        <w:rPr>
          <w:sz w:val="14"/>
        </w:rPr>
        <w:t xml:space="preserve"> </w:t>
      </w:r>
      <w:r w:rsidRPr="005C3E0E">
        <w:rPr>
          <w:sz w:val="14"/>
        </w:rPr>
        <w:t>applicants work with and against Western narratives of lesbian,</w:t>
      </w:r>
      <w:r w:rsidR="005C3E0E" w:rsidRPr="005C3E0E">
        <w:rPr>
          <w:sz w:val="14"/>
        </w:rPr>
        <w:t xml:space="preserve"> </w:t>
      </w:r>
      <w:r w:rsidRPr="005C3E0E">
        <w:rPr>
          <w:sz w:val="14"/>
        </w:rPr>
        <w:t>gay, bisexual, and transgender (LGBT) identities and</w:t>
      </w:r>
      <w:r w:rsidR="005C3E0E" w:rsidRPr="005C3E0E">
        <w:rPr>
          <w:sz w:val="14"/>
        </w:rPr>
        <w:t xml:space="preserve"> </w:t>
      </w:r>
      <w:r w:rsidRPr="005C3E0E">
        <w:rPr>
          <w:sz w:val="14"/>
        </w:rPr>
        <w:t>lifestyles in order to be recognized as a member of a particular</w:t>
      </w:r>
      <w:r w:rsidR="005C3E0E" w:rsidRPr="005C3E0E">
        <w:rPr>
          <w:sz w:val="14"/>
        </w:rPr>
        <w:t xml:space="preserve"> </w:t>
      </w:r>
      <w:r w:rsidRPr="005C3E0E">
        <w:rPr>
          <w:sz w:val="14"/>
        </w:rPr>
        <w:t>social group, while all the time their credibility is heavily</w:t>
      </w:r>
      <w:r w:rsidR="005C3E0E" w:rsidRPr="005C3E0E">
        <w:rPr>
          <w:sz w:val="14"/>
        </w:rPr>
        <w:t xml:space="preserve"> </w:t>
      </w:r>
      <w:r w:rsidRPr="005C3E0E">
        <w:rPr>
          <w:sz w:val="14"/>
        </w:rPr>
        <w:t xml:space="preserve">scrutinized.47 However, </w:t>
      </w:r>
      <w:r w:rsidRPr="00E45A7C">
        <w:rPr>
          <w:rStyle w:val="StyleUnderline"/>
        </w:rPr>
        <w:t>unlike for some social groups based</w:t>
      </w:r>
      <w:r w:rsidR="005C3E0E">
        <w:rPr>
          <w:rStyle w:val="StyleUnderline"/>
        </w:rPr>
        <w:t xml:space="preserve"> </w:t>
      </w:r>
      <w:r w:rsidRPr="00E45A7C">
        <w:rPr>
          <w:rStyle w:val="StyleUnderline"/>
        </w:rPr>
        <w:t xml:space="preserve">on political or ethnic persecution, the </w:t>
      </w:r>
      <w:r w:rsidRPr="00AB3919">
        <w:rPr>
          <w:rStyle w:val="Emphasis"/>
        </w:rPr>
        <w:t>burden of proof of</w:t>
      </w:r>
      <w:r w:rsidR="005C3E0E">
        <w:rPr>
          <w:rStyle w:val="Emphasis"/>
        </w:rPr>
        <w:t xml:space="preserve"> </w:t>
      </w:r>
      <w:r w:rsidRPr="00AB3919">
        <w:rPr>
          <w:rStyle w:val="Emphasis"/>
        </w:rPr>
        <w:t>persecution for sexual and gender minorities relies almost</w:t>
      </w:r>
      <w:r w:rsidR="005C3E0E">
        <w:rPr>
          <w:rStyle w:val="Emphasis"/>
        </w:rPr>
        <w:t xml:space="preserve"> </w:t>
      </w:r>
      <w:r w:rsidRPr="00AB3919">
        <w:rPr>
          <w:rStyle w:val="Emphasis"/>
        </w:rPr>
        <w:t>en</w:t>
      </w:r>
      <w:r w:rsidR="00E45A7C" w:rsidRPr="00AB3919">
        <w:rPr>
          <w:rStyle w:val="Emphasis"/>
        </w:rPr>
        <w:t>tirely on their testimonies</w:t>
      </w:r>
      <w:r w:rsidR="00E45A7C" w:rsidRPr="00E45A7C">
        <w:rPr>
          <w:rStyle w:val="StyleUnderline"/>
        </w:rPr>
        <w:t>. Th</w:t>
      </w:r>
      <w:r w:rsidRPr="00E45A7C">
        <w:rPr>
          <w:rStyle w:val="StyleUnderline"/>
        </w:rPr>
        <w:t>is involves requiring sexual</w:t>
      </w:r>
      <w:r w:rsidR="005C3E0E">
        <w:rPr>
          <w:rStyle w:val="StyleUnderline"/>
        </w:rPr>
        <w:t xml:space="preserve"> </w:t>
      </w:r>
      <w:r w:rsidRPr="00E45A7C">
        <w:rPr>
          <w:rStyle w:val="StyleUnderline"/>
        </w:rPr>
        <w:t xml:space="preserve">and gender minority claimants to </w:t>
      </w:r>
      <w:r w:rsidR="00AB3919">
        <w:rPr>
          <w:rStyle w:val="Emphasis"/>
        </w:rPr>
        <w:t>explicitly document oft</w:t>
      </w:r>
      <w:r w:rsidRPr="00AB3919">
        <w:rPr>
          <w:rStyle w:val="Emphasis"/>
        </w:rPr>
        <w:t>en</w:t>
      </w:r>
      <w:r w:rsidR="005C3E0E">
        <w:rPr>
          <w:rStyle w:val="Emphasis"/>
        </w:rPr>
        <w:t xml:space="preserve"> </w:t>
      </w:r>
      <w:r w:rsidRPr="00AB3919">
        <w:rPr>
          <w:rStyle w:val="Emphasis"/>
        </w:rPr>
        <w:t>hidden, heavily stigmatized identities and to disclose traumatic</w:t>
      </w:r>
      <w:r w:rsidR="005C3E0E">
        <w:rPr>
          <w:rStyle w:val="Emphasis"/>
        </w:rPr>
        <w:t xml:space="preserve"> </w:t>
      </w:r>
      <w:r w:rsidRPr="00AB3919">
        <w:rPr>
          <w:rStyle w:val="Emphasis"/>
        </w:rPr>
        <w:t>experiences</w:t>
      </w:r>
      <w:r w:rsidRPr="00E45A7C">
        <w:rPr>
          <w:rStyle w:val="StyleUnderline"/>
        </w:rPr>
        <w:t xml:space="preserve"> that are deeply private</w:t>
      </w:r>
      <w:r w:rsidRPr="005C3E0E">
        <w:rPr>
          <w:sz w:val="14"/>
        </w:rPr>
        <w:t>. Sexual and gender</w:t>
      </w:r>
      <w:r w:rsidR="005C3E0E" w:rsidRPr="005C3E0E">
        <w:rPr>
          <w:sz w:val="14"/>
        </w:rPr>
        <w:t xml:space="preserve"> </w:t>
      </w:r>
      <w:r w:rsidRPr="005C3E0E">
        <w:rPr>
          <w:sz w:val="14"/>
        </w:rPr>
        <w:t>identity is also seen as more “voluntary” than other identity</w:t>
      </w:r>
      <w:r w:rsidR="005C3E0E" w:rsidRPr="005C3E0E">
        <w:rPr>
          <w:sz w:val="14"/>
        </w:rPr>
        <w:t xml:space="preserve"> </w:t>
      </w:r>
      <w:r w:rsidRPr="005C3E0E">
        <w:rPr>
          <w:sz w:val="14"/>
        </w:rPr>
        <w:t>categories making it appear as a disability that could easily</w:t>
      </w:r>
      <w:r w:rsidR="005C3E0E" w:rsidRPr="005C3E0E">
        <w:rPr>
          <w:sz w:val="14"/>
        </w:rPr>
        <w:t xml:space="preserve"> </w:t>
      </w:r>
      <w:r w:rsidRPr="005C3E0E">
        <w:rPr>
          <w:sz w:val="14"/>
        </w:rPr>
        <w:t>be avoided if individuals learned how to hide it better.</w:t>
      </w:r>
      <w:r w:rsidR="005C3E0E" w:rsidRPr="005C3E0E">
        <w:rPr>
          <w:sz w:val="14"/>
        </w:rPr>
        <w:t xml:space="preserve"> </w:t>
      </w:r>
      <w:r w:rsidRPr="00AB3919">
        <w:rPr>
          <w:rStyle w:val="StyleUnderline"/>
        </w:rPr>
        <w:t>In order to prove persecution, sexual and gender minority</w:t>
      </w:r>
      <w:r w:rsidR="005C3E0E">
        <w:rPr>
          <w:rStyle w:val="StyleUnderline"/>
        </w:rPr>
        <w:t xml:space="preserve"> </w:t>
      </w:r>
      <w:r w:rsidRPr="00AB3919">
        <w:rPr>
          <w:rStyle w:val="StyleUnderline"/>
        </w:rPr>
        <w:t xml:space="preserve">claimants may </w:t>
      </w:r>
      <w:r w:rsidRPr="00AB3919">
        <w:rPr>
          <w:rStyle w:val="Emphasis"/>
        </w:rPr>
        <w:t>have to inferiorize and pathologize their</w:t>
      </w:r>
      <w:r w:rsidR="005C3E0E">
        <w:rPr>
          <w:rStyle w:val="Emphasis"/>
        </w:rPr>
        <w:t xml:space="preserve"> </w:t>
      </w:r>
      <w:r w:rsidRPr="00AB3919">
        <w:rPr>
          <w:rStyle w:val="Emphasis"/>
        </w:rPr>
        <w:t>ethnic, religious, or cult</w:t>
      </w:r>
      <w:r w:rsidR="00AB3919" w:rsidRPr="00AB3919">
        <w:rPr>
          <w:rStyle w:val="Emphasis"/>
        </w:rPr>
        <w:t>ural communities in order to fi</w:t>
      </w:r>
      <w:r w:rsidRPr="00AB3919">
        <w:rPr>
          <w:rStyle w:val="Emphasis"/>
        </w:rPr>
        <w:t>t into</w:t>
      </w:r>
      <w:r w:rsidR="005C3E0E" w:rsidRPr="005C3E0E">
        <w:rPr>
          <w:sz w:val="14"/>
        </w:rPr>
        <w:t xml:space="preserve"> </w:t>
      </w:r>
      <w:r w:rsidRPr="005C3E0E">
        <w:rPr>
          <w:sz w:val="14"/>
        </w:rPr>
        <w:t xml:space="preserve">Canada’s </w:t>
      </w:r>
      <w:r w:rsidRPr="00AB3919">
        <w:rPr>
          <w:rStyle w:val="Emphasis"/>
        </w:rPr>
        <w:t>national fantasies of being a safe haven to marginalized</w:t>
      </w:r>
      <w:r w:rsidR="005C3E0E">
        <w:rPr>
          <w:rStyle w:val="Emphasis"/>
        </w:rPr>
        <w:t xml:space="preserve"> </w:t>
      </w:r>
      <w:r w:rsidRPr="00AB3919">
        <w:rPr>
          <w:rStyle w:val="Emphasis"/>
        </w:rPr>
        <w:t>populations</w:t>
      </w:r>
      <w:r w:rsidR="00AB3919" w:rsidRPr="005C3E0E">
        <w:rPr>
          <w:sz w:val="14"/>
        </w:rPr>
        <w:t>. Th</w:t>
      </w:r>
      <w:r w:rsidRPr="005C3E0E">
        <w:rPr>
          <w:sz w:val="14"/>
        </w:rPr>
        <w:t xml:space="preserve">is </w:t>
      </w:r>
      <w:r w:rsidRPr="00AB3919">
        <w:rPr>
          <w:rStyle w:val="StyleUnderline"/>
        </w:rPr>
        <w:t>not only silences the complexity</w:t>
      </w:r>
      <w:r w:rsidR="005C3E0E">
        <w:rPr>
          <w:rStyle w:val="StyleUnderline"/>
        </w:rPr>
        <w:t xml:space="preserve"> </w:t>
      </w:r>
      <w:r w:rsidRPr="00AB3919">
        <w:rPr>
          <w:rStyle w:val="StyleUnderline"/>
        </w:rPr>
        <w:t>of sexual and gender minorities’ experiences, but also</w:t>
      </w:r>
      <w:r w:rsidR="005C3E0E">
        <w:rPr>
          <w:rStyle w:val="StyleUnderline"/>
        </w:rPr>
        <w:t xml:space="preserve"> </w:t>
      </w:r>
      <w:r w:rsidRPr="00AB3919">
        <w:rPr>
          <w:rStyle w:val="StyleUnderline"/>
        </w:rPr>
        <w:t>ignores how</w:t>
      </w:r>
      <w:r w:rsidRPr="005C3E0E">
        <w:rPr>
          <w:sz w:val="14"/>
        </w:rPr>
        <w:t xml:space="preserve"> Canada and the rest of </w:t>
      </w:r>
      <w:r w:rsidRPr="00AB3919">
        <w:rPr>
          <w:rStyle w:val="StyleUnderline"/>
        </w:rPr>
        <w:t>the global North have</w:t>
      </w:r>
      <w:r w:rsidR="005C3E0E">
        <w:rPr>
          <w:rStyle w:val="StyleUnderline"/>
        </w:rPr>
        <w:t xml:space="preserve"> </w:t>
      </w:r>
      <w:r w:rsidRPr="00AB3919">
        <w:rPr>
          <w:rStyle w:val="StyleUnderline"/>
        </w:rPr>
        <w:t>been implicated in the violence worldwide towards sexual</w:t>
      </w:r>
      <w:r w:rsidR="005C3E0E">
        <w:rPr>
          <w:rStyle w:val="StyleUnderline"/>
        </w:rPr>
        <w:t xml:space="preserve"> </w:t>
      </w:r>
      <w:r w:rsidRPr="00AB3919">
        <w:rPr>
          <w:rStyle w:val="StyleUnderline"/>
        </w:rPr>
        <w:t>and gender minorities through economic, social, and political</w:t>
      </w:r>
      <w:r w:rsidR="005C3E0E">
        <w:rPr>
          <w:rStyle w:val="StyleUnderline"/>
        </w:rPr>
        <w:t xml:space="preserve"> </w:t>
      </w:r>
      <w:r w:rsidRPr="00AB3919">
        <w:rPr>
          <w:rStyle w:val="StyleUnderline"/>
        </w:rPr>
        <w:t>exploitation and inequality</w:t>
      </w:r>
      <w:r w:rsidR="00AB3919" w:rsidRPr="005C3E0E">
        <w:rPr>
          <w:sz w:val="14"/>
        </w:rPr>
        <w:t>. Oft</w:t>
      </w:r>
      <w:r w:rsidRPr="005C3E0E">
        <w:rPr>
          <w:sz w:val="14"/>
        </w:rPr>
        <w:t>en culture is substituted</w:t>
      </w:r>
      <w:r w:rsidR="005C3E0E" w:rsidRPr="005C3E0E">
        <w:rPr>
          <w:sz w:val="14"/>
        </w:rPr>
        <w:t xml:space="preserve"> </w:t>
      </w:r>
      <w:r w:rsidRPr="005C3E0E">
        <w:rPr>
          <w:sz w:val="14"/>
        </w:rPr>
        <w:t xml:space="preserve">for imperialism, as </w:t>
      </w:r>
      <w:r w:rsidRPr="00097974">
        <w:rPr>
          <w:rStyle w:val="StyleUnderline"/>
        </w:rPr>
        <w:t>stereotypical and orientalizing images</w:t>
      </w:r>
      <w:r w:rsidR="005C3E0E">
        <w:rPr>
          <w:rStyle w:val="StyleUnderline"/>
        </w:rPr>
        <w:t xml:space="preserve"> </w:t>
      </w:r>
      <w:r w:rsidRPr="00097974">
        <w:rPr>
          <w:rStyle w:val="StyleUnderline"/>
        </w:rPr>
        <w:t>and metaphors are used to separate the racism, sexism, and</w:t>
      </w:r>
      <w:r w:rsidR="005C3E0E">
        <w:rPr>
          <w:rStyle w:val="StyleUnderline"/>
        </w:rPr>
        <w:t xml:space="preserve"> </w:t>
      </w:r>
      <w:r w:rsidRPr="00097974">
        <w:rPr>
          <w:rStyle w:val="StyleUnderline"/>
        </w:rPr>
        <w:t>homophobia in the global South from the “progressive,”</w:t>
      </w:r>
      <w:r w:rsidR="005C3E0E">
        <w:rPr>
          <w:rStyle w:val="StyleUnderline"/>
        </w:rPr>
        <w:t xml:space="preserve"> </w:t>
      </w:r>
      <w:r w:rsidRPr="00097974">
        <w:rPr>
          <w:rStyle w:val="StyleUnderline"/>
        </w:rPr>
        <w:t>“developed,” and “civilized” global North</w:t>
      </w:r>
      <w:r w:rsidRPr="005C3E0E">
        <w:rPr>
          <w:sz w:val="14"/>
        </w:rPr>
        <w:t>.</w:t>
      </w:r>
      <w:r w:rsidR="005C3E0E" w:rsidRPr="005C3E0E">
        <w:rPr>
          <w:sz w:val="14"/>
        </w:rPr>
        <w:t xml:space="preserve"> </w:t>
      </w:r>
      <w:r w:rsidR="00097974" w:rsidRPr="00097974">
        <w:rPr>
          <w:rStyle w:val="Emphasis"/>
        </w:rPr>
        <w:t>Th</w:t>
      </w:r>
      <w:r w:rsidRPr="00097974">
        <w:rPr>
          <w:rStyle w:val="Emphasis"/>
        </w:rPr>
        <w:t>e same perils happen</w:t>
      </w:r>
      <w:r w:rsidRPr="00097974">
        <w:rPr>
          <w:rStyle w:val="StyleUnderline"/>
        </w:rPr>
        <w:t xml:space="preserve"> for sexual and gender minority</w:t>
      </w:r>
      <w:r w:rsidR="005C3E0E">
        <w:rPr>
          <w:rStyle w:val="StyleUnderline"/>
        </w:rPr>
        <w:t xml:space="preserve"> </w:t>
      </w:r>
      <w:r w:rsidRPr="00097974">
        <w:rPr>
          <w:rStyle w:val="StyleUnderline"/>
        </w:rPr>
        <w:t>refugees</w:t>
      </w:r>
      <w:r w:rsidRPr="005C3E0E">
        <w:rPr>
          <w:sz w:val="14"/>
        </w:rPr>
        <w:t xml:space="preserve"> in Canada </w:t>
      </w:r>
      <w:r w:rsidRPr="00097974">
        <w:rPr>
          <w:rStyle w:val="Emphasis"/>
        </w:rPr>
        <w:t>as their testimonies are dichotomized</w:t>
      </w:r>
      <w:r w:rsidR="005C3E0E">
        <w:rPr>
          <w:rStyle w:val="Emphasis"/>
        </w:rPr>
        <w:t xml:space="preserve"> </w:t>
      </w:r>
      <w:r w:rsidRPr="00097974">
        <w:rPr>
          <w:rStyle w:val="Emphasis"/>
        </w:rPr>
        <w:t>into a f</w:t>
      </w:r>
      <w:r w:rsidR="00097974" w:rsidRPr="00097974">
        <w:rPr>
          <w:rStyle w:val="Emphasis"/>
        </w:rPr>
        <w:t>alsely linear story of their fi</w:t>
      </w:r>
      <w:r w:rsidRPr="00097974">
        <w:rPr>
          <w:rStyle w:val="Emphasis"/>
        </w:rPr>
        <w:t>nding asylum</w:t>
      </w:r>
      <w:r w:rsidRPr="005C3E0E">
        <w:rPr>
          <w:sz w:val="14"/>
        </w:rPr>
        <w:t xml:space="preserve"> in Canada.</w:t>
      </w:r>
      <w:r w:rsidR="005C3E0E" w:rsidRPr="005C3E0E">
        <w:rPr>
          <w:sz w:val="14"/>
        </w:rPr>
        <w:t xml:space="preserve"> </w:t>
      </w:r>
      <w:r w:rsidR="00097974" w:rsidRPr="00166E70">
        <w:rPr>
          <w:rStyle w:val="StyleUnderline"/>
        </w:rPr>
        <w:t>Th</w:t>
      </w:r>
      <w:r w:rsidRPr="00166E70">
        <w:rPr>
          <w:rStyle w:val="StyleUnderline"/>
        </w:rPr>
        <w:t>e</w:t>
      </w:r>
      <w:r w:rsidRPr="005C3E0E">
        <w:rPr>
          <w:sz w:val="14"/>
        </w:rPr>
        <w:t xml:space="preserve"> Canadian Immigration and </w:t>
      </w:r>
      <w:r w:rsidRPr="00166E70">
        <w:rPr>
          <w:rStyle w:val="StyleUnderline"/>
        </w:rPr>
        <w:t>Refugee Board do not have</w:t>
      </w:r>
      <w:r w:rsidR="005C3E0E">
        <w:rPr>
          <w:rStyle w:val="StyleUnderline"/>
        </w:rPr>
        <w:t xml:space="preserve"> </w:t>
      </w:r>
      <w:r w:rsidRPr="00166E70">
        <w:rPr>
          <w:rStyle w:val="StyleUnderline"/>
        </w:rPr>
        <w:t>to ask themselves how</w:t>
      </w:r>
      <w:r w:rsidRPr="005C3E0E">
        <w:rPr>
          <w:sz w:val="14"/>
        </w:rPr>
        <w:t xml:space="preserve"> Canada and </w:t>
      </w:r>
      <w:r w:rsidRPr="00166E70">
        <w:rPr>
          <w:rStyle w:val="StyleUnderline"/>
        </w:rPr>
        <w:t>the global North have</w:t>
      </w:r>
      <w:r w:rsidR="005C3E0E">
        <w:rPr>
          <w:rStyle w:val="StyleUnderline"/>
        </w:rPr>
        <w:t xml:space="preserve"> </w:t>
      </w:r>
      <w:r w:rsidR="00097974" w:rsidRPr="00166E70">
        <w:rPr>
          <w:rStyle w:val="StyleUnderline"/>
        </w:rPr>
        <w:t>contributed to and oft</w:t>
      </w:r>
      <w:r w:rsidRPr="00166E70">
        <w:rPr>
          <w:rStyle w:val="StyleUnderline"/>
        </w:rPr>
        <w:t>en orchestrated massive social, political,</w:t>
      </w:r>
      <w:r w:rsidR="005C3E0E">
        <w:rPr>
          <w:rStyle w:val="StyleUnderline"/>
        </w:rPr>
        <w:t xml:space="preserve"> </w:t>
      </w:r>
      <w:r w:rsidRPr="00166E70">
        <w:rPr>
          <w:rStyle w:val="StyleUnderline"/>
        </w:rPr>
        <w:t>and economic upheaval in the global South that in</w:t>
      </w:r>
      <w:r w:rsidR="005C3E0E">
        <w:rPr>
          <w:rStyle w:val="StyleUnderline"/>
        </w:rPr>
        <w:t xml:space="preserve"> </w:t>
      </w:r>
      <w:r w:rsidR="00166E70" w:rsidRPr="00166E70">
        <w:rPr>
          <w:rStyle w:val="StyleUnderline"/>
        </w:rPr>
        <w:t>turn produces refugees. Th</w:t>
      </w:r>
      <w:r w:rsidRPr="00166E70">
        <w:rPr>
          <w:rStyle w:val="StyleUnderline"/>
        </w:rPr>
        <w:t>e IRB never have to ask how</w:t>
      </w:r>
      <w:r w:rsidR="005C3E0E" w:rsidRPr="005C3E0E">
        <w:rPr>
          <w:sz w:val="14"/>
        </w:rPr>
        <w:t xml:space="preserve"> </w:t>
      </w:r>
      <w:r w:rsidRPr="005C3E0E">
        <w:rPr>
          <w:sz w:val="14"/>
        </w:rPr>
        <w:t xml:space="preserve">Canada’s </w:t>
      </w:r>
      <w:r w:rsidRPr="00924826">
        <w:rPr>
          <w:rStyle w:val="Emphasis"/>
        </w:rPr>
        <w:t>policies and actions overseas have contributed</w:t>
      </w:r>
      <w:r w:rsidR="005C3E0E">
        <w:rPr>
          <w:rStyle w:val="Emphasis"/>
        </w:rPr>
        <w:t xml:space="preserve"> </w:t>
      </w:r>
      <w:r w:rsidRPr="00924826">
        <w:rPr>
          <w:rStyle w:val="Emphasis"/>
        </w:rPr>
        <w:t>to the marginalization and precarity of sexual and gender</w:t>
      </w:r>
      <w:r w:rsidR="005C3E0E">
        <w:rPr>
          <w:rStyle w:val="Emphasis"/>
        </w:rPr>
        <w:t xml:space="preserve"> </w:t>
      </w:r>
      <w:r w:rsidRPr="00924826">
        <w:rPr>
          <w:rStyle w:val="Emphasis"/>
        </w:rPr>
        <w:t>minority individuals</w:t>
      </w:r>
      <w:r w:rsidRPr="005C3E0E">
        <w:rPr>
          <w:sz w:val="14"/>
        </w:rPr>
        <w:t>. Never do they have to think about</w:t>
      </w:r>
      <w:r w:rsidR="005C3E0E" w:rsidRPr="005C3E0E">
        <w:rPr>
          <w:sz w:val="14"/>
        </w:rPr>
        <w:t xml:space="preserve"> </w:t>
      </w:r>
      <w:r w:rsidRPr="005C3E0E">
        <w:rPr>
          <w:sz w:val="14"/>
        </w:rPr>
        <w:t>Canada’s responsibility and accountability to these persons,</w:t>
      </w:r>
      <w:r w:rsidR="005C3E0E" w:rsidRPr="005C3E0E">
        <w:rPr>
          <w:sz w:val="14"/>
        </w:rPr>
        <w:t xml:space="preserve"> </w:t>
      </w:r>
      <w:r w:rsidRPr="00166E70">
        <w:rPr>
          <w:rStyle w:val="StyleUnderline"/>
        </w:rPr>
        <w:t xml:space="preserve">and </w:t>
      </w:r>
      <w:r w:rsidRPr="00166E70">
        <w:rPr>
          <w:rStyle w:val="Emphasis"/>
        </w:rPr>
        <w:t>instead can demand and judge those seeking asylum</w:t>
      </w:r>
      <w:r w:rsidR="005C3E0E">
        <w:rPr>
          <w:rStyle w:val="Emphasis"/>
        </w:rPr>
        <w:t xml:space="preserve"> </w:t>
      </w:r>
      <w:r w:rsidRPr="00166E70">
        <w:rPr>
          <w:rStyle w:val="Emphasis"/>
        </w:rPr>
        <w:t>on the very narrow terms</w:t>
      </w:r>
      <w:r w:rsidR="00166E70" w:rsidRPr="00166E70">
        <w:rPr>
          <w:rStyle w:val="Emphasis"/>
        </w:rPr>
        <w:t xml:space="preserve"> and assumptions that they defi</w:t>
      </w:r>
      <w:r w:rsidRPr="00166E70">
        <w:rPr>
          <w:rStyle w:val="Emphasis"/>
        </w:rPr>
        <w:t>ne</w:t>
      </w:r>
      <w:r w:rsidRPr="005C3E0E">
        <w:rPr>
          <w:sz w:val="14"/>
        </w:rPr>
        <w:t>.</w:t>
      </w:r>
      <w:r w:rsidR="005C3E0E" w:rsidRPr="005C3E0E">
        <w:rPr>
          <w:sz w:val="14"/>
        </w:rPr>
        <w:t xml:space="preserve"> </w:t>
      </w:r>
      <w:r w:rsidR="00924826" w:rsidRPr="00924826">
        <w:rPr>
          <w:rStyle w:val="StyleUnderline"/>
        </w:rPr>
        <w:t>Th</w:t>
      </w:r>
      <w:r w:rsidRPr="00924826">
        <w:rPr>
          <w:rStyle w:val="StyleUnderline"/>
        </w:rPr>
        <w:t xml:space="preserve">e </w:t>
      </w:r>
      <w:r w:rsidRPr="00924826">
        <w:rPr>
          <w:rStyle w:val="Emphasis"/>
        </w:rPr>
        <w:t>refugee hearing ultimately becomes a stage</w:t>
      </w:r>
      <w:r w:rsidRPr="00924826">
        <w:rPr>
          <w:rStyle w:val="StyleUnderline"/>
        </w:rPr>
        <w:t xml:space="preserve"> in which</w:t>
      </w:r>
      <w:r w:rsidR="005C3E0E">
        <w:rPr>
          <w:rStyle w:val="StyleUnderline"/>
        </w:rPr>
        <w:t xml:space="preserve"> </w:t>
      </w:r>
      <w:r w:rsidRPr="00924826">
        <w:rPr>
          <w:rStyle w:val="StyleUnderline"/>
        </w:rPr>
        <w:t xml:space="preserve">the refugee claimants must </w:t>
      </w:r>
      <w:r w:rsidRPr="00924826">
        <w:rPr>
          <w:rStyle w:val="Emphasis"/>
        </w:rPr>
        <w:t>prove themselves as deserving</w:t>
      </w:r>
      <w:r w:rsidR="005C3E0E">
        <w:rPr>
          <w:rStyle w:val="Emphasis"/>
        </w:rPr>
        <w:t xml:space="preserve"> </w:t>
      </w:r>
      <w:r w:rsidRPr="00924826">
        <w:rPr>
          <w:rStyle w:val="Emphasis"/>
        </w:rPr>
        <w:t>recipients for the benevolence of the</w:t>
      </w:r>
      <w:r w:rsidRPr="005C3E0E">
        <w:rPr>
          <w:sz w:val="14"/>
        </w:rPr>
        <w:t xml:space="preserve"> Canadian </w:t>
      </w:r>
      <w:r w:rsidRPr="0052505F">
        <w:rPr>
          <w:rStyle w:val="Emphasis"/>
        </w:rPr>
        <w:t>state</w:t>
      </w:r>
      <w:r w:rsidR="00924826" w:rsidRPr="005C3E0E">
        <w:rPr>
          <w:sz w:val="14"/>
        </w:rPr>
        <w:t xml:space="preserve">.48 </w:t>
      </w:r>
      <w:r w:rsidR="00924826" w:rsidRPr="00924826">
        <w:rPr>
          <w:rStyle w:val="StyleUnderline"/>
        </w:rPr>
        <w:t>Th</w:t>
      </w:r>
      <w:r w:rsidRPr="00924826">
        <w:rPr>
          <w:rStyle w:val="StyleUnderline"/>
        </w:rPr>
        <w:t>e</w:t>
      </w:r>
      <w:r w:rsidR="005C3E0E">
        <w:rPr>
          <w:rStyle w:val="StyleUnderline"/>
        </w:rPr>
        <w:t xml:space="preserve"> </w:t>
      </w:r>
      <w:r w:rsidRPr="0052505F">
        <w:rPr>
          <w:rStyle w:val="Emphasis"/>
        </w:rPr>
        <w:t>benevolent helper myth</w:t>
      </w:r>
      <w:r w:rsidRPr="00924826">
        <w:rPr>
          <w:rStyle w:val="StyleUnderline"/>
        </w:rPr>
        <w:t xml:space="preserve"> is further reproduced in the post9/11</w:t>
      </w:r>
      <w:r w:rsidR="005C3E0E" w:rsidRPr="005C3E0E">
        <w:rPr>
          <w:sz w:val="14"/>
        </w:rPr>
        <w:t xml:space="preserve"> </w:t>
      </w:r>
      <w:r w:rsidRPr="005C3E0E">
        <w:rPr>
          <w:sz w:val="14"/>
        </w:rPr>
        <w:t xml:space="preserve">Canadian </w:t>
      </w:r>
      <w:r w:rsidRPr="00924826">
        <w:rPr>
          <w:rStyle w:val="StyleUnderline"/>
        </w:rPr>
        <w:t>press as sexual and gender minorities are</w:t>
      </w:r>
      <w:r w:rsidR="005C3E0E">
        <w:rPr>
          <w:rStyle w:val="StyleUnderline"/>
        </w:rPr>
        <w:t xml:space="preserve"> </w:t>
      </w:r>
      <w:r w:rsidRPr="0052505F">
        <w:rPr>
          <w:rStyle w:val="Emphasis"/>
        </w:rPr>
        <w:t>framed as agentless and helpless victims</w:t>
      </w:r>
      <w:r w:rsidRPr="00924826">
        <w:rPr>
          <w:rStyle w:val="StyleUnderline"/>
        </w:rPr>
        <w:t xml:space="preserve"> to their homophobic</w:t>
      </w:r>
      <w:r w:rsidR="005C3E0E">
        <w:rPr>
          <w:rStyle w:val="StyleUnderline"/>
        </w:rPr>
        <w:t xml:space="preserve"> </w:t>
      </w:r>
      <w:r w:rsidRPr="00924826">
        <w:rPr>
          <w:rStyle w:val="StyleUnderline"/>
        </w:rPr>
        <w:t>and culturally backward home countries</w:t>
      </w:r>
      <w:r w:rsidR="0052505F" w:rsidRPr="005C3E0E">
        <w:rPr>
          <w:sz w:val="14"/>
        </w:rPr>
        <w:t>.49 “</w:t>
      </w:r>
      <w:r w:rsidR="0052505F" w:rsidRPr="0052505F">
        <w:rPr>
          <w:rStyle w:val="StyleUnderline"/>
        </w:rPr>
        <w:t>Th</w:t>
      </w:r>
      <w:r w:rsidRPr="0052505F">
        <w:rPr>
          <w:rStyle w:val="StyleUnderline"/>
        </w:rPr>
        <w:t>is simplistic</w:t>
      </w:r>
      <w:r w:rsidR="005C3E0E">
        <w:rPr>
          <w:rStyle w:val="StyleUnderline"/>
        </w:rPr>
        <w:t xml:space="preserve"> </w:t>
      </w:r>
      <w:r w:rsidRPr="0052505F">
        <w:rPr>
          <w:rStyle w:val="StyleUnderline"/>
        </w:rPr>
        <w:t xml:space="preserve">framing of what is a complicated migratory process </w:t>
      </w:r>
      <w:r w:rsidRPr="0052505F">
        <w:rPr>
          <w:rStyle w:val="Emphasis"/>
        </w:rPr>
        <w:t>not only</w:t>
      </w:r>
      <w:r w:rsidR="005C3E0E">
        <w:rPr>
          <w:rStyle w:val="Emphasis"/>
        </w:rPr>
        <w:t xml:space="preserve"> </w:t>
      </w:r>
      <w:r w:rsidRPr="0052505F">
        <w:rPr>
          <w:rStyle w:val="Emphasis"/>
        </w:rPr>
        <w:t>results in the silencing of more complex narratives</w:t>
      </w:r>
      <w:r w:rsidRPr="0052505F">
        <w:rPr>
          <w:rStyle w:val="StyleUnderline"/>
        </w:rPr>
        <w:t xml:space="preserve"> dictated</w:t>
      </w:r>
      <w:r w:rsidR="005C3E0E">
        <w:rPr>
          <w:rStyle w:val="StyleUnderline"/>
        </w:rPr>
        <w:t xml:space="preserve"> </w:t>
      </w:r>
      <w:r w:rsidRPr="0052505F">
        <w:rPr>
          <w:rStyle w:val="StyleUnderline"/>
        </w:rPr>
        <w:t xml:space="preserve">by sexual minority refugees themselves, but </w:t>
      </w:r>
      <w:r w:rsidRPr="0052505F">
        <w:rPr>
          <w:rStyle w:val="Emphasis"/>
        </w:rPr>
        <w:t>also produces</w:t>
      </w:r>
      <w:r w:rsidR="005C3E0E">
        <w:rPr>
          <w:rStyle w:val="Emphasis"/>
        </w:rPr>
        <w:t xml:space="preserve"> </w:t>
      </w:r>
      <w:r w:rsidRPr="0052505F">
        <w:rPr>
          <w:rStyle w:val="Emphasis"/>
        </w:rPr>
        <w:t>a discursive erasure of the very real forms of heterosexism</w:t>
      </w:r>
      <w:r w:rsidR="005C3E0E">
        <w:rPr>
          <w:rStyle w:val="Emphasis"/>
        </w:rPr>
        <w:t xml:space="preserve"> </w:t>
      </w:r>
      <w:r w:rsidRPr="0052505F">
        <w:rPr>
          <w:rStyle w:val="Emphasis"/>
        </w:rPr>
        <w:t>and homo/transphobic violence present</w:t>
      </w:r>
      <w:r w:rsidRPr="0052505F">
        <w:rPr>
          <w:rStyle w:val="StyleUnderline"/>
        </w:rPr>
        <w:t xml:space="preserve"> in Canada today</w:t>
      </w:r>
      <w:r w:rsidRPr="005C3E0E">
        <w:rPr>
          <w:sz w:val="14"/>
        </w:rPr>
        <w:t>.”50</w:t>
      </w:r>
      <w:r w:rsidR="005C3E0E" w:rsidRPr="005C3E0E">
        <w:rPr>
          <w:sz w:val="14"/>
        </w:rPr>
        <w:t xml:space="preserve"> </w:t>
      </w:r>
      <w:r w:rsidRPr="0052505F">
        <w:rPr>
          <w:rStyle w:val="StyleUnderline"/>
        </w:rPr>
        <w:t>Not only is it reproduced by mainstream media, but is also</w:t>
      </w:r>
      <w:r w:rsidR="005C3E0E">
        <w:rPr>
          <w:rStyle w:val="StyleUnderline"/>
        </w:rPr>
        <w:t xml:space="preserve"> </w:t>
      </w:r>
      <w:r w:rsidRPr="0052505F">
        <w:rPr>
          <w:rStyle w:val="Emphasis"/>
        </w:rPr>
        <w:t>used</w:t>
      </w:r>
      <w:r w:rsidRPr="0052505F">
        <w:rPr>
          <w:rStyle w:val="StyleUnderline"/>
        </w:rPr>
        <w:t xml:space="preserve"> by predominantly white and middle-class LGBT rights</w:t>
      </w:r>
      <w:r w:rsidR="005C3E0E">
        <w:rPr>
          <w:rStyle w:val="StyleUnderline"/>
        </w:rPr>
        <w:t xml:space="preserve"> </w:t>
      </w:r>
      <w:r w:rsidRPr="0052505F">
        <w:rPr>
          <w:rStyle w:val="StyleUnderline"/>
        </w:rPr>
        <w:t>groups</w:t>
      </w:r>
      <w:r w:rsidRPr="005C3E0E">
        <w:rPr>
          <w:sz w:val="14"/>
        </w:rPr>
        <w:t xml:space="preserve"> in Canada </w:t>
      </w:r>
      <w:r w:rsidRPr="0052505F">
        <w:rPr>
          <w:rStyle w:val="StyleUnderline"/>
        </w:rPr>
        <w:t xml:space="preserve">to </w:t>
      </w:r>
      <w:r w:rsidRPr="0052505F">
        <w:rPr>
          <w:rStyle w:val="Emphasis"/>
        </w:rPr>
        <w:t>further support nationalistic and</w:t>
      </w:r>
      <w:r w:rsidR="005C3E0E">
        <w:rPr>
          <w:rStyle w:val="Emphasis"/>
        </w:rPr>
        <w:t xml:space="preserve"> </w:t>
      </w:r>
      <w:r w:rsidRPr="0052505F">
        <w:rPr>
          <w:rStyle w:val="Emphasis"/>
        </w:rPr>
        <w:t>imperialistic desires</w:t>
      </w:r>
      <w:r w:rsidRPr="005C3E0E">
        <w:rPr>
          <w:sz w:val="14"/>
        </w:rPr>
        <w:t>. Mainstream Canadian LGBT politics</w:t>
      </w:r>
      <w:r w:rsidR="005C3E0E" w:rsidRPr="005C3E0E">
        <w:rPr>
          <w:sz w:val="14"/>
        </w:rPr>
        <w:t xml:space="preserve"> </w:t>
      </w:r>
      <w:r w:rsidRPr="0088750C">
        <w:rPr>
          <w:rStyle w:val="StyleUnderline"/>
        </w:rPr>
        <w:t>have taken form as a predominately white, middle-class,</w:t>
      </w:r>
      <w:r w:rsidR="005C3E0E">
        <w:rPr>
          <w:rStyle w:val="StyleUnderline"/>
        </w:rPr>
        <w:t xml:space="preserve"> </w:t>
      </w:r>
      <w:r w:rsidRPr="0088750C">
        <w:rPr>
          <w:rStyle w:val="StyleUnderline"/>
        </w:rPr>
        <w:t>cisgender, and non-Native movement compatible with a</w:t>
      </w:r>
      <w:r w:rsidR="005C3E0E">
        <w:rPr>
          <w:rStyle w:val="StyleUnderline"/>
        </w:rPr>
        <w:t xml:space="preserve"> </w:t>
      </w:r>
      <w:r w:rsidRPr="0088750C">
        <w:rPr>
          <w:rStyle w:val="StyleUnderline"/>
        </w:rPr>
        <w:t>white settler society that ignores ongoing colonial violence</w:t>
      </w:r>
      <w:r w:rsidR="005C3E0E">
        <w:rPr>
          <w:rStyle w:val="StyleUnderline"/>
        </w:rPr>
        <w:t xml:space="preserve"> </w:t>
      </w:r>
      <w:r w:rsidRPr="0088750C">
        <w:rPr>
          <w:rStyle w:val="StyleUnderline"/>
        </w:rPr>
        <w:t>against racialized and Indigenous sexualities and sexual</w:t>
      </w:r>
      <w:r w:rsidR="005C3E0E">
        <w:rPr>
          <w:rStyle w:val="StyleUnderline"/>
        </w:rPr>
        <w:t xml:space="preserve"> </w:t>
      </w:r>
      <w:r w:rsidRPr="0088750C">
        <w:rPr>
          <w:rStyle w:val="StyleUnderline"/>
        </w:rPr>
        <w:t>and gender minorities</w:t>
      </w:r>
      <w:r w:rsidRPr="005C3E0E">
        <w:rPr>
          <w:sz w:val="14"/>
        </w:rPr>
        <w:t xml:space="preserve">. By evoking Canada </w:t>
      </w:r>
      <w:r w:rsidRPr="0088750C">
        <w:rPr>
          <w:rStyle w:val="Emphasis"/>
        </w:rPr>
        <w:t>as the saviour</w:t>
      </w:r>
      <w:r w:rsidR="005C3E0E">
        <w:rPr>
          <w:rStyle w:val="Emphasis"/>
        </w:rPr>
        <w:t xml:space="preserve"> </w:t>
      </w:r>
      <w:r w:rsidRPr="0088750C">
        <w:rPr>
          <w:rStyle w:val="Emphasis"/>
        </w:rPr>
        <w:t>and safe haven</w:t>
      </w:r>
      <w:r w:rsidRPr="0088750C">
        <w:rPr>
          <w:rStyle w:val="StyleUnderline"/>
        </w:rPr>
        <w:t xml:space="preserve"> to sexual and gender minorities from the</w:t>
      </w:r>
      <w:r w:rsidR="005C3E0E">
        <w:rPr>
          <w:rStyle w:val="StyleUnderline"/>
        </w:rPr>
        <w:t xml:space="preserve"> </w:t>
      </w:r>
      <w:r w:rsidRPr="0088750C">
        <w:rPr>
          <w:rStyle w:val="StyleUnderline"/>
        </w:rPr>
        <w:t xml:space="preserve">global South, the </w:t>
      </w:r>
      <w:r w:rsidRPr="0088750C">
        <w:rPr>
          <w:rStyle w:val="Emphasis"/>
        </w:rPr>
        <w:t>ongoing sexual violence and oppression</w:t>
      </w:r>
      <w:r w:rsidR="005C3E0E">
        <w:rPr>
          <w:rStyle w:val="Emphasis"/>
        </w:rPr>
        <w:t xml:space="preserve"> </w:t>
      </w:r>
      <w:r w:rsidRPr="0088750C">
        <w:rPr>
          <w:rStyle w:val="Emphasis"/>
        </w:rPr>
        <w:t>of settler colonialism against racialized minorities and First</w:t>
      </w:r>
      <w:r w:rsidR="005C3E0E">
        <w:rPr>
          <w:rStyle w:val="Emphasis"/>
        </w:rPr>
        <w:t xml:space="preserve"> </w:t>
      </w:r>
      <w:r w:rsidRPr="0088750C">
        <w:rPr>
          <w:rStyle w:val="Emphasis"/>
        </w:rPr>
        <w:t>Nations populations</w:t>
      </w:r>
      <w:r w:rsidRPr="005C3E0E">
        <w:rPr>
          <w:sz w:val="14"/>
        </w:rPr>
        <w:t xml:space="preserve"> in Canada </w:t>
      </w:r>
      <w:r w:rsidRPr="0088750C">
        <w:rPr>
          <w:rStyle w:val="Emphasis"/>
        </w:rPr>
        <w:t>is silenced</w:t>
      </w:r>
      <w:r w:rsidRPr="005C3E0E">
        <w:rPr>
          <w:sz w:val="14"/>
        </w:rPr>
        <w:t xml:space="preserve">. </w:t>
      </w:r>
      <w:r w:rsidRPr="006B3ECA">
        <w:rPr>
          <w:rStyle w:val="StyleUnderline"/>
        </w:rPr>
        <w:t>Although many</w:t>
      </w:r>
      <w:r w:rsidR="005C3E0E">
        <w:rPr>
          <w:rStyle w:val="StyleUnderline"/>
        </w:rPr>
        <w:t xml:space="preserve"> </w:t>
      </w:r>
      <w:r w:rsidRPr="006B3ECA">
        <w:rPr>
          <w:rStyle w:val="StyleUnderline"/>
        </w:rPr>
        <w:t>sexual and gender rights groups</w:t>
      </w:r>
      <w:r w:rsidRPr="005C3E0E">
        <w:rPr>
          <w:sz w:val="14"/>
        </w:rPr>
        <w:t xml:space="preserve"> in Canada </w:t>
      </w:r>
      <w:r w:rsidRPr="006B3ECA">
        <w:rPr>
          <w:rStyle w:val="StyleUnderline"/>
        </w:rPr>
        <w:t>challenge whiteness</w:t>
      </w:r>
      <w:r w:rsidR="005C3E0E">
        <w:rPr>
          <w:rStyle w:val="StyleUnderline"/>
        </w:rPr>
        <w:t xml:space="preserve"> </w:t>
      </w:r>
      <w:r w:rsidRPr="006B3ECA">
        <w:rPr>
          <w:rStyle w:val="StyleUnderline"/>
        </w:rPr>
        <w:t>and settler homo-nationalism, that alone may not dismantle</w:t>
      </w:r>
      <w:r w:rsidR="005C3E0E">
        <w:rPr>
          <w:rStyle w:val="StyleUnderline"/>
        </w:rPr>
        <w:t xml:space="preserve"> </w:t>
      </w:r>
      <w:r w:rsidRPr="006B3ECA">
        <w:rPr>
          <w:rStyle w:val="StyleUnderline"/>
        </w:rPr>
        <w:t>settler colonialism and its eff ect on sexual politics</w:t>
      </w:r>
      <w:r w:rsidR="005C3E0E" w:rsidRPr="005C3E0E">
        <w:rPr>
          <w:sz w:val="14"/>
        </w:rPr>
        <w:t xml:space="preserve"> </w:t>
      </w:r>
      <w:r w:rsidR="006B3ECA" w:rsidRPr="005C3E0E">
        <w:rPr>
          <w:sz w:val="14"/>
        </w:rPr>
        <w:t xml:space="preserve">within Canada.51 </w:t>
      </w:r>
      <w:r w:rsidR="006B3ECA" w:rsidRPr="006B3ECA">
        <w:rPr>
          <w:rStyle w:val="StyleUnderline"/>
        </w:rPr>
        <w:t>Th</w:t>
      </w:r>
      <w:r w:rsidRPr="006B3ECA">
        <w:rPr>
          <w:rStyle w:val="StyleUnderline"/>
        </w:rPr>
        <w:t xml:space="preserve">is </w:t>
      </w:r>
      <w:r w:rsidRPr="006B3ECA">
        <w:rPr>
          <w:rStyle w:val="Emphasis"/>
        </w:rPr>
        <w:t>results in a culturally racist construction</w:t>
      </w:r>
      <w:r w:rsidR="005C3E0E">
        <w:rPr>
          <w:rStyle w:val="Emphasis"/>
        </w:rPr>
        <w:t xml:space="preserve"> </w:t>
      </w:r>
      <w:r w:rsidRPr="006B3ECA">
        <w:rPr>
          <w:rStyle w:val="Emphasis"/>
        </w:rPr>
        <w:t>of sexuality that reinforces white settler colonialism</w:t>
      </w:r>
      <w:r w:rsidRPr="006B3ECA">
        <w:rPr>
          <w:rStyle w:val="StyleUnderline"/>
        </w:rPr>
        <w:t xml:space="preserve"> by</w:t>
      </w:r>
      <w:r w:rsidR="005C3E0E">
        <w:rPr>
          <w:rStyle w:val="StyleUnderline"/>
        </w:rPr>
        <w:t xml:space="preserve"> </w:t>
      </w:r>
      <w:r w:rsidRPr="006B3ECA">
        <w:rPr>
          <w:rStyle w:val="StyleUnderline"/>
        </w:rPr>
        <w:t>erasing the historical and ongoing sexual violence against</w:t>
      </w:r>
      <w:r w:rsidR="005C3E0E">
        <w:rPr>
          <w:rStyle w:val="StyleUnderline"/>
        </w:rPr>
        <w:t xml:space="preserve"> </w:t>
      </w:r>
      <w:r w:rsidRPr="006B3ECA">
        <w:rPr>
          <w:rStyle w:val="StyleUnderline"/>
        </w:rPr>
        <w:t>racialized and Indigenous persons</w:t>
      </w:r>
      <w:r w:rsidRPr="005C3E0E">
        <w:rPr>
          <w:sz w:val="14"/>
        </w:rPr>
        <w:t xml:space="preserve"> within Canada.52</w:t>
      </w:r>
      <w:r w:rsidR="005C3E0E" w:rsidRPr="005C3E0E">
        <w:rPr>
          <w:sz w:val="14"/>
        </w:rPr>
        <w:t xml:space="preserve"> </w:t>
      </w:r>
      <w:r w:rsidR="006B3ECA" w:rsidRPr="005C3E0E">
        <w:rPr>
          <w:sz w:val="14"/>
        </w:rPr>
        <w:t>Philip Marfl</w:t>
      </w:r>
      <w:r w:rsidRPr="005C3E0E">
        <w:rPr>
          <w:sz w:val="14"/>
        </w:rPr>
        <w:t xml:space="preserve">eet writes that </w:t>
      </w:r>
      <w:r w:rsidRPr="006B3ECA">
        <w:rPr>
          <w:rStyle w:val="StyleUnderline"/>
        </w:rPr>
        <w:t>the “circumstances of most</w:t>
      </w:r>
      <w:r w:rsidR="005C3E0E">
        <w:rPr>
          <w:rStyle w:val="StyleUnderline"/>
        </w:rPr>
        <w:t xml:space="preserve"> </w:t>
      </w:r>
      <w:r w:rsidRPr="006B3ECA">
        <w:rPr>
          <w:rStyle w:val="StyleUnderline"/>
        </w:rPr>
        <w:t>refugees are determine</w:t>
      </w:r>
      <w:r w:rsidR="006B3ECA" w:rsidRPr="006B3ECA">
        <w:rPr>
          <w:rStyle w:val="StyleUnderline"/>
        </w:rPr>
        <w:t>d by politicians and state offi</w:t>
      </w:r>
      <w:r w:rsidRPr="006B3ECA">
        <w:rPr>
          <w:rStyle w:val="StyleUnderline"/>
        </w:rPr>
        <w:t>cials</w:t>
      </w:r>
      <w:r w:rsidR="005C3E0E">
        <w:rPr>
          <w:rStyle w:val="StyleUnderline"/>
        </w:rPr>
        <w:t xml:space="preserve"> </w:t>
      </w:r>
      <w:r w:rsidRPr="006B3ECA">
        <w:rPr>
          <w:rStyle w:val="StyleUnderline"/>
        </w:rPr>
        <w:t>who rarely show interest in migrations of the past—indeed,</w:t>
      </w:r>
      <w:r w:rsidR="005C3E0E">
        <w:rPr>
          <w:rStyle w:val="StyleUnderline"/>
        </w:rPr>
        <w:t xml:space="preserve"> </w:t>
      </w:r>
      <w:r w:rsidRPr="006B3ECA">
        <w:rPr>
          <w:rStyle w:val="StyleUnderline"/>
        </w:rPr>
        <w:t>denial of refugee histories is part of the process of denying</w:t>
      </w:r>
      <w:r w:rsidR="005C3E0E">
        <w:rPr>
          <w:rStyle w:val="StyleUnderline"/>
        </w:rPr>
        <w:t xml:space="preserve"> </w:t>
      </w:r>
      <w:r w:rsidRPr="006B3ECA">
        <w:rPr>
          <w:rStyle w:val="StyleUnderline"/>
        </w:rPr>
        <w:t>refugee realities today</w:t>
      </w:r>
      <w:r w:rsidRPr="005C3E0E">
        <w:rPr>
          <w:sz w:val="14"/>
        </w:rPr>
        <w:t>.”53 As researchers, we need to</w:t>
      </w:r>
      <w:r w:rsidR="005C3E0E" w:rsidRPr="005C3E0E">
        <w:rPr>
          <w:sz w:val="14"/>
        </w:rPr>
        <w:t xml:space="preserve"> </w:t>
      </w:r>
      <w:r w:rsidRPr="005C3E0E">
        <w:rPr>
          <w:sz w:val="14"/>
        </w:rPr>
        <w:t>ask how sexual and gender minority refugees’ histories</w:t>
      </w:r>
      <w:r w:rsidR="005C3E0E" w:rsidRPr="005C3E0E">
        <w:rPr>
          <w:sz w:val="14"/>
        </w:rPr>
        <w:t xml:space="preserve"> </w:t>
      </w:r>
      <w:r w:rsidRPr="005C3E0E">
        <w:rPr>
          <w:sz w:val="14"/>
        </w:rPr>
        <w:t>have been used by the Canadian settler state for national</w:t>
      </w:r>
      <w:r w:rsidR="005C3E0E" w:rsidRPr="005C3E0E">
        <w:rPr>
          <w:sz w:val="14"/>
        </w:rPr>
        <w:t xml:space="preserve"> </w:t>
      </w:r>
      <w:r w:rsidRPr="005C3E0E">
        <w:rPr>
          <w:sz w:val="14"/>
        </w:rPr>
        <w:t>political, economic, and social reasons. We need to further</w:t>
      </w:r>
      <w:r w:rsidR="005C3E0E" w:rsidRPr="005C3E0E">
        <w:rPr>
          <w:sz w:val="14"/>
        </w:rPr>
        <w:t xml:space="preserve"> </w:t>
      </w:r>
      <w:r w:rsidRPr="005C3E0E">
        <w:rPr>
          <w:sz w:val="14"/>
        </w:rPr>
        <w:t>investigate how sexual and gender minority refugees have</w:t>
      </w:r>
      <w:r w:rsidR="005C3E0E" w:rsidRPr="005C3E0E">
        <w:rPr>
          <w:sz w:val="14"/>
        </w:rPr>
        <w:t xml:space="preserve"> </w:t>
      </w:r>
      <w:r w:rsidRPr="005C3E0E">
        <w:rPr>
          <w:sz w:val="14"/>
        </w:rPr>
        <w:t>been silenced through the asylum and settlement process</w:t>
      </w:r>
      <w:r w:rsidR="005C3E0E" w:rsidRPr="005C3E0E">
        <w:rPr>
          <w:sz w:val="14"/>
        </w:rPr>
        <w:t xml:space="preserve"> </w:t>
      </w:r>
      <w:r w:rsidRPr="005C3E0E">
        <w:rPr>
          <w:sz w:val="14"/>
        </w:rPr>
        <w:t>in Canada. We must also look at how refugees’ histories</w:t>
      </w:r>
      <w:r w:rsidR="005C3E0E" w:rsidRPr="005C3E0E">
        <w:rPr>
          <w:sz w:val="14"/>
        </w:rPr>
        <w:t xml:space="preserve"> </w:t>
      </w:r>
      <w:r w:rsidRPr="005C3E0E">
        <w:rPr>
          <w:sz w:val="14"/>
        </w:rPr>
        <w:t>provide a counter-narrative to the uncluttered white-settler</w:t>
      </w:r>
      <w:r w:rsidR="005C3E0E" w:rsidRPr="005C3E0E">
        <w:rPr>
          <w:sz w:val="14"/>
        </w:rPr>
        <w:t xml:space="preserve"> </w:t>
      </w:r>
      <w:r w:rsidRPr="005C3E0E">
        <w:rPr>
          <w:sz w:val="14"/>
        </w:rPr>
        <w:t>history of Canada by connecting refugees’ histories and</w:t>
      </w:r>
      <w:r w:rsidR="005C3E0E" w:rsidRPr="005C3E0E">
        <w:rPr>
          <w:sz w:val="14"/>
        </w:rPr>
        <w:t xml:space="preserve"> </w:t>
      </w:r>
      <w:r w:rsidRPr="005C3E0E">
        <w:rPr>
          <w:sz w:val="14"/>
        </w:rPr>
        <w:t>experiences to settler colonialism. Within Canada, refugees</w:t>
      </w:r>
      <w:r w:rsidR="005C3E0E" w:rsidRPr="005C3E0E">
        <w:rPr>
          <w:sz w:val="14"/>
        </w:rPr>
        <w:t xml:space="preserve"> </w:t>
      </w:r>
      <w:r w:rsidRPr="005C3E0E">
        <w:rPr>
          <w:sz w:val="14"/>
        </w:rPr>
        <w:t>are silenced in the national history and are brought forward</w:t>
      </w:r>
      <w:r w:rsidR="005C3E0E" w:rsidRPr="005C3E0E">
        <w:rPr>
          <w:sz w:val="14"/>
        </w:rPr>
        <w:t xml:space="preserve"> </w:t>
      </w:r>
      <w:r w:rsidR="00036B1D" w:rsidRPr="005C3E0E">
        <w:rPr>
          <w:sz w:val="14"/>
        </w:rPr>
        <w:t>only in nationalistic eff</w:t>
      </w:r>
      <w:r w:rsidRPr="005C3E0E">
        <w:rPr>
          <w:sz w:val="14"/>
        </w:rPr>
        <w:t>orts to reassert a white settler history</w:t>
      </w:r>
      <w:r w:rsidR="005C3E0E" w:rsidRPr="005C3E0E">
        <w:rPr>
          <w:sz w:val="14"/>
        </w:rPr>
        <w:t xml:space="preserve"> </w:t>
      </w:r>
      <w:r w:rsidRPr="005C3E0E">
        <w:rPr>
          <w:sz w:val="14"/>
        </w:rPr>
        <w:t>of the land.</w:t>
      </w:r>
      <w:r w:rsidR="005C3E0E" w:rsidRPr="005C3E0E">
        <w:rPr>
          <w:sz w:val="14"/>
        </w:rPr>
        <w:t xml:space="preserve"> </w:t>
      </w:r>
      <w:r w:rsidRPr="00036B1D">
        <w:rPr>
          <w:rStyle w:val="StyleUnderline"/>
        </w:rPr>
        <w:t>In the asylum process</w:t>
      </w:r>
      <w:r w:rsidR="00036B1D" w:rsidRPr="00036B1D">
        <w:rPr>
          <w:rStyle w:val="StyleUnderline"/>
        </w:rPr>
        <w:t xml:space="preserve">, </w:t>
      </w:r>
      <w:r w:rsidR="00036B1D" w:rsidRPr="00036B1D">
        <w:rPr>
          <w:rStyle w:val="Emphasis"/>
        </w:rPr>
        <w:t>refugee testimonies are confi</w:t>
      </w:r>
      <w:r w:rsidRPr="00036B1D">
        <w:rPr>
          <w:rStyle w:val="Emphasis"/>
        </w:rPr>
        <w:t>ned</w:t>
      </w:r>
      <w:r w:rsidR="005C3E0E">
        <w:rPr>
          <w:rStyle w:val="Emphasis"/>
        </w:rPr>
        <w:t xml:space="preserve"> </w:t>
      </w:r>
      <w:r w:rsidRPr="00036B1D">
        <w:rPr>
          <w:rStyle w:val="Emphasis"/>
        </w:rPr>
        <w:t>to particular scripts that refugees can use to their advantage,</w:t>
      </w:r>
      <w:r w:rsidR="005C3E0E">
        <w:rPr>
          <w:rStyle w:val="Emphasis"/>
        </w:rPr>
        <w:t xml:space="preserve"> </w:t>
      </w:r>
      <w:r w:rsidRPr="00036B1D">
        <w:rPr>
          <w:rStyle w:val="Emphasis"/>
        </w:rPr>
        <w:t>but are</w:t>
      </w:r>
      <w:r w:rsidR="00036B1D">
        <w:rPr>
          <w:rStyle w:val="StyleUnderline"/>
        </w:rPr>
        <w:t xml:space="preserve"> then they are </w:t>
      </w:r>
      <w:r w:rsidR="00036B1D" w:rsidRPr="00036B1D">
        <w:rPr>
          <w:rStyle w:val="Emphasis"/>
        </w:rPr>
        <w:t>oft</w:t>
      </w:r>
      <w:r w:rsidRPr="00036B1D">
        <w:rPr>
          <w:rStyle w:val="Emphasis"/>
        </w:rPr>
        <w:t>en marginalized and traumatized</w:t>
      </w:r>
      <w:r w:rsidR="005C3E0E">
        <w:rPr>
          <w:rStyle w:val="Emphasis"/>
        </w:rPr>
        <w:t xml:space="preserve"> </w:t>
      </w:r>
      <w:r w:rsidRPr="00036B1D">
        <w:rPr>
          <w:rStyle w:val="Emphasis"/>
        </w:rPr>
        <w:t>by them</w:t>
      </w:r>
      <w:r w:rsidRPr="00036B1D">
        <w:rPr>
          <w:rStyle w:val="StyleUnderline"/>
        </w:rPr>
        <w:t xml:space="preserve">. Outside of the asylum process, </w:t>
      </w:r>
      <w:r w:rsidRPr="00657273">
        <w:rPr>
          <w:rStyle w:val="Emphasis"/>
        </w:rPr>
        <w:t>refugees’ plights</w:t>
      </w:r>
      <w:r w:rsidR="005C3E0E">
        <w:rPr>
          <w:rStyle w:val="Emphasis"/>
        </w:rPr>
        <w:t xml:space="preserve"> </w:t>
      </w:r>
      <w:r w:rsidRPr="00657273">
        <w:rPr>
          <w:rStyle w:val="Emphasis"/>
        </w:rPr>
        <w:t>are taken up by the national and political discourse to support</w:t>
      </w:r>
      <w:r w:rsidR="005C3E0E">
        <w:rPr>
          <w:rStyle w:val="Emphasis"/>
        </w:rPr>
        <w:t xml:space="preserve"> </w:t>
      </w:r>
      <w:r w:rsidRPr="00657273">
        <w:rPr>
          <w:rStyle w:val="Emphasis"/>
        </w:rPr>
        <w:t>xenophobic policies</w:t>
      </w:r>
      <w:r w:rsidRPr="00036B1D">
        <w:rPr>
          <w:rStyle w:val="StyleUnderline"/>
        </w:rPr>
        <w:t>, while at the same time promoting</w:t>
      </w:r>
      <w:r w:rsidR="005C3E0E">
        <w:rPr>
          <w:rStyle w:val="StyleUnderline"/>
        </w:rPr>
        <w:t xml:space="preserve"> </w:t>
      </w:r>
      <w:r w:rsidRPr="00036B1D">
        <w:rPr>
          <w:rStyle w:val="StyleUnderline"/>
        </w:rPr>
        <w:t>an international image of humanitarianism. Refugees are</w:t>
      </w:r>
      <w:r w:rsidR="005C3E0E">
        <w:rPr>
          <w:rStyle w:val="StyleUnderline"/>
        </w:rPr>
        <w:t xml:space="preserve"> </w:t>
      </w:r>
      <w:r w:rsidRPr="00036B1D">
        <w:rPr>
          <w:rStyle w:val="StyleUnderline"/>
        </w:rPr>
        <w:t>silenced through the settlement process as they try to seek</w:t>
      </w:r>
      <w:r w:rsidR="005C3E0E">
        <w:rPr>
          <w:rStyle w:val="StyleUnderline"/>
        </w:rPr>
        <w:t xml:space="preserve"> </w:t>
      </w:r>
      <w:r w:rsidRPr="00036B1D">
        <w:rPr>
          <w:rStyle w:val="StyleUnderline"/>
        </w:rPr>
        <w:t>out the limited resources provided to them while having to</w:t>
      </w:r>
      <w:r w:rsidR="005C3E0E">
        <w:rPr>
          <w:rStyle w:val="StyleUnderline"/>
        </w:rPr>
        <w:t xml:space="preserve"> </w:t>
      </w:r>
      <w:r w:rsidRPr="00036B1D">
        <w:rPr>
          <w:rStyle w:val="StyleUnderline"/>
        </w:rPr>
        <w:t>face anti-immigrant, racist, and sexist public attitudes and</w:t>
      </w:r>
      <w:r w:rsidR="005C3E0E">
        <w:rPr>
          <w:rStyle w:val="StyleUnderline"/>
        </w:rPr>
        <w:t xml:space="preserve"> </w:t>
      </w:r>
      <w:r w:rsidRPr="00036B1D">
        <w:rPr>
          <w:rStyle w:val="StyleUnderline"/>
        </w:rPr>
        <w:t>stigmas attached to being a refugee</w:t>
      </w:r>
      <w:r w:rsidRPr="005C3E0E">
        <w:rPr>
          <w:sz w:val="14"/>
        </w:rPr>
        <w:t>.</w:t>
      </w:r>
      <w:r w:rsidR="005C3E0E" w:rsidRPr="005C3E0E">
        <w:rPr>
          <w:sz w:val="14"/>
        </w:rPr>
        <w:t xml:space="preserve"> </w:t>
      </w:r>
      <w:r w:rsidR="00657273" w:rsidRPr="005C3E0E">
        <w:rPr>
          <w:sz w:val="14"/>
        </w:rPr>
        <w:t>Th</w:t>
      </w:r>
      <w:r w:rsidRPr="005C3E0E">
        <w:rPr>
          <w:sz w:val="14"/>
        </w:rPr>
        <w:t>e experience of sexual and gender minority refugees</w:t>
      </w:r>
      <w:r w:rsidR="005C3E0E" w:rsidRPr="005C3E0E">
        <w:rPr>
          <w:sz w:val="14"/>
        </w:rPr>
        <w:t xml:space="preserve"> </w:t>
      </w:r>
      <w:r w:rsidRPr="005C3E0E">
        <w:rPr>
          <w:sz w:val="14"/>
        </w:rPr>
        <w:t>can be further marginalizing as they face racism within</w:t>
      </w:r>
      <w:r w:rsidR="005C3E0E" w:rsidRPr="005C3E0E">
        <w:rPr>
          <w:sz w:val="14"/>
        </w:rPr>
        <w:t xml:space="preserve"> </w:t>
      </w:r>
      <w:r w:rsidRPr="005C3E0E">
        <w:rPr>
          <w:sz w:val="14"/>
        </w:rPr>
        <w:t>the predominately white lesbian and gay community, in</w:t>
      </w:r>
      <w:r w:rsidR="005C3E0E" w:rsidRPr="005C3E0E">
        <w:rPr>
          <w:sz w:val="14"/>
        </w:rPr>
        <w:t xml:space="preserve"> </w:t>
      </w:r>
      <w:r w:rsidRPr="005C3E0E">
        <w:rPr>
          <w:sz w:val="14"/>
        </w:rPr>
        <w:t>addition to homophobia within their own ethnic/cultural</w:t>
      </w:r>
      <w:r w:rsidR="005C3E0E" w:rsidRPr="005C3E0E">
        <w:rPr>
          <w:sz w:val="14"/>
        </w:rPr>
        <w:t xml:space="preserve"> </w:t>
      </w:r>
      <w:r w:rsidRPr="005C3E0E">
        <w:rPr>
          <w:sz w:val="14"/>
        </w:rPr>
        <w:t>diasporic communities. “Articulating the ways in which</w:t>
      </w:r>
      <w:r w:rsidR="005C3E0E" w:rsidRPr="005C3E0E">
        <w:rPr>
          <w:sz w:val="14"/>
        </w:rPr>
        <w:t xml:space="preserve"> </w:t>
      </w:r>
      <w:r w:rsidRPr="005C3E0E">
        <w:rPr>
          <w:sz w:val="14"/>
        </w:rPr>
        <w:t>the present day experiences of sexual minority refugees living</w:t>
      </w:r>
      <w:r w:rsidR="005C3E0E" w:rsidRPr="005C3E0E">
        <w:rPr>
          <w:sz w:val="14"/>
        </w:rPr>
        <w:t xml:space="preserve"> </w:t>
      </w:r>
      <w:r w:rsidRPr="005C3E0E">
        <w:rPr>
          <w:sz w:val="14"/>
        </w:rPr>
        <w:t>in Canada have been profoundly infl uenced by transnational</w:t>
      </w:r>
      <w:r w:rsidR="005C3E0E" w:rsidRPr="005C3E0E">
        <w:rPr>
          <w:sz w:val="14"/>
        </w:rPr>
        <w:t xml:space="preserve"> </w:t>
      </w:r>
      <w:r w:rsidRPr="005C3E0E">
        <w:rPr>
          <w:sz w:val="14"/>
        </w:rPr>
        <w:t>histories of colonialism and imperialism will allow</w:t>
      </w:r>
      <w:r w:rsidR="005C3E0E" w:rsidRPr="005C3E0E">
        <w:rPr>
          <w:sz w:val="14"/>
        </w:rPr>
        <w:t xml:space="preserve"> </w:t>
      </w:r>
      <w:r w:rsidRPr="005C3E0E">
        <w:rPr>
          <w:sz w:val="14"/>
        </w:rPr>
        <w:t>for a historicized and context specifi c analysis into the</w:t>
      </w:r>
      <w:r w:rsidR="005C3E0E" w:rsidRPr="005C3E0E">
        <w:rPr>
          <w:sz w:val="14"/>
        </w:rPr>
        <w:t xml:space="preserve"> </w:t>
      </w:r>
      <w:r w:rsidRPr="005C3E0E">
        <w:rPr>
          <w:sz w:val="14"/>
        </w:rPr>
        <w:t>particular consequences of dominant, interlocking systems</w:t>
      </w:r>
      <w:r w:rsidR="005C3E0E" w:rsidRPr="005C3E0E">
        <w:rPr>
          <w:sz w:val="14"/>
        </w:rPr>
        <w:t xml:space="preserve"> </w:t>
      </w:r>
      <w:r w:rsidRPr="005C3E0E">
        <w:rPr>
          <w:sz w:val="14"/>
        </w:rPr>
        <w:t>of race, class, gender, ability and sexuality.”54 By incorporating</w:t>
      </w:r>
      <w:r w:rsidR="005C3E0E" w:rsidRPr="005C3E0E">
        <w:rPr>
          <w:sz w:val="14"/>
        </w:rPr>
        <w:t xml:space="preserve"> </w:t>
      </w:r>
      <w:r w:rsidRPr="005C3E0E">
        <w:rPr>
          <w:sz w:val="14"/>
        </w:rPr>
        <w:t>refugees as subjects of history, we can understand how</w:t>
      </w:r>
      <w:r w:rsidR="005C3E0E" w:rsidRPr="005C3E0E">
        <w:rPr>
          <w:sz w:val="14"/>
        </w:rPr>
        <w:t xml:space="preserve"> </w:t>
      </w:r>
      <w:r w:rsidRPr="005C3E0E">
        <w:rPr>
          <w:sz w:val="14"/>
        </w:rPr>
        <w:t>their experiences provide a new insight into the national</w:t>
      </w:r>
      <w:r w:rsidR="005C3E0E" w:rsidRPr="005C3E0E">
        <w:rPr>
          <w:sz w:val="14"/>
        </w:rPr>
        <w:t xml:space="preserve"> </w:t>
      </w:r>
      <w:r w:rsidRPr="005C3E0E">
        <w:rPr>
          <w:sz w:val="14"/>
        </w:rPr>
        <w:t>settler history of Canada. Further research is needed on</w:t>
      </w:r>
      <w:r w:rsidR="005C3E0E" w:rsidRPr="005C3E0E">
        <w:rPr>
          <w:sz w:val="14"/>
        </w:rPr>
        <w:t xml:space="preserve"> </w:t>
      </w:r>
      <w:r w:rsidRPr="005C3E0E">
        <w:rPr>
          <w:sz w:val="14"/>
        </w:rPr>
        <w:t>how sexual and gender minorities engage in settlement in</w:t>
      </w:r>
      <w:r w:rsidR="005C3E0E" w:rsidRPr="005C3E0E">
        <w:rPr>
          <w:sz w:val="14"/>
        </w:rPr>
        <w:t xml:space="preserve"> </w:t>
      </w:r>
      <w:r w:rsidRPr="005C3E0E">
        <w:rPr>
          <w:sz w:val="14"/>
        </w:rPr>
        <w:t>Canada and how their histories intersect and confront settler</w:t>
      </w:r>
      <w:r w:rsidR="005C3E0E" w:rsidRPr="005C3E0E">
        <w:rPr>
          <w:sz w:val="14"/>
        </w:rPr>
        <w:t xml:space="preserve"> </w:t>
      </w:r>
      <w:r w:rsidRPr="005C3E0E">
        <w:rPr>
          <w:sz w:val="14"/>
        </w:rPr>
        <w:t>colonialism.</w:t>
      </w:r>
      <w:r w:rsidR="005C3E0E" w:rsidRPr="005C3E0E">
        <w:rPr>
          <w:sz w:val="14"/>
        </w:rPr>
        <w:t xml:space="preserve"> </w:t>
      </w:r>
      <w:r w:rsidRPr="005C3E0E">
        <w:rPr>
          <w:sz w:val="14"/>
        </w:rPr>
        <w:t>Conclusion</w:t>
      </w:r>
      <w:r w:rsidR="005C3E0E" w:rsidRPr="005C3E0E">
        <w:rPr>
          <w:sz w:val="14"/>
        </w:rPr>
        <w:t xml:space="preserve"> </w:t>
      </w:r>
      <w:r w:rsidRPr="005C3E0E">
        <w:rPr>
          <w:sz w:val="14"/>
        </w:rPr>
        <w:t>At the 2013 Canadian Council for Refugees Spring</w:t>
      </w:r>
      <w:r w:rsidR="005C3E0E" w:rsidRPr="005C3E0E">
        <w:rPr>
          <w:sz w:val="14"/>
        </w:rPr>
        <w:t xml:space="preserve"> </w:t>
      </w:r>
      <w:r w:rsidRPr="005C3E0E">
        <w:rPr>
          <w:sz w:val="14"/>
        </w:rPr>
        <w:t>Consultation in Vancouver, British Columbia, a workshop</w:t>
      </w:r>
      <w:r w:rsidR="005C3E0E" w:rsidRPr="005C3E0E">
        <w:rPr>
          <w:sz w:val="14"/>
        </w:rPr>
        <w:t xml:space="preserve"> </w:t>
      </w:r>
      <w:r w:rsidRPr="005C3E0E">
        <w:rPr>
          <w:sz w:val="14"/>
        </w:rPr>
        <w:t>was held on building social bridges between Indigenous</w:t>
      </w:r>
      <w:r w:rsidR="005C3E0E" w:rsidRPr="005C3E0E">
        <w:rPr>
          <w:sz w:val="14"/>
        </w:rPr>
        <w:t xml:space="preserve"> </w:t>
      </w:r>
      <w:r w:rsidRPr="005C3E0E">
        <w:rPr>
          <w:sz w:val="14"/>
        </w:rPr>
        <w:t>peoples and newcomers. Sitting in a circle of chairs inside a</w:t>
      </w:r>
      <w:r w:rsidR="005C3E0E" w:rsidRPr="005C3E0E">
        <w:rPr>
          <w:sz w:val="14"/>
        </w:rPr>
        <w:t xml:space="preserve"> </w:t>
      </w:r>
      <w:r w:rsidRPr="005C3E0E">
        <w:rPr>
          <w:sz w:val="14"/>
        </w:rPr>
        <w:t>hotel ballroom, tribal leaders of the Penelakut First Nation</w:t>
      </w:r>
      <w:r w:rsidR="005C3E0E" w:rsidRPr="005C3E0E">
        <w:rPr>
          <w:sz w:val="14"/>
        </w:rPr>
        <w:t xml:space="preserve"> </w:t>
      </w:r>
      <w:r w:rsidRPr="005C3E0E">
        <w:rPr>
          <w:sz w:val="14"/>
        </w:rPr>
        <w:t>spoke to a group comprising refugees and settlement workers.</w:t>
      </w:r>
      <w:r w:rsidR="005C3E0E" w:rsidRPr="005C3E0E">
        <w:rPr>
          <w:sz w:val="14"/>
        </w:rPr>
        <w:t xml:space="preserve"> </w:t>
      </w:r>
      <w:r w:rsidRPr="005C3E0E">
        <w:rPr>
          <w:sz w:val="14"/>
        </w:rPr>
        <w:t>As the two leaders of the Penelakut First Nation spoke</w:t>
      </w:r>
      <w:r w:rsidR="005C3E0E" w:rsidRPr="005C3E0E">
        <w:rPr>
          <w:sz w:val="14"/>
        </w:rPr>
        <w:t xml:space="preserve"> </w:t>
      </w:r>
      <w:r w:rsidRPr="005C3E0E">
        <w:rPr>
          <w:sz w:val="14"/>
        </w:rPr>
        <w:t>to the group about past and ongoing political and social</w:t>
      </w:r>
      <w:r w:rsidR="005C3E0E" w:rsidRPr="005C3E0E">
        <w:rPr>
          <w:sz w:val="14"/>
        </w:rPr>
        <w:t xml:space="preserve"> </w:t>
      </w:r>
      <w:r w:rsidRPr="005C3E0E">
        <w:rPr>
          <w:sz w:val="14"/>
        </w:rPr>
        <w:t>persecution and violence brought upon their community</w:t>
      </w:r>
      <w:r w:rsidR="005C3E0E" w:rsidRPr="005C3E0E">
        <w:rPr>
          <w:sz w:val="14"/>
        </w:rPr>
        <w:t xml:space="preserve"> </w:t>
      </w:r>
      <w:r w:rsidRPr="005C3E0E">
        <w:rPr>
          <w:sz w:val="14"/>
        </w:rPr>
        <w:t>by the Canadian government and settler colonialism, refugees</w:t>
      </w:r>
      <w:r w:rsidR="005C3E0E" w:rsidRPr="005C3E0E">
        <w:rPr>
          <w:sz w:val="14"/>
        </w:rPr>
        <w:t xml:space="preserve"> </w:t>
      </w:r>
      <w:r w:rsidRPr="005C3E0E">
        <w:rPr>
          <w:sz w:val="14"/>
        </w:rPr>
        <w:t>from Eastern and Central Africa, the Middle East, and</w:t>
      </w:r>
      <w:r w:rsidR="005C3E0E" w:rsidRPr="005C3E0E">
        <w:rPr>
          <w:sz w:val="14"/>
        </w:rPr>
        <w:t xml:space="preserve"> </w:t>
      </w:r>
      <w:r w:rsidRPr="005C3E0E">
        <w:rPr>
          <w:sz w:val="14"/>
        </w:rPr>
        <w:t>South Asia raised their hands to share with the group similar</w:t>
      </w:r>
      <w:r w:rsidR="005C3E0E" w:rsidRPr="005C3E0E">
        <w:rPr>
          <w:sz w:val="14"/>
        </w:rPr>
        <w:t xml:space="preserve"> </w:t>
      </w:r>
      <w:r w:rsidRPr="005C3E0E">
        <w:rPr>
          <w:sz w:val="14"/>
        </w:rPr>
        <w:t>circumstances that led them to seek refuge in Canada. In</w:t>
      </w:r>
      <w:r w:rsidR="005C3E0E" w:rsidRPr="005C3E0E">
        <w:rPr>
          <w:sz w:val="14"/>
        </w:rPr>
        <w:t xml:space="preserve"> </w:t>
      </w:r>
      <w:r w:rsidRPr="005C3E0E">
        <w:rPr>
          <w:sz w:val="14"/>
        </w:rPr>
        <w:t>each story, individuals spoke about a common understanding</w:t>
      </w:r>
      <w:r w:rsidR="005C3E0E" w:rsidRPr="005C3E0E">
        <w:rPr>
          <w:sz w:val="14"/>
        </w:rPr>
        <w:t xml:space="preserve"> </w:t>
      </w:r>
      <w:r w:rsidRPr="005C3E0E">
        <w:rPr>
          <w:sz w:val="14"/>
        </w:rPr>
        <w:t>they felt with First Nations communities in Canada and</w:t>
      </w:r>
      <w:r w:rsidR="005C3E0E" w:rsidRPr="005C3E0E">
        <w:rPr>
          <w:sz w:val="14"/>
        </w:rPr>
        <w:t xml:space="preserve"> </w:t>
      </w:r>
      <w:r w:rsidRPr="005C3E0E">
        <w:rPr>
          <w:sz w:val="14"/>
        </w:rPr>
        <w:t>expressed their embarrassment that they did not know that</w:t>
      </w:r>
      <w:r w:rsidR="005C3E0E" w:rsidRPr="005C3E0E">
        <w:rPr>
          <w:sz w:val="14"/>
        </w:rPr>
        <w:t xml:space="preserve"> </w:t>
      </w:r>
      <w:r w:rsidRPr="005C3E0E">
        <w:rPr>
          <w:sz w:val="14"/>
        </w:rPr>
        <w:t>this kind of violence was happening here in Canada. Many</w:t>
      </w:r>
      <w:r w:rsidR="005C3E0E" w:rsidRPr="005C3E0E">
        <w:rPr>
          <w:sz w:val="14"/>
        </w:rPr>
        <w:t xml:space="preserve"> </w:t>
      </w:r>
      <w:r w:rsidRPr="005C3E0E">
        <w:rPr>
          <w:sz w:val="14"/>
        </w:rPr>
        <w:t>spoke about how the information they received in the media</w:t>
      </w:r>
      <w:r w:rsidR="005C3E0E" w:rsidRPr="005C3E0E">
        <w:rPr>
          <w:sz w:val="14"/>
        </w:rPr>
        <w:t xml:space="preserve"> </w:t>
      </w:r>
      <w:r w:rsidRPr="005C3E0E">
        <w:rPr>
          <w:sz w:val="14"/>
        </w:rPr>
        <w:t>abroad and from settlement services in Canada spoke nothing</w:t>
      </w:r>
      <w:r w:rsidR="005C3E0E" w:rsidRPr="005C3E0E">
        <w:rPr>
          <w:sz w:val="14"/>
        </w:rPr>
        <w:t xml:space="preserve"> </w:t>
      </w:r>
      <w:r w:rsidRPr="005C3E0E">
        <w:rPr>
          <w:sz w:val="14"/>
        </w:rPr>
        <w:t>about First Nations communities. Canada was seen as</w:t>
      </w:r>
      <w:r w:rsidR="005C3E0E" w:rsidRPr="005C3E0E">
        <w:rPr>
          <w:sz w:val="14"/>
        </w:rPr>
        <w:t xml:space="preserve"> </w:t>
      </w:r>
      <w:r w:rsidRPr="005C3E0E">
        <w:rPr>
          <w:sz w:val="14"/>
        </w:rPr>
        <w:t>a land of white, blonde-haired people that was prosperous</w:t>
      </w:r>
      <w:r w:rsidR="005C3E0E" w:rsidRPr="005C3E0E">
        <w:rPr>
          <w:sz w:val="14"/>
        </w:rPr>
        <w:t xml:space="preserve"> </w:t>
      </w:r>
      <w:r w:rsidRPr="005C3E0E">
        <w:rPr>
          <w:sz w:val="14"/>
        </w:rPr>
        <w:t>and peaceful. Canada was a land of opportunity and freedom.</w:t>
      </w:r>
      <w:r w:rsidR="005C3E0E" w:rsidRPr="005C3E0E">
        <w:rPr>
          <w:sz w:val="14"/>
        </w:rPr>
        <w:t xml:space="preserve"> </w:t>
      </w:r>
      <w:r w:rsidRPr="005C3E0E">
        <w:rPr>
          <w:sz w:val="14"/>
        </w:rPr>
        <w:t>But, as one person said at the end of the workshop,</w:t>
      </w:r>
      <w:r w:rsidR="005C3E0E" w:rsidRPr="005C3E0E">
        <w:rPr>
          <w:sz w:val="14"/>
        </w:rPr>
        <w:t xml:space="preserve"> </w:t>
      </w:r>
      <w:r w:rsidRPr="005C3E0E">
        <w:rPr>
          <w:sz w:val="14"/>
        </w:rPr>
        <w:t>“Canada off ered me a home when my home was taken away.</w:t>
      </w:r>
      <w:r w:rsidR="005C3E0E" w:rsidRPr="005C3E0E">
        <w:rPr>
          <w:sz w:val="14"/>
        </w:rPr>
        <w:t xml:space="preserve"> </w:t>
      </w:r>
      <w:r w:rsidRPr="005C3E0E">
        <w:rPr>
          <w:sz w:val="14"/>
        </w:rPr>
        <w:t>But, as much as Canada has done for me, I must pay attention</w:t>
      </w:r>
      <w:r w:rsidR="005C3E0E" w:rsidRPr="005C3E0E">
        <w:rPr>
          <w:sz w:val="14"/>
        </w:rPr>
        <w:t xml:space="preserve"> </w:t>
      </w:r>
      <w:r w:rsidRPr="005C3E0E">
        <w:rPr>
          <w:sz w:val="14"/>
        </w:rPr>
        <w:t>to what Canada has done to others. It is my duty as a</w:t>
      </w:r>
      <w:r w:rsidR="005C3E0E" w:rsidRPr="005C3E0E">
        <w:rPr>
          <w:sz w:val="14"/>
        </w:rPr>
        <w:t xml:space="preserve"> </w:t>
      </w:r>
      <w:r w:rsidRPr="005C3E0E">
        <w:rPr>
          <w:sz w:val="14"/>
        </w:rPr>
        <w:t>refugee and as a Canadian.”</w:t>
      </w:r>
      <w:r w:rsidR="005C3E0E" w:rsidRPr="005C3E0E">
        <w:rPr>
          <w:sz w:val="14"/>
        </w:rPr>
        <w:t xml:space="preserve"> </w:t>
      </w:r>
      <w:r w:rsidRPr="005C3E0E">
        <w:rPr>
          <w:sz w:val="14"/>
        </w:rPr>
        <w:t>It is this thought on which I wish to end. As seen in</w:t>
      </w:r>
      <w:r w:rsidR="005C3E0E" w:rsidRPr="005C3E0E">
        <w:rPr>
          <w:sz w:val="14"/>
        </w:rPr>
        <w:t xml:space="preserve"> </w:t>
      </w:r>
      <w:r w:rsidRPr="005C3E0E">
        <w:rPr>
          <w:sz w:val="14"/>
        </w:rPr>
        <w:t xml:space="preserve">this article, </w:t>
      </w:r>
      <w:r w:rsidRPr="005D6545">
        <w:rPr>
          <w:rStyle w:val="StyleUnderline"/>
        </w:rPr>
        <w:t>there is need to critically investigate the links</w:t>
      </w:r>
      <w:r w:rsidR="005C3E0E">
        <w:rPr>
          <w:rStyle w:val="StyleUnderline"/>
        </w:rPr>
        <w:t xml:space="preserve"> </w:t>
      </w:r>
      <w:r w:rsidRPr="005D6545">
        <w:rPr>
          <w:rStyle w:val="StyleUnderline"/>
        </w:rPr>
        <w:t>between colonialism, forced migration, and in-state refugee</w:t>
      </w:r>
      <w:r w:rsidR="005C3E0E">
        <w:rPr>
          <w:rStyle w:val="StyleUnderline"/>
        </w:rPr>
        <w:t xml:space="preserve"> </w:t>
      </w:r>
      <w:r w:rsidRPr="005D6545">
        <w:rPr>
          <w:rStyle w:val="StyleUnderline"/>
        </w:rPr>
        <w:t>determination around the world</w:t>
      </w:r>
      <w:r w:rsidRPr="005C3E0E">
        <w:rPr>
          <w:sz w:val="14"/>
        </w:rPr>
        <w:t xml:space="preserve">. In Canada, </w:t>
      </w:r>
      <w:r w:rsidRPr="005D6545">
        <w:rPr>
          <w:rStyle w:val="StyleUnderline"/>
        </w:rPr>
        <w:t>this need</w:t>
      </w:r>
      <w:r w:rsidR="005C3E0E">
        <w:rPr>
          <w:rStyle w:val="StyleUnderline"/>
        </w:rPr>
        <w:t xml:space="preserve"> </w:t>
      </w:r>
      <w:r w:rsidRPr="005D6545">
        <w:rPr>
          <w:rStyle w:val="StyleUnderline"/>
        </w:rPr>
        <w:t>is ever more pressing as present immigration and refugee</w:t>
      </w:r>
      <w:r w:rsidR="005C3E0E">
        <w:rPr>
          <w:rStyle w:val="StyleUnderline"/>
        </w:rPr>
        <w:t xml:space="preserve"> </w:t>
      </w:r>
      <w:r w:rsidRPr="005D6545">
        <w:rPr>
          <w:rStyle w:val="StyleUnderline"/>
        </w:rPr>
        <w:t>reform has sought to further discriminate and marginalize</w:t>
      </w:r>
      <w:r w:rsidR="005C3E0E">
        <w:rPr>
          <w:rStyle w:val="StyleUnderline"/>
        </w:rPr>
        <w:t xml:space="preserve"> </w:t>
      </w:r>
      <w:r w:rsidRPr="005D6545">
        <w:rPr>
          <w:rStyle w:val="StyleUnderline"/>
        </w:rPr>
        <w:t>migrants from the global South. For sexual and gender</w:t>
      </w:r>
      <w:r w:rsidR="005C3E0E">
        <w:rPr>
          <w:rStyle w:val="StyleUnderline"/>
        </w:rPr>
        <w:t xml:space="preserve"> </w:t>
      </w:r>
      <w:r w:rsidRPr="005D6545">
        <w:rPr>
          <w:rStyle w:val="StyleUnderline"/>
        </w:rPr>
        <w:t>minority refugees</w:t>
      </w:r>
      <w:r w:rsidRPr="005C3E0E">
        <w:rPr>
          <w:sz w:val="14"/>
        </w:rPr>
        <w:t xml:space="preserve">, current Canadian </w:t>
      </w:r>
      <w:r w:rsidRPr="00F51A24">
        <w:rPr>
          <w:rStyle w:val="Emphasis"/>
        </w:rPr>
        <w:t>refugee reform has led</w:t>
      </w:r>
      <w:r w:rsidR="005C3E0E" w:rsidRPr="00F51A24">
        <w:rPr>
          <w:rStyle w:val="Emphasis"/>
        </w:rPr>
        <w:t xml:space="preserve"> </w:t>
      </w:r>
      <w:r w:rsidRPr="00F51A24">
        <w:rPr>
          <w:rStyle w:val="Emphasis"/>
        </w:rPr>
        <w:t>to greater vulnerability</w:t>
      </w:r>
      <w:r w:rsidRPr="005D6545">
        <w:rPr>
          <w:rStyle w:val="StyleUnderline"/>
        </w:rPr>
        <w:t xml:space="preserve"> for refugee claimants and biased</w:t>
      </w:r>
      <w:r w:rsidR="005C3E0E">
        <w:rPr>
          <w:rStyle w:val="StyleUnderline"/>
        </w:rPr>
        <w:t xml:space="preserve"> </w:t>
      </w:r>
      <w:r w:rsidRPr="005D6545">
        <w:rPr>
          <w:rStyle w:val="StyleUnderline"/>
        </w:rPr>
        <w:t>decision-making</w:t>
      </w:r>
      <w:r w:rsidRPr="005C3E0E">
        <w:rPr>
          <w:sz w:val="14"/>
        </w:rPr>
        <w:t xml:space="preserve"> in the Immigration Refugee Board. A case</w:t>
      </w:r>
      <w:r w:rsidR="005C3E0E" w:rsidRPr="005C3E0E">
        <w:rPr>
          <w:sz w:val="14"/>
        </w:rPr>
        <w:t xml:space="preserve"> </w:t>
      </w:r>
      <w:r w:rsidRPr="005C3E0E">
        <w:rPr>
          <w:sz w:val="14"/>
        </w:rPr>
        <w:t>in point is the newly established Designated Countries of</w:t>
      </w:r>
      <w:r w:rsidR="005C3E0E" w:rsidRPr="005C3E0E">
        <w:rPr>
          <w:sz w:val="14"/>
        </w:rPr>
        <w:t xml:space="preserve"> </w:t>
      </w:r>
      <w:r w:rsidRPr="005C3E0E">
        <w:rPr>
          <w:sz w:val="14"/>
        </w:rPr>
        <w:t>Origin in which Mexico was determined a “safe” country</w:t>
      </w:r>
      <w:r w:rsidR="005C3E0E" w:rsidRPr="005C3E0E">
        <w:rPr>
          <w:sz w:val="14"/>
        </w:rPr>
        <w:t xml:space="preserve"> </w:t>
      </w:r>
      <w:r w:rsidRPr="005C3E0E">
        <w:rPr>
          <w:sz w:val="14"/>
        </w:rPr>
        <w:t>that protects human rights and therefore does not normally</w:t>
      </w:r>
      <w:r w:rsidR="005C3E0E" w:rsidRPr="005C3E0E">
        <w:rPr>
          <w:sz w:val="14"/>
        </w:rPr>
        <w:t xml:space="preserve"> </w:t>
      </w:r>
      <w:r w:rsidRPr="005C3E0E">
        <w:rPr>
          <w:sz w:val="14"/>
        </w:rPr>
        <w:t xml:space="preserve">produce refugees. Yet </w:t>
      </w:r>
      <w:r w:rsidRPr="0006475A">
        <w:rPr>
          <w:rStyle w:val="Emphasis"/>
        </w:rPr>
        <w:t>what happens on the legislative level</w:t>
      </w:r>
      <w:r w:rsidR="005C3E0E">
        <w:rPr>
          <w:rStyle w:val="Emphasis"/>
        </w:rPr>
        <w:t xml:space="preserve"> </w:t>
      </w:r>
      <w:r w:rsidRPr="0006475A">
        <w:rPr>
          <w:rStyle w:val="Emphasis"/>
        </w:rPr>
        <w:t xml:space="preserve">is </w:t>
      </w:r>
      <w:r w:rsidR="0006475A" w:rsidRPr="0006475A">
        <w:rPr>
          <w:rStyle w:val="Emphasis"/>
        </w:rPr>
        <w:t>always very diff</w:t>
      </w:r>
      <w:r w:rsidRPr="0006475A">
        <w:rPr>
          <w:rStyle w:val="Emphasis"/>
        </w:rPr>
        <w:t>erent from what happens on the ground</w:t>
      </w:r>
      <w:r w:rsidRPr="0006475A">
        <w:rPr>
          <w:rStyle w:val="StyleUnderline"/>
        </w:rPr>
        <w:t>.</w:t>
      </w:r>
      <w:r w:rsidR="005C3E0E">
        <w:rPr>
          <w:rStyle w:val="StyleUnderline"/>
        </w:rPr>
        <w:t xml:space="preserve"> </w:t>
      </w:r>
      <w:r w:rsidR="0006475A">
        <w:rPr>
          <w:rStyle w:val="StyleUnderline"/>
        </w:rPr>
        <w:t>Oft</w:t>
      </w:r>
      <w:r w:rsidRPr="0006475A">
        <w:rPr>
          <w:rStyle w:val="StyleUnderline"/>
        </w:rPr>
        <w:t xml:space="preserve">en </w:t>
      </w:r>
      <w:r w:rsidRPr="0006475A">
        <w:rPr>
          <w:rStyle w:val="Emphasis"/>
        </w:rPr>
        <w:t>protection against persecution is obtainable only for</w:t>
      </w:r>
      <w:r w:rsidR="005C3E0E">
        <w:rPr>
          <w:rStyle w:val="Emphasis"/>
        </w:rPr>
        <w:t xml:space="preserve"> </w:t>
      </w:r>
      <w:r w:rsidRPr="0006475A">
        <w:rPr>
          <w:rStyle w:val="Emphasis"/>
        </w:rPr>
        <w:t>a very select population who have the economic means to</w:t>
      </w:r>
      <w:r w:rsidR="005C3E0E">
        <w:rPr>
          <w:rStyle w:val="Emphasis"/>
        </w:rPr>
        <w:t xml:space="preserve"> </w:t>
      </w:r>
      <w:r w:rsidRPr="0006475A">
        <w:rPr>
          <w:rStyle w:val="Emphasis"/>
        </w:rPr>
        <w:t>isolate and protect themselves from the state</w:t>
      </w:r>
      <w:r w:rsidRPr="0006475A">
        <w:rPr>
          <w:rStyle w:val="StyleUnderline"/>
        </w:rPr>
        <w:t xml:space="preserve"> and the general</w:t>
      </w:r>
      <w:r w:rsidR="005C3E0E">
        <w:rPr>
          <w:rStyle w:val="StyleUnderline"/>
        </w:rPr>
        <w:t xml:space="preserve"> </w:t>
      </w:r>
      <w:r w:rsidRPr="0006475A">
        <w:rPr>
          <w:rStyle w:val="StyleUnderline"/>
        </w:rPr>
        <w:t>public</w:t>
      </w:r>
      <w:r w:rsidRPr="005C3E0E">
        <w:rPr>
          <w:sz w:val="14"/>
        </w:rPr>
        <w:t>. Sexual and ge</w:t>
      </w:r>
      <w:r w:rsidR="0006475A" w:rsidRPr="005C3E0E">
        <w:rPr>
          <w:sz w:val="14"/>
        </w:rPr>
        <w:t>nder minorities are in signifi</w:t>
      </w:r>
      <w:r w:rsidRPr="005C3E0E">
        <w:rPr>
          <w:sz w:val="14"/>
        </w:rPr>
        <w:t>cant</w:t>
      </w:r>
      <w:r w:rsidR="005C3E0E" w:rsidRPr="005C3E0E">
        <w:rPr>
          <w:sz w:val="14"/>
        </w:rPr>
        <w:t xml:space="preserve"> </w:t>
      </w:r>
      <w:r w:rsidRPr="005C3E0E">
        <w:rPr>
          <w:sz w:val="14"/>
        </w:rPr>
        <w:t>danger of persecution in Mexico. While gay marriage is</w:t>
      </w:r>
      <w:r w:rsidR="005C3E0E" w:rsidRPr="005C3E0E">
        <w:rPr>
          <w:sz w:val="14"/>
        </w:rPr>
        <w:t xml:space="preserve"> </w:t>
      </w:r>
      <w:r w:rsidRPr="005C3E0E">
        <w:rPr>
          <w:sz w:val="14"/>
        </w:rPr>
        <w:t>legal only in Mexico City, this does not translate to the protection</w:t>
      </w:r>
      <w:r w:rsidR="005C3E0E" w:rsidRPr="005C3E0E">
        <w:rPr>
          <w:sz w:val="14"/>
        </w:rPr>
        <w:t xml:space="preserve"> </w:t>
      </w:r>
      <w:r w:rsidRPr="005C3E0E">
        <w:rPr>
          <w:sz w:val="14"/>
        </w:rPr>
        <w:t xml:space="preserve">of sexual and </w:t>
      </w:r>
      <w:r w:rsidR="0006475A" w:rsidRPr="005C3E0E">
        <w:rPr>
          <w:sz w:val="14"/>
        </w:rPr>
        <w:t>gender minorities in Mexico. Th</w:t>
      </w:r>
      <w:r w:rsidRPr="005C3E0E">
        <w:rPr>
          <w:sz w:val="14"/>
        </w:rPr>
        <w:t>ose</w:t>
      </w:r>
      <w:r w:rsidR="005C3E0E" w:rsidRPr="005C3E0E">
        <w:rPr>
          <w:sz w:val="14"/>
        </w:rPr>
        <w:t xml:space="preserve"> </w:t>
      </w:r>
      <w:r w:rsidRPr="005C3E0E">
        <w:rPr>
          <w:sz w:val="14"/>
        </w:rPr>
        <w:t>who have access to gay marriage in Mexico City are a very</w:t>
      </w:r>
      <w:r w:rsidR="005C3E0E" w:rsidRPr="005C3E0E">
        <w:rPr>
          <w:sz w:val="14"/>
        </w:rPr>
        <w:t xml:space="preserve"> </w:t>
      </w:r>
      <w:r w:rsidRPr="005C3E0E">
        <w:rPr>
          <w:sz w:val="14"/>
        </w:rPr>
        <w:t>select and wealthy few. Every month there are international</w:t>
      </w:r>
      <w:r w:rsidR="005C3E0E" w:rsidRPr="005C3E0E">
        <w:rPr>
          <w:sz w:val="14"/>
        </w:rPr>
        <w:t xml:space="preserve"> </w:t>
      </w:r>
      <w:r w:rsidRPr="005C3E0E">
        <w:rPr>
          <w:sz w:val="14"/>
        </w:rPr>
        <w:t>reports of gang and state violence against sexual and</w:t>
      </w:r>
      <w:r w:rsidR="005C3E0E" w:rsidRPr="005C3E0E">
        <w:rPr>
          <w:sz w:val="14"/>
        </w:rPr>
        <w:t xml:space="preserve"> </w:t>
      </w:r>
      <w:r w:rsidRPr="005C3E0E">
        <w:rPr>
          <w:sz w:val="14"/>
        </w:rPr>
        <w:t>gender minorities across Mexico, yet their refugee claims</w:t>
      </w:r>
      <w:r w:rsidR="005C3E0E" w:rsidRPr="005C3E0E">
        <w:rPr>
          <w:sz w:val="14"/>
        </w:rPr>
        <w:t xml:space="preserve"> </w:t>
      </w:r>
      <w:r w:rsidRPr="005C3E0E">
        <w:rPr>
          <w:sz w:val="14"/>
        </w:rPr>
        <w:t>are being denied because of Mexico’s Designated Country</w:t>
      </w:r>
      <w:r w:rsidR="005C3E0E" w:rsidRPr="005C3E0E">
        <w:rPr>
          <w:sz w:val="14"/>
        </w:rPr>
        <w:t xml:space="preserve"> </w:t>
      </w:r>
      <w:r w:rsidRPr="005C3E0E">
        <w:rPr>
          <w:sz w:val="14"/>
        </w:rPr>
        <w:t>of Origin status and having gay marriage legal in Mexico</w:t>
      </w:r>
      <w:r w:rsidR="005C3E0E" w:rsidRPr="005C3E0E">
        <w:rPr>
          <w:sz w:val="14"/>
        </w:rPr>
        <w:t xml:space="preserve"> </w:t>
      </w:r>
      <w:r w:rsidRPr="005C3E0E">
        <w:rPr>
          <w:sz w:val="14"/>
        </w:rPr>
        <w:t>City. Further research is needed on how racial, sexual, and</w:t>
      </w:r>
      <w:r w:rsidR="005C3E0E" w:rsidRPr="005C3E0E">
        <w:rPr>
          <w:sz w:val="14"/>
        </w:rPr>
        <w:t xml:space="preserve"> </w:t>
      </w:r>
      <w:r w:rsidRPr="005C3E0E">
        <w:rPr>
          <w:sz w:val="14"/>
        </w:rPr>
        <w:t>gender constructs inform refugee decision-making and</w:t>
      </w:r>
      <w:r w:rsidR="005C3E0E" w:rsidRPr="005C3E0E">
        <w:rPr>
          <w:sz w:val="14"/>
        </w:rPr>
        <w:t xml:space="preserve"> </w:t>
      </w:r>
      <w:r w:rsidRPr="005C3E0E">
        <w:rPr>
          <w:sz w:val="14"/>
        </w:rPr>
        <w:t xml:space="preserve">processes of immigration. </w:t>
      </w:r>
      <w:r w:rsidRPr="005C3E0E">
        <w:rPr>
          <w:rStyle w:val="StyleUnderline"/>
        </w:rPr>
        <w:t xml:space="preserve">We </w:t>
      </w:r>
      <w:r w:rsidRPr="005C3E0E">
        <w:rPr>
          <w:rStyle w:val="Emphasis"/>
        </w:rPr>
        <w:t>must critically ask</w:t>
      </w:r>
      <w:r w:rsidRPr="005C3E0E">
        <w:rPr>
          <w:rStyle w:val="StyleUnderline"/>
        </w:rPr>
        <w:t xml:space="preserve"> ourselves</w:t>
      </w:r>
      <w:r w:rsidR="005C3E0E">
        <w:rPr>
          <w:rStyle w:val="StyleUnderline"/>
        </w:rPr>
        <w:t xml:space="preserve"> </w:t>
      </w:r>
      <w:r w:rsidR="0006475A" w:rsidRPr="005C3E0E">
        <w:rPr>
          <w:rStyle w:val="Emphasis"/>
        </w:rPr>
        <w:t>what the ramifi</w:t>
      </w:r>
      <w:r w:rsidRPr="005C3E0E">
        <w:rPr>
          <w:rStyle w:val="Emphasis"/>
        </w:rPr>
        <w:t>cations are of providing refuge in a settler</w:t>
      </w:r>
      <w:r w:rsidR="005C3E0E" w:rsidRPr="005C3E0E">
        <w:rPr>
          <w:rStyle w:val="Emphasis"/>
        </w:rPr>
        <w:t>-</w:t>
      </w:r>
      <w:r w:rsidRPr="005C3E0E">
        <w:rPr>
          <w:rStyle w:val="Emphasis"/>
        </w:rPr>
        <w:t>state</w:t>
      </w:r>
      <w:r w:rsidR="005C3E0E" w:rsidRPr="008E1482">
        <w:rPr>
          <w:rStyle w:val="StyleUnderline"/>
        </w:rPr>
        <w:t xml:space="preserve"> </w:t>
      </w:r>
      <w:r w:rsidRPr="008E1482">
        <w:rPr>
          <w:rStyle w:val="StyleUnderline"/>
        </w:rPr>
        <w:t>and</w:t>
      </w:r>
      <w:r w:rsidRPr="005C3E0E">
        <w:rPr>
          <w:rStyle w:val="StyleUnderline"/>
        </w:rPr>
        <w:t xml:space="preserve"> what it means to be a refugee in a state where there</w:t>
      </w:r>
      <w:r w:rsidR="005C3E0E">
        <w:rPr>
          <w:rStyle w:val="StyleUnderline"/>
        </w:rPr>
        <w:t xml:space="preserve"> </w:t>
      </w:r>
      <w:r w:rsidRPr="005C3E0E">
        <w:rPr>
          <w:rStyle w:val="StyleUnderline"/>
        </w:rPr>
        <w:t>is a settler racial hierarchy that marginalizes refugees from</w:t>
      </w:r>
      <w:r w:rsidR="005C3E0E">
        <w:rPr>
          <w:rStyle w:val="StyleUnderline"/>
        </w:rPr>
        <w:t xml:space="preserve"> </w:t>
      </w:r>
      <w:r w:rsidRPr="005C3E0E">
        <w:rPr>
          <w:rStyle w:val="StyleUnderline"/>
        </w:rPr>
        <w:t>the global South and silences ongoing violence towards</w:t>
      </w:r>
      <w:r w:rsidR="005C3E0E">
        <w:rPr>
          <w:rStyle w:val="StyleUnderline"/>
        </w:rPr>
        <w:t xml:space="preserve"> </w:t>
      </w:r>
      <w:r w:rsidRPr="005C3E0E">
        <w:rPr>
          <w:rStyle w:val="StyleUnderline"/>
        </w:rPr>
        <w:t>Indigenous communities. It is by asking these questions</w:t>
      </w:r>
      <w:r w:rsidR="005C3E0E">
        <w:rPr>
          <w:rStyle w:val="StyleUnderline"/>
        </w:rPr>
        <w:t xml:space="preserve"> </w:t>
      </w:r>
      <w:r w:rsidRPr="005C3E0E">
        <w:rPr>
          <w:rStyle w:val="StyleUnderline"/>
        </w:rPr>
        <w:t xml:space="preserve">that we may work toward </w:t>
      </w:r>
      <w:r w:rsidRPr="005C3E0E">
        <w:rPr>
          <w:rStyle w:val="Emphasis"/>
        </w:rPr>
        <w:t>unsettling underlying settler-colonialism</w:t>
      </w:r>
      <w:r w:rsidR="005C3E0E">
        <w:rPr>
          <w:rStyle w:val="Emphasis"/>
        </w:rPr>
        <w:t xml:space="preserve"> </w:t>
      </w:r>
      <w:r w:rsidRPr="005C3E0E">
        <w:rPr>
          <w:rStyle w:val="Emphasis"/>
        </w:rPr>
        <w:t>in the refugee and immigration process</w:t>
      </w:r>
      <w:r w:rsidRPr="005C3E0E">
        <w:rPr>
          <w:rStyle w:val="StyleUnderline"/>
        </w:rPr>
        <w:t>, as well as</w:t>
      </w:r>
      <w:r w:rsidR="005C3E0E">
        <w:rPr>
          <w:rStyle w:val="StyleUnderline"/>
        </w:rPr>
        <w:t xml:space="preserve"> </w:t>
      </w:r>
      <w:r w:rsidRPr="005C3E0E">
        <w:rPr>
          <w:rStyle w:val="StyleUnderline"/>
        </w:rPr>
        <w:t>build valuable and supportive relationships between refugee</w:t>
      </w:r>
      <w:r w:rsidR="005C3E0E">
        <w:rPr>
          <w:rStyle w:val="StyleUnderline"/>
        </w:rPr>
        <w:t xml:space="preserve"> </w:t>
      </w:r>
      <w:r w:rsidRPr="005C3E0E">
        <w:rPr>
          <w:rStyle w:val="StyleUnderline"/>
        </w:rPr>
        <w:t>and Indigenous communities</w:t>
      </w:r>
      <w:r w:rsidRPr="005C3E0E">
        <w:rPr>
          <w:sz w:val="14"/>
        </w:rPr>
        <w:t>.</w:t>
      </w:r>
    </w:p>
    <w:p w:rsidR="00475CED" w:rsidRDefault="00475CED" w:rsidP="0041470B"/>
    <w:p w:rsidR="009E2A6E" w:rsidRDefault="002F25FD" w:rsidP="009E2A6E">
      <w:pPr>
        <w:pStyle w:val="Heading3"/>
      </w:pPr>
      <w:r>
        <w:t xml:space="preserve">2nc – </w:t>
      </w:r>
      <w:r w:rsidR="009E2A6E">
        <w:t>link – i-law</w:t>
      </w:r>
    </w:p>
    <w:p w:rsidR="009E2A6E" w:rsidRDefault="009E2A6E" w:rsidP="0041470B"/>
    <w:p w:rsidR="009E2A6E" w:rsidRDefault="0046014A" w:rsidP="0046014A">
      <w:pPr>
        <w:pStyle w:val="Heading4"/>
      </w:pPr>
      <w:r>
        <w:t xml:space="preserve">International human rights law doesn’t protect </w:t>
      </w:r>
      <w:r w:rsidR="00AC5566">
        <w:t>against state violence but it does naturalize settler continuity and its invocation legitimizes violent repression of indigenous movements – only refusal solves</w:t>
      </w:r>
    </w:p>
    <w:p w:rsidR="009821A1" w:rsidRDefault="00EF338F" w:rsidP="00EF338F">
      <w:pPr>
        <w:pStyle w:val="CiteSpacing"/>
      </w:pPr>
      <w:r w:rsidRPr="00EF338F">
        <w:rPr>
          <w:rStyle w:val="Style13ptBold"/>
        </w:rPr>
        <w:t>Wyman-McCarthy 16</w:t>
      </w:r>
      <w:r>
        <w:t xml:space="preserve"> (</w:t>
      </w:r>
      <w:r w:rsidR="009E2A6E">
        <w:t>Tim Wyman-McCarthy</w:t>
      </w:r>
      <w:r w:rsidR="00F93746">
        <w:t xml:space="preserve">, M.A. candidate, Human Rights Studies, </w:t>
      </w:r>
      <w:r w:rsidR="009821A1">
        <w:t>Columbia University</w:t>
      </w:r>
      <w:r w:rsidR="00F93746">
        <w:t xml:space="preserve">, </w:t>
      </w:r>
      <w:r>
        <w:t>“</w:t>
      </w:r>
      <w:r w:rsidR="009821A1">
        <w:t>(Ref)Using Human Rights:</w:t>
      </w:r>
      <w:r>
        <w:t xml:space="preserve"> </w:t>
      </w:r>
      <w:r w:rsidR="009821A1">
        <w:t>Indigenous Activism and the Politics of Refusal in Settler Colonial Contexts</w:t>
      </w:r>
      <w:r>
        <w:t xml:space="preserve">,” M.A. thesis, </w:t>
      </w:r>
      <w:r w:rsidR="009821A1">
        <w:t>January 2016</w:t>
      </w:r>
      <w:r>
        <w:t xml:space="preserve">, </w:t>
      </w:r>
      <w:r w:rsidR="009821A1">
        <w:t>https://www.academia.edu/20793881/_Ref_Using_Human_Rights_Indigenous_Activism_and_the_Politics_of_Refusal_in_Settler_Colonial_Contexts</w:t>
      </w:r>
      <w:r>
        <w:t>)KMM</w:t>
      </w:r>
    </w:p>
    <w:p w:rsidR="00516CBD" w:rsidRDefault="00255CEB" w:rsidP="0041470B">
      <w:r w:rsidRPr="000E48F8">
        <w:rPr>
          <w:rStyle w:val="StyleUnderline"/>
        </w:rPr>
        <w:t>The ‘complicit, but…’ thesis is somewhat more sophisticated, acknowledging the</w:t>
      </w:r>
      <w:r w:rsidR="00715273">
        <w:rPr>
          <w:rStyle w:val="StyleUnderline"/>
        </w:rPr>
        <w:t xml:space="preserve"> </w:t>
      </w:r>
      <w:r w:rsidRPr="000E48F8">
        <w:rPr>
          <w:rStyle w:val="StyleUnderline"/>
        </w:rPr>
        <w:t>complicated history of international law and the state system, but ultimately concluding that</w:t>
      </w:r>
      <w:r w:rsidR="00715273">
        <w:rPr>
          <w:rStyle w:val="StyleUnderline"/>
        </w:rPr>
        <w:t xml:space="preserve"> </w:t>
      </w:r>
      <w:r w:rsidRPr="000E48F8">
        <w:rPr>
          <w:rStyle w:val="StyleUnderline"/>
        </w:rPr>
        <w:t>these are still effective sites for contestation and change</w:t>
      </w:r>
      <w:r w:rsidRPr="00715273">
        <w:rPr>
          <w:sz w:val="14"/>
        </w:rPr>
        <w:t>. James Anaya, former UN Special</w:t>
      </w:r>
      <w:r w:rsidR="00715273" w:rsidRPr="00715273">
        <w:rPr>
          <w:sz w:val="14"/>
        </w:rPr>
        <w:t xml:space="preserve"> </w:t>
      </w:r>
      <w:r w:rsidRPr="00715273">
        <w:rPr>
          <w:sz w:val="14"/>
        </w:rPr>
        <w:t xml:space="preserve">Rapporteur on the Rights of Indigenous Peoples, thus </w:t>
      </w:r>
      <w:r w:rsidRPr="000E48F8">
        <w:rPr>
          <w:rStyle w:val="StyleUnderline"/>
        </w:rPr>
        <w:t>concedes that, “[h]istorically, international</w:t>
      </w:r>
      <w:r w:rsidR="00715273">
        <w:rPr>
          <w:rStyle w:val="StyleUnderline"/>
        </w:rPr>
        <w:t xml:space="preserve"> </w:t>
      </w:r>
      <w:r w:rsidRPr="000E48F8">
        <w:rPr>
          <w:rStyle w:val="StyleUnderline"/>
        </w:rPr>
        <w:t>law developed to facilitate empire building and colonization,” but thinks that “today it promotes</w:t>
      </w:r>
      <w:r w:rsidR="00715273">
        <w:rPr>
          <w:rStyle w:val="StyleUnderline"/>
        </w:rPr>
        <w:t xml:space="preserve"> </w:t>
      </w:r>
      <w:r w:rsidRPr="000E48F8">
        <w:rPr>
          <w:rStyle w:val="StyleUnderline"/>
        </w:rPr>
        <w:t>a very different model of human encounter and provides grounds for remedying the</w:t>
      </w:r>
      <w:r w:rsidR="00715273">
        <w:rPr>
          <w:rStyle w:val="StyleUnderline"/>
        </w:rPr>
        <w:t xml:space="preserve"> </w:t>
      </w:r>
      <w:r w:rsidRPr="000E48F8">
        <w:rPr>
          <w:rStyle w:val="StyleUnderline"/>
        </w:rPr>
        <w:t>contemporary manifestations of the oppressive past</w:t>
      </w:r>
      <w:r w:rsidRPr="00715273">
        <w:rPr>
          <w:sz w:val="14"/>
        </w:rPr>
        <w:t>” (2004: 289). For Mary Lawlor, although the</w:t>
      </w:r>
      <w:r w:rsidR="00715273" w:rsidRPr="00715273">
        <w:rPr>
          <w:sz w:val="14"/>
        </w:rPr>
        <w:t xml:space="preserve"> </w:t>
      </w:r>
      <w:r w:rsidRPr="00715273">
        <w:rPr>
          <w:sz w:val="14"/>
        </w:rPr>
        <w:t>UN</w:t>
      </w:r>
      <w:r w:rsidR="00715273" w:rsidRPr="00715273">
        <w:rPr>
          <w:sz w:val="14"/>
        </w:rPr>
        <w:t xml:space="preserve"> </w:t>
      </w:r>
      <w:r w:rsidRPr="00715273">
        <w:rPr>
          <w:sz w:val="14"/>
        </w:rPr>
        <w:t>has overtly and inadvertently helped to sustain the inherited order of neglect of</w:t>
      </w:r>
      <w:r w:rsidR="00715273" w:rsidRPr="00715273">
        <w:rPr>
          <w:sz w:val="14"/>
        </w:rPr>
        <w:t xml:space="preserve"> </w:t>
      </w:r>
      <w:r w:rsidRPr="00715273">
        <w:rPr>
          <w:sz w:val="14"/>
        </w:rPr>
        <w:t>indigenous rights, it has also created openings in the dense fabric of international state</w:t>
      </w:r>
      <w:r w:rsidR="00715273" w:rsidRPr="00715273">
        <w:rPr>
          <w:sz w:val="14"/>
        </w:rPr>
        <w:t xml:space="preserve"> </w:t>
      </w:r>
      <w:r w:rsidRPr="00715273">
        <w:rPr>
          <w:sz w:val="14"/>
        </w:rPr>
        <w:t>politics, such that indigenous peoples have been able to assert their claims to human</w:t>
      </w:r>
      <w:r w:rsidR="00715273" w:rsidRPr="00715273">
        <w:rPr>
          <w:sz w:val="14"/>
        </w:rPr>
        <w:t xml:space="preserve"> </w:t>
      </w:r>
      <w:r w:rsidRPr="00715273">
        <w:rPr>
          <w:sz w:val="14"/>
        </w:rPr>
        <w:t>rights with increasing effectiveness. (2006: 164-165)</w:t>
      </w:r>
      <w:r w:rsidR="00715273" w:rsidRPr="00715273">
        <w:rPr>
          <w:sz w:val="14"/>
        </w:rPr>
        <w:t xml:space="preserve"> </w:t>
      </w:r>
      <w:r w:rsidRPr="000E48F8">
        <w:rPr>
          <w:rStyle w:val="StyleUnderline"/>
        </w:rPr>
        <w:t>These accounts often make a distinction between the international system—historically</w:t>
      </w:r>
      <w:r w:rsidR="00715273">
        <w:rPr>
          <w:rStyle w:val="StyleUnderline"/>
        </w:rPr>
        <w:t xml:space="preserve"> </w:t>
      </w:r>
      <w:r w:rsidRPr="000E48F8">
        <w:rPr>
          <w:rStyle w:val="StyleUnderline"/>
        </w:rPr>
        <w:t>compromised and mired in asymmetrical power relations—and human rights—normatively</w:t>
      </w:r>
      <w:r w:rsidR="00715273">
        <w:rPr>
          <w:rStyle w:val="StyleUnderline"/>
        </w:rPr>
        <w:t xml:space="preserve"> </w:t>
      </w:r>
      <w:r w:rsidRPr="000E48F8">
        <w:rPr>
          <w:rStyle w:val="StyleUnderline"/>
        </w:rPr>
        <w:t>positive, theoretically effective, and desired by all</w:t>
      </w:r>
      <w:r w:rsidRPr="00715273">
        <w:rPr>
          <w:sz w:val="14"/>
        </w:rPr>
        <w:t>.</w:t>
      </w:r>
      <w:r w:rsidR="00715273" w:rsidRPr="00715273">
        <w:rPr>
          <w:sz w:val="14"/>
        </w:rPr>
        <w:t xml:space="preserve"> </w:t>
      </w:r>
      <w:r w:rsidRPr="00715273">
        <w:rPr>
          <w:sz w:val="14"/>
        </w:rPr>
        <w:t>Finally, the ‘transformational’ thesis takes the ‘complicit, but…’ thesis a step further,</w:t>
      </w:r>
      <w:r w:rsidR="00715273" w:rsidRPr="00715273">
        <w:rPr>
          <w:sz w:val="14"/>
        </w:rPr>
        <w:t xml:space="preserve"> </w:t>
      </w:r>
      <w:r w:rsidRPr="00124C37">
        <w:rPr>
          <w:rStyle w:val="StyleUnderline"/>
        </w:rPr>
        <w:t>suggesting that the system’s complicity in oppression might be coming to an end</w:t>
      </w:r>
      <w:r w:rsidRPr="00715273">
        <w:rPr>
          <w:sz w:val="14"/>
        </w:rPr>
        <w:t>. Elvira Pulitano</w:t>
      </w:r>
      <w:r w:rsidR="00715273" w:rsidRPr="00715273">
        <w:rPr>
          <w:sz w:val="14"/>
        </w:rPr>
        <w:t xml:space="preserve"> </w:t>
      </w:r>
      <w:r w:rsidRPr="00715273">
        <w:rPr>
          <w:sz w:val="14"/>
        </w:rPr>
        <w:t>argues that the Indigenous presence at the UN has changed the institution, in spite of history:</w:t>
      </w:r>
      <w:r w:rsidR="00715273" w:rsidRPr="00715273">
        <w:rPr>
          <w:sz w:val="14"/>
        </w:rPr>
        <w:t xml:space="preserve"> </w:t>
      </w:r>
      <w:r w:rsidRPr="00715273">
        <w:rPr>
          <w:sz w:val="14"/>
        </w:rPr>
        <w:t>while there is “a certain irony” in framing the UNDRIP “in the language of international human</w:t>
      </w:r>
      <w:r w:rsidR="00715273" w:rsidRPr="00715273">
        <w:rPr>
          <w:sz w:val="14"/>
        </w:rPr>
        <w:t xml:space="preserve"> </w:t>
      </w:r>
      <w:r w:rsidRPr="00715273">
        <w:rPr>
          <w:sz w:val="14"/>
        </w:rPr>
        <w:t>rights law, the same law that legitimized the superiority of imperial colonial powers and the</w:t>
      </w:r>
      <w:r w:rsidR="00715273" w:rsidRPr="00715273">
        <w:rPr>
          <w:sz w:val="14"/>
        </w:rPr>
        <w:t xml:space="preserve"> </w:t>
      </w:r>
      <w:r w:rsidRPr="00715273">
        <w:rPr>
          <w:sz w:val="14"/>
        </w:rPr>
        <w:t>destruction of indigenous cultures,” we must remember that “international law is not immune to</w:t>
      </w:r>
      <w:r w:rsidR="00715273" w:rsidRPr="00715273">
        <w:rPr>
          <w:sz w:val="14"/>
        </w:rPr>
        <w:t xml:space="preserve"> </w:t>
      </w:r>
      <w:r w:rsidRPr="00715273">
        <w:rPr>
          <w:sz w:val="14"/>
        </w:rPr>
        <w:t>change any more than any other system of legal norms” (2012: 6). Similarly, as a “space for</w:t>
      </w:r>
      <w:r w:rsidR="00715273" w:rsidRPr="00715273">
        <w:rPr>
          <w:sz w:val="14"/>
        </w:rPr>
        <w:t xml:space="preserve"> </w:t>
      </w:r>
      <w:r w:rsidRPr="00715273">
        <w:rPr>
          <w:sz w:val="14"/>
        </w:rPr>
        <w:t>reciprocity” (2002: 428), Indigenous rights mechanisms, for Thornberry, have been “capable of</w:t>
      </w:r>
      <w:r w:rsidR="00715273" w:rsidRPr="00715273">
        <w:rPr>
          <w:sz w:val="14"/>
        </w:rPr>
        <w:t xml:space="preserve"> </w:t>
      </w:r>
      <w:r w:rsidRPr="00715273">
        <w:rPr>
          <w:sz w:val="14"/>
        </w:rPr>
        <w:t>engendering important systemic modifications to international law” (10). And perhaps most</w:t>
      </w:r>
      <w:r w:rsidR="00715273" w:rsidRPr="00715273">
        <w:rPr>
          <w:sz w:val="14"/>
        </w:rPr>
        <w:t xml:space="preserve"> </w:t>
      </w:r>
      <w:r w:rsidRPr="00715273">
        <w:rPr>
          <w:sz w:val="14"/>
        </w:rPr>
        <w:t>dramatically, Alexandra Xanthaki cites</w:t>
      </w:r>
      <w:r w:rsidR="00715273" w:rsidRPr="00715273">
        <w:rPr>
          <w:sz w:val="14"/>
        </w:rPr>
        <w:t xml:space="preserve"> </w:t>
      </w:r>
      <w:r w:rsidRPr="00715273">
        <w:rPr>
          <w:sz w:val="14"/>
        </w:rPr>
        <w:t>the transformative effect of indigenous rights for international law and international</w:t>
      </w:r>
      <w:r w:rsidR="00715273" w:rsidRPr="00715273">
        <w:rPr>
          <w:sz w:val="14"/>
        </w:rPr>
        <w:t xml:space="preserve"> </w:t>
      </w:r>
      <w:r w:rsidRPr="00715273">
        <w:rPr>
          <w:sz w:val="14"/>
        </w:rPr>
        <w:t>organizations, as [Indigenous rights] have changed the very ground rules of the</w:t>
      </w:r>
      <w:r w:rsidR="00715273" w:rsidRPr="00715273">
        <w:rPr>
          <w:sz w:val="14"/>
        </w:rPr>
        <w:t xml:space="preserve"> </w:t>
      </w:r>
      <w:r w:rsidRPr="00715273">
        <w:rPr>
          <w:sz w:val="14"/>
        </w:rPr>
        <w:t>Westphalian order that had privileged state actors over non-state actors, and privileged</w:t>
      </w:r>
      <w:r w:rsidR="00715273" w:rsidRPr="00715273">
        <w:rPr>
          <w:sz w:val="14"/>
        </w:rPr>
        <w:t xml:space="preserve"> </w:t>
      </w:r>
      <w:r w:rsidRPr="00715273">
        <w:rPr>
          <w:sz w:val="14"/>
        </w:rPr>
        <w:t>state sovereignty over principles of justice and democratic inclusion. (2014: 69)</w:t>
      </w:r>
      <w:r w:rsidR="00715273" w:rsidRPr="00715273">
        <w:rPr>
          <w:sz w:val="14"/>
        </w:rPr>
        <w:t xml:space="preserve"> </w:t>
      </w:r>
      <w:r w:rsidRPr="00124C37">
        <w:rPr>
          <w:rStyle w:val="StyleUnderline"/>
        </w:rPr>
        <w:t>From the relatively modest claim that the exceptional UN Indigenous space allows for argument</w:t>
      </w:r>
      <w:r w:rsidR="00715273">
        <w:rPr>
          <w:rStyle w:val="StyleUnderline"/>
        </w:rPr>
        <w:t xml:space="preserve"> </w:t>
      </w:r>
      <w:r w:rsidRPr="00124C37">
        <w:rPr>
          <w:rStyle w:val="StyleUnderline"/>
        </w:rPr>
        <w:t>and rebuttal, we have come to a point where it is this space (rather than forces like neoliberal</w:t>
      </w:r>
      <w:r w:rsidR="00715273">
        <w:rPr>
          <w:rStyle w:val="StyleUnderline"/>
        </w:rPr>
        <w:t xml:space="preserve"> </w:t>
      </w:r>
      <w:r w:rsidRPr="00124C37">
        <w:rPr>
          <w:rStyle w:val="StyleUnderline"/>
        </w:rPr>
        <w:t>globalisation, migration, or war) that is actually changing the most fundamental precepts of the</w:t>
      </w:r>
      <w:r w:rsidR="00715273">
        <w:rPr>
          <w:rStyle w:val="StyleUnderline"/>
        </w:rPr>
        <w:t xml:space="preserve"> </w:t>
      </w:r>
      <w:r w:rsidRPr="00124C37">
        <w:rPr>
          <w:rStyle w:val="StyleUnderline"/>
        </w:rPr>
        <w:t>Westphalian order</w:t>
      </w:r>
      <w:r w:rsidRPr="00715273">
        <w:rPr>
          <w:sz w:val="14"/>
        </w:rPr>
        <w:t>.</w:t>
      </w:r>
      <w:r w:rsidR="00715273" w:rsidRPr="00715273">
        <w:rPr>
          <w:sz w:val="14"/>
        </w:rPr>
        <w:t xml:space="preserve"> </w:t>
      </w:r>
      <w:r w:rsidRPr="00715273">
        <w:rPr>
          <w:sz w:val="14"/>
        </w:rPr>
        <w:t>What are the dangers of this move to exceptionalize the UNDRIP and its attendant</w:t>
      </w:r>
      <w:r w:rsidR="00715273" w:rsidRPr="00715273">
        <w:rPr>
          <w:sz w:val="14"/>
        </w:rPr>
        <w:t xml:space="preserve"> </w:t>
      </w:r>
      <w:r w:rsidRPr="00715273">
        <w:rPr>
          <w:sz w:val="14"/>
        </w:rPr>
        <w:t>Indigenous rights mechanisms as exceeding the normative structure of the UN’s liberal human</w:t>
      </w:r>
      <w:r w:rsidR="00715273" w:rsidRPr="00715273">
        <w:rPr>
          <w:sz w:val="14"/>
        </w:rPr>
        <w:t xml:space="preserve"> </w:t>
      </w:r>
      <w:r w:rsidRPr="00715273">
        <w:rPr>
          <w:sz w:val="14"/>
        </w:rPr>
        <w:t>rights framework? Why do we think of the UN as a space of self-articulation that does not itself</w:t>
      </w:r>
      <w:r w:rsidR="00715273" w:rsidRPr="00715273">
        <w:rPr>
          <w:sz w:val="14"/>
        </w:rPr>
        <w:t xml:space="preserve"> </w:t>
      </w:r>
      <w:r w:rsidRPr="00715273">
        <w:rPr>
          <w:sz w:val="14"/>
        </w:rPr>
        <w:t>pre-determine the boundaries or contours of what might be articulated? Or one that can change</w:t>
      </w:r>
      <w:r w:rsidR="00715273" w:rsidRPr="00715273">
        <w:rPr>
          <w:sz w:val="14"/>
        </w:rPr>
        <w:t xml:space="preserve"> </w:t>
      </w:r>
      <w:r w:rsidRPr="00715273">
        <w:rPr>
          <w:sz w:val="14"/>
        </w:rPr>
        <w:t>the international system itself? After all, as Illan Rua Wall argues, “</w:t>
      </w:r>
      <w:r w:rsidRPr="007C5FBA">
        <w:rPr>
          <w:rStyle w:val="Emphasis"/>
        </w:rPr>
        <w:t>[l]aw is more likely to crush</w:t>
      </w:r>
      <w:r w:rsidR="00715273">
        <w:rPr>
          <w:rStyle w:val="Emphasis"/>
        </w:rPr>
        <w:t xml:space="preserve"> </w:t>
      </w:r>
      <w:r w:rsidRPr="007C5FBA">
        <w:rPr>
          <w:rStyle w:val="Emphasis"/>
        </w:rPr>
        <w:t>the attempt to open the existing order, than to remain responsive to it</w:t>
      </w:r>
      <w:r w:rsidRPr="00715273">
        <w:rPr>
          <w:sz w:val="14"/>
        </w:rPr>
        <w:t>” (2014: 109). A number of</w:t>
      </w:r>
      <w:r w:rsidR="00715273" w:rsidRPr="00715273">
        <w:rPr>
          <w:sz w:val="14"/>
        </w:rPr>
        <w:t xml:space="preserve"> </w:t>
      </w:r>
      <w:r w:rsidRPr="00715273">
        <w:rPr>
          <w:sz w:val="14"/>
        </w:rPr>
        <w:t>recent commentators have challenged the ‘exceptionalism narrative’ by unveiling the tactics used</w:t>
      </w:r>
      <w:r w:rsidR="00715273" w:rsidRPr="00715273">
        <w:rPr>
          <w:sz w:val="14"/>
        </w:rPr>
        <w:t xml:space="preserve"> </w:t>
      </w:r>
      <w:r w:rsidRPr="00715273">
        <w:rPr>
          <w:sz w:val="14"/>
        </w:rPr>
        <w:t>by states to retain power. Political scientists Jeff Corntassel and Sheryl Lightfoot, for instance,</w:t>
      </w:r>
      <w:r w:rsidR="00715273" w:rsidRPr="00715273">
        <w:rPr>
          <w:sz w:val="14"/>
        </w:rPr>
        <w:t xml:space="preserve"> </w:t>
      </w:r>
      <w:r w:rsidRPr="00715273">
        <w:rPr>
          <w:sz w:val="14"/>
        </w:rPr>
        <w:t>highlight the dangerous sense of accomplishment resulting from “illusions of inclusion”</w:t>
      </w:r>
      <w:r w:rsidR="00715273" w:rsidRPr="00715273">
        <w:rPr>
          <w:sz w:val="14"/>
        </w:rPr>
        <w:t xml:space="preserve"> </w:t>
      </w:r>
      <w:r w:rsidRPr="00715273">
        <w:rPr>
          <w:sz w:val="14"/>
        </w:rPr>
        <w:t xml:space="preserve">(Corntassel 2008: 109). In this account, </w:t>
      </w:r>
      <w:r w:rsidRPr="007C5FBA">
        <w:rPr>
          <w:rStyle w:val="Emphasis"/>
        </w:rPr>
        <w:t>rights-based discourse has fostered a sense of</w:t>
      </w:r>
      <w:r w:rsidR="00715273">
        <w:rPr>
          <w:rStyle w:val="Emphasis"/>
        </w:rPr>
        <w:t xml:space="preserve"> </w:t>
      </w:r>
      <w:r w:rsidRPr="007C5FBA">
        <w:rPr>
          <w:rStyle w:val="Emphasis"/>
        </w:rPr>
        <w:t>accomplishment that elides and supports more subtle structures of power</w:t>
      </w:r>
      <w:r w:rsidRPr="00715273">
        <w:rPr>
          <w:sz w:val="14"/>
        </w:rPr>
        <w:t>. Thus Corntassel notes</w:t>
      </w:r>
      <w:r w:rsidR="00715273" w:rsidRPr="00715273">
        <w:rPr>
          <w:sz w:val="14"/>
        </w:rPr>
        <w:t xml:space="preserve"> </w:t>
      </w:r>
      <w:r w:rsidRPr="00715273">
        <w:rPr>
          <w:sz w:val="14"/>
        </w:rPr>
        <w:t>how states and INGOs, through rights-based discourses, have framed self-determination claims</w:t>
      </w:r>
      <w:r w:rsidR="00715273" w:rsidRPr="00715273">
        <w:rPr>
          <w:sz w:val="14"/>
        </w:rPr>
        <w:t xml:space="preserve"> </w:t>
      </w:r>
      <w:r w:rsidRPr="00715273">
        <w:rPr>
          <w:sz w:val="14"/>
        </w:rPr>
        <w:t>in a way that separates “political/legal recognition of a limited indigenous autonomy within the</w:t>
      </w:r>
      <w:r w:rsidR="00715273" w:rsidRPr="00715273">
        <w:rPr>
          <w:sz w:val="14"/>
        </w:rPr>
        <w:t xml:space="preserve"> </w:t>
      </w:r>
      <w:r w:rsidRPr="00715273">
        <w:rPr>
          <w:sz w:val="14"/>
        </w:rPr>
        <w:t>existing framework of the host state(s)” from crucial questions of natural resources and lands</w:t>
      </w:r>
      <w:r w:rsidR="00715273" w:rsidRPr="00715273">
        <w:rPr>
          <w:sz w:val="14"/>
        </w:rPr>
        <w:t xml:space="preserve"> </w:t>
      </w:r>
      <w:r w:rsidRPr="00715273">
        <w:rPr>
          <w:sz w:val="14"/>
        </w:rPr>
        <w:t>(107). The material accouterments necessary to live meaningful self-determination is divorced</w:t>
      </w:r>
      <w:r w:rsidR="00715273" w:rsidRPr="00715273">
        <w:rPr>
          <w:sz w:val="14"/>
        </w:rPr>
        <w:t xml:space="preserve"> </w:t>
      </w:r>
      <w:r w:rsidRPr="00715273">
        <w:rPr>
          <w:sz w:val="14"/>
        </w:rPr>
        <w:t>from the abstracted “political/legal entitlements” offered benevolently by the government (107-</w:t>
      </w:r>
      <w:r w:rsidR="00715273" w:rsidRPr="00715273">
        <w:rPr>
          <w:sz w:val="14"/>
        </w:rPr>
        <w:t xml:space="preserve"> </w:t>
      </w:r>
      <w:r w:rsidRPr="00715273">
        <w:rPr>
          <w:sz w:val="14"/>
        </w:rPr>
        <w:t>108). Corntassel also worries that energy spent appealing to the global Indigenous rights regime</w:t>
      </w:r>
      <w:r w:rsidR="00715273" w:rsidRPr="00715273">
        <w:rPr>
          <w:sz w:val="14"/>
        </w:rPr>
        <w:t xml:space="preserve"> </w:t>
      </w:r>
      <w:r w:rsidRPr="00715273">
        <w:rPr>
          <w:sz w:val="14"/>
        </w:rPr>
        <w:t>is energy diverted from the hard work of sustainable community regeneration (113): “</w:t>
      </w:r>
      <w:r w:rsidRPr="00286EC1">
        <w:rPr>
          <w:rStyle w:val="StyleUnderline"/>
        </w:rPr>
        <w:t>[t]he</w:t>
      </w:r>
      <w:r w:rsidR="00715273">
        <w:rPr>
          <w:rStyle w:val="StyleUnderline"/>
        </w:rPr>
        <w:t xml:space="preserve"> </w:t>
      </w:r>
      <w:r w:rsidRPr="00286EC1">
        <w:rPr>
          <w:rStyle w:val="StyleUnderline"/>
        </w:rPr>
        <w:t xml:space="preserve">pursuit of </w:t>
      </w:r>
      <w:r w:rsidRPr="00286EC1">
        <w:rPr>
          <w:rStyle w:val="Emphasis"/>
        </w:rPr>
        <w:t>a political/legal rights-based discourse leads indigenous peoples to frame their</w:t>
      </w:r>
      <w:r w:rsidR="00715273">
        <w:rPr>
          <w:rStyle w:val="Emphasis"/>
        </w:rPr>
        <w:t xml:space="preserve"> </w:t>
      </w:r>
      <w:r w:rsidRPr="00286EC1">
        <w:rPr>
          <w:rStyle w:val="Emphasis"/>
        </w:rPr>
        <w:t>goals/issues in a state-centered</w:t>
      </w:r>
      <w:r w:rsidRPr="00286EC1">
        <w:rPr>
          <w:rStyle w:val="StyleUnderline"/>
        </w:rPr>
        <w:t xml:space="preserve"> (rather than a community-centered) </w:t>
      </w:r>
      <w:r w:rsidRPr="00286EC1">
        <w:rPr>
          <w:rStyle w:val="Emphasis"/>
        </w:rPr>
        <w:t>way</w:t>
      </w:r>
      <w:r w:rsidRPr="00715273">
        <w:rPr>
          <w:sz w:val="14"/>
        </w:rPr>
        <w:t>” (115), which is</w:t>
      </w:r>
      <w:r w:rsidR="00715273" w:rsidRPr="00715273">
        <w:rPr>
          <w:sz w:val="14"/>
        </w:rPr>
        <w:t xml:space="preserve"> </w:t>
      </w:r>
      <w:r w:rsidRPr="00715273">
        <w:rPr>
          <w:sz w:val="14"/>
        </w:rPr>
        <w:t>precisely what states have tried to do year after year at the PFII in an attempt “to reinforce an</w:t>
      </w:r>
      <w:r w:rsidR="00715273" w:rsidRPr="00715273">
        <w:rPr>
          <w:sz w:val="14"/>
        </w:rPr>
        <w:t xml:space="preserve"> </w:t>
      </w:r>
      <w:r w:rsidRPr="00715273">
        <w:rPr>
          <w:sz w:val="14"/>
        </w:rPr>
        <w:t xml:space="preserve">agenda of Indigenous rights ‘domestication’” (2007: 142). </w:t>
      </w:r>
      <w:r w:rsidRPr="00286EC1">
        <w:rPr>
          <w:rStyle w:val="StyleUnderline"/>
        </w:rPr>
        <w:t xml:space="preserve">This domestication is </w:t>
      </w:r>
      <w:r w:rsidRPr="00BE2611">
        <w:rPr>
          <w:rStyle w:val="Emphasis"/>
        </w:rPr>
        <w:t>supported by a</w:t>
      </w:r>
      <w:r w:rsidR="00715273">
        <w:rPr>
          <w:rStyle w:val="Emphasis"/>
        </w:rPr>
        <w:t xml:space="preserve"> </w:t>
      </w:r>
      <w:r w:rsidRPr="00BE2611">
        <w:rPr>
          <w:rStyle w:val="Emphasis"/>
        </w:rPr>
        <w:t>process of ‘cooptation’</w:t>
      </w:r>
      <w:r w:rsidRPr="00286EC1">
        <w:rPr>
          <w:rStyle w:val="StyleUnderline"/>
        </w:rPr>
        <w:t>: when, “in a system of power, the power holder intentionally extends</w:t>
      </w:r>
      <w:r w:rsidR="00715273">
        <w:rPr>
          <w:rStyle w:val="StyleUnderline"/>
        </w:rPr>
        <w:t xml:space="preserve"> </w:t>
      </w:r>
      <w:r w:rsidRPr="00286EC1">
        <w:rPr>
          <w:rStyle w:val="StyleUnderline"/>
        </w:rPr>
        <w:t>some form of political participation to actors who pose a threat</w:t>
      </w:r>
      <w:r w:rsidRPr="00715273">
        <w:rPr>
          <w:sz w:val="14"/>
        </w:rPr>
        <w:t xml:space="preserve">” (139). </w:t>
      </w:r>
      <w:r w:rsidRPr="00286EC1">
        <w:rPr>
          <w:rStyle w:val="StyleUnderline"/>
        </w:rPr>
        <w:t>In the case of the UN</w:t>
      </w:r>
      <w:r w:rsidR="00715273">
        <w:rPr>
          <w:rStyle w:val="StyleUnderline"/>
        </w:rPr>
        <w:t xml:space="preserve"> </w:t>
      </w:r>
      <w:r w:rsidRPr="00286EC1">
        <w:rPr>
          <w:rStyle w:val="StyleUnderline"/>
        </w:rPr>
        <w:t>system, this occurs primarily through two tactics: blunting and channelling. Through blunting,</w:t>
      </w:r>
      <w:r w:rsidR="00715273">
        <w:rPr>
          <w:rStyle w:val="StyleUnderline"/>
        </w:rPr>
        <w:t xml:space="preserve"> </w:t>
      </w:r>
      <w:r w:rsidRPr="00286EC1">
        <w:rPr>
          <w:rStyle w:val="StyleUnderline"/>
        </w:rPr>
        <w:t>“an Indigenous political agenda is shifted and altered to fit the dominant norms of existing</w:t>
      </w:r>
      <w:r w:rsidR="00715273">
        <w:rPr>
          <w:rStyle w:val="StyleUnderline"/>
        </w:rPr>
        <w:t xml:space="preserve"> </w:t>
      </w:r>
      <w:r w:rsidRPr="00286EC1">
        <w:rPr>
          <w:rStyle w:val="StyleUnderline"/>
        </w:rPr>
        <w:t xml:space="preserve">institutional structures,” and channelling refers to when “members of </w:t>
      </w:r>
      <w:r w:rsidRPr="00BE2611">
        <w:rPr>
          <w:rStyle w:val="Emphasis"/>
        </w:rPr>
        <w:t>Indigenous groups, having</w:t>
      </w:r>
      <w:r w:rsidR="00715273">
        <w:rPr>
          <w:rStyle w:val="Emphasis"/>
        </w:rPr>
        <w:t xml:space="preserve"> </w:t>
      </w:r>
      <w:r w:rsidRPr="00BE2611">
        <w:rPr>
          <w:rStyle w:val="Emphasis"/>
        </w:rPr>
        <w:t>accepted representation via global forums, confine their activities solely within these official</w:t>
      </w:r>
      <w:r w:rsidR="00715273">
        <w:rPr>
          <w:rStyle w:val="Emphasis"/>
        </w:rPr>
        <w:t xml:space="preserve"> </w:t>
      </w:r>
      <w:r w:rsidRPr="00BE2611">
        <w:rPr>
          <w:rStyle w:val="Emphasis"/>
        </w:rPr>
        <w:t>structures and cease other forms of political mobilization</w:t>
      </w:r>
      <w:r w:rsidRPr="00286EC1">
        <w:rPr>
          <w:rStyle w:val="StyleUnderline"/>
        </w:rPr>
        <w:t xml:space="preserve"> outside of the UN system</w:t>
      </w:r>
      <w:r w:rsidRPr="00715273">
        <w:rPr>
          <w:sz w:val="14"/>
        </w:rPr>
        <w:t>” (140).5</w:t>
      </w:r>
      <w:r w:rsidR="00715273" w:rsidRPr="00715273">
        <w:rPr>
          <w:sz w:val="14"/>
        </w:rPr>
        <w:t xml:space="preserve"> </w:t>
      </w:r>
      <w:r w:rsidRPr="00BE2611">
        <w:rPr>
          <w:rStyle w:val="StyleUnderline"/>
        </w:rPr>
        <w:t>What results</w:t>
      </w:r>
      <w:r w:rsidRPr="00715273">
        <w:rPr>
          <w:sz w:val="14"/>
        </w:rPr>
        <w:t>, he concludes, “</w:t>
      </w:r>
      <w:r w:rsidRPr="00BE2611">
        <w:rPr>
          <w:rStyle w:val="StyleUnderline"/>
        </w:rPr>
        <w:t>is a cadre of professionalized Indigenous delegates who</w:t>
      </w:r>
      <w:r w:rsidR="00715273">
        <w:rPr>
          <w:rStyle w:val="StyleUnderline"/>
        </w:rPr>
        <w:t xml:space="preserve"> </w:t>
      </w:r>
      <w:r w:rsidRPr="00BE2611">
        <w:rPr>
          <w:rStyle w:val="StyleUnderline"/>
        </w:rPr>
        <w:t>demonstrate more allegiance to the UN system than to their own communities</w:t>
      </w:r>
      <w:r w:rsidRPr="00715273">
        <w:rPr>
          <w:sz w:val="14"/>
        </w:rPr>
        <w:t xml:space="preserve">” (161). </w:t>
      </w:r>
      <w:r w:rsidRPr="00BE2611">
        <w:rPr>
          <w:rStyle w:val="StyleUnderline"/>
        </w:rPr>
        <w:t>Beyond</w:t>
      </w:r>
      <w:r w:rsidR="00715273">
        <w:rPr>
          <w:rStyle w:val="StyleUnderline"/>
        </w:rPr>
        <w:t xml:space="preserve"> </w:t>
      </w:r>
      <w:r w:rsidRPr="00BE2611">
        <w:rPr>
          <w:rStyle w:val="StyleUnderline"/>
        </w:rPr>
        <w:t xml:space="preserve">this, those </w:t>
      </w:r>
      <w:r w:rsidRPr="00BE2611">
        <w:rPr>
          <w:rStyle w:val="Emphasis"/>
        </w:rPr>
        <w:t>rights that are successfully claimed have no robust enforcement mechanism</w:t>
      </w:r>
      <w:r w:rsidRPr="00715273">
        <w:rPr>
          <w:sz w:val="14"/>
        </w:rPr>
        <w:t>. The PFII</w:t>
      </w:r>
      <w:r w:rsidR="00715273" w:rsidRPr="00715273">
        <w:rPr>
          <w:sz w:val="14"/>
        </w:rPr>
        <w:t xml:space="preserve"> </w:t>
      </w:r>
      <w:r w:rsidRPr="00715273">
        <w:rPr>
          <w:sz w:val="14"/>
        </w:rPr>
        <w:t>can only respond to human rights abuses through “reporting, standard-setting, and occasionally</w:t>
      </w:r>
      <w:r w:rsidR="00715273" w:rsidRPr="00715273">
        <w:rPr>
          <w:sz w:val="14"/>
        </w:rPr>
        <w:t xml:space="preserve"> </w:t>
      </w:r>
      <w:r w:rsidRPr="00715273">
        <w:rPr>
          <w:sz w:val="14"/>
        </w:rPr>
        <w:t>making recommendations to other UN agencies” rather than through strong remedial or</w:t>
      </w:r>
      <w:r w:rsidR="00715273" w:rsidRPr="00715273">
        <w:rPr>
          <w:sz w:val="14"/>
        </w:rPr>
        <w:t xml:space="preserve"> </w:t>
      </w:r>
      <w:r w:rsidRPr="00715273">
        <w:rPr>
          <w:sz w:val="14"/>
        </w:rPr>
        <w:t xml:space="preserve">preventative action (141). Corntassel concludes that </w:t>
      </w:r>
      <w:r w:rsidRPr="00BE2611">
        <w:rPr>
          <w:rStyle w:val="StyleUnderline"/>
        </w:rPr>
        <w:t xml:space="preserve">Indigenous </w:t>
      </w:r>
      <w:r w:rsidRPr="009178D4">
        <w:rPr>
          <w:rStyle w:val="Emphasis"/>
        </w:rPr>
        <w:t>political mobilization needs to</w:t>
      </w:r>
      <w:r w:rsidR="00715273">
        <w:rPr>
          <w:rStyle w:val="Emphasis"/>
        </w:rPr>
        <w:t xml:space="preserve"> </w:t>
      </w:r>
      <w:r w:rsidRPr="009178D4">
        <w:rPr>
          <w:rStyle w:val="Emphasis"/>
        </w:rPr>
        <w:t>shift from accepting state-given rights to</w:t>
      </w:r>
      <w:r w:rsidRPr="00BE2611">
        <w:rPr>
          <w:rStyle w:val="StyleUnderline"/>
        </w:rPr>
        <w:t xml:space="preserve"> investing in community responsibilities as one way to</w:t>
      </w:r>
      <w:r w:rsidR="00715273">
        <w:rPr>
          <w:rStyle w:val="StyleUnderline"/>
        </w:rPr>
        <w:t xml:space="preserve"> </w:t>
      </w:r>
      <w:r w:rsidRPr="00BE2611">
        <w:rPr>
          <w:rStyle w:val="StyleUnderline"/>
        </w:rPr>
        <w:t>“</w:t>
      </w:r>
      <w:r w:rsidRPr="009178D4">
        <w:rPr>
          <w:rStyle w:val="Emphasis"/>
        </w:rPr>
        <w:t>de-center the state</w:t>
      </w:r>
      <w:r w:rsidRPr="00715273">
        <w:rPr>
          <w:sz w:val="14"/>
        </w:rPr>
        <w:t xml:space="preserve">” (2008: 123) </w:t>
      </w:r>
      <w:r w:rsidRPr="009178D4">
        <w:rPr>
          <w:rStyle w:val="StyleUnderline"/>
        </w:rPr>
        <w:t>and the cooptation, blunting, and channelling that protects it</w:t>
      </w:r>
      <w:r w:rsidRPr="00715273">
        <w:rPr>
          <w:sz w:val="14"/>
        </w:rPr>
        <w:t>.</w:t>
      </w:r>
      <w:r w:rsidR="00715273" w:rsidRPr="00715273">
        <w:rPr>
          <w:sz w:val="14"/>
        </w:rPr>
        <w:t xml:space="preserve"> </w:t>
      </w:r>
      <w:r w:rsidRPr="00715273">
        <w:rPr>
          <w:sz w:val="14"/>
        </w:rPr>
        <w:t>However, in arguing that current rights discourse “can take indigenous peoples only so</w:t>
      </w:r>
      <w:r w:rsidR="00715273" w:rsidRPr="00715273">
        <w:rPr>
          <w:sz w:val="14"/>
        </w:rPr>
        <w:t xml:space="preserve"> </w:t>
      </w:r>
      <w:r w:rsidRPr="00715273">
        <w:rPr>
          <w:sz w:val="14"/>
        </w:rPr>
        <w:t>far” (2008: 105), Corntassel nevertheless invests in the idea that this rights discourse has taken</w:t>
      </w:r>
      <w:r w:rsidR="00715273" w:rsidRPr="00715273">
        <w:rPr>
          <w:sz w:val="14"/>
        </w:rPr>
        <w:t xml:space="preserve"> </w:t>
      </w:r>
      <w:r w:rsidRPr="00715273">
        <w:rPr>
          <w:sz w:val="14"/>
        </w:rPr>
        <w:t>Indigenous peoples somewhere: “I am not advocating a complete abandonment of a rights-based</w:t>
      </w:r>
      <w:r w:rsidR="00715273" w:rsidRPr="00715273">
        <w:rPr>
          <w:sz w:val="14"/>
        </w:rPr>
        <w:t xml:space="preserve"> </w:t>
      </w:r>
      <w:r w:rsidRPr="00715273">
        <w:rPr>
          <w:sz w:val="14"/>
        </w:rPr>
        <w:t>discourse, as it can be a useful tool for facilitating political maneuverability and opening new</w:t>
      </w:r>
      <w:r w:rsidR="00715273" w:rsidRPr="00715273">
        <w:rPr>
          <w:sz w:val="14"/>
        </w:rPr>
        <w:t xml:space="preserve"> </w:t>
      </w:r>
      <w:r w:rsidRPr="00715273">
        <w:rPr>
          <w:sz w:val="14"/>
        </w:rPr>
        <w:t>indigenous spaces within the statecentric system…” (121, emphasis added). Despite his critique,</w:t>
      </w:r>
      <w:r w:rsidR="00715273" w:rsidRPr="00715273">
        <w:rPr>
          <w:sz w:val="14"/>
        </w:rPr>
        <w:t xml:space="preserve"> </w:t>
      </w:r>
      <w:r w:rsidRPr="00715273">
        <w:rPr>
          <w:sz w:val="14"/>
        </w:rPr>
        <w:t>Corntassel does not resist the idea that international human rights discourse offers a space for the</w:t>
      </w:r>
      <w:r w:rsidR="00715273" w:rsidRPr="00715273">
        <w:rPr>
          <w:sz w:val="14"/>
        </w:rPr>
        <w:t xml:space="preserve"> </w:t>
      </w:r>
      <w:r w:rsidRPr="00715273">
        <w:rPr>
          <w:sz w:val="14"/>
        </w:rPr>
        <w:t>articulation and activation of Indigenous demands. The creation of an entirely new space within</w:t>
      </w:r>
      <w:r w:rsidR="00715273" w:rsidRPr="00715273">
        <w:rPr>
          <w:sz w:val="14"/>
        </w:rPr>
        <w:t xml:space="preserve"> </w:t>
      </w:r>
      <w:r w:rsidRPr="00715273">
        <w:rPr>
          <w:sz w:val="14"/>
        </w:rPr>
        <w:t>a global hegemonic structure goes well beyond the claim that human rights might be a tactical</w:t>
      </w:r>
      <w:r w:rsidR="00715273" w:rsidRPr="00715273">
        <w:rPr>
          <w:sz w:val="14"/>
        </w:rPr>
        <w:t xml:space="preserve"> </w:t>
      </w:r>
      <w:r w:rsidRPr="00715273">
        <w:rPr>
          <w:sz w:val="14"/>
        </w:rPr>
        <w:t>tool, which Corntassel makes at the beginning of his statement. Sheryl Lightfoot’s work,</w:t>
      </w:r>
      <w:r w:rsidR="00715273" w:rsidRPr="00715273">
        <w:rPr>
          <w:sz w:val="14"/>
        </w:rPr>
        <w:t xml:space="preserve"> </w:t>
      </w:r>
      <w:r w:rsidRPr="00715273">
        <w:rPr>
          <w:sz w:val="14"/>
        </w:rPr>
        <w:t xml:space="preserve">however, </w:t>
      </w:r>
      <w:r w:rsidRPr="009178D4">
        <w:rPr>
          <w:rStyle w:val="StyleUnderline"/>
        </w:rPr>
        <w:t>should give pause to any thought that this state-centric system will easily provide such</w:t>
      </w:r>
      <w:r w:rsidR="00715273">
        <w:rPr>
          <w:rStyle w:val="StyleUnderline"/>
        </w:rPr>
        <w:t xml:space="preserve"> </w:t>
      </w:r>
      <w:r w:rsidRPr="009178D4">
        <w:rPr>
          <w:rStyle w:val="StyleUnderline"/>
        </w:rPr>
        <w:t>a space</w:t>
      </w:r>
      <w:r w:rsidRPr="00715273">
        <w:rPr>
          <w:sz w:val="14"/>
        </w:rPr>
        <w:t>. Lightfoot seeks to understand the “paradoxical and puzzling compliance behavior in the</w:t>
      </w:r>
      <w:r w:rsidR="00715273" w:rsidRPr="00715273">
        <w:rPr>
          <w:sz w:val="14"/>
        </w:rPr>
        <w:t xml:space="preserve"> </w:t>
      </w:r>
      <w:r w:rsidRPr="00715273">
        <w:rPr>
          <w:sz w:val="14"/>
        </w:rPr>
        <w:t>area of indigenous rights” (2012: 85); that is, why some states actually go beyond the standards</w:t>
      </w:r>
      <w:r w:rsidR="00715273" w:rsidRPr="00715273">
        <w:rPr>
          <w:sz w:val="14"/>
        </w:rPr>
        <w:t xml:space="preserve"> </w:t>
      </w:r>
      <w:r w:rsidRPr="00715273">
        <w:rPr>
          <w:sz w:val="14"/>
        </w:rPr>
        <w:t>of international norms in domestic legislation (are ‘over-compliant’) while refusing to assent to</w:t>
      </w:r>
      <w:r w:rsidR="00715273" w:rsidRPr="00715273">
        <w:rPr>
          <w:sz w:val="14"/>
        </w:rPr>
        <w:t xml:space="preserve"> </w:t>
      </w:r>
      <w:r w:rsidRPr="00715273">
        <w:rPr>
          <w:sz w:val="14"/>
        </w:rPr>
        <w:t>(sign or ratify) those standards in international legal documents. “[W]hat type of commitment</w:t>
      </w:r>
      <w:r w:rsidR="00715273" w:rsidRPr="00715273">
        <w:rPr>
          <w:sz w:val="14"/>
        </w:rPr>
        <w:t xml:space="preserve"> </w:t>
      </w:r>
      <w:r w:rsidRPr="00715273">
        <w:rPr>
          <w:sz w:val="14"/>
        </w:rPr>
        <w:t>behavior,” Lightfoot asks, “can occur when an international human rights regime emerges that</w:t>
      </w:r>
      <w:r w:rsidR="00715273" w:rsidRPr="00715273">
        <w:rPr>
          <w:sz w:val="14"/>
        </w:rPr>
        <w:t xml:space="preserve"> </w:t>
      </w:r>
      <w:r w:rsidRPr="00715273">
        <w:rPr>
          <w:sz w:val="14"/>
        </w:rPr>
        <w:t>directly conflicts with the interests of liberal, democratic, human rights-advocating states?”</w:t>
      </w:r>
      <w:r w:rsidR="00715273" w:rsidRPr="00715273">
        <w:rPr>
          <w:sz w:val="14"/>
        </w:rPr>
        <w:t xml:space="preserve"> </w:t>
      </w:r>
      <w:r w:rsidRPr="00715273">
        <w:rPr>
          <w:sz w:val="14"/>
        </w:rPr>
        <w:t>(101). Lightfoot identifies three such states: Canada, New Zealand, and Australia. These are all</w:t>
      </w:r>
      <w:r w:rsidR="00715273" w:rsidRPr="00715273">
        <w:rPr>
          <w:sz w:val="14"/>
        </w:rPr>
        <w:t xml:space="preserve"> </w:t>
      </w:r>
      <w:r w:rsidRPr="00715273">
        <w:rPr>
          <w:sz w:val="14"/>
        </w:rPr>
        <w:t>common law countries, “founded on the Doctrine of Discovery” and caught in a tension between</w:t>
      </w:r>
      <w:r w:rsidR="00715273" w:rsidRPr="00715273">
        <w:rPr>
          <w:sz w:val="14"/>
        </w:rPr>
        <w:t xml:space="preserve"> </w:t>
      </w:r>
      <w:r w:rsidRPr="00715273">
        <w:rPr>
          <w:sz w:val="14"/>
        </w:rPr>
        <w:t>nurturing their national identities as ‘strong human rights supporters’ (which would require a</w:t>
      </w:r>
      <w:r w:rsidR="00715273" w:rsidRPr="00715273">
        <w:rPr>
          <w:sz w:val="14"/>
        </w:rPr>
        <w:t xml:space="preserve"> </w:t>
      </w:r>
      <w:r w:rsidRPr="00715273">
        <w:rPr>
          <w:sz w:val="14"/>
        </w:rPr>
        <w:t>renunciation of the Doctrine and its sordid history), and the need to protect state borders and</w:t>
      </w:r>
      <w:r w:rsidR="00715273" w:rsidRPr="00715273">
        <w:rPr>
          <w:sz w:val="14"/>
        </w:rPr>
        <w:t xml:space="preserve"> </w:t>
      </w:r>
      <w:r w:rsidRPr="00715273">
        <w:rPr>
          <w:sz w:val="14"/>
        </w:rPr>
        <w:t>sovereignty (which would preclude any renunciation of the Doctrine) (2010: 92). To reconcile</w:t>
      </w:r>
      <w:r w:rsidR="00715273" w:rsidRPr="00715273">
        <w:rPr>
          <w:sz w:val="14"/>
        </w:rPr>
        <w:t xml:space="preserve"> </w:t>
      </w:r>
      <w:r w:rsidRPr="00715273">
        <w:rPr>
          <w:sz w:val="14"/>
        </w:rPr>
        <w:t>this tension, Canada is encouraged to make ‘positive changes’ vis-à-vis indigenous peoples,</w:t>
      </w:r>
      <w:r w:rsidR="00715273" w:rsidRPr="00715273">
        <w:rPr>
          <w:sz w:val="14"/>
        </w:rPr>
        <w:t xml:space="preserve"> </w:t>
      </w:r>
      <w:r w:rsidRPr="00715273">
        <w:rPr>
          <w:sz w:val="14"/>
        </w:rPr>
        <w:t>which within its tradition of multiculturalism leads to a framework “that emphasizes equality and</w:t>
      </w:r>
      <w:r w:rsidR="00715273" w:rsidRPr="00715273">
        <w:rPr>
          <w:sz w:val="14"/>
        </w:rPr>
        <w:t xml:space="preserve"> </w:t>
      </w:r>
      <w:r w:rsidRPr="00715273">
        <w:rPr>
          <w:sz w:val="14"/>
        </w:rPr>
        <w:t>correcting socio-economic disparities as an end goal” (101). This approach then both provides</w:t>
      </w:r>
      <w:r w:rsidR="00715273" w:rsidRPr="00715273">
        <w:rPr>
          <w:sz w:val="14"/>
        </w:rPr>
        <w:t xml:space="preserve"> </w:t>
      </w:r>
      <w:r w:rsidRPr="00715273">
        <w:rPr>
          <w:sz w:val="14"/>
        </w:rPr>
        <w:t>absolution for Canada’s past while also “creating certainty for the future by securing land tenure</w:t>
      </w:r>
      <w:r w:rsidR="00715273" w:rsidRPr="00715273">
        <w:rPr>
          <w:sz w:val="14"/>
        </w:rPr>
        <w:t xml:space="preserve"> </w:t>
      </w:r>
      <w:r w:rsidRPr="00715273">
        <w:rPr>
          <w:sz w:val="14"/>
        </w:rPr>
        <w:t>and state sovereignty” (102). Thus over-compliance, like Corntassel’s ‘cooptation’, is a form of</w:t>
      </w:r>
      <w:r w:rsidR="00715273" w:rsidRPr="00715273">
        <w:rPr>
          <w:sz w:val="14"/>
        </w:rPr>
        <w:t xml:space="preserve"> </w:t>
      </w:r>
      <w:r w:rsidRPr="00715273">
        <w:rPr>
          <w:sz w:val="14"/>
        </w:rPr>
        <w:t>resistance to the norms of international Indigenous rights discourse which could pose a challenge</w:t>
      </w:r>
      <w:r w:rsidR="00715273" w:rsidRPr="00715273">
        <w:rPr>
          <w:sz w:val="14"/>
        </w:rPr>
        <w:t xml:space="preserve"> </w:t>
      </w:r>
      <w:r w:rsidRPr="00715273">
        <w:rPr>
          <w:sz w:val="14"/>
        </w:rPr>
        <w:t>to the liberal state, suggesting that states like Canada will happily implement ‘soft rights’ “in</w:t>
      </w:r>
      <w:r w:rsidR="00715273" w:rsidRPr="00715273">
        <w:rPr>
          <w:sz w:val="14"/>
        </w:rPr>
        <w:t xml:space="preserve"> </w:t>
      </w:r>
      <w:r w:rsidRPr="00715273">
        <w:rPr>
          <w:sz w:val="14"/>
        </w:rPr>
        <w:t>order to resist developments in ‘hard rights’ areas that would threaten the liberal framework and</w:t>
      </w:r>
      <w:r w:rsidR="00715273" w:rsidRPr="00715273">
        <w:rPr>
          <w:sz w:val="14"/>
        </w:rPr>
        <w:t xml:space="preserve"> </w:t>
      </w:r>
      <w:r w:rsidRPr="00715273">
        <w:rPr>
          <w:sz w:val="14"/>
        </w:rPr>
        <w:t>the sovereignty status quo” (103).6 This scholarship challenges Niezen’s claim that groups</w:t>
      </w:r>
      <w:r w:rsidR="00715273" w:rsidRPr="00715273">
        <w:rPr>
          <w:sz w:val="14"/>
        </w:rPr>
        <w:t xml:space="preserve"> </w:t>
      </w:r>
      <w:r w:rsidRPr="00715273">
        <w:rPr>
          <w:sz w:val="14"/>
        </w:rPr>
        <w:t>“subscribe to human rights for their effectiveness in resisting the abuses of states” (2003: 216), a</w:t>
      </w:r>
      <w:r w:rsidR="00715273" w:rsidRPr="00715273">
        <w:rPr>
          <w:sz w:val="14"/>
        </w:rPr>
        <w:t xml:space="preserve"> </w:t>
      </w:r>
      <w:r w:rsidRPr="00715273">
        <w:rPr>
          <w:sz w:val="14"/>
        </w:rPr>
        <w:t>tactic which seems, after Lightfoot and Corntassel, to be anything but effective.</w:t>
      </w:r>
      <w:r w:rsidR="00715273" w:rsidRPr="00715273">
        <w:rPr>
          <w:sz w:val="14"/>
        </w:rPr>
        <w:t xml:space="preserve"> </w:t>
      </w:r>
      <w:r w:rsidRPr="00715273">
        <w:rPr>
          <w:sz w:val="14"/>
        </w:rPr>
        <w:t>Lightfoot, however, recognizes that Indigenous peoples are in a bind: by 2010 there was a</w:t>
      </w:r>
      <w:r w:rsidR="00715273" w:rsidRPr="00715273">
        <w:rPr>
          <w:sz w:val="14"/>
        </w:rPr>
        <w:t xml:space="preserve"> </w:t>
      </w:r>
      <w:r w:rsidRPr="00715273">
        <w:rPr>
          <w:sz w:val="14"/>
        </w:rPr>
        <w:t>backlog of some 800-1000 land claims cases in Canada to be litigated on a case-by-case basis,</w:t>
      </w:r>
      <w:r w:rsidR="00715273" w:rsidRPr="00715273">
        <w:rPr>
          <w:sz w:val="14"/>
        </w:rPr>
        <w:t xml:space="preserve"> </w:t>
      </w:r>
      <w:r w:rsidRPr="00715273">
        <w:rPr>
          <w:sz w:val="14"/>
        </w:rPr>
        <w:t>and so it is understandable that First Nations communities would turn to the international sphere</w:t>
      </w:r>
      <w:r w:rsidR="00715273" w:rsidRPr="00715273">
        <w:rPr>
          <w:sz w:val="14"/>
        </w:rPr>
        <w:t xml:space="preserve"> </w:t>
      </w:r>
      <w:r w:rsidRPr="00715273">
        <w:rPr>
          <w:sz w:val="14"/>
        </w:rPr>
        <w:t>to exert external pressure on the Canadian government (2010: 100-101). Yet, despite diagnosing</w:t>
      </w:r>
      <w:r w:rsidR="00715273" w:rsidRPr="00715273">
        <w:rPr>
          <w:sz w:val="14"/>
        </w:rPr>
        <w:t xml:space="preserve"> </w:t>
      </w:r>
      <w:r w:rsidRPr="00715273">
        <w:rPr>
          <w:sz w:val="14"/>
        </w:rPr>
        <w:t>the practices of over-compliance and selective endorsement as indicative of a “colonial</w:t>
      </w:r>
      <w:r w:rsidR="00715273" w:rsidRPr="00715273">
        <w:rPr>
          <w:sz w:val="14"/>
        </w:rPr>
        <w:t xml:space="preserve"> </w:t>
      </w:r>
      <w:r w:rsidRPr="00715273">
        <w:rPr>
          <w:sz w:val="14"/>
        </w:rPr>
        <w:t>ambivalence” in liberal settler-states’ approach to Indigenous rights (2010: 104; 2012: 103),</w:t>
      </w:r>
      <w:r w:rsidR="00715273" w:rsidRPr="00715273">
        <w:rPr>
          <w:sz w:val="14"/>
        </w:rPr>
        <w:t xml:space="preserve"> </w:t>
      </w:r>
      <w:r w:rsidRPr="00715273">
        <w:rPr>
          <w:sz w:val="14"/>
        </w:rPr>
        <w:t>Lightfoot fails to explore what this ‘ambivalence’ indicates about the viability of the human</w:t>
      </w:r>
      <w:r w:rsidR="00715273" w:rsidRPr="00715273">
        <w:rPr>
          <w:sz w:val="14"/>
        </w:rPr>
        <w:t xml:space="preserve"> </w:t>
      </w:r>
      <w:r w:rsidRPr="00715273">
        <w:rPr>
          <w:sz w:val="14"/>
        </w:rPr>
        <w:t>rights normative project in such settler contexts. Rather, like Corntassel, Lightfoot ultimately</w:t>
      </w:r>
      <w:r w:rsidR="00715273" w:rsidRPr="00715273">
        <w:rPr>
          <w:sz w:val="14"/>
        </w:rPr>
        <w:t xml:space="preserve"> </w:t>
      </w:r>
      <w:r w:rsidRPr="00715273">
        <w:rPr>
          <w:sz w:val="14"/>
        </w:rPr>
        <w:t>focuses on the problems of implementation: “[i]n order to advance Indigenous rights in practice,</w:t>
      </w:r>
      <w:r w:rsidR="00715273" w:rsidRPr="00715273">
        <w:rPr>
          <w:sz w:val="14"/>
        </w:rPr>
        <w:t xml:space="preserve"> </w:t>
      </w:r>
      <w:r w:rsidRPr="00715273">
        <w:rPr>
          <w:sz w:val="14"/>
        </w:rPr>
        <w:t>the moral and political campaign should look beyond issues of state endorsement and</w:t>
      </w:r>
      <w:r w:rsidR="00715273" w:rsidRPr="00715273">
        <w:rPr>
          <w:sz w:val="14"/>
        </w:rPr>
        <w:t xml:space="preserve"> </w:t>
      </w:r>
      <w:r w:rsidRPr="00715273">
        <w:rPr>
          <w:sz w:val="14"/>
        </w:rPr>
        <w:t>concentrate squarely on the status of state implementation of Indigenous rights norms as</w:t>
      </w:r>
      <w:r w:rsidR="00715273" w:rsidRPr="00715273">
        <w:rPr>
          <w:sz w:val="14"/>
        </w:rPr>
        <w:t xml:space="preserve"> </w:t>
      </w:r>
      <w:r w:rsidRPr="00715273">
        <w:rPr>
          <w:sz w:val="14"/>
        </w:rPr>
        <w:t>articulated in the [UNDRIP]” (2012: 119). This perspective not only falls in line with the</w:t>
      </w:r>
      <w:r w:rsidR="00715273" w:rsidRPr="00715273">
        <w:rPr>
          <w:sz w:val="14"/>
        </w:rPr>
        <w:t xml:space="preserve"> </w:t>
      </w:r>
      <w:r w:rsidRPr="00715273">
        <w:rPr>
          <w:sz w:val="14"/>
        </w:rPr>
        <w:t>dominant trend in “existing literature on the Declaration to date,” which mostly seeks to “[draw]</w:t>
      </w:r>
      <w:r w:rsidR="00715273" w:rsidRPr="00715273">
        <w:rPr>
          <w:sz w:val="14"/>
        </w:rPr>
        <w:t xml:space="preserve"> </w:t>
      </w:r>
      <w:r w:rsidRPr="00715273">
        <w:rPr>
          <w:sz w:val="14"/>
        </w:rPr>
        <w:t>attention to the necessity of implementing its provisions” (Pulitano 2012: 10), but also fails to</w:t>
      </w:r>
      <w:r w:rsidR="00715273" w:rsidRPr="00715273">
        <w:rPr>
          <w:sz w:val="14"/>
        </w:rPr>
        <w:t xml:space="preserve"> </w:t>
      </w:r>
      <w:r w:rsidRPr="00715273">
        <w:rPr>
          <w:sz w:val="14"/>
        </w:rPr>
        <w:t>consider the dangers of ‘successfully’ implementing these norms, which both scholars seem to</w:t>
      </w:r>
      <w:r w:rsidR="00715273" w:rsidRPr="00715273">
        <w:rPr>
          <w:sz w:val="14"/>
        </w:rPr>
        <w:t xml:space="preserve"> </w:t>
      </w:r>
      <w:r w:rsidRPr="00715273">
        <w:rPr>
          <w:sz w:val="14"/>
        </w:rPr>
        <w:t>take as self-evidently good. 7 Karen Engle, differently, is less willing to invest in either</w:t>
      </w:r>
      <w:r w:rsidR="00715273" w:rsidRPr="00715273">
        <w:rPr>
          <w:sz w:val="14"/>
        </w:rPr>
        <w:t xml:space="preserve"> </w:t>
      </w:r>
      <w:r w:rsidRPr="00715273">
        <w:rPr>
          <w:sz w:val="14"/>
        </w:rPr>
        <w:t>Indigenous rights discourse as opening up space for political mobilization (Corntassel) or the</w:t>
      </w:r>
      <w:r w:rsidR="00715273" w:rsidRPr="00715273">
        <w:rPr>
          <w:sz w:val="14"/>
        </w:rPr>
        <w:t xml:space="preserve"> </w:t>
      </w:r>
      <w:r w:rsidRPr="00715273">
        <w:rPr>
          <w:sz w:val="14"/>
        </w:rPr>
        <w:t>UNDRIP as articulating an effective set of norms that need only be properly implemented</w:t>
      </w:r>
      <w:r w:rsidR="00715273" w:rsidRPr="00715273">
        <w:rPr>
          <w:sz w:val="14"/>
        </w:rPr>
        <w:t xml:space="preserve"> </w:t>
      </w:r>
      <w:r w:rsidRPr="00715273">
        <w:rPr>
          <w:sz w:val="14"/>
        </w:rPr>
        <w:t>(Lightfoot). She sees the UNDRIP instead as representing “the continued power and persistence</w:t>
      </w:r>
      <w:r w:rsidR="00715273" w:rsidRPr="00715273">
        <w:rPr>
          <w:sz w:val="14"/>
        </w:rPr>
        <w:t xml:space="preserve"> </w:t>
      </w:r>
      <w:r w:rsidRPr="00715273">
        <w:rPr>
          <w:sz w:val="14"/>
        </w:rPr>
        <w:t>of an international human rights paradigm that eschews strong forms of indigenous selfdetermination</w:t>
      </w:r>
      <w:r w:rsidR="00715273" w:rsidRPr="00715273">
        <w:rPr>
          <w:sz w:val="14"/>
        </w:rPr>
        <w:t xml:space="preserve"> </w:t>
      </w:r>
      <w:r w:rsidRPr="00715273">
        <w:rPr>
          <w:sz w:val="14"/>
        </w:rPr>
        <w:t>and privileges individual civil and political rights” (2011: 141). In Engle’s</w:t>
      </w:r>
      <w:r w:rsidR="00715273" w:rsidRPr="00715273">
        <w:rPr>
          <w:sz w:val="14"/>
        </w:rPr>
        <w:t xml:space="preserve"> </w:t>
      </w:r>
      <w:r w:rsidRPr="00715273">
        <w:rPr>
          <w:sz w:val="14"/>
        </w:rPr>
        <w:t>reading, the victories won so far, and the further implementation of UNDRIP, have and would</w:t>
      </w:r>
      <w:r w:rsidR="00715273" w:rsidRPr="00715273">
        <w:rPr>
          <w:sz w:val="14"/>
        </w:rPr>
        <w:t xml:space="preserve"> </w:t>
      </w:r>
      <w:r w:rsidRPr="00715273">
        <w:rPr>
          <w:sz w:val="14"/>
        </w:rPr>
        <w:t>result in “the reification of indigenous culture, alongside the rejection of self-determination</w:t>
      </w:r>
      <w:r w:rsidR="00715273" w:rsidRPr="00715273">
        <w:rPr>
          <w:sz w:val="14"/>
        </w:rPr>
        <w:t xml:space="preserve"> </w:t>
      </w:r>
      <w:r w:rsidRPr="00715273">
        <w:rPr>
          <w:sz w:val="14"/>
        </w:rPr>
        <w:t>claims and the acceptance of a cultural rights framework by international institutions” that “fits</w:t>
      </w:r>
      <w:r w:rsidR="00715273" w:rsidRPr="00715273">
        <w:rPr>
          <w:sz w:val="14"/>
        </w:rPr>
        <w:t xml:space="preserve"> </w:t>
      </w:r>
      <w:r w:rsidRPr="00715273">
        <w:rPr>
          <w:sz w:val="14"/>
        </w:rPr>
        <w:t>quite comfortably with…neoliberal development models” (141).8 Further, Engle is careful to</w:t>
      </w:r>
      <w:r w:rsidR="00715273" w:rsidRPr="00715273">
        <w:rPr>
          <w:sz w:val="14"/>
        </w:rPr>
        <w:t xml:space="preserve"> </w:t>
      </w:r>
      <w:r w:rsidRPr="00715273">
        <w:rPr>
          <w:sz w:val="14"/>
        </w:rPr>
        <w:t>note that it was only in the late 1980s and early 1990s that “indigenous rights advocates began to</w:t>
      </w:r>
      <w:r w:rsidR="00715273" w:rsidRPr="00715273">
        <w:rPr>
          <w:sz w:val="14"/>
        </w:rPr>
        <w:t xml:space="preserve"> </w:t>
      </w:r>
      <w:r w:rsidRPr="00715273">
        <w:rPr>
          <w:sz w:val="14"/>
        </w:rPr>
        <w:t>turn to human rights law as a site for legal and political struggle” (152), thus offering a corrective</w:t>
      </w:r>
      <w:r w:rsidR="00715273" w:rsidRPr="00715273">
        <w:rPr>
          <w:sz w:val="14"/>
        </w:rPr>
        <w:t xml:space="preserve"> </w:t>
      </w:r>
      <w:r w:rsidRPr="00715273">
        <w:rPr>
          <w:sz w:val="14"/>
        </w:rPr>
        <w:t>to the Deskaheh narrative cited above: his action at the League of Nations can only very</w:t>
      </w:r>
      <w:r w:rsidR="00715273" w:rsidRPr="00715273">
        <w:rPr>
          <w:sz w:val="14"/>
        </w:rPr>
        <w:t xml:space="preserve"> </w:t>
      </w:r>
      <w:r w:rsidRPr="00715273">
        <w:rPr>
          <w:sz w:val="14"/>
        </w:rPr>
        <w:t>awkwardly be linked to today’s human rights-based Indigenous rights movement, because for</w:t>
      </w:r>
      <w:r w:rsidR="00715273" w:rsidRPr="00715273">
        <w:rPr>
          <w:sz w:val="14"/>
        </w:rPr>
        <w:t xml:space="preserve"> </w:t>
      </w:r>
      <w:r w:rsidRPr="00715273">
        <w:rPr>
          <w:sz w:val="14"/>
        </w:rPr>
        <w:t>much of the history of (international) Indigenous activism the claims made were not ones easily</w:t>
      </w:r>
      <w:r w:rsidR="00715273" w:rsidRPr="00715273">
        <w:rPr>
          <w:sz w:val="14"/>
        </w:rPr>
        <w:t xml:space="preserve"> </w:t>
      </w:r>
      <w:r w:rsidRPr="00715273">
        <w:rPr>
          <w:sz w:val="14"/>
        </w:rPr>
        <w:t>legible within the human rights legal framework that defines contemporary UN human rights</w:t>
      </w:r>
      <w:r w:rsidR="00715273" w:rsidRPr="00715273">
        <w:rPr>
          <w:sz w:val="14"/>
        </w:rPr>
        <w:t xml:space="preserve"> </w:t>
      </w:r>
      <w:r w:rsidRPr="00715273">
        <w:rPr>
          <w:sz w:val="14"/>
        </w:rPr>
        <w:t>culture.9 For the contemporary international Indigenous rights movement to claim Deskaheh as a</w:t>
      </w:r>
      <w:r w:rsidR="00715273" w:rsidRPr="00715273">
        <w:rPr>
          <w:sz w:val="14"/>
        </w:rPr>
        <w:t xml:space="preserve"> </w:t>
      </w:r>
      <w:r w:rsidRPr="00715273">
        <w:rPr>
          <w:sz w:val="14"/>
        </w:rPr>
        <w:t>forefather is to tell a very partial story, one which reads ‘human rights’ claims into the past, in</w:t>
      </w:r>
      <w:r w:rsidR="00715273" w:rsidRPr="00715273">
        <w:rPr>
          <w:sz w:val="14"/>
        </w:rPr>
        <w:t xml:space="preserve"> </w:t>
      </w:r>
      <w:r w:rsidRPr="00715273">
        <w:rPr>
          <w:sz w:val="14"/>
        </w:rPr>
        <w:t>the process making alternative political claims and actions at earlier periods and in the present</w:t>
      </w:r>
      <w:r w:rsidR="00715273" w:rsidRPr="00715273">
        <w:rPr>
          <w:sz w:val="14"/>
        </w:rPr>
        <w:t xml:space="preserve"> </w:t>
      </w:r>
      <w:r w:rsidRPr="00715273">
        <w:rPr>
          <w:sz w:val="14"/>
        </w:rPr>
        <w:t>less easy to discern.</w:t>
      </w:r>
      <w:r w:rsidR="00715273" w:rsidRPr="00715273">
        <w:rPr>
          <w:sz w:val="14"/>
        </w:rPr>
        <w:t xml:space="preserve"> </w:t>
      </w:r>
      <w:r w:rsidRPr="00715273">
        <w:rPr>
          <w:sz w:val="14"/>
        </w:rPr>
        <w:t xml:space="preserve">10 Such </w:t>
      </w:r>
      <w:r w:rsidRPr="00F815B3">
        <w:rPr>
          <w:rStyle w:val="StyleUnderline"/>
        </w:rPr>
        <w:t>‘human rights’-washing of Indigenous activism</w:t>
      </w:r>
      <w:r w:rsidRPr="00715273">
        <w:rPr>
          <w:sz w:val="14"/>
        </w:rPr>
        <w:t>, combined with the</w:t>
      </w:r>
      <w:r w:rsidR="00715273" w:rsidRPr="00715273">
        <w:rPr>
          <w:sz w:val="14"/>
        </w:rPr>
        <w:t xml:space="preserve"> </w:t>
      </w:r>
      <w:r w:rsidRPr="00715273">
        <w:rPr>
          <w:sz w:val="14"/>
        </w:rPr>
        <w:t xml:space="preserve">limited and limiting provisions of the UNDRIP, </w:t>
      </w:r>
      <w:r w:rsidRPr="00F815B3">
        <w:rPr>
          <w:rStyle w:val="StyleUnderline"/>
        </w:rPr>
        <w:t>make the effective implementation of</w:t>
      </w:r>
      <w:r w:rsidR="00715273">
        <w:rPr>
          <w:rStyle w:val="StyleUnderline"/>
        </w:rPr>
        <w:t xml:space="preserve"> </w:t>
      </w:r>
      <w:r w:rsidRPr="00F815B3">
        <w:rPr>
          <w:rStyle w:val="StyleUnderline"/>
        </w:rPr>
        <w:t>international Indigenous rights norms politically dangerous—because investing in international</w:t>
      </w:r>
      <w:r w:rsidR="00715273">
        <w:rPr>
          <w:rStyle w:val="StyleUnderline"/>
        </w:rPr>
        <w:t xml:space="preserve"> </w:t>
      </w:r>
      <w:r w:rsidRPr="00F815B3">
        <w:rPr>
          <w:rStyle w:val="StyleUnderline"/>
        </w:rPr>
        <w:t>norms that exist by way of the assent of (settler) states makes less visible/audible political</w:t>
      </w:r>
      <w:r w:rsidR="00715273">
        <w:rPr>
          <w:rStyle w:val="StyleUnderline"/>
        </w:rPr>
        <w:t xml:space="preserve"> </w:t>
      </w:r>
      <w:r w:rsidRPr="00F815B3">
        <w:rPr>
          <w:rStyle w:val="StyleUnderline"/>
        </w:rPr>
        <w:t>challenges to the constitutive claims of that system, challenges that exist in long histories of</w:t>
      </w:r>
      <w:r w:rsidR="00715273">
        <w:rPr>
          <w:rStyle w:val="StyleUnderline"/>
        </w:rPr>
        <w:t xml:space="preserve"> </w:t>
      </w:r>
      <w:r w:rsidRPr="00F815B3">
        <w:rPr>
          <w:rStyle w:val="StyleUnderline"/>
        </w:rPr>
        <w:t>Indigenous action and politics</w:t>
      </w:r>
      <w:r w:rsidRPr="00715273">
        <w:rPr>
          <w:sz w:val="14"/>
        </w:rPr>
        <w:t>. In this sense, Engle comes closest to developing a critique of</w:t>
      </w:r>
      <w:r w:rsidR="00715273" w:rsidRPr="00715273">
        <w:rPr>
          <w:sz w:val="14"/>
        </w:rPr>
        <w:t xml:space="preserve"> </w:t>
      </w:r>
      <w:r w:rsidR="00FB1C6F" w:rsidRPr="00715273">
        <w:rPr>
          <w:sz w:val="14"/>
        </w:rPr>
        <w:t>international Indigenous rights consonant with the more general ideological critique of human</w:t>
      </w:r>
      <w:r w:rsidR="00715273" w:rsidRPr="00715273">
        <w:rPr>
          <w:sz w:val="14"/>
        </w:rPr>
        <w:t xml:space="preserve"> </w:t>
      </w:r>
      <w:r w:rsidR="00FB1C6F" w:rsidRPr="00715273">
        <w:rPr>
          <w:sz w:val="14"/>
        </w:rPr>
        <w:t>rights explored in the next section. However, like these other general critiques, Engle’s also</w:t>
      </w:r>
      <w:r w:rsidR="00715273" w:rsidRPr="00715273">
        <w:rPr>
          <w:sz w:val="14"/>
        </w:rPr>
        <w:t xml:space="preserve"> </w:t>
      </w:r>
      <w:r w:rsidR="00FB1C6F" w:rsidRPr="00715273">
        <w:rPr>
          <w:sz w:val="14"/>
        </w:rPr>
        <w:t>tends to homogenize the ideological effects of the human rights regime, assuming that the</w:t>
      </w:r>
      <w:r w:rsidR="00715273" w:rsidRPr="00715273">
        <w:rPr>
          <w:sz w:val="14"/>
        </w:rPr>
        <w:t xml:space="preserve"> </w:t>
      </w:r>
      <w:r w:rsidR="00FB1C6F" w:rsidRPr="00715273">
        <w:rPr>
          <w:sz w:val="14"/>
        </w:rPr>
        <w:t>relationship between the reification of Indigenous culture, neoliberal development models, and</w:t>
      </w:r>
      <w:r w:rsidR="00715273" w:rsidRPr="00715273">
        <w:rPr>
          <w:sz w:val="14"/>
        </w:rPr>
        <w:t xml:space="preserve"> </w:t>
      </w:r>
      <w:r w:rsidR="00FB1C6F" w:rsidRPr="00715273">
        <w:rPr>
          <w:sz w:val="14"/>
        </w:rPr>
        <w:t>international human rights law is manifest everywhere the same, without adequate attention to</w:t>
      </w:r>
      <w:r w:rsidR="00715273" w:rsidRPr="00715273">
        <w:rPr>
          <w:sz w:val="14"/>
        </w:rPr>
        <w:t xml:space="preserve"> </w:t>
      </w:r>
      <w:r w:rsidR="00FB1C6F" w:rsidRPr="00715273">
        <w:rPr>
          <w:sz w:val="14"/>
        </w:rPr>
        <w:t>context—notably, that of settler colonialism, which will be introduced in section III of this</w:t>
      </w:r>
      <w:r w:rsidR="00715273" w:rsidRPr="00715273">
        <w:rPr>
          <w:sz w:val="14"/>
        </w:rPr>
        <w:t xml:space="preserve"> </w:t>
      </w:r>
      <w:r w:rsidR="00FB1C6F" w:rsidRPr="00715273">
        <w:rPr>
          <w:sz w:val="14"/>
        </w:rPr>
        <w:t>chapter.</w:t>
      </w:r>
      <w:r w:rsidR="00715273" w:rsidRPr="00715273">
        <w:rPr>
          <w:sz w:val="14"/>
        </w:rPr>
        <w:t xml:space="preserve"> </w:t>
      </w:r>
      <w:r w:rsidR="00FB1C6F" w:rsidRPr="00715273">
        <w:rPr>
          <w:sz w:val="14"/>
        </w:rPr>
        <w:t>II. Critiquing and Defending Human Rights</w:t>
      </w:r>
      <w:r w:rsidR="00715273" w:rsidRPr="00715273">
        <w:rPr>
          <w:sz w:val="14"/>
        </w:rPr>
        <w:t xml:space="preserve"> </w:t>
      </w:r>
      <w:r w:rsidR="00FB1C6F" w:rsidRPr="00715273">
        <w:rPr>
          <w:sz w:val="14"/>
        </w:rPr>
        <w:t>“In Southeast Asia and North Africa, anger was building against Britain,</w:t>
      </w:r>
      <w:r w:rsidR="00715273" w:rsidRPr="00715273">
        <w:rPr>
          <w:sz w:val="14"/>
        </w:rPr>
        <w:t xml:space="preserve"> </w:t>
      </w:r>
      <w:r w:rsidR="00FB1C6F" w:rsidRPr="00715273">
        <w:rPr>
          <w:sz w:val="14"/>
        </w:rPr>
        <w:t>France, the Netherlands, and other powers loath to relinquish their</w:t>
      </w:r>
      <w:r w:rsidR="00715273" w:rsidRPr="00715273">
        <w:rPr>
          <w:sz w:val="14"/>
        </w:rPr>
        <w:t xml:space="preserve"> </w:t>
      </w:r>
      <w:r w:rsidR="00FB1C6F" w:rsidRPr="00715273">
        <w:rPr>
          <w:sz w:val="14"/>
        </w:rPr>
        <w:t>overseas empires. Over 250 million people were still living under colonial</w:t>
      </w:r>
      <w:r w:rsidR="00715273" w:rsidRPr="00715273">
        <w:rPr>
          <w:sz w:val="14"/>
        </w:rPr>
        <w:t xml:space="preserve"> </w:t>
      </w:r>
      <w:r w:rsidR="00FB1C6F" w:rsidRPr="00715273">
        <w:rPr>
          <w:sz w:val="14"/>
        </w:rPr>
        <w:t>rule, and millions more belonged to disadvantaged minorities in the</w:t>
      </w:r>
      <w:r w:rsidR="00715273" w:rsidRPr="00715273">
        <w:rPr>
          <w:sz w:val="14"/>
        </w:rPr>
        <w:t xml:space="preserve"> </w:t>
      </w:r>
      <w:r w:rsidR="00FB1C6F" w:rsidRPr="00715273">
        <w:rPr>
          <w:sz w:val="14"/>
        </w:rPr>
        <w:t>United States, Latin America, and the Soviet Union. A new chapter in the</w:t>
      </w:r>
      <w:r w:rsidR="00715273" w:rsidRPr="00715273">
        <w:rPr>
          <w:sz w:val="14"/>
        </w:rPr>
        <w:t xml:space="preserve"> </w:t>
      </w:r>
      <w:r w:rsidR="00FB1C6F" w:rsidRPr="00715273">
        <w:rPr>
          <w:sz w:val="14"/>
        </w:rPr>
        <w:t>history of human rights was about to unfold.”</w:t>
      </w:r>
      <w:r w:rsidR="00715273" w:rsidRPr="00715273">
        <w:rPr>
          <w:sz w:val="14"/>
        </w:rPr>
        <w:t xml:space="preserve"> </w:t>
      </w:r>
      <w:r w:rsidR="00FB1C6F" w:rsidRPr="00715273">
        <w:rPr>
          <w:sz w:val="14"/>
        </w:rPr>
        <w:t>— Mary Ann Glendon, A World Made New, 10</w:t>
      </w:r>
      <w:r w:rsidR="00715273" w:rsidRPr="00715273">
        <w:rPr>
          <w:sz w:val="14"/>
        </w:rPr>
        <w:t xml:space="preserve"> </w:t>
      </w:r>
      <w:r w:rsidR="00FB1C6F" w:rsidRPr="00715273">
        <w:rPr>
          <w:sz w:val="14"/>
        </w:rPr>
        <w:t>This passage from Mary Ann Glendon’s A World Made New: Eleanor Roosevelt and the</w:t>
      </w:r>
      <w:r w:rsidR="00715273" w:rsidRPr="00715273">
        <w:rPr>
          <w:sz w:val="14"/>
        </w:rPr>
        <w:t xml:space="preserve"> </w:t>
      </w:r>
      <w:r w:rsidR="00FB1C6F" w:rsidRPr="00715273">
        <w:rPr>
          <w:sz w:val="14"/>
        </w:rPr>
        <w:t>Universal Declaration of Human Rights (2001)—a widely read history of the UDHR—is typical</w:t>
      </w:r>
      <w:r w:rsidR="00715273" w:rsidRPr="00715273">
        <w:rPr>
          <w:sz w:val="14"/>
        </w:rPr>
        <w:t xml:space="preserve"> </w:t>
      </w:r>
      <w:r w:rsidR="00FB1C6F" w:rsidRPr="00715273">
        <w:rPr>
          <w:sz w:val="14"/>
        </w:rPr>
        <w:t>in the way it claims decolonization for the human rights project.11 However, as a broad and</w:t>
      </w:r>
      <w:r w:rsidR="00715273" w:rsidRPr="00715273">
        <w:rPr>
          <w:sz w:val="14"/>
        </w:rPr>
        <w:t xml:space="preserve"> </w:t>
      </w:r>
      <w:r w:rsidR="00FB1C6F" w:rsidRPr="00715273">
        <w:rPr>
          <w:sz w:val="14"/>
        </w:rPr>
        <w:t>growing literature has demonstrated, human rights bear anything but an uncomplicated</w:t>
      </w:r>
      <w:r w:rsidR="00715273" w:rsidRPr="00715273">
        <w:rPr>
          <w:sz w:val="14"/>
        </w:rPr>
        <w:t xml:space="preserve"> </w:t>
      </w:r>
      <w:r w:rsidR="00FB1C6F" w:rsidRPr="00715273">
        <w:rPr>
          <w:sz w:val="14"/>
        </w:rPr>
        <w:t>relationship to (de)colonization. As Makau Mutua says in a classic essay, the human rights</w:t>
      </w:r>
      <w:r w:rsidR="00715273" w:rsidRPr="00715273">
        <w:rPr>
          <w:sz w:val="14"/>
        </w:rPr>
        <w:t xml:space="preserve"> </w:t>
      </w:r>
      <w:r w:rsidR="00FB1C6F" w:rsidRPr="00715273">
        <w:rPr>
          <w:sz w:val="14"/>
        </w:rPr>
        <w:t>corpus “falls within the historical continuum of the Eurocentric colonial project, in which actors</w:t>
      </w:r>
      <w:r w:rsidR="00715273" w:rsidRPr="00715273">
        <w:rPr>
          <w:sz w:val="14"/>
        </w:rPr>
        <w:t xml:space="preserve"> </w:t>
      </w:r>
      <w:r w:rsidR="00FB1C6F" w:rsidRPr="00715273">
        <w:rPr>
          <w:sz w:val="14"/>
        </w:rPr>
        <w:t>are cast into superior and subordinate positions” (2001: 204). This is the case because “[t]he</w:t>
      </w:r>
      <w:r w:rsidR="00715273" w:rsidRPr="00715273">
        <w:rPr>
          <w:sz w:val="14"/>
        </w:rPr>
        <w:t xml:space="preserve"> </w:t>
      </w:r>
      <w:r w:rsidR="00FB1C6F" w:rsidRPr="00715273">
        <w:rPr>
          <w:sz w:val="14"/>
        </w:rPr>
        <w:t>grand narrative of human rights contains a subtext that depicts an epochal contest pitting</w:t>
      </w:r>
      <w:r w:rsidR="00715273" w:rsidRPr="00715273">
        <w:rPr>
          <w:sz w:val="14"/>
        </w:rPr>
        <w:t xml:space="preserve"> </w:t>
      </w:r>
      <w:r w:rsidR="00FB1C6F" w:rsidRPr="00715273">
        <w:rPr>
          <w:sz w:val="14"/>
        </w:rPr>
        <w:t>savages, on the one hand, against victims and saviors, on the other,” (201), thus rendering the</w:t>
      </w:r>
      <w:r w:rsidR="00715273" w:rsidRPr="00715273">
        <w:rPr>
          <w:sz w:val="14"/>
        </w:rPr>
        <w:t xml:space="preserve"> </w:t>
      </w:r>
      <w:r w:rsidR="00FB1C6F" w:rsidRPr="00715273">
        <w:rPr>
          <w:sz w:val="14"/>
        </w:rPr>
        <w:t>whole “normative edifice of the human rights corpus” (207) and its discourse “unidirectional and</w:t>
      </w:r>
      <w:r w:rsidR="00715273" w:rsidRPr="00715273">
        <w:rPr>
          <w:sz w:val="14"/>
        </w:rPr>
        <w:t xml:space="preserve"> </w:t>
      </w:r>
      <w:r w:rsidR="00FB1C6F" w:rsidRPr="00715273">
        <w:rPr>
          <w:sz w:val="14"/>
        </w:rPr>
        <w:t>predictable” (202), “arrogant and biased” (206), and marked by “a troubling abundance of</w:t>
      </w:r>
      <w:r w:rsidR="00715273" w:rsidRPr="00715273">
        <w:rPr>
          <w:sz w:val="14"/>
        </w:rPr>
        <w:t xml:space="preserve"> </w:t>
      </w:r>
      <w:r w:rsidR="00FB1C6F" w:rsidRPr="00715273">
        <w:rPr>
          <w:sz w:val="14"/>
        </w:rPr>
        <w:t xml:space="preserve">zealotry” (207). Mutua goes on to analyze </w:t>
      </w:r>
      <w:r w:rsidR="00FB1C6F" w:rsidRPr="009700F8">
        <w:rPr>
          <w:rStyle w:val="StyleUnderline"/>
        </w:rPr>
        <w:t>the SVS—savage, victim, saviour—metaphor</w:t>
      </w:r>
      <w:r w:rsidR="00FB1C6F" w:rsidRPr="00715273">
        <w:rPr>
          <w:sz w:val="14"/>
        </w:rPr>
        <w:t xml:space="preserve"> to</w:t>
      </w:r>
      <w:r w:rsidR="00715273" w:rsidRPr="00715273">
        <w:rPr>
          <w:sz w:val="14"/>
        </w:rPr>
        <w:t xml:space="preserve"> </w:t>
      </w:r>
      <w:r w:rsidR="00FB1C6F" w:rsidRPr="009700F8">
        <w:rPr>
          <w:rStyle w:val="StyleUnderline"/>
        </w:rPr>
        <w:t>demonstrate how through the grand narrative of human rights “the Third World is asked to</w:t>
      </w:r>
      <w:r w:rsidR="00715273">
        <w:rPr>
          <w:rStyle w:val="StyleUnderline"/>
        </w:rPr>
        <w:t xml:space="preserve"> </w:t>
      </w:r>
      <w:r w:rsidR="00FB1C6F" w:rsidRPr="009700F8">
        <w:rPr>
          <w:rStyle w:val="StyleUnderline"/>
        </w:rPr>
        <w:t>follow a particular script of history”</w:t>
      </w:r>
      <w:r w:rsidR="00FB1C6F" w:rsidRPr="00715273">
        <w:rPr>
          <w:sz w:val="14"/>
        </w:rPr>
        <w:t xml:space="preserve"> (243), </w:t>
      </w:r>
      <w:r w:rsidR="00FB1C6F" w:rsidRPr="009700F8">
        <w:rPr>
          <w:rStyle w:val="StyleUnderline"/>
        </w:rPr>
        <w:t>belying the human rights regime’s claim to</w:t>
      </w:r>
      <w:r w:rsidR="00715273">
        <w:rPr>
          <w:rStyle w:val="StyleUnderline"/>
        </w:rPr>
        <w:t xml:space="preserve"> </w:t>
      </w:r>
      <w:r w:rsidR="00FB1C6F" w:rsidRPr="009700F8">
        <w:rPr>
          <w:rStyle w:val="StyleUnderline"/>
        </w:rPr>
        <w:t>universality</w:t>
      </w:r>
      <w:r w:rsidR="00FB1C6F" w:rsidRPr="00715273">
        <w:rPr>
          <w:sz w:val="14"/>
        </w:rPr>
        <w:t>.12</w:t>
      </w:r>
      <w:r w:rsidR="00715273" w:rsidRPr="00715273">
        <w:rPr>
          <w:sz w:val="14"/>
        </w:rPr>
        <w:t xml:space="preserve"> </w:t>
      </w:r>
      <w:r w:rsidR="00FB1C6F" w:rsidRPr="00715273">
        <w:rPr>
          <w:sz w:val="14"/>
        </w:rPr>
        <w:t>Glendon responds to Mutua’s indictment of the universality of the human rights project</w:t>
      </w:r>
      <w:r w:rsidR="00715273" w:rsidRPr="00715273">
        <w:rPr>
          <w:sz w:val="14"/>
        </w:rPr>
        <w:t xml:space="preserve"> </w:t>
      </w:r>
      <w:r w:rsidR="00FB1C6F" w:rsidRPr="00715273">
        <w:rPr>
          <w:sz w:val="14"/>
        </w:rPr>
        <w:t>by arguing that, “[w]here basic human values are concerned, cultural diversity has been</w:t>
      </w:r>
      <w:r w:rsidR="00715273" w:rsidRPr="00715273">
        <w:rPr>
          <w:sz w:val="14"/>
        </w:rPr>
        <w:t xml:space="preserve"> </w:t>
      </w:r>
      <w:r w:rsidR="00FB1C6F" w:rsidRPr="00715273">
        <w:rPr>
          <w:sz w:val="14"/>
        </w:rPr>
        <w:t>exaggerated” (2001: 222). She notes that the UNESCO philosophers charged with mining</w:t>
      </w:r>
      <w:r w:rsidR="00715273" w:rsidRPr="00715273">
        <w:rPr>
          <w:sz w:val="14"/>
        </w:rPr>
        <w:t xml:space="preserve"> </w:t>
      </w:r>
      <w:r w:rsidR="00FB1C6F" w:rsidRPr="00715273">
        <w:rPr>
          <w:sz w:val="14"/>
        </w:rPr>
        <w:t>ancient traditions for fundamental human values during the drafting of the UDHR</w:t>
      </w:r>
      <w:r w:rsidR="00715273" w:rsidRPr="00715273">
        <w:rPr>
          <w:sz w:val="14"/>
        </w:rPr>
        <w:t xml:space="preserve"> </w:t>
      </w:r>
      <w:r w:rsidR="00FB1C6F" w:rsidRPr="00715273">
        <w:rPr>
          <w:sz w:val="14"/>
        </w:rPr>
        <w:t>found, after consulting with Confucian, Hindu, Muslim, and European thinkers, that a</w:t>
      </w:r>
      <w:r w:rsidR="00715273" w:rsidRPr="00715273">
        <w:rPr>
          <w:sz w:val="14"/>
        </w:rPr>
        <w:t xml:space="preserve"> </w:t>
      </w:r>
      <w:r w:rsidR="00FB1C6F" w:rsidRPr="00715273">
        <w:rPr>
          <w:sz w:val="14"/>
        </w:rPr>
        <w:t>core of fundamental principles was widely shared in countries that had not yet adopted</w:t>
      </w:r>
      <w:r w:rsidR="00715273" w:rsidRPr="00715273">
        <w:rPr>
          <w:sz w:val="14"/>
        </w:rPr>
        <w:t xml:space="preserve"> </w:t>
      </w:r>
      <w:r w:rsidR="00FB1C6F" w:rsidRPr="00715273">
        <w:rPr>
          <w:sz w:val="14"/>
        </w:rPr>
        <w:t>rights instruments and in cultures that had not embraced the language of rights…The</w:t>
      </w:r>
      <w:r w:rsidR="00715273" w:rsidRPr="00715273">
        <w:rPr>
          <w:sz w:val="14"/>
        </w:rPr>
        <w:t xml:space="preserve"> </w:t>
      </w:r>
      <w:r w:rsidR="00FB1C6F" w:rsidRPr="00715273">
        <w:rPr>
          <w:sz w:val="14"/>
        </w:rPr>
        <w:t>philosophers concluded that even people who seem to be far apart in theory can agree</w:t>
      </w:r>
      <w:r w:rsidR="00715273" w:rsidRPr="00715273">
        <w:rPr>
          <w:sz w:val="14"/>
        </w:rPr>
        <w:t xml:space="preserve"> </w:t>
      </w:r>
      <w:r w:rsidR="00FB1C6F" w:rsidRPr="00715273">
        <w:rPr>
          <w:sz w:val="14"/>
        </w:rPr>
        <w:t>that certain things are so terrible in practice that no one will publicly approve them...</w:t>
      </w:r>
      <w:r w:rsidR="00715273" w:rsidRPr="00715273">
        <w:rPr>
          <w:sz w:val="14"/>
        </w:rPr>
        <w:t xml:space="preserve"> </w:t>
      </w:r>
      <w:r w:rsidR="00FB1C6F" w:rsidRPr="00715273">
        <w:rPr>
          <w:sz w:val="14"/>
        </w:rPr>
        <w:t>(222)</w:t>
      </w:r>
      <w:r w:rsidR="00715273" w:rsidRPr="00715273">
        <w:rPr>
          <w:sz w:val="14"/>
        </w:rPr>
        <w:t xml:space="preserve"> </w:t>
      </w:r>
      <w:r w:rsidR="00FB1C6F" w:rsidRPr="00715273">
        <w:rPr>
          <w:sz w:val="14"/>
        </w:rPr>
        <w:t>This response is inadequate for three reasons. First, Glendon does not take seriously the fact that</w:t>
      </w:r>
      <w:r w:rsidR="00715273" w:rsidRPr="00715273">
        <w:rPr>
          <w:sz w:val="14"/>
        </w:rPr>
        <w:t xml:space="preserve"> </w:t>
      </w:r>
      <w:r w:rsidR="00FB1C6F" w:rsidRPr="007855B9">
        <w:rPr>
          <w:rStyle w:val="StyleUnderline"/>
        </w:rPr>
        <w:t xml:space="preserve">the </w:t>
      </w:r>
      <w:r w:rsidR="00FB1C6F" w:rsidRPr="007855B9">
        <w:rPr>
          <w:rStyle w:val="Emphasis"/>
        </w:rPr>
        <w:t>institutional structure</w:t>
      </w:r>
      <w:r w:rsidR="00FB1C6F" w:rsidRPr="007855B9">
        <w:rPr>
          <w:rStyle w:val="StyleUnderline"/>
        </w:rPr>
        <w:t xml:space="preserve"> in which such a basic human understanding was to be </w:t>
      </w:r>
      <w:r w:rsidR="00FB1C6F" w:rsidRPr="007855B9">
        <w:rPr>
          <w:rStyle w:val="Emphasis"/>
        </w:rPr>
        <w:t>instantiated and</w:t>
      </w:r>
      <w:r w:rsidR="00715273">
        <w:rPr>
          <w:rStyle w:val="Emphasis"/>
        </w:rPr>
        <w:t xml:space="preserve"> </w:t>
      </w:r>
      <w:r w:rsidR="00FB1C6F" w:rsidRPr="007855B9">
        <w:rPr>
          <w:rStyle w:val="Emphasis"/>
        </w:rPr>
        <w:t>enforced</w:t>
      </w:r>
      <w:r w:rsidR="00FB1C6F" w:rsidRPr="007855B9">
        <w:rPr>
          <w:rStyle w:val="StyleUnderline"/>
        </w:rPr>
        <w:t xml:space="preserve"> was </w:t>
      </w:r>
      <w:r w:rsidR="00FB1C6F" w:rsidRPr="007855B9">
        <w:rPr>
          <w:rStyle w:val="Emphasis"/>
        </w:rPr>
        <w:t>not universal</w:t>
      </w:r>
      <w:r w:rsidR="00FB1C6F" w:rsidRPr="007855B9">
        <w:rPr>
          <w:rStyle w:val="StyleUnderline"/>
        </w:rPr>
        <w:t xml:space="preserve">, and would instead </w:t>
      </w:r>
      <w:r w:rsidR="00FB1C6F" w:rsidRPr="007855B9">
        <w:rPr>
          <w:rStyle w:val="Emphasis"/>
        </w:rPr>
        <w:t>rely on Western power and coercion</w:t>
      </w:r>
      <w:r w:rsidR="00FB1C6F" w:rsidRPr="00715273">
        <w:rPr>
          <w:sz w:val="14"/>
        </w:rPr>
        <w:t>.13 In her own</w:t>
      </w:r>
      <w:r w:rsidR="00715273" w:rsidRPr="00715273">
        <w:rPr>
          <w:sz w:val="14"/>
        </w:rPr>
        <w:t xml:space="preserve"> </w:t>
      </w:r>
      <w:r w:rsidR="00FB1C6F" w:rsidRPr="00715273">
        <w:rPr>
          <w:sz w:val="14"/>
        </w:rPr>
        <w:t>words, “while it is hard to stick the label ‘Western’ on the Declaration itself, that description can</w:t>
      </w:r>
      <w:r w:rsidR="00715273" w:rsidRPr="00715273">
        <w:rPr>
          <w:sz w:val="14"/>
        </w:rPr>
        <w:t xml:space="preserve"> </w:t>
      </w:r>
      <w:r w:rsidR="00FB1C6F" w:rsidRPr="00715273">
        <w:rPr>
          <w:sz w:val="14"/>
        </w:rPr>
        <w:t>fairly be applied to the membership and finances of the most influential human rights</w:t>
      </w:r>
      <w:r w:rsidR="00715273" w:rsidRPr="00715273">
        <w:rPr>
          <w:sz w:val="14"/>
        </w:rPr>
        <w:t xml:space="preserve"> </w:t>
      </w:r>
      <w:r w:rsidR="00FB1C6F" w:rsidRPr="00715273">
        <w:rPr>
          <w:sz w:val="14"/>
        </w:rPr>
        <w:t xml:space="preserve">organizations” (229). This fact cannot easily be discarded. Second, </w:t>
      </w:r>
      <w:r w:rsidR="00FB1C6F" w:rsidRPr="009700F8">
        <w:rPr>
          <w:rStyle w:val="Emphasis"/>
        </w:rPr>
        <w:t>even if certain values seem</w:t>
      </w:r>
      <w:r w:rsidR="00715273">
        <w:rPr>
          <w:rStyle w:val="Emphasis"/>
        </w:rPr>
        <w:t xml:space="preserve"> </w:t>
      </w:r>
      <w:r w:rsidR="00FB1C6F" w:rsidRPr="009700F8">
        <w:rPr>
          <w:rStyle w:val="Emphasis"/>
        </w:rPr>
        <w:t>universal, the ways in which they are codified, lived, expressed, or enforced across different</w:t>
      </w:r>
      <w:r w:rsidR="00715273">
        <w:rPr>
          <w:rStyle w:val="Emphasis"/>
        </w:rPr>
        <w:t xml:space="preserve"> </w:t>
      </w:r>
      <w:r w:rsidR="00FB1C6F" w:rsidRPr="009700F8">
        <w:rPr>
          <w:rStyle w:val="Emphasis"/>
        </w:rPr>
        <w:t>cultures will almost certainly not be</w:t>
      </w:r>
      <w:r w:rsidR="00FB1C6F" w:rsidRPr="00715273">
        <w:rPr>
          <w:sz w:val="14"/>
        </w:rPr>
        <w:t>. Finally, Mutua’s critique is less about the normative project</w:t>
      </w:r>
      <w:r w:rsidR="00715273" w:rsidRPr="00715273">
        <w:rPr>
          <w:sz w:val="14"/>
        </w:rPr>
        <w:t xml:space="preserve"> </w:t>
      </w:r>
      <w:r w:rsidR="00FB1C6F" w:rsidRPr="00715273">
        <w:rPr>
          <w:sz w:val="14"/>
        </w:rPr>
        <w:t>of human rights—he in fact agrees that “the quest to craft a universal bundle of attributes with</w:t>
      </w:r>
      <w:r w:rsidR="00715273" w:rsidRPr="00715273">
        <w:rPr>
          <w:sz w:val="14"/>
        </w:rPr>
        <w:t xml:space="preserve"> </w:t>
      </w:r>
      <w:r w:rsidR="00FB1C6F" w:rsidRPr="00715273">
        <w:rPr>
          <w:sz w:val="14"/>
        </w:rPr>
        <w:t>which all societies must endow all human beings…is a noble one” (2001: 209)—but rather is</w:t>
      </w:r>
      <w:r w:rsidR="00715273" w:rsidRPr="00715273">
        <w:rPr>
          <w:sz w:val="14"/>
        </w:rPr>
        <w:t xml:space="preserve"> </w:t>
      </w:r>
      <w:r w:rsidR="00FB1C6F" w:rsidRPr="00715273">
        <w:rPr>
          <w:sz w:val="14"/>
        </w:rPr>
        <w:t xml:space="preserve">aimed at showing how </w:t>
      </w:r>
      <w:r w:rsidR="00FB1C6F" w:rsidRPr="009700F8">
        <w:rPr>
          <w:rStyle w:val="StyleUnderline"/>
        </w:rPr>
        <w:t>the human rights regime, despite this noble quest, has come to rely on a</w:t>
      </w:r>
      <w:r w:rsidR="00715273">
        <w:rPr>
          <w:rStyle w:val="StyleUnderline"/>
        </w:rPr>
        <w:t xml:space="preserve"> </w:t>
      </w:r>
      <w:r w:rsidR="00FB1C6F" w:rsidRPr="009700F8">
        <w:rPr>
          <w:rStyle w:val="StyleUnderline"/>
        </w:rPr>
        <w:t>colonial construction (the SVS metaphor) and take part in a civilizing mission</w:t>
      </w:r>
      <w:r w:rsidR="00FB1C6F" w:rsidRPr="00715273">
        <w:rPr>
          <w:sz w:val="14"/>
        </w:rPr>
        <w:t>. Mutua, then, is</w:t>
      </w:r>
      <w:r w:rsidR="00715273" w:rsidRPr="00715273">
        <w:rPr>
          <w:sz w:val="14"/>
        </w:rPr>
        <w:t xml:space="preserve"> </w:t>
      </w:r>
      <w:r w:rsidR="00FB1C6F" w:rsidRPr="00715273">
        <w:rPr>
          <w:sz w:val="14"/>
        </w:rPr>
        <w:t>making an argument about the success of human rights in achieving its aims, rather than a fault</w:t>
      </w:r>
      <w:r w:rsidR="00715273" w:rsidRPr="00715273">
        <w:rPr>
          <w:sz w:val="14"/>
        </w:rPr>
        <w:t xml:space="preserve"> </w:t>
      </w:r>
      <w:r w:rsidR="00FB1C6F" w:rsidRPr="00715273">
        <w:rPr>
          <w:sz w:val="14"/>
        </w:rPr>
        <w:t>in the aims themselves.14</w:t>
      </w:r>
      <w:r w:rsidR="00715273" w:rsidRPr="00715273">
        <w:rPr>
          <w:sz w:val="14"/>
        </w:rPr>
        <w:t xml:space="preserve"> </w:t>
      </w:r>
      <w:r w:rsidR="00FB1C6F" w:rsidRPr="00715273">
        <w:rPr>
          <w:sz w:val="14"/>
        </w:rPr>
        <w:t>The Mutua-Glendon exchange flirts with a deeper debate about the foundations of the</w:t>
      </w:r>
      <w:r w:rsidR="00715273" w:rsidRPr="00715273">
        <w:rPr>
          <w:sz w:val="14"/>
        </w:rPr>
        <w:t xml:space="preserve"> </w:t>
      </w:r>
      <w:r w:rsidR="00FB1C6F" w:rsidRPr="00715273">
        <w:rPr>
          <w:sz w:val="14"/>
        </w:rPr>
        <w:t>human rights project. The foundationalism debate has essentially sought to interrogate the status</w:t>
      </w:r>
      <w:r w:rsidR="00715273" w:rsidRPr="00715273">
        <w:rPr>
          <w:sz w:val="14"/>
        </w:rPr>
        <w:t xml:space="preserve"> </w:t>
      </w:r>
      <w:r w:rsidR="00FB1C6F" w:rsidRPr="00715273">
        <w:rPr>
          <w:sz w:val="14"/>
        </w:rPr>
        <w:t>of human rights as ‘universal’—whether this is the case, whether it is possible, and whether it is</w:t>
      </w:r>
      <w:r w:rsidR="00715273" w:rsidRPr="00715273">
        <w:rPr>
          <w:sz w:val="14"/>
        </w:rPr>
        <w:t xml:space="preserve"> </w:t>
      </w:r>
      <w:r w:rsidR="00FB1C6F" w:rsidRPr="00715273">
        <w:rPr>
          <w:sz w:val="14"/>
        </w:rPr>
        <w:t>desirable.15 While this has been productive insofar as it combats harmful habits of thought that</w:t>
      </w:r>
      <w:r w:rsidR="00715273" w:rsidRPr="00715273">
        <w:rPr>
          <w:sz w:val="14"/>
        </w:rPr>
        <w:t xml:space="preserve"> </w:t>
      </w:r>
      <w:r w:rsidR="00FB1C6F" w:rsidRPr="00715273">
        <w:rPr>
          <w:sz w:val="14"/>
        </w:rPr>
        <w:t>too easily accept the basis of the human rights project, it has come to something of a standstill.</w:t>
      </w:r>
      <w:r w:rsidR="00715273" w:rsidRPr="00715273">
        <w:rPr>
          <w:sz w:val="14"/>
        </w:rPr>
        <w:t xml:space="preserve"> </w:t>
      </w:r>
      <w:r w:rsidR="00FB1C6F" w:rsidRPr="00715273">
        <w:rPr>
          <w:sz w:val="14"/>
        </w:rPr>
        <w:t>Cultural relativists, though they often go too far towards moral relativism, have revealed</w:t>
      </w:r>
      <w:r w:rsidR="00715273" w:rsidRPr="00715273">
        <w:rPr>
          <w:sz w:val="14"/>
        </w:rPr>
        <w:t xml:space="preserve"> </w:t>
      </w:r>
      <w:r w:rsidR="00FB1C6F" w:rsidRPr="00715273">
        <w:rPr>
          <w:sz w:val="14"/>
        </w:rPr>
        <w:t>universalism to be a wolf in sheep’s clothing by showing the ways the discursive construction of</w:t>
      </w:r>
      <w:r w:rsidR="00715273" w:rsidRPr="00715273">
        <w:rPr>
          <w:sz w:val="14"/>
        </w:rPr>
        <w:t xml:space="preserve"> </w:t>
      </w:r>
      <w:r w:rsidR="00FB1C6F" w:rsidRPr="00715273">
        <w:rPr>
          <w:sz w:val="14"/>
        </w:rPr>
        <w:t>the Enlightenment individual was built on a series of exclusions and assumptions, and enforced</w:t>
      </w:r>
      <w:r w:rsidR="00715273" w:rsidRPr="00715273">
        <w:rPr>
          <w:sz w:val="14"/>
        </w:rPr>
        <w:t xml:space="preserve"> </w:t>
      </w:r>
      <w:r w:rsidR="00FB1C6F" w:rsidRPr="00715273">
        <w:rPr>
          <w:sz w:val="14"/>
        </w:rPr>
        <w:t>through a reign of epistemic violence that led to scientific racism and eugenics, among other</w:t>
      </w:r>
      <w:r w:rsidR="00715273" w:rsidRPr="00715273">
        <w:rPr>
          <w:sz w:val="14"/>
        </w:rPr>
        <w:t xml:space="preserve"> </w:t>
      </w:r>
      <w:r w:rsidR="00FB1C6F" w:rsidRPr="00715273">
        <w:rPr>
          <w:sz w:val="14"/>
        </w:rPr>
        <w:t>iniquities. The ‘truth’ and ‘reason’ that it used to (supposedly) found the modern world have</w:t>
      </w:r>
      <w:r w:rsidR="00715273" w:rsidRPr="00715273">
        <w:rPr>
          <w:sz w:val="14"/>
        </w:rPr>
        <w:t xml:space="preserve"> </w:t>
      </w:r>
      <w:r w:rsidR="00FB1C6F" w:rsidRPr="00715273">
        <w:rPr>
          <w:sz w:val="14"/>
        </w:rPr>
        <w:t>been accused of attempting to win “a universal validity and legitimacy for accounts of the world</w:t>
      </w:r>
      <w:r w:rsidR="00715273" w:rsidRPr="00715273">
        <w:rPr>
          <w:sz w:val="14"/>
        </w:rPr>
        <w:t xml:space="preserve"> </w:t>
      </w:r>
      <w:r w:rsidR="00FB1C6F" w:rsidRPr="00715273">
        <w:rPr>
          <w:sz w:val="14"/>
        </w:rPr>
        <w:t>which are partial and particular,” which is how Stuart Hall defines ideology (1994: 61).</w:t>
      </w:r>
      <w:r w:rsidR="00715273" w:rsidRPr="00715273">
        <w:rPr>
          <w:sz w:val="14"/>
        </w:rPr>
        <w:t xml:space="preserve"> </w:t>
      </w:r>
      <w:r w:rsidR="00FB1C6F" w:rsidRPr="00715273">
        <w:rPr>
          <w:sz w:val="14"/>
        </w:rPr>
        <w:t>16</w:t>
      </w:r>
      <w:r w:rsidR="00715273" w:rsidRPr="00715273">
        <w:rPr>
          <w:sz w:val="14"/>
        </w:rPr>
        <w:t xml:space="preserve"> </w:t>
      </w:r>
      <w:r w:rsidR="00FB1C6F" w:rsidRPr="00715273">
        <w:rPr>
          <w:sz w:val="14"/>
        </w:rPr>
        <w:t>Succinctly, any partial and particular worldview that is taken to be universal is an example of</w:t>
      </w:r>
      <w:r w:rsidR="00715273" w:rsidRPr="00715273">
        <w:rPr>
          <w:sz w:val="14"/>
        </w:rPr>
        <w:t xml:space="preserve"> </w:t>
      </w:r>
      <w:r w:rsidR="00FB1C6F" w:rsidRPr="00715273">
        <w:rPr>
          <w:sz w:val="14"/>
        </w:rPr>
        <w:t>ideology, and ideology is an apparatus by which those who seek power sustain and further their</w:t>
      </w:r>
      <w:r w:rsidR="00715273" w:rsidRPr="00715273">
        <w:rPr>
          <w:sz w:val="14"/>
        </w:rPr>
        <w:t xml:space="preserve"> </w:t>
      </w:r>
      <w:r w:rsidR="00FB1C6F" w:rsidRPr="00715273">
        <w:rPr>
          <w:sz w:val="14"/>
        </w:rPr>
        <w:t>agendas. While foundationalists will often object that recourse to a transcendental value outside</w:t>
      </w:r>
      <w:r w:rsidR="00715273" w:rsidRPr="00715273">
        <w:rPr>
          <w:sz w:val="14"/>
        </w:rPr>
        <w:t xml:space="preserve"> </w:t>
      </w:r>
      <w:r w:rsidR="00FB1C6F" w:rsidRPr="00715273">
        <w:rPr>
          <w:sz w:val="14"/>
        </w:rPr>
        <w:t>the human mind is a necessary check on the whims of politicking (a number of scholars choose</w:t>
      </w:r>
      <w:r w:rsidR="00715273" w:rsidRPr="00715273">
        <w:rPr>
          <w:sz w:val="14"/>
        </w:rPr>
        <w:t xml:space="preserve"> </w:t>
      </w:r>
      <w:r w:rsidR="00FB1C6F" w:rsidRPr="00715273">
        <w:rPr>
          <w:sz w:val="14"/>
        </w:rPr>
        <w:t>God or a vague public theology as this value, including Stackhouse 1999 and Perry 2000), those</w:t>
      </w:r>
      <w:r w:rsidR="00715273" w:rsidRPr="00715273">
        <w:rPr>
          <w:sz w:val="14"/>
        </w:rPr>
        <w:t xml:space="preserve"> </w:t>
      </w:r>
      <w:r w:rsidR="00FB1C6F" w:rsidRPr="00715273">
        <w:rPr>
          <w:sz w:val="14"/>
        </w:rPr>
        <w:t>who attack this position say that foundations are equally contingent (and partial) but far deadlier</w:t>
      </w:r>
      <w:r w:rsidR="00715273" w:rsidRPr="00715273">
        <w:rPr>
          <w:sz w:val="14"/>
        </w:rPr>
        <w:t xml:space="preserve"> </w:t>
      </w:r>
      <w:r w:rsidR="00FB1C6F" w:rsidRPr="00715273">
        <w:rPr>
          <w:sz w:val="14"/>
        </w:rPr>
        <w:t>because they claim not to be.17 This ideological critique of human rights comes from multiple</w:t>
      </w:r>
      <w:r w:rsidR="00715273" w:rsidRPr="00715273">
        <w:rPr>
          <w:sz w:val="14"/>
        </w:rPr>
        <w:t xml:space="preserve"> </w:t>
      </w:r>
      <w:r w:rsidR="00FB1C6F" w:rsidRPr="00715273">
        <w:rPr>
          <w:sz w:val="14"/>
        </w:rPr>
        <w:t>corners:</w:t>
      </w:r>
      <w:r w:rsidR="00715273" w:rsidRPr="00715273">
        <w:rPr>
          <w:sz w:val="14"/>
        </w:rPr>
        <w:t xml:space="preserve"> </w:t>
      </w:r>
      <w:r w:rsidR="00FB1C6F" w:rsidRPr="00715273">
        <w:rPr>
          <w:sz w:val="14"/>
        </w:rPr>
        <w:t>Those in the Marxian tradition have diagnosed [human rights] as nothing more than an</w:t>
      </w:r>
      <w:r w:rsidR="00715273" w:rsidRPr="00715273">
        <w:rPr>
          <w:sz w:val="14"/>
        </w:rPr>
        <w:t xml:space="preserve"> </w:t>
      </w:r>
      <w:r w:rsidR="00FB1C6F" w:rsidRPr="00715273">
        <w:rPr>
          <w:sz w:val="14"/>
        </w:rPr>
        <w:t>ideological revision of nineteenth-century bourgeois rights that re-entrenches class</w:t>
      </w:r>
      <w:r w:rsidR="00715273" w:rsidRPr="00715273">
        <w:rPr>
          <w:sz w:val="14"/>
        </w:rPr>
        <w:t xml:space="preserve"> </w:t>
      </w:r>
      <w:r w:rsidR="00FB1C6F" w:rsidRPr="00715273">
        <w:rPr>
          <w:sz w:val="14"/>
        </w:rPr>
        <w:t>exploitation and oppression…Postcolonial theorists have shown that human rights often</w:t>
      </w:r>
      <w:r w:rsidR="00715273" w:rsidRPr="00715273">
        <w:rPr>
          <w:sz w:val="14"/>
        </w:rPr>
        <w:t xml:space="preserve"> </w:t>
      </w:r>
      <w:r w:rsidR="00FB1C6F" w:rsidRPr="00715273">
        <w:rPr>
          <w:sz w:val="14"/>
        </w:rPr>
        <w:t>function as tools of Western cultural imperialism and as means to implement</w:t>
      </w:r>
      <w:r w:rsidR="00715273" w:rsidRPr="00715273">
        <w:rPr>
          <w:sz w:val="14"/>
        </w:rPr>
        <w:t xml:space="preserve"> </w:t>
      </w:r>
      <w:r w:rsidR="00FB1C6F" w:rsidRPr="00715273">
        <w:rPr>
          <w:sz w:val="14"/>
        </w:rPr>
        <w:t>neocolonialist economic policies and justify military interventions. Critical legal scholars</w:t>
      </w:r>
      <w:r w:rsidR="00715273" w:rsidRPr="00715273">
        <w:rPr>
          <w:sz w:val="14"/>
        </w:rPr>
        <w:t xml:space="preserve"> </w:t>
      </w:r>
      <w:r w:rsidR="00FB1C6F" w:rsidRPr="00715273">
        <w:rPr>
          <w:sz w:val="14"/>
        </w:rPr>
        <w:t>have…analyzed the limitations of appeals to both human rights and constitutional rights</w:t>
      </w:r>
      <w:r w:rsidR="00715273" w:rsidRPr="00715273">
        <w:rPr>
          <w:sz w:val="14"/>
        </w:rPr>
        <w:t xml:space="preserve"> </w:t>
      </w:r>
      <w:r w:rsidR="00FB1C6F" w:rsidRPr="00715273">
        <w:rPr>
          <w:sz w:val="14"/>
        </w:rPr>
        <w:t>as a means of gaining power for minority groups in liberal constitutional states.</w:t>
      </w:r>
      <w:r w:rsidR="00715273" w:rsidRPr="00715273">
        <w:rPr>
          <w:sz w:val="14"/>
        </w:rPr>
        <w:t xml:space="preserve"> </w:t>
      </w:r>
      <w:r w:rsidR="00FB1C6F" w:rsidRPr="00715273">
        <w:rPr>
          <w:sz w:val="14"/>
        </w:rPr>
        <w:t>Meanwhile, feminist theorists have noted the limitations human rights impose by</w:t>
      </w:r>
      <w:r w:rsidR="00715273" w:rsidRPr="00715273">
        <w:rPr>
          <w:sz w:val="14"/>
        </w:rPr>
        <w:t xml:space="preserve"> </w:t>
      </w:r>
      <w:r w:rsidR="00FB1C6F" w:rsidRPr="00715273">
        <w:rPr>
          <w:sz w:val="14"/>
        </w:rPr>
        <w:t>naturalizing a masculinist notion of an unencumbered and self-sufficient subject as the</w:t>
      </w:r>
      <w:r w:rsidR="00715273" w:rsidRPr="00715273">
        <w:rPr>
          <w:sz w:val="14"/>
        </w:rPr>
        <w:t xml:space="preserve"> </w:t>
      </w:r>
      <w:r w:rsidR="00FB1C6F" w:rsidRPr="00715273">
        <w:rPr>
          <w:sz w:val="14"/>
        </w:rPr>
        <w:t>model rights-holder. Perhaps most infamously, Giorgio Agamben…argued that [human</w:t>
      </w:r>
      <w:r w:rsidR="00715273" w:rsidRPr="00715273">
        <w:rPr>
          <w:sz w:val="14"/>
        </w:rPr>
        <w:t xml:space="preserve"> </w:t>
      </w:r>
      <w:r w:rsidR="00FB1C6F" w:rsidRPr="00715273">
        <w:rPr>
          <w:sz w:val="14"/>
        </w:rPr>
        <w:t>rights] corroborated a biopolitical regime of domination in which…life itself became the</w:t>
      </w:r>
      <w:r w:rsidR="00715273" w:rsidRPr="00715273">
        <w:rPr>
          <w:sz w:val="14"/>
        </w:rPr>
        <w:t xml:space="preserve"> </w:t>
      </w:r>
      <w:r w:rsidR="00FB1C6F" w:rsidRPr="00715273">
        <w:rPr>
          <w:sz w:val="14"/>
        </w:rPr>
        <w:t>subject of state-based mechanisms of juridical power. (Manfredi 2013: 5-6)18</w:t>
      </w:r>
      <w:r w:rsidR="00715273" w:rsidRPr="00715273">
        <w:rPr>
          <w:sz w:val="14"/>
        </w:rPr>
        <w:t xml:space="preserve"> </w:t>
      </w:r>
      <w:r w:rsidR="00FB1C6F" w:rsidRPr="00715273">
        <w:rPr>
          <w:sz w:val="14"/>
        </w:rPr>
        <w:t>What these critiques show is that any substantive foundation for human rights will present a</w:t>
      </w:r>
      <w:r w:rsidR="00715273" w:rsidRPr="00715273">
        <w:rPr>
          <w:sz w:val="14"/>
        </w:rPr>
        <w:t xml:space="preserve"> </w:t>
      </w:r>
      <w:r w:rsidR="00FB1C6F" w:rsidRPr="00715273">
        <w:rPr>
          <w:sz w:val="14"/>
        </w:rPr>
        <w:t>vision of the world—in the dominant genre, it will be a masculinist, Western, bourgeoisie one—</w:t>
      </w:r>
      <w:r w:rsidR="00715273" w:rsidRPr="00715273">
        <w:rPr>
          <w:sz w:val="14"/>
        </w:rPr>
        <w:t xml:space="preserve"> </w:t>
      </w:r>
      <w:r w:rsidR="00FB1C6F" w:rsidRPr="00715273">
        <w:rPr>
          <w:sz w:val="14"/>
        </w:rPr>
        <w:t>that excludes a vast portion of the globe’s population in practice, while claiming to be</w:t>
      </w:r>
      <w:r w:rsidR="00715273" w:rsidRPr="00715273">
        <w:rPr>
          <w:sz w:val="14"/>
        </w:rPr>
        <w:t xml:space="preserve"> </w:t>
      </w:r>
      <w:r w:rsidR="00FB1C6F" w:rsidRPr="00715273">
        <w:rPr>
          <w:sz w:val="14"/>
        </w:rPr>
        <w:t>universal.19 International Humanitarian Law (IHL) and International Human Rights Law (IHRL)</w:t>
      </w:r>
      <w:r w:rsidR="00715273" w:rsidRPr="00715273">
        <w:rPr>
          <w:sz w:val="14"/>
        </w:rPr>
        <w:t xml:space="preserve"> </w:t>
      </w:r>
      <w:r w:rsidR="00FB1C6F" w:rsidRPr="00715273">
        <w:rPr>
          <w:sz w:val="14"/>
        </w:rPr>
        <w:t>not only see their mission as rescuing this liberal individualist subject, but also presuppose state</w:t>
      </w:r>
      <w:r w:rsidR="00715273" w:rsidRPr="00715273">
        <w:rPr>
          <w:sz w:val="14"/>
        </w:rPr>
        <w:t xml:space="preserve"> </w:t>
      </w:r>
      <w:r w:rsidR="00FB1C6F" w:rsidRPr="00715273">
        <w:rPr>
          <w:sz w:val="14"/>
        </w:rPr>
        <w:t>sovereignty as regulative of their respective bodies of law.</w:t>
      </w:r>
      <w:r w:rsidR="00715273" w:rsidRPr="00715273">
        <w:rPr>
          <w:sz w:val="14"/>
        </w:rPr>
        <w:t xml:space="preserve"> </w:t>
      </w:r>
      <w:r w:rsidR="00FB1C6F" w:rsidRPr="00715273">
        <w:rPr>
          <w:sz w:val="14"/>
        </w:rPr>
        <w:t>A number of prominent thinkers position themselves against maximalist foundationalists</w:t>
      </w:r>
      <w:r w:rsidR="00715273" w:rsidRPr="00715273">
        <w:rPr>
          <w:sz w:val="14"/>
        </w:rPr>
        <w:t xml:space="preserve"> </w:t>
      </w:r>
      <w:r w:rsidR="00FB1C6F" w:rsidRPr="00715273">
        <w:rPr>
          <w:sz w:val="14"/>
        </w:rPr>
        <w:t>and this ideal of universalism. The human subject, they understand, is a complex conglomeration</w:t>
      </w:r>
      <w:r w:rsidR="00715273" w:rsidRPr="00715273">
        <w:rPr>
          <w:sz w:val="14"/>
        </w:rPr>
        <w:t xml:space="preserve"> </w:t>
      </w:r>
      <w:r w:rsidR="00FB1C6F" w:rsidRPr="00715273">
        <w:rPr>
          <w:sz w:val="14"/>
        </w:rPr>
        <w:t>of ever-changing assemblages that does not fit any sort of universal mould; shaped by unique</w:t>
      </w:r>
      <w:r w:rsidR="00715273" w:rsidRPr="00715273">
        <w:rPr>
          <w:sz w:val="14"/>
        </w:rPr>
        <w:t xml:space="preserve"> </w:t>
      </w:r>
      <w:r w:rsidR="00FB1C6F" w:rsidRPr="00715273">
        <w:rPr>
          <w:sz w:val="14"/>
        </w:rPr>
        <w:t>histories, places, and encounters, this subject cannot be spoken for by anyone but</w:t>
      </w:r>
      <w:r w:rsidR="00715273" w:rsidRPr="00715273">
        <w:rPr>
          <w:sz w:val="14"/>
        </w:rPr>
        <w:t xml:space="preserve"> </w:t>
      </w:r>
      <w:r w:rsidR="00FB1C6F" w:rsidRPr="00715273">
        <w:rPr>
          <w:sz w:val="14"/>
        </w:rPr>
        <w:t>him/her/itself/themselves. How could we possibly still support human rights as a project with</w:t>
      </w:r>
      <w:r w:rsidR="00715273" w:rsidRPr="00715273">
        <w:rPr>
          <w:sz w:val="14"/>
        </w:rPr>
        <w:t xml:space="preserve"> </w:t>
      </w:r>
      <w:r w:rsidR="00FB1C6F" w:rsidRPr="00715273">
        <w:rPr>
          <w:sz w:val="14"/>
        </w:rPr>
        <w:t>this amorphous post-structuralist subject at its center? While it might seem counterintuitive, a</w:t>
      </w:r>
      <w:r w:rsidR="00715273" w:rsidRPr="00715273">
        <w:rPr>
          <w:sz w:val="14"/>
        </w:rPr>
        <w:t xml:space="preserve"> </w:t>
      </w:r>
      <w:r w:rsidR="00FB1C6F" w:rsidRPr="00715273">
        <w:rPr>
          <w:sz w:val="14"/>
        </w:rPr>
        <w:t>number of thinkers have shown that anti-foundationalism is by no means incompatible with a</w:t>
      </w:r>
      <w:r w:rsidR="00715273" w:rsidRPr="00715273">
        <w:rPr>
          <w:sz w:val="14"/>
        </w:rPr>
        <w:t xml:space="preserve"> </w:t>
      </w:r>
      <w:r w:rsidR="00FB1C6F" w:rsidRPr="00715273">
        <w:rPr>
          <w:sz w:val="14"/>
        </w:rPr>
        <w:t>commitment to human rights. Richard Rorty, in “Human Rights, Rationality, and Sentimentality”</w:t>
      </w:r>
      <w:r w:rsidR="00715273" w:rsidRPr="00715273">
        <w:rPr>
          <w:sz w:val="14"/>
        </w:rPr>
        <w:t xml:space="preserve"> </w:t>
      </w:r>
      <w:r w:rsidR="00FB1C6F" w:rsidRPr="00715273">
        <w:rPr>
          <w:sz w:val="14"/>
        </w:rPr>
        <w:t>(1993), aims to move thinking about human rights from a Platonist argument to a Pragmatist</w:t>
      </w:r>
      <w:r w:rsidR="00715273" w:rsidRPr="00715273">
        <w:rPr>
          <w:sz w:val="14"/>
        </w:rPr>
        <w:t xml:space="preserve"> </w:t>
      </w:r>
      <w:r w:rsidR="00FB1C6F" w:rsidRPr="00715273">
        <w:rPr>
          <w:sz w:val="14"/>
        </w:rPr>
        <w:t>argument. He sees the Platonist (or foundationalist) paradigm as a practical dead end, and the</w:t>
      </w:r>
      <w:r w:rsidR="00715273" w:rsidRPr="00715273">
        <w:rPr>
          <w:sz w:val="14"/>
        </w:rPr>
        <w:t xml:space="preserve"> </w:t>
      </w:r>
      <w:r w:rsidR="00FB1C6F" w:rsidRPr="00715273">
        <w:rPr>
          <w:sz w:val="14"/>
        </w:rPr>
        <w:t>Pragmatist (or anti-foundationalist) paradigm as offering a more viable future for human rights.</w:t>
      </w:r>
      <w:r w:rsidR="00715273" w:rsidRPr="00715273">
        <w:rPr>
          <w:sz w:val="14"/>
        </w:rPr>
        <w:t xml:space="preserve"> </w:t>
      </w:r>
      <w:r w:rsidR="00FB1C6F" w:rsidRPr="00715273">
        <w:rPr>
          <w:sz w:val="14"/>
        </w:rPr>
        <w:t>Rorty’s problem with foundationalist arguments is that he cannot locate transcultural facts that</w:t>
      </w:r>
      <w:r w:rsidR="00715273" w:rsidRPr="00715273">
        <w:rPr>
          <w:sz w:val="14"/>
        </w:rPr>
        <w:t xml:space="preserve"> </w:t>
      </w:r>
      <w:r w:rsidR="00FB1C6F" w:rsidRPr="00715273">
        <w:rPr>
          <w:sz w:val="14"/>
        </w:rPr>
        <w:t>are morally relevant (116), and does not think that the philosophical tradition before him has</w:t>
      </w:r>
      <w:r w:rsidR="00715273" w:rsidRPr="00715273">
        <w:rPr>
          <w:sz w:val="14"/>
        </w:rPr>
        <w:t xml:space="preserve"> </w:t>
      </w:r>
      <w:r w:rsidR="00FB1C6F" w:rsidRPr="00715273">
        <w:rPr>
          <w:sz w:val="14"/>
        </w:rPr>
        <w:t>been able to do so either. Philosophers, thinks Rorty, have failed in their attempts to discover the</w:t>
      </w:r>
      <w:r w:rsidR="00715273" w:rsidRPr="00715273">
        <w:rPr>
          <w:sz w:val="14"/>
        </w:rPr>
        <w:t xml:space="preserve"> </w:t>
      </w:r>
      <w:r w:rsidR="00FB1C6F" w:rsidRPr="00715273">
        <w:rPr>
          <w:sz w:val="14"/>
        </w:rPr>
        <w:t>ontological, essential nature of human beings. Instead of searching for these facts, we ought to</w:t>
      </w:r>
      <w:r w:rsidR="00715273" w:rsidRPr="00715273">
        <w:rPr>
          <w:sz w:val="14"/>
        </w:rPr>
        <w:t xml:space="preserve"> </w:t>
      </w:r>
      <w:r w:rsidR="00FB1C6F" w:rsidRPr="00715273">
        <w:rPr>
          <w:sz w:val="14"/>
        </w:rPr>
        <w:t>look at what actually works to reduce human suffering—and this, he thinks, is “hearing sad and</w:t>
      </w:r>
      <w:r w:rsidR="00715273" w:rsidRPr="00715273">
        <w:rPr>
          <w:sz w:val="14"/>
        </w:rPr>
        <w:t xml:space="preserve"> </w:t>
      </w:r>
      <w:r w:rsidR="00FB1C6F" w:rsidRPr="00715273">
        <w:rPr>
          <w:sz w:val="14"/>
        </w:rPr>
        <w:t>sentimental stories” (119). As a pragmatist wary of metaphysical propositions, he says out with</w:t>
      </w:r>
      <w:r w:rsidR="00715273" w:rsidRPr="00715273">
        <w:rPr>
          <w:sz w:val="14"/>
        </w:rPr>
        <w:t xml:space="preserve"> </w:t>
      </w:r>
      <w:r w:rsidR="00FB1C6F" w:rsidRPr="00715273">
        <w:rPr>
          <w:sz w:val="14"/>
        </w:rPr>
        <w:t>‘reason’ and in with the affective, emotive, and sentimental. The conclusion he arrives at is that</w:t>
      </w:r>
      <w:r w:rsidR="00715273" w:rsidRPr="00715273">
        <w:rPr>
          <w:sz w:val="14"/>
        </w:rPr>
        <w:t xml:space="preserve"> </w:t>
      </w:r>
      <w:r w:rsidR="00FB1C6F" w:rsidRPr="00715273">
        <w:rPr>
          <w:sz w:val="14"/>
        </w:rPr>
        <w:t>‘respecting dignity’ does not presuppose knowledge of a distinct human nature. Dignity, rather,</w:t>
      </w:r>
      <w:r w:rsidR="00715273" w:rsidRPr="00715273">
        <w:rPr>
          <w:sz w:val="14"/>
        </w:rPr>
        <w:t xml:space="preserve"> </w:t>
      </w:r>
      <w:r w:rsidR="00FB1C6F" w:rsidRPr="00715273">
        <w:rPr>
          <w:sz w:val="14"/>
        </w:rPr>
        <w:t>can be respected on an affective basis and can be located in a shared experience of humanness</w:t>
      </w:r>
      <w:r w:rsidR="00715273" w:rsidRPr="00715273">
        <w:rPr>
          <w:sz w:val="14"/>
        </w:rPr>
        <w:t xml:space="preserve"> </w:t>
      </w:r>
      <w:r w:rsidR="00FB1C6F" w:rsidRPr="00715273">
        <w:rPr>
          <w:sz w:val="14"/>
        </w:rPr>
        <w:t>rather than the ontological definition of humanness.20</w:t>
      </w:r>
      <w:r w:rsidR="00715273" w:rsidRPr="00715273">
        <w:rPr>
          <w:sz w:val="14"/>
        </w:rPr>
        <w:t xml:space="preserve"> </w:t>
      </w:r>
      <w:r w:rsidR="00FB1C6F" w:rsidRPr="00715273">
        <w:rPr>
          <w:sz w:val="14"/>
        </w:rPr>
        <w:t>Like Rorty, Michael Ignatieff wants to discard most foundations in favour of ‘what</w:t>
      </w:r>
      <w:r w:rsidR="00715273" w:rsidRPr="00715273">
        <w:rPr>
          <w:sz w:val="14"/>
        </w:rPr>
        <w:t xml:space="preserve"> </w:t>
      </w:r>
      <w:r w:rsidR="00FB1C6F" w:rsidRPr="00715273">
        <w:rPr>
          <w:sz w:val="14"/>
        </w:rPr>
        <w:t>works’, which involves protecting the agency of individuals to live the life they choose; for him,</w:t>
      </w:r>
      <w:r w:rsidR="00715273" w:rsidRPr="00715273">
        <w:rPr>
          <w:sz w:val="14"/>
        </w:rPr>
        <w:t xml:space="preserve"> </w:t>
      </w:r>
      <w:r w:rsidR="00FB1C6F" w:rsidRPr="00715273">
        <w:rPr>
          <w:sz w:val="14"/>
        </w:rPr>
        <w:t>“human rights is only a systematic agenda of ‘negative liberty,’ a tool kit against oppression”</w:t>
      </w:r>
      <w:r w:rsidR="00715273" w:rsidRPr="00715273">
        <w:rPr>
          <w:sz w:val="14"/>
        </w:rPr>
        <w:t xml:space="preserve"> </w:t>
      </w:r>
      <w:r w:rsidR="00FB1C6F" w:rsidRPr="00715273">
        <w:rPr>
          <w:sz w:val="14"/>
        </w:rPr>
        <w:t>(2001: 57). Ignatieff’s vision accommodates the cultural relativist critique of Western</w:t>
      </w:r>
      <w:r w:rsidR="00715273" w:rsidRPr="00715273">
        <w:rPr>
          <w:sz w:val="14"/>
        </w:rPr>
        <w:t xml:space="preserve"> </w:t>
      </w:r>
      <w:r w:rsidR="00FB1C6F" w:rsidRPr="00715273">
        <w:rPr>
          <w:sz w:val="14"/>
        </w:rPr>
        <w:t>foundationalism by arguing that human rights should not prescribe the ways of life that are good,</w:t>
      </w:r>
      <w:r w:rsidR="00715273" w:rsidRPr="00715273">
        <w:rPr>
          <w:sz w:val="14"/>
        </w:rPr>
        <w:t xml:space="preserve"> </w:t>
      </w:r>
      <w:r w:rsidR="00FB1C6F" w:rsidRPr="00715273">
        <w:rPr>
          <w:sz w:val="14"/>
        </w:rPr>
        <w:t>but merely protect “the minimum conditions for any kind of life at all” (56). This is an attempt to</w:t>
      </w:r>
      <w:r w:rsidR="00715273" w:rsidRPr="00715273">
        <w:rPr>
          <w:sz w:val="14"/>
        </w:rPr>
        <w:t xml:space="preserve"> </w:t>
      </w:r>
      <w:r w:rsidR="00FB1C6F" w:rsidRPr="00715273">
        <w:rPr>
          <w:sz w:val="14"/>
        </w:rPr>
        <w:t>reclaim the value of moral individualism, insisting that individualism is both at the heart of</w:t>
      </w:r>
      <w:r w:rsidR="00715273" w:rsidRPr="00715273">
        <w:rPr>
          <w:sz w:val="14"/>
        </w:rPr>
        <w:t xml:space="preserve"> </w:t>
      </w:r>
      <w:r w:rsidR="00FB1C6F" w:rsidRPr="00715273">
        <w:rPr>
          <w:sz w:val="14"/>
        </w:rPr>
        <w:t>rights, and that it is not necessarily a carrier of Western ideological imperialism (67). Thus</w:t>
      </w:r>
      <w:r w:rsidR="00715273" w:rsidRPr="00715273">
        <w:rPr>
          <w:sz w:val="14"/>
        </w:rPr>
        <w:t xml:space="preserve"> </w:t>
      </w:r>
      <w:r w:rsidR="00FB1C6F" w:rsidRPr="00715273">
        <w:rPr>
          <w:sz w:val="14"/>
        </w:rPr>
        <w:t>Ignatieff is not unaware that foundations secret within them theories of human nature, histories</w:t>
      </w:r>
      <w:r w:rsidR="00715273" w:rsidRPr="00715273">
        <w:rPr>
          <w:sz w:val="14"/>
        </w:rPr>
        <w:t xml:space="preserve"> </w:t>
      </w:r>
      <w:r w:rsidR="00FB1C6F" w:rsidRPr="00715273">
        <w:rPr>
          <w:sz w:val="14"/>
        </w:rPr>
        <w:t>of global development, understandings of power, and visions of ideal futures. This is one of the</w:t>
      </w:r>
      <w:r w:rsidR="00715273" w:rsidRPr="00715273">
        <w:rPr>
          <w:sz w:val="14"/>
        </w:rPr>
        <w:t xml:space="preserve"> </w:t>
      </w:r>
      <w:r w:rsidR="00FB1C6F" w:rsidRPr="00715273">
        <w:rPr>
          <w:sz w:val="14"/>
        </w:rPr>
        <w:t>reasons why anything but a ‘thin’ or ‘minimalist’ foundation appears overloaded with ideological</w:t>
      </w:r>
      <w:r w:rsidR="00715273" w:rsidRPr="00715273">
        <w:rPr>
          <w:sz w:val="14"/>
        </w:rPr>
        <w:t xml:space="preserve"> </w:t>
      </w:r>
      <w:r w:rsidR="00FB1C6F" w:rsidRPr="00715273">
        <w:rPr>
          <w:sz w:val="14"/>
        </w:rPr>
        <w:t>baggage and susceptible to corruption. Any one of these associated theories, histories,</w:t>
      </w:r>
      <w:r w:rsidR="00715273" w:rsidRPr="00715273">
        <w:rPr>
          <w:sz w:val="14"/>
        </w:rPr>
        <w:t xml:space="preserve"> </w:t>
      </w:r>
      <w:r w:rsidR="00FB1C6F" w:rsidRPr="00715273">
        <w:rPr>
          <w:sz w:val="14"/>
        </w:rPr>
        <w:t>understandings, or visions can be a life-line as well as a noose for those individuals and cultures</w:t>
      </w:r>
      <w:r w:rsidR="00715273" w:rsidRPr="00715273">
        <w:rPr>
          <w:sz w:val="14"/>
        </w:rPr>
        <w:t xml:space="preserve"> </w:t>
      </w:r>
      <w:r w:rsidR="00FB1C6F" w:rsidRPr="00715273">
        <w:rPr>
          <w:sz w:val="14"/>
        </w:rPr>
        <w:t>that organize their experience of the world under different terms. Thus, a minimalist human</w:t>
      </w:r>
      <w:r w:rsidR="00715273" w:rsidRPr="00715273">
        <w:rPr>
          <w:sz w:val="14"/>
        </w:rPr>
        <w:t xml:space="preserve"> </w:t>
      </w:r>
      <w:r w:rsidR="00FB1C6F" w:rsidRPr="00715273">
        <w:rPr>
          <w:sz w:val="14"/>
        </w:rPr>
        <w:t>rights discourse “is the only universally available moral vernacular” (68) because it places the</w:t>
      </w:r>
      <w:r w:rsidR="00715273" w:rsidRPr="00715273">
        <w:rPr>
          <w:sz w:val="14"/>
        </w:rPr>
        <w:t xml:space="preserve"> </w:t>
      </w:r>
      <w:r w:rsidR="00FB1C6F" w:rsidRPr="00715273">
        <w:rPr>
          <w:sz w:val="14"/>
        </w:rPr>
        <w:t>story of human history against theories of human nature (80). Ignatieff’s emphasis on the</w:t>
      </w:r>
      <w:r w:rsidR="00715273" w:rsidRPr="00715273">
        <w:rPr>
          <w:sz w:val="14"/>
        </w:rPr>
        <w:t xml:space="preserve"> </w:t>
      </w:r>
      <w:r w:rsidR="00FB1C6F" w:rsidRPr="00715273">
        <w:rPr>
          <w:sz w:val="14"/>
        </w:rPr>
        <w:t>language of deliberation—the story of human history leading to a shared minimalist moral</w:t>
      </w:r>
      <w:r w:rsidR="00715273" w:rsidRPr="00715273">
        <w:rPr>
          <w:sz w:val="14"/>
        </w:rPr>
        <w:t xml:space="preserve"> </w:t>
      </w:r>
      <w:r w:rsidR="00FB1C6F" w:rsidRPr="00715273">
        <w:rPr>
          <w:sz w:val="14"/>
        </w:rPr>
        <w:t>vernacular—makes his vision flexible, for it focuses on a method rather than a rule.</w:t>
      </w:r>
      <w:r w:rsidR="00715273" w:rsidRPr="00715273">
        <w:rPr>
          <w:sz w:val="14"/>
        </w:rPr>
        <w:t xml:space="preserve"> </w:t>
      </w:r>
      <w:r w:rsidR="00FB1C6F" w:rsidRPr="00715273">
        <w:rPr>
          <w:sz w:val="14"/>
        </w:rPr>
        <w:t>Consequently, both Rorty and Ignatieff ask: instead of thinking about what could absolutely</w:t>
      </w:r>
      <w:r w:rsidR="00715273" w:rsidRPr="00715273">
        <w:rPr>
          <w:sz w:val="14"/>
        </w:rPr>
        <w:t xml:space="preserve"> </w:t>
      </w:r>
      <w:r w:rsidR="00FB1C6F" w:rsidRPr="00715273">
        <w:rPr>
          <w:sz w:val="14"/>
        </w:rPr>
        <w:t>compel adherence to a human rights regime, what is it that currently does propel individuals to</w:t>
      </w:r>
      <w:r w:rsidR="00715273" w:rsidRPr="00715273">
        <w:rPr>
          <w:sz w:val="14"/>
        </w:rPr>
        <w:t xml:space="preserve"> </w:t>
      </w:r>
      <w:r w:rsidR="00FB1C6F" w:rsidRPr="00715273">
        <w:rPr>
          <w:sz w:val="14"/>
        </w:rPr>
        <w:t>invest in a human rights culture? Ultimately, Ignatieff asserts, in terms that Rorty would endorse,</w:t>
      </w:r>
      <w:r w:rsidR="00715273" w:rsidRPr="00715273">
        <w:rPr>
          <w:sz w:val="14"/>
        </w:rPr>
        <w:t xml:space="preserve"> </w:t>
      </w:r>
      <w:r w:rsidR="00FB1C6F" w:rsidRPr="00715273">
        <w:rPr>
          <w:sz w:val="14"/>
        </w:rPr>
        <w:t>that our moral intuitions “derive simply from our own experience of pain and our capacity to</w:t>
      </w:r>
      <w:r w:rsidR="00715273" w:rsidRPr="00715273">
        <w:rPr>
          <w:sz w:val="14"/>
        </w:rPr>
        <w:t xml:space="preserve"> </w:t>
      </w:r>
      <w:r w:rsidR="00FB1C6F" w:rsidRPr="00715273">
        <w:rPr>
          <w:sz w:val="14"/>
        </w:rPr>
        <w:t>imagine the pain of others” (88). In this way, the Glendon-Mutua exchange is transcended by</w:t>
      </w:r>
      <w:r w:rsidR="00715273" w:rsidRPr="00715273">
        <w:rPr>
          <w:sz w:val="14"/>
        </w:rPr>
        <w:t xml:space="preserve"> </w:t>
      </w:r>
      <w:r w:rsidR="00FB1C6F" w:rsidRPr="00715273">
        <w:rPr>
          <w:sz w:val="14"/>
        </w:rPr>
        <w:t>these thinkers, who propose a minimalism that neither aspires to hardline universalism nor gives</w:t>
      </w:r>
      <w:r w:rsidR="00715273" w:rsidRPr="00715273">
        <w:rPr>
          <w:sz w:val="14"/>
        </w:rPr>
        <w:t xml:space="preserve"> </w:t>
      </w:r>
      <w:r w:rsidR="00FB1C6F" w:rsidRPr="00715273">
        <w:rPr>
          <w:sz w:val="14"/>
        </w:rPr>
        <w:t>up on the normative project of human rights.21 Importantly for later chapters, both these accounts</w:t>
      </w:r>
      <w:r w:rsidR="00715273" w:rsidRPr="00715273">
        <w:rPr>
          <w:sz w:val="14"/>
        </w:rPr>
        <w:t xml:space="preserve"> </w:t>
      </w:r>
      <w:r w:rsidR="00FB1C6F" w:rsidRPr="00715273">
        <w:rPr>
          <w:sz w:val="14"/>
        </w:rPr>
        <w:t>(Ignatieff’s explicitly, Rorty’s implicitly) sound decidedly liberal, for as Edmund Fawcett says,</w:t>
      </w:r>
      <w:r w:rsidR="00715273" w:rsidRPr="00715273">
        <w:rPr>
          <w:sz w:val="14"/>
        </w:rPr>
        <w:t xml:space="preserve"> </w:t>
      </w:r>
      <w:r w:rsidR="00FB1C6F" w:rsidRPr="00715273">
        <w:rPr>
          <w:sz w:val="14"/>
        </w:rPr>
        <w:t>“[y]ou are a strange sort of liberal if you cannot give in to indignation and outrage” (2014: 301).</w:t>
      </w:r>
      <w:r w:rsidR="00715273" w:rsidRPr="00715273">
        <w:rPr>
          <w:sz w:val="14"/>
        </w:rPr>
        <w:t xml:space="preserve"> </w:t>
      </w:r>
      <w:r w:rsidR="00FB1C6F" w:rsidRPr="00715273">
        <w:rPr>
          <w:sz w:val="14"/>
        </w:rPr>
        <w:t>This minimalist, pragmatic (and, I argue, liberal) defence of human rights is related to</w:t>
      </w:r>
      <w:r w:rsidR="00715273" w:rsidRPr="00715273">
        <w:rPr>
          <w:sz w:val="14"/>
        </w:rPr>
        <w:t xml:space="preserve"> </w:t>
      </w:r>
      <w:r w:rsidR="00FB1C6F" w:rsidRPr="00715273">
        <w:rPr>
          <w:sz w:val="14"/>
        </w:rPr>
        <w:t>another defence that claims human rights can be thought of as itself a ‘culture’—one that is fluid</w:t>
      </w:r>
      <w:r w:rsidR="00715273" w:rsidRPr="00715273">
        <w:rPr>
          <w:sz w:val="14"/>
        </w:rPr>
        <w:t xml:space="preserve"> </w:t>
      </w:r>
      <w:r w:rsidR="00FB1C6F" w:rsidRPr="00715273">
        <w:rPr>
          <w:sz w:val="14"/>
        </w:rPr>
        <w:t>and adaptable to its contexts. As Kate Nash explains in The Cultural Politics of Human Rights</w:t>
      </w:r>
      <w:r w:rsidR="00715273" w:rsidRPr="00715273">
        <w:rPr>
          <w:sz w:val="14"/>
        </w:rPr>
        <w:t xml:space="preserve"> </w:t>
      </w:r>
      <w:r w:rsidR="00FB1C6F" w:rsidRPr="00715273">
        <w:rPr>
          <w:sz w:val="14"/>
        </w:rPr>
        <w:t>(2009):</w:t>
      </w:r>
      <w:r w:rsidR="00715273" w:rsidRPr="00715273">
        <w:rPr>
          <w:sz w:val="14"/>
        </w:rPr>
        <w:t xml:space="preserve"> </w:t>
      </w:r>
      <w:r w:rsidR="00FB1C6F" w:rsidRPr="00715273">
        <w:rPr>
          <w:sz w:val="14"/>
        </w:rPr>
        <w:t>If we understand human rights as being a dynamic and fluid culture, rather than a static</w:t>
      </w:r>
      <w:r w:rsidR="00715273" w:rsidRPr="00715273">
        <w:rPr>
          <w:sz w:val="14"/>
        </w:rPr>
        <w:t xml:space="preserve"> </w:t>
      </w:r>
      <w:r w:rsidR="00FB1C6F" w:rsidRPr="00715273">
        <w:rPr>
          <w:sz w:val="14"/>
        </w:rPr>
        <w:t>entity, then we can understand why this search for a foundation is so futile: it is irrelevant</w:t>
      </w:r>
      <w:r w:rsidR="00715273" w:rsidRPr="00715273">
        <w:rPr>
          <w:sz w:val="14"/>
        </w:rPr>
        <w:t xml:space="preserve"> </w:t>
      </w:r>
      <w:r w:rsidR="00FB1C6F" w:rsidRPr="00715273">
        <w:rPr>
          <w:sz w:val="14"/>
        </w:rPr>
        <w:t>to what keeps human rights alive and vibrant… This cultural politics…does not pose a</w:t>
      </w:r>
      <w:r w:rsidR="00715273" w:rsidRPr="00715273">
        <w:rPr>
          <w:sz w:val="14"/>
        </w:rPr>
        <w:t xml:space="preserve"> </w:t>
      </w:r>
      <w:r w:rsidR="00FB1C6F" w:rsidRPr="00715273">
        <w:rPr>
          <w:sz w:val="14"/>
        </w:rPr>
        <w:t>blandly static, universalist human rights regime rooted in one historic, philosophic,</w:t>
      </w:r>
      <w:r w:rsidR="00715273" w:rsidRPr="00715273">
        <w:rPr>
          <w:sz w:val="14"/>
        </w:rPr>
        <w:t xml:space="preserve"> </w:t>
      </w:r>
      <w:r w:rsidR="00FB1C6F" w:rsidRPr="00715273">
        <w:rPr>
          <w:sz w:val="14"/>
        </w:rPr>
        <w:t>cultural, or religious tradition. Instead it focuses on the everyday dynamism that has</w:t>
      </w:r>
      <w:r w:rsidR="00715273" w:rsidRPr="00715273">
        <w:rPr>
          <w:sz w:val="14"/>
        </w:rPr>
        <w:t xml:space="preserve"> </w:t>
      </w:r>
      <w:r w:rsidR="00FB1C6F" w:rsidRPr="00715273">
        <w:rPr>
          <w:sz w:val="14"/>
        </w:rPr>
        <w:t>made human rights part of local politics around the globe… (508)</w:t>
      </w:r>
      <w:r w:rsidR="00715273" w:rsidRPr="00715273">
        <w:rPr>
          <w:sz w:val="14"/>
        </w:rPr>
        <w:t xml:space="preserve"> </w:t>
      </w:r>
      <w:r w:rsidR="00FB1C6F" w:rsidRPr="00715273">
        <w:rPr>
          <w:sz w:val="14"/>
        </w:rPr>
        <w:t>Because human rights are used in ‘local politics’, the normative framework is considered more</w:t>
      </w:r>
      <w:r w:rsidR="00715273" w:rsidRPr="00715273">
        <w:rPr>
          <w:sz w:val="14"/>
        </w:rPr>
        <w:t xml:space="preserve"> </w:t>
      </w:r>
      <w:r w:rsidR="00FB1C6F" w:rsidRPr="00715273">
        <w:rPr>
          <w:sz w:val="14"/>
        </w:rPr>
        <w:t>‘authentic’ and therefore less dangerous as an exporter of Western values. This argument</w:t>
      </w:r>
      <w:r w:rsidR="00715273" w:rsidRPr="00715273">
        <w:rPr>
          <w:sz w:val="14"/>
        </w:rPr>
        <w:t xml:space="preserve"> </w:t>
      </w:r>
      <w:r w:rsidR="00FB1C6F" w:rsidRPr="00715273">
        <w:rPr>
          <w:sz w:val="14"/>
        </w:rPr>
        <w:t>implies, with Clifford Geertz, that “man is an animal suspended in webs of significance he</w:t>
      </w:r>
      <w:r w:rsidR="00715273" w:rsidRPr="00715273">
        <w:rPr>
          <w:sz w:val="14"/>
        </w:rPr>
        <w:t xml:space="preserve"> </w:t>
      </w:r>
      <w:r w:rsidR="00FB1C6F" w:rsidRPr="00715273">
        <w:rPr>
          <w:sz w:val="14"/>
        </w:rPr>
        <w:t>himself has spun” (1973: 5), and that ‘human rights’ are the thread with which man now weaves.</w:t>
      </w:r>
      <w:r w:rsidR="00715273" w:rsidRPr="00715273">
        <w:rPr>
          <w:sz w:val="14"/>
        </w:rPr>
        <w:t xml:space="preserve"> </w:t>
      </w:r>
      <w:r w:rsidR="00FB1C6F" w:rsidRPr="00715273">
        <w:rPr>
          <w:sz w:val="14"/>
        </w:rPr>
        <w:t>Nash’s vision (like Geertz’s) might sound compelling on a rhetorical or sentimental level, but</w:t>
      </w:r>
      <w:r w:rsidR="00715273" w:rsidRPr="00715273">
        <w:rPr>
          <w:sz w:val="14"/>
        </w:rPr>
        <w:t xml:space="preserve"> </w:t>
      </w:r>
      <w:r w:rsidR="00FB1C6F" w:rsidRPr="00715273">
        <w:rPr>
          <w:sz w:val="14"/>
        </w:rPr>
        <w:t>where is the dividing line between creating a human rights culture to rest alongside existing</w:t>
      </w:r>
      <w:r w:rsidR="00715273" w:rsidRPr="00715273">
        <w:rPr>
          <w:sz w:val="14"/>
        </w:rPr>
        <w:t xml:space="preserve"> </w:t>
      </w:r>
      <w:r w:rsidR="00FB1C6F" w:rsidRPr="00715273">
        <w:rPr>
          <w:sz w:val="14"/>
        </w:rPr>
        <w:t>cultures, and changing existing cultures to align more closely with the way human rights have</w:t>
      </w:r>
      <w:r w:rsidR="00715273" w:rsidRPr="00715273">
        <w:rPr>
          <w:sz w:val="14"/>
        </w:rPr>
        <w:t xml:space="preserve"> </w:t>
      </w:r>
      <w:r w:rsidR="00FB1C6F" w:rsidRPr="00715273">
        <w:rPr>
          <w:sz w:val="14"/>
        </w:rPr>
        <w:t>already infiltrated ‘Western’ culture? Amy Gutmann takes the latter position, arguing that “what</w:t>
      </w:r>
      <w:r w:rsidR="00715273" w:rsidRPr="00715273">
        <w:rPr>
          <w:sz w:val="14"/>
        </w:rPr>
        <w:t xml:space="preserve"> </w:t>
      </w:r>
      <w:r w:rsidR="00FB1C6F" w:rsidRPr="00715273">
        <w:rPr>
          <w:sz w:val="14"/>
        </w:rPr>
        <w:t>human rights protection seeks is not the destruction of cultures…but their integration of human</w:t>
      </w:r>
      <w:r w:rsidR="00715273" w:rsidRPr="00715273">
        <w:rPr>
          <w:sz w:val="14"/>
        </w:rPr>
        <w:t xml:space="preserve"> </w:t>
      </w:r>
      <w:r w:rsidR="00FB1C6F" w:rsidRPr="00715273">
        <w:rPr>
          <w:sz w:val="14"/>
        </w:rPr>
        <w:t>rights protection” (2001: xxi). In her view, cultures must “change” to “accommodate” human</w:t>
      </w:r>
      <w:r w:rsidR="00715273" w:rsidRPr="00715273">
        <w:rPr>
          <w:sz w:val="14"/>
        </w:rPr>
        <w:t xml:space="preserve"> </w:t>
      </w:r>
      <w:r w:rsidR="00FB1C6F" w:rsidRPr="00715273">
        <w:rPr>
          <w:sz w:val="14"/>
        </w:rPr>
        <w:t>rights (xxii). But who defines when change and accommodation become compromise or</w:t>
      </w:r>
      <w:r w:rsidR="00715273" w:rsidRPr="00715273">
        <w:rPr>
          <w:sz w:val="14"/>
        </w:rPr>
        <w:t xml:space="preserve"> </w:t>
      </w:r>
      <w:r w:rsidR="00FB1C6F" w:rsidRPr="00715273">
        <w:rPr>
          <w:sz w:val="14"/>
        </w:rPr>
        <w:t>destruction? And the concept of ‘culture’ is by no means a safe or blameless one: scholars like</w:t>
      </w:r>
      <w:r w:rsidR="00715273" w:rsidRPr="00715273">
        <w:rPr>
          <w:sz w:val="14"/>
        </w:rPr>
        <w:t xml:space="preserve"> </w:t>
      </w:r>
      <w:r w:rsidR="00FB1C6F" w:rsidRPr="00715273">
        <w:rPr>
          <w:sz w:val="14"/>
        </w:rPr>
        <w:t>Siba Grovogui (1996), Talal Asad (2003) and Mahmood Mamdani (2012) recognize that the</w:t>
      </w:r>
      <w:r w:rsidR="00715273" w:rsidRPr="00715273">
        <w:rPr>
          <w:sz w:val="14"/>
        </w:rPr>
        <w:t xml:space="preserve"> </w:t>
      </w:r>
      <w:r w:rsidR="00FB1C6F" w:rsidRPr="00715273">
        <w:rPr>
          <w:sz w:val="14"/>
        </w:rPr>
        <w:t>(ab)use of power is an inevitable aspect of individual and group interactions and is key to</w:t>
      </w:r>
      <w:r w:rsidR="00715273" w:rsidRPr="00715273">
        <w:rPr>
          <w:sz w:val="14"/>
        </w:rPr>
        <w:t xml:space="preserve"> </w:t>
      </w:r>
      <w:r w:rsidR="00FB1C6F" w:rsidRPr="00715273">
        <w:rPr>
          <w:sz w:val="14"/>
        </w:rPr>
        <w:t>understanding how structures of governmentality (including international law) define and</w:t>
      </w:r>
      <w:r w:rsidR="00715273" w:rsidRPr="00715273">
        <w:rPr>
          <w:sz w:val="14"/>
        </w:rPr>
        <w:t xml:space="preserve"> </w:t>
      </w:r>
      <w:r w:rsidR="00FB1C6F" w:rsidRPr="00715273">
        <w:rPr>
          <w:sz w:val="14"/>
        </w:rPr>
        <w:t>confine subjects through the language of culture. Asad, in “What Do Human Rights Do? An</w:t>
      </w:r>
      <w:r w:rsidR="00715273" w:rsidRPr="00715273">
        <w:rPr>
          <w:sz w:val="14"/>
        </w:rPr>
        <w:t xml:space="preserve"> </w:t>
      </w:r>
      <w:r w:rsidR="00FB1C6F" w:rsidRPr="00715273">
        <w:rPr>
          <w:sz w:val="14"/>
        </w:rPr>
        <w:t>Anthropological Enquiry” (2000), argues that in spite of the general decline of theological</w:t>
      </w:r>
      <w:r w:rsidR="00715273" w:rsidRPr="00715273">
        <w:rPr>
          <w:sz w:val="14"/>
        </w:rPr>
        <w:t xml:space="preserve"> </w:t>
      </w:r>
      <w:r w:rsidR="00FB1C6F" w:rsidRPr="00715273">
        <w:rPr>
          <w:sz w:val="14"/>
        </w:rPr>
        <w:t>foundations and rising consensus that “human rights are intended for a secular world,” theorists</w:t>
      </w:r>
      <w:r w:rsidR="00715273" w:rsidRPr="00715273">
        <w:rPr>
          <w:sz w:val="14"/>
        </w:rPr>
        <w:t xml:space="preserve"> </w:t>
      </w:r>
      <w:r w:rsidR="00FB1C6F" w:rsidRPr="00715273">
        <w:rPr>
          <w:sz w:val="14"/>
        </w:rPr>
        <w:t>have failed to understand that the human rights project is nonetheless “part of a great work of</w:t>
      </w:r>
      <w:r w:rsidR="00715273" w:rsidRPr="00715273">
        <w:rPr>
          <w:sz w:val="14"/>
        </w:rPr>
        <w:t xml:space="preserve"> </w:t>
      </w:r>
      <w:r w:rsidR="00FB1C6F" w:rsidRPr="00715273">
        <w:rPr>
          <w:sz w:val="14"/>
        </w:rPr>
        <w:t xml:space="preserve">conversion” (2000: </w:t>
      </w:r>
      <w:r w:rsidR="00715273" w:rsidRPr="00715273">
        <w:rPr>
          <w:sz w:val="12"/>
        </w:rPr>
        <w:t>¶</w:t>
      </w:r>
      <w:r w:rsidR="00FB1C6F" w:rsidRPr="00715273">
        <w:rPr>
          <w:sz w:val="14"/>
        </w:rPr>
        <w:t>49). Thus, in addition to being about universal aspirations and reducing</w:t>
      </w:r>
      <w:r w:rsidR="00715273" w:rsidRPr="00715273">
        <w:rPr>
          <w:sz w:val="14"/>
        </w:rPr>
        <w:t xml:space="preserve"> </w:t>
      </w:r>
      <w:r w:rsidR="00FB1C6F" w:rsidRPr="00715273">
        <w:rPr>
          <w:sz w:val="14"/>
        </w:rPr>
        <w:t>harm, human rights discourse “is also about undermining styles of life by means of the law as</w:t>
      </w:r>
      <w:r w:rsidR="00715273" w:rsidRPr="00715273">
        <w:rPr>
          <w:sz w:val="14"/>
        </w:rPr>
        <w:t xml:space="preserve"> </w:t>
      </w:r>
      <w:r w:rsidR="00FB1C6F" w:rsidRPr="00715273">
        <w:rPr>
          <w:sz w:val="14"/>
        </w:rPr>
        <w:t>well as by means of a wider culture that sustains and motivates the law” (</w:t>
      </w:r>
      <w:r w:rsidR="00715273" w:rsidRPr="00715273">
        <w:rPr>
          <w:sz w:val="12"/>
        </w:rPr>
        <w:t>¶</w:t>
      </w:r>
      <w:r w:rsidR="00FB1C6F" w:rsidRPr="00715273">
        <w:rPr>
          <w:sz w:val="14"/>
        </w:rPr>
        <w:t>48). This claim is</w:t>
      </w:r>
      <w:r w:rsidR="00715273" w:rsidRPr="00715273">
        <w:rPr>
          <w:sz w:val="14"/>
        </w:rPr>
        <w:t xml:space="preserve"> </w:t>
      </w:r>
      <w:r w:rsidR="00FB1C6F" w:rsidRPr="00715273">
        <w:rPr>
          <w:sz w:val="14"/>
        </w:rPr>
        <w:t>supported by debates within the field of law about why laws are followed: Harold Koh, a chief</w:t>
      </w:r>
      <w:r w:rsidR="00715273" w:rsidRPr="00715273">
        <w:rPr>
          <w:sz w:val="14"/>
        </w:rPr>
        <w:t xml:space="preserve"> </w:t>
      </w:r>
      <w:r w:rsidR="00FB1C6F" w:rsidRPr="00715273">
        <w:rPr>
          <w:sz w:val="14"/>
        </w:rPr>
        <w:t>legal advisor to the State Department under President Obama, argues that “norm-internalization,</w:t>
      </w:r>
      <w:r w:rsidR="00715273" w:rsidRPr="00715273">
        <w:rPr>
          <w:sz w:val="14"/>
        </w:rPr>
        <w:t xml:space="preserve"> </w:t>
      </w:r>
      <w:r w:rsidR="00FB1C6F" w:rsidRPr="00715273">
        <w:rPr>
          <w:sz w:val="14"/>
        </w:rPr>
        <w:t>and not coercion, is the ultimate reason why most people obey the law” and “most norminternalization</w:t>
      </w:r>
      <w:r w:rsidR="00715273" w:rsidRPr="00715273">
        <w:rPr>
          <w:sz w:val="14"/>
        </w:rPr>
        <w:t xml:space="preserve"> </w:t>
      </w:r>
      <w:r w:rsidR="00FB1C6F" w:rsidRPr="00715273">
        <w:rPr>
          <w:sz w:val="14"/>
        </w:rPr>
        <w:t>comes from participation in legal process, particularly transnational legal process”</w:t>
      </w:r>
      <w:r w:rsidR="00715273" w:rsidRPr="00715273">
        <w:rPr>
          <w:sz w:val="14"/>
        </w:rPr>
        <w:t xml:space="preserve"> </w:t>
      </w:r>
      <w:r w:rsidR="00FB1C6F" w:rsidRPr="00715273">
        <w:rPr>
          <w:sz w:val="14"/>
        </w:rPr>
        <w:t>such as human rights law (2004: 339). Similarly, in his classic book How Nations Behave (1979),</w:t>
      </w:r>
      <w:r w:rsidR="00715273" w:rsidRPr="00715273">
        <w:rPr>
          <w:sz w:val="14"/>
        </w:rPr>
        <w:t xml:space="preserve"> </w:t>
      </w:r>
      <w:r w:rsidR="00FB1C6F" w:rsidRPr="00715273">
        <w:rPr>
          <w:sz w:val="14"/>
        </w:rPr>
        <w:t>Louis Henkin argues approvingly for “the educative roles of law, which causes persons and</w:t>
      </w:r>
      <w:r w:rsidR="00715273" w:rsidRPr="00715273">
        <w:rPr>
          <w:sz w:val="14"/>
        </w:rPr>
        <w:t xml:space="preserve"> </w:t>
      </w:r>
      <w:r w:rsidR="00FB1C6F" w:rsidRPr="00715273">
        <w:rPr>
          <w:sz w:val="14"/>
        </w:rPr>
        <w:t>nations to feel that what is unlawful is wrong and should not be done” (94). The idea that</w:t>
      </w:r>
      <w:r w:rsidR="00715273" w:rsidRPr="00715273">
        <w:rPr>
          <w:sz w:val="14"/>
        </w:rPr>
        <w:t xml:space="preserve"> </w:t>
      </w:r>
      <w:r w:rsidR="00FB1C6F" w:rsidRPr="00715273">
        <w:rPr>
          <w:sz w:val="14"/>
        </w:rPr>
        <w:t>collective rights (such as self-determination) protect against this alteration-impulse does not hold</w:t>
      </w:r>
      <w:r w:rsidR="00715273" w:rsidRPr="00715273">
        <w:rPr>
          <w:sz w:val="14"/>
        </w:rPr>
        <w:t xml:space="preserve"> </w:t>
      </w:r>
      <w:r w:rsidR="00FB1C6F" w:rsidRPr="00715273">
        <w:rPr>
          <w:sz w:val="14"/>
        </w:rPr>
        <w:t>up under scrutiny, for even the most ‘generous’ theorists of multicultural liberalism such as Will</w:t>
      </w:r>
      <w:r w:rsidR="00715273" w:rsidRPr="00715273">
        <w:rPr>
          <w:sz w:val="14"/>
        </w:rPr>
        <w:t xml:space="preserve"> </w:t>
      </w:r>
      <w:r w:rsidR="00FB1C6F" w:rsidRPr="00715273">
        <w:rPr>
          <w:sz w:val="14"/>
        </w:rPr>
        <w:t>Kymlicka (2001: 69-90) see to it that individual rights always take precedence over collective</w:t>
      </w:r>
      <w:r w:rsidR="00715273" w:rsidRPr="00715273">
        <w:rPr>
          <w:sz w:val="14"/>
        </w:rPr>
        <w:t xml:space="preserve"> </w:t>
      </w:r>
      <w:r w:rsidR="00FB1C6F" w:rsidRPr="00715273">
        <w:rPr>
          <w:sz w:val="14"/>
        </w:rPr>
        <w:t>rights, ultimately ‘resolving’ the conflict of cultural difference on the side of assimilation.22 The</w:t>
      </w:r>
      <w:r w:rsidR="00715273" w:rsidRPr="00715273">
        <w:rPr>
          <w:sz w:val="14"/>
        </w:rPr>
        <w:t xml:space="preserve"> </w:t>
      </w:r>
      <w:r w:rsidR="00FB1C6F" w:rsidRPr="00715273">
        <w:rPr>
          <w:sz w:val="14"/>
        </w:rPr>
        <w:t>human rights regime, contends Asad, is thus heavily invested in a redemptive narrative whereby</w:t>
      </w:r>
      <w:r w:rsidR="00715273" w:rsidRPr="00715273">
        <w:rPr>
          <w:sz w:val="14"/>
        </w:rPr>
        <w:t xml:space="preserve"> </w:t>
      </w:r>
      <w:r w:rsidR="00FB1C6F" w:rsidRPr="00715273">
        <w:rPr>
          <w:sz w:val="14"/>
        </w:rPr>
        <w:t>states and cultures not yet redeemed are to be brought into the fold of human rights; it tries to</w:t>
      </w:r>
      <w:r w:rsidR="00715273" w:rsidRPr="00715273">
        <w:rPr>
          <w:sz w:val="14"/>
        </w:rPr>
        <w:t xml:space="preserve"> </w:t>
      </w:r>
      <w:r w:rsidR="00FB1C6F" w:rsidRPr="00715273">
        <w:rPr>
          <w:sz w:val="14"/>
        </w:rPr>
        <w:t>make the foundation of some (the West) into the foundation for everyone by changing the</w:t>
      </w:r>
      <w:r w:rsidR="00715273" w:rsidRPr="00715273">
        <w:rPr>
          <w:sz w:val="14"/>
        </w:rPr>
        <w:t xml:space="preserve"> </w:t>
      </w:r>
      <w:r w:rsidR="00FB1C6F" w:rsidRPr="00715273">
        <w:rPr>
          <w:sz w:val="14"/>
        </w:rPr>
        <w:t>‘everyone’ (namely ‘the rest’) rather than finding a truly universal foundation. Making a</w:t>
      </w:r>
      <w:r w:rsidR="00715273" w:rsidRPr="00715273">
        <w:rPr>
          <w:sz w:val="14"/>
        </w:rPr>
        <w:t xml:space="preserve"> </w:t>
      </w:r>
      <w:r w:rsidR="00FB1C6F" w:rsidRPr="00715273">
        <w:rPr>
          <w:sz w:val="14"/>
        </w:rPr>
        <w:t>foundation speak universally is different than finding a foundation that speaks universally.23</w:t>
      </w:r>
      <w:r w:rsidR="00715273" w:rsidRPr="00715273">
        <w:rPr>
          <w:sz w:val="14"/>
        </w:rPr>
        <w:t xml:space="preserve"> </w:t>
      </w:r>
      <w:r w:rsidR="00FB1C6F" w:rsidRPr="00715273">
        <w:rPr>
          <w:sz w:val="14"/>
        </w:rPr>
        <w:t>Balakrishnan Rajagopal’s analysis helps periodize when such a ‘conversion’ imperative</w:t>
      </w:r>
      <w:r w:rsidR="00715273" w:rsidRPr="00715273">
        <w:rPr>
          <w:sz w:val="14"/>
        </w:rPr>
        <w:t xml:space="preserve"> </w:t>
      </w:r>
      <w:r w:rsidR="00FB1C6F" w:rsidRPr="00715273">
        <w:rPr>
          <w:sz w:val="14"/>
        </w:rPr>
        <w:t>entered the human rights project, and suggests some of the mechanisms through which the new</w:t>
      </w:r>
      <w:r w:rsidR="00715273" w:rsidRPr="00715273">
        <w:rPr>
          <w:sz w:val="14"/>
        </w:rPr>
        <w:t xml:space="preserve"> </w:t>
      </w:r>
      <w:r w:rsidR="00FB1C6F" w:rsidRPr="00715273">
        <w:rPr>
          <w:sz w:val="14"/>
        </w:rPr>
        <w:t>norms were forcefully spread throughout the globe. That is, he assess whether and when human</w:t>
      </w:r>
      <w:r w:rsidR="00715273" w:rsidRPr="00715273">
        <w:rPr>
          <w:sz w:val="14"/>
        </w:rPr>
        <w:t xml:space="preserve"> </w:t>
      </w:r>
      <w:r w:rsidR="00FB1C6F" w:rsidRPr="00715273">
        <w:rPr>
          <w:sz w:val="14"/>
        </w:rPr>
        <w:t>rights discourse has been hegemonic or counter-hegemonic, allowing him to think human rights</w:t>
      </w:r>
      <w:r w:rsidR="00715273" w:rsidRPr="00715273">
        <w:rPr>
          <w:sz w:val="14"/>
        </w:rPr>
        <w:t xml:space="preserve"> </w:t>
      </w:r>
      <w:r w:rsidR="00FB1C6F" w:rsidRPr="00715273">
        <w:rPr>
          <w:sz w:val="14"/>
        </w:rPr>
        <w:t>discourse relationally to other hegemonic political discourses and structures. So, for instance, in</w:t>
      </w:r>
      <w:r w:rsidR="00715273" w:rsidRPr="00715273">
        <w:rPr>
          <w:sz w:val="14"/>
        </w:rPr>
        <w:t xml:space="preserve"> </w:t>
      </w:r>
      <w:r w:rsidR="00FB1C6F" w:rsidRPr="00715273">
        <w:rPr>
          <w:sz w:val="14"/>
        </w:rPr>
        <w:t>the 1980s human rights discourse was used counter-hegemonically in Eastern European and</w:t>
      </w:r>
      <w:r w:rsidR="00715273" w:rsidRPr="00715273">
        <w:rPr>
          <w:sz w:val="14"/>
        </w:rPr>
        <w:t xml:space="preserve"> </w:t>
      </w:r>
      <w:r w:rsidR="00FB1C6F" w:rsidRPr="00715273">
        <w:rPr>
          <w:sz w:val="14"/>
        </w:rPr>
        <w:t>Latin American democratic struggles (2006: 770). The same could not be claimed, however, for</w:t>
      </w:r>
      <w:r w:rsidR="00715273" w:rsidRPr="00715273">
        <w:rPr>
          <w:sz w:val="14"/>
        </w:rPr>
        <w:t xml:space="preserve"> </w:t>
      </w:r>
      <w:r w:rsidR="00FB1C6F" w:rsidRPr="00715273">
        <w:rPr>
          <w:sz w:val="14"/>
        </w:rPr>
        <w:t>earlier decolonization movements because of the relatively marginal status of human rights</w:t>
      </w:r>
      <w:r w:rsidR="00715273" w:rsidRPr="00715273">
        <w:rPr>
          <w:sz w:val="14"/>
        </w:rPr>
        <w:t xml:space="preserve"> </w:t>
      </w:r>
      <w:r w:rsidR="00FB1C6F" w:rsidRPr="00715273">
        <w:rPr>
          <w:sz w:val="14"/>
        </w:rPr>
        <w:t>discourse at that time. True, it was also used hegemonically (because of its “imperial history”</w:t>
      </w:r>
      <w:r w:rsidR="00715273" w:rsidRPr="00715273">
        <w:rPr>
          <w:sz w:val="14"/>
        </w:rPr>
        <w:t xml:space="preserve"> </w:t>
      </w:r>
      <w:r w:rsidR="00FB1C6F" w:rsidRPr="00715273">
        <w:rPr>
          <w:sz w:val="14"/>
        </w:rPr>
        <w:t>and “complicity with Western political agendas”) in the 1980s in Latin America, but the point is</w:t>
      </w:r>
      <w:r w:rsidR="00715273" w:rsidRPr="00715273">
        <w:rPr>
          <w:sz w:val="14"/>
        </w:rPr>
        <w:t xml:space="preserve"> </w:t>
      </w:r>
      <w:r w:rsidR="00FB1C6F" w:rsidRPr="00715273">
        <w:rPr>
          <w:sz w:val="14"/>
        </w:rPr>
        <w:t>that it was not solely hegemonic, because counter-hegemonic examples of its usage persisted</w:t>
      </w:r>
      <w:r w:rsidR="00715273" w:rsidRPr="00715273">
        <w:rPr>
          <w:sz w:val="14"/>
        </w:rPr>
        <w:t xml:space="preserve"> </w:t>
      </w:r>
      <w:r w:rsidR="00FB1C6F" w:rsidRPr="00715273">
        <w:rPr>
          <w:sz w:val="14"/>
        </w:rPr>
        <w:t>(770). The “new hegemonic role for human rights,” rather, came at the end of the Cold War</w:t>
      </w:r>
      <w:r w:rsidR="00715273" w:rsidRPr="00715273">
        <w:rPr>
          <w:sz w:val="14"/>
        </w:rPr>
        <w:t xml:space="preserve"> </w:t>
      </w:r>
      <w:r w:rsidR="00FB1C6F" w:rsidRPr="00715273">
        <w:rPr>
          <w:sz w:val="14"/>
        </w:rPr>
        <w:t>(770), when a “new-found mood of consensus at the UN Security Council led the UN and human</w:t>
      </w:r>
      <w:r w:rsidR="00715273" w:rsidRPr="00715273">
        <w:rPr>
          <w:sz w:val="14"/>
        </w:rPr>
        <w:t xml:space="preserve"> </w:t>
      </w:r>
      <w:r w:rsidR="00FB1C6F" w:rsidRPr="00715273">
        <w:rPr>
          <w:sz w:val="14"/>
        </w:rPr>
        <w:t>rights groups to more aggressively pursue humanitarian intervention” (770), and when the World</w:t>
      </w:r>
      <w:r w:rsidR="00715273" w:rsidRPr="00715273">
        <w:rPr>
          <w:sz w:val="14"/>
        </w:rPr>
        <w:t xml:space="preserve"> </w:t>
      </w:r>
      <w:r w:rsidR="00FB1C6F" w:rsidRPr="00715273">
        <w:rPr>
          <w:sz w:val="14"/>
        </w:rPr>
        <w:t>Bank and IMF “embraced” human rights, incorporating them into their neoliberal development</w:t>
      </w:r>
      <w:r w:rsidR="00715273" w:rsidRPr="00715273">
        <w:rPr>
          <w:sz w:val="14"/>
        </w:rPr>
        <w:t xml:space="preserve"> </w:t>
      </w:r>
      <w:r w:rsidR="00FB1C6F" w:rsidRPr="00715273">
        <w:rPr>
          <w:sz w:val="14"/>
        </w:rPr>
        <w:t>schemes (770): “[i]n this new hegemonic role for human rights, such rights began to be seen as</w:t>
      </w:r>
      <w:r w:rsidR="00715273" w:rsidRPr="00715273">
        <w:rPr>
          <w:sz w:val="14"/>
        </w:rPr>
        <w:t xml:space="preserve"> </w:t>
      </w:r>
      <w:r w:rsidR="00FB1C6F" w:rsidRPr="00715273">
        <w:rPr>
          <w:sz w:val="14"/>
        </w:rPr>
        <w:t>the language of military intervention, economic reconstruction and social transformation—a</w:t>
      </w:r>
      <w:r w:rsidR="00715273" w:rsidRPr="00715273">
        <w:rPr>
          <w:sz w:val="14"/>
        </w:rPr>
        <w:t xml:space="preserve"> </w:t>
      </w:r>
      <w:r w:rsidR="00FB1C6F" w:rsidRPr="00715273">
        <w:rPr>
          <w:sz w:val="14"/>
        </w:rPr>
        <w:t>totalizing discourse” (770).</w:t>
      </w:r>
      <w:r w:rsidR="00715273" w:rsidRPr="00715273">
        <w:rPr>
          <w:sz w:val="14"/>
        </w:rPr>
        <w:t xml:space="preserve"> </w:t>
      </w:r>
      <w:r w:rsidR="007166D3" w:rsidRPr="00715273">
        <w:rPr>
          <w:sz w:val="14"/>
        </w:rPr>
        <w:t>In this account, human rights became the ideology justifying intervention, reconstruction,</w:t>
      </w:r>
      <w:r w:rsidR="00715273" w:rsidRPr="00715273">
        <w:rPr>
          <w:sz w:val="14"/>
        </w:rPr>
        <w:t xml:space="preserve"> </w:t>
      </w:r>
      <w:r w:rsidR="007166D3" w:rsidRPr="00715273">
        <w:rPr>
          <w:sz w:val="14"/>
        </w:rPr>
        <w:t>and transformation—in short, conversion to a certain standard and image of political life. A</w:t>
      </w:r>
      <w:r w:rsidR="00715273" w:rsidRPr="00715273">
        <w:rPr>
          <w:sz w:val="14"/>
        </w:rPr>
        <w:t xml:space="preserve"> </w:t>
      </w:r>
      <w:r w:rsidR="007166D3" w:rsidRPr="00715273">
        <w:rPr>
          <w:sz w:val="14"/>
        </w:rPr>
        <w:t>recent and prominent group of critics essentially agree on this point, arguing that the grand act of</w:t>
      </w:r>
      <w:r w:rsidR="00715273" w:rsidRPr="00715273">
        <w:rPr>
          <w:sz w:val="14"/>
        </w:rPr>
        <w:t xml:space="preserve"> </w:t>
      </w:r>
      <w:r w:rsidR="007166D3" w:rsidRPr="00715273">
        <w:rPr>
          <w:sz w:val="14"/>
        </w:rPr>
        <w:t>conversion occurs in part through a redefinition of what counts as politics. The human rights</w:t>
      </w:r>
      <w:r w:rsidR="00715273" w:rsidRPr="00715273">
        <w:rPr>
          <w:sz w:val="14"/>
        </w:rPr>
        <w:t xml:space="preserve"> </w:t>
      </w:r>
      <w:r w:rsidR="007166D3" w:rsidRPr="00715273">
        <w:rPr>
          <w:sz w:val="14"/>
        </w:rPr>
        <w:t>regime has not just sought to change cultures to accord with its worldview, they claim: as an</w:t>
      </w:r>
      <w:r w:rsidR="00715273" w:rsidRPr="00715273">
        <w:rPr>
          <w:sz w:val="14"/>
        </w:rPr>
        <w:t xml:space="preserve"> </w:t>
      </w:r>
      <w:r w:rsidR="007166D3" w:rsidRPr="00715273">
        <w:rPr>
          <w:sz w:val="14"/>
        </w:rPr>
        <w:t>ideology, it also contributes to, and is symptomatic of, the delimiting of horizons of political</w:t>
      </w:r>
      <w:r w:rsidR="00715273" w:rsidRPr="00715273">
        <w:rPr>
          <w:sz w:val="14"/>
        </w:rPr>
        <w:t xml:space="preserve"> </w:t>
      </w:r>
      <w:r w:rsidR="007166D3" w:rsidRPr="00715273">
        <w:rPr>
          <w:sz w:val="14"/>
        </w:rPr>
        <w:t>action and thought. Robert Meister’s After Evil: A Politics of Human Rights (2011) argues that</w:t>
      </w:r>
      <w:r w:rsidR="00715273" w:rsidRPr="00715273">
        <w:rPr>
          <w:sz w:val="14"/>
        </w:rPr>
        <w:t xml:space="preserve"> </w:t>
      </w:r>
      <w:r w:rsidR="007166D3" w:rsidRPr="00715273">
        <w:rPr>
          <w:sz w:val="14"/>
        </w:rPr>
        <w:t>denouncing physical atrocity is an essential part of our current conception of what it means to be</w:t>
      </w:r>
      <w:r w:rsidR="00715273" w:rsidRPr="00715273">
        <w:rPr>
          <w:sz w:val="14"/>
        </w:rPr>
        <w:t xml:space="preserve"> </w:t>
      </w:r>
      <w:r w:rsidR="007166D3" w:rsidRPr="00715273">
        <w:rPr>
          <w:sz w:val="14"/>
        </w:rPr>
        <w:t>human, and a fundamental part of human rights advocacy (1). This is an “ethically centered</w:t>
      </w:r>
      <w:r w:rsidR="00715273" w:rsidRPr="00715273">
        <w:rPr>
          <w:sz w:val="14"/>
        </w:rPr>
        <w:t xml:space="preserve"> </w:t>
      </w:r>
      <w:r w:rsidR="007166D3" w:rsidRPr="00715273">
        <w:rPr>
          <w:sz w:val="14"/>
        </w:rPr>
        <w:t>approach to human rights” (5) that is meant to ‘transcend’ the revolutionary and</w:t>
      </w:r>
      <w:r w:rsidR="00715273" w:rsidRPr="00715273">
        <w:rPr>
          <w:sz w:val="14"/>
        </w:rPr>
        <w:t xml:space="preserve"> </w:t>
      </w:r>
      <w:r w:rsidR="007166D3" w:rsidRPr="00715273">
        <w:rPr>
          <w:sz w:val="14"/>
        </w:rPr>
        <w:t>counterrevolutionary politics (in the form of Nazism and communism) “that together produced</w:t>
      </w:r>
      <w:r w:rsidR="00715273" w:rsidRPr="00715273">
        <w:rPr>
          <w:sz w:val="14"/>
        </w:rPr>
        <w:t xml:space="preserve"> </w:t>
      </w:r>
      <w:r w:rsidR="007166D3" w:rsidRPr="00715273">
        <w:rPr>
          <w:sz w:val="14"/>
        </w:rPr>
        <w:t>the horrors of the twentieth century” (7). Human rights is then seen as an antidote to “the mindsets</w:t>
      </w:r>
      <w:r w:rsidR="00715273" w:rsidRPr="00715273">
        <w:rPr>
          <w:sz w:val="14"/>
        </w:rPr>
        <w:t xml:space="preserve"> </w:t>
      </w:r>
      <w:r w:rsidR="007166D3" w:rsidRPr="00715273">
        <w:rPr>
          <w:sz w:val="14"/>
        </w:rPr>
        <w:t>that made those twinned evils intelligible to their proponents as moral good”: the 20th</w:t>
      </w:r>
      <w:r w:rsidR="00715273" w:rsidRPr="00715273">
        <w:rPr>
          <w:sz w:val="14"/>
        </w:rPr>
        <w:t xml:space="preserve"> </w:t>
      </w:r>
      <w:r w:rsidR="007166D3" w:rsidRPr="00715273">
        <w:rPr>
          <w:sz w:val="14"/>
        </w:rPr>
        <w:t>century was “initially welcomed as coming after evil, a century in which the atrocities</w:t>
      </w:r>
      <w:r w:rsidR="00715273" w:rsidRPr="00715273">
        <w:rPr>
          <w:sz w:val="14"/>
        </w:rPr>
        <w:t xml:space="preserve"> </w:t>
      </w:r>
      <w:r w:rsidR="007166D3" w:rsidRPr="00715273">
        <w:rPr>
          <w:sz w:val="14"/>
        </w:rPr>
        <w:t>committed in the name of either revolution or counterrevolution are supposed to have become</w:t>
      </w:r>
      <w:r w:rsidR="00715273" w:rsidRPr="00715273">
        <w:rPr>
          <w:sz w:val="14"/>
        </w:rPr>
        <w:t xml:space="preserve"> </w:t>
      </w:r>
      <w:r w:rsidR="007166D3" w:rsidRPr="00715273">
        <w:rPr>
          <w:sz w:val="14"/>
        </w:rPr>
        <w:t>unthinkable” (7). As such, the current human rights dispensation is ‘defensive’ (or in Ignatieff’s</w:t>
      </w:r>
      <w:r w:rsidR="00715273" w:rsidRPr="00715273">
        <w:rPr>
          <w:sz w:val="14"/>
        </w:rPr>
        <w:t xml:space="preserve"> </w:t>
      </w:r>
      <w:r w:rsidR="007166D3" w:rsidRPr="00715273">
        <w:rPr>
          <w:sz w:val="14"/>
        </w:rPr>
        <w:t>liberal vernacular, ‘negative’), “standing for the avoidance of evil rather than a vision of the</w:t>
      </w:r>
      <w:r w:rsidR="00715273" w:rsidRPr="00715273">
        <w:rPr>
          <w:sz w:val="14"/>
        </w:rPr>
        <w:t xml:space="preserve"> </w:t>
      </w:r>
      <w:r w:rsidR="007166D3" w:rsidRPr="00715273">
        <w:rPr>
          <w:sz w:val="14"/>
        </w:rPr>
        <w:t>good” (1). Because of this defensive stance, says Meister, the weak have come to possess an</w:t>
      </w:r>
      <w:r w:rsidR="00715273" w:rsidRPr="00715273">
        <w:rPr>
          <w:sz w:val="14"/>
        </w:rPr>
        <w:t xml:space="preserve"> </w:t>
      </w:r>
      <w:r w:rsidR="007166D3" w:rsidRPr="00715273">
        <w:rPr>
          <w:sz w:val="14"/>
        </w:rPr>
        <w:t>illusion of victory over those whose power they still have reason to fear…[T]he former</w:t>
      </w:r>
      <w:r w:rsidR="00715273" w:rsidRPr="00715273">
        <w:rPr>
          <w:sz w:val="14"/>
        </w:rPr>
        <w:t xml:space="preserve"> </w:t>
      </w:r>
      <w:r w:rsidR="007166D3" w:rsidRPr="00715273">
        <w:rPr>
          <w:sz w:val="14"/>
        </w:rPr>
        <w:t>victim tries not to think about who really won and eschews the temptation to engage in a</w:t>
      </w:r>
      <w:r w:rsidR="00715273" w:rsidRPr="00715273">
        <w:rPr>
          <w:sz w:val="14"/>
        </w:rPr>
        <w:t xml:space="preserve"> </w:t>
      </w:r>
      <w:r w:rsidR="007166D3" w:rsidRPr="00715273">
        <w:rPr>
          <w:sz w:val="14"/>
        </w:rPr>
        <w:t>political analysis that might open the question of whether that evil has finally been</w:t>
      </w:r>
      <w:r w:rsidR="00715273" w:rsidRPr="00715273">
        <w:rPr>
          <w:sz w:val="14"/>
        </w:rPr>
        <w:t xml:space="preserve"> </w:t>
      </w:r>
      <w:r w:rsidR="007166D3" w:rsidRPr="00715273">
        <w:rPr>
          <w:sz w:val="14"/>
        </w:rPr>
        <w:t>defeated. Today’s mainstream literature on transitional justice tends to assume that past</w:t>
      </w:r>
      <w:r w:rsidR="00715273" w:rsidRPr="00715273">
        <w:rPr>
          <w:sz w:val="14"/>
        </w:rPr>
        <w:t xml:space="preserve"> </w:t>
      </w:r>
      <w:r w:rsidR="007166D3" w:rsidRPr="00715273">
        <w:rPr>
          <w:sz w:val="14"/>
        </w:rPr>
        <w:t>victims never really win…and that stopping [the struggle] makes sense if they can</w:t>
      </w:r>
      <w:r w:rsidR="00715273" w:rsidRPr="00715273">
        <w:rPr>
          <w:sz w:val="14"/>
        </w:rPr>
        <w:t xml:space="preserve"> </w:t>
      </w:r>
      <w:r w:rsidR="007166D3" w:rsidRPr="00715273">
        <w:rPr>
          <w:sz w:val="14"/>
        </w:rPr>
        <w:t>declare a moral victory that seems to put oppression in the past. (9-10, emphasis added)</w:t>
      </w:r>
      <w:r w:rsidR="00715273" w:rsidRPr="00715273">
        <w:rPr>
          <w:sz w:val="14"/>
        </w:rPr>
        <w:t xml:space="preserve"> </w:t>
      </w:r>
      <w:r w:rsidR="007166D3" w:rsidRPr="00715273">
        <w:rPr>
          <w:sz w:val="14"/>
        </w:rPr>
        <w:t>In human rights discourse, political struggle is delegitimized as a route to change and in its place</w:t>
      </w:r>
      <w:r w:rsidR="00715273" w:rsidRPr="00715273">
        <w:rPr>
          <w:sz w:val="14"/>
        </w:rPr>
        <w:t xml:space="preserve"> </w:t>
      </w:r>
      <w:r w:rsidR="007166D3" w:rsidRPr="00715273">
        <w:rPr>
          <w:sz w:val="14"/>
        </w:rPr>
        <w:t>is raised the virtues of “moral consensus”—the ascendance, perhaps, of Ignatieff’s human rights</w:t>
      </w:r>
      <w:r w:rsidR="00715273" w:rsidRPr="00715273">
        <w:rPr>
          <w:sz w:val="14"/>
        </w:rPr>
        <w:t xml:space="preserve"> </w:t>
      </w:r>
      <w:r w:rsidR="007166D3" w:rsidRPr="00715273">
        <w:rPr>
          <w:sz w:val="14"/>
        </w:rPr>
        <w:t>‘moral vernacular’ as a lingua franca—meaning that the victims “get to claim a moral victory</w:t>
      </w:r>
      <w:r w:rsidR="00715273" w:rsidRPr="00715273">
        <w:rPr>
          <w:sz w:val="14"/>
        </w:rPr>
        <w:t xml:space="preserve"> </w:t>
      </w:r>
      <w:r w:rsidR="007166D3" w:rsidRPr="00715273">
        <w:rPr>
          <w:sz w:val="14"/>
        </w:rPr>
        <w:t>when, and insofar as, the beneficiaries get to keep their gains” (14). Meister says that human</w:t>
      </w:r>
      <w:r w:rsidR="00715273" w:rsidRPr="00715273">
        <w:rPr>
          <w:sz w:val="14"/>
        </w:rPr>
        <w:t xml:space="preserve"> </w:t>
      </w:r>
      <w:r w:rsidR="007166D3" w:rsidRPr="00715273">
        <w:rPr>
          <w:sz w:val="14"/>
        </w:rPr>
        <w:t>rights “addresses a time between times, when evil has ended but before justice has begun” (10).</w:t>
      </w:r>
      <w:r w:rsidR="00715273" w:rsidRPr="00715273">
        <w:rPr>
          <w:sz w:val="14"/>
        </w:rPr>
        <w:t xml:space="preserve"> </w:t>
      </w:r>
      <w:r w:rsidR="007166D3" w:rsidRPr="00715273">
        <w:rPr>
          <w:sz w:val="14"/>
        </w:rPr>
        <w:t>Thus when a minimalist like Ignatieff stresses that his ideal human rights project is merely about</w:t>
      </w:r>
      <w:r w:rsidR="00715273" w:rsidRPr="00715273">
        <w:rPr>
          <w:sz w:val="14"/>
        </w:rPr>
        <w:t xml:space="preserve"> </w:t>
      </w:r>
      <w:r w:rsidR="007166D3" w:rsidRPr="00715273">
        <w:rPr>
          <w:sz w:val="14"/>
        </w:rPr>
        <w:t>stemming human cruelty and suffering, Wendy Brown responds with a sobering reminder and</w:t>
      </w:r>
      <w:r w:rsidR="00715273" w:rsidRPr="00715273">
        <w:rPr>
          <w:sz w:val="14"/>
        </w:rPr>
        <w:t xml:space="preserve"> </w:t>
      </w:r>
      <w:r w:rsidR="007166D3" w:rsidRPr="00715273">
        <w:rPr>
          <w:sz w:val="14"/>
        </w:rPr>
        <w:t>question:</w:t>
      </w:r>
      <w:r w:rsidR="00715273" w:rsidRPr="00715273">
        <w:rPr>
          <w:sz w:val="14"/>
        </w:rPr>
        <w:t xml:space="preserve"> </w:t>
      </w:r>
      <w:r w:rsidR="007166D3" w:rsidRPr="00715273">
        <w:rPr>
          <w:sz w:val="14"/>
        </w:rPr>
        <w:t>No effective project produces only the consequences it aims to produce. Whatever their</w:t>
      </w:r>
      <w:r w:rsidR="00715273" w:rsidRPr="00715273">
        <w:rPr>
          <w:sz w:val="14"/>
        </w:rPr>
        <w:t xml:space="preserve"> </w:t>
      </w:r>
      <w:r w:rsidR="007166D3" w:rsidRPr="00715273">
        <w:rPr>
          <w:sz w:val="14"/>
        </w:rPr>
        <w:t>avowed purpose, then, do human rights only reduce suffering? Do they (promise to)</w:t>
      </w:r>
      <w:r w:rsidR="00715273" w:rsidRPr="00715273">
        <w:rPr>
          <w:sz w:val="14"/>
        </w:rPr>
        <w:t xml:space="preserve"> </w:t>
      </w:r>
      <w:r w:rsidR="007166D3" w:rsidRPr="00715273">
        <w:rPr>
          <w:sz w:val="14"/>
        </w:rPr>
        <w:t>reduce it in a particular way that precludes or negates other possible ways? (2004: 453)</w:t>
      </w:r>
      <w:r w:rsidR="00715273" w:rsidRPr="00715273">
        <w:rPr>
          <w:sz w:val="14"/>
        </w:rPr>
        <w:t xml:space="preserve"> </w:t>
      </w:r>
      <w:r w:rsidR="007166D3" w:rsidRPr="00715273">
        <w:rPr>
          <w:sz w:val="14"/>
        </w:rPr>
        <w:t>This question tries to bridge the chasm between pragmatic and ideological accounts of human</w:t>
      </w:r>
      <w:r w:rsidR="00715273" w:rsidRPr="00715273">
        <w:rPr>
          <w:sz w:val="14"/>
        </w:rPr>
        <w:t xml:space="preserve"> </w:t>
      </w:r>
      <w:r w:rsidR="007166D3" w:rsidRPr="00715273">
        <w:rPr>
          <w:sz w:val="14"/>
        </w:rPr>
        <w:t>rights by insisting that the moral traction needed for this reduction of suffering comes at a</w:t>
      </w:r>
      <w:r w:rsidR="00715273" w:rsidRPr="00715273">
        <w:rPr>
          <w:sz w:val="14"/>
        </w:rPr>
        <w:t xml:space="preserve"> </w:t>
      </w:r>
      <w:r w:rsidR="007166D3" w:rsidRPr="00715273">
        <w:rPr>
          <w:sz w:val="14"/>
        </w:rPr>
        <w:t>political-philosophical price.24</w:t>
      </w:r>
      <w:r w:rsidR="00715273" w:rsidRPr="00715273">
        <w:rPr>
          <w:sz w:val="14"/>
        </w:rPr>
        <w:t xml:space="preserve"> </w:t>
      </w:r>
      <w:r w:rsidR="007166D3" w:rsidRPr="00715273">
        <w:rPr>
          <w:sz w:val="14"/>
        </w:rPr>
        <w:t>To understand how ‘moral traction’ has itself gained traction is to understand how the</w:t>
      </w:r>
      <w:r w:rsidR="00715273" w:rsidRPr="00715273">
        <w:rPr>
          <w:sz w:val="14"/>
        </w:rPr>
        <w:t xml:space="preserve"> </w:t>
      </w:r>
      <w:r w:rsidR="007166D3" w:rsidRPr="00715273">
        <w:rPr>
          <w:sz w:val="14"/>
        </w:rPr>
        <w:t>rise of human rights as an ideology is a story of the fall of other, specifically political, avenues</w:t>
      </w:r>
      <w:r w:rsidR="00715273" w:rsidRPr="00715273">
        <w:rPr>
          <w:sz w:val="14"/>
        </w:rPr>
        <w:t xml:space="preserve"> </w:t>
      </w:r>
      <w:r w:rsidR="007166D3" w:rsidRPr="00715273">
        <w:rPr>
          <w:sz w:val="14"/>
        </w:rPr>
        <w:t>for effecting change. Meister’s argument thus converges with work by John Torpey (2006) and</w:t>
      </w:r>
      <w:r w:rsidR="00715273" w:rsidRPr="00715273">
        <w:rPr>
          <w:sz w:val="14"/>
        </w:rPr>
        <w:t xml:space="preserve"> </w:t>
      </w:r>
      <w:r w:rsidR="007166D3" w:rsidRPr="00715273">
        <w:rPr>
          <w:sz w:val="14"/>
        </w:rPr>
        <w:t>Samuel Moyn (2010) investigating the relation between human rights as an ideology and its</w:t>
      </w:r>
      <w:r w:rsidR="00715273" w:rsidRPr="00715273">
        <w:rPr>
          <w:sz w:val="14"/>
        </w:rPr>
        <w:t xml:space="preserve"> </w:t>
      </w:r>
      <w:r w:rsidR="007166D3" w:rsidRPr="00715273">
        <w:rPr>
          <w:sz w:val="14"/>
        </w:rPr>
        <w:t>relation to prior visions of emancipatory politics. For Torpey and Moyn, the advent of human</w:t>
      </w:r>
      <w:r w:rsidR="00715273" w:rsidRPr="00715273">
        <w:rPr>
          <w:sz w:val="14"/>
        </w:rPr>
        <w:t xml:space="preserve"> </w:t>
      </w:r>
      <w:r w:rsidR="007166D3" w:rsidRPr="00715273">
        <w:rPr>
          <w:sz w:val="14"/>
        </w:rPr>
        <w:t>rights is an indicator (if not entirely a cause) of a loss of faith in previous utopian visions for the</w:t>
      </w:r>
      <w:r w:rsidR="00715273" w:rsidRPr="00715273">
        <w:rPr>
          <w:sz w:val="14"/>
        </w:rPr>
        <w:t xml:space="preserve"> </w:t>
      </w:r>
      <w:r w:rsidR="007166D3" w:rsidRPr="00715273">
        <w:rPr>
          <w:sz w:val="14"/>
        </w:rPr>
        <w:t>future political (re)organization of the world. Differently from communism and anticolonialism,</w:t>
      </w:r>
      <w:r w:rsidR="00715273" w:rsidRPr="00715273">
        <w:rPr>
          <w:sz w:val="14"/>
        </w:rPr>
        <w:t xml:space="preserve"> </w:t>
      </w:r>
      <w:r w:rsidR="007166D3" w:rsidRPr="00715273">
        <w:rPr>
          <w:sz w:val="14"/>
        </w:rPr>
        <w:t>the rise of human rights reveals “an unmistakable decline of a more explicitly future-oriented</w:t>
      </w:r>
      <w:r w:rsidR="00715273" w:rsidRPr="00715273">
        <w:rPr>
          <w:sz w:val="14"/>
        </w:rPr>
        <w:t xml:space="preserve"> </w:t>
      </w:r>
      <w:r w:rsidR="007166D3" w:rsidRPr="00715273">
        <w:rPr>
          <w:sz w:val="14"/>
        </w:rPr>
        <w:t>politics” (Torpey 2006: 5). The proliferation of backward-looking calls for reparations is one</w:t>
      </w:r>
      <w:r w:rsidR="00715273" w:rsidRPr="00715273">
        <w:rPr>
          <w:sz w:val="14"/>
        </w:rPr>
        <w:t xml:space="preserve"> </w:t>
      </w:r>
      <w:r w:rsidR="007166D3" w:rsidRPr="00715273">
        <w:rPr>
          <w:sz w:val="14"/>
        </w:rPr>
        <w:t>indication that “something profound has taken place in our ways of thinking about possible</w:t>
      </w:r>
      <w:r w:rsidR="00715273" w:rsidRPr="00715273">
        <w:rPr>
          <w:sz w:val="14"/>
        </w:rPr>
        <w:t xml:space="preserve"> </w:t>
      </w:r>
      <w:r w:rsidR="007166D3" w:rsidRPr="00715273">
        <w:rPr>
          <w:sz w:val="14"/>
        </w:rPr>
        <w:t>human futures” (24). And in this contemporary “age of diminished political expectations” (5)</w:t>
      </w:r>
      <w:r w:rsidR="00715273" w:rsidRPr="00715273">
        <w:rPr>
          <w:sz w:val="14"/>
        </w:rPr>
        <w:t xml:space="preserve"> </w:t>
      </w:r>
      <w:r w:rsidR="007166D3" w:rsidRPr="00715273">
        <w:rPr>
          <w:sz w:val="14"/>
        </w:rPr>
        <w:t>human rights have emerged as ‘the last utopia’, the current—albeit “recent and temporary”</w:t>
      </w:r>
      <w:r w:rsidR="00715273" w:rsidRPr="00715273">
        <w:rPr>
          <w:sz w:val="14"/>
        </w:rPr>
        <w:t xml:space="preserve"> </w:t>
      </w:r>
      <w:r w:rsidR="007166D3" w:rsidRPr="00715273">
        <w:rPr>
          <w:sz w:val="14"/>
        </w:rPr>
        <w:t>(Moyn 2013: 100)—normative idealism. This is why Moyn claims that human rights have done</w:t>
      </w:r>
      <w:r w:rsidR="00715273" w:rsidRPr="00715273">
        <w:rPr>
          <w:sz w:val="14"/>
        </w:rPr>
        <w:t xml:space="preserve"> </w:t>
      </w:r>
      <w:r w:rsidR="007166D3" w:rsidRPr="00715273">
        <w:rPr>
          <w:sz w:val="14"/>
        </w:rPr>
        <w:t>more to transform “the terrain of idealism than…the world itself” (2010: 9). The human rights</w:t>
      </w:r>
      <w:r w:rsidR="00715273" w:rsidRPr="00715273">
        <w:rPr>
          <w:sz w:val="14"/>
        </w:rPr>
        <w:t xml:space="preserve"> </w:t>
      </w:r>
      <w:r w:rsidR="007166D3" w:rsidRPr="00715273">
        <w:rPr>
          <w:sz w:val="14"/>
        </w:rPr>
        <w:t>regime says politics is bad, law is good, and that political utopias, with their collective languages</w:t>
      </w:r>
      <w:r w:rsidR="00715273" w:rsidRPr="00715273">
        <w:rPr>
          <w:sz w:val="14"/>
        </w:rPr>
        <w:t xml:space="preserve"> </w:t>
      </w:r>
      <w:r w:rsidR="007166D3" w:rsidRPr="00715273">
        <w:rPr>
          <w:sz w:val="14"/>
        </w:rPr>
        <w:t>and bold projects, are dangerous and bloody, so we need rights protected by law because law</w:t>
      </w:r>
      <w:r w:rsidR="00715273" w:rsidRPr="00715273">
        <w:rPr>
          <w:sz w:val="14"/>
        </w:rPr>
        <w:t xml:space="preserve"> </w:t>
      </w:r>
      <w:r w:rsidR="007166D3" w:rsidRPr="00715273">
        <w:rPr>
          <w:sz w:val="14"/>
        </w:rPr>
        <w:t>stands to the side of politics. This amounts to the creation of a new liberal norm: the</w:t>
      </w:r>
      <w:r w:rsidR="00715273" w:rsidRPr="00715273">
        <w:rPr>
          <w:sz w:val="14"/>
        </w:rPr>
        <w:t xml:space="preserve"> </w:t>
      </w:r>
      <w:r w:rsidR="007166D3" w:rsidRPr="00715273">
        <w:rPr>
          <w:sz w:val="14"/>
        </w:rPr>
        <w:t>displacement of politics (discourses of freedom) by law (discourses of justice), and then the</w:t>
      </w:r>
      <w:r w:rsidR="00715273" w:rsidRPr="00715273">
        <w:rPr>
          <w:sz w:val="14"/>
        </w:rPr>
        <w:t xml:space="preserve"> </w:t>
      </w:r>
      <w:r w:rsidR="007166D3" w:rsidRPr="00715273">
        <w:rPr>
          <w:sz w:val="14"/>
        </w:rPr>
        <w:t>moralization of law, effectively foreclosing older horizons of political freedom. A binary is</w:t>
      </w:r>
      <w:r w:rsidR="00715273" w:rsidRPr="00715273">
        <w:rPr>
          <w:sz w:val="14"/>
        </w:rPr>
        <w:t xml:space="preserve"> </w:t>
      </w:r>
      <w:r w:rsidR="007166D3" w:rsidRPr="00715273">
        <w:rPr>
          <w:sz w:val="14"/>
        </w:rPr>
        <w:t>elaborated: visions of past evil replace visions of future hope as horizons of identification;</w:t>
      </w:r>
      <w:r w:rsidR="00715273" w:rsidRPr="00715273">
        <w:rPr>
          <w:sz w:val="14"/>
        </w:rPr>
        <w:t xml:space="preserve"> </w:t>
      </w:r>
      <w:r w:rsidR="007166D3" w:rsidRPr="00715273">
        <w:rPr>
          <w:sz w:val="14"/>
        </w:rPr>
        <w:t>narratives of order replace narratives of expectation; rubrics of individual harm replace rubrics of</w:t>
      </w:r>
      <w:r w:rsidR="00715273" w:rsidRPr="00715273">
        <w:rPr>
          <w:sz w:val="14"/>
        </w:rPr>
        <w:t xml:space="preserve"> </w:t>
      </w:r>
      <w:r w:rsidR="007166D3" w:rsidRPr="00715273">
        <w:rPr>
          <w:sz w:val="14"/>
        </w:rPr>
        <w:t>political organization, injustice, and systemic violence. The juridical focus of human rights</w:t>
      </w:r>
      <w:r w:rsidR="00715273" w:rsidRPr="00715273">
        <w:rPr>
          <w:sz w:val="14"/>
        </w:rPr>
        <w:t xml:space="preserve"> </w:t>
      </w:r>
      <w:r w:rsidR="007166D3" w:rsidRPr="00715273">
        <w:rPr>
          <w:sz w:val="14"/>
        </w:rPr>
        <w:t>within liberal regimes insists on ameliorating specific harms of the past rather than the systemic</w:t>
      </w:r>
      <w:r w:rsidR="00715273" w:rsidRPr="00715273">
        <w:rPr>
          <w:sz w:val="14"/>
        </w:rPr>
        <w:t xml:space="preserve"> </w:t>
      </w:r>
      <w:r w:rsidR="007166D3" w:rsidRPr="00715273">
        <w:rPr>
          <w:sz w:val="14"/>
        </w:rPr>
        <w:t>injustices of the present, amounting to an ideological erasure by which we are no longer able to</w:t>
      </w:r>
      <w:r w:rsidR="00715273" w:rsidRPr="00715273">
        <w:rPr>
          <w:sz w:val="14"/>
        </w:rPr>
        <w:t xml:space="preserve"> </w:t>
      </w:r>
      <w:r w:rsidR="007166D3" w:rsidRPr="00715273">
        <w:rPr>
          <w:sz w:val="14"/>
        </w:rPr>
        <w:t>see general histories as crimes against humanity or emancipatory movements as legible forms of</w:t>
      </w:r>
      <w:r w:rsidR="00715273" w:rsidRPr="00715273">
        <w:rPr>
          <w:sz w:val="14"/>
        </w:rPr>
        <w:t xml:space="preserve"> </w:t>
      </w:r>
      <w:r w:rsidR="007166D3" w:rsidRPr="00715273">
        <w:rPr>
          <w:sz w:val="14"/>
        </w:rPr>
        <w:t>politics beyond human rights claims. We can begin to see how inaugurating Deskaheh as the</w:t>
      </w:r>
      <w:r w:rsidR="00715273" w:rsidRPr="00715273">
        <w:rPr>
          <w:sz w:val="14"/>
        </w:rPr>
        <w:t xml:space="preserve"> </w:t>
      </w:r>
      <w:r w:rsidR="007166D3" w:rsidRPr="00715273">
        <w:rPr>
          <w:sz w:val="14"/>
        </w:rPr>
        <w:t>father of Indigenous claims for human rights at the UN not so much misreads as entirely replaces</w:t>
      </w:r>
      <w:r w:rsidR="00715273" w:rsidRPr="00715273">
        <w:rPr>
          <w:sz w:val="14"/>
        </w:rPr>
        <w:t xml:space="preserve"> </w:t>
      </w:r>
      <w:r w:rsidR="007166D3" w:rsidRPr="00715273">
        <w:rPr>
          <w:sz w:val="14"/>
        </w:rPr>
        <w:t>emancipatory and historically grounded, imaginative political articulations with legalized pleas</w:t>
      </w:r>
      <w:r w:rsidR="00715273" w:rsidRPr="00715273">
        <w:rPr>
          <w:sz w:val="14"/>
        </w:rPr>
        <w:t xml:space="preserve"> </w:t>
      </w:r>
      <w:r w:rsidR="007166D3" w:rsidRPr="00715273">
        <w:rPr>
          <w:sz w:val="14"/>
        </w:rPr>
        <w:t>for protection from the outcomes of politics.</w:t>
      </w:r>
      <w:r w:rsidR="00715273" w:rsidRPr="00715273">
        <w:rPr>
          <w:sz w:val="14"/>
        </w:rPr>
        <w:t xml:space="preserve"> </w:t>
      </w:r>
      <w:r w:rsidR="007166D3" w:rsidRPr="00715273">
        <w:rPr>
          <w:sz w:val="14"/>
        </w:rPr>
        <w:t>These critiques and defenses of the human rights regime make claims about the influence</w:t>
      </w:r>
      <w:r w:rsidR="00715273" w:rsidRPr="00715273">
        <w:rPr>
          <w:sz w:val="14"/>
        </w:rPr>
        <w:t xml:space="preserve"> </w:t>
      </w:r>
      <w:r w:rsidR="007166D3" w:rsidRPr="00715273">
        <w:rPr>
          <w:sz w:val="14"/>
        </w:rPr>
        <w:t>of human rights—as ideology, institution, discourse—on the terrains of culture and politics.</w:t>
      </w:r>
      <w:r w:rsidR="00715273" w:rsidRPr="00715273">
        <w:rPr>
          <w:sz w:val="14"/>
        </w:rPr>
        <w:t xml:space="preserve"> </w:t>
      </w:r>
      <w:r w:rsidR="007166D3" w:rsidRPr="00715273">
        <w:rPr>
          <w:sz w:val="14"/>
        </w:rPr>
        <w:t>When accused of universalist homogenization by cultural relativists, the human rights project is</w:t>
      </w:r>
      <w:r w:rsidR="00715273" w:rsidRPr="00715273">
        <w:rPr>
          <w:sz w:val="14"/>
        </w:rPr>
        <w:t xml:space="preserve"> </w:t>
      </w:r>
      <w:r w:rsidR="007166D3" w:rsidRPr="00715273">
        <w:rPr>
          <w:sz w:val="14"/>
        </w:rPr>
        <w:t>defended as forming a basis for the protection of cultural expression (minimalism) and, in its use</w:t>
      </w:r>
      <w:r w:rsidR="00715273" w:rsidRPr="00715273">
        <w:rPr>
          <w:sz w:val="14"/>
        </w:rPr>
        <w:t xml:space="preserve"> </w:t>
      </w:r>
      <w:r w:rsidR="007166D3" w:rsidRPr="00715273">
        <w:rPr>
          <w:sz w:val="14"/>
        </w:rPr>
        <w:t>by local politics, as forming a part of developing cultures (culturalism). When defended as being</w:t>
      </w:r>
      <w:r w:rsidR="00715273" w:rsidRPr="00715273">
        <w:rPr>
          <w:sz w:val="14"/>
        </w:rPr>
        <w:t xml:space="preserve"> </w:t>
      </w:r>
      <w:r w:rsidR="007166D3" w:rsidRPr="00715273">
        <w:rPr>
          <w:sz w:val="14"/>
        </w:rPr>
        <w:t>organically welcomed as part of culture, human rights are exposed by others as a Trojan Horse</w:t>
      </w:r>
      <w:r w:rsidR="00715273" w:rsidRPr="00715273">
        <w:rPr>
          <w:sz w:val="14"/>
        </w:rPr>
        <w:t xml:space="preserve"> </w:t>
      </w:r>
      <w:r w:rsidR="007166D3" w:rsidRPr="00715273">
        <w:rPr>
          <w:sz w:val="14"/>
        </w:rPr>
        <w:t>secreting Western values into foreign lands in a grand act of conversion, and to define as legible</w:t>
      </w:r>
      <w:r w:rsidR="00715273" w:rsidRPr="00715273">
        <w:rPr>
          <w:sz w:val="14"/>
        </w:rPr>
        <w:t xml:space="preserve"> </w:t>
      </w:r>
      <w:r w:rsidR="007166D3" w:rsidRPr="00715273">
        <w:rPr>
          <w:sz w:val="14"/>
        </w:rPr>
        <w:t>or illegible certain visions of politics and political futures. But when thought of in relation to</w:t>
      </w:r>
      <w:r w:rsidR="00715273" w:rsidRPr="00715273">
        <w:rPr>
          <w:sz w:val="14"/>
        </w:rPr>
        <w:t xml:space="preserve"> </w:t>
      </w:r>
      <w:r w:rsidR="007166D3" w:rsidRPr="00715273">
        <w:rPr>
          <w:sz w:val="14"/>
        </w:rPr>
        <w:t>Indigenous peoples, for instance in Canada, both these defenses and critiques fail to account for</w:t>
      </w:r>
      <w:r w:rsidR="00715273" w:rsidRPr="00715273">
        <w:rPr>
          <w:sz w:val="14"/>
        </w:rPr>
        <w:t xml:space="preserve"> </w:t>
      </w:r>
      <w:r w:rsidR="007166D3" w:rsidRPr="00715273">
        <w:rPr>
          <w:sz w:val="14"/>
        </w:rPr>
        <w:t>the situatedness of the actors making human rights claims (Indigenous peoples), those the claims</w:t>
      </w:r>
      <w:r w:rsidR="00715273" w:rsidRPr="00715273">
        <w:rPr>
          <w:sz w:val="14"/>
        </w:rPr>
        <w:t xml:space="preserve"> </w:t>
      </w:r>
      <w:r w:rsidR="007166D3" w:rsidRPr="00715273">
        <w:rPr>
          <w:sz w:val="14"/>
        </w:rPr>
        <w:t>are made to (states, the international system, human rights organizations), those the claims are</w:t>
      </w:r>
      <w:r w:rsidR="00715273" w:rsidRPr="00715273">
        <w:rPr>
          <w:sz w:val="14"/>
        </w:rPr>
        <w:t xml:space="preserve"> </w:t>
      </w:r>
      <w:r w:rsidR="007166D3" w:rsidRPr="00715273">
        <w:rPr>
          <w:sz w:val="14"/>
        </w:rPr>
        <w:t>made against (often states and corporations), and the specific setting that configures the power</w:t>
      </w:r>
      <w:r w:rsidR="00715273" w:rsidRPr="00715273">
        <w:rPr>
          <w:sz w:val="14"/>
        </w:rPr>
        <w:t xml:space="preserve"> </w:t>
      </w:r>
      <w:r w:rsidR="007166D3" w:rsidRPr="00715273">
        <w:rPr>
          <w:sz w:val="14"/>
        </w:rPr>
        <w:t>relations between all these actors and how each defines ‘success’ or ‘resolution’ or ‘failure’. For</w:t>
      </w:r>
      <w:r w:rsidR="00715273" w:rsidRPr="00715273">
        <w:rPr>
          <w:sz w:val="14"/>
        </w:rPr>
        <w:t xml:space="preserve"> </w:t>
      </w:r>
      <w:r w:rsidR="007166D3" w:rsidRPr="00715273">
        <w:rPr>
          <w:sz w:val="14"/>
        </w:rPr>
        <w:t>instance, who is to say that Indigenous political imaginaries are delimited by using human rights</w:t>
      </w:r>
      <w:r w:rsidR="00715273" w:rsidRPr="00715273">
        <w:rPr>
          <w:sz w:val="14"/>
        </w:rPr>
        <w:t xml:space="preserve"> </w:t>
      </w:r>
      <w:r w:rsidR="007166D3" w:rsidRPr="00715273">
        <w:rPr>
          <w:sz w:val="14"/>
        </w:rPr>
        <w:t>discourse? Is not something altogether more complex going on? The normative statements made</w:t>
      </w:r>
      <w:r w:rsidR="00715273" w:rsidRPr="00715273">
        <w:rPr>
          <w:sz w:val="14"/>
        </w:rPr>
        <w:t xml:space="preserve"> </w:t>
      </w:r>
      <w:r w:rsidR="007166D3" w:rsidRPr="00715273">
        <w:rPr>
          <w:sz w:val="14"/>
        </w:rPr>
        <w:t>against and in defense of the human rights project employ such broad strokes that they miss vital</w:t>
      </w:r>
      <w:r w:rsidR="00715273" w:rsidRPr="00715273">
        <w:rPr>
          <w:sz w:val="14"/>
        </w:rPr>
        <w:t xml:space="preserve"> </w:t>
      </w:r>
      <w:r w:rsidR="007166D3" w:rsidRPr="00715273">
        <w:rPr>
          <w:sz w:val="14"/>
        </w:rPr>
        <w:t>details about how power operates differently through that project’s mechanisms and ideologies in</w:t>
      </w:r>
      <w:r w:rsidR="00715273" w:rsidRPr="00715273">
        <w:rPr>
          <w:sz w:val="14"/>
        </w:rPr>
        <w:t xml:space="preserve"> </w:t>
      </w:r>
      <w:r w:rsidR="007166D3" w:rsidRPr="00715273">
        <w:rPr>
          <w:sz w:val="14"/>
        </w:rPr>
        <w:t>varying contexts.</w:t>
      </w:r>
      <w:r w:rsidR="00715273" w:rsidRPr="00715273">
        <w:rPr>
          <w:sz w:val="14"/>
        </w:rPr>
        <w:t xml:space="preserve"> </w:t>
      </w:r>
      <w:r w:rsidR="007166D3" w:rsidRPr="00715273">
        <w:rPr>
          <w:sz w:val="14"/>
        </w:rPr>
        <w:t>III. Settler Colonialism and the Critique of Human Rights</w:t>
      </w:r>
      <w:r w:rsidR="00715273" w:rsidRPr="00715273">
        <w:rPr>
          <w:sz w:val="14"/>
        </w:rPr>
        <w:t xml:space="preserve"> </w:t>
      </w:r>
      <w:r w:rsidR="007166D3" w:rsidRPr="00715273">
        <w:rPr>
          <w:sz w:val="14"/>
        </w:rPr>
        <w:t>One of the central claims of this thesis is that both the discussions of the UN’s Indigenous</w:t>
      </w:r>
      <w:r w:rsidR="00715273" w:rsidRPr="00715273">
        <w:rPr>
          <w:sz w:val="14"/>
        </w:rPr>
        <w:t xml:space="preserve"> </w:t>
      </w:r>
      <w:r w:rsidR="007166D3" w:rsidRPr="00715273">
        <w:rPr>
          <w:sz w:val="14"/>
        </w:rPr>
        <w:t xml:space="preserve">rights instruments and the critiques and </w:t>
      </w:r>
      <w:r w:rsidR="007166D3" w:rsidRPr="00FA75BD">
        <w:rPr>
          <w:rStyle w:val="Emphasis"/>
        </w:rPr>
        <w:t>defenses of human rights</w:t>
      </w:r>
      <w:r w:rsidR="007166D3" w:rsidRPr="00715273">
        <w:rPr>
          <w:sz w:val="14"/>
        </w:rPr>
        <w:t xml:space="preserve"> presented above </w:t>
      </w:r>
      <w:r w:rsidR="007166D3" w:rsidRPr="00FA75BD">
        <w:rPr>
          <w:rStyle w:val="Emphasis"/>
        </w:rPr>
        <w:t>fail to</w:t>
      </w:r>
      <w:r w:rsidR="00715273">
        <w:rPr>
          <w:rStyle w:val="Emphasis"/>
        </w:rPr>
        <w:t xml:space="preserve"> </w:t>
      </w:r>
      <w:r w:rsidR="007166D3" w:rsidRPr="00FA75BD">
        <w:rPr>
          <w:rStyle w:val="Emphasis"/>
        </w:rPr>
        <w:t>adequately consider our settler colonial present</w:t>
      </w:r>
      <w:r w:rsidR="007166D3" w:rsidRPr="00715273">
        <w:rPr>
          <w:sz w:val="14"/>
        </w:rPr>
        <w:t xml:space="preserve">.25 Both </w:t>
      </w:r>
      <w:r w:rsidR="007166D3" w:rsidRPr="009D2F2F">
        <w:rPr>
          <w:rStyle w:val="StyleUnderline"/>
        </w:rPr>
        <w:t>theorize power, possibility, success, and</w:t>
      </w:r>
      <w:r w:rsidR="00715273">
        <w:rPr>
          <w:rStyle w:val="StyleUnderline"/>
        </w:rPr>
        <w:t xml:space="preserve"> </w:t>
      </w:r>
      <w:r w:rsidR="007166D3" w:rsidRPr="009D2F2F">
        <w:rPr>
          <w:rStyle w:val="StyleUnderline"/>
        </w:rPr>
        <w:t>failure without meaningfully incorporating (or testing these analyses against) how they intersect</w:t>
      </w:r>
      <w:r w:rsidR="00715273">
        <w:rPr>
          <w:rStyle w:val="StyleUnderline"/>
        </w:rPr>
        <w:t xml:space="preserve"> </w:t>
      </w:r>
      <w:r w:rsidR="007166D3" w:rsidRPr="009D2F2F">
        <w:rPr>
          <w:rStyle w:val="StyleUnderline"/>
        </w:rPr>
        <w:t>with the specific logics and structures of the settler colonial formation. This omission of settler</w:t>
      </w:r>
      <w:r w:rsidR="00715273">
        <w:rPr>
          <w:rStyle w:val="StyleUnderline"/>
        </w:rPr>
        <w:t xml:space="preserve"> </w:t>
      </w:r>
      <w:r w:rsidR="007166D3" w:rsidRPr="009D2F2F">
        <w:rPr>
          <w:rStyle w:val="StyleUnderline"/>
        </w:rPr>
        <w:t>colonialism as a historical (as well as contemporary) fact and as a heuristic or analytic, has</w:t>
      </w:r>
      <w:r w:rsidR="00715273">
        <w:rPr>
          <w:rStyle w:val="StyleUnderline"/>
        </w:rPr>
        <w:t xml:space="preserve"> </w:t>
      </w:r>
      <w:r w:rsidR="007166D3" w:rsidRPr="009D2F2F">
        <w:rPr>
          <w:rStyle w:val="StyleUnderline"/>
        </w:rPr>
        <w:t>limited how these thinkers are able to understand the relations between power, Indigenous</w:t>
      </w:r>
      <w:r w:rsidR="00715273">
        <w:rPr>
          <w:rStyle w:val="StyleUnderline"/>
        </w:rPr>
        <w:t xml:space="preserve"> </w:t>
      </w:r>
      <w:r w:rsidR="007166D3" w:rsidRPr="009D2F2F">
        <w:rPr>
          <w:rStyle w:val="StyleUnderline"/>
        </w:rPr>
        <w:t>peoples, and human rights</w:t>
      </w:r>
      <w:r w:rsidR="007166D3" w:rsidRPr="00715273">
        <w:rPr>
          <w:sz w:val="14"/>
        </w:rPr>
        <w:t xml:space="preserve">. </w:t>
      </w:r>
      <w:r w:rsidR="007166D3" w:rsidRPr="001E228F">
        <w:rPr>
          <w:rStyle w:val="StyleUnderline"/>
        </w:rPr>
        <w:t>When the settler colonial context is acknowledged, much about the</w:t>
      </w:r>
      <w:r w:rsidR="00715273">
        <w:rPr>
          <w:rStyle w:val="StyleUnderline"/>
        </w:rPr>
        <w:t xml:space="preserve"> </w:t>
      </w:r>
      <w:r w:rsidR="007166D3" w:rsidRPr="001E228F">
        <w:rPr>
          <w:rStyle w:val="StyleUnderline"/>
        </w:rPr>
        <w:t>human rights regime—its complicity and possibility—comes into view</w:t>
      </w:r>
      <w:r w:rsidR="007166D3" w:rsidRPr="00715273">
        <w:rPr>
          <w:sz w:val="14"/>
        </w:rPr>
        <w:t>. In response to this</w:t>
      </w:r>
      <w:r w:rsidR="00715273" w:rsidRPr="00715273">
        <w:rPr>
          <w:sz w:val="14"/>
        </w:rPr>
        <w:t xml:space="preserve"> </w:t>
      </w:r>
      <w:r w:rsidR="007166D3" w:rsidRPr="00715273">
        <w:rPr>
          <w:sz w:val="14"/>
        </w:rPr>
        <w:t>omission, this thesis aims to force human rights onto the scene of settler colonialism.</w:t>
      </w:r>
      <w:r w:rsidR="00715273" w:rsidRPr="00715273">
        <w:rPr>
          <w:sz w:val="14"/>
        </w:rPr>
        <w:t xml:space="preserve"> </w:t>
      </w:r>
      <w:r w:rsidR="007166D3" w:rsidRPr="00715273">
        <w:rPr>
          <w:sz w:val="14"/>
        </w:rPr>
        <w:t>Forcing this rapprochement is important because of the way settler colonial studies has</w:t>
      </w:r>
      <w:r w:rsidR="00715273" w:rsidRPr="00715273">
        <w:rPr>
          <w:sz w:val="14"/>
        </w:rPr>
        <w:t xml:space="preserve"> </w:t>
      </w:r>
      <w:r w:rsidR="007166D3" w:rsidRPr="00715273">
        <w:rPr>
          <w:sz w:val="14"/>
        </w:rPr>
        <w:t>theorized the specific operations of power in settler colonies. The accounts of settler colonialism</w:t>
      </w:r>
      <w:r w:rsidR="00715273" w:rsidRPr="00715273">
        <w:rPr>
          <w:sz w:val="14"/>
        </w:rPr>
        <w:t xml:space="preserve"> </w:t>
      </w:r>
      <w:r w:rsidR="007166D3" w:rsidRPr="00715273">
        <w:rPr>
          <w:sz w:val="14"/>
        </w:rPr>
        <w:t>articulated by this field are complex and multiple, but they contain a number of core assertions,</w:t>
      </w:r>
      <w:r w:rsidR="00715273" w:rsidRPr="00715273">
        <w:rPr>
          <w:sz w:val="14"/>
        </w:rPr>
        <w:t xml:space="preserve"> </w:t>
      </w:r>
      <w:r w:rsidR="007166D3" w:rsidRPr="00715273">
        <w:rPr>
          <w:sz w:val="14"/>
        </w:rPr>
        <w:t xml:space="preserve">the most significant of which is the centrality of the state. </w:t>
      </w:r>
      <w:r w:rsidR="007166D3" w:rsidRPr="001E228F">
        <w:rPr>
          <w:rStyle w:val="StyleUnderline"/>
        </w:rPr>
        <w:t>By highlighting how the originary</w:t>
      </w:r>
      <w:r w:rsidR="00715273">
        <w:rPr>
          <w:rStyle w:val="StyleUnderline"/>
        </w:rPr>
        <w:t xml:space="preserve"> </w:t>
      </w:r>
      <w:r w:rsidR="007166D3" w:rsidRPr="001E228F">
        <w:rPr>
          <w:rStyle w:val="StyleUnderline"/>
        </w:rPr>
        <w:t>violence of the state is ongoing—and archiving the relation between modernity and violence via</w:t>
      </w:r>
      <w:r w:rsidR="00715273">
        <w:rPr>
          <w:rStyle w:val="StyleUnderline"/>
        </w:rPr>
        <w:t xml:space="preserve"> </w:t>
      </w:r>
      <w:r w:rsidR="007166D3" w:rsidRPr="001E228F">
        <w:rPr>
          <w:rStyle w:val="StyleUnderline"/>
        </w:rPr>
        <w:t>the conduit of the state—settler colonial studies disrupts the idea that colonialism is over</w:t>
      </w:r>
      <w:r w:rsidR="007166D3" w:rsidRPr="00715273">
        <w:rPr>
          <w:sz w:val="14"/>
        </w:rPr>
        <w:t>.</w:t>
      </w:r>
      <w:r w:rsidR="00715273" w:rsidRPr="00715273">
        <w:rPr>
          <w:sz w:val="14"/>
        </w:rPr>
        <w:t xml:space="preserve"> </w:t>
      </w:r>
      <w:r w:rsidR="007166D3" w:rsidRPr="00715273">
        <w:rPr>
          <w:sz w:val="14"/>
        </w:rPr>
        <w:t>‘Human rights’ are often said to have developed (and become crucial, in Ignatieff’s view) in</w:t>
      </w:r>
      <w:r w:rsidR="00715273" w:rsidRPr="00715273">
        <w:rPr>
          <w:sz w:val="14"/>
        </w:rPr>
        <w:t xml:space="preserve"> </w:t>
      </w:r>
      <w:r w:rsidR="007166D3" w:rsidRPr="00715273">
        <w:rPr>
          <w:sz w:val="14"/>
        </w:rPr>
        <w:t>response to the deep violence of modernity in the garb of 20th century totalitarianism. Settler</w:t>
      </w:r>
      <w:r w:rsidR="00715273" w:rsidRPr="00715273">
        <w:rPr>
          <w:sz w:val="14"/>
        </w:rPr>
        <w:t xml:space="preserve"> </w:t>
      </w:r>
      <w:r w:rsidR="007166D3" w:rsidRPr="00715273">
        <w:rPr>
          <w:sz w:val="14"/>
        </w:rPr>
        <w:t>colonial studies adds another and perhaps more complex location to the totalitarian state: the</w:t>
      </w:r>
      <w:r w:rsidR="00715273" w:rsidRPr="00715273">
        <w:rPr>
          <w:sz w:val="14"/>
        </w:rPr>
        <w:t xml:space="preserve"> </w:t>
      </w:r>
      <w:r w:rsidR="007166D3" w:rsidRPr="00715273">
        <w:rPr>
          <w:sz w:val="14"/>
        </w:rPr>
        <w:t xml:space="preserve">settler state. </w:t>
      </w:r>
      <w:r w:rsidR="007166D3" w:rsidRPr="00450B68">
        <w:rPr>
          <w:rStyle w:val="StyleUnderline"/>
        </w:rPr>
        <w:t>While human rights says ‘never again’ to the extermination of whole peoples made</w:t>
      </w:r>
      <w:r w:rsidR="00715273">
        <w:rPr>
          <w:rStyle w:val="StyleUnderline"/>
        </w:rPr>
        <w:t xml:space="preserve"> </w:t>
      </w:r>
      <w:r w:rsidR="007166D3" w:rsidRPr="00450B68">
        <w:rPr>
          <w:rStyle w:val="StyleUnderline"/>
        </w:rPr>
        <w:t>possible by totalitarianism</w:t>
      </w:r>
      <w:r w:rsidR="007166D3" w:rsidRPr="00715273">
        <w:rPr>
          <w:sz w:val="14"/>
        </w:rPr>
        <w:t>—as Hannah Arendt attempts to make sense of in The Origins of</w:t>
      </w:r>
      <w:r w:rsidR="00715273" w:rsidRPr="00715273">
        <w:rPr>
          <w:sz w:val="14"/>
        </w:rPr>
        <w:t xml:space="preserve"> </w:t>
      </w:r>
      <w:r w:rsidR="007166D3" w:rsidRPr="00715273">
        <w:rPr>
          <w:sz w:val="14"/>
        </w:rPr>
        <w:t>Totalitarianism (1951)—</w:t>
      </w:r>
      <w:r w:rsidR="007166D3" w:rsidRPr="00450B68">
        <w:rPr>
          <w:rStyle w:val="StyleUnderline"/>
        </w:rPr>
        <w:t>Indigenous bodies make claims against sovereign power simply by</w:t>
      </w:r>
      <w:r w:rsidR="00715273">
        <w:rPr>
          <w:rStyle w:val="StyleUnderline"/>
        </w:rPr>
        <w:t xml:space="preserve"> </w:t>
      </w:r>
      <w:r w:rsidR="007166D3" w:rsidRPr="00450B68">
        <w:rPr>
          <w:rStyle w:val="StyleUnderline"/>
        </w:rPr>
        <w:t>remaining</w:t>
      </w:r>
      <w:r w:rsidR="007166D3" w:rsidRPr="00715273">
        <w:rPr>
          <w:sz w:val="14"/>
        </w:rPr>
        <w:t>.</w:t>
      </w:r>
      <w:r w:rsidR="00715273" w:rsidRPr="00715273">
        <w:rPr>
          <w:sz w:val="14"/>
        </w:rPr>
        <w:t xml:space="preserve"> </w:t>
      </w:r>
      <w:r w:rsidR="007166D3" w:rsidRPr="00715273">
        <w:rPr>
          <w:sz w:val="14"/>
        </w:rPr>
        <w:t xml:space="preserve">26 </w:t>
      </w:r>
      <w:r w:rsidR="007166D3" w:rsidRPr="00450B68">
        <w:rPr>
          <w:rStyle w:val="StyleUnderline"/>
        </w:rPr>
        <w:t>In so doing, they signify the defeat of a continuous extermination by settler states</w:t>
      </w:r>
      <w:r w:rsidR="00715273">
        <w:rPr>
          <w:rStyle w:val="StyleUnderline"/>
        </w:rPr>
        <w:t xml:space="preserve"> </w:t>
      </w:r>
      <w:r w:rsidR="007166D3" w:rsidRPr="00450B68">
        <w:rPr>
          <w:rStyle w:val="StyleUnderline"/>
        </w:rPr>
        <w:t>that inhabits a very different temporality</w:t>
      </w:r>
      <w:r w:rsidR="007166D3" w:rsidRPr="00715273">
        <w:rPr>
          <w:sz w:val="14"/>
        </w:rPr>
        <w:t xml:space="preserve"> (a different duration) than the sudden and rapid</w:t>
      </w:r>
      <w:r w:rsidR="00715273" w:rsidRPr="00715273">
        <w:rPr>
          <w:sz w:val="14"/>
        </w:rPr>
        <w:t xml:space="preserve"> </w:t>
      </w:r>
      <w:r w:rsidR="007166D3" w:rsidRPr="00715273">
        <w:rPr>
          <w:sz w:val="14"/>
        </w:rPr>
        <w:t xml:space="preserve">totalitarian exterminations so richly laden in human rights iconography and mythmaking. </w:t>
      </w:r>
      <w:r w:rsidR="007166D3" w:rsidRPr="00450B68">
        <w:rPr>
          <w:rStyle w:val="StyleUnderline"/>
        </w:rPr>
        <w:t>This</w:t>
      </w:r>
      <w:r w:rsidR="00715273">
        <w:rPr>
          <w:rStyle w:val="StyleUnderline"/>
        </w:rPr>
        <w:t xml:space="preserve"> </w:t>
      </w:r>
      <w:r w:rsidR="007166D3" w:rsidRPr="00450B68">
        <w:rPr>
          <w:rStyle w:val="StyleUnderline"/>
        </w:rPr>
        <w:t>Indigenous refusal is made even while the human rights regime—as a language of liberalism, as</w:t>
      </w:r>
      <w:r w:rsidR="00715273">
        <w:rPr>
          <w:rStyle w:val="StyleUnderline"/>
        </w:rPr>
        <w:t xml:space="preserve"> </w:t>
      </w:r>
      <w:r w:rsidR="007166D3" w:rsidRPr="00450B68">
        <w:rPr>
          <w:rStyle w:val="StyleUnderline"/>
        </w:rPr>
        <w:t>a liberal moral vernacular—</w:t>
      </w:r>
      <w:r w:rsidR="007166D3" w:rsidRPr="00FA75BD">
        <w:rPr>
          <w:rStyle w:val="Emphasis"/>
        </w:rPr>
        <w:t>reproduces a fantasy that certain states have about themselves: that</w:t>
      </w:r>
      <w:r w:rsidR="00715273">
        <w:rPr>
          <w:rStyle w:val="Emphasis"/>
        </w:rPr>
        <w:t xml:space="preserve"> </w:t>
      </w:r>
      <w:r w:rsidR="007166D3" w:rsidRPr="00FA75BD">
        <w:rPr>
          <w:rStyle w:val="Emphasis"/>
        </w:rPr>
        <w:t>there do not exist forms of political action outside of the parameters they set</w:t>
      </w:r>
      <w:r w:rsidR="007166D3" w:rsidRPr="00715273">
        <w:rPr>
          <w:sz w:val="14"/>
        </w:rPr>
        <w:t>. This neo-Kantian</w:t>
      </w:r>
      <w:r w:rsidR="00715273" w:rsidRPr="00715273">
        <w:rPr>
          <w:sz w:val="14"/>
        </w:rPr>
        <w:t xml:space="preserve"> </w:t>
      </w:r>
      <w:r w:rsidR="007166D3" w:rsidRPr="00715273">
        <w:rPr>
          <w:sz w:val="14"/>
        </w:rPr>
        <w:t xml:space="preserve">fantasy is a Fukuyama-esque </w:t>
      </w:r>
      <w:r w:rsidR="007166D3" w:rsidRPr="00FA75BD">
        <w:rPr>
          <w:rStyle w:val="StyleUnderline"/>
        </w:rPr>
        <w:t>investment by the liberal mainstream in the idea that a</w:t>
      </w:r>
      <w:r w:rsidR="00715273">
        <w:rPr>
          <w:rStyle w:val="StyleUnderline"/>
        </w:rPr>
        <w:t xml:space="preserve"> </w:t>
      </w:r>
      <w:r w:rsidR="007166D3" w:rsidRPr="00FA75BD">
        <w:rPr>
          <w:rStyle w:val="StyleUnderline"/>
        </w:rPr>
        <w:t>universalized liberal democracy might be the ultimate horizon of political action and social</w:t>
      </w:r>
      <w:r w:rsidR="00715273">
        <w:rPr>
          <w:rStyle w:val="StyleUnderline"/>
        </w:rPr>
        <w:t xml:space="preserve"> </w:t>
      </w:r>
      <w:r w:rsidR="007166D3" w:rsidRPr="00FA75BD">
        <w:rPr>
          <w:rStyle w:val="StyleUnderline"/>
        </w:rPr>
        <w:t>organization</w:t>
      </w:r>
      <w:r w:rsidR="007166D3" w:rsidRPr="00715273">
        <w:rPr>
          <w:sz w:val="14"/>
        </w:rPr>
        <w:t xml:space="preserve"> (Fukuyama 1992).</w:t>
      </w:r>
      <w:r w:rsidR="00715273" w:rsidRPr="00715273">
        <w:rPr>
          <w:sz w:val="14"/>
        </w:rPr>
        <w:t xml:space="preserve"> </w:t>
      </w:r>
      <w:r w:rsidR="007166D3" w:rsidRPr="00715273">
        <w:rPr>
          <w:sz w:val="14"/>
        </w:rPr>
        <w:t>As Jeanne Morefield helps us recognize in Empires without Imperialism (2014), liberals</w:t>
      </w:r>
      <w:r w:rsidR="00715273" w:rsidRPr="00715273">
        <w:rPr>
          <w:sz w:val="14"/>
        </w:rPr>
        <w:t xml:space="preserve"> </w:t>
      </w:r>
      <w:r w:rsidR="007166D3" w:rsidRPr="00715273">
        <w:rPr>
          <w:sz w:val="14"/>
        </w:rPr>
        <w:t>like Ignatieff who are deeply invested in human rights and the liberal state system are willing to</w:t>
      </w:r>
      <w:r w:rsidR="00715273" w:rsidRPr="00715273">
        <w:rPr>
          <w:sz w:val="14"/>
        </w:rPr>
        <w:t xml:space="preserve"> </w:t>
      </w:r>
      <w:r w:rsidR="007166D3" w:rsidRPr="00715273">
        <w:rPr>
          <w:sz w:val="14"/>
        </w:rPr>
        <w:t>condone illiberal means—torture (2004) and ‘empire lite’ (2003)—to secure democracy around</w:t>
      </w:r>
      <w:r w:rsidR="00715273" w:rsidRPr="00715273">
        <w:rPr>
          <w:sz w:val="14"/>
        </w:rPr>
        <w:t xml:space="preserve"> </w:t>
      </w:r>
      <w:r w:rsidR="007166D3" w:rsidRPr="00715273">
        <w:rPr>
          <w:sz w:val="14"/>
        </w:rPr>
        <w:t>the globe while performing a rhetorical agonizing over the ‘tragic’ choice liberals must make in</w:t>
      </w:r>
      <w:r w:rsidR="00715273" w:rsidRPr="00715273">
        <w:rPr>
          <w:sz w:val="14"/>
        </w:rPr>
        <w:t xml:space="preserve"> </w:t>
      </w:r>
      <w:r w:rsidR="007166D3" w:rsidRPr="00715273">
        <w:rPr>
          <w:sz w:val="14"/>
        </w:rPr>
        <w:t>the name of reducing human suffering even by dubious methods. Morefield presents this as a</w:t>
      </w:r>
      <w:r w:rsidR="00715273" w:rsidRPr="00715273">
        <w:rPr>
          <w:sz w:val="14"/>
        </w:rPr>
        <w:t xml:space="preserve"> </w:t>
      </w:r>
      <w:r w:rsidR="007166D3" w:rsidRPr="00715273">
        <w:rPr>
          <w:sz w:val="14"/>
        </w:rPr>
        <w:t>need by liberals to show that they have robust internal debates (the self-proclaimed definition of</w:t>
      </w:r>
      <w:r w:rsidR="00715273" w:rsidRPr="00715273">
        <w:rPr>
          <w:sz w:val="14"/>
        </w:rPr>
        <w:t xml:space="preserve"> </w:t>
      </w:r>
      <w:r w:rsidR="007166D3" w:rsidRPr="00715273">
        <w:rPr>
          <w:sz w:val="14"/>
        </w:rPr>
        <w:t>liberal political life) even if the outcomes are illiberal actions, thus confirming the essential</w:t>
      </w:r>
      <w:r w:rsidR="00715273" w:rsidRPr="00715273">
        <w:rPr>
          <w:sz w:val="14"/>
        </w:rPr>
        <w:t xml:space="preserve"> </w:t>
      </w:r>
      <w:r w:rsidR="007166D3" w:rsidRPr="00715273">
        <w:rPr>
          <w:sz w:val="14"/>
        </w:rPr>
        <w:t>liberal character or essence of the state/people despite contradictory behaviour: “who ‘we’ are</w:t>
      </w:r>
      <w:r w:rsidR="00715273" w:rsidRPr="00715273">
        <w:rPr>
          <w:sz w:val="14"/>
        </w:rPr>
        <w:t xml:space="preserve"> </w:t>
      </w:r>
      <w:r w:rsidR="007166D3" w:rsidRPr="00715273">
        <w:rPr>
          <w:sz w:val="14"/>
        </w:rPr>
        <w:t>consistently trumps what ‘we’ do by wrapping the imperializing society in the gauzy sheen of a</w:t>
      </w:r>
      <w:r w:rsidR="00715273" w:rsidRPr="00715273">
        <w:rPr>
          <w:sz w:val="14"/>
        </w:rPr>
        <w:t xml:space="preserve"> </w:t>
      </w:r>
      <w:r w:rsidR="007166D3" w:rsidRPr="00715273">
        <w:rPr>
          <w:sz w:val="14"/>
        </w:rPr>
        <w:t>liberal identity that protects it from the barbs of those who are consistently imagined to be</w:t>
      </w:r>
      <w:r w:rsidR="00715273" w:rsidRPr="00715273">
        <w:rPr>
          <w:sz w:val="14"/>
        </w:rPr>
        <w:t xml:space="preserve"> </w:t>
      </w:r>
      <w:r w:rsidR="007166D3" w:rsidRPr="00715273">
        <w:rPr>
          <w:sz w:val="14"/>
        </w:rPr>
        <w:t xml:space="preserve">illiberal in nature” (202).27 This dynamic becomes especially significant </w:t>
      </w:r>
      <w:r w:rsidR="007166D3" w:rsidRPr="00D93384">
        <w:rPr>
          <w:rStyle w:val="StyleUnderline"/>
        </w:rPr>
        <w:t>in settler colonies</w:t>
      </w:r>
      <w:r w:rsidR="007166D3" w:rsidRPr="00715273">
        <w:rPr>
          <w:sz w:val="14"/>
        </w:rPr>
        <w:t>,</w:t>
      </w:r>
      <w:r w:rsidR="00715273" w:rsidRPr="00715273">
        <w:rPr>
          <w:sz w:val="14"/>
        </w:rPr>
        <w:t xml:space="preserve"> </w:t>
      </w:r>
      <w:r w:rsidR="007166D3" w:rsidRPr="00715273">
        <w:rPr>
          <w:sz w:val="14"/>
        </w:rPr>
        <w:t xml:space="preserve">where </w:t>
      </w:r>
      <w:r w:rsidR="007166D3" w:rsidRPr="00D93384">
        <w:rPr>
          <w:rStyle w:val="StyleUnderline"/>
        </w:rPr>
        <w:t xml:space="preserve">the </w:t>
      </w:r>
      <w:r w:rsidR="007166D3" w:rsidRPr="00D93384">
        <w:rPr>
          <w:rStyle w:val="Emphasis"/>
        </w:rPr>
        <w:t>justification of illiberal action</w:t>
      </w:r>
      <w:r w:rsidR="007166D3" w:rsidRPr="00D93384">
        <w:rPr>
          <w:rStyle w:val="StyleUnderline"/>
        </w:rPr>
        <w:t xml:space="preserve"> has </w:t>
      </w:r>
      <w:r w:rsidR="007166D3" w:rsidRPr="00D93384">
        <w:rPr>
          <w:rStyle w:val="Emphasis"/>
        </w:rPr>
        <w:t>occurred over centuries</w:t>
      </w:r>
      <w:r w:rsidR="007166D3" w:rsidRPr="00D93384">
        <w:rPr>
          <w:rStyle w:val="StyleUnderline"/>
        </w:rPr>
        <w:t xml:space="preserve"> and has adopted and</w:t>
      </w:r>
      <w:r w:rsidR="00715273">
        <w:rPr>
          <w:rStyle w:val="StyleUnderline"/>
        </w:rPr>
        <w:t xml:space="preserve"> </w:t>
      </w:r>
      <w:r w:rsidR="007166D3" w:rsidRPr="00D93384">
        <w:rPr>
          <w:rStyle w:val="Emphasis"/>
        </w:rPr>
        <w:t>adapted whatever moral-historical concepts are in currency</w:t>
      </w:r>
      <w:r w:rsidR="007166D3" w:rsidRPr="00D93384">
        <w:rPr>
          <w:rStyle w:val="StyleUnderline"/>
        </w:rPr>
        <w:t>—barbarism, civilization,</w:t>
      </w:r>
      <w:r w:rsidR="00715273">
        <w:rPr>
          <w:rStyle w:val="StyleUnderline"/>
        </w:rPr>
        <w:t xml:space="preserve"> </w:t>
      </w:r>
      <w:r w:rsidR="007166D3" w:rsidRPr="00D93384">
        <w:rPr>
          <w:rStyle w:val="StyleUnderline"/>
        </w:rPr>
        <w:t xml:space="preserve">development, </w:t>
      </w:r>
      <w:r w:rsidR="007166D3" w:rsidRPr="00D93384">
        <w:rPr>
          <w:rStyle w:val="Emphasis"/>
        </w:rPr>
        <w:t>human rights</w:t>
      </w:r>
      <w:r w:rsidR="007166D3" w:rsidRPr="00715273">
        <w:rPr>
          <w:sz w:val="14"/>
        </w:rPr>
        <w:t>. It is therefore significant that Jennifer Tunnicliffe identifies that</w:t>
      </w:r>
      <w:r w:rsidR="00715273" w:rsidRPr="00715273">
        <w:rPr>
          <w:sz w:val="14"/>
        </w:rPr>
        <w:t xml:space="preserve"> </w:t>
      </w:r>
      <w:r w:rsidR="007166D3" w:rsidRPr="00715273">
        <w:rPr>
          <w:sz w:val="14"/>
        </w:rPr>
        <w:t>“[s]upport for human rights is an increasingly important element of Canadian identity” (2014:</w:t>
      </w:r>
      <w:r w:rsidR="00715273" w:rsidRPr="00715273">
        <w:rPr>
          <w:sz w:val="14"/>
        </w:rPr>
        <w:t xml:space="preserve"> </w:t>
      </w:r>
      <w:r w:rsidR="007166D3" w:rsidRPr="00715273">
        <w:rPr>
          <w:sz w:val="14"/>
        </w:rPr>
        <w:t>807), and cites “the ‘sanctimonious’ attitude of Canadians toward their own human rights</w:t>
      </w:r>
      <w:r w:rsidR="00715273" w:rsidRPr="00715273">
        <w:rPr>
          <w:sz w:val="14"/>
        </w:rPr>
        <w:t xml:space="preserve"> </w:t>
      </w:r>
      <w:r w:rsidR="007166D3" w:rsidRPr="00715273">
        <w:rPr>
          <w:sz w:val="14"/>
        </w:rPr>
        <w:t>history” (809).28</w:t>
      </w:r>
      <w:r w:rsidR="00715273" w:rsidRPr="00715273">
        <w:rPr>
          <w:sz w:val="14"/>
        </w:rPr>
        <w:t xml:space="preserve"> </w:t>
      </w:r>
      <w:r w:rsidR="007166D3" w:rsidRPr="00715273">
        <w:rPr>
          <w:sz w:val="14"/>
        </w:rPr>
        <w:t xml:space="preserve">I would argue that </w:t>
      </w:r>
      <w:r w:rsidR="007166D3" w:rsidRPr="006337DB">
        <w:rPr>
          <w:rStyle w:val="StyleUnderline"/>
        </w:rPr>
        <w:t xml:space="preserve">this kind of </w:t>
      </w:r>
      <w:r w:rsidR="007166D3" w:rsidRPr="006337DB">
        <w:rPr>
          <w:rStyle w:val="Emphasis"/>
        </w:rPr>
        <w:t>human rights pride</w:t>
      </w:r>
      <w:r w:rsidR="007166D3" w:rsidRPr="006337DB">
        <w:rPr>
          <w:rStyle w:val="StyleUnderline"/>
        </w:rPr>
        <w:t xml:space="preserve"> and its incorporation into national</w:t>
      </w:r>
      <w:r w:rsidR="00715273">
        <w:rPr>
          <w:rStyle w:val="StyleUnderline"/>
        </w:rPr>
        <w:t xml:space="preserve"> </w:t>
      </w:r>
      <w:r w:rsidR="007166D3" w:rsidRPr="006337DB">
        <w:rPr>
          <w:rStyle w:val="StyleUnderline"/>
        </w:rPr>
        <w:t>identity</w:t>
      </w:r>
      <w:r w:rsidR="007166D3" w:rsidRPr="00715273">
        <w:rPr>
          <w:sz w:val="14"/>
        </w:rPr>
        <w:t xml:space="preserve">, when seen in relation to the liberal dynamic Morefield describes, </w:t>
      </w:r>
      <w:r w:rsidR="007166D3" w:rsidRPr="006337DB">
        <w:rPr>
          <w:rStyle w:val="StyleUnderline"/>
        </w:rPr>
        <w:t>is an example of</w:t>
      </w:r>
      <w:r w:rsidR="007166D3" w:rsidRPr="00715273">
        <w:rPr>
          <w:sz w:val="14"/>
        </w:rPr>
        <w:t xml:space="preserve"> what</w:t>
      </w:r>
      <w:r w:rsidR="00715273" w:rsidRPr="00715273">
        <w:rPr>
          <w:sz w:val="14"/>
        </w:rPr>
        <w:t xml:space="preserve"> </w:t>
      </w:r>
      <w:r w:rsidR="007166D3" w:rsidRPr="00715273">
        <w:rPr>
          <w:sz w:val="14"/>
        </w:rPr>
        <w:t xml:space="preserve">Mark Rifkin calls </w:t>
      </w:r>
      <w:r w:rsidR="007166D3" w:rsidRPr="006337DB">
        <w:rPr>
          <w:rStyle w:val="Emphasis"/>
        </w:rPr>
        <w:t>settler common sense</w:t>
      </w:r>
      <w:r w:rsidR="007166D3" w:rsidRPr="006337DB">
        <w:rPr>
          <w:rStyle w:val="StyleUnderline"/>
        </w:rPr>
        <w:t>, whereby “quotidian affective formations among nonnatives”—such</w:t>
      </w:r>
      <w:r w:rsidR="00715273">
        <w:rPr>
          <w:rStyle w:val="StyleUnderline"/>
        </w:rPr>
        <w:t xml:space="preserve"> </w:t>
      </w:r>
      <w:r w:rsidR="007166D3" w:rsidRPr="006337DB">
        <w:rPr>
          <w:rStyle w:val="StyleUnderline"/>
        </w:rPr>
        <w:t>as a shared, ‘sanctimonious’ national human rights identity and the community</w:t>
      </w:r>
      <w:r w:rsidR="00715273">
        <w:rPr>
          <w:rStyle w:val="StyleUnderline"/>
        </w:rPr>
        <w:t xml:space="preserve"> </w:t>
      </w:r>
      <w:r w:rsidR="007166D3" w:rsidRPr="006337DB">
        <w:rPr>
          <w:rStyle w:val="StyleUnderline"/>
        </w:rPr>
        <w:t>of human rights-endorsing states</w:t>
      </w:r>
      <w:r w:rsidR="007166D3" w:rsidRPr="00715273">
        <w:rPr>
          <w:sz w:val="14"/>
        </w:rPr>
        <w:t xml:space="preserve"> Lightfoot describes—“</w:t>
      </w:r>
      <w:r w:rsidR="007166D3" w:rsidRPr="006337DB">
        <w:rPr>
          <w:rStyle w:val="StyleUnderline"/>
        </w:rPr>
        <w:t xml:space="preserve">can be understood as </w:t>
      </w:r>
      <w:r w:rsidR="007166D3" w:rsidRPr="006337DB">
        <w:rPr>
          <w:rStyle w:val="Emphasis"/>
        </w:rPr>
        <w:t>normalizing settler</w:t>
      </w:r>
      <w:r w:rsidR="00715273">
        <w:rPr>
          <w:rStyle w:val="Emphasis"/>
        </w:rPr>
        <w:t xml:space="preserve"> </w:t>
      </w:r>
      <w:r w:rsidR="007166D3" w:rsidRPr="006337DB">
        <w:rPr>
          <w:rStyle w:val="Emphasis"/>
        </w:rPr>
        <w:t>presence, privilege, and power</w:t>
      </w:r>
      <w:r w:rsidR="007166D3" w:rsidRPr="006337DB">
        <w:rPr>
          <w:rStyle w:val="StyleUnderline"/>
        </w:rPr>
        <w:t>, taking up the terms and technologies of settler governance as</w:t>
      </w:r>
      <w:r w:rsidR="00715273">
        <w:rPr>
          <w:rStyle w:val="StyleUnderline"/>
        </w:rPr>
        <w:t xml:space="preserve"> </w:t>
      </w:r>
      <w:r w:rsidR="007166D3" w:rsidRPr="006337DB">
        <w:rPr>
          <w:rStyle w:val="StyleUnderline"/>
        </w:rPr>
        <w:t>something like a phenomenological surround that serves as the animating context for nonnatives’</w:t>
      </w:r>
      <w:r w:rsidR="00715273">
        <w:rPr>
          <w:rStyle w:val="StyleUnderline"/>
        </w:rPr>
        <w:t xml:space="preserve"> </w:t>
      </w:r>
      <w:r w:rsidR="007166D3" w:rsidRPr="006337DB">
        <w:rPr>
          <w:rStyle w:val="StyleUnderline"/>
        </w:rPr>
        <w:t>engagement with the social environment</w:t>
      </w:r>
      <w:r w:rsidR="007166D3" w:rsidRPr="00715273">
        <w:rPr>
          <w:sz w:val="14"/>
        </w:rPr>
        <w:t>” (2014: xv). Thus ‘who we are’ comes to matter more</w:t>
      </w:r>
      <w:r w:rsidR="00715273" w:rsidRPr="00715273">
        <w:rPr>
          <w:sz w:val="14"/>
        </w:rPr>
        <w:t xml:space="preserve"> </w:t>
      </w:r>
      <w:r w:rsidR="007166D3" w:rsidRPr="00715273">
        <w:rPr>
          <w:sz w:val="14"/>
        </w:rPr>
        <w:t>than ‘what we do’—in a splitting of the contingent self and the essential self—so long as we</w:t>
      </w:r>
      <w:r w:rsidR="00715273" w:rsidRPr="00715273">
        <w:rPr>
          <w:sz w:val="14"/>
        </w:rPr>
        <w:t xml:space="preserve"> </w:t>
      </w:r>
      <w:r w:rsidR="007166D3" w:rsidRPr="00715273">
        <w:rPr>
          <w:sz w:val="14"/>
        </w:rPr>
        <w:t>worry over this essential self, or soul, as Jasbir Puar (2007) and Steven Salaita (2011) show is</w:t>
      </w:r>
      <w:r w:rsidR="00715273" w:rsidRPr="00715273">
        <w:rPr>
          <w:sz w:val="14"/>
        </w:rPr>
        <w:t xml:space="preserve"> </w:t>
      </w:r>
      <w:r w:rsidR="007166D3" w:rsidRPr="00715273">
        <w:rPr>
          <w:sz w:val="14"/>
        </w:rPr>
        <w:t>also the case in another settler colony, Israel. Another way to make sense of this is to follow Illan</w:t>
      </w:r>
      <w:r w:rsidR="00715273" w:rsidRPr="00715273">
        <w:rPr>
          <w:sz w:val="14"/>
        </w:rPr>
        <w:t xml:space="preserve"> </w:t>
      </w:r>
      <w:r w:rsidR="007166D3" w:rsidRPr="00715273">
        <w:rPr>
          <w:sz w:val="14"/>
        </w:rPr>
        <w:t>Rau Wall, who uses the work of Jacques Rancière to argue that</w:t>
      </w:r>
      <w:r w:rsidR="00715273" w:rsidRPr="00715273">
        <w:rPr>
          <w:sz w:val="14"/>
        </w:rPr>
        <w:t xml:space="preserve"> </w:t>
      </w:r>
      <w:r w:rsidR="007166D3" w:rsidRPr="00715273">
        <w:rPr>
          <w:sz w:val="14"/>
        </w:rPr>
        <w:t>[h]uman rights remain part of the distribution of the sensible. ‘[T]he distribution of the</w:t>
      </w:r>
      <w:r w:rsidR="00715273" w:rsidRPr="00715273">
        <w:rPr>
          <w:sz w:val="14"/>
        </w:rPr>
        <w:t xml:space="preserve"> </w:t>
      </w:r>
      <w:r w:rsidR="007166D3" w:rsidRPr="00715273">
        <w:rPr>
          <w:sz w:val="14"/>
        </w:rPr>
        <w:t>sensible sets the divisions between what is visible and invisible, sayable and unsayable,</w:t>
      </w:r>
      <w:r w:rsidR="00715273" w:rsidRPr="00715273">
        <w:rPr>
          <w:sz w:val="14"/>
        </w:rPr>
        <w:t xml:space="preserve"> </w:t>
      </w:r>
      <w:r w:rsidR="007166D3" w:rsidRPr="00715273">
        <w:rPr>
          <w:sz w:val="14"/>
        </w:rPr>
        <w:t>audible and inaudible.’ The everyday politics of this order is a process of counting, of</w:t>
      </w:r>
      <w:r w:rsidR="00715273" w:rsidRPr="00715273">
        <w:rPr>
          <w:sz w:val="14"/>
        </w:rPr>
        <w:t xml:space="preserve"> </w:t>
      </w:r>
      <w:r w:rsidR="007166D3" w:rsidRPr="00715273">
        <w:rPr>
          <w:sz w:val="14"/>
        </w:rPr>
        <w:t>managing who and what counts, and the manner in which they count. (2014: 207)</w:t>
      </w:r>
      <w:r w:rsidR="00715273" w:rsidRPr="00715273">
        <w:rPr>
          <w:sz w:val="14"/>
        </w:rPr>
        <w:t xml:space="preserve"> </w:t>
      </w:r>
      <w:r w:rsidR="007166D3" w:rsidRPr="00715273">
        <w:rPr>
          <w:sz w:val="14"/>
        </w:rPr>
        <w:t>Internal critique—worrying over the soul of the nation—would merely “shuffle the positions in</w:t>
      </w:r>
      <w:r w:rsidR="00715273" w:rsidRPr="00715273">
        <w:rPr>
          <w:sz w:val="14"/>
        </w:rPr>
        <w:t xml:space="preserve"> </w:t>
      </w:r>
      <w:r w:rsidR="007166D3" w:rsidRPr="00715273">
        <w:rPr>
          <w:sz w:val="14"/>
        </w:rPr>
        <w:t>the distribution of the sensible” and so maintain “the withdrawal of the political” (112).</w:t>
      </w:r>
      <w:r w:rsidR="00715273" w:rsidRPr="00715273">
        <w:rPr>
          <w:sz w:val="14"/>
        </w:rPr>
        <w:t xml:space="preserve"> </w:t>
      </w:r>
      <w:r w:rsidR="007166D3" w:rsidRPr="00715273">
        <w:rPr>
          <w:sz w:val="14"/>
        </w:rPr>
        <w:t>Morefield, Rifkin, Salaita, and others draw attention to the language games and rhetorical</w:t>
      </w:r>
      <w:r w:rsidR="00715273" w:rsidRPr="00715273">
        <w:rPr>
          <w:sz w:val="14"/>
        </w:rPr>
        <w:t xml:space="preserve"> </w:t>
      </w:r>
      <w:r w:rsidR="007166D3" w:rsidRPr="00715273">
        <w:rPr>
          <w:sz w:val="14"/>
        </w:rPr>
        <w:t>tricks that lend legitimacy and texture to the distribution of the sensible that is at the same time</w:t>
      </w:r>
      <w:r w:rsidR="00715273" w:rsidRPr="00715273">
        <w:rPr>
          <w:sz w:val="14"/>
        </w:rPr>
        <w:t xml:space="preserve"> </w:t>
      </w:r>
      <w:r w:rsidR="007166D3" w:rsidRPr="00715273">
        <w:rPr>
          <w:sz w:val="14"/>
        </w:rPr>
        <w:t>‘settler common sense’, and the wider claims about sovereignty, territory, citizenship, and liberal</w:t>
      </w:r>
      <w:r w:rsidR="00715273" w:rsidRPr="00715273">
        <w:rPr>
          <w:sz w:val="14"/>
        </w:rPr>
        <w:t xml:space="preserve"> </w:t>
      </w:r>
      <w:r w:rsidR="007166D3" w:rsidRPr="00715273">
        <w:rPr>
          <w:sz w:val="14"/>
        </w:rPr>
        <w:t>order implicit in these that, viewed beyond such ideological structures, actually index the</w:t>
      </w:r>
      <w:r w:rsidR="00715273" w:rsidRPr="00715273">
        <w:rPr>
          <w:sz w:val="14"/>
        </w:rPr>
        <w:t xml:space="preserve"> </w:t>
      </w:r>
      <w:r w:rsidR="007166D3" w:rsidRPr="00715273">
        <w:rPr>
          <w:sz w:val="14"/>
        </w:rPr>
        <w:t xml:space="preserve">Westphalian state’s inherently violent nature in settler colonial contexts. </w:t>
      </w:r>
      <w:r w:rsidR="007166D3" w:rsidRPr="00D3186A">
        <w:rPr>
          <w:rStyle w:val="Emphasis"/>
        </w:rPr>
        <w:t>While these activities</w:t>
      </w:r>
      <w:r w:rsidR="00715273">
        <w:rPr>
          <w:rStyle w:val="Emphasis"/>
        </w:rPr>
        <w:t xml:space="preserve"> </w:t>
      </w:r>
      <w:r w:rsidR="007166D3" w:rsidRPr="00D3186A">
        <w:rPr>
          <w:rStyle w:val="Emphasis"/>
        </w:rPr>
        <w:t>make a pretence of interrogating the actions and identity of the nation, they actually “shield the</w:t>
      </w:r>
      <w:r w:rsidR="00715273">
        <w:rPr>
          <w:rStyle w:val="Emphasis"/>
        </w:rPr>
        <w:t xml:space="preserve"> </w:t>
      </w:r>
      <w:r w:rsidR="007166D3" w:rsidRPr="00D3186A">
        <w:rPr>
          <w:rStyle w:val="Emphasis"/>
        </w:rPr>
        <w:t>settler-colonial legal and political apparatuses from the same reciprocal form of critical</w:t>
      </w:r>
      <w:r w:rsidR="00715273">
        <w:rPr>
          <w:rStyle w:val="Emphasis"/>
        </w:rPr>
        <w:t xml:space="preserve"> </w:t>
      </w:r>
      <w:r w:rsidR="007166D3" w:rsidRPr="00D3186A">
        <w:rPr>
          <w:rStyle w:val="Emphasis"/>
        </w:rPr>
        <w:t>examination as is exercised over indigenous peoples</w:t>
      </w:r>
      <w:r w:rsidR="007166D3" w:rsidRPr="00D3186A">
        <w:rPr>
          <w:rStyle w:val="StyleUnderline"/>
        </w:rPr>
        <w:t xml:space="preserve"> and their claims”</w:t>
      </w:r>
      <w:r w:rsidR="007166D3" w:rsidRPr="00715273">
        <w:rPr>
          <w:sz w:val="14"/>
        </w:rPr>
        <w:t xml:space="preserve"> (Nichols 2013: 177-178).</w:t>
      </w:r>
      <w:r w:rsidR="00715273" w:rsidRPr="00715273">
        <w:rPr>
          <w:sz w:val="14"/>
        </w:rPr>
        <w:t xml:space="preserve"> </w:t>
      </w:r>
      <w:r w:rsidR="007166D3" w:rsidRPr="00715273">
        <w:rPr>
          <w:sz w:val="14"/>
        </w:rPr>
        <w:t>In a prescient passage, Franz Fanon identifies a similar dynamic while writing from another</w:t>
      </w:r>
      <w:r w:rsidR="00715273" w:rsidRPr="00715273">
        <w:rPr>
          <w:sz w:val="14"/>
        </w:rPr>
        <w:t xml:space="preserve"> </w:t>
      </w:r>
      <w:r w:rsidR="007166D3" w:rsidRPr="00715273">
        <w:rPr>
          <w:sz w:val="14"/>
        </w:rPr>
        <w:t>settler colony, Algeria, in the 1960s: “[in] its narcissistic monologue the colonialist bourgeoisie,</w:t>
      </w:r>
      <w:r w:rsidR="00715273" w:rsidRPr="00715273">
        <w:rPr>
          <w:sz w:val="14"/>
        </w:rPr>
        <w:t xml:space="preserve"> </w:t>
      </w:r>
      <w:r w:rsidR="007166D3" w:rsidRPr="00715273">
        <w:rPr>
          <w:sz w:val="14"/>
        </w:rPr>
        <w:t>by way of its academics, had implanted in the minds of the colonized that the essential values—</w:t>
      </w:r>
      <w:r w:rsidR="00715273" w:rsidRPr="00715273">
        <w:rPr>
          <w:sz w:val="14"/>
        </w:rPr>
        <w:t xml:space="preserve"> </w:t>
      </w:r>
      <w:r w:rsidR="007166D3" w:rsidRPr="00715273">
        <w:rPr>
          <w:sz w:val="14"/>
        </w:rPr>
        <w:t>meaning Western values—remain eternal despite all errors attributable to man” (1963: 11). What</w:t>
      </w:r>
      <w:r w:rsidR="00715273" w:rsidRPr="00715273">
        <w:rPr>
          <w:sz w:val="14"/>
        </w:rPr>
        <w:t xml:space="preserve"> </w:t>
      </w:r>
      <w:r w:rsidR="007166D3" w:rsidRPr="00715273">
        <w:rPr>
          <w:sz w:val="14"/>
        </w:rPr>
        <w:t>better way to describe, say, Michael Ignatieff, then as a colonialist bourgeoisie academic</w:t>
      </w:r>
      <w:r w:rsidR="00715273" w:rsidRPr="00715273">
        <w:rPr>
          <w:sz w:val="14"/>
        </w:rPr>
        <w:t xml:space="preserve"> </w:t>
      </w:r>
      <w:r w:rsidR="007166D3" w:rsidRPr="00715273">
        <w:rPr>
          <w:sz w:val="14"/>
        </w:rPr>
        <w:t>advocating, through a narcissistic monologue, the essential goodness of Western values (human</w:t>
      </w:r>
      <w:r w:rsidR="00715273" w:rsidRPr="00715273">
        <w:rPr>
          <w:sz w:val="14"/>
        </w:rPr>
        <w:t xml:space="preserve"> </w:t>
      </w:r>
      <w:r w:rsidR="007166D3" w:rsidRPr="00715273">
        <w:rPr>
          <w:sz w:val="14"/>
        </w:rPr>
        <w:t>rights) despite the human errors and costs they entail?29 While the inherent unimpeachability of</w:t>
      </w:r>
      <w:r w:rsidR="00715273" w:rsidRPr="00715273">
        <w:rPr>
          <w:sz w:val="14"/>
        </w:rPr>
        <w:t xml:space="preserve"> </w:t>
      </w:r>
      <w:r w:rsidR="007166D3" w:rsidRPr="00715273">
        <w:rPr>
          <w:sz w:val="14"/>
        </w:rPr>
        <w:t>the liberal state is certainly used to reproduce colonial relations in non-settler colonial settings</w:t>
      </w:r>
      <w:r w:rsidR="00715273" w:rsidRPr="00715273">
        <w:rPr>
          <w:sz w:val="14"/>
        </w:rPr>
        <w:t xml:space="preserve"> </w:t>
      </w:r>
      <w:r w:rsidR="007166D3" w:rsidRPr="00715273">
        <w:rPr>
          <w:sz w:val="14"/>
        </w:rPr>
        <w:t>through concepts such as humanitarian intervention (R2P) and neoliberal development</w:t>
      </w:r>
      <w:r w:rsidR="00715273" w:rsidRPr="00715273">
        <w:rPr>
          <w:sz w:val="14"/>
        </w:rPr>
        <w:t xml:space="preserve"> </w:t>
      </w:r>
      <w:r w:rsidR="007166D3" w:rsidRPr="00715273">
        <w:rPr>
          <w:sz w:val="14"/>
        </w:rPr>
        <w:t>institutions (the World Bank and IMF), the ‘liberal state identity’ tactic is used in different</w:t>
      </w:r>
      <w:r w:rsidR="00715273" w:rsidRPr="00715273">
        <w:rPr>
          <w:sz w:val="14"/>
        </w:rPr>
        <w:t xml:space="preserve"> </w:t>
      </w:r>
      <w:r w:rsidR="007166D3" w:rsidRPr="00715273">
        <w:rPr>
          <w:sz w:val="14"/>
        </w:rPr>
        <w:t>though related ways at home to buttress the state’s sovereign defenses against external scrutiny</w:t>
      </w:r>
      <w:r w:rsidR="00715273" w:rsidRPr="00715273">
        <w:rPr>
          <w:sz w:val="14"/>
        </w:rPr>
        <w:t xml:space="preserve"> </w:t>
      </w:r>
      <w:r w:rsidR="007166D3" w:rsidRPr="00715273">
        <w:rPr>
          <w:sz w:val="14"/>
        </w:rPr>
        <w:t>of its domestic behaviour.</w:t>
      </w:r>
      <w:r w:rsidR="00715273" w:rsidRPr="00715273">
        <w:rPr>
          <w:sz w:val="14"/>
        </w:rPr>
        <w:t xml:space="preserve"> </w:t>
      </w:r>
      <w:r w:rsidR="007166D3" w:rsidRPr="00715273">
        <w:rPr>
          <w:sz w:val="14"/>
        </w:rPr>
        <w:t>Thus, when a critique of human rights from an Indigenous or Native Studies perspective</w:t>
      </w:r>
      <w:r w:rsidR="00715273" w:rsidRPr="00715273">
        <w:rPr>
          <w:sz w:val="14"/>
        </w:rPr>
        <w:t xml:space="preserve"> </w:t>
      </w:r>
      <w:r w:rsidR="007166D3" w:rsidRPr="00715273">
        <w:rPr>
          <w:sz w:val="14"/>
        </w:rPr>
        <w:t>is filed under ‘colonialism’, a significant and irreducible element of its analysis is assimilated</w:t>
      </w:r>
      <w:r w:rsidR="00715273" w:rsidRPr="00715273">
        <w:rPr>
          <w:sz w:val="14"/>
        </w:rPr>
        <w:t xml:space="preserve"> </w:t>
      </w:r>
      <w:r w:rsidR="007166D3" w:rsidRPr="00715273">
        <w:rPr>
          <w:sz w:val="14"/>
        </w:rPr>
        <w:t>into a more ambiguous ‘colonial relation’. For instance, Mahmood Mamdani (2012) and Karuna</w:t>
      </w:r>
      <w:r w:rsidR="00715273" w:rsidRPr="00715273">
        <w:rPr>
          <w:sz w:val="14"/>
        </w:rPr>
        <w:t xml:space="preserve"> </w:t>
      </w:r>
      <w:r w:rsidR="007166D3" w:rsidRPr="00715273">
        <w:rPr>
          <w:sz w:val="14"/>
        </w:rPr>
        <w:t>Mantena (2010) have developed an account of liberal empire, showing how utilitarian, direct rule</w:t>
      </w:r>
      <w:r w:rsidR="00715273" w:rsidRPr="00715273">
        <w:rPr>
          <w:sz w:val="14"/>
        </w:rPr>
        <w:t xml:space="preserve"> </w:t>
      </w:r>
      <w:r w:rsidR="007166D3" w:rsidRPr="00715273">
        <w:rPr>
          <w:sz w:val="14"/>
        </w:rPr>
        <w:t>was replaced by indirect rule structures during the mid-19th century crisis of empire.30 However,</w:t>
      </w:r>
      <w:r w:rsidR="00715273" w:rsidRPr="00715273">
        <w:rPr>
          <w:sz w:val="14"/>
        </w:rPr>
        <w:t xml:space="preserve"> </w:t>
      </w:r>
      <w:r w:rsidR="007166D3" w:rsidRPr="00715273">
        <w:rPr>
          <w:sz w:val="14"/>
        </w:rPr>
        <w:t>their critique aims to understand techniques of maintaining power over a territory already under</w:t>
      </w:r>
      <w:r w:rsidR="00715273" w:rsidRPr="00715273">
        <w:rPr>
          <w:sz w:val="14"/>
        </w:rPr>
        <w:t xml:space="preserve"> </w:t>
      </w:r>
      <w:r w:rsidR="007166D3" w:rsidRPr="00715273">
        <w:rPr>
          <w:sz w:val="14"/>
        </w:rPr>
        <w:t>external colonial rule so as to consolidate extractive resource bases and increase international</w:t>
      </w:r>
      <w:r w:rsidR="00715273" w:rsidRPr="00715273">
        <w:rPr>
          <w:sz w:val="14"/>
        </w:rPr>
        <w:t xml:space="preserve"> </w:t>
      </w:r>
      <w:r w:rsidR="007166D3" w:rsidRPr="00715273">
        <w:rPr>
          <w:sz w:val="14"/>
        </w:rPr>
        <w:t>clout. The crisis of empire was more about how to treat external others so as to protect global</w:t>
      </w:r>
      <w:r w:rsidR="00715273" w:rsidRPr="00715273">
        <w:rPr>
          <w:sz w:val="14"/>
        </w:rPr>
        <w:t xml:space="preserve"> </w:t>
      </w:r>
      <w:r w:rsidR="007166D3" w:rsidRPr="00715273">
        <w:rPr>
          <w:sz w:val="14"/>
        </w:rPr>
        <w:t>economic and political interests than about how to treat internal others that destabilize the claims</w:t>
      </w:r>
      <w:r w:rsidR="00715273" w:rsidRPr="00715273">
        <w:rPr>
          <w:sz w:val="14"/>
        </w:rPr>
        <w:t xml:space="preserve"> </w:t>
      </w:r>
      <w:r w:rsidR="007166D3" w:rsidRPr="00715273">
        <w:rPr>
          <w:sz w:val="14"/>
        </w:rPr>
        <w:t>to the developing settler political community in its entirety; perhaps accordingly, Mantena’s</w:t>
      </w:r>
      <w:r w:rsidR="00715273" w:rsidRPr="00715273">
        <w:rPr>
          <w:sz w:val="14"/>
        </w:rPr>
        <w:t xml:space="preserve"> </w:t>
      </w:r>
      <w:r w:rsidR="007166D3" w:rsidRPr="00715273">
        <w:rPr>
          <w:sz w:val="14"/>
        </w:rPr>
        <w:t>theorization of a general shift from utilitarian direct rule to an indirect, less invasive rule in India</w:t>
      </w:r>
      <w:r w:rsidR="00715273" w:rsidRPr="00715273">
        <w:rPr>
          <w:sz w:val="14"/>
        </w:rPr>
        <w:t xml:space="preserve"> </w:t>
      </w:r>
      <w:r w:rsidR="007166D3" w:rsidRPr="00715273">
        <w:rPr>
          <w:sz w:val="14"/>
        </w:rPr>
        <w:t>does not help us make sense of the fact that in Canada, “Indian Act policy tended to become</w:t>
      </w:r>
      <w:r w:rsidR="00715273" w:rsidRPr="00715273">
        <w:rPr>
          <w:sz w:val="14"/>
        </w:rPr>
        <w:t xml:space="preserve"> </w:t>
      </w:r>
      <w:r w:rsidR="007166D3" w:rsidRPr="00715273">
        <w:rPr>
          <w:sz w:val="14"/>
        </w:rPr>
        <w:t>more coercive over time” as the government became increasingly frustrated (Miller 2013: 241).</w:t>
      </w:r>
      <w:r w:rsidR="00715273" w:rsidRPr="00715273">
        <w:rPr>
          <w:sz w:val="14"/>
        </w:rPr>
        <w:t xml:space="preserve"> </w:t>
      </w:r>
      <w:r w:rsidR="007166D3" w:rsidRPr="00715273">
        <w:rPr>
          <w:sz w:val="14"/>
        </w:rPr>
        <w:t>Management of territory for the sake of continued exploitation will utilize different (though</w:t>
      </w:r>
      <w:r w:rsidR="00715273" w:rsidRPr="00715273">
        <w:rPr>
          <w:sz w:val="14"/>
        </w:rPr>
        <w:t xml:space="preserve"> </w:t>
      </w:r>
      <w:r w:rsidR="007166D3" w:rsidRPr="00715273">
        <w:rPr>
          <w:sz w:val="14"/>
        </w:rPr>
        <w:t>related) tactics than will the settlement of territory for the sake of erecting a new state on it.31</w:t>
      </w:r>
      <w:r w:rsidR="00715273" w:rsidRPr="00715273">
        <w:rPr>
          <w:sz w:val="14"/>
        </w:rPr>
        <w:t xml:space="preserve"> </w:t>
      </w:r>
      <w:r w:rsidR="007166D3" w:rsidRPr="00715273">
        <w:rPr>
          <w:sz w:val="14"/>
        </w:rPr>
        <w:t>Similarly, the school of critique described above, led by Torpey (2006), Moyn (2010), and</w:t>
      </w:r>
      <w:r w:rsidR="00715273" w:rsidRPr="00715273">
        <w:rPr>
          <w:sz w:val="14"/>
        </w:rPr>
        <w:t xml:space="preserve"> </w:t>
      </w:r>
      <w:r w:rsidR="007166D3" w:rsidRPr="00715273">
        <w:rPr>
          <w:sz w:val="14"/>
        </w:rPr>
        <w:t>Meister (2011), looks at how the contemporary human rights regime has circumscribed political</w:t>
      </w:r>
      <w:r w:rsidR="00715273" w:rsidRPr="00715273">
        <w:rPr>
          <w:sz w:val="14"/>
        </w:rPr>
        <w:t xml:space="preserve"> </w:t>
      </w:r>
      <w:r w:rsidR="007166D3" w:rsidRPr="00715273">
        <w:rPr>
          <w:sz w:val="14"/>
        </w:rPr>
        <w:t>thinking, limiting the horizons of whole peoples’ utopian imagination. However, these theorists</w:t>
      </w:r>
      <w:r w:rsidR="00715273" w:rsidRPr="00715273">
        <w:rPr>
          <w:sz w:val="14"/>
        </w:rPr>
        <w:t xml:space="preserve"> </w:t>
      </w:r>
      <w:r w:rsidR="007166D3" w:rsidRPr="00715273">
        <w:rPr>
          <w:sz w:val="14"/>
        </w:rPr>
        <w:t>orient this critique mostly in relation to the 1960s decolonization struggle on the African</w:t>
      </w:r>
      <w:r w:rsidR="00715273" w:rsidRPr="00715273">
        <w:rPr>
          <w:sz w:val="14"/>
        </w:rPr>
        <w:t xml:space="preserve"> </w:t>
      </w:r>
      <w:r w:rsidR="007166D3" w:rsidRPr="00715273">
        <w:rPr>
          <w:sz w:val="14"/>
        </w:rPr>
        <w:t>continent (which largely adopted the European state form), ultimately doing little to help us</w:t>
      </w:r>
      <w:r w:rsidR="00715273" w:rsidRPr="00715273">
        <w:rPr>
          <w:sz w:val="14"/>
        </w:rPr>
        <w:t xml:space="preserve"> </w:t>
      </w:r>
      <w:r w:rsidR="007166D3" w:rsidRPr="00715273">
        <w:rPr>
          <w:sz w:val="14"/>
        </w:rPr>
        <w:t>understand Indigenous North American forms of control and resistance, or the very present</w:t>
      </w:r>
      <w:r w:rsidR="00715273" w:rsidRPr="00715273">
        <w:rPr>
          <w:sz w:val="14"/>
        </w:rPr>
        <w:t xml:space="preserve"> </w:t>
      </w:r>
      <w:r w:rsidR="007166D3" w:rsidRPr="00715273">
        <w:rPr>
          <w:sz w:val="14"/>
        </w:rPr>
        <w:t>political imaginaries and claims Indigenous activists erect against this limiting and limited</w:t>
      </w:r>
      <w:r w:rsidR="00715273" w:rsidRPr="00715273">
        <w:rPr>
          <w:sz w:val="14"/>
        </w:rPr>
        <w:t xml:space="preserve"> </w:t>
      </w:r>
      <w:r w:rsidR="007166D3" w:rsidRPr="00715273">
        <w:rPr>
          <w:sz w:val="14"/>
        </w:rPr>
        <w:t>façade.</w:t>
      </w:r>
      <w:r w:rsidR="00715273" w:rsidRPr="00715273">
        <w:rPr>
          <w:sz w:val="14"/>
        </w:rPr>
        <w:t xml:space="preserve"> </w:t>
      </w:r>
      <w:r w:rsidR="007166D3" w:rsidRPr="00715273">
        <w:rPr>
          <w:sz w:val="14"/>
        </w:rPr>
        <w:t>Finally, many ideological critiques of human rights indict liberalism (and the liberal</w:t>
      </w:r>
      <w:r w:rsidR="00715273" w:rsidRPr="00715273">
        <w:rPr>
          <w:sz w:val="14"/>
        </w:rPr>
        <w:t xml:space="preserve"> </w:t>
      </w:r>
      <w:r w:rsidR="007166D3" w:rsidRPr="00715273">
        <w:rPr>
          <w:sz w:val="14"/>
        </w:rPr>
        <w:t>state), treating it as a proxy for human rights. This recent strand of scholarship in the history of</w:t>
      </w:r>
      <w:r w:rsidR="00715273" w:rsidRPr="00715273">
        <w:rPr>
          <w:sz w:val="14"/>
        </w:rPr>
        <w:t xml:space="preserve"> </w:t>
      </w:r>
      <w:r w:rsidR="007166D3" w:rsidRPr="00715273">
        <w:rPr>
          <w:sz w:val="14"/>
        </w:rPr>
        <w:t>political thought has elaborated the links between liberalism and imperialism by showing how</w:t>
      </w:r>
      <w:r w:rsidR="00715273" w:rsidRPr="00715273">
        <w:rPr>
          <w:sz w:val="14"/>
        </w:rPr>
        <w:t xml:space="preserve"> </w:t>
      </w:r>
      <w:r w:rsidR="007166D3" w:rsidRPr="00715273">
        <w:rPr>
          <w:sz w:val="14"/>
        </w:rPr>
        <w:t>exclusions are structured into the way liberalism works.32 Thus, when we acknowledge that the</w:t>
      </w:r>
      <w:r w:rsidR="00715273" w:rsidRPr="00715273">
        <w:rPr>
          <w:sz w:val="14"/>
        </w:rPr>
        <w:t xml:space="preserve"> </w:t>
      </w:r>
      <w:r w:rsidR="007166D3" w:rsidRPr="00715273">
        <w:rPr>
          <w:sz w:val="14"/>
        </w:rPr>
        <w:t>human rights regime is at base (whether in theory or in practice) a liberal one coming out of the</w:t>
      </w:r>
      <w:r w:rsidR="00715273" w:rsidRPr="00715273">
        <w:rPr>
          <w:sz w:val="14"/>
        </w:rPr>
        <w:t xml:space="preserve"> </w:t>
      </w:r>
      <w:r w:rsidR="007166D3" w:rsidRPr="00715273">
        <w:rPr>
          <w:sz w:val="14"/>
        </w:rPr>
        <w:t>tradition of liberalism—a connection laid out clearly by John Charvet and Elisa Kaczynska-Nay</w:t>
      </w:r>
      <w:r w:rsidR="00715273" w:rsidRPr="00715273">
        <w:rPr>
          <w:sz w:val="14"/>
        </w:rPr>
        <w:t xml:space="preserve"> </w:t>
      </w:r>
      <w:r w:rsidR="007166D3" w:rsidRPr="00715273">
        <w:rPr>
          <w:sz w:val="14"/>
        </w:rPr>
        <w:t>in The Liberal Project and Human Rights: The Theory and Practice of a New World Order</w:t>
      </w:r>
      <w:r w:rsidR="00715273" w:rsidRPr="00715273">
        <w:rPr>
          <w:sz w:val="14"/>
        </w:rPr>
        <w:t xml:space="preserve"> </w:t>
      </w:r>
      <w:r w:rsidR="007166D3" w:rsidRPr="00715273">
        <w:rPr>
          <w:sz w:val="14"/>
        </w:rPr>
        <w:t>(2008)—it is hard to take seriously that regime’s stated claims to universalism, whether</w:t>
      </w:r>
      <w:r w:rsidR="00715273" w:rsidRPr="00715273">
        <w:rPr>
          <w:sz w:val="14"/>
        </w:rPr>
        <w:t xml:space="preserve"> </w:t>
      </w:r>
      <w:r w:rsidR="007166D3" w:rsidRPr="00715273">
        <w:rPr>
          <w:sz w:val="14"/>
        </w:rPr>
        <w:t>minimalist or not.33 However, as Duncan Bell demonstrates (2016), the current scholarly flurry</w:t>
      </w:r>
      <w:r w:rsidR="00715273" w:rsidRPr="00715273">
        <w:rPr>
          <w:sz w:val="14"/>
        </w:rPr>
        <w:t xml:space="preserve"> </w:t>
      </w:r>
      <w:r w:rsidR="007166D3" w:rsidRPr="00715273">
        <w:rPr>
          <w:sz w:val="14"/>
        </w:rPr>
        <w:t>on the inherent or contingent relationship between liberalism and empire has failed to take</w:t>
      </w:r>
      <w:r w:rsidR="00715273" w:rsidRPr="00715273">
        <w:rPr>
          <w:sz w:val="14"/>
        </w:rPr>
        <w:t xml:space="preserve"> </w:t>
      </w:r>
      <w:r w:rsidR="00B67D37" w:rsidRPr="00715273">
        <w:rPr>
          <w:sz w:val="14"/>
        </w:rPr>
        <w:t>adequate account of settler colonialism: “a tendency to overlook the significance of settler</w:t>
      </w:r>
      <w:r w:rsidR="00715273" w:rsidRPr="00715273">
        <w:rPr>
          <w:sz w:val="14"/>
        </w:rPr>
        <w:t xml:space="preserve"> </w:t>
      </w:r>
      <w:r w:rsidR="00B67D37" w:rsidRPr="00715273">
        <w:rPr>
          <w:sz w:val="14"/>
        </w:rPr>
        <w:t>colonialism” is one of the</w:t>
      </w:r>
      <w:r w:rsidR="00715273" w:rsidRPr="00715273">
        <w:rPr>
          <w:sz w:val="14"/>
        </w:rPr>
        <w:t xml:space="preserve"> </w:t>
      </w:r>
      <w:r w:rsidR="00B67D37" w:rsidRPr="00715273">
        <w:rPr>
          <w:sz w:val="14"/>
        </w:rPr>
        <w:t>main weaknesses run[ing] through scholarly commentary on liberalism and</w:t>
      </w:r>
      <w:r w:rsidR="00715273" w:rsidRPr="00715273">
        <w:rPr>
          <w:sz w:val="14"/>
        </w:rPr>
        <w:t xml:space="preserve"> </w:t>
      </w:r>
      <w:r w:rsidR="00B67D37" w:rsidRPr="00715273">
        <w:rPr>
          <w:sz w:val="14"/>
        </w:rPr>
        <w:t>empire…Settler colonialism played a crucial role in nineteenth century imperial thought,</w:t>
      </w:r>
      <w:r w:rsidR="00715273" w:rsidRPr="00715273">
        <w:rPr>
          <w:sz w:val="14"/>
        </w:rPr>
        <w:t xml:space="preserve"> </w:t>
      </w:r>
      <w:r w:rsidR="00B67D37" w:rsidRPr="00715273">
        <w:rPr>
          <w:sz w:val="14"/>
        </w:rPr>
        <w:t>and liberalism in particular, yet it has largely been ignored in the burst of writing about</w:t>
      </w:r>
      <w:r w:rsidR="00715273" w:rsidRPr="00715273">
        <w:rPr>
          <w:sz w:val="14"/>
        </w:rPr>
        <w:t xml:space="preserve"> </w:t>
      </w:r>
      <w:r w:rsidR="00B67D37" w:rsidRPr="00715273">
        <w:rPr>
          <w:sz w:val="14"/>
        </w:rPr>
        <w:t>the intellectual foundations of the Victorian empire. (2)34</w:t>
      </w:r>
      <w:r w:rsidR="00715273" w:rsidRPr="00715273">
        <w:rPr>
          <w:sz w:val="14"/>
        </w:rPr>
        <w:t xml:space="preserve"> </w:t>
      </w:r>
      <w:r w:rsidR="00B67D37" w:rsidRPr="00715273">
        <w:rPr>
          <w:sz w:val="14"/>
        </w:rPr>
        <w:t>If liberalism is a theoretical cornerstone for both the history of human rights and its</w:t>
      </w:r>
      <w:r w:rsidR="00715273" w:rsidRPr="00715273">
        <w:rPr>
          <w:sz w:val="14"/>
        </w:rPr>
        <w:t xml:space="preserve"> </w:t>
      </w:r>
      <w:r w:rsidR="00B67D37" w:rsidRPr="00715273">
        <w:rPr>
          <w:sz w:val="14"/>
        </w:rPr>
        <w:t>contemporary normative architecture, then it is imperative that analyses of the relationship</w:t>
      </w:r>
      <w:r w:rsidR="00715273" w:rsidRPr="00715273">
        <w:rPr>
          <w:sz w:val="14"/>
        </w:rPr>
        <w:t xml:space="preserve"> </w:t>
      </w:r>
      <w:r w:rsidR="00B67D37" w:rsidRPr="00715273">
        <w:rPr>
          <w:sz w:val="14"/>
        </w:rPr>
        <w:t>between human rights and colonial power utilize the tools of settler colonial studies to correct for</w:t>
      </w:r>
      <w:r w:rsidR="00715273" w:rsidRPr="00715273">
        <w:rPr>
          <w:sz w:val="14"/>
        </w:rPr>
        <w:t xml:space="preserve"> </w:t>
      </w:r>
      <w:r w:rsidR="00B67D37" w:rsidRPr="00715273">
        <w:rPr>
          <w:sz w:val="14"/>
        </w:rPr>
        <w:t>this absence, not least because, as Dian Million points out, post-WWII calls in North America for</w:t>
      </w:r>
      <w:r w:rsidR="00715273" w:rsidRPr="00715273">
        <w:rPr>
          <w:sz w:val="14"/>
        </w:rPr>
        <w:t xml:space="preserve"> </w:t>
      </w:r>
      <w:r w:rsidR="00B67D37" w:rsidRPr="00715273">
        <w:rPr>
          <w:sz w:val="14"/>
        </w:rPr>
        <w:t>self-determination and treaty rights have spoken “firmly to and from liberalism” (2013: 87).</w:t>
      </w:r>
      <w:r w:rsidR="00715273" w:rsidRPr="00715273">
        <w:rPr>
          <w:sz w:val="14"/>
        </w:rPr>
        <w:t xml:space="preserve"> </w:t>
      </w:r>
      <w:r w:rsidR="00B67D37" w:rsidRPr="00715273">
        <w:rPr>
          <w:sz w:val="14"/>
        </w:rPr>
        <w:t>What such calls for self-determination in the language of liberalism mean, then, is that we need</w:t>
      </w:r>
      <w:r w:rsidR="00715273" w:rsidRPr="00715273">
        <w:rPr>
          <w:sz w:val="14"/>
        </w:rPr>
        <w:t xml:space="preserve"> </w:t>
      </w:r>
      <w:r w:rsidR="00B67D37" w:rsidRPr="00715273">
        <w:rPr>
          <w:sz w:val="14"/>
        </w:rPr>
        <w:t>to account for how inclusions (not just the exclusions elucidated by Mehta and others) can also</w:t>
      </w:r>
      <w:r w:rsidR="00715273" w:rsidRPr="00715273">
        <w:rPr>
          <w:sz w:val="14"/>
        </w:rPr>
        <w:t xml:space="preserve"> </w:t>
      </w:r>
      <w:r w:rsidR="00B67D37" w:rsidRPr="00715273">
        <w:rPr>
          <w:sz w:val="14"/>
        </w:rPr>
        <w:t>be violent: the inclusion of who, in what, and on whose ground? Not to do so, proposes Scott</w:t>
      </w:r>
      <w:r w:rsidR="00715273" w:rsidRPr="00715273">
        <w:rPr>
          <w:sz w:val="14"/>
        </w:rPr>
        <w:t xml:space="preserve"> </w:t>
      </w:r>
      <w:r w:rsidR="00B67D37" w:rsidRPr="00715273">
        <w:rPr>
          <w:sz w:val="14"/>
        </w:rPr>
        <w:t>Morgensen, might itself be a violence:</w:t>
      </w:r>
      <w:r w:rsidR="00715273" w:rsidRPr="00715273">
        <w:rPr>
          <w:sz w:val="14"/>
        </w:rPr>
        <w:t xml:space="preserve"> </w:t>
      </w:r>
      <w:r w:rsidR="00B67D37" w:rsidRPr="00715273">
        <w:rPr>
          <w:sz w:val="14"/>
        </w:rPr>
        <w:t>Settler colonialism directly informs past and present processes of European colonisation,</w:t>
      </w:r>
      <w:r w:rsidR="00715273" w:rsidRPr="00715273">
        <w:rPr>
          <w:sz w:val="14"/>
        </w:rPr>
        <w:t xml:space="preserve"> </w:t>
      </w:r>
      <w:r w:rsidR="00B67D37" w:rsidRPr="00715273">
        <w:rPr>
          <w:sz w:val="14"/>
        </w:rPr>
        <w:t>global capitalism, liberal modernity and international governance. If settler colonialism is</w:t>
      </w:r>
      <w:r w:rsidR="00715273" w:rsidRPr="00715273">
        <w:rPr>
          <w:sz w:val="14"/>
        </w:rPr>
        <w:t xml:space="preserve"> </w:t>
      </w:r>
      <w:r w:rsidR="00B67D37" w:rsidRPr="00715273">
        <w:rPr>
          <w:sz w:val="14"/>
        </w:rPr>
        <w:t>not theorised in accounts of these formations, then its power remains naturalised in the</w:t>
      </w:r>
      <w:r w:rsidR="00715273" w:rsidRPr="00715273">
        <w:rPr>
          <w:sz w:val="14"/>
        </w:rPr>
        <w:t xml:space="preserve"> </w:t>
      </w:r>
      <w:r w:rsidR="00B67D37" w:rsidRPr="00715273">
        <w:rPr>
          <w:sz w:val="14"/>
        </w:rPr>
        <w:t>world that we engage and in the theoretical apparatuses with which we attempt to explain</w:t>
      </w:r>
      <w:r w:rsidR="00715273" w:rsidRPr="00715273">
        <w:rPr>
          <w:sz w:val="14"/>
        </w:rPr>
        <w:t xml:space="preserve"> </w:t>
      </w:r>
      <w:r w:rsidR="00B67D37" w:rsidRPr="00715273">
        <w:rPr>
          <w:sz w:val="14"/>
        </w:rPr>
        <w:t>it. (2011: 53)</w:t>
      </w:r>
      <w:r w:rsidR="00715273" w:rsidRPr="00715273">
        <w:rPr>
          <w:sz w:val="14"/>
        </w:rPr>
        <w:t xml:space="preserve"> </w:t>
      </w:r>
      <w:r w:rsidR="00B67D37" w:rsidRPr="00715273">
        <w:rPr>
          <w:sz w:val="14"/>
        </w:rPr>
        <w:t>Part of the reason for this is that settler colonialism “is not merely a global phenomenon, it is</w:t>
      </w:r>
      <w:r w:rsidR="00715273" w:rsidRPr="00715273">
        <w:rPr>
          <w:sz w:val="14"/>
        </w:rPr>
        <w:t xml:space="preserve"> </w:t>
      </w:r>
      <w:r w:rsidR="00B67D37" w:rsidRPr="00715273">
        <w:rPr>
          <w:sz w:val="14"/>
        </w:rPr>
        <w:t>also constitutive of the global” (Cornellier and Griffiths 2015: 1); as such, when theorizing</w:t>
      </w:r>
      <w:r w:rsidR="00715273" w:rsidRPr="00715273">
        <w:rPr>
          <w:sz w:val="14"/>
        </w:rPr>
        <w:t xml:space="preserve"> </w:t>
      </w:r>
      <w:r w:rsidR="00B67D37" w:rsidRPr="00715273">
        <w:rPr>
          <w:sz w:val="14"/>
        </w:rPr>
        <w:t>settler colonialism in accounts of liberalism and rights, we should follow the lead of Lisa Lowe,</w:t>
      </w:r>
      <w:r w:rsidR="00715273" w:rsidRPr="00715273">
        <w:rPr>
          <w:sz w:val="14"/>
        </w:rPr>
        <w:t xml:space="preserve"> </w:t>
      </w:r>
      <w:r w:rsidR="00B67D37" w:rsidRPr="00715273">
        <w:rPr>
          <w:sz w:val="14"/>
        </w:rPr>
        <w:t>who acknowledges that “the differentially situated histories of indigeneity, slavery, industry,</w:t>
      </w:r>
      <w:r w:rsidR="00715273" w:rsidRPr="00715273">
        <w:rPr>
          <w:sz w:val="14"/>
        </w:rPr>
        <w:t xml:space="preserve"> </w:t>
      </w:r>
      <w:r w:rsidR="00B67D37" w:rsidRPr="00715273">
        <w:rPr>
          <w:sz w:val="14"/>
        </w:rPr>
        <w:t>trade, and immigration give rise to linked, but not identical, genealogies of liberalism” (2015:</w:t>
      </w:r>
      <w:r w:rsidR="00715273" w:rsidRPr="00715273">
        <w:rPr>
          <w:sz w:val="14"/>
        </w:rPr>
        <w:t xml:space="preserve"> </w:t>
      </w:r>
      <w:r w:rsidR="00B67D37" w:rsidRPr="00715273">
        <w:rPr>
          <w:sz w:val="14"/>
        </w:rPr>
        <w:t>11). Ultimately, then, the various critiques of human rights and liberalism described above are</w:t>
      </w:r>
      <w:r w:rsidR="00715273" w:rsidRPr="00715273">
        <w:rPr>
          <w:sz w:val="14"/>
        </w:rPr>
        <w:t xml:space="preserve"> </w:t>
      </w:r>
      <w:r w:rsidR="00B67D37" w:rsidRPr="00715273">
        <w:rPr>
          <w:sz w:val="14"/>
        </w:rPr>
        <w:t>insightful, but insufficient to an analysis of how liberalism and rights operate within settler</w:t>
      </w:r>
      <w:r w:rsidR="00715273" w:rsidRPr="00715273">
        <w:rPr>
          <w:sz w:val="14"/>
        </w:rPr>
        <w:t xml:space="preserve"> </w:t>
      </w:r>
      <w:r w:rsidR="00B67D37" w:rsidRPr="00715273">
        <w:rPr>
          <w:sz w:val="14"/>
        </w:rPr>
        <w:t>colonial states.</w:t>
      </w:r>
      <w:r w:rsidR="00715273" w:rsidRPr="00715273">
        <w:rPr>
          <w:sz w:val="14"/>
        </w:rPr>
        <w:t xml:space="preserve"> </w:t>
      </w:r>
      <w:r w:rsidR="00B67D37" w:rsidRPr="006817E8">
        <w:rPr>
          <w:rStyle w:val="StyleUnderline"/>
        </w:rPr>
        <w:t>How do we go about correcting for this insufficiency? The first step is to get a grip on the</w:t>
      </w:r>
      <w:r w:rsidR="00715273">
        <w:rPr>
          <w:rStyle w:val="StyleUnderline"/>
        </w:rPr>
        <w:t xml:space="preserve"> </w:t>
      </w:r>
      <w:r w:rsidR="00B67D37" w:rsidRPr="006817E8">
        <w:rPr>
          <w:rStyle w:val="StyleUnderline"/>
        </w:rPr>
        <w:t>nature of the power structures for which we are trying to account. The irreducible element that a</w:t>
      </w:r>
      <w:r w:rsidR="00715273">
        <w:rPr>
          <w:rStyle w:val="StyleUnderline"/>
        </w:rPr>
        <w:t xml:space="preserve"> </w:t>
      </w:r>
      <w:r w:rsidR="00B67D37" w:rsidRPr="006817E8">
        <w:rPr>
          <w:rStyle w:val="StyleUnderline"/>
        </w:rPr>
        <w:t>settler colonial perspective on human rights adds to the analysis is the state’s drive for land</w:t>
      </w:r>
      <w:r w:rsidR="00B67D37" w:rsidRPr="00715273">
        <w:rPr>
          <w:sz w:val="14"/>
        </w:rPr>
        <w:t>.</w:t>
      </w:r>
      <w:r w:rsidR="00715273" w:rsidRPr="00715273">
        <w:rPr>
          <w:sz w:val="14"/>
        </w:rPr>
        <w:t xml:space="preserve"> </w:t>
      </w:r>
      <w:r w:rsidR="00B67D37" w:rsidRPr="00715273">
        <w:rPr>
          <w:sz w:val="14"/>
        </w:rPr>
        <w:t>Settler colonialism’s main actor, the state (rather than just colony, nation, or metropole), is</w:t>
      </w:r>
      <w:r w:rsidR="00715273" w:rsidRPr="00715273">
        <w:rPr>
          <w:sz w:val="14"/>
        </w:rPr>
        <w:t xml:space="preserve"> </w:t>
      </w:r>
      <w:r w:rsidR="00B67D37" w:rsidRPr="00715273">
        <w:rPr>
          <w:sz w:val="14"/>
        </w:rPr>
        <w:t>specific, and its motivation, land (rather than labour, wealth, power), is also specific, though all</w:t>
      </w:r>
      <w:r w:rsidR="00715273" w:rsidRPr="00715273">
        <w:rPr>
          <w:sz w:val="14"/>
        </w:rPr>
        <w:t xml:space="preserve"> </w:t>
      </w:r>
      <w:r w:rsidR="00B67D37" w:rsidRPr="00715273">
        <w:rPr>
          <w:sz w:val="14"/>
        </w:rPr>
        <w:t>these actors and motivations are entangled in settler colonialism and analyses of it. The crucial</w:t>
      </w:r>
      <w:r w:rsidR="00715273" w:rsidRPr="00715273">
        <w:rPr>
          <w:sz w:val="14"/>
        </w:rPr>
        <w:t xml:space="preserve"> </w:t>
      </w:r>
      <w:r w:rsidR="00B67D37" w:rsidRPr="00715273">
        <w:rPr>
          <w:sz w:val="14"/>
        </w:rPr>
        <w:t>focus is on a state structure trying to disavow its history of land dispossession and indigenous</w:t>
      </w:r>
      <w:r w:rsidR="00715273" w:rsidRPr="00715273">
        <w:rPr>
          <w:sz w:val="14"/>
        </w:rPr>
        <w:t xml:space="preserve"> </w:t>
      </w:r>
      <w:r w:rsidR="00B67D37" w:rsidRPr="00715273">
        <w:rPr>
          <w:sz w:val="14"/>
        </w:rPr>
        <w:t>elimination in an attempt to erect the myth of the state on the territory of pre-existing nations and</w:t>
      </w:r>
      <w:r w:rsidR="00715273" w:rsidRPr="00715273">
        <w:rPr>
          <w:sz w:val="14"/>
        </w:rPr>
        <w:t xml:space="preserve"> </w:t>
      </w:r>
      <w:r w:rsidR="00B67D37" w:rsidRPr="00715273">
        <w:rPr>
          <w:sz w:val="14"/>
        </w:rPr>
        <w:t>then have that myth solidified in and supported by the international community. Settler states and</w:t>
      </w:r>
      <w:r w:rsidR="00715273" w:rsidRPr="00715273">
        <w:rPr>
          <w:sz w:val="14"/>
        </w:rPr>
        <w:t xml:space="preserve"> </w:t>
      </w:r>
      <w:r w:rsidR="00B67D37" w:rsidRPr="00715273">
        <w:rPr>
          <w:sz w:val="14"/>
        </w:rPr>
        <w:t>their institutions, in the words of James Tully, “constitute structures of domination…because</w:t>
      </w:r>
      <w:r w:rsidR="00715273" w:rsidRPr="00715273">
        <w:rPr>
          <w:sz w:val="14"/>
        </w:rPr>
        <w:t xml:space="preserve"> </w:t>
      </w:r>
      <w:r w:rsidR="00B67D37" w:rsidRPr="00715273">
        <w:rPr>
          <w:sz w:val="14"/>
        </w:rPr>
        <w:t>they are now relatively stable, immovable and irreversible vis-à-vis any direct confrontation by</w:t>
      </w:r>
      <w:r w:rsidR="00715273" w:rsidRPr="00715273">
        <w:rPr>
          <w:sz w:val="14"/>
        </w:rPr>
        <w:t xml:space="preserve"> </w:t>
      </w:r>
      <w:r w:rsidR="00B67D37" w:rsidRPr="00715273">
        <w:rPr>
          <w:sz w:val="14"/>
        </w:rPr>
        <w:t xml:space="preserve">the colonised population” (2000: 37). </w:t>
      </w:r>
      <w:r w:rsidR="00B67D37" w:rsidRPr="006817E8">
        <w:rPr>
          <w:rStyle w:val="StyleUnderline"/>
        </w:rPr>
        <w:t>Patrick Wolfe’s foundational account of the processes by</w:t>
      </w:r>
      <w:r w:rsidR="00715273">
        <w:rPr>
          <w:rStyle w:val="StyleUnderline"/>
        </w:rPr>
        <w:t xml:space="preserve"> </w:t>
      </w:r>
      <w:r w:rsidR="00B67D37" w:rsidRPr="006817E8">
        <w:rPr>
          <w:rStyle w:val="StyleUnderline"/>
        </w:rPr>
        <w:t>which this comes to pass describes settler colonialism as operating under a “logic of elimination”</w:t>
      </w:r>
      <w:r w:rsidR="00715273">
        <w:rPr>
          <w:rStyle w:val="StyleUnderline"/>
        </w:rPr>
        <w:t xml:space="preserve"> </w:t>
      </w:r>
      <w:r w:rsidR="00B67D37" w:rsidRPr="006817E8">
        <w:rPr>
          <w:rStyle w:val="StyleUnderline"/>
        </w:rPr>
        <w:t>whereby the native must be eliminated, whether through genocidal extermination or liberal</w:t>
      </w:r>
      <w:r w:rsidR="00715273">
        <w:rPr>
          <w:rStyle w:val="StyleUnderline"/>
        </w:rPr>
        <w:t xml:space="preserve"> </w:t>
      </w:r>
      <w:r w:rsidR="00B67D37" w:rsidRPr="006817E8">
        <w:rPr>
          <w:rStyle w:val="StyleUnderline"/>
        </w:rPr>
        <w:t>assimilation, to consolidate the settler project of land dispossession</w:t>
      </w:r>
      <w:r w:rsidR="00B67D37" w:rsidRPr="00715273">
        <w:rPr>
          <w:sz w:val="14"/>
        </w:rPr>
        <w:t xml:space="preserve"> (2006: 387).35 Wolfe’s other</w:t>
      </w:r>
      <w:r w:rsidR="00715273" w:rsidRPr="00715273">
        <w:rPr>
          <w:sz w:val="14"/>
        </w:rPr>
        <w:t xml:space="preserve"> </w:t>
      </w:r>
      <w:r w:rsidR="00B67D37" w:rsidRPr="00715273">
        <w:rPr>
          <w:sz w:val="14"/>
        </w:rPr>
        <w:t xml:space="preserve">key contribution is his observation that </w:t>
      </w:r>
      <w:r w:rsidR="00B67D37" w:rsidRPr="006817E8">
        <w:rPr>
          <w:rStyle w:val="StyleUnderline"/>
        </w:rPr>
        <w:t>this logic of elimination is not situated at some specific</w:t>
      </w:r>
      <w:r w:rsidR="00715273">
        <w:rPr>
          <w:rStyle w:val="StyleUnderline"/>
        </w:rPr>
        <w:t xml:space="preserve"> </w:t>
      </w:r>
      <w:r w:rsidR="00B67D37" w:rsidRPr="006817E8">
        <w:rPr>
          <w:rStyle w:val="StyleUnderline"/>
        </w:rPr>
        <w:t>moment in time that has ‘happened’; rather</w:t>
      </w:r>
      <w:r w:rsidR="00B67D37" w:rsidRPr="00715273">
        <w:rPr>
          <w:sz w:val="14"/>
        </w:rPr>
        <w:t xml:space="preserve">, in his formulation, </w:t>
      </w:r>
      <w:r w:rsidR="00B67D37" w:rsidRPr="006817E8">
        <w:rPr>
          <w:rStyle w:val="StyleUnderline"/>
        </w:rPr>
        <w:t>“invasion is a structure not an</w:t>
      </w:r>
      <w:r w:rsidR="00715273">
        <w:rPr>
          <w:rStyle w:val="StyleUnderline"/>
        </w:rPr>
        <w:t xml:space="preserve"> </w:t>
      </w:r>
      <w:r w:rsidR="00B67D37" w:rsidRPr="006817E8">
        <w:rPr>
          <w:rStyle w:val="StyleUnderline"/>
        </w:rPr>
        <w:t>event”</w:t>
      </w:r>
      <w:r w:rsidR="00B67D37" w:rsidRPr="00715273">
        <w:rPr>
          <w:sz w:val="14"/>
        </w:rPr>
        <w:t xml:space="preserve"> (388). Settler colonialism, for Wolfe, employs mechanisms that are both negative</w:t>
      </w:r>
      <w:r w:rsidR="00715273" w:rsidRPr="00715273">
        <w:rPr>
          <w:sz w:val="14"/>
        </w:rPr>
        <w:t xml:space="preserve"> </w:t>
      </w:r>
      <w:r w:rsidR="00B67D37" w:rsidRPr="00715273">
        <w:rPr>
          <w:sz w:val="14"/>
        </w:rPr>
        <w:t>(dissolution of native societies) and positive (erection of a new colonial society). In other words,</w:t>
      </w:r>
      <w:r w:rsidR="00715273" w:rsidRPr="00715273">
        <w:rPr>
          <w:sz w:val="14"/>
        </w:rPr>
        <w:t xml:space="preserve"> </w:t>
      </w:r>
      <w:r w:rsidR="00B67D37" w:rsidRPr="00715273">
        <w:rPr>
          <w:sz w:val="14"/>
        </w:rPr>
        <w:t>“settler colonialism destroys to replace” (388). Of course, these are broad assertions that scholars</w:t>
      </w:r>
      <w:r w:rsidR="00715273" w:rsidRPr="00715273">
        <w:rPr>
          <w:sz w:val="14"/>
        </w:rPr>
        <w:t xml:space="preserve"> </w:t>
      </w:r>
      <w:r w:rsidR="00B67D37" w:rsidRPr="00715273">
        <w:rPr>
          <w:sz w:val="14"/>
        </w:rPr>
        <w:t>have recently qualified and nuanced. For instance, Tully notes that while both the assimilation</w:t>
      </w:r>
      <w:r w:rsidR="00715273" w:rsidRPr="00715273">
        <w:rPr>
          <w:sz w:val="14"/>
        </w:rPr>
        <w:t xml:space="preserve"> </w:t>
      </w:r>
      <w:r w:rsidR="00B67D37" w:rsidRPr="00715273">
        <w:rPr>
          <w:sz w:val="14"/>
        </w:rPr>
        <w:t>approach and the accommodation approach give</w:t>
      </w:r>
      <w:r w:rsidR="00715273" w:rsidRPr="00715273">
        <w:rPr>
          <w:sz w:val="14"/>
        </w:rPr>
        <w:t xml:space="preserve"> </w:t>
      </w:r>
      <w:r w:rsidR="00B67D37" w:rsidRPr="00715273">
        <w:rPr>
          <w:sz w:val="14"/>
        </w:rPr>
        <w:t>different degrees of recognition…to indigenous peoples, both do so within the</w:t>
      </w:r>
      <w:r w:rsidR="00715273" w:rsidRPr="00715273">
        <w:rPr>
          <w:sz w:val="14"/>
        </w:rPr>
        <w:t xml:space="preserve"> </w:t>
      </w:r>
      <w:r w:rsidR="00B67D37" w:rsidRPr="00715273">
        <w:rPr>
          <w:sz w:val="14"/>
        </w:rPr>
        <w:t>indubitable sovereignty of the Canadian state over indigenous peoples and so do not</w:t>
      </w:r>
      <w:r w:rsidR="00715273" w:rsidRPr="00715273">
        <w:rPr>
          <w:sz w:val="14"/>
        </w:rPr>
        <w:t xml:space="preserve"> </w:t>
      </w:r>
      <w:r w:rsidR="00B67D37" w:rsidRPr="00715273">
        <w:rPr>
          <w:sz w:val="14"/>
        </w:rPr>
        <w:t>question, let alone challenge, the continuing colonisation of indigenous peoples and their</w:t>
      </w:r>
      <w:r w:rsidR="00715273" w:rsidRPr="00715273">
        <w:rPr>
          <w:sz w:val="14"/>
        </w:rPr>
        <w:t xml:space="preserve"> </w:t>
      </w:r>
      <w:r w:rsidR="00B67D37" w:rsidRPr="00715273">
        <w:rPr>
          <w:sz w:val="14"/>
        </w:rPr>
        <w:t>territories, but serve to legitimise it. (2000: 45)</w:t>
      </w:r>
      <w:r w:rsidR="00715273" w:rsidRPr="00715273">
        <w:rPr>
          <w:sz w:val="14"/>
        </w:rPr>
        <w:t xml:space="preserve"> </w:t>
      </w:r>
      <w:r w:rsidR="00B67D37" w:rsidRPr="00715273">
        <w:rPr>
          <w:sz w:val="14"/>
        </w:rPr>
        <w:t>Lisa Stevenson introduces the example of government programs of ‘care’ for the Inuit in Canada</w:t>
      </w:r>
      <w:r w:rsidR="00715273" w:rsidRPr="00715273">
        <w:rPr>
          <w:sz w:val="14"/>
        </w:rPr>
        <w:t xml:space="preserve"> </w:t>
      </w:r>
      <w:r w:rsidR="00B67D37" w:rsidRPr="00715273">
        <w:rPr>
          <w:sz w:val="14"/>
        </w:rPr>
        <w:t>to show how, contrary to ‘elimination’, the aim of settler states can actually be to keep</w:t>
      </w:r>
      <w:r w:rsidR="00715273" w:rsidRPr="00715273">
        <w:rPr>
          <w:sz w:val="14"/>
        </w:rPr>
        <w:t xml:space="preserve"> </w:t>
      </w:r>
      <w:r w:rsidR="00B67D37" w:rsidRPr="00715273">
        <w:rPr>
          <w:sz w:val="14"/>
        </w:rPr>
        <w:t>Indigenous ‘populations’ around:</w:t>
      </w:r>
      <w:r w:rsidR="00715273" w:rsidRPr="00715273">
        <w:rPr>
          <w:sz w:val="14"/>
        </w:rPr>
        <w:t xml:space="preserve"> </w:t>
      </w:r>
      <w:r w:rsidR="00B67D37" w:rsidRPr="00715273">
        <w:rPr>
          <w:sz w:val="14"/>
        </w:rPr>
        <w:t>Arctic administrators sought to keep Inuit alive (if just barely) to demonstrate sovereignty</w:t>
      </w:r>
      <w:r w:rsidR="00715273" w:rsidRPr="00715273">
        <w:rPr>
          <w:sz w:val="14"/>
        </w:rPr>
        <w:t xml:space="preserve"> </w:t>
      </w:r>
      <w:r w:rsidR="00B67D37" w:rsidRPr="00715273">
        <w:rPr>
          <w:sz w:val="14"/>
        </w:rPr>
        <w:t>with respect to other states. Instead of being physically eliminated from their land (cf.</w:t>
      </w:r>
      <w:r w:rsidR="00715273" w:rsidRPr="00715273">
        <w:rPr>
          <w:sz w:val="14"/>
        </w:rPr>
        <w:t xml:space="preserve"> </w:t>
      </w:r>
      <w:r w:rsidR="00B67D37" w:rsidRPr="00715273">
        <w:rPr>
          <w:sz w:val="14"/>
        </w:rPr>
        <w:t>Wolfe 2006) or unsettling Canadian claims to sovereignty through their status as a</w:t>
      </w:r>
      <w:r w:rsidR="00715273" w:rsidRPr="00715273">
        <w:rPr>
          <w:sz w:val="14"/>
        </w:rPr>
        <w:t xml:space="preserve"> </w:t>
      </w:r>
      <w:r w:rsidR="00B67D37" w:rsidRPr="00715273">
        <w:rPr>
          <w:sz w:val="14"/>
        </w:rPr>
        <w:t>distinct people (cf. Rifkin 2009), Inuit bodies were reinscribed as Canadian to support</w:t>
      </w:r>
      <w:r w:rsidR="00715273" w:rsidRPr="00715273">
        <w:rPr>
          <w:sz w:val="14"/>
        </w:rPr>
        <w:t xml:space="preserve"> </w:t>
      </w:r>
      <w:r w:rsidR="00B67D37" w:rsidRPr="00715273">
        <w:rPr>
          <w:sz w:val="14"/>
        </w:rPr>
        <w:t>Canada’s international claim to sovereignty over the Arctic. (2014: 180, note 9)</w:t>
      </w:r>
      <w:r w:rsidR="00715273" w:rsidRPr="00715273">
        <w:rPr>
          <w:sz w:val="14"/>
        </w:rPr>
        <w:t xml:space="preserve"> </w:t>
      </w:r>
      <w:r w:rsidR="00B67D37" w:rsidRPr="00715273">
        <w:rPr>
          <w:sz w:val="14"/>
        </w:rPr>
        <w:t>As Canada’s most recent Indigenous Affairs Minister, Carolyn Bennett, said in her first month in</w:t>
      </w:r>
      <w:r w:rsidR="00715273" w:rsidRPr="00715273">
        <w:rPr>
          <w:sz w:val="14"/>
        </w:rPr>
        <w:t xml:space="preserve"> </w:t>
      </w:r>
      <w:r w:rsidR="00B67D37" w:rsidRPr="00715273">
        <w:rPr>
          <w:sz w:val="14"/>
        </w:rPr>
        <w:t>office: “[w]hat we want is for the health, education and economic outcomes [for indigenous</w:t>
      </w:r>
      <w:r w:rsidR="00715273" w:rsidRPr="00715273">
        <w:rPr>
          <w:sz w:val="14"/>
        </w:rPr>
        <w:t xml:space="preserve"> </w:t>
      </w:r>
      <w:r w:rsidR="00B67D37" w:rsidRPr="00715273">
        <w:rPr>
          <w:sz w:val="14"/>
        </w:rPr>
        <w:t>peoples] to be the same as Canadian averages” (Hall 2015). Stevenson’s history of ‘care’ in the</w:t>
      </w:r>
      <w:r w:rsidR="00715273" w:rsidRPr="00715273">
        <w:rPr>
          <w:sz w:val="14"/>
        </w:rPr>
        <w:t xml:space="preserve"> </w:t>
      </w:r>
      <w:r w:rsidR="00B67D37" w:rsidRPr="00715273">
        <w:rPr>
          <w:sz w:val="14"/>
        </w:rPr>
        <w:t>Canadian arctic thus should serve as a caution for today, and help us think differently about what</w:t>
      </w:r>
      <w:r w:rsidR="00715273" w:rsidRPr="00715273">
        <w:rPr>
          <w:sz w:val="14"/>
        </w:rPr>
        <w:t xml:space="preserve"> </w:t>
      </w:r>
      <w:r w:rsidR="00B67D37" w:rsidRPr="00715273">
        <w:rPr>
          <w:sz w:val="14"/>
        </w:rPr>
        <w:t>‘elimination’ entails. Alongside physical/biological death, on the one hand, and assimilation, on</w:t>
      </w:r>
      <w:r w:rsidR="00715273" w:rsidRPr="00715273">
        <w:rPr>
          <w:sz w:val="14"/>
        </w:rPr>
        <w:t xml:space="preserve"> </w:t>
      </w:r>
      <w:r w:rsidR="00B67D37" w:rsidRPr="00715273">
        <w:rPr>
          <w:sz w:val="14"/>
        </w:rPr>
        <w:t>the other, we must think about ‘making anonymous’, which is neither physical death nor</w:t>
      </w:r>
      <w:r w:rsidR="00715273" w:rsidRPr="00715273">
        <w:rPr>
          <w:sz w:val="14"/>
        </w:rPr>
        <w:t xml:space="preserve"> </w:t>
      </w:r>
      <w:r w:rsidR="00B67D37" w:rsidRPr="00715273">
        <w:rPr>
          <w:sz w:val="14"/>
        </w:rPr>
        <w:t>assimilation, but a kind of preserving of an identity (in this case, Inuit) but only in an aggregate</w:t>
      </w:r>
      <w:r w:rsidR="00715273" w:rsidRPr="00715273">
        <w:rPr>
          <w:sz w:val="14"/>
        </w:rPr>
        <w:t xml:space="preserve"> </w:t>
      </w:r>
      <w:r w:rsidR="00B67D37" w:rsidRPr="00715273">
        <w:rPr>
          <w:sz w:val="14"/>
        </w:rPr>
        <w:t>that produces statistics which prove a point (about nation, responsibility, etc.) to/for the powers</w:t>
      </w:r>
      <w:r w:rsidR="00715273" w:rsidRPr="00715273">
        <w:rPr>
          <w:sz w:val="14"/>
        </w:rPr>
        <w:t xml:space="preserve"> </w:t>
      </w:r>
      <w:r w:rsidR="00B67D37" w:rsidRPr="00715273">
        <w:rPr>
          <w:sz w:val="14"/>
        </w:rPr>
        <w:t>that be. As Stevenson shows in the case of the Inuit, “becoming Canadian meant, in part, to die at</w:t>
      </w:r>
      <w:r w:rsidR="00715273" w:rsidRPr="00715273">
        <w:rPr>
          <w:sz w:val="14"/>
        </w:rPr>
        <w:t xml:space="preserve"> </w:t>
      </w:r>
      <w:r w:rsidR="00B67D37" w:rsidRPr="00715273">
        <w:rPr>
          <w:sz w:val="14"/>
        </w:rPr>
        <w:t>Canadian rates” (30). Here we see how ‘elimination’ might mean the disappearance of</w:t>
      </w:r>
      <w:r w:rsidR="00715273" w:rsidRPr="00715273">
        <w:rPr>
          <w:sz w:val="14"/>
        </w:rPr>
        <w:t xml:space="preserve"> </w:t>
      </w:r>
      <w:r w:rsidR="00B67D37" w:rsidRPr="00715273">
        <w:rPr>
          <w:sz w:val="14"/>
        </w:rPr>
        <w:t>Indigenous bodies as well as “the disappearance of the indigenous peoples as free peoples with</w:t>
      </w:r>
      <w:r w:rsidR="00715273" w:rsidRPr="00715273">
        <w:rPr>
          <w:sz w:val="14"/>
        </w:rPr>
        <w:t xml:space="preserve"> </w:t>
      </w:r>
      <w:r w:rsidR="00B67D37" w:rsidRPr="00715273">
        <w:rPr>
          <w:sz w:val="14"/>
        </w:rPr>
        <w:t xml:space="preserve">the right to their territories and governments” (Tully 2000: 40). </w:t>
      </w:r>
      <w:r w:rsidR="00B67D37" w:rsidRPr="00B61283">
        <w:rPr>
          <w:rStyle w:val="StyleUnderline"/>
        </w:rPr>
        <w:t>Together, these analytic foci of</w:t>
      </w:r>
      <w:r w:rsidR="00715273">
        <w:rPr>
          <w:rStyle w:val="StyleUnderline"/>
        </w:rPr>
        <w:t xml:space="preserve"> </w:t>
      </w:r>
      <w:r w:rsidR="00B67D37" w:rsidRPr="00B61283">
        <w:rPr>
          <w:rStyle w:val="StyleUnderline"/>
        </w:rPr>
        <w:t>settler colonial studies—the logic of elimination, and the form of a structure rather than event—</w:t>
      </w:r>
      <w:r w:rsidR="00715273">
        <w:rPr>
          <w:rStyle w:val="StyleUnderline"/>
        </w:rPr>
        <w:t xml:space="preserve"> </w:t>
      </w:r>
      <w:r w:rsidR="00B67D37" w:rsidRPr="00B61283">
        <w:rPr>
          <w:rStyle w:val="StyleUnderline"/>
        </w:rPr>
        <w:t>and their complications, qualifications, and elaborations, introduce at least two specific</w:t>
      </w:r>
      <w:r w:rsidR="00715273">
        <w:rPr>
          <w:rStyle w:val="StyleUnderline"/>
        </w:rPr>
        <w:t xml:space="preserve"> </w:t>
      </w:r>
      <w:r w:rsidR="00B67D37" w:rsidRPr="00B61283">
        <w:rPr>
          <w:rStyle w:val="StyleUnderline"/>
        </w:rPr>
        <w:t>challenges to human rights discourse.</w:t>
      </w:r>
      <w:r w:rsidR="00715273">
        <w:rPr>
          <w:rStyle w:val="StyleUnderline"/>
        </w:rPr>
        <w:t xml:space="preserve"> </w:t>
      </w:r>
      <w:r w:rsidR="00B67D37" w:rsidRPr="00B61283">
        <w:rPr>
          <w:rStyle w:val="StyleUnderline"/>
        </w:rPr>
        <w:t xml:space="preserve">First, the </w:t>
      </w:r>
      <w:r w:rsidR="00B67D37" w:rsidRPr="00B61283">
        <w:rPr>
          <w:rStyle w:val="Emphasis"/>
        </w:rPr>
        <w:t>human rights regime is designed to point out events to be condemned rather than</w:t>
      </w:r>
      <w:r w:rsidR="00715273">
        <w:rPr>
          <w:rStyle w:val="Emphasis"/>
        </w:rPr>
        <w:t xml:space="preserve"> </w:t>
      </w:r>
      <w:r w:rsidR="00B67D37" w:rsidRPr="00B61283">
        <w:rPr>
          <w:rStyle w:val="Emphasis"/>
        </w:rPr>
        <w:t>structures to be changed</w:t>
      </w:r>
      <w:r w:rsidR="00B67D37" w:rsidRPr="00715273">
        <w:rPr>
          <w:sz w:val="14"/>
        </w:rPr>
        <w:t>. Examining human rights norms and discourse, Moyn and others have</w:t>
      </w:r>
      <w:r w:rsidR="00715273" w:rsidRPr="00715273">
        <w:rPr>
          <w:sz w:val="14"/>
        </w:rPr>
        <w:t xml:space="preserve"> </w:t>
      </w:r>
      <w:r w:rsidR="00B67D37" w:rsidRPr="00715273">
        <w:rPr>
          <w:sz w:val="14"/>
        </w:rPr>
        <w:t>noted a “failure of structural modes of thinking and more activist political strategies to retain</w:t>
      </w:r>
      <w:r w:rsidR="00715273" w:rsidRPr="00715273">
        <w:rPr>
          <w:sz w:val="14"/>
        </w:rPr>
        <w:t xml:space="preserve"> </w:t>
      </w:r>
      <w:r w:rsidR="00B67D37" w:rsidRPr="00715273">
        <w:rPr>
          <w:sz w:val="14"/>
        </w:rPr>
        <w:t>widespread appeal,” finding instead that as a system it is more suited to “singling out state</w:t>
      </w:r>
      <w:r w:rsidR="00715273" w:rsidRPr="00715273">
        <w:rPr>
          <w:sz w:val="14"/>
        </w:rPr>
        <w:t xml:space="preserve"> </w:t>
      </w:r>
      <w:r w:rsidR="00B67D37" w:rsidRPr="00715273">
        <w:rPr>
          <w:sz w:val="14"/>
        </w:rPr>
        <w:t xml:space="preserve">abuses” (2014: 159-160). That is, </w:t>
      </w:r>
      <w:r w:rsidR="00B67D37" w:rsidRPr="00D76782">
        <w:rPr>
          <w:rStyle w:val="StyleUnderline"/>
        </w:rPr>
        <w:t>the human rights regime is far better at identifying specific</w:t>
      </w:r>
      <w:r w:rsidR="00715273">
        <w:rPr>
          <w:rStyle w:val="StyleUnderline"/>
        </w:rPr>
        <w:t xml:space="preserve"> </w:t>
      </w:r>
      <w:r w:rsidR="00B67D37" w:rsidRPr="00D76782">
        <w:rPr>
          <w:rStyle w:val="StyleUnderline"/>
        </w:rPr>
        <w:t>events that constitute human rights violations than it is at articulating a sustained critique of</w:t>
      </w:r>
      <w:r w:rsidR="00715273">
        <w:rPr>
          <w:rStyle w:val="StyleUnderline"/>
        </w:rPr>
        <w:t xml:space="preserve"> </w:t>
      </w:r>
      <w:r w:rsidR="00B67D37" w:rsidRPr="00D76782">
        <w:rPr>
          <w:rStyle w:val="StyleUnderline"/>
        </w:rPr>
        <w:t>structural modes of domination that form the context of those violations</w:t>
      </w:r>
      <w:r w:rsidR="00B67D37" w:rsidRPr="00715273">
        <w:rPr>
          <w:sz w:val="14"/>
        </w:rPr>
        <w:t>.36 However, as scholars</w:t>
      </w:r>
      <w:r w:rsidR="00715273" w:rsidRPr="00715273">
        <w:rPr>
          <w:sz w:val="14"/>
        </w:rPr>
        <w:t xml:space="preserve"> </w:t>
      </w:r>
      <w:r w:rsidR="00B67D37" w:rsidRPr="00715273">
        <w:rPr>
          <w:sz w:val="14"/>
        </w:rPr>
        <w:t xml:space="preserve">of settler colonialism insist: settler colonialism is a structure, not an event. </w:t>
      </w:r>
      <w:r w:rsidR="00B67D37" w:rsidRPr="00D76782">
        <w:rPr>
          <w:rStyle w:val="StyleUnderline"/>
        </w:rPr>
        <w:t>While state abuses are</w:t>
      </w:r>
      <w:r w:rsidR="00715273">
        <w:rPr>
          <w:rStyle w:val="StyleUnderline"/>
        </w:rPr>
        <w:t xml:space="preserve"> </w:t>
      </w:r>
      <w:r w:rsidR="00B67D37" w:rsidRPr="00D76782">
        <w:rPr>
          <w:rStyle w:val="StyleUnderline"/>
        </w:rPr>
        <w:t xml:space="preserve">the stuff human rights are made of, the </w:t>
      </w:r>
      <w:r w:rsidR="00B67D37" w:rsidRPr="00D76782">
        <w:rPr>
          <w:rStyle w:val="Emphasis"/>
        </w:rPr>
        <w:t>structural dispossession constituted by the existence of</w:t>
      </w:r>
      <w:r w:rsidR="00715273">
        <w:rPr>
          <w:rStyle w:val="Emphasis"/>
        </w:rPr>
        <w:t xml:space="preserve"> </w:t>
      </w:r>
      <w:r w:rsidR="00B67D37" w:rsidRPr="00D76782">
        <w:rPr>
          <w:rStyle w:val="Emphasis"/>
        </w:rPr>
        <w:t>the state remains beyond the reach</w:t>
      </w:r>
      <w:r w:rsidR="00B67D37" w:rsidRPr="00715273">
        <w:rPr>
          <w:sz w:val="14"/>
        </w:rPr>
        <w:t xml:space="preserve"> (and perhaps even sight) </w:t>
      </w:r>
      <w:r w:rsidR="00B67D37" w:rsidRPr="00D76782">
        <w:rPr>
          <w:rStyle w:val="Emphasis"/>
        </w:rPr>
        <w:t>of the human rights regime</w:t>
      </w:r>
      <w:r w:rsidR="00B67D37" w:rsidRPr="00715273">
        <w:rPr>
          <w:sz w:val="14"/>
        </w:rPr>
        <w:t>. Specific</w:t>
      </w:r>
      <w:r w:rsidR="00715273" w:rsidRPr="00715273">
        <w:rPr>
          <w:sz w:val="14"/>
        </w:rPr>
        <w:t xml:space="preserve"> </w:t>
      </w:r>
      <w:r w:rsidR="00B67D37" w:rsidRPr="00715273">
        <w:rPr>
          <w:sz w:val="14"/>
        </w:rPr>
        <w:t>to the question of Indigenous peoples, Million argues that in North America “human rights</w:t>
      </w:r>
      <w:r w:rsidR="00715273" w:rsidRPr="00715273">
        <w:rPr>
          <w:sz w:val="14"/>
        </w:rPr>
        <w:t xml:space="preserve"> </w:t>
      </w:r>
      <w:r w:rsidR="00B67D37" w:rsidRPr="00715273">
        <w:rPr>
          <w:sz w:val="14"/>
        </w:rPr>
        <w:t>campaigns seek to affectively and empirically educate ‘publics’ on what feels to them like</w:t>
      </w:r>
      <w:r w:rsidR="00715273" w:rsidRPr="00715273">
        <w:rPr>
          <w:sz w:val="14"/>
        </w:rPr>
        <w:t xml:space="preserve"> </w:t>
      </w:r>
      <w:r w:rsidR="00B67D37" w:rsidRPr="00715273">
        <w:rPr>
          <w:sz w:val="14"/>
        </w:rPr>
        <w:t>repetitive crises rather than the regular, ongoing outcomes of ‘colonial’ relations” (2013: 53).</w:t>
      </w:r>
      <w:r w:rsidR="00715273" w:rsidRPr="00715273">
        <w:rPr>
          <w:sz w:val="14"/>
        </w:rPr>
        <w:t xml:space="preserve"> </w:t>
      </w:r>
      <w:r w:rsidR="00B67D37" w:rsidRPr="00715273">
        <w:rPr>
          <w:sz w:val="14"/>
        </w:rPr>
        <w:t>Thus the government of Canada has characterized the crisis of Missing and Murdered Indigenous</w:t>
      </w:r>
      <w:r w:rsidR="00715273" w:rsidRPr="00715273">
        <w:rPr>
          <w:sz w:val="14"/>
        </w:rPr>
        <w:t xml:space="preserve"> </w:t>
      </w:r>
      <w:r w:rsidR="00B67D37" w:rsidRPr="00715273">
        <w:rPr>
          <w:sz w:val="14"/>
        </w:rPr>
        <w:t>Woman (MMIW)—over 1,200 ‘missing’ or murdered in the past decade—as individual</w:t>
      </w:r>
      <w:r w:rsidR="00715273" w:rsidRPr="00715273">
        <w:rPr>
          <w:sz w:val="14"/>
        </w:rPr>
        <w:t xml:space="preserve"> </w:t>
      </w:r>
      <w:r w:rsidR="00B67D37" w:rsidRPr="00715273">
        <w:rPr>
          <w:sz w:val="14"/>
        </w:rPr>
        <w:t>instances of crime rather than the result of structural dynamics (“Harper Rebuffs”). This kind of</w:t>
      </w:r>
      <w:r w:rsidR="00715273" w:rsidRPr="00715273">
        <w:rPr>
          <w:sz w:val="14"/>
        </w:rPr>
        <w:t xml:space="preserve"> </w:t>
      </w:r>
      <w:r w:rsidR="00B67D37" w:rsidRPr="00715273">
        <w:rPr>
          <w:sz w:val="14"/>
        </w:rPr>
        <w:t>talk is one way in which human rights offers a language and framework that, through its</w:t>
      </w:r>
      <w:r w:rsidR="00715273" w:rsidRPr="00715273">
        <w:rPr>
          <w:sz w:val="14"/>
        </w:rPr>
        <w:t xml:space="preserve"> </w:t>
      </w:r>
      <w:r w:rsidR="00B67D37" w:rsidRPr="00715273">
        <w:rPr>
          <w:sz w:val="14"/>
        </w:rPr>
        <w:t>‘eventing’ of violence, distracts attention from settler colonialism’s structural project.37 Moyn’s</w:t>
      </w:r>
      <w:r w:rsidR="00715273" w:rsidRPr="00715273">
        <w:rPr>
          <w:sz w:val="14"/>
        </w:rPr>
        <w:t xml:space="preserve"> </w:t>
      </w:r>
      <w:r w:rsidR="00B67D37" w:rsidRPr="00715273">
        <w:rPr>
          <w:sz w:val="14"/>
        </w:rPr>
        <w:t>observation articulates with Peter Kulchyski’s argument in “Aboriginal Rights are Not Human</w:t>
      </w:r>
      <w:r w:rsidR="00715273" w:rsidRPr="00715273">
        <w:rPr>
          <w:sz w:val="14"/>
        </w:rPr>
        <w:t xml:space="preserve"> </w:t>
      </w:r>
      <w:r w:rsidR="00B67D37" w:rsidRPr="00715273">
        <w:rPr>
          <w:sz w:val="14"/>
        </w:rPr>
        <w:t>Rights” (2011) that “the universalist human rights discourse is poorly equipped” to take up</w:t>
      </w:r>
      <w:r w:rsidR="00715273" w:rsidRPr="00715273">
        <w:rPr>
          <w:sz w:val="14"/>
        </w:rPr>
        <w:t xml:space="preserve"> </w:t>
      </w:r>
      <w:r w:rsidR="00B67D37" w:rsidRPr="00715273">
        <w:rPr>
          <w:sz w:val="14"/>
        </w:rPr>
        <w:t>Indigenous cultural rights “threatened by capitalism” (33), and with Illan Rua Wall’s observation</w:t>
      </w:r>
      <w:r w:rsidR="00715273" w:rsidRPr="00715273">
        <w:rPr>
          <w:sz w:val="14"/>
        </w:rPr>
        <w:t xml:space="preserve"> </w:t>
      </w:r>
      <w:r w:rsidR="00B67D37" w:rsidRPr="00715273">
        <w:rPr>
          <w:sz w:val="14"/>
        </w:rPr>
        <w:t>that human rights “consistently re-inscribe sovereignty and find no place for the politics of anticapitalism</w:t>
      </w:r>
      <w:r w:rsidR="00715273" w:rsidRPr="00715273">
        <w:rPr>
          <w:sz w:val="14"/>
        </w:rPr>
        <w:t xml:space="preserve"> </w:t>
      </w:r>
      <w:r w:rsidR="00B67D37" w:rsidRPr="00715273">
        <w:rPr>
          <w:sz w:val="14"/>
        </w:rPr>
        <w:t>or anti-imperialism in their more expansive forms” (2014: 107).</w:t>
      </w:r>
      <w:r w:rsidR="00715273" w:rsidRPr="00715273">
        <w:rPr>
          <w:sz w:val="14"/>
        </w:rPr>
        <w:t xml:space="preserve"> </w:t>
      </w:r>
      <w:r w:rsidR="00B67D37" w:rsidRPr="00C226AF">
        <w:rPr>
          <w:rStyle w:val="StyleUnderline"/>
        </w:rPr>
        <w:t xml:space="preserve">Second, and perhaps more fundamentally, </w:t>
      </w:r>
      <w:r w:rsidR="00B67D37" w:rsidRPr="00C226AF">
        <w:rPr>
          <w:rStyle w:val="Emphasis"/>
        </w:rPr>
        <w:t>human rights rely on the very states through</w:t>
      </w:r>
      <w:r w:rsidR="00715273">
        <w:rPr>
          <w:rStyle w:val="Emphasis"/>
        </w:rPr>
        <w:t xml:space="preserve"> </w:t>
      </w:r>
      <w:r w:rsidR="00B67D37" w:rsidRPr="00C226AF">
        <w:rPr>
          <w:rStyle w:val="Emphasis"/>
        </w:rPr>
        <w:t>which settler colonialism’s ‘logic of elimination’ is most often carried out, despite human rights</w:t>
      </w:r>
      <w:r w:rsidR="00715273">
        <w:rPr>
          <w:rStyle w:val="Emphasis"/>
        </w:rPr>
        <w:t xml:space="preserve"> </w:t>
      </w:r>
      <w:r w:rsidR="00B67D37" w:rsidRPr="00C226AF">
        <w:rPr>
          <w:rStyle w:val="Emphasis"/>
        </w:rPr>
        <w:t>originally developing as a ‘check’ on state power</w:t>
      </w:r>
      <w:r w:rsidR="00B67D37" w:rsidRPr="00715273">
        <w:rPr>
          <w:sz w:val="14"/>
        </w:rPr>
        <w:t>. As Arendt famously showed, human rights as</w:t>
      </w:r>
      <w:r w:rsidR="00715273" w:rsidRPr="00715273">
        <w:rPr>
          <w:sz w:val="14"/>
        </w:rPr>
        <w:t xml:space="preserve"> </w:t>
      </w:r>
      <w:r w:rsidR="00B67D37" w:rsidRPr="00715273">
        <w:rPr>
          <w:sz w:val="14"/>
        </w:rPr>
        <w:t>we would like to think of them are not really natural rights, but closer to the positive rights</w:t>
      </w:r>
      <w:r w:rsidR="00715273" w:rsidRPr="00715273">
        <w:rPr>
          <w:sz w:val="14"/>
        </w:rPr>
        <w:t xml:space="preserve"> </w:t>
      </w:r>
      <w:r w:rsidR="00B67D37" w:rsidRPr="00715273">
        <w:rPr>
          <w:sz w:val="14"/>
        </w:rPr>
        <w:t>accorded to citizens of a state—meaning that if you are a stateless person, you do not have</w:t>
      </w:r>
      <w:r w:rsidR="00715273" w:rsidRPr="00715273">
        <w:rPr>
          <w:sz w:val="14"/>
        </w:rPr>
        <w:t xml:space="preserve"> </w:t>
      </w:r>
      <w:r w:rsidR="00B67D37" w:rsidRPr="00715273">
        <w:rPr>
          <w:sz w:val="14"/>
        </w:rPr>
        <w:t>human rights, and if you have human rights, you have them by virtue of the power wielded over</w:t>
      </w:r>
      <w:r w:rsidR="00715273" w:rsidRPr="00715273">
        <w:rPr>
          <w:sz w:val="14"/>
        </w:rPr>
        <w:t xml:space="preserve"> </w:t>
      </w:r>
      <w:r w:rsidR="00B67D37" w:rsidRPr="00715273">
        <w:rPr>
          <w:sz w:val="14"/>
        </w:rPr>
        <w:t>you by some or another state (1951: 267-302).38 In this way, as Jacques Rancière glosses the</w:t>
      </w:r>
      <w:r w:rsidR="00715273" w:rsidRPr="00715273">
        <w:rPr>
          <w:sz w:val="14"/>
        </w:rPr>
        <w:t xml:space="preserve"> </w:t>
      </w:r>
      <w:r w:rsidR="00B67D37" w:rsidRPr="00715273">
        <w:rPr>
          <w:sz w:val="14"/>
        </w:rPr>
        <w:t>argument, human rights are actually “the rights of those who have no rights, the mere derision of</w:t>
      </w:r>
      <w:r w:rsidR="00715273" w:rsidRPr="00715273">
        <w:rPr>
          <w:sz w:val="14"/>
        </w:rPr>
        <w:t xml:space="preserve"> </w:t>
      </w:r>
      <w:r w:rsidR="00B67D37" w:rsidRPr="00715273">
        <w:rPr>
          <w:sz w:val="14"/>
        </w:rPr>
        <w:t>right” (2004: 298).</w:t>
      </w:r>
      <w:r w:rsidR="00715273" w:rsidRPr="00715273">
        <w:rPr>
          <w:sz w:val="14"/>
        </w:rPr>
        <w:t xml:space="preserve"> </w:t>
      </w:r>
      <w:r w:rsidR="00B67D37" w:rsidRPr="00715273">
        <w:rPr>
          <w:sz w:val="14"/>
        </w:rPr>
        <w:t>39 Nonetheless, human rights are still commonly spoken about as ‘in theory’,</w:t>
      </w:r>
      <w:r w:rsidR="00715273" w:rsidRPr="00715273">
        <w:rPr>
          <w:sz w:val="14"/>
        </w:rPr>
        <w:t xml:space="preserve"> </w:t>
      </w:r>
      <w:r w:rsidR="00B67D37" w:rsidRPr="00715273">
        <w:rPr>
          <w:sz w:val="14"/>
        </w:rPr>
        <w:t>at least, providing a check to the whims of states. Indeed, during the UDHR drafting debates the</w:t>
      </w:r>
      <w:r w:rsidR="00715273" w:rsidRPr="00715273">
        <w:rPr>
          <w:sz w:val="14"/>
        </w:rPr>
        <w:t xml:space="preserve"> </w:t>
      </w:r>
      <w:r w:rsidR="00B67D37" w:rsidRPr="00715273">
        <w:rPr>
          <w:sz w:val="14"/>
        </w:rPr>
        <w:t>relative power the state should have was fiercely contested—with Western liberal democracies</w:t>
      </w:r>
      <w:r w:rsidR="00715273" w:rsidRPr="00715273">
        <w:rPr>
          <w:sz w:val="14"/>
        </w:rPr>
        <w:t xml:space="preserve"> </w:t>
      </w:r>
      <w:r w:rsidR="00B67D37" w:rsidRPr="00715273">
        <w:rPr>
          <w:sz w:val="14"/>
        </w:rPr>
        <w:t>arguing against overly powerful states and Soviet-bloc representatives claiming such power was</w:t>
      </w:r>
      <w:r w:rsidR="00715273" w:rsidRPr="00715273">
        <w:rPr>
          <w:sz w:val="14"/>
        </w:rPr>
        <w:t xml:space="preserve"> </w:t>
      </w:r>
      <w:r w:rsidR="00B67D37" w:rsidRPr="00715273">
        <w:rPr>
          <w:sz w:val="14"/>
        </w:rPr>
        <w:t>needed to implement rights to health and education—but not their legitimacy or the plights of</w:t>
      </w:r>
      <w:r w:rsidR="00715273" w:rsidRPr="00715273">
        <w:rPr>
          <w:sz w:val="14"/>
        </w:rPr>
        <w:t xml:space="preserve"> </w:t>
      </w:r>
      <w:r w:rsidR="00B67D37" w:rsidRPr="00715273">
        <w:rPr>
          <w:sz w:val="14"/>
        </w:rPr>
        <w:t>those not residing willfully within them (Glendon 2001: 187). Instead, it is over the claiming,</w:t>
      </w:r>
      <w:r w:rsidR="00715273" w:rsidRPr="00715273">
        <w:rPr>
          <w:sz w:val="14"/>
        </w:rPr>
        <w:t xml:space="preserve"> </w:t>
      </w:r>
      <w:r w:rsidR="00B67D37" w:rsidRPr="00715273">
        <w:rPr>
          <w:sz w:val="14"/>
        </w:rPr>
        <w:t>adjudication, and administration of (human) rights that the game of a state’s legitimacy is often</w:t>
      </w:r>
      <w:r w:rsidR="00715273" w:rsidRPr="00715273">
        <w:rPr>
          <w:sz w:val="14"/>
        </w:rPr>
        <w:t xml:space="preserve"> </w:t>
      </w:r>
      <w:r w:rsidR="00B67D37" w:rsidRPr="00715273">
        <w:rPr>
          <w:sz w:val="14"/>
        </w:rPr>
        <w:t>rhetorically played out though never entirely questioned. In Why Canada Cares: Human Rights</w:t>
      </w:r>
      <w:r w:rsidR="00715273" w:rsidRPr="00715273">
        <w:rPr>
          <w:sz w:val="14"/>
        </w:rPr>
        <w:t xml:space="preserve"> </w:t>
      </w:r>
      <w:r w:rsidR="00B67D37" w:rsidRPr="00715273">
        <w:rPr>
          <w:sz w:val="14"/>
        </w:rPr>
        <w:t>and Foreign Policy in Theory and Practice (2012), Andrew Lui stresses “the influence of</w:t>
      </w:r>
      <w:r w:rsidR="00715273" w:rsidRPr="00715273">
        <w:rPr>
          <w:sz w:val="14"/>
        </w:rPr>
        <w:t xml:space="preserve"> </w:t>
      </w:r>
      <w:r w:rsidR="00B67D37" w:rsidRPr="00715273">
        <w:rPr>
          <w:sz w:val="14"/>
        </w:rPr>
        <w:t>Canada’s national unity crisis,” arguing that</w:t>
      </w:r>
      <w:r w:rsidR="00715273" w:rsidRPr="00715273">
        <w:rPr>
          <w:sz w:val="14"/>
        </w:rPr>
        <w:t xml:space="preserve"> </w:t>
      </w:r>
      <w:r w:rsidR="00B67D37" w:rsidRPr="00715273">
        <w:rPr>
          <w:sz w:val="14"/>
        </w:rPr>
        <w:t>the rise of separatism in Quebec caused the federal government to look for issues around</w:t>
      </w:r>
      <w:r w:rsidR="00715273" w:rsidRPr="00715273">
        <w:rPr>
          <w:sz w:val="14"/>
        </w:rPr>
        <w:t xml:space="preserve"> </w:t>
      </w:r>
      <w:r w:rsidR="00B67D37" w:rsidRPr="00715273">
        <w:rPr>
          <w:sz w:val="14"/>
        </w:rPr>
        <w:t>which it could ‘forge national ties’; the pursuit of human rights helped to affirm the</w:t>
      </w:r>
      <w:r w:rsidR="00715273" w:rsidRPr="00715273">
        <w:rPr>
          <w:sz w:val="14"/>
        </w:rPr>
        <w:t xml:space="preserve"> </w:t>
      </w:r>
      <w:r w:rsidR="00B67D37" w:rsidRPr="00715273">
        <w:rPr>
          <w:sz w:val="14"/>
        </w:rPr>
        <w:t>sovereign authority of the Canadian government, and federal officials used human rights</w:t>
      </w:r>
      <w:r w:rsidR="00715273" w:rsidRPr="00715273">
        <w:rPr>
          <w:sz w:val="14"/>
        </w:rPr>
        <w:t xml:space="preserve"> </w:t>
      </w:r>
      <w:r w:rsidR="00B67D37" w:rsidRPr="00715273">
        <w:rPr>
          <w:sz w:val="14"/>
        </w:rPr>
        <w:t>to project ‘a particular self-image of Canada as a just society that was undivided despite</w:t>
      </w:r>
      <w:r w:rsidR="00715273" w:rsidRPr="00715273">
        <w:rPr>
          <w:sz w:val="14"/>
        </w:rPr>
        <w:t xml:space="preserve"> </w:t>
      </w:r>
      <w:r w:rsidR="00B67D37" w:rsidRPr="00715273">
        <w:rPr>
          <w:sz w:val="14"/>
        </w:rPr>
        <w:t>its diversity’. (Tunnicliffe 2014: 811)40</w:t>
      </w:r>
      <w:r w:rsidR="00715273" w:rsidRPr="00715273">
        <w:rPr>
          <w:sz w:val="14"/>
        </w:rPr>
        <w:t xml:space="preserve"> </w:t>
      </w:r>
      <w:r w:rsidR="00B67D37" w:rsidRPr="00432249">
        <w:rPr>
          <w:rStyle w:val="StyleUnderline"/>
        </w:rPr>
        <w:t xml:space="preserve">The </w:t>
      </w:r>
      <w:r w:rsidR="00B67D37" w:rsidRPr="00432249">
        <w:rPr>
          <w:rStyle w:val="Emphasis"/>
        </w:rPr>
        <w:t>human rights regime is integral to state solidification</w:t>
      </w:r>
      <w:r w:rsidR="00B67D37" w:rsidRPr="00432249">
        <w:rPr>
          <w:rStyle w:val="StyleUnderline"/>
        </w:rPr>
        <w:t xml:space="preserve">, both in terms of </w:t>
      </w:r>
      <w:r w:rsidR="00B67D37" w:rsidRPr="00432249">
        <w:rPr>
          <w:rStyle w:val="Emphasis"/>
        </w:rPr>
        <w:t>self-image</w:t>
      </w:r>
      <w:r w:rsidR="00B67D37" w:rsidRPr="00432249">
        <w:rPr>
          <w:rStyle w:val="StyleUnderline"/>
        </w:rPr>
        <w:t xml:space="preserve"> (as a</w:t>
      </w:r>
      <w:r w:rsidR="00715273">
        <w:rPr>
          <w:rStyle w:val="StyleUnderline"/>
        </w:rPr>
        <w:t xml:space="preserve"> </w:t>
      </w:r>
      <w:r w:rsidR="00B67D37" w:rsidRPr="00432249">
        <w:rPr>
          <w:rStyle w:val="StyleUnderline"/>
        </w:rPr>
        <w:t xml:space="preserve">human rights loving state) and in terms of the </w:t>
      </w:r>
      <w:r w:rsidR="00B67D37" w:rsidRPr="00432249">
        <w:rPr>
          <w:rStyle w:val="Emphasis"/>
        </w:rPr>
        <w:t>institutional and legal instantiation of the state as</w:t>
      </w:r>
      <w:r w:rsidR="00715273">
        <w:rPr>
          <w:rStyle w:val="Emphasis"/>
        </w:rPr>
        <w:t xml:space="preserve"> </w:t>
      </w:r>
      <w:r w:rsidR="00B67D37" w:rsidRPr="00432249">
        <w:rPr>
          <w:rStyle w:val="Emphasis"/>
        </w:rPr>
        <w:t>the primary location for human rights ‘in practice’</w:t>
      </w:r>
      <w:r w:rsidR="00B67D37" w:rsidRPr="00715273">
        <w:rPr>
          <w:sz w:val="14"/>
        </w:rPr>
        <w:t>. 41 As one prominent introduction to human</w:t>
      </w:r>
      <w:r w:rsidR="00715273" w:rsidRPr="00715273">
        <w:rPr>
          <w:sz w:val="14"/>
        </w:rPr>
        <w:t xml:space="preserve"> </w:t>
      </w:r>
      <w:r w:rsidR="00B67D37" w:rsidRPr="00715273">
        <w:rPr>
          <w:sz w:val="14"/>
        </w:rPr>
        <w:t>rights puts it:</w:t>
      </w:r>
      <w:r w:rsidR="00715273" w:rsidRPr="00715273">
        <w:rPr>
          <w:sz w:val="14"/>
        </w:rPr>
        <w:t xml:space="preserve"> </w:t>
      </w:r>
      <w:r w:rsidR="00B67D37" w:rsidRPr="00715273">
        <w:rPr>
          <w:sz w:val="14"/>
        </w:rPr>
        <w:t>human rights apply in the first instance to states, in the sense that the protections</w:t>
      </w:r>
      <w:r w:rsidR="00715273" w:rsidRPr="00715273">
        <w:rPr>
          <w:sz w:val="14"/>
        </w:rPr>
        <w:t xml:space="preserve"> </w:t>
      </w:r>
      <w:r w:rsidR="00B67D37" w:rsidRPr="00715273">
        <w:rPr>
          <w:sz w:val="14"/>
        </w:rPr>
        <w:t>guaranteed by human rights are supposed to be achieved…by means of the laws and</w:t>
      </w:r>
      <w:r w:rsidR="00715273" w:rsidRPr="00715273">
        <w:rPr>
          <w:sz w:val="14"/>
        </w:rPr>
        <w:t xml:space="preserve"> </w:t>
      </w:r>
      <w:r w:rsidR="00B67D37" w:rsidRPr="00715273">
        <w:rPr>
          <w:sz w:val="14"/>
        </w:rPr>
        <w:t>policies of that state. Second,… states are the principle guarantors of the human rights</w:t>
      </w:r>
      <w:r w:rsidR="00715273" w:rsidRPr="00715273">
        <w:rPr>
          <w:sz w:val="14"/>
        </w:rPr>
        <w:t xml:space="preserve"> </w:t>
      </w:r>
      <w:r w:rsidR="00B67D37" w:rsidRPr="00715273">
        <w:rPr>
          <w:sz w:val="14"/>
        </w:rPr>
        <w:t>performance of other states, both through their collaborative activities in international</w:t>
      </w:r>
      <w:r w:rsidR="00715273" w:rsidRPr="00715273">
        <w:rPr>
          <w:sz w:val="14"/>
        </w:rPr>
        <w:t xml:space="preserve"> </w:t>
      </w:r>
      <w:r w:rsidR="00B67D37" w:rsidRPr="00715273">
        <w:rPr>
          <w:sz w:val="14"/>
        </w:rPr>
        <w:t>organizations and by unilateral action. (Beitz, 2009: 122)42</w:t>
      </w:r>
      <w:r w:rsidR="00715273" w:rsidRPr="00715273">
        <w:rPr>
          <w:sz w:val="14"/>
        </w:rPr>
        <w:t xml:space="preserve"> </w:t>
      </w:r>
      <w:r w:rsidR="00B67D37" w:rsidRPr="00715273">
        <w:rPr>
          <w:sz w:val="14"/>
        </w:rPr>
        <w:t>Or in Anaya’s terms, with regard to Indigenous rights: “the state as a corporate whole is bound to</w:t>
      </w:r>
      <w:r w:rsidR="00715273" w:rsidRPr="00715273">
        <w:rPr>
          <w:sz w:val="14"/>
        </w:rPr>
        <w:t xml:space="preserve"> </w:t>
      </w:r>
      <w:r w:rsidR="00B67D37" w:rsidRPr="00715273">
        <w:rPr>
          <w:sz w:val="14"/>
        </w:rPr>
        <w:t>implement relevant conventional and customary norms concerning indigenous peoples” (2004:</w:t>
      </w:r>
      <w:r w:rsidR="00715273" w:rsidRPr="00715273">
        <w:rPr>
          <w:sz w:val="14"/>
        </w:rPr>
        <w:t xml:space="preserve"> </w:t>
      </w:r>
      <w:r w:rsidR="00B67D37" w:rsidRPr="00715273">
        <w:rPr>
          <w:sz w:val="14"/>
        </w:rPr>
        <w:t>290). Illan Rau Wall’s analysis is useful here:</w:t>
      </w:r>
      <w:r w:rsidR="00715273" w:rsidRPr="00715273">
        <w:rPr>
          <w:sz w:val="14"/>
        </w:rPr>
        <w:t xml:space="preserve"> </w:t>
      </w:r>
      <w:r w:rsidR="00B67D37" w:rsidRPr="00715273">
        <w:rPr>
          <w:sz w:val="14"/>
        </w:rPr>
        <w:t>In terms of institutional mediation, by reaching to a different order of right—other than</w:t>
      </w:r>
      <w:r w:rsidR="00715273" w:rsidRPr="00715273">
        <w:rPr>
          <w:sz w:val="14"/>
        </w:rPr>
        <w:t xml:space="preserve"> </w:t>
      </w:r>
      <w:r w:rsidR="00B67D37" w:rsidRPr="00715273">
        <w:rPr>
          <w:sz w:val="14"/>
        </w:rPr>
        <w:t>the state’s conception of public right—human rights displace the state as the site of the</w:t>
      </w:r>
      <w:r w:rsidR="00715273" w:rsidRPr="00715273">
        <w:rPr>
          <w:sz w:val="14"/>
        </w:rPr>
        <w:t xml:space="preserve"> </w:t>
      </w:r>
      <w:r w:rsidR="00B67D37" w:rsidRPr="00715273">
        <w:rPr>
          <w:sz w:val="14"/>
        </w:rPr>
        <w:t>mediation of law. Yet they do this by generating their own mediation in the sphere of</w:t>
      </w:r>
      <w:r w:rsidR="00715273" w:rsidRPr="00715273">
        <w:rPr>
          <w:sz w:val="14"/>
        </w:rPr>
        <w:t xml:space="preserve"> </w:t>
      </w:r>
      <w:r w:rsidR="00B67D37" w:rsidRPr="00715273">
        <w:rPr>
          <w:sz w:val="14"/>
        </w:rPr>
        <w:t>international law. Crucially this is then designed to loop back into state practice, allowing</w:t>
      </w:r>
      <w:r w:rsidR="00715273" w:rsidRPr="00715273">
        <w:rPr>
          <w:sz w:val="14"/>
        </w:rPr>
        <w:t xml:space="preserve"> </w:t>
      </w:r>
      <w:r w:rsidR="00B67D37" w:rsidRPr="00715273">
        <w:rPr>
          <w:sz w:val="14"/>
        </w:rPr>
        <w:t>human rights to become the institutional mechanism of public right. In this sense, they</w:t>
      </w:r>
      <w:r w:rsidR="00715273" w:rsidRPr="00715273">
        <w:rPr>
          <w:sz w:val="14"/>
        </w:rPr>
        <w:t xml:space="preserve"> </w:t>
      </w:r>
      <w:r w:rsidR="00B67D37" w:rsidRPr="00715273">
        <w:rPr>
          <w:sz w:val="14"/>
        </w:rPr>
        <w:t>become the acme of the legitimation of state practice. (2014: 114-115)</w:t>
      </w:r>
      <w:r w:rsidR="00715273" w:rsidRPr="00715273">
        <w:rPr>
          <w:sz w:val="14"/>
        </w:rPr>
        <w:t xml:space="preserve"> </w:t>
      </w:r>
      <w:r w:rsidR="00B67D37" w:rsidRPr="00715273">
        <w:rPr>
          <w:sz w:val="14"/>
        </w:rPr>
        <w:t>Human rights buttress state jurisdiction and legitimate state practice as well as the entire</w:t>
      </w:r>
      <w:r w:rsidR="00715273" w:rsidRPr="00715273">
        <w:rPr>
          <w:sz w:val="14"/>
        </w:rPr>
        <w:t xml:space="preserve"> </w:t>
      </w:r>
      <w:r w:rsidR="00B67D37" w:rsidRPr="00715273">
        <w:rPr>
          <w:sz w:val="14"/>
        </w:rPr>
        <w:t>construction of international society and law; these two spaces provide force to a notion of</w:t>
      </w:r>
      <w:r w:rsidR="00715273" w:rsidRPr="00715273">
        <w:rPr>
          <w:sz w:val="14"/>
        </w:rPr>
        <w:t xml:space="preserve"> </w:t>
      </w:r>
      <w:r w:rsidR="00B67D37" w:rsidRPr="00715273">
        <w:rPr>
          <w:sz w:val="14"/>
        </w:rPr>
        <w:t>‘public right’ that is forged within a certain distribution of the sensible that is analogous with</w:t>
      </w:r>
      <w:r w:rsidR="00715273" w:rsidRPr="00715273">
        <w:rPr>
          <w:sz w:val="14"/>
        </w:rPr>
        <w:t xml:space="preserve"> </w:t>
      </w:r>
      <w:r w:rsidR="00B67D37" w:rsidRPr="00715273">
        <w:rPr>
          <w:sz w:val="14"/>
        </w:rPr>
        <w:t>settler common sense.</w:t>
      </w:r>
      <w:r w:rsidR="00715273" w:rsidRPr="00715273">
        <w:rPr>
          <w:sz w:val="14"/>
        </w:rPr>
        <w:t xml:space="preserve"> </w:t>
      </w:r>
      <w:r w:rsidR="00B67D37" w:rsidRPr="00432249">
        <w:rPr>
          <w:rStyle w:val="StyleUnderline"/>
        </w:rPr>
        <w:t>So is not just that states have historically used human rights for their self-image, or that</w:t>
      </w:r>
      <w:r w:rsidR="00715273">
        <w:rPr>
          <w:rStyle w:val="StyleUnderline"/>
        </w:rPr>
        <w:t xml:space="preserve"> </w:t>
      </w:r>
      <w:r w:rsidR="00B67D37" w:rsidRPr="00432249">
        <w:rPr>
          <w:rStyle w:val="StyleUnderline"/>
        </w:rPr>
        <w:t xml:space="preserve">the theory of human rights mobilizes states as primary actors. It is also that </w:t>
      </w:r>
      <w:r w:rsidR="00B67D37" w:rsidRPr="00432249">
        <w:rPr>
          <w:rStyle w:val="Emphasis"/>
        </w:rPr>
        <w:t>human rights could</w:t>
      </w:r>
      <w:r w:rsidR="00715273">
        <w:rPr>
          <w:rStyle w:val="Emphasis"/>
        </w:rPr>
        <w:t xml:space="preserve"> </w:t>
      </w:r>
      <w:r w:rsidR="00B67D37" w:rsidRPr="00432249">
        <w:rPr>
          <w:rStyle w:val="Emphasis"/>
        </w:rPr>
        <w:t>not exist without the real power and financial resources of states</w:t>
      </w:r>
      <w:r w:rsidR="00B67D37" w:rsidRPr="00715273">
        <w:rPr>
          <w:sz w:val="14"/>
        </w:rPr>
        <w:t>. As Stephen Hopgood observes,</w:t>
      </w:r>
      <w:r w:rsidR="00715273" w:rsidRPr="00715273">
        <w:rPr>
          <w:sz w:val="14"/>
        </w:rPr>
        <w:t xml:space="preserve"> </w:t>
      </w:r>
      <w:r w:rsidR="00B67D37" w:rsidRPr="00715273">
        <w:rPr>
          <w:sz w:val="14"/>
        </w:rPr>
        <w:t>while once upon a time American power purported to guarantee human rights universally,</w:t>
      </w:r>
      <w:r w:rsidR="00715273" w:rsidRPr="00715273">
        <w:rPr>
          <w:sz w:val="14"/>
        </w:rPr>
        <w:t xml:space="preserve"> </w:t>
      </w:r>
      <w:r w:rsidR="00B67D37" w:rsidRPr="00715273">
        <w:rPr>
          <w:sz w:val="14"/>
        </w:rPr>
        <w:t>a shift in the distribution of power globally, away from a unipolar American-led system</w:t>
      </w:r>
      <w:r w:rsidR="00715273" w:rsidRPr="00715273">
        <w:rPr>
          <w:sz w:val="14"/>
        </w:rPr>
        <w:t xml:space="preserve"> </w:t>
      </w:r>
      <w:r w:rsidR="00B67D37" w:rsidRPr="00715273">
        <w:rPr>
          <w:sz w:val="14"/>
        </w:rPr>
        <w:t>toward a more multipolar world, has revealed just how much Human Rights institutions</w:t>
      </w:r>
      <w:r w:rsidR="00715273" w:rsidRPr="00715273">
        <w:rPr>
          <w:sz w:val="14"/>
        </w:rPr>
        <w:t xml:space="preserve"> </w:t>
      </w:r>
      <w:r w:rsidR="00B67D37" w:rsidRPr="00715273">
        <w:rPr>
          <w:sz w:val="14"/>
        </w:rPr>
        <w:t>rely on liberal state power and its reinforcement by the middle classes who staff and</w:t>
      </w:r>
      <w:r w:rsidR="00715273" w:rsidRPr="00715273">
        <w:rPr>
          <w:sz w:val="14"/>
        </w:rPr>
        <w:t xml:space="preserve"> </w:t>
      </w:r>
      <w:r w:rsidR="00B67D37" w:rsidRPr="00715273">
        <w:rPr>
          <w:sz w:val="14"/>
        </w:rPr>
        <w:t>finance humanist organizations. (2013: 3)</w:t>
      </w:r>
      <w:r w:rsidR="00715273" w:rsidRPr="00715273">
        <w:rPr>
          <w:sz w:val="14"/>
        </w:rPr>
        <w:t xml:space="preserve"> </w:t>
      </w:r>
      <w:r w:rsidR="00B67D37" w:rsidRPr="00432249">
        <w:rPr>
          <w:rStyle w:val="StyleUnderline"/>
        </w:rPr>
        <w:t>In an increasingly multipolar world, liberal state power will become (to an even greater degree)</w:t>
      </w:r>
      <w:r w:rsidR="00715273">
        <w:rPr>
          <w:rStyle w:val="StyleUnderline"/>
        </w:rPr>
        <w:t xml:space="preserve"> </w:t>
      </w:r>
      <w:r w:rsidR="00B67D37" w:rsidRPr="00432249">
        <w:rPr>
          <w:rStyle w:val="StyleUnderline"/>
        </w:rPr>
        <w:t xml:space="preserve">the force ensuring and implementing human rights. The </w:t>
      </w:r>
      <w:r w:rsidR="00B67D37" w:rsidRPr="00D257F7">
        <w:rPr>
          <w:rStyle w:val="Emphasis"/>
        </w:rPr>
        <w:t>relationship between the state and</w:t>
      </w:r>
      <w:r w:rsidR="00715273">
        <w:rPr>
          <w:rStyle w:val="Emphasis"/>
        </w:rPr>
        <w:t xml:space="preserve"> </w:t>
      </w:r>
      <w:r w:rsidR="00B67D37" w:rsidRPr="00D257F7">
        <w:rPr>
          <w:rStyle w:val="Emphasis"/>
        </w:rPr>
        <w:t>Indigenous peoples is thus solidified through</w:t>
      </w:r>
      <w:r w:rsidR="00B67D37" w:rsidRPr="00432249">
        <w:rPr>
          <w:rStyle w:val="StyleUnderline"/>
        </w:rPr>
        <w:t xml:space="preserve"> the </w:t>
      </w:r>
      <w:r w:rsidR="00B67D37" w:rsidRPr="00D257F7">
        <w:rPr>
          <w:rStyle w:val="Emphasis"/>
        </w:rPr>
        <w:t>human rights language</w:t>
      </w:r>
      <w:r w:rsidR="00B67D37" w:rsidRPr="00432249">
        <w:rPr>
          <w:rStyle w:val="StyleUnderline"/>
        </w:rPr>
        <w:t xml:space="preserve"> of obligation,</w:t>
      </w:r>
      <w:r w:rsidR="00715273">
        <w:rPr>
          <w:rStyle w:val="StyleUnderline"/>
        </w:rPr>
        <w:t xml:space="preserve"> </w:t>
      </w:r>
      <w:r w:rsidR="00B67D37" w:rsidRPr="00432249">
        <w:rPr>
          <w:rStyle w:val="StyleUnderline"/>
        </w:rPr>
        <w:t>responsibility, rights-holder and duty-bearer, standards and norms, without much thought to how</w:t>
      </w:r>
      <w:r w:rsidR="00715273">
        <w:rPr>
          <w:rStyle w:val="StyleUnderline"/>
        </w:rPr>
        <w:t xml:space="preserve"> </w:t>
      </w:r>
      <w:r w:rsidR="00B67D37" w:rsidRPr="00D257F7">
        <w:rPr>
          <w:rStyle w:val="Emphasis"/>
        </w:rPr>
        <w:t>the relation being consolidated is by its very existence continuing a violence</w:t>
      </w:r>
      <w:r w:rsidR="00B67D37" w:rsidRPr="00715273">
        <w:rPr>
          <w:sz w:val="14"/>
        </w:rPr>
        <w:t>. States are willing to</w:t>
      </w:r>
      <w:r w:rsidR="00715273" w:rsidRPr="00715273">
        <w:rPr>
          <w:sz w:val="14"/>
        </w:rPr>
        <w:t xml:space="preserve"> </w:t>
      </w:r>
      <w:r w:rsidR="00B67D37" w:rsidRPr="00715273">
        <w:rPr>
          <w:sz w:val="14"/>
        </w:rPr>
        <w:t>talk because talking itself asserts their validity in the conversation. In this way, the human rights</w:t>
      </w:r>
      <w:r w:rsidR="00715273" w:rsidRPr="00715273">
        <w:rPr>
          <w:sz w:val="14"/>
        </w:rPr>
        <w:t xml:space="preserve"> </w:t>
      </w:r>
      <w:r w:rsidR="00B67D37" w:rsidRPr="00715273">
        <w:rPr>
          <w:sz w:val="14"/>
        </w:rPr>
        <w:t>regime might at times ostensibly reject the state’s “moral credentials” while simultaneously</w:t>
      </w:r>
      <w:r w:rsidR="00715273" w:rsidRPr="00715273">
        <w:rPr>
          <w:sz w:val="14"/>
        </w:rPr>
        <w:t xml:space="preserve"> </w:t>
      </w:r>
      <w:r w:rsidR="00B67D37" w:rsidRPr="00715273">
        <w:rPr>
          <w:sz w:val="14"/>
        </w:rPr>
        <w:t>relying on its agency (Moyn 2014: 156), and, “[i]n so doing, it presumes precisely what is</w:t>
      </w:r>
      <w:r w:rsidR="00715273" w:rsidRPr="00715273">
        <w:rPr>
          <w:sz w:val="14"/>
        </w:rPr>
        <w:t xml:space="preserve"> </w:t>
      </w:r>
      <w:r w:rsidR="00B67D37" w:rsidRPr="00715273">
        <w:rPr>
          <w:sz w:val="14"/>
        </w:rPr>
        <w:t>contested” (Nichols 2013: 178). Human rights become a primary index against which to ‘worry’</w:t>
      </w:r>
      <w:r w:rsidR="00715273" w:rsidRPr="00715273">
        <w:rPr>
          <w:sz w:val="14"/>
        </w:rPr>
        <w:t xml:space="preserve"> </w:t>
      </w:r>
      <w:r w:rsidR="00B67D37" w:rsidRPr="00715273">
        <w:rPr>
          <w:sz w:val="14"/>
        </w:rPr>
        <w:t>about the soul of the nation, and also by which to measure the state’s goodness without</w:t>
      </w:r>
      <w:r w:rsidR="00715273" w:rsidRPr="00715273">
        <w:rPr>
          <w:sz w:val="14"/>
        </w:rPr>
        <w:t xml:space="preserve"> </w:t>
      </w:r>
      <w:r w:rsidR="00B67D37" w:rsidRPr="00715273">
        <w:rPr>
          <w:sz w:val="14"/>
        </w:rPr>
        <w:t>interrogating its premise.</w:t>
      </w:r>
      <w:r w:rsidR="00715273" w:rsidRPr="00715273">
        <w:rPr>
          <w:sz w:val="14"/>
        </w:rPr>
        <w:t xml:space="preserve"> </w:t>
      </w:r>
      <w:r w:rsidR="00B67D37" w:rsidRPr="00D257F7">
        <w:rPr>
          <w:rStyle w:val="StyleUnderline"/>
        </w:rPr>
        <w:t xml:space="preserve">These are some of the many reasons why </w:t>
      </w:r>
      <w:r w:rsidR="00B67D37" w:rsidRPr="00D257F7">
        <w:rPr>
          <w:rStyle w:val="Emphasis"/>
        </w:rPr>
        <w:t>we cannot take ‘recognition’ as the sole guiding</w:t>
      </w:r>
      <w:r w:rsidR="00715273">
        <w:rPr>
          <w:rStyle w:val="Emphasis"/>
        </w:rPr>
        <w:t xml:space="preserve"> </w:t>
      </w:r>
      <w:r w:rsidR="00B67D37" w:rsidRPr="00D257F7">
        <w:rPr>
          <w:rStyle w:val="Emphasis"/>
        </w:rPr>
        <w:t>site for thinking through relations with the liberal, multicultural settler state</w:t>
      </w:r>
      <w:r w:rsidR="00B67D37" w:rsidRPr="00715273">
        <w:rPr>
          <w:sz w:val="14"/>
        </w:rPr>
        <w:t>.43 Glen Coulthard</w:t>
      </w:r>
      <w:r w:rsidR="00715273" w:rsidRPr="00715273">
        <w:rPr>
          <w:sz w:val="14"/>
        </w:rPr>
        <w:t xml:space="preserve"> </w:t>
      </w:r>
      <w:r w:rsidR="00B67D37" w:rsidRPr="00715273">
        <w:rPr>
          <w:sz w:val="14"/>
        </w:rPr>
        <w:t>describes this “structural problem of colonial recognition”: “when delegated exchanges of</w:t>
      </w:r>
      <w:r w:rsidR="00715273" w:rsidRPr="00715273">
        <w:rPr>
          <w:sz w:val="14"/>
        </w:rPr>
        <w:t xml:space="preserve"> </w:t>
      </w:r>
      <w:r w:rsidR="00B67D37" w:rsidRPr="00715273">
        <w:rPr>
          <w:sz w:val="14"/>
        </w:rPr>
        <w:t>recognition occur in real world contexts of domination the terms of accommodation usually end</w:t>
      </w:r>
      <w:r w:rsidR="00715273" w:rsidRPr="00715273">
        <w:rPr>
          <w:sz w:val="14"/>
        </w:rPr>
        <w:t xml:space="preserve"> </w:t>
      </w:r>
      <w:r w:rsidR="00B67D37" w:rsidRPr="00715273">
        <w:rPr>
          <w:sz w:val="14"/>
        </w:rPr>
        <w:t>up being determined by and in the interests of the hegemonic partner in the relationship” (2014:</w:t>
      </w:r>
      <w:r w:rsidR="00715273" w:rsidRPr="00715273">
        <w:rPr>
          <w:sz w:val="14"/>
        </w:rPr>
        <w:t xml:space="preserve"> </w:t>
      </w:r>
      <w:r w:rsidR="00B67D37" w:rsidRPr="00715273">
        <w:rPr>
          <w:sz w:val="14"/>
        </w:rPr>
        <w:t>17). As Tully (2008: 127-165) and other scholars assert, the context of domination is very much</w:t>
      </w:r>
      <w:r w:rsidR="00715273" w:rsidRPr="00715273">
        <w:rPr>
          <w:sz w:val="14"/>
        </w:rPr>
        <w:t xml:space="preserve"> </w:t>
      </w:r>
      <w:r w:rsidR="00B67D37" w:rsidRPr="00715273">
        <w:rPr>
          <w:sz w:val="14"/>
        </w:rPr>
        <w:t>still present, such that the modern state system, “whose origin is usually traced to the Treaty of</w:t>
      </w:r>
      <w:r w:rsidR="00715273" w:rsidRPr="00715273">
        <w:rPr>
          <w:sz w:val="14"/>
        </w:rPr>
        <w:t xml:space="preserve"> </w:t>
      </w:r>
      <w:r w:rsidR="00B67D37" w:rsidRPr="00715273">
        <w:rPr>
          <w:sz w:val="14"/>
        </w:rPr>
        <w:t>Westphalia of 1648, simply carried on the Eurocentric idea held by sixteenth-century Spanish</w:t>
      </w:r>
      <w:r w:rsidR="00715273" w:rsidRPr="00715273">
        <w:rPr>
          <w:sz w:val="14"/>
        </w:rPr>
        <w:t xml:space="preserve"> </w:t>
      </w:r>
      <w:r w:rsidR="00B67D37" w:rsidRPr="00715273">
        <w:rPr>
          <w:sz w:val="14"/>
        </w:rPr>
        <w:t>intellectuals that indigenous peoples could not be included in the judicial system of nation states”</w:t>
      </w:r>
      <w:r w:rsidR="00715273" w:rsidRPr="00715273">
        <w:rPr>
          <w:sz w:val="14"/>
        </w:rPr>
        <w:t xml:space="preserve"> </w:t>
      </w:r>
      <w:r w:rsidR="00B67D37" w:rsidRPr="00715273">
        <w:rPr>
          <w:sz w:val="14"/>
        </w:rPr>
        <w:t>(Pulitano 2012: 13). Thus, attempts, for instance by Chantal Mouffe (2014), to retain something</w:t>
      </w:r>
      <w:r w:rsidR="00715273" w:rsidRPr="00715273">
        <w:rPr>
          <w:sz w:val="14"/>
        </w:rPr>
        <w:t xml:space="preserve"> </w:t>
      </w:r>
      <w:r w:rsidR="00B67D37" w:rsidRPr="00715273">
        <w:rPr>
          <w:sz w:val="14"/>
        </w:rPr>
        <w:t>in liberal democratic theory by turning human rights to an agonistic democracy frame might not</w:t>
      </w:r>
      <w:r w:rsidR="00715273" w:rsidRPr="00715273">
        <w:rPr>
          <w:sz w:val="14"/>
        </w:rPr>
        <w:t xml:space="preserve"> </w:t>
      </w:r>
      <w:r w:rsidR="00B67D37" w:rsidRPr="00715273">
        <w:rPr>
          <w:sz w:val="14"/>
        </w:rPr>
        <w:t>be effective in the case of settler colonialism because it reifies the legitimacy of the state. The</w:t>
      </w:r>
      <w:r w:rsidR="00715273" w:rsidRPr="00715273">
        <w:rPr>
          <w:sz w:val="14"/>
        </w:rPr>
        <w:t xml:space="preserve"> </w:t>
      </w:r>
      <w:r w:rsidR="00B67D37" w:rsidRPr="00715273">
        <w:rPr>
          <w:sz w:val="14"/>
        </w:rPr>
        <w:t>institutions this refashioning of human rights might need to rely on would simply continue</w:t>
      </w:r>
      <w:r w:rsidR="00715273" w:rsidRPr="00715273">
        <w:rPr>
          <w:sz w:val="14"/>
        </w:rPr>
        <w:t xml:space="preserve"> </w:t>
      </w:r>
      <w:r w:rsidR="00B67D37" w:rsidRPr="00715273">
        <w:rPr>
          <w:sz w:val="14"/>
        </w:rPr>
        <w:t>business as usual, being products of and integral to the state.44 Settler colonial studies shows that</w:t>
      </w:r>
      <w:r w:rsidR="00715273" w:rsidRPr="00715273">
        <w:rPr>
          <w:sz w:val="14"/>
        </w:rPr>
        <w:t xml:space="preserve"> </w:t>
      </w:r>
      <w:r w:rsidR="00B67D37" w:rsidRPr="00715273">
        <w:rPr>
          <w:sz w:val="14"/>
        </w:rPr>
        <w:t>contrary to Glendon’s argument that “[t]he most intractable problems arise where rogue nations</w:t>
      </w:r>
      <w:r w:rsidR="00715273" w:rsidRPr="00715273">
        <w:rPr>
          <w:sz w:val="14"/>
        </w:rPr>
        <w:t xml:space="preserve"> </w:t>
      </w:r>
      <w:r w:rsidR="00B67D37" w:rsidRPr="00715273">
        <w:rPr>
          <w:sz w:val="14"/>
        </w:rPr>
        <w:t>are themselves the rights violators and in the increasing number of cases where anarchy prevails”</w:t>
      </w:r>
      <w:r w:rsidR="00715273" w:rsidRPr="00715273">
        <w:rPr>
          <w:sz w:val="14"/>
        </w:rPr>
        <w:t xml:space="preserve"> </w:t>
      </w:r>
      <w:r w:rsidR="00B67D37" w:rsidRPr="00715273">
        <w:rPr>
          <w:sz w:val="14"/>
        </w:rPr>
        <w:t>(2001: 237), the most intractable problems in fact occur when respected, powerful, ‘liberal’</w:t>
      </w:r>
      <w:r w:rsidR="00715273" w:rsidRPr="00715273">
        <w:rPr>
          <w:sz w:val="14"/>
        </w:rPr>
        <w:t xml:space="preserve"> </w:t>
      </w:r>
      <w:r w:rsidR="00B67D37" w:rsidRPr="00715273">
        <w:rPr>
          <w:sz w:val="14"/>
        </w:rPr>
        <w:t>nations—in which order is thought to exist, rather than the anarchy lived by many at the margins</w:t>
      </w:r>
      <w:r w:rsidR="00715273" w:rsidRPr="00715273">
        <w:rPr>
          <w:sz w:val="14"/>
        </w:rPr>
        <w:t xml:space="preserve"> </w:t>
      </w:r>
      <w:r w:rsidR="00B67D37" w:rsidRPr="00715273">
        <w:rPr>
          <w:sz w:val="14"/>
        </w:rPr>
        <w:t>of society—are rights violators. These states’ violations create the most intractable problems, and</w:t>
      </w:r>
      <w:r w:rsidR="00715273" w:rsidRPr="00715273">
        <w:rPr>
          <w:sz w:val="14"/>
        </w:rPr>
        <w:t xml:space="preserve"> </w:t>
      </w:r>
      <w:r w:rsidR="00B67D37" w:rsidRPr="00715273">
        <w:rPr>
          <w:sz w:val="14"/>
        </w:rPr>
        <w:t>the ones that the human rights paradigm is most ill-suited to address.</w:t>
      </w:r>
      <w:r w:rsidR="00715273" w:rsidRPr="00715273">
        <w:rPr>
          <w:sz w:val="14"/>
        </w:rPr>
        <w:t xml:space="preserve"> </w:t>
      </w:r>
      <w:r w:rsidR="00B67D37" w:rsidRPr="00551C24">
        <w:rPr>
          <w:rStyle w:val="StyleUnderline"/>
        </w:rPr>
        <w:t>There are other ways, as well, in which settler colonial studies brings into sight the</w:t>
      </w:r>
      <w:r w:rsidR="00715273">
        <w:rPr>
          <w:rStyle w:val="StyleUnderline"/>
        </w:rPr>
        <w:t xml:space="preserve"> </w:t>
      </w:r>
      <w:r w:rsidR="00B67D37" w:rsidRPr="00551C24">
        <w:rPr>
          <w:rStyle w:val="StyleUnderline"/>
        </w:rPr>
        <w:t>complicities of the human rights regime and international state system. First, the settler colonial</w:t>
      </w:r>
      <w:r w:rsidR="00715273">
        <w:rPr>
          <w:rStyle w:val="StyleUnderline"/>
        </w:rPr>
        <w:t xml:space="preserve"> </w:t>
      </w:r>
      <w:r w:rsidR="00B67D37" w:rsidRPr="00551C24">
        <w:rPr>
          <w:rStyle w:val="StyleUnderline"/>
        </w:rPr>
        <w:t>analytic draws attention to the fact that states are constantly reconstituting themselves, and the</w:t>
      </w:r>
      <w:r w:rsidR="00715273">
        <w:rPr>
          <w:rStyle w:val="StyleUnderline"/>
        </w:rPr>
        <w:t xml:space="preserve"> </w:t>
      </w:r>
      <w:r w:rsidR="00B67D37" w:rsidRPr="00551C24">
        <w:rPr>
          <w:rStyle w:val="StyleUnderline"/>
        </w:rPr>
        <w:t>international human rights movement is arguably a primary contemporary actor seeking the</w:t>
      </w:r>
      <w:r w:rsidR="00715273">
        <w:rPr>
          <w:rStyle w:val="StyleUnderline"/>
        </w:rPr>
        <w:t xml:space="preserve"> </w:t>
      </w:r>
      <w:r w:rsidR="00B67D37" w:rsidRPr="00551C24">
        <w:rPr>
          <w:rStyle w:val="StyleUnderline"/>
        </w:rPr>
        <w:t>alteration—read: reconstitution—of states as legitimate (and converted) actors in the</w:t>
      </w:r>
      <w:r w:rsidR="00715273">
        <w:rPr>
          <w:rStyle w:val="StyleUnderline"/>
        </w:rPr>
        <w:t xml:space="preserve"> </w:t>
      </w:r>
      <w:r w:rsidR="00B67D37" w:rsidRPr="00551C24">
        <w:rPr>
          <w:rStyle w:val="StyleUnderline"/>
        </w:rPr>
        <w:t>international community</w:t>
      </w:r>
      <w:r w:rsidR="00B67D37" w:rsidRPr="00715273">
        <w:rPr>
          <w:sz w:val="14"/>
        </w:rPr>
        <w:t xml:space="preserve"> (cf. Asad 2000). </w:t>
      </w:r>
      <w:r w:rsidR="00B67D37" w:rsidRPr="00551C24">
        <w:rPr>
          <w:rStyle w:val="StyleUnderline"/>
        </w:rPr>
        <w:t>Second, International Human Rights Law and</w:t>
      </w:r>
      <w:r w:rsidR="00715273">
        <w:rPr>
          <w:rStyle w:val="StyleUnderline"/>
        </w:rPr>
        <w:t xml:space="preserve"> </w:t>
      </w:r>
      <w:r w:rsidR="00B67D37" w:rsidRPr="00551C24">
        <w:rPr>
          <w:rStyle w:val="StyleUnderline"/>
        </w:rPr>
        <w:t>International Humanitarian Law are premised on protecting the liberal individualist subject in</w:t>
      </w:r>
      <w:r w:rsidR="00715273">
        <w:rPr>
          <w:rStyle w:val="StyleUnderline"/>
        </w:rPr>
        <w:t xml:space="preserve"> </w:t>
      </w:r>
      <w:r w:rsidR="00B67D37" w:rsidRPr="00551C24">
        <w:rPr>
          <w:rStyle w:val="StyleUnderline"/>
        </w:rPr>
        <w:t>sovereign states, and the legal framework they erect works within this assumed starting point</w:t>
      </w:r>
      <w:r w:rsidR="00B67D37" w:rsidRPr="00715273">
        <w:rPr>
          <w:sz w:val="14"/>
        </w:rPr>
        <w:t>.</w:t>
      </w:r>
      <w:r w:rsidR="00715273" w:rsidRPr="00715273">
        <w:rPr>
          <w:sz w:val="14"/>
        </w:rPr>
        <w:t xml:space="preserve"> </w:t>
      </w:r>
      <w:r w:rsidR="00B67D37" w:rsidRPr="00551C24">
        <w:rPr>
          <w:rStyle w:val="StyleUnderline"/>
        </w:rPr>
        <w:t>Third, arguments that characterize the UN as a space of self-articulation for indigenous peoples</w:t>
      </w:r>
      <w:r w:rsidR="00715273">
        <w:rPr>
          <w:rStyle w:val="StyleUnderline"/>
        </w:rPr>
        <w:t xml:space="preserve"> </w:t>
      </w:r>
      <w:r w:rsidR="00B67D37" w:rsidRPr="00551C24">
        <w:rPr>
          <w:rStyle w:val="StyleUnderline"/>
        </w:rPr>
        <w:t>do not seem to consider that it pre-determines the boundaries or contours of that articulation</w:t>
      </w:r>
      <w:r w:rsidR="00B67D37" w:rsidRPr="00715273">
        <w:rPr>
          <w:sz w:val="14"/>
        </w:rPr>
        <w:t>. 45</w:t>
      </w:r>
      <w:r w:rsidR="00715273" w:rsidRPr="00715273">
        <w:rPr>
          <w:sz w:val="14"/>
        </w:rPr>
        <w:t xml:space="preserve"> </w:t>
      </w:r>
      <w:r w:rsidR="00B67D37" w:rsidRPr="00715273">
        <w:rPr>
          <w:sz w:val="14"/>
        </w:rPr>
        <w:t>This is to say, the UN system makes a claim about how Indigenous peoples should think</w:t>
      </w:r>
      <w:r w:rsidR="00715273" w:rsidRPr="00715273">
        <w:rPr>
          <w:sz w:val="14"/>
        </w:rPr>
        <w:t xml:space="preserve"> </w:t>
      </w:r>
      <w:r w:rsidR="00B67D37" w:rsidRPr="00715273">
        <w:rPr>
          <w:sz w:val="14"/>
        </w:rPr>
        <w:t>politically, domesticating their political discourse within a liberal state framework (as the</w:t>
      </w:r>
      <w:r w:rsidR="00715273" w:rsidRPr="00715273">
        <w:rPr>
          <w:sz w:val="14"/>
        </w:rPr>
        <w:t xml:space="preserve"> </w:t>
      </w:r>
      <w:r w:rsidR="00B67D37" w:rsidRPr="00715273">
        <w:rPr>
          <w:sz w:val="14"/>
        </w:rPr>
        <w:t>arguments of Corntassel and Lightfoot outlined above show), even if that framework is designed</w:t>
      </w:r>
      <w:r w:rsidR="00715273" w:rsidRPr="00715273">
        <w:rPr>
          <w:sz w:val="14"/>
        </w:rPr>
        <w:t xml:space="preserve"> </w:t>
      </w:r>
      <w:r w:rsidR="00B67D37" w:rsidRPr="00715273">
        <w:rPr>
          <w:sz w:val="14"/>
        </w:rPr>
        <w:t>in the name of holding states accountable. It is true that the UNDRIP provides a number of</w:t>
      </w:r>
      <w:r w:rsidR="00715273" w:rsidRPr="00715273">
        <w:rPr>
          <w:sz w:val="14"/>
        </w:rPr>
        <w:t xml:space="preserve"> </w:t>
      </w:r>
      <w:r w:rsidR="00B67D37" w:rsidRPr="00715273">
        <w:rPr>
          <w:sz w:val="14"/>
        </w:rPr>
        <w:t>routes through which to claim wrongs against the state; but, as Audra Simpson notes “[c]hoices</w:t>
      </w:r>
      <w:r w:rsidR="00715273" w:rsidRPr="00715273">
        <w:rPr>
          <w:sz w:val="14"/>
        </w:rPr>
        <w:t xml:space="preserve"> </w:t>
      </w:r>
      <w:r w:rsidR="00B67D37" w:rsidRPr="00715273">
        <w:rPr>
          <w:sz w:val="14"/>
        </w:rPr>
        <w:t>are not choices if they are bestowed rather than self-generated” (2014: 193).</w:t>
      </w:r>
      <w:r w:rsidR="00715273" w:rsidRPr="00715273">
        <w:rPr>
          <w:sz w:val="14"/>
        </w:rPr>
        <w:t xml:space="preserve"> </w:t>
      </w:r>
      <w:r w:rsidR="00B67D37" w:rsidRPr="00715273">
        <w:rPr>
          <w:sz w:val="14"/>
        </w:rPr>
        <w:t>Perhaps surprisingly, there is almost no scholarship that attempts to bring the ideologies</w:t>
      </w:r>
      <w:r w:rsidR="00715273" w:rsidRPr="00715273">
        <w:rPr>
          <w:sz w:val="14"/>
        </w:rPr>
        <w:t xml:space="preserve"> </w:t>
      </w:r>
      <w:r w:rsidR="00B67D37" w:rsidRPr="00715273">
        <w:rPr>
          <w:sz w:val="14"/>
        </w:rPr>
        <w:t>or analytics of ‘human rights’ and ‘settler colonialism’ together.46 Many scholars working on</w:t>
      </w:r>
      <w:r w:rsidR="00715273" w:rsidRPr="00715273">
        <w:rPr>
          <w:sz w:val="14"/>
        </w:rPr>
        <w:t xml:space="preserve"> </w:t>
      </w:r>
      <w:r w:rsidR="00B67D37" w:rsidRPr="00715273">
        <w:rPr>
          <w:sz w:val="14"/>
        </w:rPr>
        <w:t>settler colonialism or in Native Studies are understandably suspicious of rights regimes and the</w:t>
      </w:r>
      <w:r w:rsidR="00715273" w:rsidRPr="00715273">
        <w:rPr>
          <w:sz w:val="14"/>
        </w:rPr>
        <w:t xml:space="preserve"> </w:t>
      </w:r>
      <w:r w:rsidR="00B67D37" w:rsidRPr="00715273">
        <w:rPr>
          <w:sz w:val="14"/>
        </w:rPr>
        <w:t>international system; still, this rarely garners sustained analysis, with the notable exception of</w:t>
      </w:r>
      <w:r w:rsidR="00715273" w:rsidRPr="00715273">
        <w:rPr>
          <w:sz w:val="14"/>
        </w:rPr>
        <w:t xml:space="preserve"> </w:t>
      </w:r>
      <w:r w:rsidR="00B67D37" w:rsidRPr="00715273">
        <w:rPr>
          <w:sz w:val="14"/>
        </w:rPr>
        <w:t>Scott Morgensen’s Spaces Between Us: Queer Settler Colonialism and Indigenous</w:t>
      </w:r>
      <w:r w:rsidR="00715273" w:rsidRPr="00715273">
        <w:rPr>
          <w:sz w:val="14"/>
        </w:rPr>
        <w:t xml:space="preserve"> </w:t>
      </w:r>
      <w:r w:rsidR="00B67D37" w:rsidRPr="00715273">
        <w:rPr>
          <w:sz w:val="14"/>
        </w:rPr>
        <w:t>Decolonization (2011). Morgensen thinks rigorously about the relation of civil rights, sexual</w:t>
      </w:r>
      <w:r w:rsidR="00715273" w:rsidRPr="00715273">
        <w:rPr>
          <w:sz w:val="14"/>
        </w:rPr>
        <w:t xml:space="preserve"> </w:t>
      </w:r>
      <w:r w:rsidR="00B67D37" w:rsidRPr="00715273">
        <w:rPr>
          <w:sz w:val="14"/>
        </w:rPr>
        <w:t>rights, and transnational identity rights movements—if not human rights specifically—to the</w:t>
      </w:r>
      <w:r w:rsidR="00715273" w:rsidRPr="00715273">
        <w:rPr>
          <w:sz w:val="14"/>
        </w:rPr>
        <w:t xml:space="preserve"> </w:t>
      </w:r>
      <w:r w:rsidR="00B67D37" w:rsidRPr="00715273">
        <w:rPr>
          <w:sz w:val="14"/>
        </w:rPr>
        <w:t>settler colonial project. However, only Isabel Altamirano-Jimenéz, Danielle Celermajer, and</w:t>
      </w:r>
      <w:r w:rsidR="00715273" w:rsidRPr="00715273">
        <w:rPr>
          <w:sz w:val="14"/>
        </w:rPr>
        <w:t xml:space="preserve"> </w:t>
      </w:r>
      <w:r w:rsidR="00B67D37" w:rsidRPr="00715273">
        <w:rPr>
          <w:sz w:val="14"/>
        </w:rPr>
        <w:t>Diana Brydon, address the convergence of settler colonialism and human rights explicitly.47</w:t>
      </w:r>
      <w:r w:rsidR="00715273" w:rsidRPr="00715273">
        <w:rPr>
          <w:sz w:val="14"/>
        </w:rPr>
        <w:t xml:space="preserve"> </w:t>
      </w:r>
      <w:r w:rsidR="00B67D37" w:rsidRPr="00715273">
        <w:rPr>
          <w:sz w:val="14"/>
        </w:rPr>
        <w:t>Altamirano-Jimenéz’s article “Settler Colonialism, Human Rights, and Indigenous Women”</w:t>
      </w:r>
      <w:r w:rsidR="00715273" w:rsidRPr="00715273">
        <w:rPr>
          <w:sz w:val="14"/>
        </w:rPr>
        <w:t xml:space="preserve"> </w:t>
      </w:r>
      <w:r w:rsidR="00B67D37" w:rsidRPr="00715273">
        <w:rPr>
          <w:sz w:val="14"/>
        </w:rPr>
        <w:t>(2011), explores “how the relationship between human rights law and imperialism conceals</w:t>
      </w:r>
      <w:r w:rsidR="00715273" w:rsidRPr="00715273">
        <w:rPr>
          <w:sz w:val="14"/>
        </w:rPr>
        <w:t xml:space="preserve"> </w:t>
      </w:r>
      <w:r w:rsidR="00B67D37" w:rsidRPr="00715273">
        <w:rPr>
          <w:sz w:val="14"/>
        </w:rPr>
        <w:t>multi-layered experiences of dispossession, racialization and patriarchy,” concluding that “by</w:t>
      </w:r>
      <w:r w:rsidR="00715273" w:rsidRPr="00715273">
        <w:rPr>
          <w:sz w:val="14"/>
        </w:rPr>
        <w:t xml:space="preserve"> </w:t>
      </w:r>
      <w:r w:rsidR="00B67D37" w:rsidRPr="00715273">
        <w:rPr>
          <w:sz w:val="14"/>
        </w:rPr>
        <w:t>emphasizing Eurocentric ideals, the human rights discourse operates to classify people and</w:t>
      </w:r>
      <w:r w:rsidR="00715273" w:rsidRPr="00715273">
        <w:rPr>
          <w:sz w:val="14"/>
        </w:rPr>
        <w:t xml:space="preserve"> </w:t>
      </w:r>
      <w:r w:rsidR="00B67D37" w:rsidRPr="00715273">
        <w:rPr>
          <w:sz w:val="14"/>
        </w:rPr>
        <w:t>places that are both within and outside of the modernist notion of progress and humanity” (105).</w:t>
      </w:r>
      <w:r w:rsidR="00715273" w:rsidRPr="00715273">
        <w:rPr>
          <w:sz w:val="14"/>
        </w:rPr>
        <w:t xml:space="preserve"> </w:t>
      </w:r>
      <w:r w:rsidR="00B67D37" w:rsidRPr="00715273">
        <w:rPr>
          <w:sz w:val="14"/>
        </w:rPr>
        <w:t>Celermajer’s article, “The Politics of Indigenous Human Rights in the Era of Settler State</w:t>
      </w:r>
      <w:r w:rsidR="00715273" w:rsidRPr="00715273">
        <w:rPr>
          <w:sz w:val="14"/>
        </w:rPr>
        <w:t xml:space="preserve"> </w:t>
      </w:r>
      <w:r w:rsidR="00B67D37" w:rsidRPr="00715273">
        <w:rPr>
          <w:sz w:val="14"/>
        </w:rPr>
        <w:t>Citizenship: Legacies of the Nexus between Sovereignty, Human Rights, and Citizenship”</w:t>
      </w:r>
      <w:r w:rsidR="00715273" w:rsidRPr="00715273">
        <w:rPr>
          <w:sz w:val="14"/>
        </w:rPr>
        <w:t xml:space="preserve"> </w:t>
      </w:r>
      <w:r w:rsidR="00B67D37" w:rsidRPr="00715273">
        <w:rPr>
          <w:sz w:val="14"/>
        </w:rPr>
        <w:t>(2014) describes an aporia at the heart of human rights: the liberal human rights discourse starts</w:t>
      </w:r>
      <w:r w:rsidR="00715273" w:rsidRPr="00715273">
        <w:rPr>
          <w:sz w:val="14"/>
        </w:rPr>
        <w:t xml:space="preserve"> </w:t>
      </w:r>
      <w:r w:rsidR="00B67D37" w:rsidRPr="00715273">
        <w:rPr>
          <w:sz w:val="14"/>
        </w:rPr>
        <w:t>from the premise of state sovereignty and citizenship, but this means the ‘universal’ element also</w:t>
      </w:r>
      <w:r w:rsidR="00715273" w:rsidRPr="00715273">
        <w:rPr>
          <w:sz w:val="14"/>
        </w:rPr>
        <w:t xml:space="preserve"> </w:t>
      </w:r>
      <w:r w:rsidR="00B67D37" w:rsidRPr="00715273">
        <w:rPr>
          <w:sz w:val="14"/>
        </w:rPr>
        <w:t>constitutive to human rights stands in tension with the necessarily exclusionary nature of</w:t>
      </w:r>
      <w:r w:rsidR="00715273" w:rsidRPr="00715273">
        <w:rPr>
          <w:sz w:val="14"/>
        </w:rPr>
        <w:t xml:space="preserve"> </w:t>
      </w:r>
      <w:r w:rsidR="00B67D37" w:rsidRPr="00715273">
        <w:rPr>
          <w:sz w:val="14"/>
        </w:rPr>
        <w:t>political communities. Each assertion of collective political identity, in this view, creates new</w:t>
      </w:r>
      <w:r w:rsidR="00715273" w:rsidRPr="00715273">
        <w:rPr>
          <w:sz w:val="14"/>
        </w:rPr>
        <w:t xml:space="preserve"> </w:t>
      </w:r>
      <w:r w:rsidR="00B67D37" w:rsidRPr="00715273">
        <w:rPr>
          <w:sz w:val="14"/>
        </w:rPr>
        <w:t>forms of marginalization because the criteria to legitimate such sovereignties bear particularistic</w:t>
      </w:r>
      <w:r w:rsidR="00715273" w:rsidRPr="00715273">
        <w:rPr>
          <w:sz w:val="14"/>
        </w:rPr>
        <w:t xml:space="preserve"> </w:t>
      </w:r>
      <w:r w:rsidR="00B67D37" w:rsidRPr="00715273">
        <w:rPr>
          <w:sz w:val="14"/>
        </w:rPr>
        <w:t>qualities (making some citizens unable to claim rights, even though these are purportedly</w:t>
      </w:r>
      <w:r w:rsidR="00715273" w:rsidRPr="00715273">
        <w:rPr>
          <w:sz w:val="14"/>
        </w:rPr>
        <w:t xml:space="preserve"> </w:t>
      </w:r>
      <w:r w:rsidR="00B67D37" w:rsidRPr="00715273">
        <w:rPr>
          <w:sz w:val="14"/>
        </w:rPr>
        <w:t>universal). Celermajer thus adopts Arendt’s argument that “the very political community within</w:t>
      </w:r>
      <w:r w:rsidR="00715273" w:rsidRPr="00715273">
        <w:rPr>
          <w:sz w:val="14"/>
        </w:rPr>
        <w:t xml:space="preserve"> </w:t>
      </w:r>
      <w:r w:rsidR="00B67D37" w:rsidRPr="00715273">
        <w:rPr>
          <w:sz w:val="14"/>
        </w:rPr>
        <w:t>which the idea of rights became viable, was also liable to annul the conditions of individual</w:t>
      </w:r>
      <w:r w:rsidR="00715273" w:rsidRPr="00715273">
        <w:rPr>
          <w:sz w:val="14"/>
        </w:rPr>
        <w:t xml:space="preserve"> </w:t>
      </w:r>
      <w:r w:rsidR="00B67D37" w:rsidRPr="00715273">
        <w:rPr>
          <w:sz w:val="14"/>
        </w:rPr>
        <w:t>freedom on which such rights rest” (141). However, neither Altamirano-Jimenéz nor Celermajer</w:t>
      </w:r>
      <w:r w:rsidR="00715273" w:rsidRPr="00715273">
        <w:rPr>
          <w:sz w:val="14"/>
        </w:rPr>
        <w:t xml:space="preserve"> </w:t>
      </w:r>
      <w:r w:rsidR="00B67D37" w:rsidRPr="00715273">
        <w:rPr>
          <w:sz w:val="14"/>
        </w:rPr>
        <w:t>really include settler colonialism as a specific analytic that is different from ‘colonialism’ writ</w:t>
      </w:r>
      <w:r w:rsidR="00715273" w:rsidRPr="00715273">
        <w:rPr>
          <w:sz w:val="14"/>
        </w:rPr>
        <w:t xml:space="preserve"> </w:t>
      </w:r>
      <w:r w:rsidR="00B67D37" w:rsidRPr="00715273">
        <w:rPr>
          <w:sz w:val="14"/>
        </w:rPr>
        <w:t>large, instead using it as an example of a general colonial relation. As Veracini reminds us, “that</w:t>
      </w:r>
      <w:r w:rsidR="00715273" w:rsidRPr="00715273">
        <w:rPr>
          <w:sz w:val="14"/>
        </w:rPr>
        <w:t xml:space="preserve"> </w:t>
      </w:r>
      <w:r w:rsidR="00B67D37" w:rsidRPr="00715273">
        <w:rPr>
          <w:sz w:val="14"/>
        </w:rPr>
        <w:t>settler colonialism is both a global and contemporary phenomenon means that we need to learn</w:t>
      </w:r>
      <w:r w:rsidR="00715273" w:rsidRPr="00715273">
        <w:rPr>
          <w:sz w:val="14"/>
        </w:rPr>
        <w:t xml:space="preserve"> </w:t>
      </w:r>
      <w:r w:rsidR="00B67D37" w:rsidRPr="00715273">
        <w:rPr>
          <w:sz w:val="14"/>
        </w:rPr>
        <w:t xml:space="preserve">to ‘read’ a settler colonial world where we simply see a ‘normal one’” (2015: 8). </w:t>
      </w:r>
      <w:r w:rsidR="00B67D37" w:rsidRPr="00F64125">
        <w:rPr>
          <w:rStyle w:val="StyleUnderline"/>
        </w:rPr>
        <w:t>Generalized</w:t>
      </w:r>
      <w:r w:rsidR="00715273">
        <w:rPr>
          <w:rStyle w:val="StyleUnderline"/>
        </w:rPr>
        <w:t xml:space="preserve"> </w:t>
      </w:r>
      <w:r w:rsidR="00B67D37" w:rsidRPr="00F64125">
        <w:rPr>
          <w:rStyle w:val="StyleUnderline"/>
        </w:rPr>
        <w:t>critiques of human rights as ideology need to be read through and attenuated by the specific</w:t>
      </w:r>
      <w:r w:rsidR="00715273">
        <w:rPr>
          <w:rStyle w:val="StyleUnderline"/>
        </w:rPr>
        <w:t xml:space="preserve"> </w:t>
      </w:r>
      <w:r w:rsidR="00B67D37" w:rsidRPr="00F64125">
        <w:rPr>
          <w:rStyle w:val="StyleUnderline"/>
        </w:rPr>
        <w:t>context of settler colonialism, which configures power in a certain way and in the name of a</w:t>
      </w:r>
      <w:r w:rsidR="00715273">
        <w:rPr>
          <w:rStyle w:val="StyleUnderline"/>
        </w:rPr>
        <w:t xml:space="preserve"> </w:t>
      </w:r>
      <w:r w:rsidR="00B67D37" w:rsidRPr="00F64125">
        <w:rPr>
          <w:rStyle w:val="StyleUnderline"/>
        </w:rPr>
        <w:t>particular goal: elimination</w:t>
      </w:r>
      <w:r w:rsidR="00B67D37" w:rsidRPr="00715273">
        <w:rPr>
          <w:sz w:val="14"/>
        </w:rPr>
        <w:t>. Finally, Brydon’s “Postcolonial and Settler Colonial Studies Offer</w:t>
      </w:r>
      <w:r w:rsidR="00715273" w:rsidRPr="00715273">
        <w:rPr>
          <w:sz w:val="14"/>
        </w:rPr>
        <w:t xml:space="preserve"> </w:t>
      </w:r>
      <w:r w:rsidR="00B67D37" w:rsidRPr="00715273">
        <w:rPr>
          <w:sz w:val="14"/>
        </w:rPr>
        <w:t>Human Rights a Revised Agenda” (2015) considers lessons from the “longstanding geographies</w:t>
      </w:r>
      <w:r w:rsidR="00715273" w:rsidRPr="00715273">
        <w:rPr>
          <w:sz w:val="14"/>
        </w:rPr>
        <w:t xml:space="preserve"> </w:t>
      </w:r>
      <w:r w:rsidR="00B67D37" w:rsidRPr="00715273">
        <w:rPr>
          <w:sz w:val="14"/>
        </w:rPr>
        <w:t>of struggle” represented by “settler colonial politics and indigenous sovereignty movements” and</w:t>
      </w:r>
      <w:r w:rsidR="00715273" w:rsidRPr="00715273">
        <w:rPr>
          <w:sz w:val="14"/>
        </w:rPr>
        <w:t xml:space="preserve"> </w:t>
      </w:r>
      <w:r w:rsidR="00B67D37" w:rsidRPr="00715273">
        <w:rPr>
          <w:sz w:val="14"/>
        </w:rPr>
        <w:t>how these lead us to ask: “what might ethical internationalism in support of human rights</w:t>
      </w:r>
      <w:r w:rsidR="00715273" w:rsidRPr="00715273">
        <w:rPr>
          <w:sz w:val="14"/>
        </w:rPr>
        <w:t xml:space="preserve"> </w:t>
      </w:r>
      <w:r w:rsidR="00B67D37" w:rsidRPr="00715273">
        <w:rPr>
          <w:sz w:val="14"/>
        </w:rPr>
        <w:t>involve?” (189). In the course of her discussion, Brydon draws attention to key critiques of</w:t>
      </w:r>
      <w:r w:rsidR="00715273" w:rsidRPr="00715273">
        <w:rPr>
          <w:sz w:val="14"/>
        </w:rPr>
        <w:t xml:space="preserve"> </w:t>
      </w:r>
      <w:r w:rsidR="00B67D37" w:rsidRPr="00715273">
        <w:rPr>
          <w:sz w:val="14"/>
        </w:rPr>
        <w:t>human rights, suggesting that, “[w]ithout [a] fundamental rethinking, rights claims can constitute</w:t>
      </w:r>
      <w:r w:rsidR="00715273" w:rsidRPr="00715273">
        <w:rPr>
          <w:sz w:val="14"/>
        </w:rPr>
        <w:t xml:space="preserve"> </w:t>
      </w:r>
      <w:r w:rsidR="00B67D37" w:rsidRPr="00715273">
        <w:rPr>
          <w:sz w:val="14"/>
        </w:rPr>
        <w:t>one of the chief obstacles blocking the creation of a more just society” (185). This rethinking</w:t>
      </w:r>
      <w:r w:rsidR="00715273" w:rsidRPr="00715273">
        <w:rPr>
          <w:sz w:val="14"/>
        </w:rPr>
        <w:t xml:space="preserve"> </w:t>
      </w:r>
      <w:r w:rsidR="00B67D37" w:rsidRPr="00715273">
        <w:rPr>
          <w:sz w:val="14"/>
        </w:rPr>
        <w:t>would move human rights from “the politics of salvation and recognition towards reciprocity and</w:t>
      </w:r>
      <w:r w:rsidR="00715273" w:rsidRPr="00715273">
        <w:rPr>
          <w:sz w:val="14"/>
        </w:rPr>
        <w:t xml:space="preserve"> </w:t>
      </w:r>
      <w:r w:rsidR="00B67D37" w:rsidRPr="00715273">
        <w:rPr>
          <w:sz w:val="14"/>
        </w:rPr>
        <w:t>accountability” (190). This is an admirable vision, but it falters when pressed against the</w:t>
      </w:r>
      <w:r w:rsidR="00715273" w:rsidRPr="00715273">
        <w:rPr>
          <w:sz w:val="14"/>
        </w:rPr>
        <w:t xml:space="preserve"> </w:t>
      </w:r>
      <w:r w:rsidR="00B67D37" w:rsidRPr="00715273">
        <w:rPr>
          <w:sz w:val="14"/>
        </w:rPr>
        <w:t>imperatives of decolonization. Brydon writes that “the postcolonial is committed to a</w:t>
      </w:r>
      <w:r w:rsidR="00715273" w:rsidRPr="00715273">
        <w:rPr>
          <w:sz w:val="14"/>
        </w:rPr>
        <w:t xml:space="preserve"> </w:t>
      </w:r>
      <w:r w:rsidR="00B67D37" w:rsidRPr="00715273">
        <w:rPr>
          <w:sz w:val="14"/>
        </w:rPr>
        <w:t>decolonizing agenda based on respect for the ability of human beings collectively to imagine and</w:t>
      </w:r>
      <w:r w:rsidR="00715273" w:rsidRPr="00715273">
        <w:rPr>
          <w:sz w:val="14"/>
        </w:rPr>
        <w:t xml:space="preserve"> </w:t>
      </w:r>
      <w:r w:rsidR="00B67D37" w:rsidRPr="00715273">
        <w:rPr>
          <w:sz w:val="14"/>
        </w:rPr>
        <w:t>negotiate better ways of living together” (190). Thus in Canada, she writes,</w:t>
      </w:r>
      <w:r w:rsidR="00715273" w:rsidRPr="00715273">
        <w:rPr>
          <w:sz w:val="14"/>
        </w:rPr>
        <w:t xml:space="preserve"> </w:t>
      </w:r>
      <w:r w:rsidR="00B67D37" w:rsidRPr="00715273">
        <w:rPr>
          <w:sz w:val="14"/>
        </w:rPr>
        <w:t>the task is to rework mainstream society’s interactions with indigenous peoples,</w:t>
      </w:r>
      <w:r w:rsidR="00715273" w:rsidRPr="00715273">
        <w:rPr>
          <w:sz w:val="14"/>
        </w:rPr>
        <w:t xml:space="preserve"> </w:t>
      </w:r>
      <w:r w:rsidR="00B67D37" w:rsidRPr="00715273">
        <w:rPr>
          <w:sz w:val="14"/>
        </w:rPr>
        <w:t>developing a truly respectful multicultural society…That means that in Canada, for</w:t>
      </w:r>
      <w:r w:rsidR="00715273" w:rsidRPr="00715273">
        <w:rPr>
          <w:sz w:val="14"/>
        </w:rPr>
        <w:t xml:space="preserve"> </w:t>
      </w:r>
      <w:r w:rsidR="00B67D37" w:rsidRPr="00715273">
        <w:rPr>
          <w:sz w:val="14"/>
        </w:rPr>
        <w:t>many, human rights involve recognizing land rights and the importance of indigenous</w:t>
      </w:r>
      <w:r w:rsidR="00715273" w:rsidRPr="00715273">
        <w:rPr>
          <w:sz w:val="14"/>
        </w:rPr>
        <w:t xml:space="preserve"> </w:t>
      </w:r>
      <w:r w:rsidR="00B67D37" w:rsidRPr="00715273">
        <w:rPr>
          <w:sz w:val="14"/>
        </w:rPr>
        <w:t>self-government. (191)</w:t>
      </w:r>
      <w:r w:rsidR="00715273" w:rsidRPr="00715273">
        <w:rPr>
          <w:sz w:val="14"/>
        </w:rPr>
        <w:t xml:space="preserve"> </w:t>
      </w:r>
      <w:r w:rsidR="00B67D37" w:rsidRPr="00715273">
        <w:rPr>
          <w:sz w:val="14"/>
        </w:rPr>
        <w:t xml:space="preserve">First, as Chapter 3 will show, </w:t>
      </w:r>
      <w:r w:rsidR="00B67D37" w:rsidRPr="008F1862">
        <w:rPr>
          <w:rStyle w:val="Emphasis"/>
        </w:rPr>
        <w:t>decolonization cannot clearly be part of even a ‘revised agenda’ for</w:t>
      </w:r>
      <w:r w:rsidR="00715273">
        <w:rPr>
          <w:rStyle w:val="Emphasis"/>
        </w:rPr>
        <w:t xml:space="preserve"> </w:t>
      </w:r>
      <w:r w:rsidR="00B67D37" w:rsidRPr="008F1862">
        <w:rPr>
          <w:rStyle w:val="Emphasis"/>
        </w:rPr>
        <w:t>human rights in settler colonial contexts</w:t>
      </w:r>
      <w:r w:rsidR="00B67D37" w:rsidRPr="008F1862">
        <w:rPr>
          <w:rStyle w:val="StyleUnderline"/>
        </w:rPr>
        <w:t xml:space="preserve"> given the human rights regime’s liberal foundations and</w:t>
      </w:r>
      <w:r w:rsidR="00715273">
        <w:rPr>
          <w:rStyle w:val="StyleUnderline"/>
        </w:rPr>
        <w:t xml:space="preserve"> </w:t>
      </w:r>
      <w:r w:rsidR="00B67D37" w:rsidRPr="008F1862">
        <w:rPr>
          <w:rStyle w:val="StyleUnderline"/>
        </w:rPr>
        <w:t>assumed political subjectivities</w:t>
      </w:r>
      <w:r w:rsidR="00B67D37" w:rsidRPr="00715273">
        <w:rPr>
          <w:sz w:val="14"/>
        </w:rPr>
        <w:t xml:space="preserve">. Second, </w:t>
      </w:r>
      <w:r w:rsidR="00B67D37" w:rsidRPr="008F1862">
        <w:rPr>
          <w:rStyle w:val="StyleUnderline"/>
        </w:rPr>
        <w:t>settler decolonization</w:t>
      </w:r>
      <w:r w:rsidR="00B67D37" w:rsidRPr="00715273">
        <w:rPr>
          <w:sz w:val="14"/>
        </w:rPr>
        <w:t>, as also discussed at length in</w:t>
      </w:r>
      <w:r w:rsidR="00715273" w:rsidRPr="00715273">
        <w:rPr>
          <w:sz w:val="14"/>
        </w:rPr>
        <w:t xml:space="preserve"> </w:t>
      </w:r>
      <w:r w:rsidR="00B67D37" w:rsidRPr="00715273">
        <w:rPr>
          <w:sz w:val="14"/>
        </w:rPr>
        <w:t xml:space="preserve">Chapter 3, </w:t>
      </w:r>
      <w:r w:rsidR="00B67D37" w:rsidRPr="008F1862">
        <w:rPr>
          <w:rStyle w:val="StyleUnderline"/>
        </w:rPr>
        <w:t xml:space="preserve">might </w:t>
      </w:r>
      <w:r w:rsidR="00B67D37" w:rsidRPr="008F1862">
        <w:rPr>
          <w:rStyle w:val="Emphasis"/>
        </w:rPr>
        <w:t>not</w:t>
      </w:r>
      <w:r w:rsidR="00B67D37" w:rsidRPr="008F1862">
        <w:rPr>
          <w:rStyle w:val="StyleUnderline"/>
        </w:rPr>
        <w:t xml:space="preserve"> be </w:t>
      </w:r>
      <w:r w:rsidR="00B67D37" w:rsidRPr="008F1862">
        <w:rPr>
          <w:rStyle w:val="Emphasis"/>
        </w:rPr>
        <w:t>commensurable</w:t>
      </w:r>
      <w:r w:rsidR="00B67D37" w:rsidRPr="008F1862">
        <w:rPr>
          <w:rStyle w:val="StyleUnderline"/>
        </w:rPr>
        <w:t xml:space="preserve"> with a (implicitly liberal) ‘multicultural society’—</w:t>
      </w:r>
      <w:r w:rsidR="00715273">
        <w:rPr>
          <w:rStyle w:val="StyleUnderline"/>
        </w:rPr>
        <w:t xml:space="preserve"> </w:t>
      </w:r>
      <w:r w:rsidR="00B67D37" w:rsidRPr="008F1862">
        <w:rPr>
          <w:rStyle w:val="StyleUnderline"/>
        </w:rPr>
        <w:t>decolonization is not a metaphor for struggles for more equitable inclusion</w:t>
      </w:r>
      <w:r w:rsidR="00B67D37" w:rsidRPr="00715273">
        <w:rPr>
          <w:sz w:val="14"/>
        </w:rPr>
        <w:t xml:space="preserve"> within an already</w:t>
      </w:r>
      <w:r w:rsidR="00715273" w:rsidRPr="00715273">
        <w:rPr>
          <w:sz w:val="14"/>
        </w:rPr>
        <w:t xml:space="preserve"> </w:t>
      </w:r>
      <w:r w:rsidR="00B67D37" w:rsidRPr="00715273">
        <w:rPr>
          <w:sz w:val="14"/>
        </w:rPr>
        <w:t xml:space="preserve">existing ‘Canada’. Brydon </w:t>
      </w:r>
      <w:r w:rsidR="00B67D37" w:rsidRPr="00C62520">
        <w:rPr>
          <w:rStyle w:val="StyleUnderline"/>
        </w:rPr>
        <w:t>does not ask</w:t>
      </w:r>
      <w:r w:rsidR="00B67D37" w:rsidRPr="00715273">
        <w:rPr>
          <w:sz w:val="14"/>
        </w:rPr>
        <w:t xml:space="preserve"> why human rights are the way to go if historically they</w:t>
      </w:r>
      <w:r w:rsidR="00715273" w:rsidRPr="00715273">
        <w:rPr>
          <w:sz w:val="14"/>
        </w:rPr>
        <w:t xml:space="preserve"> </w:t>
      </w:r>
      <w:r w:rsidR="00B67D37" w:rsidRPr="00715273">
        <w:rPr>
          <w:sz w:val="14"/>
        </w:rPr>
        <w:t xml:space="preserve">have been so imbricated in oppression—or </w:t>
      </w:r>
      <w:r w:rsidR="00B67D37" w:rsidRPr="00C62520">
        <w:rPr>
          <w:rStyle w:val="StyleUnderline"/>
        </w:rPr>
        <w:t>if its inherent universalizing pull can accommodate</w:t>
      </w:r>
      <w:r w:rsidR="00715273">
        <w:rPr>
          <w:rStyle w:val="StyleUnderline"/>
        </w:rPr>
        <w:t xml:space="preserve"> </w:t>
      </w:r>
      <w:r w:rsidR="00B67D37" w:rsidRPr="00C62520">
        <w:rPr>
          <w:rStyle w:val="StyleUnderline"/>
        </w:rPr>
        <w:t>such diversity of decolonizing imperatives. This account, then, does not acknowledge the way</w:t>
      </w:r>
      <w:r w:rsidR="00715273">
        <w:rPr>
          <w:rStyle w:val="StyleUnderline"/>
        </w:rPr>
        <w:t xml:space="preserve"> </w:t>
      </w:r>
      <w:r w:rsidR="00B67D37" w:rsidRPr="00C62520">
        <w:rPr>
          <w:rStyle w:val="StyleUnderline"/>
        </w:rPr>
        <w:t>that the human rights regime occludes or displaces other political claims and imaginaries</w:t>
      </w:r>
      <w:r w:rsidR="00B67D37" w:rsidRPr="00715273">
        <w:rPr>
          <w:sz w:val="14"/>
        </w:rPr>
        <w:t>; human</w:t>
      </w:r>
      <w:r w:rsidR="00715273" w:rsidRPr="00715273">
        <w:rPr>
          <w:sz w:val="14"/>
        </w:rPr>
        <w:t xml:space="preserve"> </w:t>
      </w:r>
      <w:r w:rsidR="00B67D37" w:rsidRPr="00715273">
        <w:rPr>
          <w:sz w:val="14"/>
        </w:rPr>
        <w:t>rights, coming to mean any progressive direction in the world, is seen in Brydon’s account as</w:t>
      </w:r>
      <w:r w:rsidR="00715273" w:rsidRPr="00715273">
        <w:rPr>
          <w:sz w:val="14"/>
        </w:rPr>
        <w:t xml:space="preserve"> </w:t>
      </w:r>
      <w:r w:rsidR="00B67D37" w:rsidRPr="00715273">
        <w:rPr>
          <w:sz w:val="14"/>
        </w:rPr>
        <w:t>compatible—if awkwardly so—with the analyses of these other fields of study. The following</w:t>
      </w:r>
      <w:r w:rsidR="00715273" w:rsidRPr="00715273">
        <w:rPr>
          <w:sz w:val="14"/>
        </w:rPr>
        <w:t xml:space="preserve"> </w:t>
      </w:r>
      <w:r w:rsidR="00B67D37" w:rsidRPr="00715273">
        <w:rPr>
          <w:sz w:val="14"/>
        </w:rPr>
        <w:t>chapters will put pressure on such a proposition.</w:t>
      </w:r>
      <w:r w:rsidR="00715273" w:rsidRPr="00715273">
        <w:rPr>
          <w:sz w:val="14"/>
        </w:rPr>
        <w:t xml:space="preserve"> </w:t>
      </w:r>
      <w:r w:rsidR="00516CBD" w:rsidRPr="00715273">
        <w:rPr>
          <w:sz w:val="14"/>
        </w:rPr>
        <w:t>IV. Outline and Argument</w:t>
      </w:r>
      <w:r w:rsidR="00715273" w:rsidRPr="00715273">
        <w:rPr>
          <w:sz w:val="14"/>
        </w:rPr>
        <w:t xml:space="preserve"> </w:t>
      </w:r>
      <w:r w:rsidR="00516CBD" w:rsidRPr="00715273">
        <w:rPr>
          <w:sz w:val="14"/>
        </w:rPr>
        <w:t>This thesis is animated by a number of questions made possible by the intersection of</w:t>
      </w:r>
      <w:r w:rsidR="00715273" w:rsidRPr="00715273">
        <w:rPr>
          <w:sz w:val="14"/>
        </w:rPr>
        <w:t xml:space="preserve"> </w:t>
      </w:r>
      <w:r w:rsidR="00516CBD" w:rsidRPr="00715273">
        <w:rPr>
          <w:sz w:val="14"/>
        </w:rPr>
        <w:t>settler colonial studies and critiques of human rights. How does making the UN the form of</w:t>
      </w:r>
      <w:r w:rsidR="00715273" w:rsidRPr="00715273">
        <w:rPr>
          <w:sz w:val="14"/>
        </w:rPr>
        <w:t xml:space="preserve"> </w:t>
      </w:r>
      <w:r w:rsidR="00516CBD" w:rsidRPr="00715273">
        <w:rPr>
          <w:sz w:val="14"/>
        </w:rPr>
        <w:t>global legibility for Indigenous politics in North America (or elsewhere) in effect erase or distort</w:t>
      </w:r>
      <w:r w:rsidR="00715273" w:rsidRPr="00715273">
        <w:rPr>
          <w:sz w:val="14"/>
        </w:rPr>
        <w:t xml:space="preserve"> </w:t>
      </w:r>
      <w:r w:rsidR="00516CBD" w:rsidRPr="00715273">
        <w:rPr>
          <w:sz w:val="14"/>
        </w:rPr>
        <w:t>long histories of Indigenous resistance to settler colonial encroachment? What does it mean to</w:t>
      </w:r>
      <w:r w:rsidR="00715273" w:rsidRPr="00715273">
        <w:rPr>
          <w:sz w:val="14"/>
        </w:rPr>
        <w:t xml:space="preserve"> </w:t>
      </w:r>
      <w:r w:rsidR="00516CBD" w:rsidRPr="00715273">
        <w:rPr>
          <w:sz w:val="14"/>
        </w:rPr>
        <w:t>remain in the structure that is the site of your negation? How does the human rights framework</w:t>
      </w:r>
      <w:r w:rsidR="00715273" w:rsidRPr="00715273">
        <w:rPr>
          <w:sz w:val="14"/>
        </w:rPr>
        <w:t xml:space="preserve"> </w:t>
      </w:r>
      <w:r w:rsidR="00516CBD" w:rsidRPr="00715273">
        <w:rPr>
          <w:sz w:val="14"/>
        </w:rPr>
        <w:t>figure or imagine ‘success’ for Indigenous peoples in settler colonial settings? What kind of</w:t>
      </w:r>
      <w:r w:rsidR="00715273" w:rsidRPr="00715273">
        <w:rPr>
          <w:sz w:val="14"/>
        </w:rPr>
        <w:t xml:space="preserve"> </w:t>
      </w:r>
      <w:r w:rsidR="00516CBD" w:rsidRPr="00715273">
        <w:rPr>
          <w:sz w:val="14"/>
        </w:rPr>
        <w:t>construction of power (settler colonial, postcolonial, neoliberal, etc.) most allows us to see the</w:t>
      </w:r>
      <w:r w:rsidR="00715273" w:rsidRPr="00715273">
        <w:rPr>
          <w:sz w:val="14"/>
        </w:rPr>
        <w:t xml:space="preserve"> </w:t>
      </w:r>
      <w:r w:rsidR="00516CBD" w:rsidRPr="00715273">
        <w:rPr>
          <w:sz w:val="14"/>
        </w:rPr>
        <w:t>implications, if not the danger of a structure like human rights? How would focusing more</w:t>
      </w:r>
      <w:r w:rsidR="00715273" w:rsidRPr="00715273">
        <w:rPr>
          <w:sz w:val="14"/>
        </w:rPr>
        <w:t xml:space="preserve"> </w:t>
      </w:r>
      <w:r w:rsidR="00516CBD" w:rsidRPr="00715273">
        <w:rPr>
          <w:sz w:val="14"/>
        </w:rPr>
        <w:t>attention on the colonial dimensions of existing states (rather than neocolonial relations between</w:t>
      </w:r>
      <w:r w:rsidR="00715273" w:rsidRPr="00715273">
        <w:rPr>
          <w:sz w:val="14"/>
        </w:rPr>
        <w:t xml:space="preserve"> </w:t>
      </w:r>
      <w:r w:rsidR="00516CBD" w:rsidRPr="00715273">
        <w:rPr>
          <w:sz w:val="14"/>
        </w:rPr>
        <w:t>them) change the way we interrogate human rights discourse? How might the state’s conceit of</w:t>
      </w:r>
      <w:r w:rsidR="00715273" w:rsidRPr="00715273">
        <w:rPr>
          <w:sz w:val="14"/>
        </w:rPr>
        <w:t xml:space="preserve"> </w:t>
      </w:r>
      <w:r w:rsidR="00516CBD" w:rsidRPr="00715273">
        <w:rPr>
          <w:sz w:val="14"/>
        </w:rPr>
        <w:t>legitimacy be facilitated by human rights, which recognizes it, even if to criticize its practices</w:t>
      </w:r>
      <w:r w:rsidR="00715273" w:rsidRPr="00715273">
        <w:rPr>
          <w:sz w:val="14"/>
        </w:rPr>
        <w:t xml:space="preserve"> </w:t>
      </w:r>
      <w:r w:rsidR="00516CBD" w:rsidRPr="00715273">
        <w:rPr>
          <w:sz w:val="14"/>
        </w:rPr>
        <w:t>while not critiquing its constitution? Or in Frederick Cooper’s words,</w:t>
      </w:r>
      <w:r w:rsidR="00715273" w:rsidRPr="00715273">
        <w:rPr>
          <w:sz w:val="14"/>
        </w:rPr>
        <w:t xml:space="preserve"> </w:t>
      </w:r>
      <w:r w:rsidR="00516CBD" w:rsidRPr="00715273">
        <w:rPr>
          <w:sz w:val="14"/>
        </w:rPr>
        <w:t>If we think of people as socially located—as members of a community defined in</w:t>
      </w:r>
      <w:r w:rsidR="00715273" w:rsidRPr="00715273">
        <w:rPr>
          <w:sz w:val="14"/>
        </w:rPr>
        <w:t xml:space="preserve"> </w:t>
      </w:r>
      <w:r w:rsidR="00516CBD" w:rsidRPr="00715273">
        <w:rPr>
          <w:sz w:val="14"/>
        </w:rPr>
        <w:t>religious or ethnic terms, as a working class, as a minority within a heterogeneous</w:t>
      </w:r>
      <w:r w:rsidR="00715273" w:rsidRPr="00715273">
        <w:rPr>
          <w:sz w:val="14"/>
        </w:rPr>
        <w:t xml:space="preserve"> </w:t>
      </w:r>
      <w:r w:rsidR="00516CBD" w:rsidRPr="00715273">
        <w:rPr>
          <w:sz w:val="14"/>
        </w:rPr>
        <w:t>population—how do we think of the political unit within which rights are defined,</w:t>
      </w:r>
      <w:r w:rsidR="00715273" w:rsidRPr="00715273">
        <w:rPr>
          <w:sz w:val="14"/>
        </w:rPr>
        <w:t xml:space="preserve"> </w:t>
      </w:r>
      <w:r w:rsidR="00516CBD" w:rsidRPr="00715273">
        <w:rPr>
          <w:sz w:val="14"/>
        </w:rPr>
        <w:t>exercised, and contested, and what, if any, role do people outside that unit have in</w:t>
      </w:r>
      <w:r w:rsidR="00715273" w:rsidRPr="00715273">
        <w:rPr>
          <w:sz w:val="14"/>
        </w:rPr>
        <w:t xml:space="preserve"> </w:t>
      </w:r>
      <w:r w:rsidR="00516CBD" w:rsidRPr="00715273">
        <w:rPr>
          <w:sz w:val="14"/>
        </w:rPr>
        <w:t>debating such questions? (2012: 476)</w:t>
      </w:r>
      <w:r w:rsidR="00715273" w:rsidRPr="00715273">
        <w:rPr>
          <w:sz w:val="14"/>
        </w:rPr>
        <w:t xml:space="preserve"> </w:t>
      </w:r>
      <w:r w:rsidR="00516CBD" w:rsidRPr="000A4BFE">
        <w:rPr>
          <w:rStyle w:val="Emphasis"/>
        </w:rPr>
        <w:t>When we open up the entanglements between liberal political orders and colonial relationships</w:t>
      </w:r>
      <w:r w:rsidR="00516CBD" w:rsidRPr="00715273">
        <w:rPr>
          <w:sz w:val="14"/>
        </w:rPr>
        <w:t>,</w:t>
      </w:r>
      <w:r w:rsidR="00715273" w:rsidRPr="00715273">
        <w:rPr>
          <w:sz w:val="14"/>
        </w:rPr>
        <w:t xml:space="preserve"> </w:t>
      </w:r>
      <w:r w:rsidR="00516CBD" w:rsidRPr="00715273">
        <w:rPr>
          <w:sz w:val="14"/>
        </w:rPr>
        <w:t xml:space="preserve">what </w:t>
      </w:r>
      <w:r w:rsidR="00516CBD" w:rsidRPr="000A4BFE">
        <w:rPr>
          <w:rStyle w:val="Emphasis"/>
        </w:rPr>
        <w:t>radical politics might emerge</w:t>
      </w:r>
      <w:r w:rsidR="00516CBD" w:rsidRPr="00715273">
        <w:rPr>
          <w:sz w:val="14"/>
        </w:rPr>
        <w:t xml:space="preserve">? Perhaps </w:t>
      </w:r>
      <w:r w:rsidR="00516CBD" w:rsidRPr="000A4BFE">
        <w:rPr>
          <w:rStyle w:val="Emphasis"/>
        </w:rPr>
        <w:t>an agency not predicated on liberal action and</w:t>
      </w:r>
      <w:r w:rsidR="00715273">
        <w:rPr>
          <w:rStyle w:val="Emphasis"/>
        </w:rPr>
        <w:t xml:space="preserve"> </w:t>
      </w:r>
      <w:r w:rsidR="00516CBD" w:rsidRPr="000A4BFE">
        <w:rPr>
          <w:rStyle w:val="Emphasis"/>
        </w:rPr>
        <w:t>institutions</w:t>
      </w:r>
      <w:r w:rsidR="00516CBD" w:rsidRPr="00715273">
        <w:rPr>
          <w:sz w:val="14"/>
        </w:rPr>
        <w:t>? How might we rethink a vocabulary of the political? Or is it true, as Lisa Lowe</w:t>
      </w:r>
      <w:r w:rsidR="00715273" w:rsidRPr="00715273">
        <w:rPr>
          <w:sz w:val="14"/>
        </w:rPr>
        <w:t xml:space="preserve"> </w:t>
      </w:r>
      <w:r w:rsidR="00516CBD" w:rsidRPr="00715273">
        <w:rPr>
          <w:sz w:val="14"/>
        </w:rPr>
        <w:t>suggests, that “liberal emancipation” requires a “self-authoring autonomous individual” (2015:</w:t>
      </w:r>
      <w:r w:rsidR="00715273" w:rsidRPr="00715273">
        <w:rPr>
          <w:sz w:val="14"/>
        </w:rPr>
        <w:t xml:space="preserve"> </w:t>
      </w:r>
      <w:r w:rsidR="00516CBD" w:rsidRPr="00715273">
        <w:rPr>
          <w:sz w:val="14"/>
        </w:rPr>
        <w:t>50)—and if so, where does this leave the usefulness of human rights in emancipatory projects?</w:t>
      </w:r>
      <w:r w:rsidR="00715273" w:rsidRPr="00715273">
        <w:rPr>
          <w:sz w:val="14"/>
        </w:rPr>
        <w:t xml:space="preserve"> </w:t>
      </w:r>
      <w:r w:rsidR="00516CBD" w:rsidRPr="00715273">
        <w:rPr>
          <w:sz w:val="14"/>
        </w:rPr>
        <w:t>Following Ben Golder,</w:t>
      </w:r>
      <w:r w:rsidR="00715273" w:rsidRPr="00715273">
        <w:rPr>
          <w:sz w:val="14"/>
        </w:rPr>
        <w:t xml:space="preserve"> </w:t>
      </w:r>
      <w:r w:rsidR="00516CBD" w:rsidRPr="00715273">
        <w:rPr>
          <w:sz w:val="14"/>
        </w:rPr>
        <w:t>[w]hat is gained and/or lost in the political encounter with rights, and do we thereby</w:t>
      </w:r>
      <w:r w:rsidR="00715273" w:rsidRPr="00715273">
        <w:rPr>
          <w:sz w:val="14"/>
        </w:rPr>
        <w:t xml:space="preserve"> </w:t>
      </w:r>
      <w:r w:rsidR="00516CBD" w:rsidRPr="00715273">
        <w:rPr>
          <w:sz w:val="14"/>
        </w:rPr>
        <w:t>relinquish the possibility of thinking a political alternative to rights? In thinking rights</w:t>
      </w:r>
      <w:r w:rsidR="00715273" w:rsidRPr="00715273">
        <w:rPr>
          <w:sz w:val="14"/>
        </w:rPr>
        <w:t xml:space="preserve"> </w:t>
      </w:r>
      <w:r w:rsidR="00516CBD" w:rsidRPr="00715273">
        <w:rPr>
          <w:sz w:val="14"/>
        </w:rPr>
        <w:t>differently and critically, do the possibilities of alternative organizations and figurations</w:t>
      </w:r>
      <w:r w:rsidR="00715273" w:rsidRPr="00715273">
        <w:rPr>
          <w:sz w:val="14"/>
        </w:rPr>
        <w:t xml:space="preserve"> </w:t>
      </w:r>
      <w:r w:rsidR="00516CBD" w:rsidRPr="00715273">
        <w:rPr>
          <w:sz w:val="14"/>
        </w:rPr>
        <w:t>of the political become fainter? (2015: 3)</w:t>
      </w:r>
      <w:r w:rsidR="00715273" w:rsidRPr="00715273">
        <w:rPr>
          <w:sz w:val="14"/>
        </w:rPr>
        <w:t xml:space="preserve"> </w:t>
      </w:r>
      <w:r w:rsidR="00516CBD" w:rsidRPr="000A4BFE">
        <w:rPr>
          <w:rStyle w:val="StyleUnderline"/>
        </w:rPr>
        <w:t>What would it mean t</w:t>
      </w:r>
      <w:r w:rsidR="00516CBD" w:rsidRPr="00A54411">
        <w:rPr>
          <w:rStyle w:val="StyleUnderline"/>
        </w:rPr>
        <w:t xml:space="preserve">o </w:t>
      </w:r>
      <w:r w:rsidR="00516CBD" w:rsidRPr="00A54411">
        <w:rPr>
          <w:rStyle w:val="Emphasis"/>
        </w:rPr>
        <w:t>refuse human rights</w:t>
      </w:r>
      <w:r w:rsidR="00516CBD" w:rsidRPr="00A54411">
        <w:rPr>
          <w:rStyle w:val="StyleUnderline"/>
        </w:rPr>
        <w:t xml:space="preserve">—to refuse the gifts of human rights, and </w:t>
      </w:r>
      <w:r w:rsidR="00516CBD" w:rsidRPr="000A4BFE">
        <w:rPr>
          <w:rStyle w:val="Emphasis"/>
        </w:rPr>
        <w:t>by proxy</w:t>
      </w:r>
      <w:r w:rsidR="00715273">
        <w:rPr>
          <w:rStyle w:val="Emphasis"/>
        </w:rPr>
        <w:t xml:space="preserve"> </w:t>
      </w:r>
      <w:r w:rsidR="00516CBD" w:rsidRPr="000A4BFE">
        <w:rPr>
          <w:rStyle w:val="Emphasis"/>
        </w:rPr>
        <w:t>the liberal state and subjecthood upon which they rely</w:t>
      </w:r>
      <w:r w:rsidR="00516CBD" w:rsidRPr="000A4BFE">
        <w:rPr>
          <w:rStyle w:val="StyleUnderline"/>
        </w:rPr>
        <w:t>?</w:t>
      </w:r>
      <w:r w:rsidR="00516CBD" w:rsidRPr="00715273">
        <w:rPr>
          <w:sz w:val="14"/>
        </w:rPr>
        <w:t xml:space="preserve"> What would a human rights practice that</w:t>
      </w:r>
      <w:r w:rsidR="00715273" w:rsidRPr="00715273">
        <w:rPr>
          <w:sz w:val="14"/>
        </w:rPr>
        <w:t xml:space="preserve"> </w:t>
      </w:r>
      <w:r w:rsidR="00516CBD" w:rsidRPr="00A54411">
        <w:rPr>
          <w:rStyle w:val="StyleUnderline"/>
        </w:rPr>
        <w:t>turns away from the machinery of the state</w:t>
      </w:r>
      <w:r w:rsidR="00516CBD" w:rsidRPr="00715273">
        <w:rPr>
          <w:sz w:val="14"/>
        </w:rPr>
        <w:t xml:space="preserve"> look like, and is such a thing even possible? Is there</w:t>
      </w:r>
      <w:r w:rsidR="00715273" w:rsidRPr="00715273">
        <w:rPr>
          <w:sz w:val="14"/>
        </w:rPr>
        <w:t xml:space="preserve"> </w:t>
      </w:r>
      <w:r w:rsidR="00516CBD" w:rsidRPr="00715273">
        <w:rPr>
          <w:sz w:val="14"/>
        </w:rPr>
        <w:t>room in settler decolonial projects for human rights? Alternatively, if Indigenous peoples</w:t>
      </w:r>
      <w:r w:rsidR="00715273" w:rsidRPr="00715273">
        <w:rPr>
          <w:sz w:val="14"/>
        </w:rPr>
        <w:t xml:space="preserve"> </w:t>
      </w:r>
      <w:r w:rsidR="00516CBD" w:rsidRPr="00715273">
        <w:rPr>
          <w:sz w:val="14"/>
        </w:rPr>
        <w:t>“should find themselves speaking the liberal lingua franca of the exogenous forums of the United</w:t>
      </w:r>
      <w:r w:rsidR="00715273" w:rsidRPr="00715273">
        <w:rPr>
          <w:sz w:val="14"/>
        </w:rPr>
        <w:t xml:space="preserve"> </w:t>
      </w:r>
      <w:r w:rsidR="00516CBD" w:rsidRPr="00715273">
        <w:rPr>
          <w:sz w:val="14"/>
        </w:rPr>
        <w:t>Nations, must we assume a shift in ‘being’ occurs?” (Lawlor 2006: 179-180). And following</w:t>
      </w:r>
      <w:r w:rsidR="00715273" w:rsidRPr="00715273">
        <w:rPr>
          <w:sz w:val="14"/>
        </w:rPr>
        <w:t xml:space="preserve"> </w:t>
      </w:r>
      <w:r w:rsidR="00516CBD" w:rsidRPr="00715273">
        <w:rPr>
          <w:sz w:val="14"/>
        </w:rPr>
        <w:t>Saidyia Hartman, how do peoples pressed by oppression “advance political claims and mak[e]</w:t>
      </w:r>
      <w:r w:rsidR="00715273" w:rsidRPr="00715273">
        <w:rPr>
          <w:sz w:val="14"/>
        </w:rPr>
        <w:t xml:space="preserve"> </w:t>
      </w:r>
      <w:r w:rsidR="00516CBD" w:rsidRPr="00715273">
        <w:rPr>
          <w:sz w:val="14"/>
        </w:rPr>
        <w:t>their gestures legible?” (2010: 1105). These questions inch towards a final question with high</w:t>
      </w:r>
      <w:r w:rsidR="00715273" w:rsidRPr="00715273">
        <w:rPr>
          <w:sz w:val="14"/>
        </w:rPr>
        <w:t xml:space="preserve"> </w:t>
      </w:r>
      <w:r w:rsidR="00516CBD" w:rsidRPr="00715273">
        <w:rPr>
          <w:sz w:val="14"/>
        </w:rPr>
        <w:t xml:space="preserve">stakes: what if </w:t>
      </w:r>
      <w:r w:rsidR="00516CBD" w:rsidRPr="00A54411">
        <w:rPr>
          <w:rStyle w:val="Emphasis"/>
        </w:rPr>
        <w:t>“the recognition of humanity” guaranteed by the human rights framework “held</w:t>
      </w:r>
      <w:r w:rsidR="00715273">
        <w:rPr>
          <w:rStyle w:val="Emphasis"/>
        </w:rPr>
        <w:t xml:space="preserve"> </w:t>
      </w:r>
      <w:r w:rsidR="00516CBD" w:rsidRPr="00A54411">
        <w:rPr>
          <w:rStyle w:val="Emphasis"/>
        </w:rPr>
        <w:t>out the promise not of liberating the flesh or redeeming one’s suffering but rather of intensifying</w:t>
      </w:r>
      <w:r w:rsidR="00715273">
        <w:rPr>
          <w:rStyle w:val="Emphasis"/>
        </w:rPr>
        <w:t xml:space="preserve"> </w:t>
      </w:r>
      <w:r w:rsidR="00516CBD" w:rsidRPr="00A54411">
        <w:rPr>
          <w:rStyle w:val="Emphasis"/>
        </w:rPr>
        <w:t>it</w:t>
      </w:r>
      <w:r w:rsidR="00516CBD" w:rsidRPr="00715273">
        <w:rPr>
          <w:sz w:val="14"/>
        </w:rPr>
        <w:t>?” (Hartman 1997: 5).</w:t>
      </w:r>
      <w:r w:rsidR="00715273" w:rsidRPr="00715273">
        <w:rPr>
          <w:sz w:val="14"/>
        </w:rPr>
        <w:t xml:space="preserve"> </w:t>
      </w:r>
      <w:r w:rsidR="00516CBD" w:rsidRPr="00715273">
        <w:rPr>
          <w:sz w:val="14"/>
        </w:rPr>
        <w:t>This introductory chapter has sought to make a case for understanding the international</w:t>
      </w:r>
      <w:r w:rsidR="00715273" w:rsidRPr="00715273">
        <w:rPr>
          <w:sz w:val="14"/>
        </w:rPr>
        <w:t xml:space="preserve"> </w:t>
      </w:r>
      <w:r w:rsidR="00516CBD" w:rsidRPr="00715273">
        <w:rPr>
          <w:sz w:val="14"/>
        </w:rPr>
        <w:t>human rights movement’s relation to Indigenous peoples through the frame of settler colonialism</w:t>
      </w:r>
      <w:r w:rsidR="00715273" w:rsidRPr="00715273">
        <w:rPr>
          <w:sz w:val="14"/>
        </w:rPr>
        <w:t xml:space="preserve"> </w:t>
      </w:r>
      <w:r w:rsidR="00516CBD" w:rsidRPr="00715273">
        <w:rPr>
          <w:sz w:val="14"/>
        </w:rPr>
        <w:t>by demonstrating the failure of existing work on this topic to account for the specific structures</w:t>
      </w:r>
      <w:r w:rsidR="00715273" w:rsidRPr="00715273">
        <w:rPr>
          <w:sz w:val="14"/>
        </w:rPr>
        <w:t xml:space="preserve"> </w:t>
      </w:r>
      <w:r w:rsidR="00516CBD" w:rsidRPr="00715273">
        <w:rPr>
          <w:sz w:val="14"/>
        </w:rPr>
        <w:t>of power under which this kind of colonialism operates. Failing to account for the project of</w:t>
      </w:r>
      <w:r w:rsidR="00715273" w:rsidRPr="00715273">
        <w:rPr>
          <w:sz w:val="14"/>
        </w:rPr>
        <w:t xml:space="preserve"> </w:t>
      </w:r>
      <w:r w:rsidR="00516CBD" w:rsidRPr="00715273">
        <w:rPr>
          <w:sz w:val="14"/>
        </w:rPr>
        <w:t>settler colonialism—and therefore assuming it as an invisible backdrop to activism or political</w:t>
      </w:r>
      <w:r w:rsidR="00715273" w:rsidRPr="00715273">
        <w:rPr>
          <w:sz w:val="14"/>
        </w:rPr>
        <w:t xml:space="preserve"> </w:t>
      </w:r>
      <w:r w:rsidR="00516CBD" w:rsidRPr="00715273">
        <w:rPr>
          <w:sz w:val="14"/>
        </w:rPr>
        <w:t>thinking—is dangerous, and Audra Simpson and Andrea Smith warn us of “the genocidal logics</w:t>
      </w:r>
      <w:r w:rsidR="00715273" w:rsidRPr="00715273">
        <w:rPr>
          <w:sz w:val="14"/>
        </w:rPr>
        <w:t xml:space="preserve"> </w:t>
      </w:r>
      <w:r w:rsidR="00516CBD" w:rsidRPr="00715273">
        <w:rPr>
          <w:sz w:val="14"/>
        </w:rPr>
        <w:t>that disappear Native peoples into intellectual and political projects that assume the continuation</w:t>
      </w:r>
      <w:r w:rsidR="00715273" w:rsidRPr="00715273">
        <w:rPr>
          <w:sz w:val="14"/>
        </w:rPr>
        <w:t xml:space="preserve"> </w:t>
      </w:r>
      <w:r w:rsidR="00516CBD" w:rsidRPr="00715273">
        <w:rPr>
          <w:sz w:val="14"/>
        </w:rPr>
        <w:t>rather than the end of settler colonialism” (2014: 10). This first chapter, then, has begun a</w:t>
      </w:r>
      <w:r w:rsidR="00715273" w:rsidRPr="00715273">
        <w:rPr>
          <w:sz w:val="14"/>
        </w:rPr>
        <w:t xml:space="preserve"> </w:t>
      </w:r>
      <w:r w:rsidR="00516CBD" w:rsidRPr="00715273">
        <w:rPr>
          <w:sz w:val="14"/>
        </w:rPr>
        <w:t>pushback—to be continued throughout the proceeding sections—against Lorenzo Veracini’s</w:t>
      </w:r>
      <w:r w:rsidR="00715273" w:rsidRPr="00715273">
        <w:rPr>
          <w:sz w:val="14"/>
        </w:rPr>
        <w:t xml:space="preserve"> </w:t>
      </w:r>
      <w:r w:rsidR="00516CBD" w:rsidRPr="00715273">
        <w:rPr>
          <w:sz w:val="14"/>
        </w:rPr>
        <w:t>assertion that the UNDRIP can or should “constitut[e] an anti-settler manifesto” (2015: 67).</w:t>
      </w:r>
      <w:r w:rsidR="00715273" w:rsidRPr="00715273">
        <w:rPr>
          <w:sz w:val="14"/>
        </w:rPr>
        <w:t xml:space="preserve"> </w:t>
      </w:r>
      <w:r w:rsidR="00516CBD" w:rsidRPr="00715273">
        <w:rPr>
          <w:sz w:val="14"/>
        </w:rPr>
        <w:t>Veracini’s claim is derived from the relatively commonplace and under-theorized understanding</w:t>
      </w:r>
      <w:r w:rsidR="00715273" w:rsidRPr="00715273">
        <w:rPr>
          <w:sz w:val="14"/>
        </w:rPr>
        <w:t xml:space="preserve"> </w:t>
      </w:r>
      <w:r w:rsidR="00516CBD" w:rsidRPr="00715273">
        <w:rPr>
          <w:sz w:val="14"/>
        </w:rPr>
        <w:t>of human rights as a check on state power, and conflicts with his own later argument that “settler</w:t>
      </w:r>
      <w:r w:rsidR="00715273" w:rsidRPr="00715273">
        <w:rPr>
          <w:sz w:val="14"/>
        </w:rPr>
        <w:t xml:space="preserve"> </w:t>
      </w:r>
      <w:r w:rsidR="00516CBD" w:rsidRPr="00715273">
        <w:rPr>
          <w:sz w:val="14"/>
        </w:rPr>
        <w:t>colonialism…arguably persists in the demand that Indigenous peoples ‘adapt’ to the normative</w:t>
      </w:r>
      <w:r w:rsidR="00715273" w:rsidRPr="00715273">
        <w:rPr>
          <w:sz w:val="14"/>
        </w:rPr>
        <w:t xml:space="preserve"> </w:t>
      </w:r>
      <w:r w:rsidR="00516CBD" w:rsidRPr="00715273">
        <w:rPr>
          <w:sz w:val="14"/>
        </w:rPr>
        <w:t>frameworks of international forums” (88). Despite the way that normative framework holds</w:t>
      </w:r>
      <w:r w:rsidR="00715273" w:rsidRPr="00715273">
        <w:rPr>
          <w:sz w:val="14"/>
        </w:rPr>
        <w:t xml:space="preserve"> </w:t>
      </w:r>
      <w:r w:rsidR="00516CBD" w:rsidRPr="00715273">
        <w:rPr>
          <w:sz w:val="14"/>
        </w:rPr>
        <w:t>hands with settler colonialism, he still claims that the Declaration constitutes “a potential</w:t>
      </w:r>
      <w:r w:rsidR="00715273" w:rsidRPr="00715273">
        <w:rPr>
          <w:sz w:val="14"/>
        </w:rPr>
        <w:t xml:space="preserve"> </w:t>
      </w:r>
      <w:r w:rsidR="00516CBD" w:rsidRPr="00715273">
        <w:rPr>
          <w:sz w:val="14"/>
        </w:rPr>
        <w:t>challenge to the sovereign orders of polities that are primarily defined by settler colonial</w:t>
      </w:r>
      <w:r w:rsidR="00715273" w:rsidRPr="00715273">
        <w:rPr>
          <w:sz w:val="14"/>
        </w:rPr>
        <w:t xml:space="preserve"> </w:t>
      </w:r>
      <w:r w:rsidR="00516CBD" w:rsidRPr="00715273">
        <w:rPr>
          <w:sz w:val="14"/>
        </w:rPr>
        <w:t>relations” (66). I have tried to show that such a claim misses a significant degree of the nuance</w:t>
      </w:r>
      <w:r w:rsidR="00715273" w:rsidRPr="00715273">
        <w:rPr>
          <w:sz w:val="14"/>
        </w:rPr>
        <w:t xml:space="preserve"> </w:t>
      </w:r>
      <w:r w:rsidR="00516CBD" w:rsidRPr="00715273">
        <w:rPr>
          <w:sz w:val="14"/>
        </w:rPr>
        <w:t>introduced by settler colonial studies into the workings of power and the state on and against</w:t>
      </w:r>
      <w:r w:rsidR="00715273" w:rsidRPr="00715273">
        <w:rPr>
          <w:sz w:val="14"/>
        </w:rPr>
        <w:t xml:space="preserve"> </w:t>
      </w:r>
      <w:r w:rsidR="00516CBD" w:rsidRPr="00715273">
        <w:rPr>
          <w:sz w:val="14"/>
        </w:rPr>
        <w:t>Indigenous peoples. The following sections will add texture to the assertions made in this chapter</w:t>
      </w:r>
      <w:r w:rsidR="00715273" w:rsidRPr="00715273">
        <w:rPr>
          <w:sz w:val="14"/>
        </w:rPr>
        <w:t xml:space="preserve"> </w:t>
      </w:r>
      <w:r w:rsidR="00516CBD" w:rsidRPr="00715273">
        <w:rPr>
          <w:sz w:val="14"/>
        </w:rPr>
        <w:t>through a series of case studies highlighting the epistemological presumptions and discursive</w:t>
      </w:r>
      <w:r w:rsidR="00715273" w:rsidRPr="00715273">
        <w:rPr>
          <w:sz w:val="14"/>
        </w:rPr>
        <w:t xml:space="preserve"> </w:t>
      </w:r>
      <w:r w:rsidR="00516CBD" w:rsidRPr="00715273">
        <w:rPr>
          <w:sz w:val="14"/>
        </w:rPr>
        <w:t>tactics of settler colonial imaginations and institutions as they hold hands with the contemporary</w:t>
      </w:r>
      <w:r w:rsidR="00715273" w:rsidRPr="00715273">
        <w:rPr>
          <w:sz w:val="14"/>
        </w:rPr>
        <w:t xml:space="preserve"> </w:t>
      </w:r>
      <w:r w:rsidR="00516CBD" w:rsidRPr="00715273">
        <w:rPr>
          <w:sz w:val="14"/>
        </w:rPr>
        <w:t xml:space="preserve">and historical human rights regime. </w:t>
      </w:r>
    </w:p>
    <w:p w:rsidR="00516CBD" w:rsidRDefault="00516CBD" w:rsidP="0041470B"/>
    <w:p w:rsidR="00C025A4" w:rsidRDefault="00C025A4" w:rsidP="00C025A4">
      <w:pPr>
        <w:pStyle w:val="Heading1"/>
      </w:pPr>
      <w:r>
        <w:t>AFF AT</w:t>
      </w:r>
      <w:r w:rsidR="00477E2C">
        <w:t>:</w:t>
      </w:r>
      <w:r>
        <w:t xml:space="preserve"> Set</w:t>
      </w:r>
      <w:r w:rsidR="00477E2C">
        <w:t xml:space="preserve">tler </w:t>
      </w:r>
      <w:r>
        <w:t>Col</w:t>
      </w:r>
      <w:r w:rsidR="00477E2C">
        <w:t>onialism</w:t>
      </w:r>
      <w:r>
        <w:t xml:space="preserve"> K</w:t>
      </w:r>
    </w:p>
    <w:p w:rsidR="00FE3BE4" w:rsidRDefault="00B52822" w:rsidP="00FE3BE4">
      <w:pPr>
        <w:pStyle w:val="Heading3"/>
      </w:pPr>
      <w:r>
        <w:t>1ac</w:t>
      </w:r>
      <w:r w:rsidR="009514EF">
        <w:t xml:space="preserve"> – ethics</w:t>
      </w:r>
      <w:r w:rsidR="00FE3BE4">
        <w:t xml:space="preserve"> – </w:t>
      </w:r>
      <w:r w:rsidR="00CB3004">
        <w:t>prag</w:t>
      </w:r>
      <w:r w:rsidR="009514EF">
        <w:t>matism</w:t>
      </w:r>
    </w:p>
    <w:p w:rsidR="007C6623" w:rsidRDefault="007C6623" w:rsidP="007C6623"/>
    <w:p w:rsidR="00FE3BE4" w:rsidRDefault="001E15F0" w:rsidP="006F04E3">
      <w:pPr>
        <w:pStyle w:val="Heading4"/>
      </w:pPr>
      <w:r w:rsidRPr="00D0027E">
        <w:rPr>
          <w:u w:val="single"/>
        </w:rPr>
        <w:t>E</w:t>
      </w:r>
      <w:r w:rsidR="006F04E3" w:rsidRPr="00D0027E">
        <w:rPr>
          <w:u w:val="single"/>
        </w:rPr>
        <w:t>thics</w:t>
      </w:r>
      <w:r w:rsidR="006F04E3">
        <w:t xml:space="preserve"> </w:t>
      </w:r>
      <w:r>
        <w:t xml:space="preserve">and </w:t>
      </w:r>
      <w:r w:rsidRPr="00D0027E">
        <w:rPr>
          <w:u w:val="single"/>
        </w:rPr>
        <w:t>truth</w:t>
      </w:r>
      <w:r>
        <w:t xml:space="preserve"> </w:t>
      </w:r>
      <w:r w:rsidR="006F04E3">
        <w:t xml:space="preserve">must be </w:t>
      </w:r>
      <w:r w:rsidR="006F04E3" w:rsidRPr="00D0027E">
        <w:rPr>
          <w:u w:val="single"/>
        </w:rPr>
        <w:t>contingent</w:t>
      </w:r>
      <w:r w:rsidR="006F04E3">
        <w:t xml:space="preserve"> </w:t>
      </w:r>
      <w:r w:rsidR="007E6231">
        <w:t xml:space="preserve">and </w:t>
      </w:r>
      <w:r w:rsidR="007E6231" w:rsidRPr="00D0027E">
        <w:rPr>
          <w:u w:val="single"/>
        </w:rPr>
        <w:t>particular</w:t>
      </w:r>
      <w:r w:rsidR="007E6231">
        <w:t xml:space="preserve"> </w:t>
      </w:r>
      <w:r w:rsidR="00D0027E">
        <w:t xml:space="preserve">– </w:t>
      </w:r>
      <w:r w:rsidR="002D547D">
        <w:rPr>
          <w:u w:val="single"/>
        </w:rPr>
        <w:t>induced</w:t>
      </w:r>
      <w:r w:rsidR="00D0027E">
        <w:t xml:space="preserve"> from </w:t>
      </w:r>
      <w:r w:rsidR="002D547D" w:rsidRPr="002D547D">
        <w:rPr>
          <w:u w:val="single"/>
        </w:rPr>
        <w:t xml:space="preserve">empirical </w:t>
      </w:r>
      <w:r w:rsidR="00D0027E" w:rsidRPr="002D547D">
        <w:rPr>
          <w:u w:val="single"/>
        </w:rPr>
        <w:t>c</w:t>
      </w:r>
      <w:r w:rsidR="00D0027E" w:rsidRPr="00D0027E">
        <w:rPr>
          <w:u w:val="single"/>
        </w:rPr>
        <w:t>ontext</w:t>
      </w:r>
      <w:r w:rsidR="00D0027E">
        <w:t xml:space="preserve">, </w:t>
      </w:r>
      <w:r w:rsidR="006F04E3">
        <w:t xml:space="preserve">NOT </w:t>
      </w:r>
      <w:r w:rsidR="003D5B5C">
        <w:rPr>
          <w:u w:val="single"/>
        </w:rPr>
        <w:t>deduc</w:t>
      </w:r>
      <w:r w:rsidR="00D0027E" w:rsidRPr="00D0027E">
        <w:rPr>
          <w:u w:val="single"/>
        </w:rPr>
        <w:t>ed</w:t>
      </w:r>
      <w:r w:rsidR="006F04E3">
        <w:t xml:space="preserve"> from </w:t>
      </w:r>
      <w:r w:rsidR="006F04E3" w:rsidRPr="00D0027E">
        <w:rPr>
          <w:u w:val="single"/>
        </w:rPr>
        <w:t>theoretical abstraction</w:t>
      </w:r>
    </w:p>
    <w:p w:rsidR="00FE3BE4" w:rsidRDefault="00D229C9" w:rsidP="00D229C9">
      <w:pPr>
        <w:pStyle w:val="CiteSpacing"/>
      </w:pPr>
      <w:r w:rsidRPr="00D229C9">
        <w:rPr>
          <w:rStyle w:val="Style13ptBold"/>
        </w:rPr>
        <w:t>Pappas 16</w:t>
      </w:r>
      <w:r>
        <w:t xml:space="preserve"> </w:t>
      </w:r>
      <w:r w:rsidR="00FA5931">
        <w:t xml:space="preserve">(Gregory Fernando Pappas, Distinguished Research Fellow for the Latino Research Initiative at The University of Texas at Austin and Professor of Philosophy at Texas A &amp; M University, </w:t>
      </w:r>
      <w:r>
        <w:t xml:space="preserve">Ph.D. Philosophy, University of Texas at Austin, M.A. Philosophy, University of Wyoming, B.A. Philosophy, minor Mathematics, University of Puerto Rico, </w:t>
      </w:r>
      <w:r w:rsidR="00FE3BE4">
        <w:t>“The Pragmatists’ Approach to Injustice,”</w:t>
      </w:r>
      <w:r w:rsidR="00FA5931">
        <w:t xml:space="preserve"> The Pluralist, </w:t>
      </w:r>
      <w:r w:rsidR="00FE3BE4">
        <w:t>11</w:t>
      </w:r>
      <w:r w:rsidR="00FA5931">
        <w:t>(</w:t>
      </w:r>
      <w:r w:rsidR="00FE3BE4">
        <w:t>1</w:t>
      </w:r>
      <w:r w:rsidR="00FA5931">
        <w:t>),</w:t>
      </w:r>
      <w:r w:rsidR="00FE3BE4">
        <w:t xml:space="preserve"> Spring 2016</w:t>
      </w:r>
      <w:r w:rsidR="00FA5931">
        <w:t>,</w:t>
      </w:r>
      <w:r w:rsidR="00FE3BE4">
        <w:t xml:space="preserve"> </w:t>
      </w:r>
      <w:r w:rsidR="00FA5931">
        <w:t>p.58-</w:t>
      </w:r>
      <w:r w:rsidR="00FE3BE4">
        <w:t>77</w:t>
      </w:r>
      <w:r w:rsidR="00FA5931">
        <w:t xml:space="preserve">, </w:t>
      </w:r>
      <w:hyperlink r:id="rId13" w:history="1">
        <w:r w:rsidR="00E94CE6" w:rsidRPr="0010087E">
          <w:rPr>
            <w:rStyle w:val="Hyperlink"/>
          </w:rPr>
          <w:t>https://www.academia.edu/30970490/The_Pragmatists_Approach_to_Injustice)KMM*edited</w:t>
        </w:r>
      </w:hyperlink>
      <w:r w:rsidR="00E94CE6">
        <w:t xml:space="preserve"> to mitigate offense</w:t>
      </w:r>
    </w:p>
    <w:p w:rsidR="00513A0B" w:rsidRDefault="00FE3BE4" w:rsidP="007C6623">
      <w:r w:rsidRPr="00B8223C">
        <w:rPr>
          <w:sz w:val="14"/>
        </w:rPr>
        <w:t>There has been a recent resurgence of pragmatism1 in sociopolitical</w:t>
      </w:r>
      <w:r w:rsidR="00B8223C" w:rsidRPr="00B8223C">
        <w:rPr>
          <w:sz w:val="14"/>
        </w:rPr>
        <w:t xml:space="preserve"> </w:t>
      </w:r>
      <w:r w:rsidRPr="00B8223C">
        <w:rPr>
          <w:sz w:val="14"/>
        </w:rPr>
        <w:t xml:space="preserve">theory, one in which </w:t>
      </w:r>
      <w:r w:rsidRPr="00282724">
        <w:rPr>
          <w:rStyle w:val="StyleUnderline"/>
        </w:rPr>
        <w:t>pragmatism is</w:t>
      </w:r>
      <w:r w:rsidRPr="00B8223C">
        <w:rPr>
          <w:sz w:val="14"/>
        </w:rPr>
        <w:t xml:space="preserve"> presented as offering </w:t>
      </w:r>
      <w:r w:rsidRPr="00282724">
        <w:rPr>
          <w:rStyle w:val="StyleUnderline"/>
        </w:rPr>
        <w:t>an alternative and</w:t>
      </w:r>
      <w:r w:rsidR="00B8223C">
        <w:rPr>
          <w:rStyle w:val="StyleUnderline"/>
        </w:rPr>
        <w:t xml:space="preserve"> </w:t>
      </w:r>
      <w:r w:rsidRPr="00282724">
        <w:rPr>
          <w:rStyle w:val="StyleUnderline"/>
        </w:rPr>
        <w:t>promising approach to nonideal theories of justice</w:t>
      </w:r>
      <w:r w:rsidRPr="00B8223C">
        <w:rPr>
          <w:sz w:val="14"/>
        </w:rPr>
        <w:t>. This may seem ironic since</w:t>
      </w:r>
      <w:r w:rsidR="00B8223C" w:rsidRPr="00B8223C">
        <w:rPr>
          <w:sz w:val="14"/>
        </w:rPr>
        <w:t xml:space="preserve"> </w:t>
      </w:r>
      <w:r w:rsidRPr="00B8223C">
        <w:rPr>
          <w:sz w:val="14"/>
        </w:rPr>
        <w:t>the record of the classical pragmatists on being explicit about justice or the</w:t>
      </w:r>
      <w:r w:rsidR="00B8223C" w:rsidRPr="00B8223C">
        <w:rPr>
          <w:sz w:val="14"/>
        </w:rPr>
        <w:t xml:space="preserve"> </w:t>
      </w:r>
      <w:r w:rsidRPr="00B8223C">
        <w:rPr>
          <w:sz w:val="14"/>
        </w:rPr>
        <w:t>injustices of their time in their philosophical corpus is a mixed one at best.</w:t>
      </w:r>
      <w:r w:rsidR="00B8223C" w:rsidRPr="00B8223C">
        <w:rPr>
          <w:sz w:val="14"/>
        </w:rPr>
        <w:t xml:space="preserve"> </w:t>
      </w:r>
      <w:r w:rsidRPr="00B8223C">
        <w:rPr>
          <w:sz w:val="14"/>
        </w:rPr>
        <w:t>However, this has not stopped recent philosophers from continuing to draw</w:t>
      </w:r>
      <w:r w:rsidR="00B8223C" w:rsidRPr="00B8223C">
        <w:rPr>
          <w:sz w:val="14"/>
        </w:rPr>
        <w:t xml:space="preserve"> </w:t>
      </w:r>
      <w:r w:rsidRPr="00B8223C">
        <w:rPr>
          <w:sz w:val="14"/>
        </w:rPr>
        <w:t>from the philosophical resources in this tradition to address the injustices of</w:t>
      </w:r>
      <w:r w:rsidR="00B8223C" w:rsidRPr="00B8223C">
        <w:rPr>
          <w:sz w:val="14"/>
        </w:rPr>
        <w:t xml:space="preserve"> </w:t>
      </w:r>
      <w:r w:rsidRPr="00B8223C">
        <w:rPr>
          <w:sz w:val="14"/>
        </w:rPr>
        <w:t>today (e.g., Cornel West, Eddie Glaude, Shannon Sullivan, Melvin Rogers,</w:t>
      </w:r>
      <w:r w:rsidR="00B8223C" w:rsidRPr="00B8223C">
        <w:rPr>
          <w:sz w:val="14"/>
        </w:rPr>
        <w:t xml:space="preserve"> </w:t>
      </w:r>
      <w:r w:rsidRPr="00B8223C">
        <w:rPr>
          <w:sz w:val="14"/>
        </w:rPr>
        <w:t>Jose Medina, Elizabeth Anderson). The title of the 2014 SAAP presidential</w:t>
      </w:r>
      <w:r w:rsidR="00B8223C" w:rsidRPr="00B8223C">
        <w:rPr>
          <w:sz w:val="14"/>
        </w:rPr>
        <w:t xml:space="preserve"> </w:t>
      </w:r>
      <w:r w:rsidRPr="00B8223C">
        <w:rPr>
          <w:sz w:val="14"/>
        </w:rPr>
        <w:t>address by Ken Stikkers was “Toward a Pragmatic Understanding of Racism.”</w:t>
      </w:r>
      <w:r w:rsidR="00B8223C" w:rsidRPr="00B8223C">
        <w:rPr>
          <w:sz w:val="14"/>
        </w:rPr>
        <w:t xml:space="preserve"> </w:t>
      </w:r>
      <w:r w:rsidRPr="00B8223C">
        <w:rPr>
          <w:sz w:val="14"/>
        </w:rPr>
        <w:t xml:space="preserve">What is it about this philosophical tradition that seems </w:t>
      </w:r>
      <w:r w:rsidRPr="00282724">
        <w:rPr>
          <w:rStyle w:val="StyleUnderline"/>
        </w:rPr>
        <w:t>worth reconstructing</w:t>
      </w:r>
      <w:r w:rsidR="00B8223C">
        <w:rPr>
          <w:rStyle w:val="StyleUnderline"/>
        </w:rPr>
        <w:t xml:space="preserve"> </w:t>
      </w:r>
      <w:r w:rsidRPr="00282724">
        <w:rPr>
          <w:rStyle w:val="StyleUnderline"/>
        </w:rPr>
        <w:t>for today, in spite of its shortcomings</w:t>
      </w:r>
      <w:r w:rsidRPr="00B8223C">
        <w:rPr>
          <w:sz w:val="14"/>
        </w:rPr>
        <w:t>? The short answer is pragmatism</w:t>
      </w:r>
      <w:r w:rsidR="00B8223C" w:rsidRPr="00B8223C">
        <w:rPr>
          <w:sz w:val="14"/>
        </w:rPr>
        <w:t xml:space="preserve"> </w:t>
      </w:r>
      <w:r w:rsidRPr="00B8223C">
        <w:rPr>
          <w:sz w:val="14"/>
        </w:rPr>
        <w:t>is a metaphilosophy guided by a normative vision of democracy. This</w:t>
      </w:r>
      <w:r w:rsidR="00B8223C" w:rsidRPr="00B8223C">
        <w:rPr>
          <w:sz w:val="14"/>
        </w:rPr>
        <w:t xml:space="preserve"> </w:t>
      </w:r>
      <w:r w:rsidRPr="00B8223C">
        <w:rPr>
          <w:sz w:val="14"/>
        </w:rPr>
        <w:t>paper argues that this metaphilosophy is worth reconstruction, but that, in</w:t>
      </w:r>
      <w:r w:rsidR="00B8223C" w:rsidRPr="00B8223C">
        <w:rPr>
          <w:sz w:val="14"/>
        </w:rPr>
        <w:t xml:space="preserve"> </w:t>
      </w:r>
      <w:r w:rsidRPr="00B8223C">
        <w:rPr>
          <w:sz w:val="14"/>
        </w:rPr>
        <w:t>order to advance it, we need to re-examine it by making explicit the basic</w:t>
      </w:r>
      <w:r w:rsidR="00B8223C" w:rsidRPr="00B8223C">
        <w:rPr>
          <w:sz w:val="14"/>
        </w:rPr>
        <w:t xml:space="preserve"> </w:t>
      </w:r>
      <w:r w:rsidRPr="00B8223C">
        <w:rPr>
          <w:sz w:val="14"/>
        </w:rPr>
        <w:t>tenets of this approach to injustices in the world and determining how it</w:t>
      </w:r>
      <w:r w:rsidR="00B8223C" w:rsidRPr="00B8223C">
        <w:rPr>
          <w:sz w:val="14"/>
        </w:rPr>
        <w:t xml:space="preserve"> </w:t>
      </w:r>
      <w:r w:rsidRPr="00B8223C">
        <w:rPr>
          <w:sz w:val="14"/>
        </w:rPr>
        <w:t>differs from other similar approaches. In this reconstructive task, we would</w:t>
      </w:r>
      <w:r w:rsidR="00B8223C" w:rsidRPr="00B8223C">
        <w:rPr>
          <w:sz w:val="14"/>
        </w:rPr>
        <w:t xml:space="preserve"> </w:t>
      </w:r>
      <w:r w:rsidRPr="00B8223C">
        <w:rPr>
          <w:sz w:val="14"/>
        </w:rPr>
        <w:t>do well to revisit some of John Dewey’s and Jane Addams’s insights in regard</w:t>
      </w:r>
      <w:r w:rsidR="00B8223C" w:rsidRPr="00B8223C">
        <w:rPr>
          <w:sz w:val="14"/>
        </w:rPr>
        <w:t xml:space="preserve"> </w:t>
      </w:r>
      <w:r w:rsidRPr="00B8223C">
        <w:rPr>
          <w:sz w:val="14"/>
        </w:rPr>
        <w:t>to proper methodology for philosophy in addressing social problems. In the</w:t>
      </w:r>
      <w:r w:rsidR="00B8223C" w:rsidRPr="00B8223C">
        <w:rPr>
          <w:sz w:val="14"/>
        </w:rPr>
        <w:t xml:space="preserve"> </w:t>
      </w:r>
      <w:r w:rsidRPr="00B8223C">
        <w:rPr>
          <w:sz w:val="14"/>
        </w:rPr>
        <w:t>brief characterizations of pragmatism by Elizabeth Anderson and others, its</w:t>
      </w:r>
      <w:r w:rsidR="00B8223C" w:rsidRPr="00B8223C">
        <w:rPr>
          <w:sz w:val="14"/>
        </w:rPr>
        <w:t xml:space="preserve"> </w:t>
      </w:r>
      <w:r w:rsidRPr="00B8223C">
        <w:rPr>
          <w:sz w:val="14"/>
        </w:rPr>
        <w:t>more radical aspects have been left out.2</w:t>
      </w:r>
      <w:r w:rsidR="00B8223C" w:rsidRPr="00B8223C">
        <w:rPr>
          <w:sz w:val="14"/>
        </w:rPr>
        <w:t xml:space="preserve"> </w:t>
      </w:r>
      <w:r w:rsidRPr="00B8223C">
        <w:rPr>
          <w:sz w:val="14"/>
        </w:rPr>
        <w:t>This raises some interesting challenges</w:t>
      </w:r>
      <w:r w:rsidR="00B8223C" w:rsidRPr="00B8223C">
        <w:rPr>
          <w:sz w:val="14"/>
        </w:rPr>
        <w:t xml:space="preserve"> </w:t>
      </w:r>
      <w:r w:rsidRPr="00B8223C">
        <w:rPr>
          <w:sz w:val="14"/>
        </w:rPr>
        <w:t>for philosophers today, including Anderson, who claim to practice an</w:t>
      </w:r>
      <w:r w:rsidR="00B8223C" w:rsidRPr="00B8223C">
        <w:rPr>
          <w:sz w:val="14"/>
        </w:rPr>
        <w:t xml:space="preserve"> </w:t>
      </w:r>
      <w:r w:rsidRPr="00B8223C">
        <w:rPr>
          <w:sz w:val="14"/>
        </w:rPr>
        <w:t xml:space="preserve">“empirical” nonideal approach to actual injustices. </w:t>
      </w:r>
      <w:r w:rsidRPr="00682FF6">
        <w:rPr>
          <w:rStyle w:val="StyleUnderline"/>
        </w:rPr>
        <w:t>The pragmatists’ approach</w:t>
      </w:r>
      <w:r w:rsidR="00B8223C">
        <w:rPr>
          <w:rStyle w:val="StyleUnderline"/>
        </w:rPr>
        <w:t xml:space="preserve"> </w:t>
      </w:r>
      <w:r w:rsidRPr="00682FF6">
        <w:rPr>
          <w:rStyle w:val="StyleUnderline"/>
        </w:rPr>
        <w:t xml:space="preserve">should be distinguished from nonideal </w:t>
      </w:r>
      <w:r w:rsidRPr="00682FF6">
        <w:rPr>
          <w:rStyle w:val="StyleUnderline"/>
          <w:highlight w:val="cyan"/>
        </w:rPr>
        <w:t>theories whose starting point is</w:t>
      </w:r>
      <w:r w:rsidRPr="00682FF6">
        <w:rPr>
          <w:rStyle w:val="StyleUnderline"/>
        </w:rPr>
        <w:t xml:space="preserve"> some</w:t>
      </w:r>
      <w:r w:rsidR="00B8223C">
        <w:rPr>
          <w:rStyle w:val="StyleUnderline"/>
        </w:rPr>
        <w:t xml:space="preserve"> </w:t>
      </w:r>
      <w:r w:rsidRPr="00682FF6">
        <w:rPr>
          <w:rStyle w:val="StyleUnderline"/>
        </w:rPr>
        <w:t xml:space="preserve">grand historical account of injustice or </w:t>
      </w:r>
      <w:r w:rsidRPr="00682FF6">
        <w:rPr>
          <w:rStyle w:val="StyleUnderline"/>
          <w:highlight w:val="cyan"/>
        </w:rPr>
        <w:t>a</w:t>
      </w:r>
      <w:r w:rsidRPr="00682FF6">
        <w:rPr>
          <w:rStyle w:val="StyleUnderline"/>
        </w:rPr>
        <w:t xml:space="preserve"> sociological </w:t>
      </w:r>
      <w:r w:rsidRPr="00682FF6">
        <w:rPr>
          <w:rStyle w:val="Emphasis"/>
          <w:highlight w:val="cyan"/>
        </w:rPr>
        <w:t>structural</w:t>
      </w:r>
      <w:r w:rsidRPr="00682FF6">
        <w:rPr>
          <w:rStyle w:val="StyleUnderline"/>
          <w:highlight w:val="cyan"/>
        </w:rPr>
        <w:t xml:space="preserve"> account of</w:t>
      </w:r>
      <w:r w:rsidR="00B8223C">
        <w:rPr>
          <w:rStyle w:val="StyleUnderline"/>
          <w:highlight w:val="cyan"/>
        </w:rPr>
        <w:t xml:space="preserve"> </w:t>
      </w:r>
      <w:r w:rsidRPr="00682FF6">
        <w:rPr>
          <w:rStyle w:val="StyleUnderline"/>
          <w:highlight w:val="cyan"/>
        </w:rPr>
        <w:t>injustice</w:t>
      </w:r>
      <w:r w:rsidRPr="00B8223C">
        <w:rPr>
          <w:sz w:val="14"/>
        </w:rPr>
        <w:t>. Pragmatism’s most important contribution to the development</w:t>
      </w:r>
      <w:r w:rsidR="00B8223C" w:rsidRPr="00B8223C">
        <w:rPr>
          <w:sz w:val="14"/>
        </w:rPr>
        <w:t xml:space="preserve"> </w:t>
      </w:r>
      <w:r w:rsidRPr="00B8223C">
        <w:rPr>
          <w:sz w:val="14"/>
        </w:rPr>
        <w:t xml:space="preserve">of nonideal theories today, in fact, points to the ways in which </w:t>
      </w:r>
      <w:r w:rsidRPr="00682FF6">
        <w:rPr>
          <w:rStyle w:val="StyleUnderline"/>
        </w:rPr>
        <w:t>these views</w:t>
      </w:r>
      <w:r w:rsidR="00B8223C">
        <w:rPr>
          <w:rStyle w:val="StyleUnderline"/>
        </w:rPr>
        <w:t xml:space="preserve"> </w:t>
      </w:r>
      <w:r w:rsidRPr="00682FF6">
        <w:rPr>
          <w:rStyle w:val="StyleUnderline"/>
          <w:highlight w:val="cyan"/>
        </w:rPr>
        <w:t>are not immune from</w:t>
      </w:r>
      <w:r w:rsidRPr="00682FF6">
        <w:rPr>
          <w:rStyle w:val="StyleUnderline"/>
        </w:rPr>
        <w:t xml:space="preserve"> making </w:t>
      </w:r>
      <w:r w:rsidRPr="00080700">
        <w:rPr>
          <w:rStyle w:val="StyleUnderline"/>
          <w:highlight w:val="cyan"/>
        </w:rPr>
        <w:t xml:space="preserve">the </w:t>
      </w:r>
      <w:r w:rsidRPr="00E94CE6">
        <w:rPr>
          <w:rStyle w:val="Emphasis"/>
          <w:highlight w:val="cyan"/>
        </w:rPr>
        <w:t>same mistakes</w:t>
      </w:r>
      <w:r w:rsidRPr="00080700">
        <w:rPr>
          <w:rStyle w:val="StyleUnderline"/>
          <w:highlight w:val="cyan"/>
        </w:rPr>
        <w:t xml:space="preserve"> as</w:t>
      </w:r>
      <w:r w:rsidRPr="00682FF6">
        <w:rPr>
          <w:rStyle w:val="StyleUnderline"/>
        </w:rPr>
        <w:t xml:space="preserve"> the most </w:t>
      </w:r>
      <w:r w:rsidRPr="00080700">
        <w:rPr>
          <w:rStyle w:val="StyleUnderline"/>
          <w:highlight w:val="cyan"/>
        </w:rPr>
        <w:t>universalist</w:t>
      </w:r>
      <w:r w:rsidR="00540D42" w:rsidRPr="00080700">
        <w:rPr>
          <w:rStyle w:val="StyleUnderline"/>
          <w:highlight w:val="cyan"/>
        </w:rPr>
        <w:t>-</w:t>
      </w:r>
      <w:r w:rsidRPr="00080700">
        <w:rPr>
          <w:rStyle w:val="StyleUnderline"/>
          <w:highlight w:val="cyan"/>
        </w:rPr>
        <w:t>absolutist</w:t>
      </w:r>
      <w:r w:rsidR="00B8223C">
        <w:rPr>
          <w:rStyle w:val="StyleUnderline"/>
          <w:highlight w:val="cyan"/>
        </w:rPr>
        <w:t xml:space="preserve"> </w:t>
      </w:r>
      <w:r w:rsidRPr="00080700">
        <w:rPr>
          <w:rStyle w:val="StyleUnderline"/>
          <w:highlight w:val="cyan"/>
        </w:rPr>
        <w:t>approaches</w:t>
      </w:r>
      <w:r w:rsidRPr="00682FF6">
        <w:rPr>
          <w:rStyle w:val="StyleUnderline"/>
        </w:rPr>
        <w:t xml:space="preserve"> in sociopolitical theory such as </w:t>
      </w:r>
      <w:r w:rsidRPr="00E94CE6">
        <w:rPr>
          <w:rStyle w:val="Emphasis"/>
          <w:highlight w:val="cyan"/>
        </w:rPr>
        <w:t>oversimplification</w:t>
      </w:r>
      <w:r w:rsidRPr="00682FF6">
        <w:rPr>
          <w:rStyle w:val="StyleUnderline"/>
        </w:rPr>
        <w:t xml:space="preserve"> of </w:t>
      </w:r>
      <w:r w:rsidRPr="00080700">
        <w:rPr>
          <w:rStyle w:val="StyleUnderline"/>
          <w:highlight w:val="cyan"/>
        </w:rPr>
        <w:t>or</w:t>
      </w:r>
      <w:r w:rsidR="00B8223C" w:rsidRPr="00B8223C">
        <w:rPr>
          <w:sz w:val="14"/>
        </w:rPr>
        <w:t xml:space="preserve"> </w:t>
      </w:r>
      <w:r w:rsidRPr="00B8223C">
        <w:rPr>
          <w:strike/>
          <w:sz w:val="14"/>
        </w:rPr>
        <w:t>blindness to</w:t>
      </w:r>
      <w:r w:rsidRPr="00B8223C">
        <w:rPr>
          <w:sz w:val="14"/>
        </w:rPr>
        <w:t xml:space="preserve"> </w:t>
      </w:r>
      <w:r w:rsidR="00080700" w:rsidRPr="00E94CE6">
        <w:rPr>
          <w:rStyle w:val="Emphasis"/>
        </w:rPr>
        <w:t>[</w:t>
      </w:r>
      <w:r w:rsidR="00080700" w:rsidRPr="00E94CE6">
        <w:rPr>
          <w:rStyle w:val="Emphasis"/>
          <w:highlight w:val="cyan"/>
        </w:rPr>
        <w:t>unwarranted disregard for</w:t>
      </w:r>
      <w:r w:rsidR="00080700" w:rsidRPr="00E94CE6">
        <w:rPr>
          <w:rStyle w:val="Emphasis"/>
        </w:rPr>
        <w:t xml:space="preserve">] </w:t>
      </w:r>
      <w:r w:rsidRPr="00E94CE6">
        <w:rPr>
          <w:rStyle w:val="Emphasis"/>
          <w:highlight w:val="cyan"/>
        </w:rPr>
        <w:t>aspects of concrete injustices</w:t>
      </w:r>
      <w:r w:rsidRPr="00B8223C">
        <w:rPr>
          <w:sz w:val="14"/>
        </w:rPr>
        <w:t xml:space="preserve">. </w:t>
      </w:r>
      <w:r w:rsidRPr="00E94CE6">
        <w:rPr>
          <w:rStyle w:val="StyleUnderline"/>
        </w:rPr>
        <w:t>The pragmatist’s methodological</w:t>
      </w:r>
      <w:r w:rsidR="00B8223C">
        <w:rPr>
          <w:rStyle w:val="StyleUnderline"/>
        </w:rPr>
        <w:t xml:space="preserve"> </w:t>
      </w:r>
      <w:r w:rsidRPr="00E94CE6">
        <w:rPr>
          <w:rStyle w:val="StyleUnderline"/>
        </w:rPr>
        <w:t>prescription to be sensitive to the concrete problems of injustice turns out</w:t>
      </w:r>
      <w:r w:rsidR="00B8223C">
        <w:rPr>
          <w:rStyle w:val="StyleUnderline"/>
        </w:rPr>
        <w:t xml:space="preserve"> </w:t>
      </w:r>
      <w:r w:rsidRPr="00E94CE6">
        <w:rPr>
          <w:rStyle w:val="StyleUnderline"/>
        </w:rPr>
        <w:t>to be a more demanding and “unorthodox” prescription</w:t>
      </w:r>
      <w:r w:rsidRPr="00B8223C">
        <w:rPr>
          <w:sz w:val="14"/>
        </w:rPr>
        <w:t xml:space="preserve"> than Anderson and</w:t>
      </w:r>
      <w:r w:rsidR="00B8223C" w:rsidRPr="00B8223C">
        <w:rPr>
          <w:sz w:val="14"/>
        </w:rPr>
        <w:t xml:space="preserve"> </w:t>
      </w:r>
      <w:r w:rsidRPr="00B8223C">
        <w:rPr>
          <w:sz w:val="14"/>
        </w:rPr>
        <w:t>others think.</w:t>
      </w:r>
      <w:r w:rsidR="00B8223C" w:rsidRPr="00B8223C">
        <w:rPr>
          <w:sz w:val="14"/>
        </w:rPr>
        <w:t xml:space="preserve"> </w:t>
      </w:r>
      <w:r w:rsidRPr="00B8223C">
        <w:rPr>
          <w:sz w:val="14"/>
        </w:rPr>
        <w:t>What Kind of Nonideal Sociopolitical Theory is Pragmatism?</w:t>
      </w:r>
      <w:r w:rsidR="00B8223C" w:rsidRPr="00B8223C">
        <w:rPr>
          <w:sz w:val="14"/>
        </w:rPr>
        <w:t xml:space="preserve"> </w:t>
      </w:r>
      <w:r w:rsidRPr="00B8223C">
        <w:rPr>
          <w:sz w:val="14"/>
        </w:rPr>
        <w:t>Is the fact that pragmatism as a philosophy does not have a theory of justice</w:t>
      </w:r>
      <w:r w:rsidR="00B8223C" w:rsidRPr="00B8223C">
        <w:rPr>
          <w:sz w:val="14"/>
        </w:rPr>
        <w:t xml:space="preserve"> </w:t>
      </w:r>
      <w:r w:rsidRPr="00B8223C">
        <w:rPr>
          <w:sz w:val="14"/>
        </w:rPr>
        <w:t>a weakness or a strength? There are metaphilosophical reasons that explain</w:t>
      </w:r>
      <w:r w:rsidR="00B8223C" w:rsidRPr="00B8223C">
        <w:rPr>
          <w:sz w:val="14"/>
        </w:rPr>
        <w:t xml:space="preserve"> </w:t>
      </w:r>
      <w:r w:rsidRPr="00B8223C">
        <w:rPr>
          <w:sz w:val="14"/>
        </w:rPr>
        <w:t xml:space="preserve">Dewey’s relative silence about justice. </w:t>
      </w:r>
      <w:r w:rsidRPr="00C27553">
        <w:rPr>
          <w:rStyle w:val="StyleUnderline"/>
        </w:rPr>
        <w:t xml:space="preserve">A </w:t>
      </w:r>
      <w:r w:rsidRPr="00383989">
        <w:rPr>
          <w:rStyle w:val="Emphasis"/>
          <w:highlight w:val="cyan"/>
        </w:rPr>
        <w:t>theory of justice</w:t>
      </w:r>
      <w:r w:rsidRPr="00C27553">
        <w:rPr>
          <w:rStyle w:val="StyleUnderline"/>
        </w:rPr>
        <w:t xml:space="preserve"> is </w:t>
      </w:r>
      <w:r w:rsidRPr="00383989">
        <w:rPr>
          <w:rStyle w:val="StyleUnderline"/>
          <w:highlight w:val="cyan"/>
        </w:rPr>
        <w:t>as much</w:t>
      </w:r>
      <w:r w:rsidRPr="00C27553">
        <w:rPr>
          <w:rStyle w:val="StyleUnderline"/>
        </w:rPr>
        <w:t xml:space="preserve"> a dangerous</w:t>
      </w:r>
      <w:r w:rsidR="00B8223C">
        <w:rPr>
          <w:rStyle w:val="StyleUnderline"/>
        </w:rPr>
        <w:t xml:space="preserve"> </w:t>
      </w:r>
      <w:r w:rsidRPr="00C27553">
        <w:rPr>
          <w:rStyle w:val="StyleUnderline"/>
        </w:rPr>
        <w:t xml:space="preserve">mistake in philosophy </w:t>
      </w:r>
      <w:r w:rsidRPr="00383989">
        <w:rPr>
          <w:rStyle w:val="StyleUnderline"/>
          <w:highlight w:val="cyan"/>
        </w:rPr>
        <w:t>as</w:t>
      </w:r>
      <w:r w:rsidRPr="00C27553">
        <w:rPr>
          <w:rStyle w:val="StyleUnderline"/>
        </w:rPr>
        <w:t xml:space="preserve"> it is a </w:t>
      </w:r>
      <w:r w:rsidRPr="00383989">
        <w:rPr>
          <w:rStyle w:val="Emphasis"/>
          <w:highlight w:val="cyan"/>
        </w:rPr>
        <w:t>theory of truth</w:t>
      </w:r>
      <w:r w:rsidRPr="00C27553">
        <w:rPr>
          <w:rStyle w:val="StyleUnderline"/>
        </w:rPr>
        <w:t>, and for the same reasons.</w:t>
      </w:r>
      <w:r w:rsidR="00B8223C">
        <w:rPr>
          <w:rStyle w:val="StyleUnderline"/>
        </w:rPr>
        <w:t xml:space="preserve"> </w:t>
      </w:r>
      <w:r w:rsidRPr="00C27553">
        <w:rPr>
          <w:rStyle w:val="StyleUnderline"/>
        </w:rPr>
        <w:t xml:space="preserve">They are </w:t>
      </w:r>
      <w:r w:rsidRPr="00383989">
        <w:rPr>
          <w:rStyle w:val="StyleUnderline"/>
          <w:highlight w:val="cyan"/>
        </w:rPr>
        <w:t>both</w:t>
      </w:r>
      <w:r w:rsidRPr="00C27553">
        <w:rPr>
          <w:rStyle w:val="StyleUnderline"/>
        </w:rPr>
        <w:t xml:space="preserve"> part of a philosophical quest that usually ends up</w:t>
      </w:r>
      <w:r w:rsidRPr="00B8223C">
        <w:rPr>
          <w:sz w:val="14"/>
        </w:rPr>
        <w:t xml:space="preserve"> committing</w:t>
      </w:r>
      <w:r w:rsidR="00B8223C" w:rsidRPr="00B8223C">
        <w:rPr>
          <w:sz w:val="14"/>
        </w:rPr>
        <w:t xml:space="preserve"> </w:t>
      </w:r>
      <w:r w:rsidRPr="00B8223C">
        <w:rPr>
          <w:sz w:val="14"/>
        </w:rPr>
        <w:t>the “philosophical fallacy”3</w:t>
      </w:r>
      <w:r w:rsidR="00B8223C" w:rsidRPr="00B8223C">
        <w:rPr>
          <w:sz w:val="14"/>
        </w:rPr>
        <w:t xml:space="preserve"> </w:t>
      </w:r>
      <w:r w:rsidRPr="00B8223C">
        <w:rPr>
          <w:sz w:val="14"/>
        </w:rPr>
        <w:t xml:space="preserve">and </w:t>
      </w:r>
      <w:r w:rsidRPr="00383989">
        <w:rPr>
          <w:rStyle w:val="StyleUnderline"/>
          <w:highlight w:val="cyan"/>
        </w:rPr>
        <w:t xml:space="preserve">showing the </w:t>
      </w:r>
      <w:r w:rsidRPr="00383989">
        <w:rPr>
          <w:rStyle w:val="Emphasis"/>
          <w:highlight w:val="cyan"/>
        </w:rPr>
        <w:t>ineptness of philosophy</w:t>
      </w:r>
      <w:r w:rsidRPr="00383989">
        <w:rPr>
          <w:rStyle w:val="StyleUnderline"/>
          <w:highlight w:val="cyan"/>
        </w:rPr>
        <w:t xml:space="preserve"> in</w:t>
      </w:r>
      <w:r w:rsidR="00B8223C">
        <w:rPr>
          <w:rStyle w:val="StyleUnderline"/>
          <w:highlight w:val="cyan"/>
        </w:rPr>
        <w:t xml:space="preserve"> </w:t>
      </w:r>
      <w:r w:rsidRPr="00383989">
        <w:rPr>
          <w:rStyle w:val="StyleUnderline"/>
          <w:highlight w:val="cyan"/>
        </w:rPr>
        <w:t>helping to ameliorate concrete problems</w:t>
      </w:r>
      <w:r w:rsidRPr="00B8223C">
        <w:rPr>
          <w:sz w:val="14"/>
        </w:rPr>
        <w:t xml:space="preserve">. </w:t>
      </w:r>
      <w:r w:rsidRPr="00F00AD9">
        <w:rPr>
          <w:rStyle w:val="StyleUnderline"/>
        </w:rPr>
        <w:t>Pragmatism is committed to basing</w:t>
      </w:r>
      <w:r w:rsidR="00B8223C">
        <w:rPr>
          <w:rStyle w:val="StyleUnderline"/>
        </w:rPr>
        <w:t xml:space="preserve"> </w:t>
      </w:r>
      <w:r w:rsidRPr="00F00AD9">
        <w:rPr>
          <w:rStyle w:val="StyleUnderline"/>
        </w:rPr>
        <w:t>philosophy in lived experience, and, in social philosophy, this means a shift</w:t>
      </w:r>
      <w:r w:rsidR="00B8223C">
        <w:rPr>
          <w:rStyle w:val="StyleUnderline"/>
        </w:rPr>
        <w:t xml:space="preserve"> </w:t>
      </w:r>
      <w:r w:rsidRPr="00F00AD9">
        <w:rPr>
          <w:rStyle w:val="StyleUnderline"/>
        </w:rPr>
        <w:t>from the theoretical construction of a substantive normative conception of</w:t>
      </w:r>
      <w:r w:rsidR="00B8223C">
        <w:rPr>
          <w:rStyle w:val="StyleUnderline"/>
        </w:rPr>
        <w:t xml:space="preserve"> </w:t>
      </w:r>
      <w:r w:rsidRPr="00F00AD9">
        <w:rPr>
          <w:rStyle w:val="StyleUnderline"/>
        </w:rPr>
        <w:t>justice to a more contextualist, problem-centered, empirical, and inquiry</w:t>
      </w:r>
      <w:r w:rsidR="00540D42" w:rsidRPr="00F00AD9">
        <w:rPr>
          <w:rStyle w:val="StyleUnderline"/>
        </w:rPr>
        <w:t>-</w:t>
      </w:r>
      <w:r w:rsidRPr="00F00AD9">
        <w:rPr>
          <w:rStyle w:val="StyleUnderline"/>
        </w:rPr>
        <w:t>oriented</w:t>
      </w:r>
      <w:r w:rsidR="00B8223C">
        <w:rPr>
          <w:rStyle w:val="StyleUnderline"/>
        </w:rPr>
        <w:t xml:space="preserve"> </w:t>
      </w:r>
      <w:r w:rsidRPr="00F00AD9">
        <w:rPr>
          <w:rStyle w:val="StyleUnderline"/>
        </w:rPr>
        <w:t>approach</w:t>
      </w:r>
      <w:r w:rsidRPr="00B8223C">
        <w:rPr>
          <w:sz w:val="14"/>
        </w:rPr>
        <w:t xml:space="preserve">. </w:t>
      </w:r>
      <w:r w:rsidRPr="00F00AD9">
        <w:rPr>
          <w:rStyle w:val="StyleUnderline"/>
        </w:rPr>
        <w:t>A pragmatist’s approach must be distinguished from, and</w:t>
      </w:r>
      <w:r w:rsidR="00B8223C">
        <w:rPr>
          <w:rStyle w:val="StyleUnderline"/>
        </w:rPr>
        <w:t xml:space="preserve"> </w:t>
      </w:r>
      <w:r w:rsidRPr="00F00AD9">
        <w:rPr>
          <w:rStyle w:val="StyleUnderline"/>
        </w:rPr>
        <w:t>is critical of, approaches to justice that:</w:t>
      </w:r>
      <w:r w:rsidR="00B8223C">
        <w:rPr>
          <w:rStyle w:val="StyleUnderline"/>
        </w:rPr>
        <w:t xml:space="preserve"> </w:t>
      </w:r>
      <w:r w:rsidRPr="00F00AD9">
        <w:rPr>
          <w:rStyle w:val="StyleUnderline"/>
        </w:rPr>
        <w:t>(1) start with a theory or theoretical abstraction about what justice is;</w:t>
      </w:r>
      <w:r w:rsidR="00B8223C">
        <w:rPr>
          <w:rStyle w:val="StyleUnderline"/>
        </w:rPr>
        <w:t xml:space="preserve"> </w:t>
      </w:r>
      <w:r w:rsidRPr="00F00AD9">
        <w:rPr>
          <w:rStyle w:val="StyleUnderline"/>
        </w:rPr>
        <w:t>(2) start with the assumption of a noncontextual ahistorical universal</w:t>
      </w:r>
      <w:r w:rsidR="00B8223C">
        <w:rPr>
          <w:rStyle w:val="StyleUnderline"/>
        </w:rPr>
        <w:t xml:space="preserve"> </w:t>
      </w:r>
      <w:r w:rsidRPr="00F00AD9">
        <w:rPr>
          <w:rStyle w:val="StyleUnderline"/>
        </w:rPr>
        <w:t>point of view</w:t>
      </w:r>
      <w:r w:rsidRPr="00B8223C">
        <w:rPr>
          <w:sz w:val="14"/>
        </w:rPr>
        <w:t xml:space="preserve"> (the “Archimedean standpoint”4</w:t>
      </w:r>
      <w:r w:rsidR="00B8223C" w:rsidRPr="00B8223C">
        <w:rPr>
          <w:sz w:val="14"/>
        </w:rPr>
        <w:t xml:space="preserve"> </w:t>
      </w:r>
      <w:r w:rsidRPr="00B8223C">
        <w:rPr>
          <w:sz w:val="14"/>
        </w:rPr>
        <w:t>); and</w:t>
      </w:r>
      <w:r w:rsidR="00B8223C" w:rsidRPr="00B8223C">
        <w:rPr>
          <w:sz w:val="14"/>
        </w:rPr>
        <w:t xml:space="preserve"> </w:t>
      </w:r>
      <w:r w:rsidRPr="00B8223C">
        <w:rPr>
          <w:sz w:val="14"/>
        </w:rPr>
        <w:t>(3) start with or presuppose a political ideology or even a political</w:t>
      </w:r>
      <w:r w:rsidR="00B8223C" w:rsidRPr="00B8223C">
        <w:rPr>
          <w:sz w:val="14"/>
        </w:rPr>
        <w:t xml:space="preserve"> </w:t>
      </w:r>
      <w:r w:rsidRPr="00B8223C">
        <w:rPr>
          <w:sz w:val="14"/>
        </w:rPr>
        <w:t>agenda.</w:t>
      </w:r>
      <w:r w:rsidR="00B8223C" w:rsidRPr="00B8223C">
        <w:rPr>
          <w:sz w:val="14"/>
        </w:rPr>
        <w:t xml:space="preserve"> </w:t>
      </w:r>
      <w:r w:rsidRPr="00B8223C">
        <w:rPr>
          <w:sz w:val="14"/>
        </w:rPr>
        <w:t>But there are other contemporary approaches that reject these same views.</w:t>
      </w:r>
      <w:r w:rsidR="00B8223C" w:rsidRPr="00B8223C">
        <w:rPr>
          <w:sz w:val="14"/>
        </w:rPr>
        <w:t xml:space="preserve"> </w:t>
      </w:r>
      <w:r w:rsidRPr="00B8223C">
        <w:rPr>
          <w:sz w:val="14"/>
        </w:rPr>
        <w:t>In contrast to these views, it has been said that the proper approach should</w:t>
      </w:r>
      <w:r w:rsidR="00B8223C" w:rsidRPr="00B8223C">
        <w:rPr>
          <w:sz w:val="14"/>
        </w:rPr>
        <w:t xml:space="preserve"> </w:t>
      </w:r>
      <w:r w:rsidRPr="00B8223C">
        <w:rPr>
          <w:sz w:val="14"/>
        </w:rPr>
        <w:t>be nonideal, historical, contextual, and empirical. Philosophers like Amartya</w:t>
      </w:r>
      <w:r w:rsidR="00B8223C" w:rsidRPr="00B8223C">
        <w:rPr>
          <w:sz w:val="14"/>
        </w:rPr>
        <w:t xml:space="preserve"> </w:t>
      </w:r>
      <w:r w:rsidRPr="00B8223C">
        <w:rPr>
          <w:sz w:val="14"/>
        </w:rPr>
        <w:t>Sen and Charles W. Mills have argued that ideal-type approaches are useless,</w:t>
      </w:r>
      <w:r w:rsidR="00B8223C" w:rsidRPr="00B8223C">
        <w:rPr>
          <w:sz w:val="14"/>
        </w:rPr>
        <w:t xml:space="preserve"> </w:t>
      </w:r>
      <w:r w:rsidRPr="00B8223C">
        <w:rPr>
          <w:sz w:val="14"/>
        </w:rPr>
        <w:t>ideological, and may function as blinders to actual injustices, or mask existing</w:t>
      </w:r>
      <w:r w:rsidR="00B8223C" w:rsidRPr="00B8223C">
        <w:rPr>
          <w:sz w:val="14"/>
        </w:rPr>
        <w:t xml:space="preserve"> </w:t>
      </w:r>
      <w:r w:rsidRPr="00B8223C">
        <w:rPr>
          <w:sz w:val="14"/>
        </w:rPr>
        <w:t xml:space="preserve">oppressions. Instead, </w:t>
      </w:r>
      <w:r w:rsidRPr="00844642">
        <w:rPr>
          <w:rStyle w:val="StyleUnderline"/>
        </w:rPr>
        <w:t>nonideal theorists insist that political philosophy should</w:t>
      </w:r>
      <w:r w:rsidR="00B8223C">
        <w:rPr>
          <w:rStyle w:val="StyleUnderline"/>
        </w:rPr>
        <w:t xml:space="preserve"> </w:t>
      </w:r>
      <w:r w:rsidRPr="00844642">
        <w:rPr>
          <w:rStyle w:val="StyleUnderline"/>
        </w:rPr>
        <w:t>be empirical and realistic, and should start with the actual circumstances in</w:t>
      </w:r>
      <w:r w:rsidR="00B8223C">
        <w:rPr>
          <w:rStyle w:val="StyleUnderline"/>
        </w:rPr>
        <w:t xml:space="preserve"> </w:t>
      </w:r>
      <w:r w:rsidRPr="00844642">
        <w:rPr>
          <w:rStyle w:val="StyleUnderline"/>
        </w:rPr>
        <w:t>which we find ourselves. The diversity of views within nonideal theory includes</w:t>
      </w:r>
      <w:r w:rsidR="00B8223C">
        <w:rPr>
          <w:rStyle w:val="StyleUnderline"/>
        </w:rPr>
        <w:t xml:space="preserve"> </w:t>
      </w:r>
      <w:r w:rsidRPr="00844642">
        <w:rPr>
          <w:rStyle w:val="StyleUnderline"/>
        </w:rPr>
        <w:t>the approaches to philosophy of Marxists, feminists, critical theorists,</w:t>
      </w:r>
      <w:r w:rsidR="00B8223C">
        <w:rPr>
          <w:rStyle w:val="StyleUnderline"/>
        </w:rPr>
        <w:t xml:space="preserve"> </w:t>
      </w:r>
      <w:r w:rsidRPr="00844642">
        <w:rPr>
          <w:rStyle w:val="StyleUnderline"/>
        </w:rPr>
        <w:t>critical race theorists, and Latin American liberation philosophers. Many of</w:t>
      </w:r>
      <w:r w:rsidR="00B8223C">
        <w:rPr>
          <w:rStyle w:val="StyleUnderline"/>
        </w:rPr>
        <w:t xml:space="preserve"> </w:t>
      </w:r>
      <w:r w:rsidRPr="00844642">
        <w:rPr>
          <w:rStyle w:val="StyleUnderline"/>
        </w:rPr>
        <w:t>these views seem to be in agreement that a proper approach to injustices (for</w:t>
      </w:r>
      <w:r w:rsidR="00B8223C">
        <w:rPr>
          <w:rStyle w:val="StyleUnderline"/>
        </w:rPr>
        <w:t xml:space="preserve"> </w:t>
      </w:r>
      <w:r w:rsidRPr="00844642">
        <w:rPr>
          <w:rStyle w:val="StyleUnderline"/>
        </w:rPr>
        <w:t>example, racism or inequality) should start with either or both:</w:t>
      </w:r>
      <w:r w:rsidR="00B8223C">
        <w:rPr>
          <w:rStyle w:val="StyleUnderline"/>
        </w:rPr>
        <w:t xml:space="preserve"> </w:t>
      </w:r>
      <w:r w:rsidRPr="00844642">
        <w:rPr>
          <w:rStyle w:val="StyleUnderline"/>
        </w:rPr>
        <w:t>(4) a theory of historical evil: a theoretical-historical account of injustices</w:t>
      </w:r>
      <w:r w:rsidR="00B8223C">
        <w:rPr>
          <w:rStyle w:val="StyleUnderline"/>
        </w:rPr>
        <w:t xml:space="preserve"> </w:t>
      </w:r>
      <w:r w:rsidRPr="00844642">
        <w:rPr>
          <w:rStyle w:val="StyleUnderline"/>
        </w:rPr>
        <w:t>in the world or of a particular problem of injustice at a</w:t>
      </w:r>
      <w:r w:rsidR="00B8223C">
        <w:rPr>
          <w:rStyle w:val="StyleUnderline"/>
        </w:rPr>
        <w:t xml:space="preserve"> </w:t>
      </w:r>
      <w:r w:rsidRPr="00844642">
        <w:rPr>
          <w:rStyle w:val="StyleUnderline"/>
        </w:rPr>
        <w:t>particular time in the history of a particular country, nation, or</w:t>
      </w:r>
      <w:r w:rsidR="00B8223C">
        <w:rPr>
          <w:rStyle w:val="StyleUnderline"/>
        </w:rPr>
        <w:t xml:space="preserve"> </w:t>
      </w:r>
      <w:r w:rsidRPr="00844642">
        <w:rPr>
          <w:rStyle w:val="StyleUnderline"/>
        </w:rPr>
        <w:t>civilization (e.g., the history of white supremacy or of colonization</w:t>
      </w:r>
      <w:r w:rsidR="00B8223C">
        <w:rPr>
          <w:rStyle w:val="StyleUnderline"/>
        </w:rPr>
        <w:t xml:space="preserve"> </w:t>
      </w:r>
      <w:r w:rsidRPr="00844642">
        <w:rPr>
          <w:rStyle w:val="StyleUnderline"/>
        </w:rPr>
        <w:t>of the Americas); or</w:t>
      </w:r>
      <w:r w:rsidR="00B8223C">
        <w:rPr>
          <w:rStyle w:val="StyleUnderline"/>
        </w:rPr>
        <w:t xml:space="preserve"> </w:t>
      </w:r>
      <w:r w:rsidRPr="00844642">
        <w:rPr>
          <w:rStyle w:val="StyleUnderline"/>
        </w:rPr>
        <w:t>(5) an empirical diagnosis provided by the social sciences via studies</w:t>
      </w:r>
      <w:r w:rsidR="00B8223C">
        <w:rPr>
          <w:rStyle w:val="StyleUnderline"/>
        </w:rPr>
        <w:t xml:space="preserve"> </w:t>
      </w:r>
      <w:r w:rsidRPr="00844642">
        <w:rPr>
          <w:rStyle w:val="StyleUnderline"/>
        </w:rPr>
        <w:t>and analysis of the causes of the concrete problems of injustice. For</w:t>
      </w:r>
      <w:r w:rsidR="00B8223C">
        <w:rPr>
          <w:rStyle w:val="StyleUnderline"/>
        </w:rPr>
        <w:t xml:space="preserve"> </w:t>
      </w:r>
      <w:r w:rsidRPr="00844642">
        <w:rPr>
          <w:rStyle w:val="StyleUnderline"/>
        </w:rPr>
        <w:t>example, philosophy should begin with a sociological structural account</w:t>
      </w:r>
      <w:r w:rsidR="00B8223C">
        <w:rPr>
          <w:rStyle w:val="StyleUnderline"/>
        </w:rPr>
        <w:t xml:space="preserve"> </w:t>
      </w:r>
      <w:r w:rsidRPr="00844642">
        <w:rPr>
          <w:rStyle w:val="StyleUnderline"/>
        </w:rPr>
        <w:t>of the systematic disadvantages imposed on people because</w:t>
      </w:r>
      <w:r w:rsidR="00B8223C">
        <w:rPr>
          <w:rStyle w:val="StyleUnderline"/>
        </w:rPr>
        <w:t xml:space="preserve"> </w:t>
      </w:r>
      <w:r w:rsidRPr="00844642">
        <w:rPr>
          <w:rStyle w:val="StyleUnderline"/>
        </w:rPr>
        <w:t>of their race, class, or gender in our society</w:t>
      </w:r>
      <w:r w:rsidRPr="00B8223C">
        <w:rPr>
          <w:sz w:val="14"/>
        </w:rPr>
        <w:t>.</w:t>
      </w:r>
      <w:r w:rsidR="00B8223C" w:rsidRPr="00B8223C">
        <w:rPr>
          <w:sz w:val="14"/>
        </w:rPr>
        <w:t xml:space="preserve"> </w:t>
      </w:r>
      <w:r w:rsidRPr="00B8223C">
        <w:rPr>
          <w:sz w:val="14"/>
        </w:rPr>
        <w:t>Anderson places pragmatism in the nonideal camp of the contemporary</w:t>
      </w:r>
      <w:r w:rsidR="00B8223C" w:rsidRPr="00B8223C">
        <w:rPr>
          <w:sz w:val="14"/>
        </w:rPr>
        <w:t xml:space="preserve"> </w:t>
      </w:r>
      <w:r w:rsidRPr="00B8223C">
        <w:rPr>
          <w:sz w:val="14"/>
        </w:rPr>
        <w:t>ideal versus nonideal debate.5</w:t>
      </w:r>
      <w:r w:rsidR="00B8223C" w:rsidRPr="00B8223C">
        <w:rPr>
          <w:sz w:val="14"/>
        </w:rPr>
        <w:t xml:space="preserve"> </w:t>
      </w:r>
      <w:r w:rsidRPr="00B8223C">
        <w:rPr>
          <w:sz w:val="14"/>
        </w:rPr>
        <w:t>She identifies the pragmatists’ approach with</w:t>
      </w:r>
      <w:r w:rsidR="00B8223C" w:rsidRPr="00B8223C">
        <w:rPr>
          <w:sz w:val="14"/>
        </w:rPr>
        <w:t xml:space="preserve"> </w:t>
      </w:r>
      <w:r w:rsidRPr="00B8223C">
        <w:rPr>
          <w:sz w:val="14"/>
        </w:rPr>
        <w:t>(5) when she asserts that “philosophy must start from a diagnosis of injustices</w:t>
      </w:r>
      <w:r w:rsidR="00B8223C" w:rsidRPr="00B8223C">
        <w:rPr>
          <w:sz w:val="14"/>
        </w:rPr>
        <w:t xml:space="preserve"> </w:t>
      </w:r>
      <w:r w:rsidRPr="00B8223C">
        <w:rPr>
          <w:sz w:val="14"/>
        </w:rPr>
        <w:t>in our actual world, rather than from a picture of an ideal world” (Anderson</w:t>
      </w:r>
      <w:r w:rsidR="00B8223C" w:rsidRPr="00B8223C">
        <w:rPr>
          <w:sz w:val="14"/>
        </w:rPr>
        <w:t xml:space="preserve"> </w:t>
      </w:r>
      <w:r w:rsidRPr="00B8223C">
        <w:rPr>
          <w:sz w:val="14"/>
        </w:rPr>
        <w:t xml:space="preserve">3). I argue that </w:t>
      </w:r>
      <w:r w:rsidRPr="003C0428">
        <w:rPr>
          <w:rStyle w:val="StyleUnderline"/>
        </w:rPr>
        <w:t>neither (4) nor (5) captures what pragmatism believes to be</w:t>
      </w:r>
      <w:r w:rsidR="00B8223C">
        <w:rPr>
          <w:rStyle w:val="StyleUnderline"/>
        </w:rPr>
        <w:t xml:space="preserve"> </w:t>
      </w:r>
      <w:r w:rsidRPr="003C0428">
        <w:rPr>
          <w:rStyle w:val="StyleUnderline"/>
        </w:rPr>
        <w:t>the proper philosophical-empirical approach to the problems of injustice</w:t>
      </w:r>
      <w:r w:rsidRPr="00B8223C">
        <w:rPr>
          <w:sz w:val="14"/>
        </w:rPr>
        <w:t>.</w:t>
      </w:r>
      <w:r w:rsidR="00B8223C" w:rsidRPr="00B8223C">
        <w:rPr>
          <w:sz w:val="14"/>
        </w:rPr>
        <w:t xml:space="preserve"> </w:t>
      </w:r>
      <w:r w:rsidRPr="00B8223C">
        <w:rPr>
          <w:sz w:val="14"/>
        </w:rPr>
        <w:t>It is easy to see why (4) and (5) could be considered “empirical” starting</w:t>
      </w:r>
      <w:r w:rsidR="00B8223C" w:rsidRPr="00B8223C">
        <w:rPr>
          <w:sz w:val="14"/>
        </w:rPr>
        <w:t xml:space="preserve"> </w:t>
      </w:r>
      <w:r w:rsidRPr="00B8223C">
        <w:rPr>
          <w:sz w:val="14"/>
        </w:rPr>
        <w:t>points compared to the imaginary and theoretical abstractions of ideal theory.</w:t>
      </w:r>
      <w:r w:rsidR="00B8223C" w:rsidRPr="00B8223C">
        <w:rPr>
          <w:sz w:val="14"/>
        </w:rPr>
        <w:t xml:space="preserve"> </w:t>
      </w:r>
      <w:r w:rsidRPr="00B8223C">
        <w:rPr>
          <w:sz w:val="14"/>
        </w:rPr>
        <w:t xml:space="preserve">Since pragmatism is committed to empiricism, </w:t>
      </w:r>
      <w:r w:rsidRPr="003C0428">
        <w:rPr>
          <w:rStyle w:val="StyleUnderline"/>
        </w:rPr>
        <w:t>it is very sympathetic to the</w:t>
      </w:r>
      <w:r w:rsidR="00B8223C">
        <w:rPr>
          <w:rStyle w:val="StyleUnderline"/>
        </w:rPr>
        <w:t xml:space="preserve"> </w:t>
      </w:r>
      <w:r w:rsidRPr="003C0428">
        <w:rPr>
          <w:rStyle w:val="StyleUnderline"/>
        </w:rPr>
        <w:t>type of views in (4) and (5), and, in fact, it welcomes both historical accounts</w:t>
      </w:r>
      <w:r w:rsidR="00B8223C">
        <w:rPr>
          <w:rStyle w:val="StyleUnderline"/>
        </w:rPr>
        <w:t xml:space="preserve"> </w:t>
      </w:r>
      <w:r w:rsidRPr="003C0428">
        <w:rPr>
          <w:rStyle w:val="StyleUnderline"/>
        </w:rPr>
        <w:t>and scientific results as part of its resources. However, what distinguishes it</w:t>
      </w:r>
      <w:r w:rsidR="00B8223C">
        <w:rPr>
          <w:rStyle w:val="StyleUnderline"/>
        </w:rPr>
        <w:t xml:space="preserve"> </w:t>
      </w:r>
      <w:r w:rsidRPr="003C0428">
        <w:rPr>
          <w:rStyle w:val="StyleUnderline"/>
        </w:rPr>
        <w:t>from other nonideal approaches is a more radical empiricism and contextualism</w:t>
      </w:r>
      <w:r w:rsidR="00B8223C">
        <w:rPr>
          <w:rStyle w:val="StyleUnderline"/>
        </w:rPr>
        <w:t xml:space="preserve"> </w:t>
      </w:r>
      <w:r w:rsidRPr="003C0428">
        <w:rPr>
          <w:rStyle w:val="StyleUnderline"/>
        </w:rPr>
        <w:t>that is not captured by the above tenets, one that issues important</w:t>
      </w:r>
      <w:r w:rsidR="00B8223C">
        <w:rPr>
          <w:rStyle w:val="StyleUnderline"/>
        </w:rPr>
        <w:t xml:space="preserve"> </w:t>
      </w:r>
      <w:r w:rsidRPr="003C0428">
        <w:rPr>
          <w:rStyle w:val="StyleUnderline"/>
        </w:rPr>
        <w:t>methological warnings to all nonideal theories</w:t>
      </w:r>
      <w:r w:rsidRPr="00B8223C">
        <w:rPr>
          <w:sz w:val="14"/>
        </w:rPr>
        <w:t>.</w:t>
      </w:r>
      <w:r w:rsidR="00B8223C" w:rsidRPr="00B8223C">
        <w:rPr>
          <w:sz w:val="14"/>
        </w:rPr>
        <w:t xml:space="preserve"> </w:t>
      </w:r>
      <w:r w:rsidRPr="00B8223C">
        <w:rPr>
          <w:sz w:val="14"/>
        </w:rPr>
        <w:t>Empiricism in Sociopolitical Philosophy</w:t>
      </w:r>
      <w:r w:rsidR="00B8223C" w:rsidRPr="00B8223C">
        <w:rPr>
          <w:sz w:val="14"/>
        </w:rPr>
        <w:t xml:space="preserve"> </w:t>
      </w:r>
      <w:r w:rsidRPr="00B8223C">
        <w:rPr>
          <w:sz w:val="14"/>
        </w:rPr>
        <w:t>Part of the “empirical” character of pragmatism is the claim that philosophy</w:t>
      </w:r>
      <w:r w:rsidR="00B8223C" w:rsidRPr="00B8223C">
        <w:rPr>
          <w:sz w:val="14"/>
        </w:rPr>
        <w:t xml:space="preserve"> </w:t>
      </w:r>
      <w:r w:rsidRPr="00B8223C">
        <w:rPr>
          <w:sz w:val="14"/>
        </w:rPr>
        <w:t>can be like the sciences in certain methodological respects (e.g., they</w:t>
      </w:r>
      <w:r w:rsidR="00B8223C" w:rsidRPr="00B8223C">
        <w:rPr>
          <w:sz w:val="14"/>
        </w:rPr>
        <w:t xml:space="preserve"> </w:t>
      </w:r>
      <w:r w:rsidRPr="00B8223C">
        <w:rPr>
          <w:sz w:val="14"/>
        </w:rPr>
        <w:t>have the same hypothetical character), and should be constantly nurtured</w:t>
      </w:r>
      <w:r w:rsidR="00B8223C" w:rsidRPr="00B8223C">
        <w:rPr>
          <w:sz w:val="14"/>
        </w:rPr>
        <w:t xml:space="preserve"> </w:t>
      </w:r>
      <w:r w:rsidRPr="00B8223C">
        <w:rPr>
          <w:sz w:val="14"/>
        </w:rPr>
        <w:t>and informed by the results of scientific inquiries or the study of history.</w:t>
      </w:r>
      <w:r w:rsidR="00B8223C" w:rsidRPr="00B8223C">
        <w:rPr>
          <w:sz w:val="14"/>
        </w:rPr>
        <w:t xml:space="preserve"> </w:t>
      </w:r>
      <w:r w:rsidRPr="00B8223C">
        <w:rPr>
          <w:sz w:val="14"/>
        </w:rPr>
        <w:t>But these important points need not be confused nor conflated with pragmatism’s</w:t>
      </w:r>
      <w:r w:rsidR="00B8223C" w:rsidRPr="00B8223C">
        <w:rPr>
          <w:sz w:val="14"/>
        </w:rPr>
        <w:t xml:space="preserve"> </w:t>
      </w:r>
      <w:r w:rsidRPr="00B8223C">
        <w:rPr>
          <w:sz w:val="14"/>
        </w:rPr>
        <w:t>more fundamental and broad commitment to lived experience. A</w:t>
      </w:r>
      <w:r w:rsidR="00B8223C" w:rsidRPr="00B8223C">
        <w:rPr>
          <w:sz w:val="14"/>
        </w:rPr>
        <w:t xml:space="preserve"> </w:t>
      </w:r>
      <w:r w:rsidRPr="00B8223C">
        <w:rPr>
          <w:sz w:val="14"/>
        </w:rPr>
        <w:t>genuine empiricism in philosophy entails that, no matter how abstract and</w:t>
      </w:r>
      <w:r w:rsidR="00B8223C" w:rsidRPr="00B8223C">
        <w:rPr>
          <w:sz w:val="14"/>
        </w:rPr>
        <w:t xml:space="preserve"> </w:t>
      </w:r>
      <w:r w:rsidRPr="00B8223C">
        <w:rPr>
          <w:sz w:val="14"/>
        </w:rPr>
        <w:t>remote our philosophical speculations might turn out to be, we need to start</w:t>
      </w:r>
      <w:r w:rsidR="00B8223C" w:rsidRPr="00B8223C">
        <w:rPr>
          <w:sz w:val="14"/>
        </w:rPr>
        <w:t xml:space="preserve"> </w:t>
      </w:r>
      <w:r w:rsidRPr="00B8223C">
        <w:rPr>
          <w:sz w:val="14"/>
        </w:rPr>
        <w:t>from and terminate in everyday situational lived experience.6</w:t>
      </w:r>
      <w:r w:rsidR="00B8223C" w:rsidRPr="00B8223C">
        <w:rPr>
          <w:sz w:val="14"/>
        </w:rPr>
        <w:t xml:space="preserve"> </w:t>
      </w:r>
      <w:r w:rsidRPr="00B8223C">
        <w:rPr>
          <w:sz w:val="14"/>
        </w:rPr>
        <w:t>This method</w:t>
      </w:r>
      <w:r w:rsidR="00B8223C" w:rsidRPr="00B8223C">
        <w:rPr>
          <w:sz w:val="14"/>
        </w:rPr>
        <w:t xml:space="preserve"> </w:t>
      </w:r>
      <w:r w:rsidRPr="00B8223C">
        <w:rPr>
          <w:sz w:val="14"/>
        </w:rPr>
        <w:t>would not be so important if most philosophizing had been done from this</w:t>
      </w:r>
      <w:r w:rsidR="00B8223C" w:rsidRPr="00B8223C">
        <w:rPr>
          <w:sz w:val="14"/>
        </w:rPr>
        <w:t xml:space="preserve"> </w:t>
      </w:r>
      <w:r w:rsidRPr="00B8223C">
        <w:rPr>
          <w:sz w:val="14"/>
        </w:rPr>
        <w:t>empirical approach and attitude. For the most part, however, the starting</w:t>
      </w:r>
      <w:r w:rsidR="00B8223C" w:rsidRPr="00B8223C">
        <w:rPr>
          <w:sz w:val="14"/>
        </w:rPr>
        <w:t xml:space="preserve"> </w:t>
      </w:r>
      <w:r w:rsidRPr="00B8223C">
        <w:rPr>
          <w:sz w:val="14"/>
        </w:rPr>
        <w:t>point in philosophy has been theoretical abstractions. We tend to think of</w:t>
      </w:r>
      <w:r w:rsidR="00B8223C" w:rsidRPr="00B8223C">
        <w:rPr>
          <w:sz w:val="14"/>
        </w:rPr>
        <w:t xml:space="preserve"> </w:t>
      </w:r>
      <w:r w:rsidRPr="00B8223C">
        <w:rPr>
          <w:sz w:val="14"/>
        </w:rPr>
        <w:t>rationalist-type philosophers as those who do not follow this method, but</w:t>
      </w:r>
      <w:r w:rsidR="00B8223C" w:rsidRPr="00B8223C">
        <w:rPr>
          <w:sz w:val="14"/>
        </w:rPr>
        <w:t xml:space="preserve"> </w:t>
      </w:r>
      <w:r w:rsidRPr="00B8223C">
        <w:rPr>
          <w:sz w:val="14"/>
        </w:rPr>
        <w:t>even those who have called themselves “empirical” have not been immune</w:t>
      </w:r>
      <w:r w:rsidR="00B8223C" w:rsidRPr="00B8223C">
        <w:rPr>
          <w:sz w:val="14"/>
        </w:rPr>
        <w:t xml:space="preserve"> </w:t>
      </w:r>
      <w:r w:rsidRPr="00B8223C">
        <w:rPr>
          <w:sz w:val="14"/>
        </w:rPr>
        <w:t>from the temptation to start with theoretical abstractions.</w:t>
      </w:r>
      <w:r w:rsidR="00B8223C" w:rsidRPr="00B8223C">
        <w:rPr>
          <w:sz w:val="14"/>
        </w:rPr>
        <w:t xml:space="preserve"> </w:t>
      </w:r>
      <w:r w:rsidRPr="00B8223C">
        <w:rPr>
          <w:sz w:val="14"/>
        </w:rPr>
        <w:t>However, let us be more specific. What does beginning and returning</w:t>
      </w:r>
      <w:r w:rsidR="00B8223C" w:rsidRPr="00B8223C">
        <w:rPr>
          <w:sz w:val="14"/>
        </w:rPr>
        <w:t xml:space="preserve"> </w:t>
      </w:r>
      <w:r w:rsidRPr="00B8223C">
        <w:rPr>
          <w:sz w:val="14"/>
        </w:rPr>
        <w:t>to lived experience mean in the case of philosophical inquiry about justice?</w:t>
      </w:r>
      <w:r w:rsidR="00B8223C" w:rsidRPr="00B8223C">
        <w:rPr>
          <w:sz w:val="14"/>
        </w:rPr>
        <w:t xml:space="preserve"> </w:t>
      </w:r>
      <w:r w:rsidRPr="00B8223C">
        <w:rPr>
          <w:sz w:val="14"/>
        </w:rPr>
        <w:t>Instead of universal principles or imaginary contracts, philosophy must start</w:t>
      </w:r>
      <w:r w:rsidR="00B8223C" w:rsidRPr="00B8223C">
        <w:rPr>
          <w:sz w:val="14"/>
        </w:rPr>
        <w:t xml:space="preserve"> </w:t>
      </w:r>
      <w:r w:rsidRPr="00B8223C">
        <w:rPr>
          <w:sz w:val="14"/>
        </w:rPr>
        <w:t>and end with the “concrete problems of justice.” On its face, what nonideal</w:t>
      </w:r>
      <w:r w:rsidR="00B8223C" w:rsidRPr="00B8223C">
        <w:rPr>
          <w:sz w:val="14"/>
        </w:rPr>
        <w:t xml:space="preserve"> </w:t>
      </w:r>
      <w:r w:rsidRPr="00B8223C">
        <w:rPr>
          <w:sz w:val="14"/>
        </w:rPr>
        <w:t>theorist would disagree with this statement? But, for pragmatism, it means</w:t>
      </w:r>
      <w:r w:rsidR="00B8223C" w:rsidRPr="00B8223C">
        <w:rPr>
          <w:sz w:val="14"/>
        </w:rPr>
        <w:t xml:space="preserve"> </w:t>
      </w:r>
      <w:r w:rsidRPr="00B8223C">
        <w:rPr>
          <w:sz w:val="14"/>
        </w:rPr>
        <w:t>that an empirical philosophical approach to justice is one that makes the effort</w:t>
      </w:r>
      <w:r w:rsidR="00B8223C" w:rsidRPr="00B8223C">
        <w:rPr>
          <w:sz w:val="14"/>
        </w:rPr>
        <w:t xml:space="preserve"> </w:t>
      </w:r>
      <w:r w:rsidRPr="00B8223C">
        <w:rPr>
          <w:sz w:val="14"/>
        </w:rPr>
        <w:t>to start and return to the immediate problematic experiences of those</w:t>
      </w:r>
      <w:r w:rsidR="00B8223C" w:rsidRPr="00B8223C">
        <w:rPr>
          <w:sz w:val="14"/>
        </w:rPr>
        <w:t xml:space="preserve"> </w:t>
      </w:r>
      <w:r w:rsidRPr="00B8223C">
        <w:rPr>
          <w:sz w:val="14"/>
        </w:rPr>
        <w:t xml:space="preserve">who are suffering injustices. </w:t>
      </w:r>
      <w:r w:rsidRPr="00F44F4A">
        <w:rPr>
          <w:rStyle w:val="StyleUnderline"/>
        </w:rPr>
        <w:t>An inquiry about justice, no matter how theoretical,</w:t>
      </w:r>
      <w:r w:rsidR="00B8223C">
        <w:rPr>
          <w:rStyle w:val="StyleUnderline"/>
        </w:rPr>
        <w:t xml:space="preserve"> </w:t>
      </w:r>
      <w:r w:rsidRPr="00F44F4A">
        <w:rPr>
          <w:rStyle w:val="StyleUnderline"/>
        </w:rPr>
        <w:t xml:space="preserve">abstract, universal, or general in scope, </w:t>
      </w:r>
      <w:r w:rsidRPr="00B05935">
        <w:rPr>
          <w:rStyle w:val="StyleUnderline"/>
          <w:highlight w:val="cyan"/>
        </w:rPr>
        <w:t>must take as</w:t>
      </w:r>
      <w:r w:rsidRPr="00F44F4A">
        <w:rPr>
          <w:rStyle w:val="StyleUnderline"/>
        </w:rPr>
        <w:t xml:space="preserve"> its </w:t>
      </w:r>
      <w:r w:rsidRPr="00B05935">
        <w:rPr>
          <w:rStyle w:val="StyleUnderline"/>
          <w:highlight w:val="cyan"/>
        </w:rPr>
        <w:t>ultimate focus</w:t>
      </w:r>
      <w:r w:rsidR="00B8223C">
        <w:rPr>
          <w:rStyle w:val="StyleUnderline"/>
          <w:highlight w:val="cyan"/>
        </w:rPr>
        <w:t xml:space="preserve"> </w:t>
      </w:r>
      <w:r w:rsidRPr="00B05935">
        <w:rPr>
          <w:rStyle w:val="StyleUnderline"/>
          <w:highlight w:val="cyan"/>
        </w:rPr>
        <w:t>and point of reference the experiences of injustices in</w:t>
      </w:r>
      <w:r w:rsidRPr="00F44F4A">
        <w:rPr>
          <w:rStyle w:val="StyleUnderline"/>
        </w:rPr>
        <w:t xml:space="preserve"> the midst of </w:t>
      </w:r>
      <w:r w:rsidRPr="00B05935">
        <w:rPr>
          <w:rStyle w:val="Emphasis"/>
          <w:highlight w:val="cyan"/>
        </w:rPr>
        <w:t>particular</w:t>
      </w:r>
      <w:r w:rsidR="00B8223C">
        <w:rPr>
          <w:rStyle w:val="Emphasis"/>
          <w:highlight w:val="cyan"/>
        </w:rPr>
        <w:t xml:space="preserve"> </w:t>
      </w:r>
      <w:r w:rsidRPr="00B05935">
        <w:rPr>
          <w:rStyle w:val="Emphasis"/>
          <w:highlight w:val="cyan"/>
        </w:rPr>
        <w:t>and unique relationships in a situation</w:t>
      </w:r>
      <w:r w:rsidRPr="00F44F4A">
        <w:rPr>
          <w:rStyle w:val="StyleUnderline"/>
        </w:rPr>
        <w:t xml:space="preserve">. This is a </w:t>
      </w:r>
      <w:r w:rsidRPr="00B05935">
        <w:rPr>
          <w:rStyle w:val="Emphasis"/>
          <w:highlight w:val="cyan"/>
        </w:rPr>
        <w:t>different</w:t>
      </w:r>
      <w:r w:rsidRPr="00F44F4A">
        <w:rPr>
          <w:rStyle w:val="StyleUnderline"/>
        </w:rPr>
        <w:t xml:space="preserve"> methodological</w:t>
      </w:r>
      <w:r w:rsidR="00B8223C">
        <w:rPr>
          <w:rStyle w:val="StyleUnderline"/>
        </w:rPr>
        <w:t xml:space="preserve"> </w:t>
      </w:r>
      <w:r w:rsidRPr="00F44F4A">
        <w:rPr>
          <w:rStyle w:val="StyleUnderline"/>
        </w:rPr>
        <w:t xml:space="preserve">prescription </w:t>
      </w:r>
      <w:r w:rsidRPr="00B05935">
        <w:rPr>
          <w:rStyle w:val="StyleUnderline"/>
          <w:highlight w:val="cyan"/>
        </w:rPr>
        <w:t>than</w:t>
      </w:r>
      <w:r w:rsidRPr="00F44F4A">
        <w:rPr>
          <w:rStyle w:val="StyleUnderline"/>
        </w:rPr>
        <w:t xml:space="preserve"> starting with </w:t>
      </w:r>
      <w:r w:rsidRPr="00DD234C">
        <w:rPr>
          <w:rStyle w:val="StyleUnderline"/>
        </w:rPr>
        <w:t xml:space="preserve">a </w:t>
      </w:r>
      <w:r w:rsidRPr="00DD234C">
        <w:rPr>
          <w:rStyle w:val="Emphasis"/>
        </w:rPr>
        <w:t>theoretical account of these experiences</w:t>
      </w:r>
      <w:r w:rsidRPr="00DD234C">
        <w:rPr>
          <w:rStyle w:val="StyleUnderline"/>
        </w:rPr>
        <w:t xml:space="preserve"> or</w:t>
      </w:r>
      <w:r w:rsidR="00B8223C">
        <w:rPr>
          <w:rStyle w:val="StyleUnderline"/>
        </w:rPr>
        <w:t xml:space="preserve"> </w:t>
      </w:r>
      <w:r w:rsidRPr="00F44F4A">
        <w:rPr>
          <w:rStyle w:val="StyleUnderline"/>
        </w:rPr>
        <w:t xml:space="preserve">with a </w:t>
      </w:r>
      <w:r w:rsidRPr="00DD234C">
        <w:rPr>
          <w:rStyle w:val="Emphasis"/>
          <w:highlight w:val="cyan"/>
        </w:rPr>
        <w:t xml:space="preserve">theoretical diagnosis </w:t>
      </w:r>
      <w:r w:rsidRPr="00B05935">
        <w:rPr>
          <w:rStyle w:val="Emphasis"/>
          <w:highlight w:val="cyan"/>
        </w:rPr>
        <w:t>of its causes</w:t>
      </w:r>
      <w:r w:rsidRPr="00B8223C">
        <w:rPr>
          <w:sz w:val="14"/>
        </w:rPr>
        <w:t>. This is what (4) and (5) above share.</w:t>
      </w:r>
      <w:r w:rsidR="00B8223C" w:rsidRPr="00B8223C">
        <w:rPr>
          <w:sz w:val="14"/>
        </w:rPr>
        <w:t xml:space="preserve"> </w:t>
      </w:r>
      <w:r w:rsidRPr="00B8223C">
        <w:rPr>
          <w:sz w:val="14"/>
        </w:rPr>
        <w:t>From the standpoint of pragmatism, they both seem to be theoretical starting</w:t>
      </w:r>
      <w:r w:rsidR="00B8223C" w:rsidRPr="00B8223C">
        <w:rPr>
          <w:sz w:val="14"/>
        </w:rPr>
        <w:t xml:space="preserve"> </w:t>
      </w:r>
      <w:r w:rsidRPr="00B8223C">
        <w:rPr>
          <w:sz w:val="14"/>
        </w:rPr>
        <w:t>points and not the injustices in the actual world that so much concern</w:t>
      </w:r>
      <w:r w:rsidR="00B8223C" w:rsidRPr="00B8223C">
        <w:rPr>
          <w:sz w:val="14"/>
        </w:rPr>
        <w:t xml:space="preserve"> </w:t>
      </w:r>
      <w:r w:rsidRPr="00B8223C">
        <w:rPr>
          <w:sz w:val="14"/>
        </w:rPr>
        <w:t xml:space="preserve">nonideal theorists. </w:t>
      </w:r>
      <w:r w:rsidRPr="00833FB6">
        <w:rPr>
          <w:rStyle w:val="StyleUnderline"/>
        </w:rPr>
        <w:t xml:space="preserve">The sort of </w:t>
      </w:r>
      <w:r w:rsidRPr="00833FB6">
        <w:rPr>
          <w:rStyle w:val="Emphasis"/>
          <w:highlight w:val="cyan"/>
        </w:rPr>
        <w:t>empiricism</w:t>
      </w:r>
      <w:r w:rsidRPr="00833FB6">
        <w:rPr>
          <w:rStyle w:val="StyleUnderline"/>
        </w:rPr>
        <w:t xml:space="preserve"> advocated by pragmatism </w:t>
      </w:r>
      <w:r w:rsidRPr="00833FB6">
        <w:rPr>
          <w:rStyle w:val="StyleUnderline"/>
          <w:highlight w:val="cyan"/>
        </w:rPr>
        <w:t>entails</w:t>
      </w:r>
      <w:r w:rsidR="00B8223C">
        <w:rPr>
          <w:rStyle w:val="StyleUnderline"/>
          <w:highlight w:val="cyan"/>
        </w:rPr>
        <w:t xml:space="preserve"> </w:t>
      </w:r>
      <w:r w:rsidRPr="00833FB6">
        <w:rPr>
          <w:rStyle w:val="StyleUnderline"/>
          <w:highlight w:val="cyan"/>
        </w:rPr>
        <w:t xml:space="preserve">a </w:t>
      </w:r>
      <w:r w:rsidRPr="00833FB6">
        <w:rPr>
          <w:rStyle w:val="Emphasis"/>
          <w:highlight w:val="cyan"/>
        </w:rPr>
        <w:t>contextualism</w:t>
      </w:r>
      <w:r w:rsidRPr="00833FB6">
        <w:rPr>
          <w:rStyle w:val="StyleUnderline"/>
          <w:highlight w:val="cyan"/>
        </w:rPr>
        <w:t xml:space="preserve"> and </w:t>
      </w:r>
      <w:r w:rsidRPr="00833FB6">
        <w:rPr>
          <w:rStyle w:val="Emphasis"/>
          <w:highlight w:val="cyan"/>
        </w:rPr>
        <w:t>pluralism</w:t>
      </w:r>
      <w:r w:rsidRPr="00833FB6">
        <w:rPr>
          <w:rStyle w:val="StyleUnderline"/>
          <w:highlight w:val="cyan"/>
        </w:rPr>
        <w:t xml:space="preserve"> that is radical</w:t>
      </w:r>
      <w:r w:rsidRPr="00B8223C">
        <w:rPr>
          <w:sz w:val="14"/>
        </w:rPr>
        <w:t>.</w:t>
      </w:r>
      <w:r w:rsidR="00B8223C" w:rsidRPr="00B8223C">
        <w:rPr>
          <w:sz w:val="14"/>
        </w:rPr>
        <w:t xml:space="preserve"> </w:t>
      </w:r>
      <w:r w:rsidRPr="00C71273">
        <w:rPr>
          <w:rStyle w:val="StyleUnderline"/>
        </w:rPr>
        <w:t>The “contextualism” of pragmatists is radical in the sense that, for them,</w:t>
      </w:r>
      <w:r w:rsidR="00B8223C">
        <w:rPr>
          <w:rStyle w:val="StyleUnderline"/>
        </w:rPr>
        <w:t xml:space="preserve"> </w:t>
      </w:r>
      <w:r w:rsidRPr="00C71273">
        <w:rPr>
          <w:rStyle w:val="StyleUnderline"/>
        </w:rPr>
        <w:t>the alternative to the universal aspirations of modern philosophy is not starting</w:t>
      </w:r>
      <w:r w:rsidR="00B8223C">
        <w:rPr>
          <w:rStyle w:val="StyleUnderline"/>
        </w:rPr>
        <w:t xml:space="preserve"> </w:t>
      </w:r>
      <w:r w:rsidRPr="00C71273">
        <w:rPr>
          <w:rStyle w:val="StyleUnderline"/>
        </w:rPr>
        <w:t>philosophical inquiry in the context of history, culture, practice, language,</w:t>
      </w:r>
      <w:r w:rsidR="00B8223C">
        <w:rPr>
          <w:rStyle w:val="StyleUnderline"/>
        </w:rPr>
        <w:t xml:space="preserve"> </w:t>
      </w:r>
      <w:r w:rsidRPr="00C71273">
        <w:rPr>
          <w:rStyle w:val="StyleUnderline"/>
        </w:rPr>
        <w:t>a socio-economic system, or a plurality of socially constructed standpoints;</w:t>
      </w:r>
      <w:r w:rsidR="00B8223C">
        <w:rPr>
          <w:rStyle w:val="StyleUnderline"/>
        </w:rPr>
        <w:t xml:space="preserve"> </w:t>
      </w:r>
      <w:r w:rsidRPr="00C71273">
        <w:rPr>
          <w:rStyle w:val="StyleUnderline"/>
        </w:rPr>
        <w:t>these are usually nothing but theoretical abstractions or aspects we can discriminate</w:t>
      </w:r>
      <w:r w:rsidR="00B8223C">
        <w:rPr>
          <w:rStyle w:val="StyleUnderline"/>
        </w:rPr>
        <w:t xml:space="preserve"> </w:t>
      </w:r>
      <w:r w:rsidRPr="00C71273">
        <w:rPr>
          <w:rStyle w:val="StyleUnderline"/>
        </w:rPr>
        <w:t>in a present situation</w:t>
      </w:r>
      <w:r w:rsidRPr="00B8223C">
        <w:rPr>
          <w:sz w:val="14"/>
        </w:rPr>
        <w:t>. Whereas universalist views hinge on the timeless</w:t>
      </w:r>
      <w:r w:rsidR="00B8223C" w:rsidRPr="00B8223C">
        <w:rPr>
          <w:sz w:val="14"/>
        </w:rPr>
        <w:t xml:space="preserve"> </w:t>
      </w:r>
      <w:r w:rsidRPr="00B8223C">
        <w:rPr>
          <w:sz w:val="14"/>
        </w:rPr>
        <w:t>universality of philosophy, a pragmatist perspective treats philosophical</w:t>
      </w:r>
      <w:r w:rsidR="00B8223C" w:rsidRPr="00B8223C">
        <w:rPr>
          <w:sz w:val="14"/>
        </w:rPr>
        <w:t xml:space="preserve"> </w:t>
      </w:r>
      <w:r w:rsidRPr="00B8223C">
        <w:rPr>
          <w:sz w:val="14"/>
        </w:rPr>
        <w:t>discourse as arising out of the lived experiences of culturally and historically</w:t>
      </w:r>
      <w:r w:rsidR="00B8223C" w:rsidRPr="00B8223C">
        <w:rPr>
          <w:sz w:val="14"/>
        </w:rPr>
        <w:t xml:space="preserve"> </w:t>
      </w:r>
      <w:r w:rsidRPr="00B8223C">
        <w:rPr>
          <w:sz w:val="14"/>
        </w:rPr>
        <w:t>situated people. However, these lived experiences are situations.7</w:t>
      </w:r>
      <w:r w:rsidR="00B8223C" w:rsidRPr="00B8223C">
        <w:rPr>
          <w:sz w:val="14"/>
        </w:rPr>
        <w:t xml:space="preserve"> </w:t>
      </w:r>
      <w:r w:rsidRPr="00B8223C">
        <w:rPr>
          <w:sz w:val="14"/>
        </w:rPr>
        <w:t>To understand the pragmatists’ starting point, it may be useful to contrast</w:t>
      </w:r>
      <w:r w:rsidR="00B8223C" w:rsidRPr="00B8223C">
        <w:rPr>
          <w:sz w:val="14"/>
        </w:rPr>
        <w:t xml:space="preserve"> </w:t>
      </w:r>
      <w:r w:rsidRPr="00B8223C">
        <w:rPr>
          <w:sz w:val="14"/>
        </w:rPr>
        <w:t>it with similar nonideal theories. For example, Latin American philosopher</w:t>
      </w:r>
      <w:r w:rsidR="00B8223C" w:rsidRPr="00B8223C">
        <w:rPr>
          <w:sz w:val="14"/>
        </w:rPr>
        <w:t xml:space="preserve"> </w:t>
      </w:r>
      <w:r w:rsidRPr="00B8223C">
        <w:rPr>
          <w:sz w:val="14"/>
        </w:rPr>
        <w:t>Enrique Dussel is critical, as much as pragmatism, of universalists’ philosophies</w:t>
      </w:r>
      <w:r w:rsidR="00B8223C" w:rsidRPr="00B8223C">
        <w:rPr>
          <w:sz w:val="14"/>
        </w:rPr>
        <w:t xml:space="preserve"> </w:t>
      </w:r>
      <w:r w:rsidRPr="00B8223C">
        <w:rPr>
          <w:sz w:val="14"/>
        </w:rPr>
        <w:t>that make a complete abstraction of philosophy. He states: “All theoretical</w:t>
      </w:r>
      <w:r w:rsidR="00B8223C" w:rsidRPr="00B8223C">
        <w:rPr>
          <w:sz w:val="14"/>
        </w:rPr>
        <w:t xml:space="preserve"> </w:t>
      </w:r>
      <w:r w:rsidRPr="00B8223C">
        <w:rPr>
          <w:sz w:val="14"/>
        </w:rPr>
        <w:t>exercise has its own autonomy, but only a relative autonomy. Concerning</w:t>
      </w:r>
      <w:r w:rsidR="00B8223C" w:rsidRPr="00B8223C">
        <w:rPr>
          <w:sz w:val="14"/>
        </w:rPr>
        <w:t xml:space="preserve"> </w:t>
      </w:r>
      <w:r w:rsidRPr="00B8223C">
        <w:rPr>
          <w:sz w:val="14"/>
        </w:rPr>
        <w:t>‘relative,’ philosophy makes reference to the concrete historical totality from</w:t>
      </w:r>
      <w:r w:rsidR="00B8223C" w:rsidRPr="00B8223C">
        <w:rPr>
          <w:sz w:val="14"/>
        </w:rPr>
        <w:t xml:space="preserve"> </w:t>
      </w:r>
      <w:r w:rsidRPr="00B8223C">
        <w:rPr>
          <w:sz w:val="14"/>
        </w:rPr>
        <w:t>which it emerges and into which it returns, the fundamental or everyday</w:t>
      </w:r>
      <w:r w:rsidR="00B8223C" w:rsidRPr="00B8223C">
        <w:rPr>
          <w:sz w:val="14"/>
        </w:rPr>
        <w:t xml:space="preserve"> </w:t>
      </w:r>
      <w:r w:rsidRPr="00B8223C">
        <w:rPr>
          <w:sz w:val="14"/>
        </w:rPr>
        <w:t xml:space="preserve">praxis” (108). The difference, however, is that, </w:t>
      </w:r>
      <w:r w:rsidRPr="00C71273">
        <w:rPr>
          <w:rStyle w:val="StyleUnderline"/>
        </w:rPr>
        <w:t>for pragmatism, “everyday</w:t>
      </w:r>
      <w:r w:rsidR="00B8223C">
        <w:rPr>
          <w:rStyle w:val="StyleUnderline"/>
        </w:rPr>
        <w:t xml:space="preserve"> </w:t>
      </w:r>
      <w:r w:rsidRPr="00F013AF">
        <w:rPr>
          <w:rStyle w:val="Emphasis"/>
          <w:highlight w:val="cyan"/>
        </w:rPr>
        <w:t>praxis</w:t>
      </w:r>
      <w:r w:rsidRPr="00C71273">
        <w:rPr>
          <w:rStyle w:val="StyleUnderline"/>
        </w:rPr>
        <w:t xml:space="preserve">” is something that </w:t>
      </w:r>
      <w:r w:rsidRPr="00F013AF">
        <w:rPr>
          <w:rStyle w:val="StyleUnderline"/>
          <w:highlight w:val="cyan"/>
        </w:rPr>
        <w:t xml:space="preserve">occurs in the </w:t>
      </w:r>
      <w:r w:rsidRPr="00F013AF">
        <w:rPr>
          <w:rStyle w:val="Emphasis"/>
          <w:highlight w:val="cyan"/>
        </w:rPr>
        <w:t>context</w:t>
      </w:r>
      <w:r w:rsidRPr="00F013AF">
        <w:rPr>
          <w:rStyle w:val="StyleUnderline"/>
          <w:highlight w:val="cyan"/>
        </w:rPr>
        <w:t xml:space="preserve"> of a present situation</w:t>
      </w:r>
      <w:r w:rsidRPr="00C71273">
        <w:rPr>
          <w:rStyle w:val="StyleUnderline"/>
        </w:rPr>
        <w:t xml:space="preserve"> and </w:t>
      </w:r>
      <w:r w:rsidRPr="00F013AF">
        <w:rPr>
          <w:rStyle w:val="Emphasis"/>
          <w:highlight w:val="cyan"/>
        </w:rPr>
        <w:t>not</w:t>
      </w:r>
      <w:r w:rsidR="00B8223C">
        <w:rPr>
          <w:rStyle w:val="StyleUnderline"/>
        </w:rPr>
        <w:t xml:space="preserve"> </w:t>
      </w:r>
      <w:r w:rsidRPr="00C71273">
        <w:rPr>
          <w:rStyle w:val="StyleUnderline"/>
        </w:rPr>
        <w:t>in the context of history (</w:t>
      </w:r>
      <w:r w:rsidRPr="00F013AF">
        <w:rPr>
          <w:rStyle w:val="StyleUnderline"/>
          <w:highlight w:val="cyan"/>
        </w:rPr>
        <w:t>as a</w:t>
      </w:r>
      <w:r w:rsidRPr="00C71273">
        <w:rPr>
          <w:rStyle w:val="StyleUnderline"/>
        </w:rPr>
        <w:t xml:space="preserve"> “historical </w:t>
      </w:r>
      <w:r w:rsidRPr="00F013AF">
        <w:rPr>
          <w:rStyle w:val="Emphasis"/>
          <w:highlight w:val="cyan"/>
        </w:rPr>
        <w:t>totality</w:t>
      </w:r>
      <w:r w:rsidRPr="00C71273">
        <w:rPr>
          <w:rStyle w:val="StyleUnderline"/>
        </w:rPr>
        <w:t xml:space="preserve">”) </w:t>
      </w:r>
      <w:r w:rsidRPr="00F013AF">
        <w:rPr>
          <w:rStyle w:val="Emphasis"/>
          <w:highlight w:val="cyan"/>
        </w:rPr>
        <w:t>in which situations are</w:t>
      </w:r>
      <w:r w:rsidR="00B8223C">
        <w:rPr>
          <w:rStyle w:val="Emphasis"/>
          <w:highlight w:val="cyan"/>
        </w:rPr>
        <w:t xml:space="preserve"> </w:t>
      </w:r>
      <w:r w:rsidRPr="00F013AF">
        <w:rPr>
          <w:rStyle w:val="Emphasis"/>
          <w:highlight w:val="cyan"/>
        </w:rPr>
        <w:t>events</w:t>
      </w:r>
      <w:r w:rsidRPr="00B8223C">
        <w:rPr>
          <w:sz w:val="14"/>
        </w:rPr>
        <w:t>. Dussel follows other thinkers in critical theory in taking praxis as the</w:t>
      </w:r>
      <w:r w:rsidR="00B8223C" w:rsidRPr="00B8223C">
        <w:rPr>
          <w:sz w:val="14"/>
        </w:rPr>
        <w:t xml:space="preserve"> </w:t>
      </w:r>
      <w:r w:rsidRPr="00B8223C">
        <w:rPr>
          <w:sz w:val="14"/>
        </w:rPr>
        <w:t>context in which all inquiries are located, but they understand it as “structural</w:t>
      </w:r>
      <w:r w:rsidR="00B8223C" w:rsidRPr="00B8223C">
        <w:rPr>
          <w:sz w:val="14"/>
        </w:rPr>
        <w:t xml:space="preserve"> </w:t>
      </w:r>
      <w:r w:rsidRPr="00B8223C">
        <w:rPr>
          <w:sz w:val="14"/>
        </w:rPr>
        <w:t>totality of human actions of a group, a social class, or a historical community”</w:t>
      </w:r>
      <w:r w:rsidR="00B8223C" w:rsidRPr="00B8223C">
        <w:rPr>
          <w:sz w:val="14"/>
        </w:rPr>
        <w:t xml:space="preserve"> </w:t>
      </w:r>
      <w:r w:rsidRPr="00B8223C">
        <w:rPr>
          <w:sz w:val="14"/>
        </w:rPr>
        <w:t>in which “even in the case of the greatest philosophers, it is impossible to</w:t>
      </w:r>
      <w:r w:rsidR="00B8223C" w:rsidRPr="00B8223C">
        <w:rPr>
          <w:sz w:val="14"/>
        </w:rPr>
        <w:t xml:space="preserve"> </w:t>
      </w:r>
      <w:r w:rsidRPr="00B8223C">
        <w:rPr>
          <w:sz w:val="14"/>
        </w:rPr>
        <w:t>avoid a significant share of ideological ‘contamination’” (Dussel 159).8</w:t>
      </w:r>
      <w:r w:rsidR="00B8223C" w:rsidRPr="00B8223C">
        <w:rPr>
          <w:sz w:val="14"/>
        </w:rPr>
        <w:t xml:space="preserve"> </w:t>
      </w:r>
      <w:r w:rsidRPr="00B8223C">
        <w:rPr>
          <w:sz w:val="14"/>
        </w:rPr>
        <w:t>For</w:t>
      </w:r>
      <w:r w:rsidR="00B8223C" w:rsidRPr="00B8223C">
        <w:rPr>
          <w:sz w:val="14"/>
        </w:rPr>
        <w:t xml:space="preserve"> </w:t>
      </w:r>
      <w:r w:rsidRPr="00B8223C">
        <w:rPr>
          <w:sz w:val="14"/>
        </w:rPr>
        <w:t>pragmatism, this is a theoretical account (from a theoretical standpoint) about</w:t>
      </w:r>
      <w:r w:rsidR="00B8223C" w:rsidRPr="00B8223C">
        <w:rPr>
          <w:sz w:val="14"/>
        </w:rPr>
        <w:t xml:space="preserve"> </w:t>
      </w:r>
      <w:r w:rsidRPr="00B8223C">
        <w:rPr>
          <w:sz w:val="14"/>
        </w:rPr>
        <w:t>the context in which we actually live and where we find injustices and theories</w:t>
      </w:r>
      <w:r w:rsidR="00B8223C" w:rsidRPr="00B8223C">
        <w:rPr>
          <w:sz w:val="14"/>
        </w:rPr>
        <w:t xml:space="preserve"> </w:t>
      </w:r>
      <w:r w:rsidRPr="00B8223C">
        <w:rPr>
          <w:sz w:val="14"/>
        </w:rPr>
        <w:t xml:space="preserve">about them. </w:t>
      </w:r>
      <w:r w:rsidRPr="00CE11A3">
        <w:rPr>
          <w:rStyle w:val="StyleUnderline"/>
        </w:rPr>
        <w:t>Praxis is something we live and not a “structural historical totality”</w:t>
      </w:r>
      <w:r w:rsidR="00B8223C">
        <w:rPr>
          <w:rStyle w:val="StyleUnderline"/>
        </w:rPr>
        <w:t xml:space="preserve"> </w:t>
      </w:r>
      <w:r w:rsidRPr="00CE11A3">
        <w:rPr>
          <w:rStyle w:val="StyleUnderline"/>
        </w:rPr>
        <w:t>that we can gaze at by taking a reflective detached standpoint</w:t>
      </w:r>
      <w:r w:rsidRPr="00B8223C">
        <w:rPr>
          <w:sz w:val="14"/>
        </w:rPr>
        <w:t>. If the real,</w:t>
      </w:r>
      <w:r w:rsidR="00B8223C" w:rsidRPr="00B8223C">
        <w:rPr>
          <w:sz w:val="14"/>
        </w:rPr>
        <w:t xml:space="preserve"> </w:t>
      </w:r>
      <w:r w:rsidRPr="00B8223C">
        <w:rPr>
          <w:sz w:val="14"/>
        </w:rPr>
        <w:t>concrete, everyday circumstances and experiences of the oppressed should be</w:t>
      </w:r>
      <w:r w:rsidR="00B8223C" w:rsidRPr="00B8223C">
        <w:rPr>
          <w:sz w:val="14"/>
        </w:rPr>
        <w:t xml:space="preserve"> </w:t>
      </w:r>
      <w:r w:rsidRPr="00B8223C">
        <w:rPr>
          <w:sz w:val="14"/>
        </w:rPr>
        <w:t>the starting point—pragmatism agrees with Dussel on this point—then let</w:t>
      </w:r>
      <w:r w:rsidR="00B8223C" w:rsidRPr="00B8223C">
        <w:rPr>
          <w:sz w:val="14"/>
        </w:rPr>
        <w:t xml:space="preserve"> </w:t>
      </w:r>
      <w:r w:rsidRPr="00B8223C">
        <w:rPr>
          <w:sz w:val="14"/>
        </w:rPr>
        <w:t>us try to start with the very pretheoretical rawness of those events and not</w:t>
      </w:r>
      <w:r w:rsidR="00B8223C" w:rsidRPr="00B8223C">
        <w:rPr>
          <w:sz w:val="14"/>
        </w:rPr>
        <w:t xml:space="preserve"> </w:t>
      </w:r>
      <w:r w:rsidRPr="00B8223C">
        <w:rPr>
          <w:sz w:val="14"/>
        </w:rPr>
        <w:t>with theoretical-historical interpretations of them or with a diagnosis of its</w:t>
      </w:r>
      <w:r w:rsidR="00B8223C" w:rsidRPr="00B8223C">
        <w:rPr>
          <w:sz w:val="14"/>
        </w:rPr>
        <w:t xml:space="preserve"> </w:t>
      </w:r>
      <w:r w:rsidRPr="00B8223C">
        <w:rPr>
          <w:sz w:val="14"/>
        </w:rPr>
        <w:t>causes, which will come later in inquiry.</w:t>
      </w:r>
      <w:r w:rsidR="00B8223C" w:rsidRPr="00B8223C">
        <w:rPr>
          <w:sz w:val="14"/>
        </w:rPr>
        <w:t xml:space="preserve"> </w:t>
      </w:r>
      <w:r w:rsidRPr="00B8223C">
        <w:rPr>
          <w:sz w:val="14"/>
        </w:rPr>
        <w:t>Compared to the universalist and ahistorical approaches of ideal theories,</w:t>
      </w:r>
      <w:r w:rsidR="00B8223C" w:rsidRPr="00B8223C">
        <w:rPr>
          <w:sz w:val="14"/>
        </w:rPr>
        <w:t xml:space="preserve"> </w:t>
      </w:r>
      <w:r w:rsidRPr="00B8223C">
        <w:rPr>
          <w:sz w:val="14"/>
        </w:rPr>
        <w:t>the tenets of (4) and (5) seem to commit a philosopher to the importance of</w:t>
      </w:r>
      <w:r w:rsidR="00B8223C" w:rsidRPr="00B8223C">
        <w:rPr>
          <w:sz w:val="14"/>
        </w:rPr>
        <w:t xml:space="preserve"> </w:t>
      </w:r>
      <w:r w:rsidRPr="00B8223C">
        <w:rPr>
          <w:sz w:val="14"/>
        </w:rPr>
        <w:t>context in doing political theory. Pragmatism raises the question of whether</w:t>
      </w:r>
      <w:r w:rsidR="00B8223C" w:rsidRPr="00B8223C">
        <w:rPr>
          <w:sz w:val="14"/>
        </w:rPr>
        <w:t xml:space="preserve"> </w:t>
      </w:r>
      <w:r w:rsidRPr="00B8223C">
        <w:rPr>
          <w:sz w:val="14"/>
        </w:rPr>
        <w:t>these tenets are sufficient for avoiding starting theoretical inquiry about injustices</w:t>
      </w:r>
      <w:r w:rsidR="00B8223C" w:rsidRPr="00B8223C">
        <w:rPr>
          <w:sz w:val="14"/>
        </w:rPr>
        <w:t xml:space="preserve"> </w:t>
      </w:r>
      <w:r w:rsidRPr="00B8223C">
        <w:rPr>
          <w:sz w:val="14"/>
        </w:rPr>
        <w:t>with theoretical abstractions that lead to similar problems as with</w:t>
      </w:r>
      <w:r w:rsidR="00B8223C" w:rsidRPr="00B8223C">
        <w:rPr>
          <w:sz w:val="14"/>
        </w:rPr>
        <w:t xml:space="preserve"> </w:t>
      </w:r>
      <w:r w:rsidRPr="00B8223C">
        <w:rPr>
          <w:sz w:val="14"/>
        </w:rPr>
        <w:t>ideal theories, such as oversimplification or blindness to aspects of concrete</w:t>
      </w:r>
      <w:r w:rsidR="00B8223C" w:rsidRPr="00B8223C">
        <w:rPr>
          <w:sz w:val="14"/>
        </w:rPr>
        <w:t xml:space="preserve"> </w:t>
      </w:r>
      <w:r w:rsidRPr="00B8223C">
        <w:rPr>
          <w:sz w:val="14"/>
        </w:rPr>
        <w:t>injustices. I argue that (4) and (5) do not entail enough sensitivity to context</w:t>
      </w:r>
      <w:r w:rsidR="00B8223C" w:rsidRPr="00B8223C">
        <w:rPr>
          <w:sz w:val="14"/>
        </w:rPr>
        <w:t xml:space="preserve"> </w:t>
      </w:r>
      <w:r w:rsidRPr="00B8223C">
        <w:rPr>
          <w:sz w:val="14"/>
        </w:rPr>
        <w:t>to accommodate the pluralism-particularism that actual experience of</w:t>
      </w:r>
      <w:r w:rsidR="00B8223C" w:rsidRPr="00B8223C">
        <w:rPr>
          <w:sz w:val="14"/>
        </w:rPr>
        <w:t xml:space="preserve"> </w:t>
      </w:r>
      <w:r w:rsidRPr="00B8223C">
        <w:rPr>
          <w:sz w:val="14"/>
        </w:rPr>
        <w:t>injustice can have.</w:t>
      </w:r>
      <w:r w:rsidR="00B8223C" w:rsidRPr="00B8223C">
        <w:rPr>
          <w:sz w:val="14"/>
        </w:rPr>
        <w:t xml:space="preserve"> </w:t>
      </w:r>
      <w:r w:rsidRPr="00B8223C">
        <w:rPr>
          <w:sz w:val="14"/>
        </w:rPr>
        <w:t>Radical Pluralism and Particularism</w:t>
      </w:r>
      <w:r w:rsidR="00B8223C" w:rsidRPr="00B8223C">
        <w:rPr>
          <w:sz w:val="14"/>
        </w:rPr>
        <w:t xml:space="preserve"> </w:t>
      </w:r>
      <w:r w:rsidRPr="00B8223C">
        <w:rPr>
          <w:sz w:val="14"/>
        </w:rPr>
        <w:t>For pragmatism, the starting point of inquiry is problematic situations. The</w:t>
      </w:r>
      <w:r w:rsidR="00B8223C" w:rsidRPr="00B8223C">
        <w:rPr>
          <w:sz w:val="14"/>
        </w:rPr>
        <w:t xml:space="preserve"> </w:t>
      </w:r>
      <w:r w:rsidRPr="00B8223C">
        <w:rPr>
          <w:sz w:val="14"/>
        </w:rPr>
        <w:t>problematic situations that occasion theories about injustice are problems of</w:t>
      </w:r>
      <w:r w:rsidR="00B8223C" w:rsidRPr="00B8223C">
        <w:rPr>
          <w:sz w:val="14"/>
        </w:rPr>
        <w:t xml:space="preserve"> </w:t>
      </w:r>
      <w:r w:rsidRPr="00B8223C">
        <w:rPr>
          <w:sz w:val="14"/>
        </w:rPr>
        <w:t>injustice, but this is too general a designation. Ultimately, it must mean an</w:t>
      </w:r>
      <w:r w:rsidR="00B8223C" w:rsidRPr="00B8223C">
        <w:rPr>
          <w:sz w:val="14"/>
        </w:rPr>
        <w:t xml:space="preserve"> </w:t>
      </w:r>
      <w:r w:rsidRPr="00B8223C">
        <w:rPr>
          <w:sz w:val="14"/>
        </w:rPr>
        <w:t>injustice suffered by someone in some relationship somewhere in a situation</w:t>
      </w:r>
      <w:r w:rsidR="00B8223C" w:rsidRPr="00B8223C">
        <w:rPr>
          <w:sz w:val="14"/>
        </w:rPr>
        <w:t xml:space="preserve"> </w:t>
      </w:r>
      <w:r w:rsidRPr="00B8223C">
        <w:rPr>
          <w:sz w:val="14"/>
        </w:rPr>
        <w:t>(primary situations of injustice). Of course, the situation of the theoretician</w:t>
      </w:r>
      <w:r w:rsidR="00B8223C" w:rsidRPr="00B8223C">
        <w:rPr>
          <w:sz w:val="14"/>
        </w:rPr>
        <w:t xml:space="preserve"> </w:t>
      </w:r>
      <w:r w:rsidRPr="00B8223C">
        <w:rPr>
          <w:sz w:val="14"/>
        </w:rPr>
        <w:t>or philosopher inquiring about an injustice may be somewhat removed from</w:t>
      </w:r>
      <w:r w:rsidR="00B8223C" w:rsidRPr="00B8223C">
        <w:rPr>
          <w:sz w:val="14"/>
        </w:rPr>
        <w:t xml:space="preserve"> </w:t>
      </w:r>
      <w:r w:rsidRPr="00B8223C">
        <w:rPr>
          <w:sz w:val="14"/>
        </w:rPr>
        <w:t>these primary situations and instead be more directly troubled by the incongruity</w:t>
      </w:r>
      <w:r w:rsidR="00B8223C" w:rsidRPr="00B8223C">
        <w:rPr>
          <w:sz w:val="14"/>
        </w:rPr>
        <w:t xml:space="preserve"> </w:t>
      </w:r>
      <w:r w:rsidRPr="00B8223C">
        <w:rPr>
          <w:sz w:val="14"/>
        </w:rPr>
        <w:t>between these injustice situations and existing social policies that are</w:t>
      </w:r>
      <w:r w:rsidR="00B8223C" w:rsidRPr="00B8223C">
        <w:rPr>
          <w:sz w:val="14"/>
        </w:rPr>
        <w:t xml:space="preserve"> </w:t>
      </w:r>
      <w:r w:rsidRPr="00B8223C">
        <w:rPr>
          <w:sz w:val="14"/>
        </w:rPr>
        <w:t>supposed to prevent such injustices from happening. As Dewey describes</w:t>
      </w:r>
      <w:r w:rsidR="00B8223C" w:rsidRPr="00B8223C">
        <w:rPr>
          <w:sz w:val="14"/>
        </w:rPr>
        <w:t xml:space="preserve"> </w:t>
      </w:r>
      <w:r w:rsidRPr="00B8223C">
        <w:rPr>
          <w:sz w:val="14"/>
        </w:rPr>
        <w:t>this situation: “When our laws, customs, and institutions no longer serve the</w:t>
      </w:r>
      <w:r w:rsidR="00B8223C" w:rsidRPr="00B8223C">
        <w:rPr>
          <w:sz w:val="14"/>
        </w:rPr>
        <w:t xml:space="preserve"> </w:t>
      </w:r>
      <w:r w:rsidRPr="00B8223C">
        <w:rPr>
          <w:sz w:val="14"/>
        </w:rPr>
        <w:t>purpose for which they were originally evolved, we are forced to ask, ‘What’s</w:t>
      </w:r>
      <w:r w:rsidR="00B8223C" w:rsidRPr="00B8223C">
        <w:rPr>
          <w:sz w:val="14"/>
        </w:rPr>
        <w:t xml:space="preserve"> </w:t>
      </w:r>
      <w:r w:rsidRPr="00B8223C">
        <w:rPr>
          <w:sz w:val="14"/>
        </w:rPr>
        <w:t>the trouble?’ or ‘Why aren’t they working?’” (Dewey, Lectures in China 47).</w:t>
      </w:r>
      <w:r w:rsidR="00B8223C" w:rsidRPr="00B8223C">
        <w:rPr>
          <w:sz w:val="14"/>
        </w:rPr>
        <w:t xml:space="preserve"> </w:t>
      </w:r>
      <w:r w:rsidRPr="00B8223C">
        <w:rPr>
          <w:sz w:val="14"/>
        </w:rPr>
        <w:t>This is a problematic situation, but it is related to the primary situations of</w:t>
      </w:r>
      <w:r w:rsidR="00B8223C" w:rsidRPr="00B8223C">
        <w:rPr>
          <w:sz w:val="14"/>
        </w:rPr>
        <w:t xml:space="preserve"> </w:t>
      </w:r>
      <w:r w:rsidRPr="00B8223C">
        <w:rPr>
          <w:sz w:val="14"/>
        </w:rPr>
        <w:t>injustice in the same way that a theoretician in medical research or a doctor</w:t>
      </w:r>
      <w:r w:rsidR="00B8223C" w:rsidRPr="00B8223C">
        <w:rPr>
          <w:sz w:val="14"/>
        </w:rPr>
        <w:t xml:space="preserve"> </w:t>
      </w:r>
      <w:r w:rsidRPr="00B8223C">
        <w:rPr>
          <w:sz w:val="14"/>
        </w:rPr>
        <w:t>is related to people suffering from an illness. If a medication that is supposed</w:t>
      </w:r>
      <w:r w:rsidR="00B8223C" w:rsidRPr="00B8223C">
        <w:rPr>
          <w:sz w:val="14"/>
        </w:rPr>
        <w:t xml:space="preserve"> </w:t>
      </w:r>
      <w:r w:rsidRPr="00B8223C">
        <w:rPr>
          <w:sz w:val="14"/>
        </w:rPr>
        <w:t>to work does not, then this provokes inquiry about why it does not work, but</w:t>
      </w:r>
      <w:r w:rsidR="00B8223C" w:rsidRPr="00B8223C">
        <w:rPr>
          <w:sz w:val="14"/>
        </w:rPr>
        <w:t xml:space="preserve"> </w:t>
      </w:r>
      <w:r w:rsidRPr="00B8223C">
        <w:rPr>
          <w:sz w:val="14"/>
        </w:rPr>
        <w:t>research must begin with and return to the situations of ill patients.</w:t>
      </w:r>
      <w:r w:rsidR="00B8223C" w:rsidRPr="00B8223C">
        <w:rPr>
          <w:sz w:val="14"/>
        </w:rPr>
        <w:t xml:space="preserve"> </w:t>
      </w:r>
      <w:r w:rsidRPr="00B8223C">
        <w:rPr>
          <w:sz w:val="14"/>
        </w:rPr>
        <w:t>We could offer a general description of the primary situations of injustice;</w:t>
      </w:r>
      <w:r w:rsidR="00B8223C" w:rsidRPr="00B8223C">
        <w:rPr>
          <w:sz w:val="14"/>
        </w:rPr>
        <w:t xml:space="preserve"> </w:t>
      </w:r>
      <w:r w:rsidRPr="00B8223C">
        <w:rPr>
          <w:sz w:val="14"/>
        </w:rPr>
        <w:t>however, Dewey refuses to provide some theoretical or universal criterion of</w:t>
      </w:r>
      <w:r w:rsidR="00B8223C" w:rsidRPr="00B8223C">
        <w:rPr>
          <w:sz w:val="14"/>
        </w:rPr>
        <w:t xml:space="preserve"> </w:t>
      </w:r>
      <w:r w:rsidRPr="00B8223C">
        <w:rPr>
          <w:sz w:val="14"/>
        </w:rPr>
        <w:t>them. Instead, Dewey describes how these problems usually emerge in the</w:t>
      </w:r>
      <w:r w:rsidR="00B8223C" w:rsidRPr="00B8223C">
        <w:rPr>
          <w:sz w:val="14"/>
        </w:rPr>
        <w:t xml:space="preserve"> </w:t>
      </w:r>
      <w:r w:rsidRPr="00B8223C">
        <w:rPr>
          <w:sz w:val="14"/>
        </w:rPr>
        <w:t>historical context of a relationship between individuals or groups. Where</w:t>
      </w:r>
      <w:r w:rsidR="00B8223C" w:rsidRPr="00B8223C">
        <w:rPr>
          <w:sz w:val="14"/>
        </w:rPr>
        <w:t xml:space="preserve"> </w:t>
      </w:r>
      <w:r w:rsidRPr="00B8223C">
        <w:rPr>
          <w:sz w:val="14"/>
        </w:rPr>
        <w:t>inequities between groups or individuals are accepted as normal, the status</w:t>
      </w:r>
      <w:r w:rsidR="00B8223C" w:rsidRPr="00B8223C">
        <w:rPr>
          <w:sz w:val="14"/>
        </w:rPr>
        <w:t xml:space="preserve"> </w:t>
      </w:r>
      <w:r w:rsidRPr="00B8223C">
        <w:rPr>
          <w:sz w:val="14"/>
        </w:rPr>
        <w:t>quo is accepted by all and there is no problem of injustice that provokes</w:t>
      </w:r>
      <w:r w:rsidR="00B8223C" w:rsidRPr="00B8223C">
        <w:rPr>
          <w:sz w:val="14"/>
        </w:rPr>
        <w:t xml:space="preserve"> </w:t>
      </w:r>
      <w:r w:rsidRPr="00B8223C">
        <w:rPr>
          <w:sz w:val="14"/>
        </w:rPr>
        <w:t>communal inquiry or any action. However, if conditions change and lead</w:t>
      </w:r>
      <w:r w:rsidR="00B8223C" w:rsidRPr="00B8223C">
        <w:rPr>
          <w:sz w:val="14"/>
        </w:rPr>
        <w:t xml:space="preserve"> </w:t>
      </w:r>
      <w:r w:rsidRPr="00B8223C">
        <w:rPr>
          <w:sz w:val="14"/>
        </w:rPr>
        <w:t>to a disruption in smooth everyday relationships, there is an awareness that</w:t>
      </w:r>
      <w:r w:rsidR="00B8223C" w:rsidRPr="00B8223C">
        <w:rPr>
          <w:sz w:val="14"/>
        </w:rPr>
        <w:t xml:space="preserve"> </w:t>
      </w:r>
      <w:r w:rsidRPr="00B8223C">
        <w:rPr>
          <w:sz w:val="14"/>
        </w:rPr>
        <w:t>something is not right about the present treatment or recognition of some</w:t>
      </w:r>
      <w:r w:rsidR="00B8223C" w:rsidRPr="00B8223C">
        <w:rPr>
          <w:sz w:val="14"/>
        </w:rPr>
        <w:t xml:space="preserve"> </w:t>
      </w:r>
      <w:r w:rsidRPr="00B8223C">
        <w:rPr>
          <w:sz w:val="14"/>
        </w:rPr>
        <w:t>group or individual in particular contexts.9</w:t>
      </w:r>
      <w:r w:rsidR="00B8223C" w:rsidRPr="00B8223C">
        <w:rPr>
          <w:sz w:val="14"/>
        </w:rPr>
        <w:t xml:space="preserve"> </w:t>
      </w:r>
      <w:r w:rsidRPr="00B8223C">
        <w:rPr>
          <w:sz w:val="14"/>
        </w:rPr>
        <w:t>These vague generalities may be useful in designating the subject matter</w:t>
      </w:r>
      <w:r w:rsidR="00B8223C" w:rsidRPr="00B8223C">
        <w:rPr>
          <w:sz w:val="14"/>
        </w:rPr>
        <w:t xml:space="preserve"> </w:t>
      </w:r>
      <w:r w:rsidRPr="00B8223C">
        <w:rPr>
          <w:sz w:val="14"/>
        </w:rPr>
        <w:t xml:space="preserve">under investigation, but </w:t>
      </w:r>
      <w:r w:rsidRPr="00A62127">
        <w:rPr>
          <w:rStyle w:val="StyleUnderline"/>
        </w:rPr>
        <w:t>pragmatism stresses the importance of not underestimating</w:t>
      </w:r>
      <w:r w:rsidR="00B8223C">
        <w:rPr>
          <w:rStyle w:val="StyleUnderline"/>
        </w:rPr>
        <w:t xml:space="preserve"> </w:t>
      </w:r>
      <w:r w:rsidRPr="00A62127">
        <w:rPr>
          <w:rStyle w:val="StyleUnderline"/>
        </w:rPr>
        <w:t>the particularism of the problems that provoke inquiry. Social</w:t>
      </w:r>
      <w:r w:rsidR="00B8223C">
        <w:rPr>
          <w:rStyle w:val="StyleUnderline"/>
        </w:rPr>
        <w:t xml:space="preserve"> </w:t>
      </w:r>
      <w:r w:rsidRPr="00A62127">
        <w:rPr>
          <w:rStyle w:val="StyleUnderline"/>
        </w:rPr>
        <w:t>philosophy has witnessed how empirical approaches must be sensitive to</w:t>
      </w:r>
      <w:r w:rsidR="00B8223C">
        <w:rPr>
          <w:rStyle w:val="StyleUnderline"/>
        </w:rPr>
        <w:t xml:space="preserve"> </w:t>
      </w:r>
      <w:r w:rsidRPr="00A62127">
        <w:rPr>
          <w:rStyle w:val="StyleUnderline"/>
        </w:rPr>
        <w:t>the pluralism and particularism of our social experience; this makes it less</w:t>
      </w:r>
      <w:r w:rsidR="00B8223C">
        <w:rPr>
          <w:rStyle w:val="StyleUnderline"/>
        </w:rPr>
        <w:t xml:space="preserve"> </w:t>
      </w:r>
      <w:r w:rsidRPr="00A62127">
        <w:rPr>
          <w:rStyle w:val="StyleUnderline"/>
        </w:rPr>
        <w:t>prone to start with generalizations about entire groups and the “masquerade”</w:t>
      </w:r>
      <w:r w:rsidR="00B8223C">
        <w:rPr>
          <w:rStyle w:val="StyleUnderline"/>
        </w:rPr>
        <w:t xml:space="preserve"> </w:t>
      </w:r>
      <w:r w:rsidRPr="00A62127">
        <w:rPr>
          <w:rStyle w:val="StyleUnderline"/>
        </w:rPr>
        <w:t>of universality that has been used to conceal differences and injustices</w:t>
      </w:r>
      <w:r w:rsidRPr="00B8223C">
        <w:rPr>
          <w:sz w:val="14"/>
        </w:rPr>
        <w:t>. For</w:t>
      </w:r>
      <w:r w:rsidR="00B8223C" w:rsidRPr="00B8223C">
        <w:rPr>
          <w:sz w:val="14"/>
        </w:rPr>
        <w:t xml:space="preserve"> </w:t>
      </w:r>
      <w:r w:rsidRPr="00B8223C">
        <w:rPr>
          <w:sz w:val="14"/>
        </w:rPr>
        <w:t xml:space="preserve">example, </w:t>
      </w:r>
      <w:r w:rsidRPr="001D0E5E">
        <w:rPr>
          <w:rStyle w:val="StyleUnderline"/>
        </w:rPr>
        <w:t xml:space="preserve">the history of feminism has witnessed how even its early </w:t>
      </w:r>
      <w:r w:rsidRPr="001D0E5E">
        <w:rPr>
          <w:rStyle w:val="StyleUnderline"/>
          <w:highlight w:val="cyan"/>
        </w:rPr>
        <w:t>criticism</w:t>
      </w:r>
      <w:r w:rsidR="00B8223C">
        <w:rPr>
          <w:rStyle w:val="StyleUnderline"/>
        </w:rPr>
        <w:t xml:space="preserve"> </w:t>
      </w:r>
      <w:r w:rsidRPr="001D0E5E">
        <w:rPr>
          <w:rStyle w:val="StyleUnderline"/>
          <w:highlight w:val="cyan"/>
        </w:rPr>
        <w:t>of</w:t>
      </w:r>
      <w:r w:rsidRPr="001D0E5E">
        <w:rPr>
          <w:rStyle w:val="StyleUnderline"/>
        </w:rPr>
        <w:t xml:space="preserve"> the universalistic starting point in philosophy assumed </w:t>
      </w:r>
      <w:r w:rsidRPr="001D0E5E">
        <w:rPr>
          <w:rStyle w:val="StyleUnderline"/>
          <w:highlight w:val="cyan"/>
        </w:rPr>
        <w:t>the universality of</w:t>
      </w:r>
      <w:r w:rsidR="00B8223C">
        <w:rPr>
          <w:rStyle w:val="StyleUnderline"/>
          <w:highlight w:val="cyan"/>
        </w:rPr>
        <w:t xml:space="preserve"> </w:t>
      </w:r>
      <w:r w:rsidRPr="001D0E5E">
        <w:rPr>
          <w:rStyle w:val="StyleUnderline"/>
          <w:highlight w:val="cyan"/>
        </w:rPr>
        <w:t>some</w:t>
      </w:r>
      <w:r w:rsidRPr="001D0E5E">
        <w:rPr>
          <w:rStyle w:val="StyleUnderline"/>
        </w:rPr>
        <w:t xml:space="preserve"> particular group </w:t>
      </w:r>
      <w:r w:rsidRPr="001D0E5E">
        <w:rPr>
          <w:rStyle w:val="StyleUnderline"/>
          <w:highlight w:val="cyan"/>
        </w:rPr>
        <w:t>experience</w:t>
      </w:r>
      <w:r w:rsidRPr="001D0E5E">
        <w:rPr>
          <w:rStyle w:val="StyleUnderline"/>
        </w:rPr>
        <w:t xml:space="preserve"> (white women), at the expense of differences</w:t>
      </w:r>
      <w:r w:rsidR="00B8223C">
        <w:rPr>
          <w:rStyle w:val="StyleUnderline"/>
        </w:rPr>
        <w:t xml:space="preserve"> </w:t>
      </w:r>
      <w:r w:rsidRPr="001D0E5E">
        <w:rPr>
          <w:rStyle w:val="StyleUnderline"/>
        </w:rPr>
        <w:t>among women. Not acknowledging or concealing differences can have</w:t>
      </w:r>
      <w:r w:rsidR="00B8223C">
        <w:rPr>
          <w:rStyle w:val="StyleUnderline"/>
        </w:rPr>
        <w:t xml:space="preserve"> </w:t>
      </w:r>
      <w:r w:rsidRPr="001D0E5E">
        <w:rPr>
          <w:rStyle w:val="StyleUnderline"/>
        </w:rPr>
        <w:t xml:space="preserve">detrimental consequences for those groups ignored. </w:t>
      </w:r>
      <w:r w:rsidRPr="001D0E5E">
        <w:rPr>
          <w:rStyle w:val="StyleUnderline"/>
          <w:highlight w:val="cyan"/>
        </w:rPr>
        <w:t>Pragmatism is sensitive</w:t>
      </w:r>
      <w:r w:rsidR="00B8223C">
        <w:rPr>
          <w:rStyle w:val="StyleUnderline"/>
          <w:highlight w:val="cyan"/>
        </w:rPr>
        <w:t xml:space="preserve"> </w:t>
      </w:r>
      <w:r w:rsidRPr="001D0E5E">
        <w:rPr>
          <w:rStyle w:val="StyleUnderline"/>
          <w:highlight w:val="cyan"/>
        </w:rPr>
        <w:t>to</w:t>
      </w:r>
      <w:r w:rsidRPr="001D0E5E">
        <w:rPr>
          <w:rStyle w:val="StyleUnderline"/>
        </w:rPr>
        <w:t xml:space="preserve"> this. In fact, </w:t>
      </w:r>
      <w:r w:rsidRPr="001D0E5E">
        <w:rPr>
          <w:rStyle w:val="StyleUnderline"/>
          <w:highlight w:val="cyan"/>
        </w:rPr>
        <w:t xml:space="preserve">the </w:t>
      </w:r>
      <w:r w:rsidRPr="00EC1B7A">
        <w:rPr>
          <w:rStyle w:val="Emphasis"/>
          <w:highlight w:val="cyan"/>
        </w:rPr>
        <w:t>pluralism</w:t>
      </w:r>
      <w:r w:rsidRPr="001D0E5E">
        <w:rPr>
          <w:rStyle w:val="StyleUnderline"/>
        </w:rPr>
        <w:t xml:space="preserve"> (hence recognition of difference) that </w:t>
      </w:r>
      <w:r w:rsidRPr="00EC1B7A">
        <w:rPr>
          <w:rStyle w:val="StyleUnderline"/>
          <w:highlight w:val="cyan"/>
        </w:rPr>
        <w:t>it starts</w:t>
      </w:r>
      <w:r w:rsidR="00B8223C">
        <w:rPr>
          <w:rStyle w:val="StyleUnderline"/>
          <w:highlight w:val="cyan"/>
        </w:rPr>
        <w:t xml:space="preserve"> </w:t>
      </w:r>
      <w:r w:rsidRPr="00EC1B7A">
        <w:rPr>
          <w:rStyle w:val="StyleUnderline"/>
          <w:highlight w:val="cyan"/>
        </w:rPr>
        <w:t xml:space="preserve">with is </w:t>
      </w:r>
      <w:r w:rsidRPr="00EC1B7A">
        <w:rPr>
          <w:rStyle w:val="Emphasis"/>
          <w:highlight w:val="cyan"/>
        </w:rPr>
        <w:t>more radical</w:t>
      </w:r>
      <w:r w:rsidRPr="00EC1B7A">
        <w:rPr>
          <w:rStyle w:val="StyleUnderline"/>
          <w:highlight w:val="cyan"/>
        </w:rPr>
        <w:t xml:space="preserve"> than the idea of injustices particular to certain</w:t>
      </w:r>
      <w:r w:rsidRPr="001D0E5E">
        <w:rPr>
          <w:rStyle w:val="StyleUnderline"/>
        </w:rPr>
        <w:t xml:space="preserve"> historical</w:t>
      </w:r>
      <w:r w:rsidR="00B8223C">
        <w:rPr>
          <w:rStyle w:val="StyleUnderline"/>
        </w:rPr>
        <w:t xml:space="preserve"> </w:t>
      </w:r>
      <w:r w:rsidRPr="00EC1B7A">
        <w:rPr>
          <w:rStyle w:val="StyleUnderline"/>
          <w:highlight w:val="cyan"/>
        </w:rPr>
        <w:t>groups</w:t>
      </w:r>
      <w:r w:rsidRPr="001D0E5E">
        <w:rPr>
          <w:rStyle w:val="StyleUnderline"/>
        </w:rPr>
        <w:t xml:space="preserve"> or people, civilizations, or cultures</w:t>
      </w:r>
      <w:r w:rsidRPr="00B8223C">
        <w:rPr>
          <w:sz w:val="14"/>
        </w:rPr>
        <w:t>. As I have mentioned and continue</w:t>
      </w:r>
      <w:r w:rsidR="00B8223C" w:rsidRPr="00B8223C">
        <w:rPr>
          <w:sz w:val="14"/>
        </w:rPr>
        <w:t xml:space="preserve"> </w:t>
      </w:r>
      <w:r w:rsidRPr="00B8223C">
        <w:rPr>
          <w:sz w:val="14"/>
        </w:rPr>
        <w:t xml:space="preserve">to stress, for pragmatism, </w:t>
      </w:r>
      <w:r w:rsidRPr="00EC1B7A">
        <w:rPr>
          <w:rStyle w:val="StyleUnderline"/>
          <w:highlight w:val="cyan"/>
        </w:rPr>
        <w:t>there are as many problems of injustice as there are</w:t>
      </w:r>
      <w:r w:rsidR="00B8223C">
        <w:rPr>
          <w:rStyle w:val="StyleUnderline"/>
        </w:rPr>
        <w:t xml:space="preserve"> </w:t>
      </w:r>
      <w:r w:rsidRPr="00EC1B7A">
        <w:rPr>
          <w:rStyle w:val="StyleUnderline"/>
        </w:rPr>
        <w:t xml:space="preserve">problematic </w:t>
      </w:r>
      <w:r w:rsidRPr="00EC1B7A">
        <w:rPr>
          <w:rStyle w:val="StyleUnderline"/>
          <w:highlight w:val="cyan"/>
        </w:rPr>
        <w:t>situations suffered in a particular way</w:t>
      </w:r>
      <w:r w:rsidRPr="00B8223C">
        <w:rPr>
          <w:sz w:val="14"/>
        </w:rPr>
        <w:t>.</w:t>
      </w:r>
      <w:r w:rsidR="00B8223C" w:rsidRPr="00B8223C">
        <w:rPr>
          <w:sz w:val="14"/>
        </w:rPr>
        <w:t xml:space="preserve"> </w:t>
      </w:r>
      <w:r w:rsidRPr="00B8223C">
        <w:rPr>
          <w:sz w:val="14"/>
        </w:rPr>
        <w:t>Dewey cannot be more clear on how strong his particularistic commitment</w:t>
      </w:r>
      <w:r w:rsidR="00B8223C" w:rsidRPr="00B8223C">
        <w:rPr>
          <w:sz w:val="14"/>
        </w:rPr>
        <w:t xml:space="preserve"> </w:t>
      </w:r>
      <w:r w:rsidRPr="00B8223C">
        <w:rPr>
          <w:sz w:val="14"/>
        </w:rPr>
        <w:t>is when he writes: “We need to develop the ability (and the disposition)</w:t>
      </w:r>
      <w:r w:rsidR="00B8223C" w:rsidRPr="00B8223C">
        <w:rPr>
          <w:sz w:val="14"/>
        </w:rPr>
        <w:t xml:space="preserve"> </w:t>
      </w:r>
      <w:r w:rsidRPr="00B8223C">
        <w:rPr>
          <w:sz w:val="14"/>
        </w:rPr>
        <w:t>to look for particular kinds of solutions by particular methods for particular</w:t>
      </w:r>
      <w:r w:rsidR="00B8223C" w:rsidRPr="00B8223C">
        <w:rPr>
          <w:sz w:val="14"/>
        </w:rPr>
        <w:t xml:space="preserve"> </w:t>
      </w:r>
      <w:r w:rsidRPr="00B8223C">
        <w:rPr>
          <w:sz w:val="14"/>
        </w:rPr>
        <w:t xml:space="preserve">problems which arise on particular occasions. In other words, </w:t>
      </w:r>
      <w:r w:rsidRPr="00A55D93">
        <w:rPr>
          <w:rStyle w:val="StyleUnderline"/>
        </w:rPr>
        <w:t>we must deal</w:t>
      </w:r>
      <w:r w:rsidR="00B8223C">
        <w:rPr>
          <w:rStyle w:val="StyleUnderline"/>
        </w:rPr>
        <w:t xml:space="preserve"> </w:t>
      </w:r>
      <w:r w:rsidRPr="00A55D93">
        <w:rPr>
          <w:rStyle w:val="StyleUnderline"/>
        </w:rPr>
        <w:t>with concrete problems by concrete methods when these problems present</w:t>
      </w:r>
      <w:r w:rsidR="00B8223C">
        <w:rPr>
          <w:rStyle w:val="StyleUnderline"/>
        </w:rPr>
        <w:t xml:space="preserve"> </w:t>
      </w:r>
      <w:r w:rsidRPr="00A55D93">
        <w:rPr>
          <w:rStyle w:val="StyleUnderline"/>
        </w:rPr>
        <w:t>themselves in our experience</w:t>
      </w:r>
      <w:r w:rsidRPr="00B8223C">
        <w:rPr>
          <w:sz w:val="14"/>
        </w:rPr>
        <w:t>” (Lectures in China 53).</w:t>
      </w:r>
      <w:r w:rsidR="00B8223C" w:rsidRPr="00B8223C">
        <w:rPr>
          <w:sz w:val="14"/>
        </w:rPr>
        <w:t xml:space="preserve"> </w:t>
      </w:r>
      <w:r w:rsidRPr="00B8223C">
        <w:rPr>
          <w:sz w:val="14"/>
        </w:rPr>
        <w:t>Pragmatism and Systematic Evil</w:t>
      </w:r>
      <w:r w:rsidR="00B8223C" w:rsidRPr="00B8223C">
        <w:rPr>
          <w:sz w:val="14"/>
        </w:rPr>
        <w:t xml:space="preserve"> </w:t>
      </w:r>
      <w:r w:rsidRPr="00A55D93">
        <w:rPr>
          <w:rStyle w:val="StyleUnderline"/>
        </w:rPr>
        <w:t>The radical contextualism and particularism of pragmatism is, however, compatible</w:t>
      </w:r>
      <w:r w:rsidR="00B8223C">
        <w:rPr>
          <w:rStyle w:val="StyleUnderline"/>
        </w:rPr>
        <w:t xml:space="preserve"> </w:t>
      </w:r>
      <w:r w:rsidRPr="00A55D93">
        <w:rPr>
          <w:rStyle w:val="StyleUnderline"/>
        </w:rPr>
        <w:t>with the acknowledgment of the persistence of the same evil structures</w:t>
      </w:r>
      <w:r w:rsidR="00B8223C">
        <w:rPr>
          <w:rStyle w:val="StyleUnderline"/>
        </w:rPr>
        <w:t xml:space="preserve"> </w:t>
      </w:r>
      <w:r w:rsidRPr="00A55D93">
        <w:rPr>
          <w:rStyle w:val="StyleUnderline"/>
        </w:rPr>
        <w:t>across situations</w:t>
      </w:r>
      <w:r w:rsidRPr="00B8223C">
        <w:rPr>
          <w:sz w:val="14"/>
        </w:rPr>
        <w:t>. There are both unique and stable elements in situations.</w:t>
      </w:r>
      <w:r w:rsidR="00B8223C" w:rsidRPr="00B8223C">
        <w:rPr>
          <w:sz w:val="14"/>
        </w:rPr>
        <w:t xml:space="preserve"> </w:t>
      </w:r>
      <w:r w:rsidRPr="00B8223C">
        <w:rPr>
          <w:sz w:val="14"/>
        </w:rPr>
        <w:t>Dewey recognized the importance of habits, customs, and institutions in the</w:t>
      </w:r>
      <w:r w:rsidR="00B8223C" w:rsidRPr="00B8223C">
        <w:rPr>
          <w:sz w:val="14"/>
        </w:rPr>
        <w:t xml:space="preserve"> </w:t>
      </w:r>
      <w:r w:rsidRPr="00B8223C">
        <w:rPr>
          <w:sz w:val="14"/>
        </w:rPr>
        <w:t>latter category and in social life. These are stable and systematic structures</w:t>
      </w:r>
      <w:r w:rsidR="00B8223C" w:rsidRPr="00B8223C">
        <w:rPr>
          <w:sz w:val="14"/>
        </w:rPr>
        <w:t xml:space="preserve"> </w:t>
      </w:r>
      <w:r w:rsidRPr="00B8223C">
        <w:rPr>
          <w:sz w:val="14"/>
        </w:rPr>
        <w:t>across situations that regulate conduct; they can be both a means to freedom</w:t>
      </w:r>
      <w:r w:rsidR="00B8223C" w:rsidRPr="00B8223C">
        <w:rPr>
          <w:sz w:val="14"/>
        </w:rPr>
        <w:t xml:space="preserve"> </w:t>
      </w:r>
      <w:r w:rsidRPr="00B8223C">
        <w:rPr>
          <w:sz w:val="14"/>
        </w:rPr>
        <w:t>as well an obstacle to it. While they provide much-needed stability in</w:t>
      </w:r>
      <w:r w:rsidR="00B8223C" w:rsidRPr="00B8223C">
        <w:rPr>
          <w:sz w:val="14"/>
        </w:rPr>
        <w:t xml:space="preserve"> </w:t>
      </w:r>
      <w:r w:rsidRPr="00B8223C">
        <w:rPr>
          <w:sz w:val="14"/>
        </w:rPr>
        <w:t>a precarious world, we must be alert to their power to perpetuate evil. Their</w:t>
      </w:r>
      <w:r w:rsidR="00B8223C" w:rsidRPr="00B8223C">
        <w:rPr>
          <w:sz w:val="14"/>
        </w:rPr>
        <w:t xml:space="preserve"> </w:t>
      </w:r>
      <w:r w:rsidRPr="00B8223C">
        <w:rPr>
          <w:sz w:val="14"/>
        </w:rPr>
        <w:t>causual efficacy is in being taken for granted. If never subjected to criticism</w:t>
      </w:r>
      <w:r w:rsidR="00B8223C" w:rsidRPr="00B8223C">
        <w:rPr>
          <w:sz w:val="14"/>
        </w:rPr>
        <w:t xml:space="preserve"> </w:t>
      </w:r>
      <w:r w:rsidRPr="00B8223C">
        <w:rPr>
          <w:sz w:val="14"/>
        </w:rPr>
        <w:t>and inquiry, they will continue to cause injustice in situations. We therefore</w:t>
      </w:r>
      <w:r w:rsidR="00B8223C" w:rsidRPr="00B8223C">
        <w:rPr>
          <w:sz w:val="14"/>
        </w:rPr>
        <w:t xml:space="preserve"> </w:t>
      </w:r>
      <w:r w:rsidRPr="00B8223C">
        <w:rPr>
          <w:sz w:val="14"/>
        </w:rPr>
        <w:t>need an intelligent assessment of these stable structures; however, criticism</w:t>
      </w:r>
      <w:r w:rsidR="00B8223C" w:rsidRPr="00B8223C">
        <w:rPr>
          <w:sz w:val="14"/>
        </w:rPr>
        <w:t xml:space="preserve"> </w:t>
      </w:r>
      <w:r w:rsidRPr="00B8223C">
        <w:rPr>
          <w:sz w:val="14"/>
        </w:rPr>
        <w:t>and eradication of systematic or stable evil is not an end in itself but a means</w:t>
      </w:r>
      <w:r w:rsidR="00B8223C" w:rsidRPr="00B8223C">
        <w:rPr>
          <w:sz w:val="14"/>
        </w:rPr>
        <w:t xml:space="preserve"> </w:t>
      </w:r>
      <w:r w:rsidRPr="00B8223C">
        <w:rPr>
          <w:sz w:val="14"/>
        </w:rPr>
        <w:t>to ameliorate particular and present injustices.10</w:t>
      </w:r>
      <w:r w:rsidR="00B8223C" w:rsidRPr="00B8223C">
        <w:rPr>
          <w:sz w:val="14"/>
        </w:rPr>
        <w:t xml:space="preserve"> </w:t>
      </w:r>
      <w:r w:rsidRPr="00B8223C">
        <w:rPr>
          <w:sz w:val="14"/>
        </w:rPr>
        <w:t xml:space="preserve">In the matter of injustice, </w:t>
      </w:r>
      <w:r w:rsidRPr="00D82AF0">
        <w:rPr>
          <w:rStyle w:val="StyleUnderline"/>
          <w:highlight w:val="cyan"/>
        </w:rPr>
        <w:t>pragmatism</w:t>
      </w:r>
      <w:r w:rsidRPr="003D7F6C">
        <w:rPr>
          <w:rStyle w:val="StyleUnderline"/>
        </w:rPr>
        <w:t xml:space="preserve"> navigates in between, or </w:t>
      </w:r>
      <w:r w:rsidRPr="00D82AF0">
        <w:rPr>
          <w:rStyle w:val="StyleUnderline"/>
          <w:highlight w:val="cyan"/>
        </w:rPr>
        <w:t>avoids</w:t>
      </w:r>
      <w:r w:rsidRPr="003D7F6C">
        <w:rPr>
          <w:rStyle w:val="StyleUnderline"/>
        </w:rPr>
        <w:t>,</w:t>
      </w:r>
      <w:r w:rsidR="00B8223C">
        <w:rPr>
          <w:rStyle w:val="StyleUnderline"/>
        </w:rPr>
        <w:t xml:space="preserve"> </w:t>
      </w:r>
      <w:r w:rsidRPr="007E1BE9">
        <w:rPr>
          <w:rStyle w:val="StyleUnderline"/>
        </w:rPr>
        <w:t xml:space="preserve">two </w:t>
      </w:r>
      <w:r w:rsidRPr="00854E62">
        <w:rPr>
          <w:rStyle w:val="StyleUnderline"/>
          <w:highlight w:val="cyan"/>
        </w:rPr>
        <w:t>extreme views</w:t>
      </w:r>
      <w:r w:rsidRPr="003D7F6C">
        <w:rPr>
          <w:rStyle w:val="StyleUnderline"/>
        </w:rPr>
        <w:t xml:space="preserve">. </w:t>
      </w:r>
      <w:r w:rsidRPr="00D82AF0">
        <w:rPr>
          <w:rStyle w:val="StyleUnderline"/>
          <w:highlight w:val="cyan"/>
        </w:rPr>
        <w:t>One</w:t>
      </w:r>
      <w:r w:rsidRPr="003D7F6C">
        <w:rPr>
          <w:rStyle w:val="StyleUnderline"/>
        </w:rPr>
        <w:t xml:space="preserve"> is the view that </w:t>
      </w:r>
      <w:r w:rsidRPr="00D82AF0">
        <w:rPr>
          <w:rStyle w:val="StyleUnderline"/>
          <w:highlight w:val="cyan"/>
        </w:rPr>
        <w:t>treats ea</w:t>
      </w:r>
      <w:r w:rsidRPr="00221423">
        <w:rPr>
          <w:rStyle w:val="StyleUnderline"/>
          <w:highlight w:val="cyan"/>
        </w:rPr>
        <w:t>ch case of injustice as</w:t>
      </w:r>
      <w:r w:rsidRPr="003D7F6C">
        <w:rPr>
          <w:rStyle w:val="StyleUnderline"/>
        </w:rPr>
        <w:t xml:space="preserve"> nothing</w:t>
      </w:r>
      <w:r w:rsidR="00B8223C">
        <w:rPr>
          <w:rStyle w:val="StyleUnderline"/>
        </w:rPr>
        <w:t xml:space="preserve"> </w:t>
      </w:r>
      <w:r w:rsidRPr="003D7F6C">
        <w:rPr>
          <w:rStyle w:val="StyleUnderline"/>
        </w:rPr>
        <w:t xml:space="preserve">more than </w:t>
      </w:r>
      <w:r w:rsidRPr="00221423">
        <w:rPr>
          <w:rStyle w:val="StyleUnderline"/>
          <w:highlight w:val="cyan"/>
        </w:rPr>
        <w:t>an instance of a systematic</w:t>
      </w:r>
      <w:r w:rsidRPr="003D7F6C">
        <w:rPr>
          <w:rStyle w:val="StyleUnderline"/>
        </w:rPr>
        <w:t xml:space="preserve"> and across-situations </w:t>
      </w:r>
      <w:r w:rsidRPr="00221423">
        <w:rPr>
          <w:rStyle w:val="StyleUnderline"/>
          <w:highlight w:val="cyan"/>
        </w:rPr>
        <w:t>cause</w:t>
      </w:r>
      <w:r w:rsidRPr="003D7F6C">
        <w:rPr>
          <w:rStyle w:val="StyleUnderline"/>
        </w:rPr>
        <w:t xml:space="preserve"> (e.g., </w:t>
      </w:r>
      <w:r w:rsidRPr="00221423">
        <w:rPr>
          <w:rStyle w:val="Emphasis"/>
          <w:highlight w:val="cyan"/>
        </w:rPr>
        <w:t>white</w:t>
      </w:r>
      <w:r w:rsidR="00B8223C">
        <w:rPr>
          <w:rStyle w:val="Emphasis"/>
          <w:highlight w:val="cyan"/>
        </w:rPr>
        <w:t xml:space="preserve"> </w:t>
      </w:r>
      <w:r w:rsidRPr="00221423">
        <w:rPr>
          <w:rStyle w:val="Emphasis"/>
          <w:highlight w:val="cyan"/>
        </w:rPr>
        <w:t>supremacy</w:t>
      </w:r>
      <w:r w:rsidRPr="003D7F6C">
        <w:rPr>
          <w:rStyle w:val="StyleUnderline"/>
        </w:rPr>
        <w:t xml:space="preserve">). This can </w:t>
      </w:r>
      <w:r w:rsidRPr="00221423">
        <w:rPr>
          <w:rStyle w:val="StyleUnderline"/>
          <w:highlight w:val="cyan"/>
        </w:rPr>
        <w:t>lead to</w:t>
      </w:r>
      <w:r w:rsidRPr="00B8223C">
        <w:rPr>
          <w:sz w:val="14"/>
        </w:rPr>
        <w:t xml:space="preserve"> </w:t>
      </w:r>
      <w:r w:rsidRPr="00B8223C">
        <w:rPr>
          <w:strike/>
          <w:sz w:val="14"/>
        </w:rPr>
        <w:t>blindness to</w:t>
      </w:r>
      <w:r w:rsidRPr="00B8223C">
        <w:rPr>
          <w:sz w:val="14"/>
        </w:rPr>
        <w:t xml:space="preserve"> </w:t>
      </w:r>
      <w:r w:rsidR="003D7F6C" w:rsidRPr="00221423">
        <w:rPr>
          <w:rStyle w:val="Emphasis"/>
        </w:rPr>
        <w:t>[</w:t>
      </w:r>
      <w:r w:rsidR="003D7F6C" w:rsidRPr="00221423">
        <w:rPr>
          <w:rStyle w:val="Emphasis"/>
          <w:highlight w:val="cyan"/>
        </w:rPr>
        <w:t>unwarranted disregard for</w:t>
      </w:r>
      <w:r w:rsidR="003D7F6C" w:rsidRPr="00221423">
        <w:rPr>
          <w:rStyle w:val="Emphasis"/>
        </w:rPr>
        <w:t xml:space="preserve">] </w:t>
      </w:r>
      <w:r w:rsidRPr="00221423">
        <w:rPr>
          <w:rStyle w:val="Emphasis"/>
          <w:highlight w:val="cyan"/>
        </w:rPr>
        <w:t>the uniqueness and complexity</w:t>
      </w:r>
      <w:r w:rsidR="00B8223C">
        <w:rPr>
          <w:rStyle w:val="Emphasis"/>
          <w:highlight w:val="cyan"/>
        </w:rPr>
        <w:t xml:space="preserve"> </w:t>
      </w:r>
      <w:r w:rsidRPr="00221423">
        <w:rPr>
          <w:rStyle w:val="Emphasis"/>
          <w:highlight w:val="cyan"/>
        </w:rPr>
        <w:t>of the particular case</w:t>
      </w:r>
      <w:r w:rsidRPr="00221423">
        <w:rPr>
          <w:rStyle w:val="StyleUnderline"/>
          <w:highlight w:val="cyan"/>
        </w:rPr>
        <w:t xml:space="preserve"> and </w:t>
      </w:r>
      <w:r w:rsidRPr="00221423">
        <w:rPr>
          <w:rStyle w:val="Emphasis"/>
          <w:highlight w:val="cyan"/>
        </w:rPr>
        <w:t>oversimplification</w:t>
      </w:r>
      <w:r w:rsidRPr="00221423">
        <w:rPr>
          <w:rStyle w:val="StyleUnderline"/>
          <w:highlight w:val="cyan"/>
        </w:rPr>
        <w:t xml:space="preserve"> as to the remedy</w:t>
      </w:r>
      <w:r w:rsidRPr="00B8223C">
        <w:rPr>
          <w:sz w:val="14"/>
        </w:rPr>
        <w:t xml:space="preserve">. </w:t>
      </w:r>
      <w:r w:rsidRPr="00D82AF0">
        <w:rPr>
          <w:rStyle w:val="StyleUnderline"/>
          <w:highlight w:val="cyan"/>
        </w:rPr>
        <w:t>On the other</w:t>
      </w:r>
      <w:r w:rsidR="00B8223C">
        <w:rPr>
          <w:rStyle w:val="StyleUnderline"/>
          <w:highlight w:val="cyan"/>
        </w:rPr>
        <w:t xml:space="preserve"> </w:t>
      </w:r>
      <w:r w:rsidRPr="00D82AF0">
        <w:rPr>
          <w:rStyle w:val="StyleUnderline"/>
          <w:highlight w:val="cyan"/>
        </w:rPr>
        <w:t>hand</w:t>
      </w:r>
      <w:r w:rsidRPr="007E1BE9">
        <w:rPr>
          <w:rStyle w:val="StyleUnderline"/>
        </w:rPr>
        <w:t xml:space="preserve">, the pragmatists’ view </w:t>
      </w:r>
      <w:r w:rsidRPr="00D82AF0">
        <w:rPr>
          <w:rStyle w:val="StyleUnderline"/>
          <w:highlight w:val="cyan"/>
        </w:rPr>
        <w:t xml:space="preserve">should </w:t>
      </w:r>
      <w:r w:rsidRPr="00D82AF0">
        <w:rPr>
          <w:rStyle w:val="Emphasis"/>
          <w:highlight w:val="cyan"/>
        </w:rPr>
        <w:t>n</w:t>
      </w:r>
      <w:r w:rsidRPr="007C0FBD">
        <w:rPr>
          <w:rStyle w:val="Emphasis"/>
          <w:highlight w:val="cyan"/>
        </w:rPr>
        <w:t>o</w:t>
      </w:r>
      <w:r w:rsidRPr="00D82AF0">
        <w:rPr>
          <w:rStyle w:val="Emphasis"/>
          <w:highlight w:val="cyan"/>
        </w:rPr>
        <w:t>t</w:t>
      </w:r>
      <w:r w:rsidRPr="00D82AF0">
        <w:rPr>
          <w:rStyle w:val="StyleUnderline"/>
          <w:highlight w:val="cyan"/>
        </w:rPr>
        <w:t xml:space="preserve"> be confused with a</w:t>
      </w:r>
      <w:r w:rsidRPr="007C0FBD">
        <w:rPr>
          <w:rStyle w:val="StyleUnderline"/>
          <w:highlight w:val="cyan"/>
        </w:rPr>
        <w:t xml:space="preserve">n </w:t>
      </w:r>
      <w:r w:rsidRPr="007C0FBD">
        <w:rPr>
          <w:rStyle w:val="Emphasis"/>
          <w:highlight w:val="cyan"/>
        </w:rPr>
        <w:t>atomistic</w:t>
      </w:r>
      <w:r w:rsidRPr="00D82AF0">
        <w:rPr>
          <w:rStyle w:val="StyleUnderline"/>
        </w:rPr>
        <w:t xml:space="preserve"> form</w:t>
      </w:r>
      <w:r w:rsidR="00B8223C">
        <w:rPr>
          <w:rStyle w:val="StyleUnderline"/>
        </w:rPr>
        <w:t xml:space="preserve"> </w:t>
      </w:r>
      <w:r w:rsidRPr="00D82AF0">
        <w:rPr>
          <w:rStyle w:val="StyleUnderline"/>
        </w:rPr>
        <w:t xml:space="preserve">of </w:t>
      </w:r>
      <w:r w:rsidRPr="007C0FBD">
        <w:rPr>
          <w:rStyle w:val="StyleUnderline"/>
          <w:highlight w:val="cyan"/>
        </w:rPr>
        <w:t>particularism</w:t>
      </w:r>
      <w:r w:rsidRPr="00D82AF0">
        <w:rPr>
          <w:rStyle w:val="StyleUnderline"/>
        </w:rPr>
        <w:t xml:space="preserve"> about injustices</w:t>
      </w:r>
      <w:r w:rsidRPr="007E1BE9">
        <w:rPr>
          <w:rStyle w:val="StyleUnderline"/>
        </w:rPr>
        <w:t xml:space="preserve"> that may be even more</w:t>
      </w:r>
      <w:r w:rsidRPr="00B8223C">
        <w:rPr>
          <w:sz w:val="14"/>
        </w:rPr>
        <w:t xml:space="preserve"> blind</w:t>
      </w:r>
      <w:r w:rsidR="007E1BE9" w:rsidRPr="00B8223C">
        <w:rPr>
          <w:sz w:val="14"/>
        </w:rPr>
        <w:t xml:space="preserve"> </w:t>
      </w:r>
      <w:r w:rsidR="007E1BE9" w:rsidRPr="007E1BE9">
        <w:rPr>
          <w:rStyle w:val="StyleUnderline"/>
        </w:rPr>
        <w:t xml:space="preserve">[ignorant] </w:t>
      </w:r>
      <w:r w:rsidRPr="007E1BE9">
        <w:rPr>
          <w:rStyle w:val="StyleUnderline"/>
        </w:rPr>
        <w:t>and counterproductive</w:t>
      </w:r>
      <w:r w:rsidRPr="00B8223C">
        <w:rPr>
          <w:sz w:val="14"/>
        </w:rPr>
        <w:t>.</w:t>
      </w:r>
      <w:r w:rsidR="00B8223C" w:rsidRPr="00B8223C">
        <w:rPr>
          <w:sz w:val="14"/>
        </w:rPr>
        <w:t xml:space="preserve"> </w:t>
      </w:r>
      <w:r w:rsidRPr="00B8223C">
        <w:rPr>
          <w:sz w:val="14"/>
        </w:rPr>
        <w:t>I have in mind those that refuse to inquire into the connections</w:t>
      </w:r>
      <w:r w:rsidR="00B8223C" w:rsidRPr="00B8223C">
        <w:rPr>
          <w:sz w:val="14"/>
        </w:rPr>
        <w:t xml:space="preserve"> </w:t>
      </w:r>
      <w:r w:rsidRPr="00B8223C">
        <w:rPr>
          <w:sz w:val="14"/>
        </w:rPr>
        <w:t>and continuities between situations of injustice because they are conceived</w:t>
      </w:r>
      <w:r w:rsidR="00B8223C" w:rsidRPr="00B8223C">
        <w:rPr>
          <w:sz w:val="14"/>
        </w:rPr>
        <w:t xml:space="preserve"> </w:t>
      </w:r>
      <w:r w:rsidRPr="00B8223C">
        <w:rPr>
          <w:sz w:val="14"/>
        </w:rPr>
        <w:t>as separate and self-contained contexts. Perhaps an example would help.</w:t>
      </w:r>
      <w:r w:rsidR="00B8223C" w:rsidRPr="00B8223C">
        <w:rPr>
          <w:sz w:val="14"/>
        </w:rPr>
        <w:t xml:space="preserve"> </w:t>
      </w:r>
      <w:r w:rsidRPr="00B8223C">
        <w:rPr>
          <w:sz w:val="14"/>
        </w:rPr>
        <w:t>The atomistic particularist would consider a particular problematic case of</w:t>
      </w:r>
      <w:r w:rsidR="00B8223C" w:rsidRPr="00B8223C">
        <w:rPr>
          <w:sz w:val="14"/>
        </w:rPr>
        <w:t xml:space="preserve"> </w:t>
      </w:r>
      <w:r w:rsidRPr="00B8223C">
        <w:rPr>
          <w:sz w:val="14"/>
        </w:rPr>
        <w:t>seeming excessive force by the police toward a black person in the United</w:t>
      </w:r>
      <w:r w:rsidR="00B8223C" w:rsidRPr="00B8223C">
        <w:rPr>
          <w:sz w:val="14"/>
        </w:rPr>
        <w:t xml:space="preserve"> </w:t>
      </w:r>
      <w:r w:rsidRPr="00B8223C">
        <w:rPr>
          <w:sz w:val="14"/>
        </w:rPr>
        <w:t>States as an isolated incident. While this may seem to have the virtue of addressing</w:t>
      </w:r>
      <w:r w:rsidR="00B8223C" w:rsidRPr="00B8223C">
        <w:rPr>
          <w:sz w:val="14"/>
        </w:rPr>
        <w:t xml:space="preserve"> </w:t>
      </w:r>
      <w:r w:rsidRPr="00B8223C">
        <w:rPr>
          <w:sz w:val="14"/>
        </w:rPr>
        <w:t>the uniqueness of the details of a situation, the separation that is</w:t>
      </w:r>
      <w:r w:rsidR="00B8223C" w:rsidRPr="00B8223C">
        <w:rPr>
          <w:sz w:val="14"/>
        </w:rPr>
        <w:t xml:space="preserve"> </w:t>
      </w:r>
      <w:r w:rsidRPr="00B8223C">
        <w:rPr>
          <w:sz w:val="14"/>
        </w:rPr>
        <w:t>made from any precedent (similar situations) and society at large is as much</w:t>
      </w:r>
      <w:r w:rsidR="00B8223C" w:rsidRPr="00B8223C">
        <w:rPr>
          <w:sz w:val="14"/>
        </w:rPr>
        <w:t xml:space="preserve"> </w:t>
      </w:r>
      <w:r w:rsidRPr="00B8223C">
        <w:rPr>
          <w:sz w:val="14"/>
        </w:rPr>
        <w:t>a questionable abstraction as it is simply lumping all cases under one name</w:t>
      </w:r>
      <w:r w:rsidR="00B8223C" w:rsidRPr="00B8223C">
        <w:rPr>
          <w:sz w:val="14"/>
        </w:rPr>
        <w:t xml:space="preserve"> </w:t>
      </w:r>
      <w:r w:rsidRPr="00B8223C">
        <w:rPr>
          <w:sz w:val="14"/>
        </w:rPr>
        <w:t>or the effects of one historical cause (e.g., white supremacy). The atomistic</w:t>
      </w:r>
      <w:r w:rsidR="00B8223C" w:rsidRPr="00B8223C">
        <w:rPr>
          <w:sz w:val="14"/>
        </w:rPr>
        <w:t xml:space="preserve"> </w:t>
      </w:r>
      <w:r w:rsidRPr="00B8223C">
        <w:rPr>
          <w:sz w:val="14"/>
        </w:rPr>
        <w:t>particularist overlooks the idea that continuity, precedent, and cumulation</w:t>
      </w:r>
      <w:r w:rsidR="00B8223C" w:rsidRPr="00B8223C">
        <w:rPr>
          <w:sz w:val="14"/>
        </w:rPr>
        <w:t xml:space="preserve"> </w:t>
      </w:r>
      <w:r w:rsidRPr="00B8223C">
        <w:rPr>
          <w:sz w:val="14"/>
        </w:rPr>
        <w:t xml:space="preserve">(funded experience) are aspects of present situations. </w:t>
      </w:r>
      <w:r w:rsidRPr="005E5C98">
        <w:rPr>
          <w:rStyle w:val="StyleUnderline"/>
        </w:rPr>
        <w:t>The alternative to the</w:t>
      </w:r>
      <w:r w:rsidR="00B8223C">
        <w:rPr>
          <w:rStyle w:val="StyleUnderline"/>
        </w:rPr>
        <w:t xml:space="preserve"> </w:t>
      </w:r>
      <w:r w:rsidRPr="005E5C98">
        <w:rPr>
          <w:rStyle w:val="StyleUnderline"/>
        </w:rPr>
        <w:t>doctor who considers an ill patient as nothing more than an instance of a</w:t>
      </w:r>
      <w:r w:rsidR="00B8223C">
        <w:rPr>
          <w:rStyle w:val="StyleUnderline"/>
        </w:rPr>
        <w:t xml:space="preserve"> </w:t>
      </w:r>
      <w:r w:rsidRPr="005E5C98">
        <w:rPr>
          <w:rStyle w:val="StyleUnderline"/>
        </w:rPr>
        <w:t>great historical and systematic disease that affects an entire population is not</w:t>
      </w:r>
      <w:r w:rsidR="00B8223C">
        <w:rPr>
          <w:rStyle w:val="StyleUnderline"/>
        </w:rPr>
        <w:t xml:space="preserve"> </w:t>
      </w:r>
      <w:r w:rsidRPr="005E5C98">
        <w:rPr>
          <w:rStyle w:val="StyleUnderline"/>
        </w:rPr>
        <w:t>the doctor who pays attention to the individual-unique patient (illness) while</w:t>
      </w:r>
      <w:r w:rsidR="00B8223C">
        <w:rPr>
          <w:rStyle w:val="StyleUnderline"/>
        </w:rPr>
        <w:t xml:space="preserve"> </w:t>
      </w:r>
      <w:r w:rsidRPr="005E5C98">
        <w:rPr>
          <w:rStyle w:val="StyleUnderline"/>
        </w:rPr>
        <w:t>ignoring the obvious connections with similar patients. One consequence</w:t>
      </w:r>
      <w:r w:rsidR="00B8223C">
        <w:rPr>
          <w:rStyle w:val="StyleUnderline"/>
        </w:rPr>
        <w:t xml:space="preserve"> </w:t>
      </w:r>
      <w:r w:rsidRPr="005E5C98">
        <w:rPr>
          <w:rStyle w:val="StyleUnderline"/>
        </w:rPr>
        <w:t>of atomistic particularism is that no action is taken to ameliorate habits and</w:t>
      </w:r>
      <w:r w:rsidR="00B8223C">
        <w:rPr>
          <w:rStyle w:val="StyleUnderline"/>
        </w:rPr>
        <w:t xml:space="preserve"> </w:t>
      </w:r>
      <w:r w:rsidRPr="005E5C98">
        <w:rPr>
          <w:rStyle w:val="StyleUnderline"/>
        </w:rPr>
        <w:t>institutional structures that are likely to recur in future similar situations of</w:t>
      </w:r>
      <w:r w:rsidR="00B8223C">
        <w:rPr>
          <w:rStyle w:val="StyleUnderline"/>
        </w:rPr>
        <w:t xml:space="preserve"> </w:t>
      </w:r>
      <w:r w:rsidRPr="005E5C98">
        <w:rPr>
          <w:rStyle w:val="StyleUnderline"/>
        </w:rPr>
        <w:t>injustice</w:t>
      </w:r>
      <w:r w:rsidRPr="00B8223C">
        <w:rPr>
          <w:sz w:val="14"/>
        </w:rPr>
        <w:t>. For instance, the unjust treatment of blacks by police in the United</w:t>
      </w:r>
      <w:r w:rsidR="00B8223C" w:rsidRPr="00B8223C">
        <w:rPr>
          <w:sz w:val="14"/>
        </w:rPr>
        <w:t xml:space="preserve"> </w:t>
      </w:r>
      <w:r w:rsidRPr="00B8223C">
        <w:rPr>
          <w:sz w:val="14"/>
        </w:rPr>
        <w:t>States will likely continue until it is recognized that there is a pattern of habits,</w:t>
      </w:r>
      <w:r w:rsidR="00B8223C" w:rsidRPr="00B8223C">
        <w:rPr>
          <w:sz w:val="14"/>
        </w:rPr>
        <w:t xml:space="preserve"> </w:t>
      </w:r>
      <w:r w:rsidRPr="00B8223C">
        <w:rPr>
          <w:sz w:val="14"/>
        </w:rPr>
        <w:t>via individuals or institutions, that needs to be questioned and stopped.</w:t>
      </w:r>
      <w:r w:rsidR="00B8223C" w:rsidRPr="00B8223C">
        <w:rPr>
          <w:sz w:val="14"/>
        </w:rPr>
        <w:t xml:space="preserve"> </w:t>
      </w:r>
      <w:r w:rsidRPr="005E5C98">
        <w:rPr>
          <w:rStyle w:val="StyleUnderline"/>
        </w:rPr>
        <w:t>The particularism and contextualism of pragmatism is not incompatible</w:t>
      </w:r>
      <w:r w:rsidR="00B8223C">
        <w:rPr>
          <w:rStyle w:val="StyleUnderline"/>
        </w:rPr>
        <w:t xml:space="preserve"> </w:t>
      </w:r>
      <w:r w:rsidRPr="005E5C98">
        <w:rPr>
          <w:rStyle w:val="StyleUnderline"/>
        </w:rPr>
        <w:t>with adopting, for the purposes of inquiry, a sociological and historical</w:t>
      </w:r>
      <w:r w:rsidR="00B8223C">
        <w:rPr>
          <w:rStyle w:val="StyleUnderline"/>
        </w:rPr>
        <w:t xml:space="preserve"> </w:t>
      </w:r>
      <w:r w:rsidRPr="005E5C98">
        <w:rPr>
          <w:rStyle w:val="StyleUnderline"/>
        </w:rPr>
        <w:t>standpoint where we can make references to injustices shared by groups, nor</w:t>
      </w:r>
      <w:r w:rsidR="00B8223C">
        <w:rPr>
          <w:rStyle w:val="StyleUnderline"/>
        </w:rPr>
        <w:t xml:space="preserve"> </w:t>
      </w:r>
      <w:r w:rsidRPr="005E5C98">
        <w:rPr>
          <w:rStyle w:val="StyleUnderline"/>
        </w:rPr>
        <w:t>is it incompatible with inquiry about injustices that are universal and general</w:t>
      </w:r>
      <w:r w:rsidR="00B8223C">
        <w:rPr>
          <w:rStyle w:val="StyleUnderline"/>
        </w:rPr>
        <w:t xml:space="preserve"> </w:t>
      </w:r>
      <w:r w:rsidRPr="005E5C98">
        <w:rPr>
          <w:rStyle w:val="StyleUnderline"/>
        </w:rPr>
        <w:t>in scope</w:t>
      </w:r>
      <w:r w:rsidRPr="00B8223C">
        <w:rPr>
          <w:sz w:val="14"/>
        </w:rPr>
        <w:t xml:space="preserve">. For example, </w:t>
      </w:r>
      <w:r w:rsidRPr="00722743">
        <w:rPr>
          <w:rStyle w:val="StyleUnderline"/>
        </w:rPr>
        <w:t>there is a legitimate functional role in inquiry to speak</w:t>
      </w:r>
      <w:r w:rsidR="00B8223C">
        <w:rPr>
          <w:rStyle w:val="StyleUnderline"/>
        </w:rPr>
        <w:t xml:space="preserve"> </w:t>
      </w:r>
      <w:r w:rsidRPr="00722743">
        <w:rPr>
          <w:rStyle w:val="StyleUnderline"/>
        </w:rPr>
        <w:t>of the problem of “white supremacy” at a global level. The pragmatists’ approach</w:t>
      </w:r>
      <w:r w:rsidR="00B8223C">
        <w:rPr>
          <w:rStyle w:val="StyleUnderline"/>
        </w:rPr>
        <w:t xml:space="preserve"> </w:t>
      </w:r>
      <w:r w:rsidRPr="00722743">
        <w:rPr>
          <w:rStyle w:val="StyleUnderline"/>
        </w:rPr>
        <w:t xml:space="preserve">is, however, </w:t>
      </w:r>
      <w:r w:rsidRPr="00722743">
        <w:rPr>
          <w:rStyle w:val="StyleUnderline"/>
          <w:highlight w:val="cyan"/>
        </w:rPr>
        <w:t xml:space="preserve">sensitive to </w:t>
      </w:r>
      <w:r w:rsidRPr="00722743">
        <w:rPr>
          <w:rStyle w:val="Emphasis"/>
          <w:highlight w:val="cyan"/>
        </w:rPr>
        <w:t>historical particularity</w:t>
      </w:r>
      <w:r w:rsidRPr="00722743">
        <w:rPr>
          <w:rStyle w:val="StyleUnderline"/>
          <w:highlight w:val="cyan"/>
        </w:rPr>
        <w:t xml:space="preserve"> without succumbing</w:t>
      </w:r>
      <w:r w:rsidR="00B8223C">
        <w:rPr>
          <w:rStyle w:val="StyleUnderline"/>
          <w:highlight w:val="cyan"/>
        </w:rPr>
        <w:t xml:space="preserve"> </w:t>
      </w:r>
      <w:r w:rsidRPr="00722743">
        <w:rPr>
          <w:rStyle w:val="StyleUnderline"/>
          <w:highlight w:val="cyan"/>
        </w:rPr>
        <w:t>to</w:t>
      </w:r>
      <w:r w:rsidRPr="00722743">
        <w:rPr>
          <w:rStyle w:val="StyleUnderline"/>
        </w:rPr>
        <w:t xml:space="preserve"> the </w:t>
      </w:r>
      <w:r w:rsidRPr="00722743">
        <w:rPr>
          <w:rStyle w:val="Emphasis"/>
          <w:highlight w:val="cyan"/>
        </w:rPr>
        <w:t>grand causal narratives</w:t>
      </w:r>
      <w:r w:rsidRPr="00722743">
        <w:rPr>
          <w:rStyle w:val="StyleUnderline"/>
        </w:rPr>
        <w:t xml:space="preserve"> of some contemporary nonideal theories</w:t>
      </w:r>
      <w:r w:rsidRPr="00B8223C">
        <w:rPr>
          <w:sz w:val="14"/>
        </w:rPr>
        <w:t>.</w:t>
      </w:r>
      <w:r w:rsidR="00B8223C" w:rsidRPr="00B8223C">
        <w:rPr>
          <w:sz w:val="14"/>
        </w:rPr>
        <w:t xml:space="preserve"> </w:t>
      </w:r>
      <w:r w:rsidRPr="00B8223C">
        <w:rPr>
          <w:sz w:val="14"/>
        </w:rPr>
        <w:t>Nonideal Theories of Grand Historical Evil</w:t>
      </w:r>
      <w:r w:rsidR="00B8223C" w:rsidRPr="00B8223C">
        <w:rPr>
          <w:sz w:val="14"/>
        </w:rPr>
        <w:t xml:space="preserve"> </w:t>
      </w:r>
      <w:r w:rsidRPr="00B8223C">
        <w:rPr>
          <w:sz w:val="14"/>
        </w:rPr>
        <w:t>and Systematic Sickness</w:t>
      </w:r>
      <w:r w:rsidR="00B8223C" w:rsidRPr="00B8223C">
        <w:rPr>
          <w:sz w:val="14"/>
        </w:rPr>
        <w:t xml:space="preserve"> </w:t>
      </w:r>
      <w:r w:rsidRPr="00B8223C">
        <w:rPr>
          <w:sz w:val="14"/>
        </w:rPr>
        <w:t>The pragmatists’ approach should be distinguished from nonideal theories</w:t>
      </w:r>
      <w:r w:rsidR="00B8223C" w:rsidRPr="00B8223C">
        <w:rPr>
          <w:sz w:val="14"/>
        </w:rPr>
        <w:t xml:space="preserve"> </w:t>
      </w:r>
      <w:r w:rsidRPr="00B8223C">
        <w:rPr>
          <w:sz w:val="14"/>
        </w:rPr>
        <w:t>whose starting point seems to be the injustices of society at large that have a</w:t>
      </w:r>
      <w:r w:rsidR="00B8223C" w:rsidRPr="00B8223C">
        <w:rPr>
          <w:sz w:val="14"/>
        </w:rPr>
        <w:t xml:space="preserve"> </w:t>
      </w:r>
      <w:r w:rsidRPr="00B8223C">
        <w:rPr>
          <w:sz w:val="14"/>
        </w:rPr>
        <w:t>history and persist through time, where the task of political philosophy is to</w:t>
      </w:r>
      <w:r w:rsidR="00B8223C" w:rsidRPr="00B8223C">
        <w:rPr>
          <w:sz w:val="14"/>
        </w:rPr>
        <w:t xml:space="preserve"> </w:t>
      </w:r>
      <w:r w:rsidRPr="00B8223C">
        <w:rPr>
          <w:sz w:val="14"/>
        </w:rPr>
        <w:t>detect and diagnose the presence of these historical injustices in particular</w:t>
      </w:r>
      <w:r w:rsidR="00B8223C" w:rsidRPr="00B8223C">
        <w:rPr>
          <w:sz w:val="14"/>
        </w:rPr>
        <w:t xml:space="preserve"> </w:t>
      </w:r>
      <w:r w:rsidRPr="00B8223C">
        <w:rPr>
          <w:sz w:val="14"/>
        </w:rPr>
        <w:t xml:space="preserve">situations of injustice. For example, </w:t>
      </w:r>
      <w:r w:rsidRPr="00F10C57">
        <w:rPr>
          <w:rStyle w:val="StyleUnderline"/>
          <w:highlight w:val="cyan"/>
        </w:rPr>
        <w:t>critical theory</w:t>
      </w:r>
      <w:r w:rsidRPr="00F10C57">
        <w:rPr>
          <w:rStyle w:val="StyleUnderline"/>
        </w:rPr>
        <w:t xml:space="preserve"> today has inherited an</w:t>
      </w:r>
      <w:r w:rsidR="00B8223C">
        <w:rPr>
          <w:rStyle w:val="StyleUnderline"/>
        </w:rPr>
        <w:t xml:space="preserve"> </w:t>
      </w:r>
      <w:r w:rsidRPr="00F10C57">
        <w:rPr>
          <w:rStyle w:val="StyleUnderline"/>
        </w:rPr>
        <w:t>approach to social philosophy characteristic of the European tradition that</w:t>
      </w:r>
      <w:r w:rsidR="00B8223C">
        <w:rPr>
          <w:rStyle w:val="StyleUnderline"/>
        </w:rPr>
        <w:t xml:space="preserve"> </w:t>
      </w:r>
      <w:r w:rsidRPr="00F10C57">
        <w:rPr>
          <w:rStyle w:val="StyleUnderline"/>
        </w:rPr>
        <w:t>goes back to Rousseau, Marx, Weber, Freud, Marcuse, and others</w:t>
      </w:r>
      <w:r w:rsidRPr="00B8223C">
        <w:rPr>
          <w:sz w:val="14"/>
        </w:rPr>
        <w:t>. According</w:t>
      </w:r>
      <w:r w:rsidR="00B8223C" w:rsidRPr="00B8223C">
        <w:rPr>
          <w:sz w:val="14"/>
        </w:rPr>
        <w:t xml:space="preserve"> </w:t>
      </w:r>
      <w:r w:rsidRPr="00B8223C">
        <w:rPr>
          <w:sz w:val="14"/>
        </w:rPr>
        <w:t xml:space="preserve">to Roberto Frega, </w:t>
      </w:r>
      <w:r w:rsidRPr="00F10C57">
        <w:rPr>
          <w:rStyle w:val="StyleUnderline"/>
        </w:rPr>
        <w:t>this tradition takes society to be “intrinsically sick”</w:t>
      </w:r>
      <w:r w:rsidR="00B8223C">
        <w:rPr>
          <w:rStyle w:val="StyleUnderline"/>
        </w:rPr>
        <w:t xml:space="preserve"> </w:t>
      </w:r>
      <w:r w:rsidRPr="00F10C57">
        <w:rPr>
          <w:rStyle w:val="StyleUnderline"/>
        </w:rPr>
        <w:t>with a malaise that requires adopting a critical historical stance in order to</w:t>
      </w:r>
      <w:r w:rsidR="00B8223C">
        <w:rPr>
          <w:rStyle w:val="StyleUnderline"/>
        </w:rPr>
        <w:t xml:space="preserve"> </w:t>
      </w:r>
      <w:r w:rsidRPr="00F10C57">
        <w:rPr>
          <w:rStyle w:val="StyleUnderline"/>
        </w:rPr>
        <w:t>understand how the systematic sickness affects present social situations. In</w:t>
      </w:r>
      <w:r w:rsidR="00B8223C">
        <w:rPr>
          <w:rStyle w:val="StyleUnderline"/>
        </w:rPr>
        <w:t xml:space="preserve"> </w:t>
      </w:r>
      <w:r w:rsidRPr="00F10C57">
        <w:rPr>
          <w:rStyle w:val="StyleUnderline"/>
        </w:rPr>
        <w:t xml:space="preserve">other words, this approach </w:t>
      </w:r>
      <w:r w:rsidRPr="009B4D8B">
        <w:rPr>
          <w:rStyle w:val="StyleUnderline"/>
          <w:highlight w:val="cyan"/>
        </w:rPr>
        <w:t>assumes that</w:t>
      </w:r>
      <w:r w:rsidR="00B8223C">
        <w:rPr>
          <w:rStyle w:val="StyleUnderline"/>
          <w:highlight w:val="cyan"/>
        </w:rPr>
        <w:t xml:space="preserve"> </w:t>
      </w:r>
      <w:r w:rsidRPr="009B4D8B">
        <w:rPr>
          <w:rStyle w:val="StyleUnderline"/>
          <w:highlight w:val="cyan"/>
        </w:rPr>
        <w:t>a</w:t>
      </w:r>
      <w:r w:rsidRPr="00F10C57">
        <w:rPr>
          <w:rStyle w:val="StyleUnderline"/>
        </w:rPr>
        <w:t xml:space="preserve"> philosophical </w:t>
      </w:r>
      <w:r w:rsidRPr="009B4D8B">
        <w:rPr>
          <w:rStyle w:val="StyleUnderline"/>
          <w:highlight w:val="cyan"/>
        </w:rPr>
        <w:t>critique of specific</w:t>
      </w:r>
      <w:r w:rsidRPr="00F10C57">
        <w:rPr>
          <w:rStyle w:val="StyleUnderline"/>
        </w:rPr>
        <w:t xml:space="preserve"> social </w:t>
      </w:r>
      <w:r w:rsidRPr="009B4D8B">
        <w:rPr>
          <w:rStyle w:val="StyleUnderline"/>
          <w:highlight w:val="cyan"/>
        </w:rPr>
        <w:t>situations can be accomplished</w:t>
      </w:r>
      <w:r w:rsidR="00B8223C">
        <w:rPr>
          <w:rStyle w:val="StyleUnderline"/>
          <w:highlight w:val="cyan"/>
        </w:rPr>
        <w:t xml:space="preserve"> </w:t>
      </w:r>
      <w:r w:rsidRPr="006647AD">
        <w:rPr>
          <w:rStyle w:val="Emphasis"/>
          <w:highlight w:val="cyan"/>
        </w:rPr>
        <w:t>only under the assumption of a broader</w:t>
      </w:r>
      <w:r w:rsidRPr="006647AD">
        <w:rPr>
          <w:rStyle w:val="Emphasis"/>
        </w:rPr>
        <w:t xml:space="preserve"> and full blown </w:t>
      </w:r>
      <w:r w:rsidRPr="006647AD">
        <w:rPr>
          <w:rStyle w:val="Emphasis"/>
          <w:highlight w:val="cyan"/>
        </w:rPr>
        <w:t>critique of society</w:t>
      </w:r>
      <w:r w:rsidR="00B8223C">
        <w:rPr>
          <w:rStyle w:val="Emphasis"/>
          <w:highlight w:val="cyan"/>
        </w:rPr>
        <w:t xml:space="preserve"> </w:t>
      </w:r>
      <w:r w:rsidRPr="006647AD">
        <w:rPr>
          <w:rStyle w:val="Emphasis"/>
          <w:highlight w:val="cyan"/>
        </w:rPr>
        <w:t>in its entirety</w:t>
      </w:r>
      <w:r w:rsidRPr="00F10C57">
        <w:rPr>
          <w:rStyle w:val="StyleUnderline"/>
        </w:rPr>
        <w:t xml:space="preserve">: as a critique </w:t>
      </w:r>
      <w:r w:rsidRPr="009B4D8B">
        <w:rPr>
          <w:rStyle w:val="StyleUnderline"/>
          <w:highlight w:val="cyan"/>
        </w:rPr>
        <w:t xml:space="preserve">of </w:t>
      </w:r>
      <w:r w:rsidRPr="006647AD">
        <w:rPr>
          <w:rStyle w:val="Emphasis"/>
          <w:highlight w:val="cyan"/>
        </w:rPr>
        <w:t>capitalism</w:t>
      </w:r>
      <w:r w:rsidRPr="00F10C57">
        <w:rPr>
          <w:rStyle w:val="StyleUnderline"/>
        </w:rPr>
        <w:t xml:space="preserve">, of </w:t>
      </w:r>
      <w:r w:rsidRPr="006647AD">
        <w:rPr>
          <w:rStyle w:val="Emphasis"/>
        </w:rPr>
        <w:t>modernity</w:t>
      </w:r>
      <w:r w:rsidRPr="00F10C57">
        <w:rPr>
          <w:rStyle w:val="StyleUnderline"/>
        </w:rPr>
        <w:t xml:space="preserve">, of </w:t>
      </w:r>
      <w:r w:rsidRPr="006647AD">
        <w:rPr>
          <w:rStyle w:val="Emphasis"/>
          <w:highlight w:val="cyan"/>
        </w:rPr>
        <w:t>western</w:t>
      </w:r>
      <w:r w:rsidR="00B8223C">
        <w:rPr>
          <w:rStyle w:val="Emphasis"/>
          <w:highlight w:val="cyan"/>
        </w:rPr>
        <w:t xml:space="preserve"> </w:t>
      </w:r>
      <w:r w:rsidRPr="006647AD">
        <w:rPr>
          <w:rStyle w:val="Emphasis"/>
          <w:highlight w:val="cyan"/>
        </w:rPr>
        <w:t>civilization</w:t>
      </w:r>
      <w:r w:rsidRPr="00F10C57">
        <w:rPr>
          <w:rStyle w:val="StyleUnderline"/>
        </w:rPr>
        <w:t xml:space="preserve">, of </w:t>
      </w:r>
      <w:r w:rsidRPr="006647AD">
        <w:rPr>
          <w:rStyle w:val="Emphasis"/>
          <w:highlight w:val="cyan"/>
        </w:rPr>
        <w:t>rationality</w:t>
      </w:r>
      <w:r w:rsidRPr="00F10C57">
        <w:rPr>
          <w:rStyle w:val="StyleUnderline"/>
        </w:rPr>
        <w:t xml:space="preserve"> itself. The idea of social pathology becomes</w:t>
      </w:r>
      <w:r w:rsidR="00B8223C">
        <w:rPr>
          <w:rStyle w:val="StyleUnderline"/>
        </w:rPr>
        <w:t xml:space="preserve"> </w:t>
      </w:r>
      <w:r w:rsidRPr="00F10C57">
        <w:rPr>
          <w:rStyle w:val="StyleUnderline"/>
        </w:rPr>
        <w:t>intelligible only against the background of a philosophy of history or of</w:t>
      </w:r>
      <w:r w:rsidR="00B8223C">
        <w:rPr>
          <w:rStyle w:val="StyleUnderline"/>
        </w:rPr>
        <w:t xml:space="preserve"> </w:t>
      </w:r>
      <w:r w:rsidRPr="00F10C57">
        <w:rPr>
          <w:rStyle w:val="StyleUnderline"/>
        </w:rPr>
        <w:t>an anthropology of decline, according to which the distortions of actual</w:t>
      </w:r>
      <w:r w:rsidR="00B8223C">
        <w:rPr>
          <w:rStyle w:val="StyleUnderline"/>
        </w:rPr>
        <w:t xml:space="preserve"> </w:t>
      </w:r>
      <w:r w:rsidRPr="00F10C57">
        <w:rPr>
          <w:rStyle w:val="StyleUnderline"/>
        </w:rPr>
        <w:t>social life are but the inevitable consequence of longstanding historical</w:t>
      </w:r>
      <w:r w:rsidR="00B8223C">
        <w:rPr>
          <w:rStyle w:val="StyleUnderline"/>
        </w:rPr>
        <w:t xml:space="preserve"> </w:t>
      </w:r>
      <w:r w:rsidRPr="00F10C57">
        <w:rPr>
          <w:rStyle w:val="StyleUnderline"/>
        </w:rPr>
        <w:t>processes</w:t>
      </w:r>
      <w:r w:rsidRPr="00B8223C">
        <w:rPr>
          <w:sz w:val="14"/>
        </w:rPr>
        <w:t>. (“Between Pragmatism and Critical Theory” 63)</w:t>
      </w:r>
      <w:r w:rsidR="00B8223C" w:rsidRPr="00B8223C">
        <w:rPr>
          <w:sz w:val="14"/>
        </w:rPr>
        <w:t xml:space="preserve"> </w:t>
      </w:r>
      <w:r w:rsidRPr="00B8223C">
        <w:rPr>
          <w:sz w:val="14"/>
        </w:rPr>
        <w:t>However, this particular approach to injustice is not limited to critical</w:t>
      </w:r>
      <w:r w:rsidR="00B8223C" w:rsidRPr="00B8223C">
        <w:rPr>
          <w:sz w:val="14"/>
        </w:rPr>
        <w:t xml:space="preserve"> </w:t>
      </w:r>
      <w:r w:rsidRPr="00B8223C">
        <w:rPr>
          <w:sz w:val="14"/>
        </w:rPr>
        <w:t>theory. It is present in those Latin American and African American political</w:t>
      </w:r>
      <w:r w:rsidR="00B8223C" w:rsidRPr="00B8223C">
        <w:rPr>
          <w:sz w:val="14"/>
        </w:rPr>
        <w:t xml:space="preserve"> </w:t>
      </w:r>
      <w:r w:rsidRPr="00B8223C">
        <w:rPr>
          <w:sz w:val="14"/>
        </w:rPr>
        <w:t>philosophies that have used and transformed the critical intellectual tools of</w:t>
      </w:r>
      <w:r w:rsidR="00B8223C" w:rsidRPr="00B8223C">
        <w:rPr>
          <w:sz w:val="14"/>
        </w:rPr>
        <w:t xml:space="preserve"> </w:t>
      </w:r>
      <w:r w:rsidRPr="00B8223C">
        <w:rPr>
          <w:sz w:val="14"/>
        </w:rPr>
        <w:t>critical theory to deal with the problems of injustice in the Americas. For</w:t>
      </w:r>
      <w:r w:rsidR="00B8223C" w:rsidRPr="00B8223C">
        <w:rPr>
          <w:sz w:val="14"/>
        </w:rPr>
        <w:t xml:space="preserve"> </w:t>
      </w:r>
      <w:r w:rsidRPr="00B8223C">
        <w:rPr>
          <w:sz w:val="14"/>
        </w:rPr>
        <w:t>instance, Charles W. Mills claims that the starting point and alternative to</w:t>
      </w:r>
      <w:r w:rsidR="00B8223C" w:rsidRPr="00B8223C">
        <w:rPr>
          <w:sz w:val="14"/>
        </w:rPr>
        <w:t xml:space="preserve"> </w:t>
      </w:r>
      <w:r w:rsidRPr="00B8223C">
        <w:rPr>
          <w:sz w:val="14"/>
        </w:rPr>
        <w:t>the abstractions of ideal theory that masked injustices is to diagnose and</w:t>
      </w:r>
      <w:r w:rsidR="00B8223C" w:rsidRPr="00B8223C">
        <w:rPr>
          <w:sz w:val="14"/>
        </w:rPr>
        <w:t xml:space="preserve"> </w:t>
      </w:r>
      <w:r w:rsidRPr="00B8223C">
        <w:rPr>
          <w:sz w:val="14"/>
        </w:rPr>
        <w:t>rectify a history of an illness—the legacy of white supremacy in our actual</w:t>
      </w:r>
      <w:r w:rsidR="00B8223C" w:rsidRPr="00B8223C">
        <w:rPr>
          <w:sz w:val="14"/>
        </w:rPr>
        <w:t xml:space="preserve"> </w:t>
      </w:r>
      <w:r w:rsidRPr="00B8223C">
        <w:rPr>
          <w:sz w:val="14"/>
        </w:rPr>
        <w:t>society.11 The critical task of revealing this illness is achieved by adopting a</w:t>
      </w:r>
      <w:r w:rsidR="00B8223C" w:rsidRPr="00B8223C">
        <w:rPr>
          <w:sz w:val="14"/>
        </w:rPr>
        <w:t xml:space="preserve"> </w:t>
      </w:r>
      <w:r w:rsidRPr="00B8223C">
        <w:rPr>
          <w:sz w:val="14"/>
        </w:rPr>
        <w:t>historical perspective where the injustices of today are part of a larger historical</w:t>
      </w:r>
      <w:r w:rsidR="00B8223C" w:rsidRPr="00B8223C">
        <w:rPr>
          <w:sz w:val="14"/>
        </w:rPr>
        <w:t xml:space="preserve"> </w:t>
      </w:r>
      <w:r w:rsidRPr="00B8223C">
        <w:rPr>
          <w:sz w:val="14"/>
        </w:rPr>
        <w:t>narrative about the development of modern societies that goes back to how</w:t>
      </w:r>
      <w:r w:rsidR="00B8223C" w:rsidRPr="00B8223C">
        <w:rPr>
          <w:sz w:val="14"/>
        </w:rPr>
        <w:t xml:space="preserve"> </w:t>
      </w:r>
      <w:r w:rsidRPr="00B8223C">
        <w:rPr>
          <w:sz w:val="14"/>
        </w:rPr>
        <w:t>Europeans have progressively dehumanized or subordinated others. Similary,</w:t>
      </w:r>
      <w:r w:rsidR="00B8223C" w:rsidRPr="00B8223C">
        <w:rPr>
          <w:sz w:val="14"/>
        </w:rPr>
        <w:t xml:space="preserve"> </w:t>
      </w:r>
      <w:r w:rsidRPr="006F57DA">
        <w:rPr>
          <w:rStyle w:val="StyleUnderline"/>
        </w:rPr>
        <w:t>radical feminists as well as Third World scholars, as reaction to the hegemonic</w:t>
      </w:r>
      <w:r w:rsidR="00B8223C">
        <w:rPr>
          <w:rStyle w:val="StyleUnderline"/>
        </w:rPr>
        <w:t xml:space="preserve"> </w:t>
      </w:r>
      <w:r w:rsidRPr="006F57DA">
        <w:rPr>
          <w:rStyle w:val="StyleUnderline"/>
        </w:rPr>
        <w:t>Eurocentric paradigms that disguise injustices under the assumption</w:t>
      </w:r>
      <w:r w:rsidR="00B8223C">
        <w:rPr>
          <w:rStyle w:val="StyleUnderline"/>
        </w:rPr>
        <w:t xml:space="preserve"> </w:t>
      </w:r>
      <w:r w:rsidRPr="006F57DA">
        <w:rPr>
          <w:rStyle w:val="StyleUnderline"/>
        </w:rPr>
        <w:t xml:space="preserve">of a universal or objective point of view, have </w:t>
      </w:r>
      <w:r w:rsidRPr="00745EEB">
        <w:rPr>
          <w:rStyle w:val="StyleUnderline"/>
          <w:highlight w:val="cyan"/>
        </w:rPr>
        <w:t>stressed how</w:t>
      </w:r>
      <w:r w:rsidRPr="006F57DA">
        <w:rPr>
          <w:rStyle w:val="StyleUnderline"/>
        </w:rPr>
        <w:t xml:space="preserve"> our </w:t>
      </w:r>
      <w:r w:rsidRPr="006647AD">
        <w:rPr>
          <w:rStyle w:val="Emphasis"/>
          <w:highlight w:val="cyan"/>
        </w:rPr>
        <w:t>knowledge is</w:t>
      </w:r>
      <w:r w:rsidR="00B8223C">
        <w:rPr>
          <w:rStyle w:val="Emphasis"/>
          <w:highlight w:val="cyan"/>
        </w:rPr>
        <w:t xml:space="preserve"> </w:t>
      </w:r>
      <w:r w:rsidRPr="006647AD">
        <w:rPr>
          <w:rStyle w:val="Emphasis"/>
          <w:highlight w:val="cyan"/>
        </w:rPr>
        <w:t>always situated</w:t>
      </w:r>
      <w:r w:rsidRPr="006F57DA">
        <w:rPr>
          <w:rStyle w:val="StyleUnderline"/>
        </w:rPr>
        <w:t xml:space="preserve">. This may seem congenial with pragmatism </w:t>
      </w:r>
      <w:r w:rsidRPr="00E11E9B">
        <w:rPr>
          <w:rStyle w:val="StyleUnderline"/>
          <w:highlight w:val="cyan"/>
        </w:rPr>
        <w:t>except the locus</w:t>
      </w:r>
      <w:r w:rsidR="00B8223C">
        <w:rPr>
          <w:rStyle w:val="StyleUnderline"/>
          <w:highlight w:val="cyan"/>
        </w:rPr>
        <w:t xml:space="preserve"> </w:t>
      </w:r>
      <w:r w:rsidRPr="00E11E9B">
        <w:rPr>
          <w:rStyle w:val="StyleUnderline"/>
          <w:highlight w:val="cyan"/>
        </w:rPr>
        <w:t xml:space="preserve">of the </w:t>
      </w:r>
      <w:r w:rsidRPr="00E11E9B">
        <w:rPr>
          <w:rStyle w:val="Emphasis"/>
          <w:highlight w:val="cyan"/>
        </w:rPr>
        <w:t>knower</w:t>
      </w:r>
      <w:r w:rsidRPr="00E11E9B">
        <w:rPr>
          <w:rStyle w:val="StyleUnderline"/>
          <w:highlight w:val="cyan"/>
        </w:rPr>
        <w:t xml:space="preserve"> and</w:t>
      </w:r>
      <w:r w:rsidRPr="006F57DA">
        <w:rPr>
          <w:rStyle w:val="StyleUnderline"/>
        </w:rPr>
        <w:t xml:space="preserve"> of </w:t>
      </w:r>
      <w:r w:rsidRPr="00E11E9B">
        <w:rPr>
          <w:rStyle w:val="Emphasis"/>
          <w:highlight w:val="cyan"/>
        </w:rPr>
        <w:t>injustices</w:t>
      </w:r>
      <w:r w:rsidRPr="00E11E9B">
        <w:rPr>
          <w:rStyle w:val="StyleUnderline"/>
          <w:highlight w:val="cyan"/>
        </w:rPr>
        <w:t xml:space="preserve"> is</w:t>
      </w:r>
      <w:r w:rsidRPr="006F57DA">
        <w:rPr>
          <w:rStyle w:val="StyleUnderline"/>
        </w:rPr>
        <w:t xml:space="preserve"> often described as power structures located</w:t>
      </w:r>
      <w:r w:rsidR="00B8223C">
        <w:rPr>
          <w:rStyle w:val="StyleUnderline"/>
        </w:rPr>
        <w:t xml:space="preserve"> </w:t>
      </w:r>
      <w:r w:rsidRPr="006F57DA">
        <w:rPr>
          <w:rStyle w:val="StyleUnderline"/>
        </w:rPr>
        <w:t>in “global hierarchies” and a “world-system” and not situations</w:t>
      </w:r>
      <w:r w:rsidRPr="00B8223C">
        <w:rPr>
          <w:sz w:val="14"/>
        </w:rPr>
        <w:t>.12</w:t>
      </w:r>
      <w:r w:rsidR="00B8223C" w:rsidRPr="00B8223C">
        <w:rPr>
          <w:sz w:val="14"/>
        </w:rPr>
        <w:t xml:space="preserve"> </w:t>
      </w:r>
      <w:r w:rsidRPr="006F57DA">
        <w:rPr>
          <w:rStyle w:val="StyleUnderline"/>
        </w:rPr>
        <w:t>Pragmatism only questions that we live in History or a “World-System”</w:t>
      </w:r>
      <w:r w:rsidR="00B8223C">
        <w:rPr>
          <w:rStyle w:val="StyleUnderline"/>
        </w:rPr>
        <w:t xml:space="preserve"> </w:t>
      </w:r>
      <w:r w:rsidRPr="006F57DA">
        <w:rPr>
          <w:rStyle w:val="StyleUnderline"/>
        </w:rPr>
        <w:t>(as a totality or abstract context) but not that we are in history (lowercase):</w:t>
      </w:r>
      <w:r w:rsidR="00B8223C">
        <w:rPr>
          <w:rStyle w:val="StyleUnderline"/>
        </w:rPr>
        <w:t xml:space="preserve"> </w:t>
      </w:r>
      <w:r w:rsidRPr="006F57DA">
        <w:rPr>
          <w:rStyle w:val="StyleUnderline"/>
        </w:rPr>
        <w:t>in a present situation continuous with others where the past weighs heavily</w:t>
      </w:r>
      <w:r w:rsidR="00B8223C">
        <w:rPr>
          <w:rStyle w:val="StyleUnderline"/>
        </w:rPr>
        <w:t xml:space="preserve"> </w:t>
      </w:r>
      <w:r w:rsidRPr="006F57DA">
        <w:rPr>
          <w:rStyle w:val="StyleUnderline"/>
        </w:rPr>
        <w:t>in our memories, bodies, habits, structures, and communities. It also does</w:t>
      </w:r>
      <w:r w:rsidR="00B8223C">
        <w:rPr>
          <w:rStyle w:val="StyleUnderline"/>
        </w:rPr>
        <w:t xml:space="preserve"> </w:t>
      </w:r>
      <w:r w:rsidRPr="006F57DA">
        <w:rPr>
          <w:rStyle w:val="StyleUnderline"/>
        </w:rPr>
        <w:t>not deny the importance of power structures and seeing the connections between</w:t>
      </w:r>
      <w:r w:rsidR="00B8223C">
        <w:rPr>
          <w:rStyle w:val="StyleUnderline"/>
        </w:rPr>
        <w:t xml:space="preserve"> </w:t>
      </w:r>
      <w:r w:rsidRPr="006F57DA">
        <w:rPr>
          <w:rStyle w:val="StyleUnderline"/>
        </w:rPr>
        <w:t>injustices through time, but there is a difference between (a) inquiring</w:t>
      </w:r>
      <w:r w:rsidR="00B8223C">
        <w:rPr>
          <w:rStyle w:val="StyleUnderline"/>
        </w:rPr>
        <w:t xml:space="preserve"> </w:t>
      </w:r>
      <w:r w:rsidRPr="006F57DA">
        <w:rPr>
          <w:rStyle w:val="StyleUnderline"/>
        </w:rPr>
        <w:t>into present situations of injustice in order to detect, diagnose, and cure an</w:t>
      </w:r>
      <w:r w:rsidR="00B8223C">
        <w:rPr>
          <w:rStyle w:val="StyleUnderline"/>
        </w:rPr>
        <w:t xml:space="preserve"> </w:t>
      </w:r>
      <w:r w:rsidRPr="006F57DA">
        <w:rPr>
          <w:rStyle w:val="StyleUnderline"/>
        </w:rPr>
        <w:t>injustice (a social pathology) across history, and (b) inquiring into the history</w:t>
      </w:r>
      <w:r w:rsidR="00B8223C">
        <w:rPr>
          <w:rStyle w:val="StyleUnderline"/>
        </w:rPr>
        <w:t xml:space="preserve"> </w:t>
      </w:r>
      <w:r w:rsidRPr="006F57DA">
        <w:rPr>
          <w:rStyle w:val="StyleUnderline"/>
        </w:rPr>
        <w:t>of a systematic injustice in order to facilitate inquiry into the present</w:t>
      </w:r>
      <w:r w:rsidR="00B8223C">
        <w:rPr>
          <w:rStyle w:val="StyleUnderline"/>
        </w:rPr>
        <w:t xml:space="preserve"> </w:t>
      </w:r>
      <w:r w:rsidRPr="006F57DA">
        <w:rPr>
          <w:rStyle w:val="StyleUnderline"/>
        </w:rPr>
        <w:t>unique, context-bound injustice</w:t>
      </w:r>
      <w:r w:rsidRPr="00B8223C">
        <w:rPr>
          <w:sz w:val="14"/>
        </w:rPr>
        <w:t>. To capture the legacy of the past on present</w:t>
      </w:r>
      <w:r w:rsidR="00B8223C" w:rsidRPr="00B8223C">
        <w:rPr>
          <w:sz w:val="14"/>
        </w:rPr>
        <w:t xml:space="preserve"> </w:t>
      </w:r>
      <w:r w:rsidRPr="00B8223C">
        <w:rPr>
          <w:sz w:val="14"/>
        </w:rPr>
        <w:t>injustices, we must study history but also seek present evidence of the weight</w:t>
      </w:r>
      <w:r w:rsidR="00B8223C" w:rsidRPr="00B8223C">
        <w:rPr>
          <w:sz w:val="14"/>
        </w:rPr>
        <w:t xml:space="preserve"> </w:t>
      </w:r>
      <w:r w:rsidRPr="00B8223C">
        <w:rPr>
          <w:sz w:val="14"/>
        </w:rPr>
        <w:t>of the past on the present injustice.</w:t>
      </w:r>
      <w:r w:rsidR="00B8223C" w:rsidRPr="00B8223C">
        <w:rPr>
          <w:sz w:val="14"/>
        </w:rPr>
        <w:t xml:space="preserve"> </w:t>
      </w:r>
      <w:r w:rsidRPr="00B8223C">
        <w:rPr>
          <w:sz w:val="14"/>
        </w:rPr>
        <w:t>If injustice is an illness, then the pragmatists’ approach takes as its main</w:t>
      </w:r>
      <w:r w:rsidR="00B8223C" w:rsidRPr="00B8223C">
        <w:rPr>
          <w:sz w:val="14"/>
        </w:rPr>
        <w:t xml:space="preserve"> </w:t>
      </w:r>
      <w:r w:rsidRPr="00B8223C">
        <w:rPr>
          <w:sz w:val="14"/>
        </w:rPr>
        <w:t>focus diagnosing and treating the particular present illness, that is, the particular</w:t>
      </w:r>
      <w:r w:rsidR="00B8223C" w:rsidRPr="00B8223C">
        <w:rPr>
          <w:sz w:val="14"/>
        </w:rPr>
        <w:t xml:space="preserve"> </w:t>
      </w:r>
      <w:r w:rsidRPr="00B8223C">
        <w:rPr>
          <w:sz w:val="14"/>
        </w:rPr>
        <w:t>situation-bound injustice and not a global “social pathology” or some</w:t>
      </w:r>
      <w:r w:rsidR="00B8223C" w:rsidRPr="00B8223C">
        <w:rPr>
          <w:sz w:val="14"/>
        </w:rPr>
        <w:t xml:space="preserve"> </w:t>
      </w:r>
      <w:r w:rsidRPr="00B8223C">
        <w:rPr>
          <w:sz w:val="14"/>
        </w:rPr>
        <w:t xml:space="preserve">single transhistorical source of injustice. </w:t>
      </w:r>
      <w:r w:rsidRPr="003D460B">
        <w:rPr>
          <w:rStyle w:val="StyleUnderline"/>
        </w:rPr>
        <w:t>The diagnosis of a particular injustice</w:t>
      </w:r>
      <w:r w:rsidR="00B8223C">
        <w:rPr>
          <w:rStyle w:val="StyleUnderline"/>
        </w:rPr>
        <w:t xml:space="preserve"> </w:t>
      </w:r>
      <w:r w:rsidRPr="003D460B">
        <w:rPr>
          <w:rStyle w:val="StyleUnderline"/>
        </w:rPr>
        <w:t>is not always dependent on adopting a broader critical standpoint of society</w:t>
      </w:r>
      <w:r w:rsidR="00B8223C">
        <w:rPr>
          <w:rStyle w:val="StyleUnderline"/>
        </w:rPr>
        <w:t xml:space="preserve"> </w:t>
      </w:r>
      <w:r w:rsidRPr="003D460B">
        <w:rPr>
          <w:rStyle w:val="StyleUnderline"/>
        </w:rPr>
        <w:t>in its entirety, but even when it is, we must be careful to not forget that such</w:t>
      </w:r>
      <w:r w:rsidR="00B8223C">
        <w:rPr>
          <w:rStyle w:val="StyleUnderline"/>
        </w:rPr>
        <w:t xml:space="preserve"> </w:t>
      </w:r>
      <w:r w:rsidRPr="003D460B">
        <w:rPr>
          <w:rStyle w:val="StyleUnderline"/>
        </w:rPr>
        <w:t xml:space="preserve">standpoints are useful only for understanding the present evil. The </w:t>
      </w:r>
      <w:r w:rsidRPr="00E11E9B">
        <w:rPr>
          <w:rStyle w:val="StyleUnderline"/>
        </w:rPr>
        <w:t>concepts</w:t>
      </w:r>
      <w:r w:rsidR="00B8223C">
        <w:rPr>
          <w:rStyle w:val="StyleUnderline"/>
        </w:rPr>
        <w:t xml:space="preserve"> </w:t>
      </w:r>
      <w:r w:rsidRPr="003D460B">
        <w:rPr>
          <w:rStyle w:val="StyleUnderline"/>
        </w:rPr>
        <w:t>and categories “</w:t>
      </w:r>
      <w:r w:rsidRPr="00745EEB">
        <w:rPr>
          <w:rStyle w:val="Emphasis"/>
          <w:highlight w:val="cyan"/>
        </w:rPr>
        <w:t>white supremacy</w:t>
      </w:r>
      <w:r w:rsidRPr="003D460B">
        <w:rPr>
          <w:rStyle w:val="StyleUnderline"/>
        </w:rPr>
        <w:t xml:space="preserve">” </w:t>
      </w:r>
      <w:r w:rsidRPr="00745EEB">
        <w:rPr>
          <w:rStyle w:val="StyleUnderline"/>
          <w:highlight w:val="cyan"/>
        </w:rPr>
        <w:t>and</w:t>
      </w:r>
      <w:r w:rsidRPr="003D460B">
        <w:rPr>
          <w:rStyle w:val="StyleUnderline"/>
        </w:rPr>
        <w:t xml:space="preserve"> “</w:t>
      </w:r>
      <w:r w:rsidRPr="00745EEB">
        <w:rPr>
          <w:rStyle w:val="Emphasis"/>
          <w:highlight w:val="cyan"/>
        </w:rPr>
        <w:t>colonialism</w:t>
      </w:r>
      <w:r w:rsidRPr="003D460B">
        <w:rPr>
          <w:rStyle w:val="StyleUnderline"/>
        </w:rPr>
        <w:t>” can be great tools that</w:t>
      </w:r>
      <w:r w:rsidR="00B8223C">
        <w:rPr>
          <w:rStyle w:val="StyleUnderline"/>
        </w:rPr>
        <w:t xml:space="preserve"> </w:t>
      </w:r>
      <w:r w:rsidRPr="003D460B">
        <w:rPr>
          <w:rStyle w:val="StyleUnderline"/>
        </w:rPr>
        <w:t>can be of planetary significance</w:t>
      </w:r>
      <w:r w:rsidRPr="00B8223C">
        <w:rPr>
          <w:sz w:val="14"/>
        </w:rPr>
        <w:t>. One could even argue that they pick out</w:t>
      </w:r>
      <w:r w:rsidR="00B8223C" w:rsidRPr="00B8223C">
        <w:rPr>
          <w:sz w:val="14"/>
        </w:rPr>
        <w:t xml:space="preserve"> </w:t>
      </w:r>
      <w:r w:rsidRPr="00B8223C">
        <w:rPr>
          <w:sz w:val="14"/>
        </w:rPr>
        <w:t>much larger areas of people’s lives and injustices than the categories of class</w:t>
      </w:r>
      <w:r w:rsidR="00B8223C" w:rsidRPr="00B8223C">
        <w:rPr>
          <w:sz w:val="14"/>
        </w:rPr>
        <w:t xml:space="preserve"> </w:t>
      </w:r>
      <w:r w:rsidRPr="00B8223C">
        <w:rPr>
          <w:sz w:val="14"/>
        </w:rPr>
        <w:t xml:space="preserve">and gender, </w:t>
      </w:r>
      <w:r w:rsidRPr="003D460B">
        <w:rPr>
          <w:rStyle w:val="StyleUnderline"/>
        </w:rPr>
        <w:t xml:space="preserve">but </w:t>
      </w:r>
      <w:r w:rsidRPr="00745EEB">
        <w:rPr>
          <w:rStyle w:val="StyleUnderline"/>
          <w:highlight w:val="cyan"/>
        </w:rPr>
        <w:t>in spite of their</w:t>
      </w:r>
      <w:r w:rsidRPr="003D460B">
        <w:rPr>
          <w:rStyle w:val="StyleUnderline"/>
        </w:rPr>
        <w:t xml:space="preserve"> reach and </w:t>
      </w:r>
      <w:r w:rsidRPr="00745EEB">
        <w:rPr>
          <w:rStyle w:val="StyleUnderline"/>
          <w:highlight w:val="cyan"/>
        </w:rPr>
        <w:t>explanatory</w:t>
      </w:r>
      <w:r w:rsidRPr="003D460B">
        <w:rPr>
          <w:rStyle w:val="StyleUnderline"/>
        </w:rPr>
        <w:t xml:space="preserve"> theoretical </w:t>
      </w:r>
      <w:r w:rsidRPr="00745EEB">
        <w:rPr>
          <w:rStyle w:val="StyleUnderline"/>
          <w:highlight w:val="cyan"/>
        </w:rPr>
        <w:t>value</w:t>
      </w:r>
      <w:r w:rsidRPr="003D460B">
        <w:rPr>
          <w:rStyle w:val="StyleUnderline"/>
        </w:rPr>
        <w:t>, they</w:t>
      </w:r>
      <w:r w:rsidR="00B8223C">
        <w:rPr>
          <w:rStyle w:val="StyleUnderline"/>
        </w:rPr>
        <w:t xml:space="preserve"> </w:t>
      </w:r>
      <w:r w:rsidRPr="00745EEB">
        <w:rPr>
          <w:rStyle w:val="StyleUnderline"/>
          <w:highlight w:val="cyan"/>
        </w:rPr>
        <w:t xml:space="preserve">are </w:t>
      </w:r>
      <w:r w:rsidRPr="00745EEB">
        <w:rPr>
          <w:rStyle w:val="Emphasis"/>
          <w:highlight w:val="cyan"/>
        </w:rPr>
        <w:t>nothing more than tools</w:t>
      </w:r>
      <w:r w:rsidRPr="00745EEB">
        <w:rPr>
          <w:rStyle w:val="StyleUnderline"/>
          <w:highlight w:val="cyan"/>
        </w:rPr>
        <w:t xml:space="preserve"> to</w:t>
      </w:r>
      <w:r w:rsidRPr="003D460B">
        <w:rPr>
          <w:rStyle w:val="StyleUnderline"/>
        </w:rPr>
        <w:t xml:space="preserve"> make </w:t>
      </w:r>
      <w:r w:rsidRPr="00745EEB">
        <w:rPr>
          <w:rStyle w:val="StyleUnderline"/>
          <w:highlight w:val="cyan"/>
        </w:rPr>
        <w:t>reference</w:t>
      </w:r>
      <w:r w:rsidRPr="003D460B">
        <w:rPr>
          <w:rStyle w:val="StyleUnderline"/>
        </w:rPr>
        <w:t xml:space="preserve"> to </w:t>
      </w:r>
      <w:r w:rsidRPr="00745EEB">
        <w:rPr>
          <w:rStyle w:val="StyleUnderline"/>
          <w:highlight w:val="cyan"/>
        </w:rPr>
        <w:t xml:space="preserve">and ameliorate </w:t>
      </w:r>
      <w:r w:rsidRPr="00745EEB">
        <w:rPr>
          <w:rStyle w:val="Emphasis"/>
          <w:highlight w:val="cyan"/>
        </w:rPr>
        <w:t>particular</w:t>
      </w:r>
      <w:r w:rsidR="00B8223C">
        <w:rPr>
          <w:rStyle w:val="Emphasis"/>
          <w:highlight w:val="cyan"/>
        </w:rPr>
        <w:t xml:space="preserve"> </w:t>
      </w:r>
      <w:r w:rsidRPr="00745EEB">
        <w:rPr>
          <w:rStyle w:val="Emphasis"/>
          <w:highlight w:val="cyan"/>
        </w:rPr>
        <w:t>injustices</w:t>
      </w:r>
      <w:r w:rsidRPr="003D460B">
        <w:rPr>
          <w:rStyle w:val="StyleUnderline"/>
        </w:rPr>
        <w:t xml:space="preserve"> experienced (suffered) in the midst of a particular and unique relationship</w:t>
      </w:r>
      <w:r w:rsidR="00B8223C">
        <w:rPr>
          <w:rStyle w:val="StyleUnderline"/>
        </w:rPr>
        <w:t xml:space="preserve"> </w:t>
      </w:r>
      <w:r w:rsidRPr="003D460B">
        <w:rPr>
          <w:rStyle w:val="StyleUnderline"/>
        </w:rPr>
        <w:t>in a situation</w:t>
      </w:r>
      <w:r w:rsidRPr="00B8223C">
        <w:rPr>
          <w:sz w:val="14"/>
        </w:rPr>
        <w:t>. No doubt many, but not all, problems of injustice</w:t>
      </w:r>
      <w:r w:rsidR="00B8223C" w:rsidRPr="00B8223C">
        <w:rPr>
          <w:sz w:val="14"/>
        </w:rPr>
        <w:t xml:space="preserve"> </w:t>
      </w:r>
      <w:r w:rsidR="00513A0B" w:rsidRPr="00B8223C">
        <w:rPr>
          <w:sz w:val="14"/>
        </w:rPr>
        <w:t>are a consequence of being a member of a group in history, but even in these</w:t>
      </w:r>
      <w:r w:rsidR="00B8223C" w:rsidRPr="00B8223C">
        <w:rPr>
          <w:sz w:val="14"/>
        </w:rPr>
        <w:t xml:space="preserve"> </w:t>
      </w:r>
      <w:r w:rsidR="00513A0B" w:rsidRPr="00B8223C">
        <w:rPr>
          <w:sz w:val="14"/>
        </w:rPr>
        <w:t>cases, we cannot a priori assume that injustices are homogeneously equal for</w:t>
      </w:r>
      <w:r w:rsidR="00B8223C" w:rsidRPr="00B8223C">
        <w:rPr>
          <w:sz w:val="14"/>
        </w:rPr>
        <w:t xml:space="preserve"> </w:t>
      </w:r>
      <w:r w:rsidR="00513A0B" w:rsidRPr="00B8223C">
        <w:rPr>
          <w:sz w:val="14"/>
        </w:rPr>
        <w:t xml:space="preserve">all members of that group. Why is this important? </w:t>
      </w:r>
      <w:r w:rsidR="00513A0B" w:rsidRPr="00764BE6">
        <w:rPr>
          <w:rStyle w:val="StyleUnderline"/>
        </w:rPr>
        <w:t xml:space="preserve">The possible </w:t>
      </w:r>
      <w:r w:rsidR="00513A0B" w:rsidRPr="0004286B">
        <w:rPr>
          <w:rStyle w:val="Emphasis"/>
          <w:highlight w:val="cyan"/>
        </w:rPr>
        <w:t>pluralism</w:t>
      </w:r>
      <w:r w:rsidR="00B8223C">
        <w:rPr>
          <w:rStyle w:val="StyleUnderline"/>
          <w:highlight w:val="cyan"/>
        </w:rPr>
        <w:t xml:space="preserve"> </w:t>
      </w:r>
      <w:r w:rsidR="00513A0B" w:rsidRPr="00D25CE1">
        <w:rPr>
          <w:rStyle w:val="StyleUnderline"/>
          <w:highlight w:val="cyan"/>
        </w:rPr>
        <w:t>and</w:t>
      </w:r>
      <w:r w:rsidR="00513A0B" w:rsidRPr="00764BE6">
        <w:rPr>
          <w:rStyle w:val="StyleUnderline"/>
        </w:rPr>
        <w:t xml:space="preserve"> therefore </w:t>
      </w:r>
      <w:r w:rsidR="00513A0B" w:rsidRPr="0004286B">
        <w:rPr>
          <w:rStyle w:val="Emphasis"/>
          <w:highlight w:val="cyan"/>
        </w:rPr>
        <w:t>complexity</w:t>
      </w:r>
      <w:r w:rsidR="00513A0B" w:rsidRPr="00764BE6">
        <w:rPr>
          <w:rStyle w:val="StyleUnderline"/>
        </w:rPr>
        <w:t xml:space="preserve"> of a problem of injustice </w:t>
      </w:r>
      <w:r w:rsidR="00513A0B" w:rsidRPr="00D25CE1">
        <w:rPr>
          <w:rStyle w:val="StyleUnderline"/>
          <w:highlight w:val="cyan"/>
        </w:rPr>
        <w:t xml:space="preserve">does </w:t>
      </w:r>
      <w:r w:rsidR="00513A0B" w:rsidRPr="0004286B">
        <w:rPr>
          <w:rStyle w:val="Emphasis"/>
          <w:highlight w:val="cyan"/>
        </w:rPr>
        <w:t>not</w:t>
      </w:r>
      <w:r w:rsidR="00513A0B" w:rsidRPr="00764BE6">
        <w:rPr>
          <w:rStyle w:val="StyleUnderline"/>
        </w:rPr>
        <w:t xml:space="preserve"> always </w:t>
      </w:r>
      <w:r w:rsidR="00513A0B" w:rsidRPr="00D25CE1">
        <w:rPr>
          <w:rStyle w:val="StyleUnderline"/>
          <w:highlight w:val="cyan"/>
        </w:rPr>
        <w:t>stop at</w:t>
      </w:r>
      <w:r w:rsidR="00B8223C">
        <w:rPr>
          <w:rStyle w:val="StyleUnderline"/>
        </w:rPr>
        <w:t xml:space="preserve"> </w:t>
      </w:r>
      <w:r w:rsidR="00513A0B" w:rsidRPr="0004286B">
        <w:rPr>
          <w:rStyle w:val="StyleUnderline"/>
        </w:rPr>
        <w:t xml:space="preserve">the level of </w:t>
      </w:r>
      <w:r w:rsidR="00513A0B" w:rsidRPr="00D25CE1">
        <w:rPr>
          <w:rStyle w:val="StyleUnderline"/>
          <w:highlight w:val="cyan"/>
        </w:rPr>
        <w:t>being a member of a historical group</w:t>
      </w:r>
      <w:r w:rsidR="00513A0B" w:rsidRPr="00764BE6">
        <w:rPr>
          <w:rStyle w:val="StyleUnderline"/>
        </w:rPr>
        <w:t xml:space="preserve"> or even a member of many</w:t>
      </w:r>
      <w:r w:rsidR="00B8223C">
        <w:rPr>
          <w:rStyle w:val="StyleUnderline"/>
        </w:rPr>
        <w:t xml:space="preserve"> </w:t>
      </w:r>
      <w:r w:rsidR="00513A0B" w:rsidRPr="00764BE6">
        <w:rPr>
          <w:rStyle w:val="StyleUnderline"/>
        </w:rPr>
        <w:t>groups, as insisted on by intersectional analysis. There may be unique circumstances</w:t>
      </w:r>
      <w:r w:rsidR="00B8223C">
        <w:rPr>
          <w:rStyle w:val="StyleUnderline"/>
        </w:rPr>
        <w:t xml:space="preserve"> </w:t>
      </w:r>
      <w:r w:rsidR="00513A0B" w:rsidRPr="00764BE6">
        <w:rPr>
          <w:rStyle w:val="StyleUnderline"/>
        </w:rPr>
        <w:t>to particular countries, towns, neighborhoods, institutions, and</w:t>
      </w:r>
      <w:r w:rsidR="00B8223C">
        <w:rPr>
          <w:rStyle w:val="StyleUnderline"/>
        </w:rPr>
        <w:t xml:space="preserve"> </w:t>
      </w:r>
      <w:r w:rsidR="00513A0B" w:rsidRPr="00764BE6">
        <w:rPr>
          <w:rStyle w:val="StyleUnderline"/>
        </w:rPr>
        <w:t>ultimately situations that we must be open to in a context-sensitive inquiry.</w:t>
      </w:r>
      <w:r w:rsidR="00B8223C">
        <w:rPr>
          <w:rStyle w:val="StyleUnderline"/>
        </w:rPr>
        <w:t xml:space="preserve"> </w:t>
      </w:r>
      <w:r w:rsidR="00513A0B" w:rsidRPr="00764BE6">
        <w:rPr>
          <w:rStyle w:val="StyleUnderline"/>
        </w:rPr>
        <w:t>If an empirical inquiry is committed to capturing and ameliorating all of the</w:t>
      </w:r>
      <w:r w:rsidR="00B8223C">
        <w:rPr>
          <w:rStyle w:val="StyleUnderline"/>
        </w:rPr>
        <w:t xml:space="preserve"> </w:t>
      </w:r>
      <w:r w:rsidR="00513A0B" w:rsidRPr="00764BE6">
        <w:rPr>
          <w:rStyle w:val="StyleUnderline"/>
        </w:rPr>
        <w:t>harms in situations of injustice in their raw pretheoretical complexity, then</w:t>
      </w:r>
      <w:r w:rsidR="00B8223C">
        <w:rPr>
          <w:rStyle w:val="StyleUnderline"/>
        </w:rPr>
        <w:t xml:space="preserve"> </w:t>
      </w:r>
      <w:r w:rsidR="00513A0B" w:rsidRPr="00764BE6">
        <w:rPr>
          <w:rStyle w:val="StyleUnderline"/>
        </w:rPr>
        <w:t>this requires that we try to begin with and return to the concrete, particular,</w:t>
      </w:r>
      <w:r w:rsidR="00B8223C">
        <w:rPr>
          <w:rStyle w:val="StyleUnderline"/>
        </w:rPr>
        <w:t xml:space="preserve"> </w:t>
      </w:r>
      <w:r w:rsidR="00513A0B" w:rsidRPr="00764BE6">
        <w:rPr>
          <w:rStyle w:val="StyleUnderline"/>
        </w:rPr>
        <w:t>and unique experiences of injustice</w:t>
      </w:r>
      <w:r w:rsidR="00513A0B" w:rsidRPr="00B8223C">
        <w:rPr>
          <w:sz w:val="14"/>
        </w:rPr>
        <w:t>.</w:t>
      </w:r>
      <w:r w:rsidR="00B8223C" w:rsidRPr="00B8223C">
        <w:rPr>
          <w:sz w:val="14"/>
        </w:rPr>
        <w:t xml:space="preserve"> </w:t>
      </w:r>
      <w:r w:rsidR="00513A0B" w:rsidRPr="00B8223C">
        <w:rPr>
          <w:sz w:val="14"/>
        </w:rPr>
        <w:t>Pragmatism agrees with Sally Haslanger’s concern about Charles Mills’s</w:t>
      </w:r>
      <w:r w:rsidR="00B8223C" w:rsidRPr="00B8223C">
        <w:rPr>
          <w:sz w:val="14"/>
        </w:rPr>
        <w:t xml:space="preserve"> </w:t>
      </w:r>
      <w:r w:rsidR="00513A0B" w:rsidRPr="00B8223C">
        <w:rPr>
          <w:sz w:val="14"/>
        </w:rPr>
        <w:t>view. She writes: “</w:t>
      </w:r>
      <w:r w:rsidR="00513A0B" w:rsidRPr="00D25CE1">
        <w:rPr>
          <w:rStyle w:val="StyleUnderline"/>
        </w:rPr>
        <w:t>The goal is not just a theory that is historical (v. ahistorical),</w:t>
      </w:r>
      <w:r w:rsidR="00B8223C">
        <w:rPr>
          <w:rStyle w:val="StyleUnderline"/>
        </w:rPr>
        <w:t xml:space="preserve"> </w:t>
      </w:r>
      <w:r w:rsidR="00513A0B" w:rsidRPr="00D25CE1">
        <w:rPr>
          <w:rStyle w:val="StyleUnderline"/>
        </w:rPr>
        <w:t>but is sensitive to historical particularity, i.e., that resists grand causal</w:t>
      </w:r>
      <w:r w:rsidR="00B8223C">
        <w:rPr>
          <w:rStyle w:val="StyleUnderline"/>
        </w:rPr>
        <w:t xml:space="preserve"> </w:t>
      </w:r>
      <w:r w:rsidR="00513A0B" w:rsidRPr="00D25CE1">
        <w:rPr>
          <w:rStyle w:val="StyleUnderline"/>
        </w:rPr>
        <w:t>narratives purporting to give an account of how domination has come about</w:t>
      </w:r>
      <w:r w:rsidR="00B8223C">
        <w:rPr>
          <w:rStyle w:val="StyleUnderline"/>
        </w:rPr>
        <w:t xml:space="preserve"> </w:t>
      </w:r>
      <w:r w:rsidR="00513A0B" w:rsidRPr="00D25CE1">
        <w:rPr>
          <w:rStyle w:val="StyleUnderline"/>
        </w:rPr>
        <w:t>and is perpetuated everywhere and at all times</w:t>
      </w:r>
      <w:r w:rsidR="00513A0B" w:rsidRPr="00B8223C">
        <w:rPr>
          <w:sz w:val="14"/>
        </w:rPr>
        <w:t xml:space="preserve">” (1). </w:t>
      </w:r>
      <w:r w:rsidR="00513A0B" w:rsidRPr="00014DB6">
        <w:rPr>
          <w:rStyle w:val="StyleUnderline"/>
        </w:rPr>
        <w:t>For “the forces that cause</w:t>
      </w:r>
      <w:r w:rsidR="00B8223C">
        <w:rPr>
          <w:rStyle w:val="StyleUnderline"/>
        </w:rPr>
        <w:t xml:space="preserve"> </w:t>
      </w:r>
      <w:r w:rsidR="00513A0B" w:rsidRPr="00014DB6">
        <w:rPr>
          <w:rStyle w:val="StyleUnderline"/>
        </w:rPr>
        <w:t xml:space="preserve">and sustain domination vary tremendously context by context, and </w:t>
      </w:r>
      <w:r w:rsidR="00513A0B" w:rsidRPr="00014DB6">
        <w:rPr>
          <w:rStyle w:val="StyleUnderline"/>
          <w:highlight w:val="cyan"/>
        </w:rPr>
        <w:t>there isn’t</w:t>
      </w:r>
      <w:r w:rsidR="00B8223C">
        <w:rPr>
          <w:rStyle w:val="StyleUnderline"/>
        </w:rPr>
        <w:t xml:space="preserve"> </w:t>
      </w:r>
      <w:r w:rsidR="00513A0B" w:rsidRPr="00014DB6">
        <w:rPr>
          <w:rStyle w:val="StyleUnderline"/>
        </w:rPr>
        <w:t xml:space="preserve">necessarily </w:t>
      </w:r>
      <w:r w:rsidR="00513A0B" w:rsidRPr="00014DB6">
        <w:rPr>
          <w:rStyle w:val="StyleUnderline"/>
          <w:highlight w:val="cyan"/>
        </w:rPr>
        <w:t xml:space="preserve">a </w:t>
      </w:r>
      <w:r w:rsidR="00513A0B" w:rsidRPr="00014DB6">
        <w:rPr>
          <w:rStyle w:val="Emphasis"/>
          <w:highlight w:val="cyan"/>
        </w:rPr>
        <w:t>single causal explanation</w:t>
      </w:r>
      <w:r w:rsidR="00513A0B" w:rsidRPr="00014DB6">
        <w:rPr>
          <w:rStyle w:val="StyleUnderline"/>
        </w:rPr>
        <w:t>; a theoretical framework that is useful</w:t>
      </w:r>
      <w:r w:rsidR="00B8223C">
        <w:rPr>
          <w:rStyle w:val="StyleUnderline"/>
        </w:rPr>
        <w:t xml:space="preserve"> </w:t>
      </w:r>
      <w:r w:rsidR="00513A0B" w:rsidRPr="00014DB6">
        <w:rPr>
          <w:rStyle w:val="StyleUnderline"/>
        </w:rPr>
        <w:t>as a basis for political intervention must be highly sensitive to the details of</w:t>
      </w:r>
      <w:r w:rsidR="00B8223C">
        <w:rPr>
          <w:rStyle w:val="StyleUnderline"/>
        </w:rPr>
        <w:t xml:space="preserve"> </w:t>
      </w:r>
      <w:r w:rsidR="00513A0B" w:rsidRPr="00014DB6">
        <w:rPr>
          <w:rStyle w:val="StyleUnderline"/>
        </w:rPr>
        <w:t>the particular social context</w:t>
      </w:r>
      <w:r w:rsidR="00513A0B" w:rsidRPr="00B8223C">
        <w:rPr>
          <w:sz w:val="14"/>
        </w:rPr>
        <w:t>” (1).13</w:t>
      </w:r>
      <w:r w:rsidR="00B8223C" w:rsidRPr="00B8223C">
        <w:rPr>
          <w:sz w:val="14"/>
        </w:rPr>
        <w:t xml:space="preserve"> </w:t>
      </w:r>
      <w:r w:rsidR="00513A0B" w:rsidRPr="00B8223C">
        <w:rPr>
          <w:sz w:val="14"/>
        </w:rPr>
        <w:t>Although each situation is unique, there are commonalities among the</w:t>
      </w:r>
      <w:r w:rsidR="00B8223C" w:rsidRPr="00B8223C">
        <w:rPr>
          <w:sz w:val="14"/>
        </w:rPr>
        <w:t xml:space="preserve"> </w:t>
      </w:r>
      <w:r w:rsidR="00513A0B" w:rsidRPr="00B8223C">
        <w:rPr>
          <w:sz w:val="14"/>
        </w:rPr>
        <w:t>cases that permit inquiry about common causes. We can “formulate tentative</w:t>
      </w:r>
      <w:r w:rsidR="00B8223C" w:rsidRPr="00B8223C">
        <w:rPr>
          <w:sz w:val="14"/>
        </w:rPr>
        <w:t xml:space="preserve"> </w:t>
      </w:r>
      <w:r w:rsidR="00513A0B" w:rsidRPr="00B8223C">
        <w:rPr>
          <w:sz w:val="14"/>
        </w:rPr>
        <w:t>general principles from investigation of similar individual cases, and then . . .</w:t>
      </w:r>
      <w:r w:rsidR="00B8223C" w:rsidRPr="00B8223C">
        <w:rPr>
          <w:sz w:val="14"/>
        </w:rPr>
        <w:t xml:space="preserve"> </w:t>
      </w:r>
      <w:r w:rsidR="00513A0B" w:rsidRPr="00B8223C">
        <w:rPr>
          <w:sz w:val="14"/>
        </w:rPr>
        <w:t>check the generalizations by applying them to still further cases” (Dewey,</w:t>
      </w:r>
      <w:r w:rsidR="00B8223C" w:rsidRPr="00B8223C">
        <w:rPr>
          <w:sz w:val="14"/>
        </w:rPr>
        <w:t xml:space="preserve"> </w:t>
      </w:r>
      <w:r w:rsidR="00513A0B" w:rsidRPr="00B8223C">
        <w:rPr>
          <w:sz w:val="14"/>
        </w:rPr>
        <w:t>Lectures in China 53). But Dewey insists that the focus should be on the individual</w:t>
      </w:r>
      <w:r w:rsidR="00B8223C" w:rsidRPr="00B8223C">
        <w:rPr>
          <w:sz w:val="14"/>
        </w:rPr>
        <w:t xml:space="preserve"> </w:t>
      </w:r>
      <w:r w:rsidR="00513A0B" w:rsidRPr="00B8223C">
        <w:rPr>
          <w:sz w:val="14"/>
        </w:rPr>
        <w:t>case, and was critical of how so many sociopolitical theories are prone</w:t>
      </w:r>
      <w:r w:rsidR="00B8223C" w:rsidRPr="00B8223C">
        <w:rPr>
          <w:sz w:val="14"/>
        </w:rPr>
        <w:t xml:space="preserve"> </w:t>
      </w:r>
      <w:r w:rsidR="00513A0B" w:rsidRPr="00B8223C">
        <w:rPr>
          <w:sz w:val="14"/>
        </w:rPr>
        <w:t>to starting and remaining at the level of “sweeping generalizations.” He states</w:t>
      </w:r>
      <w:r w:rsidR="00B8223C" w:rsidRPr="00B8223C">
        <w:rPr>
          <w:sz w:val="14"/>
        </w:rPr>
        <w:t xml:space="preserve"> </w:t>
      </w:r>
      <w:r w:rsidR="00513A0B" w:rsidRPr="00B8223C">
        <w:rPr>
          <w:sz w:val="14"/>
        </w:rPr>
        <w:t>that they “fail to focus on the concrete problems which arise in experience,</w:t>
      </w:r>
      <w:r w:rsidR="00B8223C" w:rsidRPr="00B8223C">
        <w:rPr>
          <w:sz w:val="14"/>
        </w:rPr>
        <w:t xml:space="preserve"> </w:t>
      </w:r>
      <w:r w:rsidR="00513A0B" w:rsidRPr="00B8223C">
        <w:rPr>
          <w:sz w:val="14"/>
        </w:rPr>
        <w:t>allowing such problems to be buried under their sweeping generalizations”</w:t>
      </w:r>
      <w:r w:rsidR="00B8223C" w:rsidRPr="00B8223C">
        <w:rPr>
          <w:sz w:val="14"/>
        </w:rPr>
        <w:t xml:space="preserve"> </w:t>
      </w:r>
      <w:r w:rsidR="00513A0B" w:rsidRPr="00B8223C">
        <w:rPr>
          <w:sz w:val="14"/>
        </w:rPr>
        <w:t>(Lectures in China 53).</w:t>
      </w:r>
      <w:r w:rsidR="00B8223C" w:rsidRPr="00B8223C">
        <w:rPr>
          <w:sz w:val="14"/>
        </w:rPr>
        <w:t xml:space="preserve"> </w:t>
      </w:r>
      <w:r w:rsidR="00513A0B" w:rsidRPr="00014DB6">
        <w:rPr>
          <w:rStyle w:val="StyleUnderline"/>
        </w:rPr>
        <w:t xml:space="preserve">The lesson pragmatism provides for nonideal theory today is that it </w:t>
      </w:r>
      <w:r w:rsidR="00513A0B" w:rsidRPr="00014DB6">
        <w:rPr>
          <w:rStyle w:val="StyleUnderline"/>
          <w:highlight w:val="cyan"/>
        </w:rPr>
        <w:t>must</w:t>
      </w:r>
      <w:r w:rsidR="00B8223C">
        <w:rPr>
          <w:rStyle w:val="StyleUnderline"/>
          <w:highlight w:val="cyan"/>
        </w:rPr>
        <w:t xml:space="preserve"> </w:t>
      </w:r>
      <w:r w:rsidR="00513A0B" w:rsidRPr="00014DB6">
        <w:rPr>
          <w:rStyle w:val="StyleUnderline"/>
          <w:highlight w:val="cyan"/>
        </w:rPr>
        <w:t xml:space="preserve">be careful to not </w:t>
      </w:r>
      <w:r w:rsidR="00513A0B" w:rsidRPr="00014DB6">
        <w:rPr>
          <w:rStyle w:val="Emphasis"/>
          <w:highlight w:val="cyan"/>
        </w:rPr>
        <w:t>reify</w:t>
      </w:r>
      <w:r w:rsidR="00513A0B" w:rsidRPr="00014DB6">
        <w:rPr>
          <w:rStyle w:val="StyleUnderline"/>
        </w:rPr>
        <w:t xml:space="preserve"> any injustice as </w:t>
      </w:r>
      <w:r w:rsidR="00513A0B" w:rsidRPr="0040351A">
        <w:rPr>
          <w:rStyle w:val="StyleUnderline"/>
          <w:highlight w:val="cyan"/>
        </w:rPr>
        <w:t>some single historical force</w:t>
      </w:r>
      <w:r w:rsidR="00513A0B" w:rsidRPr="00014DB6">
        <w:rPr>
          <w:rStyle w:val="StyleUnderline"/>
        </w:rPr>
        <w:t xml:space="preserve"> for which</w:t>
      </w:r>
      <w:r w:rsidR="00B8223C">
        <w:rPr>
          <w:rStyle w:val="StyleUnderline"/>
        </w:rPr>
        <w:t xml:space="preserve"> </w:t>
      </w:r>
      <w:r w:rsidR="00513A0B" w:rsidRPr="00014DB6">
        <w:rPr>
          <w:rStyle w:val="StyleUnderline"/>
        </w:rPr>
        <w:t>particular injustice problems are its manifestation or evidence for its existence</w:t>
      </w:r>
      <w:r w:rsidR="00513A0B" w:rsidRPr="00B8223C">
        <w:rPr>
          <w:sz w:val="14"/>
        </w:rPr>
        <w:t>.</w:t>
      </w:r>
      <w:r w:rsidR="00B8223C" w:rsidRPr="00B8223C">
        <w:rPr>
          <w:sz w:val="14"/>
        </w:rPr>
        <w:t xml:space="preserve"> </w:t>
      </w:r>
      <w:r w:rsidR="00513A0B" w:rsidRPr="00B8223C">
        <w:rPr>
          <w:sz w:val="14"/>
        </w:rPr>
        <w:t>Pragmatism welcomes the wisdom and resources of nonideal theories</w:t>
      </w:r>
      <w:r w:rsidR="00B8223C" w:rsidRPr="00B8223C">
        <w:rPr>
          <w:sz w:val="14"/>
        </w:rPr>
        <w:t xml:space="preserve"> </w:t>
      </w:r>
      <w:r w:rsidR="00513A0B" w:rsidRPr="00B8223C">
        <w:rPr>
          <w:sz w:val="14"/>
        </w:rPr>
        <w:t>that are historically grounded on actual injustices, but it issues a warning</w:t>
      </w:r>
      <w:r w:rsidR="00B8223C" w:rsidRPr="00B8223C">
        <w:rPr>
          <w:sz w:val="14"/>
        </w:rPr>
        <w:t xml:space="preserve"> </w:t>
      </w:r>
      <w:r w:rsidR="00513A0B" w:rsidRPr="00B8223C">
        <w:rPr>
          <w:sz w:val="14"/>
        </w:rPr>
        <w:t>about how they should be understood and implemented. It is, for example,</w:t>
      </w:r>
      <w:r w:rsidR="00B8223C" w:rsidRPr="00B8223C">
        <w:rPr>
          <w:sz w:val="14"/>
        </w:rPr>
        <w:t xml:space="preserve"> </w:t>
      </w:r>
      <w:r w:rsidR="00513A0B" w:rsidRPr="00B8223C">
        <w:rPr>
          <w:sz w:val="14"/>
        </w:rPr>
        <w:t>sympathetic to the critical resources found in critical race theory, but with</w:t>
      </w:r>
      <w:r w:rsidR="00B8223C" w:rsidRPr="00B8223C">
        <w:rPr>
          <w:sz w:val="14"/>
        </w:rPr>
        <w:t xml:space="preserve"> </w:t>
      </w:r>
      <w:r w:rsidR="00513A0B" w:rsidRPr="00B8223C">
        <w:rPr>
          <w:sz w:val="14"/>
        </w:rPr>
        <w:t>an important qualification. It understands Derrick Bell’s valuable criticism</w:t>
      </w:r>
      <w:r w:rsidR="00B8223C" w:rsidRPr="00B8223C">
        <w:rPr>
          <w:sz w:val="14"/>
        </w:rPr>
        <w:t xml:space="preserve"> </w:t>
      </w:r>
      <w:r w:rsidR="00513A0B" w:rsidRPr="00B8223C">
        <w:rPr>
          <w:sz w:val="14"/>
        </w:rPr>
        <w:t>as context-specific to patterns in the practice of American law. Through his</w:t>
      </w:r>
      <w:r w:rsidR="00B8223C" w:rsidRPr="00B8223C">
        <w:rPr>
          <w:sz w:val="14"/>
        </w:rPr>
        <w:t xml:space="preserve"> </w:t>
      </w:r>
      <w:r w:rsidR="00513A0B" w:rsidRPr="00B8223C">
        <w:rPr>
          <w:sz w:val="14"/>
        </w:rPr>
        <w:t>inquiry into particular cases and civil rights policies at a particular time and</w:t>
      </w:r>
      <w:r w:rsidR="00B8223C" w:rsidRPr="00B8223C">
        <w:rPr>
          <w:sz w:val="14"/>
        </w:rPr>
        <w:t xml:space="preserve"> </w:t>
      </w:r>
      <w:r w:rsidR="00513A0B" w:rsidRPr="00B8223C">
        <w:rPr>
          <w:sz w:val="14"/>
        </w:rPr>
        <w:t>place, Bell learned and proposed certain general principles such as the one</w:t>
      </w:r>
      <w:r w:rsidR="00B8223C" w:rsidRPr="00B8223C">
        <w:rPr>
          <w:sz w:val="14"/>
        </w:rPr>
        <w:t xml:space="preserve"> </w:t>
      </w:r>
      <w:r w:rsidR="00513A0B" w:rsidRPr="00B8223C">
        <w:rPr>
          <w:sz w:val="14"/>
        </w:rPr>
        <w:t>of “interest convergence,” that is, “whites will promote racial advantages for</w:t>
      </w:r>
      <w:r w:rsidR="00B8223C" w:rsidRPr="00B8223C">
        <w:rPr>
          <w:sz w:val="14"/>
        </w:rPr>
        <w:t xml:space="preserve"> </w:t>
      </w:r>
      <w:r w:rsidR="00513A0B" w:rsidRPr="00B8223C">
        <w:rPr>
          <w:sz w:val="14"/>
        </w:rPr>
        <w:t xml:space="preserve">blacks only when they also promote white self-interest.”14 But, </w:t>
      </w:r>
      <w:r w:rsidR="00513A0B" w:rsidRPr="0040351A">
        <w:rPr>
          <w:rStyle w:val="StyleUnderline"/>
        </w:rPr>
        <w:t>for pragmatism,</w:t>
      </w:r>
      <w:r w:rsidR="00B8223C">
        <w:rPr>
          <w:rStyle w:val="StyleUnderline"/>
        </w:rPr>
        <w:t xml:space="preserve"> </w:t>
      </w:r>
      <w:r w:rsidR="00513A0B" w:rsidRPr="0040351A">
        <w:rPr>
          <w:rStyle w:val="StyleUnderline"/>
        </w:rPr>
        <w:t>these principles are nothing more than historically grounded tools to use</w:t>
      </w:r>
      <w:r w:rsidR="00B8223C">
        <w:rPr>
          <w:rStyle w:val="StyleUnderline"/>
        </w:rPr>
        <w:t xml:space="preserve"> </w:t>
      </w:r>
      <w:r w:rsidR="00513A0B" w:rsidRPr="0040351A">
        <w:rPr>
          <w:rStyle w:val="StyleUnderline"/>
        </w:rPr>
        <w:t xml:space="preserve">in present problematic situations that </w:t>
      </w:r>
      <w:r w:rsidR="00513A0B" w:rsidRPr="0040351A">
        <w:rPr>
          <w:rStyle w:val="StyleUnderline"/>
          <w:highlight w:val="cyan"/>
        </w:rPr>
        <w:t>call for</w:t>
      </w:r>
      <w:r w:rsidR="00513A0B" w:rsidRPr="0040351A">
        <w:rPr>
          <w:rStyle w:val="StyleUnderline"/>
        </w:rPr>
        <w:t xml:space="preserve"> our analysis, such as </w:t>
      </w:r>
      <w:r w:rsidR="00513A0B" w:rsidRPr="0040351A">
        <w:rPr>
          <w:rStyle w:val="Emphasis"/>
          <w:highlight w:val="cyan"/>
        </w:rPr>
        <w:t>deliberation</w:t>
      </w:r>
      <w:r w:rsidR="00B8223C">
        <w:rPr>
          <w:rStyle w:val="Emphasis"/>
          <w:highlight w:val="cyan"/>
        </w:rPr>
        <w:t xml:space="preserve"> </w:t>
      </w:r>
      <w:r w:rsidR="00513A0B" w:rsidRPr="0040351A">
        <w:rPr>
          <w:rStyle w:val="Emphasis"/>
          <w:highlight w:val="cyan"/>
        </w:rPr>
        <w:t>in establishing public policies</w:t>
      </w:r>
      <w:r w:rsidR="00513A0B" w:rsidRPr="0040351A">
        <w:rPr>
          <w:rStyle w:val="StyleUnderline"/>
        </w:rPr>
        <w:t xml:space="preserve"> or making sense of some concrete injustice</w:t>
      </w:r>
      <w:r w:rsidR="00513A0B" w:rsidRPr="00B8223C">
        <w:rPr>
          <w:sz w:val="14"/>
        </w:rPr>
        <w:t>.</w:t>
      </w:r>
      <w:r w:rsidR="00B8223C" w:rsidRPr="00B8223C">
        <w:rPr>
          <w:sz w:val="14"/>
        </w:rPr>
        <w:t xml:space="preserve"> </w:t>
      </w:r>
      <w:r w:rsidR="00513A0B" w:rsidRPr="0004286B">
        <w:rPr>
          <w:rStyle w:val="StyleUnderline"/>
        </w:rPr>
        <w:t xml:space="preserve">The principles are </w:t>
      </w:r>
      <w:r w:rsidR="00513A0B" w:rsidRPr="0004286B">
        <w:rPr>
          <w:rStyle w:val="Emphasis"/>
          <w:highlight w:val="cyan"/>
        </w:rPr>
        <w:t>falsifiable</w:t>
      </w:r>
      <w:r w:rsidR="00513A0B" w:rsidRPr="0004286B">
        <w:rPr>
          <w:rStyle w:val="StyleUnderline"/>
          <w:highlight w:val="cyan"/>
        </w:rPr>
        <w:t xml:space="preserve"> and </w:t>
      </w:r>
      <w:r w:rsidR="00513A0B" w:rsidRPr="0004286B">
        <w:rPr>
          <w:rStyle w:val="Emphasis"/>
          <w:highlight w:val="cyan"/>
        </w:rPr>
        <w:t>open to revision</w:t>
      </w:r>
      <w:r w:rsidR="00513A0B" w:rsidRPr="0004286B">
        <w:rPr>
          <w:rStyle w:val="StyleUnderline"/>
          <w:highlight w:val="cyan"/>
        </w:rPr>
        <w:t xml:space="preserve"> as we face situation-specific</w:t>
      </w:r>
      <w:r w:rsidR="00B8223C">
        <w:rPr>
          <w:rStyle w:val="StyleUnderline"/>
          <w:highlight w:val="cyan"/>
        </w:rPr>
        <w:t xml:space="preserve"> </w:t>
      </w:r>
      <w:r w:rsidR="00513A0B" w:rsidRPr="0004286B">
        <w:rPr>
          <w:rStyle w:val="StyleUnderline"/>
          <w:highlight w:val="cyan"/>
        </w:rPr>
        <w:t>injustices</w:t>
      </w:r>
      <w:r w:rsidR="00513A0B" w:rsidRPr="00B8223C">
        <w:rPr>
          <w:sz w:val="14"/>
        </w:rPr>
        <w:t xml:space="preserve">. In </w:t>
      </w:r>
      <w:r w:rsidR="00513A0B" w:rsidRPr="0055454C">
        <w:rPr>
          <w:rStyle w:val="Emphasis"/>
          <w:highlight w:val="cyan"/>
        </w:rPr>
        <w:t>testing their adequacy</w:t>
      </w:r>
      <w:r w:rsidR="00513A0B" w:rsidRPr="00B8223C">
        <w:rPr>
          <w:sz w:val="14"/>
        </w:rPr>
        <w:t>, we need to consider their function in</w:t>
      </w:r>
      <w:r w:rsidR="00B8223C" w:rsidRPr="00B8223C">
        <w:rPr>
          <w:sz w:val="14"/>
        </w:rPr>
        <w:t xml:space="preserve"> </w:t>
      </w:r>
      <w:r w:rsidR="00513A0B" w:rsidRPr="00B8223C">
        <w:rPr>
          <w:sz w:val="14"/>
        </w:rPr>
        <w:t>making us see aspects of injustices we would not otherwise appreciate.15</w:t>
      </w:r>
      <w:r w:rsidR="00B8223C" w:rsidRPr="00B8223C">
        <w:rPr>
          <w:sz w:val="14"/>
        </w:rPr>
        <w:t xml:space="preserve"> </w:t>
      </w:r>
      <w:r w:rsidR="00513A0B" w:rsidRPr="00B8223C">
        <w:rPr>
          <w:sz w:val="14"/>
        </w:rPr>
        <w:t>Pragmatism definitely presents a very demanding methodological prescription</w:t>
      </w:r>
      <w:r w:rsidR="00B8223C" w:rsidRPr="00B8223C">
        <w:rPr>
          <w:sz w:val="14"/>
        </w:rPr>
        <w:t xml:space="preserve"> </w:t>
      </w:r>
      <w:r w:rsidR="00513A0B" w:rsidRPr="00B8223C">
        <w:rPr>
          <w:sz w:val="14"/>
        </w:rPr>
        <w:t>to nonideal theory. Since most inquiry is, by nature, general or at</w:t>
      </w:r>
      <w:r w:rsidR="00B8223C" w:rsidRPr="00B8223C">
        <w:rPr>
          <w:sz w:val="14"/>
        </w:rPr>
        <w:t xml:space="preserve"> </w:t>
      </w:r>
      <w:r w:rsidR="00513A0B" w:rsidRPr="00B8223C">
        <w:rPr>
          <w:sz w:val="14"/>
        </w:rPr>
        <w:t>least relies on theoretical categories that are general and abstract, their imperative</w:t>
      </w:r>
      <w:r w:rsidR="00B8223C" w:rsidRPr="00B8223C">
        <w:rPr>
          <w:sz w:val="14"/>
        </w:rPr>
        <w:t xml:space="preserve"> </w:t>
      </w:r>
      <w:r w:rsidR="00513A0B" w:rsidRPr="00B8223C">
        <w:rPr>
          <w:sz w:val="14"/>
        </w:rPr>
        <w:t>to be sensitive to context seems to be asking the impossible. However, the</w:t>
      </w:r>
      <w:r w:rsidR="00B8223C" w:rsidRPr="00B8223C">
        <w:rPr>
          <w:sz w:val="14"/>
        </w:rPr>
        <w:t xml:space="preserve"> </w:t>
      </w:r>
      <w:r w:rsidR="00513A0B" w:rsidRPr="00B8223C">
        <w:rPr>
          <w:sz w:val="14"/>
        </w:rPr>
        <w:t>view is not all-or-nothing. From the more abstract and general to the more</w:t>
      </w:r>
      <w:r w:rsidR="00B8223C" w:rsidRPr="00B8223C">
        <w:rPr>
          <w:sz w:val="14"/>
        </w:rPr>
        <w:t xml:space="preserve"> </w:t>
      </w:r>
      <w:r w:rsidR="00513A0B" w:rsidRPr="00B8223C">
        <w:rPr>
          <w:sz w:val="14"/>
        </w:rPr>
        <w:t>particular and concrete is a matter of degree, as is our sensitivity to context.</w:t>
      </w:r>
      <w:r w:rsidR="00B8223C" w:rsidRPr="00B8223C">
        <w:rPr>
          <w:sz w:val="14"/>
        </w:rPr>
        <w:t xml:space="preserve"> </w:t>
      </w:r>
      <w:r w:rsidR="00513A0B" w:rsidRPr="00B8223C">
        <w:rPr>
          <w:sz w:val="14"/>
        </w:rPr>
        <w:t>Luckily, there are research institutions today that provide a good example</w:t>
      </w:r>
      <w:r w:rsidR="00B8223C" w:rsidRPr="00B8223C">
        <w:rPr>
          <w:sz w:val="14"/>
        </w:rPr>
        <w:t xml:space="preserve"> </w:t>
      </w:r>
      <w:r w:rsidR="00513A0B" w:rsidRPr="00B8223C">
        <w:rPr>
          <w:sz w:val="14"/>
        </w:rPr>
        <w:t>of the sort of research that pragmatism considers valuable and that avoids the</w:t>
      </w:r>
      <w:r w:rsidR="00B8223C" w:rsidRPr="00B8223C">
        <w:rPr>
          <w:sz w:val="14"/>
        </w:rPr>
        <w:t xml:space="preserve"> </w:t>
      </w:r>
      <w:r w:rsidR="00513A0B" w:rsidRPr="00B8223C">
        <w:rPr>
          <w:sz w:val="14"/>
        </w:rPr>
        <w:t>propensities in philosophy for a single cause or the temptation to universalize</w:t>
      </w:r>
      <w:r w:rsidR="00B8223C" w:rsidRPr="00B8223C">
        <w:rPr>
          <w:sz w:val="14"/>
        </w:rPr>
        <w:t xml:space="preserve"> </w:t>
      </w:r>
      <w:r w:rsidR="00513A0B" w:rsidRPr="00B8223C">
        <w:rPr>
          <w:sz w:val="14"/>
        </w:rPr>
        <w:t>the diagnosis of a problem. The Institute for Urban Policy Research &amp; Analysis</w:t>
      </w:r>
      <w:r w:rsidR="00B8223C" w:rsidRPr="00B8223C">
        <w:rPr>
          <w:sz w:val="14"/>
        </w:rPr>
        <w:t xml:space="preserve"> </w:t>
      </w:r>
      <w:r w:rsidR="00513A0B" w:rsidRPr="00B8223C">
        <w:rPr>
          <w:sz w:val="14"/>
        </w:rPr>
        <w:t>at the University of Texas at Austin recently conducted a study and discovered</w:t>
      </w:r>
      <w:r w:rsidR="00B8223C" w:rsidRPr="00B8223C">
        <w:rPr>
          <w:sz w:val="14"/>
        </w:rPr>
        <w:t xml:space="preserve"> </w:t>
      </w:r>
      <w:r w:rsidR="00513A0B" w:rsidRPr="00B8223C">
        <w:rPr>
          <w:sz w:val="14"/>
        </w:rPr>
        <w:t>that Austin was the only major city in the United States to experience</w:t>
      </w:r>
      <w:r w:rsidR="00B8223C" w:rsidRPr="00B8223C">
        <w:rPr>
          <w:sz w:val="14"/>
        </w:rPr>
        <w:t xml:space="preserve"> </w:t>
      </w:r>
      <w:r w:rsidR="00513A0B" w:rsidRPr="00B8223C">
        <w:rPr>
          <w:sz w:val="14"/>
        </w:rPr>
        <w:t>a double-digit population growth rate while simultaneously seeing a decline</w:t>
      </w:r>
      <w:r w:rsidR="00B8223C" w:rsidRPr="00B8223C">
        <w:rPr>
          <w:sz w:val="14"/>
        </w:rPr>
        <w:t xml:space="preserve"> </w:t>
      </w:r>
      <w:r w:rsidR="00513A0B" w:rsidRPr="00B8223C">
        <w:rPr>
          <w:sz w:val="14"/>
        </w:rPr>
        <w:t>in African American population.16 An institute like this relies on knowledge</w:t>
      </w:r>
      <w:r w:rsidR="00B8223C" w:rsidRPr="00B8223C">
        <w:rPr>
          <w:sz w:val="14"/>
        </w:rPr>
        <w:t xml:space="preserve"> </w:t>
      </w:r>
      <w:r w:rsidR="00513A0B" w:rsidRPr="00B8223C">
        <w:rPr>
          <w:sz w:val="14"/>
        </w:rPr>
        <w:t>indicators that a problem of injustice may be occurring. Their statistical</w:t>
      </w:r>
      <w:r w:rsidR="00B8223C" w:rsidRPr="00B8223C">
        <w:rPr>
          <w:sz w:val="14"/>
        </w:rPr>
        <w:t xml:space="preserve"> </w:t>
      </w:r>
      <w:r w:rsidR="00513A0B" w:rsidRPr="00B8223C">
        <w:rPr>
          <w:sz w:val="14"/>
        </w:rPr>
        <w:t>tools are reliable in raising red flags that there may be a problem of injustice.</w:t>
      </w:r>
      <w:r w:rsidR="00B8223C" w:rsidRPr="00B8223C">
        <w:rPr>
          <w:sz w:val="14"/>
        </w:rPr>
        <w:t xml:space="preserve"> </w:t>
      </w:r>
      <w:r w:rsidR="00513A0B" w:rsidRPr="00B8223C">
        <w:rPr>
          <w:sz w:val="14"/>
        </w:rPr>
        <w:t>This study concluded that “the declining number of African Americans in</w:t>
      </w:r>
      <w:r w:rsidR="00B8223C" w:rsidRPr="00B8223C">
        <w:rPr>
          <w:sz w:val="14"/>
        </w:rPr>
        <w:t xml:space="preserve"> </w:t>
      </w:r>
      <w:r w:rsidR="00513A0B" w:rsidRPr="00B8223C">
        <w:rPr>
          <w:sz w:val="14"/>
        </w:rPr>
        <w:t>Austin was the result of persistent structural inequalities. That is, African</w:t>
      </w:r>
      <w:r w:rsidR="00B8223C" w:rsidRPr="00B8223C">
        <w:rPr>
          <w:sz w:val="14"/>
        </w:rPr>
        <w:t xml:space="preserve"> </w:t>
      </w:r>
      <w:r w:rsidR="00513A0B" w:rsidRPr="00B8223C">
        <w:rPr>
          <w:sz w:val="14"/>
        </w:rPr>
        <w:t>Americans did not choose to leave Austin so much as they were compelled</w:t>
      </w:r>
      <w:r w:rsidR="00B8223C" w:rsidRPr="00B8223C">
        <w:rPr>
          <w:sz w:val="14"/>
        </w:rPr>
        <w:t xml:space="preserve"> </w:t>
      </w:r>
      <w:r w:rsidR="00513A0B" w:rsidRPr="00B8223C">
        <w:rPr>
          <w:sz w:val="14"/>
        </w:rPr>
        <w:t>to leave by several structural forces historical, economic, and governmental</w:t>
      </w:r>
      <w:r w:rsidR="00B8223C" w:rsidRPr="00B8223C">
        <w:rPr>
          <w:sz w:val="14"/>
        </w:rPr>
        <w:t xml:space="preserve"> </w:t>
      </w:r>
      <w:r w:rsidR="00513A0B" w:rsidRPr="00B8223C">
        <w:rPr>
          <w:sz w:val="14"/>
        </w:rPr>
        <w:t>that continued to create inequalities in their lives” (Donahue and Brown</w:t>
      </w:r>
      <w:r w:rsidR="00B8223C" w:rsidRPr="00B8223C">
        <w:rPr>
          <w:sz w:val="14"/>
        </w:rPr>
        <w:t xml:space="preserve"> </w:t>
      </w:r>
      <w:r w:rsidR="00513A0B" w:rsidRPr="00B8223C">
        <w:rPr>
          <w:sz w:val="14"/>
        </w:rPr>
        <w:t>1). This particular study did not succumb to the temptation of proposing a</w:t>
      </w:r>
      <w:r w:rsidR="00B8223C" w:rsidRPr="00B8223C">
        <w:rPr>
          <w:sz w:val="14"/>
        </w:rPr>
        <w:t xml:space="preserve"> </w:t>
      </w:r>
      <w:r w:rsidR="00513A0B" w:rsidRPr="00B8223C">
        <w:rPr>
          <w:sz w:val="14"/>
        </w:rPr>
        <w:t>single cause or trying to lump together all the causes with a single name, such</w:t>
      </w:r>
      <w:r w:rsidR="00B8223C" w:rsidRPr="00B8223C">
        <w:rPr>
          <w:sz w:val="14"/>
        </w:rPr>
        <w:t xml:space="preserve"> </w:t>
      </w:r>
      <w:r w:rsidR="00513A0B" w:rsidRPr="00B8223C">
        <w:rPr>
          <w:sz w:val="14"/>
        </w:rPr>
        <w:t>as segregation, white supremacy, or class discrimination. In fact, the report</w:t>
      </w:r>
      <w:r w:rsidR="00B8223C" w:rsidRPr="00B8223C">
        <w:rPr>
          <w:sz w:val="14"/>
        </w:rPr>
        <w:t xml:space="preserve"> </w:t>
      </w:r>
      <w:r w:rsidR="00513A0B" w:rsidRPr="00B8223C">
        <w:rPr>
          <w:sz w:val="14"/>
        </w:rPr>
        <w:t>presents different contingent factors specific to the particular circumstances</w:t>
      </w:r>
      <w:r w:rsidR="00B8223C" w:rsidRPr="00B8223C">
        <w:rPr>
          <w:sz w:val="14"/>
        </w:rPr>
        <w:t xml:space="preserve"> </w:t>
      </w:r>
      <w:r w:rsidR="00513A0B" w:rsidRPr="00B8223C">
        <w:rPr>
          <w:sz w:val="14"/>
        </w:rPr>
        <w:t>in Austin and suggests “each played a partial role in the outmigration of African</w:t>
      </w:r>
      <w:r w:rsidR="00B8223C" w:rsidRPr="00B8223C">
        <w:rPr>
          <w:sz w:val="14"/>
        </w:rPr>
        <w:t xml:space="preserve"> </w:t>
      </w:r>
      <w:r w:rsidR="00513A0B" w:rsidRPr="00B8223C">
        <w:rPr>
          <w:sz w:val="14"/>
        </w:rPr>
        <w:t>Americans from Austin. There is no single explanation for the decline</w:t>
      </w:r>
      <w:r w:rsidR="00B8223C" w:rsidRPr="00B8223C">
        <w:rPr>
          <w:sz w:val="14"/>
        </w:rPr>
        <w:t xml:space="preserve"> </w:t>
      </w:r>
      <w:r w:rsidR="00513A0B" w:rsidRPr="00B8223C">
        <w:rPr>
          <w:sz w:val="14"/>
        </w:rPr>
        <w:t>in Austin’s African-American population between 2000 and 2010” (1). Of</w:t>
      </w:r>
      <w:r w:rsidR="00B8223C" w:rsidRPr="00B8223C">
        <w:rPr>
          <w:sz w:val="14"/>
        </w:rPr>
        <w:t xml:space="preserve"> </w:t>
      </w:r>
      <w:r w:rsidR="00513A0B" w:rsidRPr="00B8223C">
        <w:rPr>
          <w:sz w:val="14"/>
        </w:rPr>
        <w:t>course, even if this study was context-sensitive to the unique circumstances</w:t>
      </w:r>
      <w:r w:rsidR="00B8223C" w:rsidRPr="00B8223C">
        <w:rPr>
          <w:sz w:val="14"/>
        </w:rPr>
        <w:t xml:space="preserve"> </w:t>
      </w:r>
      <w:r w:rsidR="00513A0B" w:rsidRPr="00B8223C">
        <w:rPr>
          <w:sz w:val="14"/>
        </w:rPr>
        <w:t>of Austin, it does not mean that they did not rely (as they should) on the</w:t>
      </w:r>
      <w:r w:rsidR="00B8223C" w:rsidRPr="00B8223C">
        <w:rPr>
          <w:sz w:val="14"/>
        </w:rPr>
        <w:t xml:space="preserve"> </w:t>
      </w:r>
      <w:r w:rsidR="00513A0B" w:rsidRPr="00B8223C">
        <w:rPr>
          <w:sz w:val="14"/>
        </w:rPr>
        <w:t>knowledge and history of African Americans in other cities. The list of factors</w:t>
      </w:r>
      <w:r w:rsidR="00B8223C" w:rsidRPr="00B8223C">
        <w:rPr>
          <w:sz w:val="14"/>
        </w:rPr>
        <w:t xml:space="preserve"> </w:t>
      </w:r>
      <w:r w:rsidR="00513A0B" w:rsidRPr="00B8223C">
        <w:rPr>
          <w:sz w:val="14"/>
        </w:rPr>
        <w:t>that contributed to Austin’s problem is not unique to Austin: gentrification,</w:t>
      </w:r>
      <w:r w:rsidR="00B8223C" w:rsidRPr="00B8223C">
        <w:rPr>
          <w:sz w:val="14"/>
        </w:rPr>
        <w:t xml:space="preserve"> </w:t>
      </w:r>
      <w:r w:rsidR="00513A0B" w:rsidRPr="00B8223C">
        <w:rPr>
          <w:sz w:val="14"/>
        </w:rPr>
        <w:t>segregation, and inequalities in public education, policing, and the job market.</w:t>
      </w:r>
      <w:r w:rsidR="00B8223C" w:rsidRPr="00B8223C">
        <w:rPr>
          <w:sz w:val="14"/>
        </w:rPr>
        <w:t xml:space="preserve"> </w:t>
      </w:r>
      <w:r w:rsidR="00513A0B" w:rsidRPr="00B8223C">
        <w:rPr>
          <w:sz w:val="14"/>
        </w:rPr>
        <w:t>But Austin is a unique context in which these factors operate differently</w:t>
      </w:r>
      <w:r w:rsidR="00B8223C" w:rsidRPr="00B8223C">
        <w:rPr>
          <w:sz w:val="14"/>
        </w:rPr>
        <w:t xml:space="preserve"> </w:t>
      </w:r>
      <w:r w:rsidR="00513A0B" w:rsidRPr="00B8223C">
        <w:rPr>
          <w:sz w:val="14"/>
        </w:rPr>
        <w:t>than in other cities. This is important in regard to proposing possible solutions.</w:t>
      </w:r>
      <w:r w:rsidR="00B8223C" w:rsidRPr="00B8223C">
        <w:rPr>
          <w:sz w:val="14"/>
        </w:rPr>
        <w:t xml:space="preserve"> </w:t>
      </w:r>
      <w:r w:rsidR="00513A0B" w:rsidRPr="0055454C">
        <w:rPr>
          <w:rStyle w:val="StyleUnderline"/>
          <w:highlight w:val="cyan"/>
        </w:rPr>
        <w:t xml:space="preserve">The more </w:t>
      </w:r>
      <w:r w:rsidR="00513A0B" w:rsidRPr="0055454C">
        <w:rPr>
          <w:rStyle w:val="Emphasis"/>
          <w:highlight w:val="cyan"/>
        </w:rPr>
        <w:t>context-specific</w:t>
      </w:r>
      <w:r w:rsidR="00513A0B" w:rsidRPr="0055454C">
        <w:rPr>
          <w:rStyle w:val="StyleUnderline"/>
        </w:rPr>
        <w:t xml:space="preserve"> or sensitive the inquiry is </w:t>
      </w:r>
      <w:r w:rsidR="00513A0B" w:rsidRPr="00A118D5">
        <w:rPr>
          <w:rStyle w:val="StyleUnderline"/>
          <w:highlight w:val="cyan"/>
        </w:rPr>
        <w:t>about</w:t>
      </w:r>
      <w:r w:rsidR="00513A0B" w:rsidRPr="0055454C">
        <w:rPr>
          <w:rStyle w:val="StyleUnderline"/>
        </w:rPr>
        <w:t xml:space="preserve"> the </w:t>
      </w:r>
      <w:r w:rsidR="00513A0B" w:rsidRPr="00A118D5">
        <w:rPr>
          <w:rStyle w:val="StyleUnderline"/>
          <w:highlight w:val="cyan"/>
        </w:rPr>
        <w:t>causes</w:t>
      </w:r>
      <w:r w:rsidR="00B8223C">
        <w:rPr>
          <w:rStyle w:val="StyleUnderline"/>
        </w:rPr>
        <w:t xml:space="preserve"> </w:t>
      </w:r>
      <w:r w:rsidR="00513A0B" w:rsidRPr="0055454C">
        <w:rPr>
          <w:rStyle w:val="StyleUnderline"/>
        </w:rPr>
        <w:t xml:space="preserve">of the problem, </w:t>
      </w:r>
      <w:r w:rsidR="00513A0B" w:rsidRPr="0055454C">
        <w:rPr>
          <w:rStyle w:val="StyleUnderline"/>
          <w:highlight w:val="cyan"/>
        </w:rPr>
        <w:t xml:space="preserve">the </w:t>
      </w:r>
      <w:r w:rsidR="00513A0B" w:rsidRPr="00A118D5">
        <w:rPr>
          <w:rStyle w:val="Emphasis"/>
          <w:highlight w:val="cyan"/>
        </w:rPr>
        <w:t>more likely</w:t>
      </w:r>
      <w:r w:rsidR="00513A0B" w:rsidRPr="00A118D5">
        <w:rPr>
          <w:rStyle w:val="StyleUnderline"/>
          <w:highlight w:val="cyan"/>
        </w:rPr>
        <w:t xml:space="preserve"> that </w:t>
      </w:r>
      <w:r w:rsidR="00513A0B" w:rsidRPr="00A118D5">
        <w:rPr>
          <w:rStyle w:val="Emphasis"/>
          <w:highlight w:val="cyan"/>
        </w:rPr>
        <w:t>policy recommendations will work</w:t>
      </w:r>
      <w:r w:rsidR="00513A0B" w:rsidRPr="0055454C">
        <w:rPr>
          <w:rStyle w:val="StyleUnderline"/>
        </w:rPr>
        <w:t xml:space="preserve"> to</w:t>
      </w:r>
      <w:r w:rsidR="00B8223C">
        <w:rPr>
          <w:rStyle w:val="StyleUnderline"/>
        </w:rPr>
        <w:t xml:space="preserve"> </w:t>
      </w:r>
      <w:r w:rsidR="00513A0B" w:rsidRPr="0055454C">
        <w:rPr>
          <w:rStyle w:val="StyleUnderline"/>
        </w:rPr>
        <w:t>ameliorate the concrete problem</w:t>
      </w:r>
      <w:r w:rsidR="00513A0B" w:rsidRPr="00B8223C">
        <w:rPr>
          <w:sz w:val="14"/>
        </w:rPr>
        <w:t>.17</w:t>
      </w:r>
      <w:r w:rsidR="00B8223C" w:rsidRPr="00B8223C">
        <w:rPr>
          <w:sz w:val="14"/>
        </w:rPr>
        <w:t xml:space="preserve"> </w:t>
      </w:r>
      <w:r w:rsidR="00513A0B" w:rsidRPr="00B8223C">
        <w:rPr>
          <w:sz w:val="14"/>
        </w:rPr>
        <w:t>Anderson’s Characterization of Pragmatists’</w:t>
      </w:r>
      <w:r w:rsidR="00B8223C" w:rsidRPr="00B8223C">
        <w:rPr>
          <w:sz w:val="14"/>
        </w:rPr>
        <w:t xml:space="preserve"> </w:t>
      </w:r>
      <w:r w:rsidR="00513A0B" w:rsidRPr="00B8223C">
        <w:rPr>
          <w:sz w:val="14"/>
        </w:rPr>
        <w:t>Approach to Injustice</w:t>
      </w:r>
      <w:r w:rsidR="00B8223C" w:rsidRPr="00B8223C">
        <w:rPr>
          <w:sz w:val="14"/>
        </w:rPr>
        <w:t xml:space="preserve"> </w:t>
      </w:r>
      <w:r w:rsidR="00513A0B" w:rsidRPr="00B8223C">
        <w:rPr>
          <w:sz w:val="14"/>
        </w:rPr>
        <w:t>We have so far distinguished the pragmatists’ approach, mostly with historical</w:t>
      </w:r>
      <w:r w:rsidR="00B8223C" w:rsidRPr="00B8223C">
        <w:rPr>
          <w:sz w:val="14"/>
        </w:rPr>
        <w:t xml:space="preserve"> </w:t>
      </w:r>
      <w:r w:rsidR="00513A0B" w:rsidRPr="00B8223C">
        <w:rPr>
          <w:sz w:val="14"/>
        </w:rPr>
        <w:t>ones as in (4) above. But what about those that start with the diagnosis</w:t>
      </w:r>
      <w:r w:rsidR="00B8223C" w:rsidRPr="00B8223C">
        <w:rPr>
          <w:sz w:val="14"/>
        </w:rPr>
        <w:t xml:space="preserve"> </w:t>
      </w:r>
      <w:r w:rsidR="00513A0B" w:rsidRPr="00B8223C">
        <w:rPr>
          <w:sz w:val="14"/>
        </w:rPr>
        <w:t>of sociology or other sciences, as in (5) above? This seems to be Anderson’s</w:t>
      </w:r>
      <w:r w:rsidR="00B8223C" w:rsidRPr="00B8223C">
        <w:rPr>
          <w:sz w:val="14"/>
        </w:rPr>
        <w:t xml:space="preserve"> </w:t>
      </w:r>
      <w:r w:rsidR="00513A0B" w:rsidRPr="00B8223C">
        <w:rPr>
          <w:sz w:val="14"/>
        </w:rPr>
        <w:t>formulation when she claims that pragmatists’ “method is unorthodox” because</w:t>
      </w:r>
      <w:r w:rsidR="00B8223C" w:rsidRPr="00B8223C">
        <w:rPr>
          <w:sz w:val="14"/>
        </w:rPr>
        <w:t xml:space="preserve"> </w:t>
      </w:r>
      <w:r w:rsidR="00513A0B" w:rsidRPr="00B8223C">
        <w:rPr>
          <w:sz w:val="14"/>
        </w:rPr>
        <w:t>it starts “from diagnosis of injustices in the actual world and not from</w:t>
      </w:r>
      <w:r w:rsidR="00B8223C" w:rsidRPr="00B8223C">
        <w:rPr>
          <w:sz w:val="14"/>
        </w:rPr>
        <w:t xml:space="preserve"> </w:t>
      </w:r>
      <w:r w:rsidR="00513A0B" w:rsidRPr="00B8223C">
        <w:rPr>
          <w:sz w:val="14"/>
        </w:rPr>
        <w:t>a picture of an ideal world” (3). However, under Dewey’s formulation, the</w:t>
      </w:r>
      <w:r w:rsidR="00B8223C" w:rsidRPr="00B8223C">
        <w:rPr>
          <w:sz w:val="14"/>
        </w:rPr>
        <w:t xml:space="preserve"> </w:t>
      </w:r>
      <w:r w:rsidR="00513A0B" w:rsidRPr="00B8223C">
        <w:rPr>
          <w:sz w:val="14"/>
        </w:rPr>
        <w:t>pragmatists’ methodology is more “unorthodox” and more demanding than</w:t>
      </w:r>
      <w:r w:rsidR="00B8223C" w:rsidRPr="00B8223C">
        <w:rPr>
          <w:sz w:val="14"/>
        </w:rPr>
        <w:t xml:space="preserve"> </w:t>
      </w:r>
      <w:r w:rsidR="00513A0B" w:rsidRPr="00B8223C">
        <w:rPr>
          <w:sz w:val="14"/>
        </w:rPr>
        <w:t>Anderson thinks because beginning with a diagnosis is to already start with</w:t>
      </w:r>
      <w:r w:rsidR="00B8223C" w:rsidRPr="00B8223C">
        <w:rPr>
          <w:sz w:val="14"/>
        </w:rPr>
        <w:t xml:space="preserve"> </w:t>
      </w:r>
      <w:r w:rsidR="00513A0B" w:rsidRPr="00B8223C">
        <w:rPr>
          <w:sz w:val="14"/>
        </w:rPr>
        <w:t>a theoretical account and not with the concrete problems of injustice as</w:t>
      </w:r>
      <w:r w:rsidR="00B8223C" w:rsidRPr="00B8223C">
        <w:rPr>
          <w:sz w:val="14"/>
        </w:rPr>
        <w:t xml:space="preserve"> </w:t>
      </w:r>
      <w:r w:rsidR="00513A0B" w:rsidRPr="00B8223C">
        <w:rPr>
          <w:sz w:val="14"/>
        </w:rPr>
        <w:t>they are experienced in the midst of social life. Let us examine more closely</w:t>
      </w:r>
      <w:r w:rsidR="00B8223C" w:rsidRPr="00B8223C">
        <w:rPr>
          <w:sz w:val="14"/>
        </w:rPr>
        <w:t xml:space="preserve"> </w:t>
      </w:r>
      <w:r w:rsidR="00513A0B" w:rsidRPr="00B8223C">
        <w:rPr>
          <w:sz w:val="14"/>
        </w:rPr>
        <w:t>the methodological reasons why Dewey thinks designation should precede</w:t>
      </w:r>
      <w:r w:rsidR="00B8223C" w:rsidRPr="00B8223C">
        <w:rPr>
          <w:sz w:val="14"/>
        </w:rPr>
        <w:t xml:space="preserve"> </w:t>
      </w:r>
      <w:r w:rsidR="00513A0B" w:rsidRPr="00B8223C">
        <w:rPr>
          <w:sz w:val="14"/>
        </w:rPr>
        <w:t>diagnosis in an empirical philosophy and how this is also supported by his</w:t>
      </w:r>
      <w:r w:rsidR="00B8223C" w:rsidRPr="00B8223C">
        <w:rPr>
          <w:sz w:val="14"/>
        </w:rPr>
        <w:t xml:space="preserve"> </w:t>
      </w:r>
      <w:r w:rsidR="00513A0B" w:rsidRPr="00B8223C">
        <w:rPr>
          <w:sz w:val="14"/>
        </w:rPr>
        <w:t>general view of inquiry.</w:t>
      </w:r>
      <w:r w:rsidR="00B8223C" w:rsidRPr="00B8223C">
        <w:rPr>
          <w:sz w:val="14"/>
        </w:rPr>
        <w:t xml:space="preserve"> </w:t>
      </w:r>
      <w:r w:rsidR="00513A0B" w:rsidRPr="00B8223C">
        <w:rPr>
          <w:sz w:val="14"/>
        </w:rPr>
        <w:t>In Experience and Nature, Dewey names the empirical way of doing</w:t>
      </w:r>
      <w:r w:rsidR="00B8223C" w:rsidRPr="00B8223C">
        <w:rPr>
          <w:sz w:val="14"/>
        </w:rPr>
        <w:t xml:space="preserve"> </w:t>
      </w:r>
      <w:r w:rsidR="00513A0B" w:rsidRPr="00B8223C">
        <w:rPr>
          <w:sz w:val="14"/>
        </w:rPr>
        <w:t>philosophy the “denotative method” (LW 1:371).18 What Dewey means by</w:t>
      </w:r>
      <w:r w:rsidR="00B8223C" w:rsidRPr="00B8223C">
        <w:rPr>
          <w:sz w:val="14"/>
        </w:rPr>
        <w:t xml:space="preserve"> </w:t>
      </w:r>
      <w:r w:rsidR="00513A0B" w:rsidRPr="00B8223C">
        <w:rPr>
          <w:sz w:val="14"/>
        </w:rPr>
        <w:t>“denotation” is simply the phase of an empirical inquiry where we are concerned</w:t>
      </w:r>
      <w:r w:rsidR="00B8223C" w:rsidRPr="00B8223C">
        <w:rPr>
          <w:sz w:val="14"/>
        </w:rPr>
        <w:t xml:space="preserve"> </w:t>
      </w:r>
      <w:r w:rsidR="00513A0B" w:rsidRPr="00B8223C">
        <w:rPr>
          <w:sz w:val="14"/>
        </w:rPr>
        <w:t>with designating, as free from theoretical presuppositions as possible,</w:t>
      </w:r>
      <w:r w:rsidR="00B8223C" w:rsidRPr="00B8223C">
        <w:rPr>
          <w:sz w:val="14"/>
        </w:rPr>
        <w:t xml:space="preserve"> </w:t>
      </w:r>
      <w:r w:rsidR="00513A0B" w:rsidRPr="00B8223C">
        <w:rPr>
          <w:sz w:val="14"/>
        </w:rPr>
        <w:t>the concrete problem (subject matter) for which we can provide different and</w:t>
      </w:r>
      <w:r w:rsidR="00B8223C" w:rsidRPr="00B8223C">
        <w:rPr>
          <w:sz w:val="14"/>
        </w:rPr>
        <w:t xml:space="preserve"> </w:t>
      </w:r>
      <w:r w:rsidR="00513A0B" w:rsidRPr="00B8223C">
        <w:rPr>
          <w:sz w:val="14"/>
        </w:rPr>
        <w:t>even competing descriptions and theories. Thus an empirical inquiry about</w:t>
      </w:r>
      <w:r w:rsidR="00B8223C" w:rsidRPr="00B8223C">
        <w:rPr>
          <w:sz w:val="14"/>
        </w:rPr>
        <w:t xml:space="preserve"> </w:t>
      </w:r>
      <w:r w:rsidR="00513A0B" w:rsidRPr="00B8223C">
        <w:rPr>
          <w:sz w:val="14"/>
        </w:rPr>
        <w:t>an injustice must begin with a rough and tentative designation of where the</w:t>
      </w:r>
      <w:r w:rsidR="00B8223C" w:rsidRPr="00B8223C">
        <w:rPr>
          <w:sz w:val="14"/>
        </w:rPr>
        <w:t xml:space="preserve"> </w:t>
      </w:r>
      <w:r w:rsidR="00513A0B" w:rsidRPr="00B8223C">
        <w:rPr>
          <w:sz w:val="14"/>
        </w:rPr>
        <w:t>injustices from within the broader context of our everyday life and activities</w:t>
      </w:r>
      <w:r w:rsidR="00B8223C" w:rsidRPr="00B8223C">
        <w:rPr>
          <w:sz w:val="14"/>
        </w:rPr>
        <w:t xml:space="preserve"> </w:t>
      </w:r>
      <w:r w:rsidR="00513A0B" w:rsidRPr="00B8223C">
        <w:rPr>
          <w:sz w:val="14"/>
        </w:rPr>
        <w:t>are. Once we designate the subject matter, we then engage in the inquiry</w:t>
      </w:r>
      <w:r w:rsidR="00B8223C" w:rsidRPr="00B8223C">
        <w:rPr>
          <w:sz w:val="14"/>
        </w:rPr>
        <w:t xml:space="preserve"> </w:t>
      </w:r>
      <w:r w:rsidR="00513A0B" w:rsidRPr="00B8223C">
        <w:rPr>
          <w:sz w:val="14"/>
        </w:rPr>
        <w:t>itself, including diagnosis, possibly even constructing theories and developing</w:t>
      </w:r>
      <w:r w:rsidR="00B8223C" w:rsidRPr="00B8223C">
        <w:rPr>
          <w:sz w:val="14"/>
        </w:rPr>
        <w:t xml:space="preserve"> </w:t>
      </w:r>
      <w:r w:rsidR="00513A0B" w:rsidRPr="00B8223C">
        <w:rPr>
          <w:sz w:val="14"/>
        </w:rPr>
        <w:t>concepts. Of course, that is not the end of the inquiry. We must then take the</w:t>
      </w:r>
      <w:r w:rsidR="00B8223C" w:rsidRPr="00B8223C">
        <w:rPr>
          <w:sz w:val="14"/>
        </w:rPr>
        <w:t xml:space="preserve"> </w:t>
      </w:r>
      <w:r w:rsidR="00513A0B" w:rsidRPr="00B8223C">
        <w:rPr>
          <w:sz w:val="14"/>
        </w:rPr>
        <w:t>results of that inquiry “as a path pointing and leading back to something in</w:t>
      </w:r>
      <w:r w:rsidR="00B8223C" w:rsidRPr="00B8223C">
        <w:rPr>
          <w:sz w:val="14"/>
        </w:rPr>
        <w:t xml:space="preserve"> </w:t>
      </w:r>
      <w:r w:rsidR="00513A0B" w:rsidRPr="00B8223C">
        <w:rPr>
          <w:sz w:val="14"/>
        </w:rPr>
        <w:t xml:space="preserve">primary experience” (LW 1:17). This </w:t>
      </w:r>
      <w:r w:rsidR="00513A0B" w:rsidRPr="00585568">
        <w:rPr>
          <w:rStyle w:val="StyleUnderline"/>
        </w:rPr>
        <w:t>looping back is essential, and it never</w:t>
      </w:r>
      <w:r w:rsidR="00B8223C">
        <w:rPr>
          <w:rStyle w:val="StyleUnderline"/>
        </w:rPr>
        <w:t xml:space="preserve"> </w:t>
      </w:r>
      <w:r w:rsidR="00513A0B" w:rsidRPr="00585568">
        <w:rPr>
          <w:rStyle w:val="StyleUnderline"/>
        </w:rPr>
        <w:t>ends as long as there are new experiences of injustice that may require a revision</w:t>
      </w:r>
      <w:r w:rsidR="00B8223C">
        <w:rPr>
          <w:rStyle w:val="StyleUnderline"/>
        </w:rPr>
        <w:t xml:space="preserve"> </w:t>
      </w:r>
      <w:r w:rsidR="00513A0B" w:rsidRPr="00585568">
        <w:rPr>
          <w:rStyle w:val="StyleUnderline"/>
        </w:rPr>
        <w:t>of our theories</w:t>
      </w:r>
      <w:r w:rsidR="00513A0B" w:rsidRPr="00B8223C">
        <w:rPr>
          <w:sz w:val="14"/>
        </w:rPr>
        <w:t>.</w:t>
      </w:r>
      <w:r w:rsidR="00B8223C" w:rsidRPr="00B8223C">
        <w:rPr>
          <w:sz w:val="14"/>
        </w:rPr>
        <w:t xml:space="preserve"> </w:t>
      </w:r>
      <w:r w:rsidR="00513A0B" w:rsidRPr="00585568">
        <w:rPr>
          <w:rStyle w:val="StyleUnderline"/>
        </w:rPr>
        <w:t>Injustices are events suffered by concrete people at a particular time and</w:t>
      </w:r>
      <w:r w:rsidR="00B8223C">
        <w:rPr>
          <w:rStyle w:val="StyleUnderline"/>
        </w:rPr>
        <w:t xml:space="preserve"> </w:t>
      </w:r>
      <w:r w:rsidR="00513A0B" w:rsidRPr="00585568">
        <w:rPr>
          <w:rStyle w:val="StyleUnderline"/>
        </w:rPr>
        <w:t>in a situation. We need to start by pointing out and describing these problematic</w:t>
      </w:r>
      <w:r w:rsidR="00B8223C">
        <w:rPr>
          <w:rStyle w:val="StyleUnderline"/>
        </w:rPr>
        <w:t xml:space="preserve"> </w:t>
      </w:r>
      <w:r w:rsidR="00513A0B" w:rsidRPr="00585568">
        <w:rPr>
          <w:rStyle w:val="StyleUnderline"/>
        </w:rPr>
        <w:t>experiences instead of starting with a theoretical account or diagnosis</w:t>
      </w:r>
      <w:r w:rsidR="00B8223C">
        <w:rPr>
          <w:rStyle w:val="StyleUnderline"/>
        </w:rPr>
        <w:t xml:space="preserve"> </w:t>
      </w:r>
      <w:r w:rsidR="00513A0B" w:rsidRPr="00585568">
        <w:rPr>
          <w:rStyle w:val="StyleUnderline"/>
        </w:rPr>
        <w:t>of them</w:t>
      </w:r>
      <w:r w:rsidR="00513A0B" w:rsidRPr="00B8223C">
        <w:rPr>
          <w:sz w:val="14"/>
        </w:rPr>
        <w:t>. Dewey is concerned with the consequences of not following the</w:t>
      </w:r>
      <w:r w:rsidR="00B8223C" w:rsidRPr="00B8223C">
        <w:rPr>
          <w:sz w:val="14"/>
        </w:rPr>
        <w:t xml:space="preserve"> </w:t>
      </w:r>
      <w:r w:rsidR="00513A0B" w:rsidRPr="00B8223C">
        <w:rPr>
          <w:sz w:val="14"/>
        </w:rPr>
        <w:t>methodological advice to distinguish designation from diagnosis. Definitions,</w:t>
      </w:r>
      <w:r w:rsidR="00B8223C" w:rsidRPr="00B8223C">
        <w:rPr>
          <w:sz w:val="14"/>
        </w:rPr>
        <w:t xml:space="preserve"> </w:t>
      </w:r>
      <w:r w:rsidR="00513A0B" w:rsidRPr="00B8223C">
        <w:rPr>
          <w:sz w:val="14"/>
        </w:rPr>
        <w:t>theoretical criteria, and diagnosis can be useful; they have their proper place</w:t>
      </w:r>
      <w:r w:rsidR="00B8223C" w:rsidRPr="00B8223C">
        <w:rPr>
          <w:sz w:val="14"/>
        </w:rPr>
        <w:t xml:space="preserve"> </w:t>
      </w:r>
      <w:r w:rsidR="00513A0B" w:rsidRPr="00B8223C">
        <w:rPr>
          <w:sz w:val="14"/>
        </w:rPr>
        <w:t>and function once inquiry is on its way, but if stressed too much at the start</w:t>
      </w:r>
      <w:r w:rsidR="00B8223C" w:rsidRPr="00B8223C">
        <w:rPr>
          <w:sz w:val="14"/>
        </w:rPr>
        <w:t xml:space="preserve"> </w:t>
      </w:r>
      <w:r w:rsidR="00513A0B" w:rsidRPr="00B8223C">
        <w:rPr>
          <w:sz w:val="14"/>
        </w:rPr>
        <w:t>of inquiry, they can blind us to aspects of concrete problems that escape our</w:t>
      </w:r>
      <w:r w:rsidR="00B8223C" w:rsidRPr="00B8223C">
        <w:rPr>
          <w:sz w:val="14"/>
        </w:rPr>
        <w:t xml:space="preserve"> </w:t>
      </w:r>
      <w:r w:rsidR="00513A0B" w:rsidRPr="00B8223C">
        <w:rPr>
          <w:sz w:val="14"/>
        </w:rPr>
        <w:t xml:space="preserve">theoretical lenses. </w:t>
      </w:r>
      <w:r w:rsidR="00513A0B" w:rsidRPr="006B0DC0">
        <w:rPr>
          <w:rStyle w:val="StyleUnderline"/>
          <w:highlight w:val="cyan"/>
        </w:rPr>
        <w:t xml:space="preserve">We must attempt to </w:t>
      </w:r>
      <w:r w:rsidR="00513A0B" w:rsidRPr="006B0DC0">
        <w:rPr>
          <w:rStyle w:val="Emphasis"/>
          <w:highlight w:val="cyan"/>
        </w:rPr>
        <w:t>pretheoretically</w:t>
      </w:r>
      <w:r w:rsidR="00513A0B" w:rsidRPr="006B0DC0">
        <w:rPr>
          <w:rStyle w:val="StyleUnderline"/>
          <w:highlight w:val="cyan"/>
        </w:rPr>
        <w:t xml:space="preserve"> designate</w:t>
      </w:r>
      <w:r w:rsidR="00513A0B" w:rsidRPr="00585568">
        <w:rPr>
          <w:rStyle w:val="StyleUnderline"/>
        </w:rPr>
        <w:t xml:space="preserve"> the subject</w:t>
      </w:r>
      <w:r w:rsidR="00B8223C">
        <w:rPr>
          <w:rStyle w:val="StyleUnderline"/>
        </w:rPr>
        <w:t xml:space="preserve"> </w:t>
      </w:r>
      <w:r w:rsidR="00513A0B" w:rsidRPr="00585568">
        <w:rPr>
          <w:rStyle w:val="StyleUnderline"/>
        </w:rPr>
        <w:t>matter, that is, to “point” in a certain direction, even with a vague or crude</w:t>
      </w:r>
      <w:r w:rsidR="00B8223C">
        <w:rPr>
          <w:rStyle w:val="StyleUnderline"/>
        </w:rPr>
        <w:t xml:space="preserve"> </w:t>
      </w:r>
      <w:r w:rsidR="00513A0B" w:rsidRPr="00585568">
        <w:rPr>
          <w:rStyle w:val="StyleUnderline"/>
        </w:rPr>
        <w:t xml:space="preserve">description of </w:t>
      </w:r>
      <w:r w:rsidR="00513A0B" w:rsidRPr="006B0DC0">
        <w:rPr>
          <w:rStyle w:val="StyleUnderline"/>
          <w:highlight w:val="cyan"/>
        </w:rPr>
        <w:t>the problem</w:t>
      </w:r>
      <w:r w:rsidR="00513A0B" w:rsidRPr="00585568">
        <w:rPr>
          <w:rStyle w:val="StyleUnderline"/>
        </w:rPr>
        <w:t>. But, for philosophers, this task is not easy because,</w:t>
      </w:r>
      <w:r w:rsidR="00B8223C">
        <w:rPr>
          <w:rStyle w:val="StyleUnderline"/>
        </w:rPr>
        <w:t xml:space="preserve"> </w:t>
      </w:r>
      <w:r w:rsidR="00513A0B" w:rsidRPr="00585568">
        <w:rPr>
          <w:rStyle w:val="StyleUnderline"/>
        </w:rPr>
        <w:t>for instance, we are often too prone to interpret the particular problem in a</w:t>
      </w:r>
      <w:r w:rsidR="00B8223C">
        <w:rPr>
          <w:rStyle w:val="StyleUnderline"/>
        </w:rPr>
        <w:t xml:space="preserve"> </w:t>
      </w:r>
      <w:r w:rsidR="00513A0B" w:rsidRPr="00585568">
        <w:rPr>
          <w:rStyle w:val="StyleUnderline"/>
        </w:rPr>
        <w:t>way that verifies our most cherished theories of injustice</w:t>
      </w:r>
      <w:r w:rsidR="00513A0B" w:rsidRPr="00B8223C">
        <w:rPr>
          <w:sz w:val="14"/>
        </w:rPr>
        <w:t>. One must be careful</w:t>
      </w:r>
      <w:r w:rsidR="00B8223C" w:rsidRPr="00B8223C">
        <w:rPr>
          <w:sz w:val="14"/>
        </w:rPr>
        <w:t xml:space="preserve"> </w:t>
      </w:r>
      <w:r w:rsidR="00513A0B" w:rsidRPr="00B8223C">
        <w:rPr>
          <w:sz w:val="14"/>
        </w:rPr>
        <w:t>to designate the subject matter in such a way as not to slant the question in</w:t>
      </w:r>
      <w:r w:rsidR="00B8223C" w:rsidRPr="00B8223C">
        <w:rPr>
          <w:sz w:val="14"/>
        </w:rPr>
        <w:t xml:space="preserve"> </w:t>
      </w:r>
      <w:r w:rsidR="00513A0B" w:rsidRPr="00B8223C">
        <w:rPr>
          <w:sz w:val="14"/>
        </w:rPr>
        <w:t xml:space="preserve">favor of one’s theory or theoretical preconceptions. </w:t>
      </w:r>
      <w:r w:rsidR="00513A0B" w:rsidRPr="006B0DC0">
        <w:rPr>
          <w:rStyle w:val="StyleUnderline"/>
        </w:rPr>
        <w:t>A philosopher must make</w:t>
      </w:r>
      <w:r w:rsidR="00B8223C">
        <w:rPr>
          <w:rStyle w:val="StyleUnderline"/>
        </w:rPr>
        <w:t xml:space="preserve"> </w:t>
      </w:r>
      <w:r w:rsidR="00513A0B" w:rsidRPr="006B0DC0">
        <w:rPr>
          <w:rStyle w:val="StyleUnderline"/>
        </w:rPr>
        <w:t>an honest effort to designate the injustices based on what is experienced as</w:t>
      </w:r>
      <w:r w:rsidR="00B8223C">
        <w:rPr>
          <w:rStyle w:val="StyleUnderline"/>
        </w:rPr>
        <w:t xml:space="preserve"> </w:t>
      </w:r>
      <w:r w:rsidR="00513A0B" w:rsidRPr="006B0DC0">
        <w:rPr>
          <w:rStyle w:val="StyleUnderline"/>
        </w:rPr>
        <w:t>such because a concrete social problem (e.g., injustice) is independent and</w:t>
      </w:r>
      <w:r w:rsidR="00B8223C">
        <w:rPr>
          <w:rStyle w:val="StyleUnderline"/>
        </w:rPr>
        <w:t xml:space="preserve"> </w:t>
      </w:r>
      <w:r w:rsidR="00513A0B" w:rsidRPr="006B0DC0">
        <w:rPr>
          <w:rStyle w:val="StyleUnderline"/>
        </w:rPr>
        <w:t>neutral with respect to the different possible competing diagnoses or theories</w:t>
      </w:r>
      <w:r w:rsidR="00B8223C">
        <w:rPr>
          <w:rStyle w:val="StyleUnderline"/>
        </w:rPr>
        <w:t xml:space="preserve"> </w:t>
      </w:r>
      <w:r w:rsidR="00513A0B" w:rsidRPr="006B0DC0">
        <w:rPr>
          <w:rStyle w:val="StyleUnderline"/>
        </w:rPr>
        <w:t xml:space="preserve">about its causes. </w:t>
      </w:r>
      <w:r w:rsidR="00513A0B" w:rsidRPr="006B0DC0">
        <w:rPr>
          <w:rStyle w:val="StyleUnderline"/>
          <w:highlight w:val="cyan"/>
        </w:rPr>
        <w:t xml:space="preserve">Otherwise, there is </w:t>
      </w:r>
      <w:r w:rsidR="00513A0B" w:rsidRPr="006B0DC0">
        <w:rPr>
          <w:rStyle w:val="Emphasis"/>
          <w:highlight w:val="cyan"/>
        </w:rPr>
        <w:t>no way to test or adjudicate between</w:t>
      </w:r>
      <w:r w:rsidR="00B8223C">
        <w:rPr>
          <w:rStyle w:val="Emphasis"/>
          <w:highlight w:val="cyan"/>
        </w:rPr>
        <w:t xml:space="preserve"> </w:t>
      </w:r>
      <w:r w:rsidR="00513A0B" w:rsidRPr="006B0DC0">
        <w:rPr>
          <w:rStyle w:val="Emphasis"/>
          <w:highlight w:val="cyan"/>
        </w:rPr>
        <w:t>competing accounts</w:t>
      </w:r>
      <w:r w:rsidR="00513A0B" w:rsidRPr="00B8223C">
        <w:rPr>
          <w:sz w:val="14"/>
        </w:rPr>
        <w:t>.</w:t>
      </w:r>
      <w:r w:rsidR="00B8223C" w:rsidRPr="00B8223C">
        <w:rPr>
          <w:sz w:val="14"/>
        </w:rPr>
        <w:t xml:space="preserve"> </w:t>
      </w:r>
      <w:r w:rsidR="00513A0B" w:rsidRPr="006E319F">
        <w:rPr>
          <w:rStyle w:val="StyleUnderline"/>
        </w:rPr>
        <w:t>That designation precedes diagnosis is true of any inquiry that claims</w:t>
      </w:r>
      <w:r w:rsidR="00B8223C">
        <w:rPr>
          <w:rStyle w:val="StyleUnderline"/>
        </w:rPr>
        <w:t xml:space="preserve"> </w:t>
      </w:r>
      <w:r w:rsidR="00513A0B" w:rsidRPr="006E319F">
        <w:rPr>
          <w:rStyle w:val="StyleUnderline"/>
        </w:rPr>
        <w:t>to be empirical. To start with the diagnosis is to not start with the problem</w:t>
      </w:r>
      <w:r w:rsidR="00513A0B" w:rsidRPr="00B8223C">
        <w:rPr>
          <w:sz w:val="14"/>
        </w:rPr>
        <w:t>.</w:t>
      </w:r>
      <w:r w:rsidR="00B8223C" w:rsidRPr="00B8223C">
        <w:rPr>
          <w:sz w:val="14"/>
        </w:rPr>
        <w:t xml:space="preserve"> </w:t>
      </w:r>
      <w:r w:rsidR="00513A0B" w:rsidRPr="00B8223C">
        <w:rPr>
          <w:sz w:val="14"/>
        </w:rPr>
        <w:t>The problem is pretheoretical or preinquiry, not in any mysterious sense but</w:t>
      </w:r>
      <w:r w:rsidR="00B8223C" w:rsidRPr="00B8223C">
        <w:rPr>
          <w:sz w:val="14"/>
        </w:rPr>
        <w:t xml:space="preserve"> </w:t>
      </w:r>
      <w:r w:rsidR="00513A0B" w:rsidRPr="00B8223C">
        <w:rPr>
          <w:sz w:val="14"/>
        </w:rPr>
        <w:t>in that it is first suffered by someone in a particular context. Otherwise, the</w:t>
      </w:r>
      <w:r w:rsidR="00B8223C" w:rsidRPr="00B8223C">
        <w:rPr>
          <w:sz w:val="14"/>
        </w:rPr>
        <w:t xml:space="preserve"> </w:t>
      </w:r>
      <w:r w:rsidR="00513A0B" w:rsidRPr="00B8223C">
        <w:rPr>
          <w:sz w:val="14"/>
        </w:rPr>
        <w:t>diagnosis about the causes of the problem has nothing to be about, and the</w:t>
      </w:r>
      <w:r w:rsidR="00B8223C" w:rsidRPr="00B8223C">
        <w:rPr>
          <w:sz w:val="14"/>
        </w:rPr>
        <w:t xml:space="preserve"> </w:t>
      </w:r>
      <w:r w:rsidR="00513A0B" w:rsidRPr="00B8223C">
        <w:rPr>
          <w:sz w:val="14"/>
        </w:rPr>
        <w:t>inquiry cannot even be initiated. In his Logic, Dewey lays out the pattern</w:t>
      </w:r>
      <w:r w:rsidR="00B8223C" w:rsidRPr="00B8223C">
        <w:rPr>
          <w:sz w:val="14"/>
        </w:rPr>
        <w:t xml:space="preserve"> </w:t>
      </w:r>
      <w:r w:rsidR="00513A0B" w:rsidRPr="00B8223C">
        <w:rPr>
          <w:sz w:val="14"/>
        </w:rPr>
        <w:t>of all empirical inquiries (LW 12). All inquiries start with what he calls an</w:t>
      </w:r>
      <w:r w:rsidR="00B8223C" w:rsidRPr="00B8223C">
        <w:rPr>
          <w:sz w:val="14"/>
        </w:rPr>
        <w:t xml:space="preserve"> </w:t>
      </w:r>
      <w:r w:rsidR="00513A0B" w:rsidRPr="00B8223C">
        <w:rPr>
          <w:sz w:val="14"/>
        </w:rPr>
        <w:t>“indeterminate situation,” prior even to a “problematic situation.” Here is a</w:t>
      </w:r>
      <w:r w:rsidR="00B8223C" w:rsidRPr="00B8223C">
        <w:rPr>
          <w:sz w:val="14"/>
        </w:rPr>
        <w:t xml:space="preserve"> </w:t>
      </w:r>
      <w:r w:rsidR="00513A0B" w:rsidRPr="00B8223C">
        <w:rPr>
          <w:sz w:val="14"/>
        </w:rPr>
        <w:t>sketch of the process:</w:t>
      </w:r>
      <w:r w:rsidR="00B8223C" w:rsidRPr="00B8223C">
        <w:rPr>
          <w:sz w:val="14"/>
        </w:rPr>
        <w:t xml:space="preserve"> </w:t>
      </w:r>
      <w:r w:rsidR="00513A0B" w:rsidRPr="00B8223C">
        <w:rPr>
          <w:sz w:val="14"/>
        </w:rPr>
        <w:t>Indeterminate situation</w:t>
      </w:r>
      <w:r w:rsidR="00B8223C" w:rsidRPr="00B8223C">
        <w:rPr>
          <w:sz w:val="14"/>
        </w:rPr>
        <w:t xml:space="preserve"> </w:t>
      </w:r>
      <w:r w:rsidR="00513A0B" w:rsidRPr="00B8223C">
        <w:rPr>
          <w:sz w:val="14"/>
        </w:rPr>
        <w:t>→ problematic situation</w:t>
      </w:r>
      <w:r w:rsidR="00B8223C" w:rsidRPr="00B8223C">
        <w:rPr>
          <w:sz w:val="14"/>
        </w:rPr>
        <w:t xml:space="preserve"> </w:t>
      </w:r>
      <w:r w:rsidR="00513A0B" w:rsidRPr="00B8223C">
        <w:rPr>
          <w:sz w:val="14"/>
        </w:rPr>
        <w:t>→ diagnosis: What is the problem? What is the solution? (operations of</w:t>
      </w:r>
      <w:r w:rsidR="00B8223C" w:rsidRPr="00B8223C">
        <w:rPr>
          <w:sz w:val="14"/>
        </w:rPr>
        <w:t xml:space="preserve"> </w:t>
      </w:r>
      <w:r w:rsidR="00513A0B" w:rsidRPr="00B8223C">
        <w:rPr>
          <w:sz w:val="14"/>
        </w:rPr>
        <w:t>analysis, ideas, observations, clarification, formulating and testing hypothesis,</w:t>
      </w:r>
      <w:r w:rsidR="00B8223C" w:rsidRPr="00B8223C">
        <w:rPr>
          <w:sz w:val="14"/>
        </w:rPr>
        <w:t xml:space="preserve"> </w:t>
      </w:r>
      <w:r w:rsidR="00513A0B" w:rsidRPr="00B8223C">
        <w:rPr>
          <w:sz w:val="14"/>
        </w:rPr>
        <w:t>reasoning, etc.)</w:t>
      </w:r>
      <w:r w:rsidR="00B8223C" w:rsidRPr="00B8223C">
        <w:rPr>
          <w:sz w:val="14"/>
        </w:rPr>
        <w:t xml:space="preserve"> </w:t>
      </w:r>
      <w:r w:rsidR="00513A0B" w:rsidRPr="00B8223C">
        <w:rPr>
          <w:sz w:val="14"/>
        </w:rPr>
        <w:t>→ final judgment (resolution: determinate situation)</w:t>
      </w:r>
      <w:r w:rsidR="00B8223C" w:rsidRPr="00B8223C">
        <w:rPr>
          <w:sz w:val="14"/>
        </w:rPr>
        <w:t xml:space="preserve"> </w:t>
      </w:r>
      <w:r w:rsidR="00513A0B" w:rsidRPr="00B8223C">
        <w:rPr>
          <w:sz w:val="14"/>
        </w:rPr>
        <w:t>To make more clear or vivid the difference of the starting point between</w:t>
      </w:r>
      <w:r w:rsidR="00B8223C" w:rsidRPr="00B8223C">
        <w:rPr>
          <w:sz w:val="14"/>
        </w:rPr>
        <w:t xml:space="preserve"> </w:t>
      </w:r>
      <w:r w:rsidR="00513A0B" w:rsidRPr="00B8223C">
        <w:rPr>
          <w:sz w:val="14"/>
        </w:rPr>
        <w:t>Anderson and Dewey, we can use the example (or analogy) of medical prac</w:t>
      </w:r>
      <w:r w:rsidR="00B8223C" w:rsidRPr="00B8223C">
        <w:rPr>
          <w:sz w:val="14"/>
        </w:rPr>
        <w:t xml:space="preserve"> </w:t>
      </w:r>
      <w:r w:rsidR="00513A0B" w:rsidRPr="00B8223C">
        <w:rPr>
          <w:sz w:val="14"/>
        </w:rPr>
        <w:t>tice, one that they both use to make their points.19 The doctor’s starting</w:t>
      </w:r>
      <w:r w:rsidR="00B8223C" w:rsidRPr="00B8223C">
        <w:rPr>
          <w:sz w:val="14"/>
        </w:rPr>
        <w:t xml:space="preserve"> </w:t>
      </w:r>
      <w:r w:rsidR="00513A0B" w:rsidRPr="00B8223C">
        <w:rPr>
          <w:sz w:val="14"/>
        </w:rPr>
        <w:t>point is the experience of a particular illness of a particular patient, that is,</w:t>
      </w:r>
      <w:r w:rsidR="00B8223C" w:rsidRPr="00B8223C">
        <w:rPr>
          <w:sz w:val="14"/>
        </w:rPr>
        <w:t xml:space="preserve"> </w:t>
      </w:r>
      <w:r w:rsidR="00513A0B" w:rsidRPr="00B8223C">
        <w:rPr>
          <w:sz w:val="14"/>
        </w:rPr>
        <w:t>the concrete and unique embodied patient experiencing a disruption or problematic</w:t>
      </w:r>
      <w:r w:rsidR="00B8223C" w:rsidRPr="00B8223C">
        <w:rPr>
          <w:sz w:val="14"/>
        </w:rPr>
        <w:t xml:space="preserve"> </w:t>
      </w:r>
      <w:r w:rsidR="00513A0B" w:rsidRPr="00B8223C">
        <w:rPr>
          <w:sz w:val="14"/>
        </w:rPr>
        <w:t>change in his life. “The patient having something the matter with</w:t>
      </w:r>
      <w:r w:rsidR="00B8223C" w:rsidRPr="00B8223C">
        <w:rPr>
          <w:sz w:val="14"/>
        </w:rPr>
        <w:t xml:space="preserve"> </w:t>
      </w:r>
      <w:r w:rsidR="00513A0B" w:rsidRPr="00B8223C">
        <w:rPr>
          <w:sz w:val="14"/>
        </w:rPr>
        <w:t>him is antecedent; but being ill (having the experience of illness) is not the</w:t>
      </w:r>
      <w:r w:rsidR="00B8223C" w:rsidRPr="00B8223C">
        <w:rPr>
          <w:sz w:val="14"/>
        </w:rPr>
        <w:t xml:space="preserve"> </w:t>
      </w:r>
      <w:r w:rsidR="00513A0B" w:rsidRPr="00B8223C">
        <w:rPr>
          <w:sz w:val="14"/>
        </w:rPr>
        <w:t>same as being an object of knowledge.”20 The problem becomes an object of</w:t>
      </w:r>
      <w:r w:rsidR="00B8223C" w:rsidRPr="00B8223C">
        <w:rPr>
          <w:sz w:val="14"/>
        </w:rPr>
        <w:t xml:space="preserve"> </w:t>
      </w:r>
      <w:r w:rsidR="00513A0B" w:rsidRPr="00B8223C">
        <w:rPr>
          <w:sz w:val="14"/>
        </w:rPr>
        <w:t>knowledge once the doctor engages in a certain interaction with the patient,</w:t>
      </w:r>
      <w:r w:rsidR="00B8223C" w:rsidRPr="00B8223C">
        <w:rPr>
          <w:sz w:val="14"/>
        </w:rPr>
        <w:t xml:space="preserve"> </w:t>
      </w:r>
      <w:r w:rsidR="00513A0B" w:rsidRPr="00B8223C">
        <w:rPr>
          <w:sz w:val="14"/>
        </w:rPr>
        <w:t>analysis, and testing that leads to a diagnosis. For Dewey, “diagnosis” occurs</w:t>
      </w:r>
      <w:r w:rsidR="00B8223C" w:rsidRPr="00B8223C">
        <w:rPr>
          <w:sz w:val="14"/>
        </w:rPr>
        <w:t xml:space="preserve"> </w:t>
      </w:r>
      <w:r w:rsidR="00513A0B" w:rsidRPr="00B8223C">
        <w:rPr>
          <w:sz w:val="14"/>
        </w:rPr>
        <w:t>when the doctor is already engaged in operations of experimental observation</w:t>
      </w:r>
      <w:r w:rsidR="00B8223C" w:rsidRPr="00B8223C">
        <w:rPr>
          <w:sz w:val="14"/>
        </w:rPr>
        <w:t xml:space="preserve"> </w:t>
      </w:r>
      <w:r w:rsidR="00513A0B" w:rsidRPr="00B8223C">
        <w:rPr>
          <w:sz w:val="14"/>
        </w:rPr>
        <w:t>in which he is already narrowing the field of relevant evidence, concerned</w:t>
      </w:r>
      <w:r w:rsidR="00B8223C" w:rsidRPr="00B8223C">
        <w:rPr>
          <w:sz w:val="14"/>
        </w:rPr>
        <w:t xml:space="preserve"> </w:t>
      </w:r>
      <w:r w:rsidR="00513A0B" w:rsidRPr="00B8223C">
        <w:rPr>
          <w:sz w:val="14"/>
        </w:rPr>
        <w:t>with the correlation between the nature of the problem and possible solutions.</w:t>
      </w:r>
      <w:r w:rsidR="00B8223C" w:rsidRPr="00B8223C">
        <w:rPr>
          <w:sz w:val="14"/>
        </w:rPr>
        <w:t xml:space="preserve"> </w:t>
      </w:r>
      <w:r w:rsidR="00513A0B" w:rsidRPr="00B8223C">
        <w:rPr>
          <w:sz w:val="14"/>
        </w:rPr>
        <w:t>Dewey explains the process: “A physician . . . is called by a patient. His</w:t>
      </w:r>
      <w:r w:rsidR="00B8223C" w:rsidRPr="00B8223C">
        <w:rPr>
          <w:sz w:val="14"/>
        </w:rPr>
        <w:t xml:space="preserve"> </w:t>
      </w:r>
      <w:r w:rsidR="00513A0B" w:rsidRPr="00B8223C">
        <w:rPr>
          <w:sz w:val="14"/>
        </w:rPr>
        <w:t>original material of experience is thereby provided. This experienced object</w:t>
      </w:r>
      <w:r w:rsidR="00B8223C" w:rsidRPr="00B8223C">
        <w:rPr>
          <w:sz w:val="14"/>
        </w:rPr>
        <w:t xml:space="preserve"> </w:t>
      </w:r>
      <w:r w:rsidR="00513A0B" w:rsidRPr="00B8223C">
        <w:rPr>
          <w:sz w:val="14"/>
        </w:rPr>
        <w:t>sets the problem of inquiry. . . . He calls upon his store of knowledge to suggest</w:t>
      </w:r>
      <w:r w:rsidR="00B8223C" w:rsidRPr="00B8223C">
        <w:rPr>
          <w:sz w:val="14"/>
        </w:rPr>
        <w:t xml:space="preserve"> </w:t>
      </w:r>
      <w:r w:rsidR="00513A0B" w:rsidRPr="00B8223C">
        <w:rPr>
          <w:sz w:val="14"/>
        </w:rPr>
        <w:t>ideas that may aid him in reaching a judgment as to the nature of the</w:t>
      </w:r>
      <w:r w:rsidR="00B8223C" w:rsidRPr="00B8223C">
        <w:rPr>
          <w:sz w:val="14"/>
        </w:rPr>
        <w:t xml:space="preserve"> </w:t>
      </w:r>
      <w:r w:rsidR="00513A0B" w:rsidRPr="00B8223C">
        <w:rPr>
          <w:sz w:val="14"/>
        </w:rPr>
        <w:t>trouble and its proper treatment.”21</w:t>
      </w:r>
      <w:r w:rsidR="00B8223C" w:rsidRPr="00B8223C">
        <w:rPr>
          <w:sz w:val="14"/>
        </w:rPr>
        <w:t xml:space="preserve"> </w:t>
      </w:r>
      <w:r w:rsidR="00513A0B" w:rsidRPr="00B8223C">
        <w:rPr>
          <w:sz w:val="14"/>
        </w:rPr>
        <w:t xml:space="preserve">Just as with the doctor, </w:t>
      </w:r>
      <w:r w:rsidR="00513A0B" w:rsidRPr="006E319F">
        <w:rPr>
          <w:rStyle w:val="StyleUnderline"/>
        </w:rPr>
        <w:t>empirical inquirers about injustice must return</w:t>
      </w:r>
      <w:r w:rsidR="00B8223C">
        <w:rPr>
          <w:rStyle w:val="StyleUnderline"/>
        </w:rPr>
        <w:t xml:space="preserve"> </w:t>
      </w:r>
      <w:r w:rsidR="00513A0B" w:rsidRPr="006E319F">
        <w:rPr>
          <w:rStyle w:val="StyleUnderline"/>
        </w:rPr>
        <w:t>to the concrete problem for testing, and should never forget that their conceptual</w:t>
      </w:r>
      <w:r w:rsidR="00B8223C">
        <w:rPr>
          <w:rStyle w:val="StyleUnderline"/>
        </w:rPr>
        <w:t xml:space="preserve"> </w:t>
      </w:r>
      <w:r w:rsidR="00513A0B" w:rsidRPr="006E319F">
        <w:rPr>
          <w:rStyle w:val="StyleUnderline"/>
        </w:rPr>
        <w:t>abstractions and general knowledge are just means to ameliorate what</w:t>
      </w:r>
      <w:r w:rsidR="00B8223C">
        <w:rPr>
          <w:rStyle w:val="StyleUnderline"/>
        </w:rPr>
        <w:t xml:space="preserve"> </w:t>
      </w:r>
      <w:r w:rsidR="00513A0B" w:rsidRPr="006E319F">
        <w:rPr>
          <w:rStyle w:val="StyleUnderline"/>
        </w:rPr>
        <w:t>is particular, context-bound, and unique</w:t>
      </w:r>
      <w:r w:rsidR="00513A0B" w:rsidRPr="00B8223C">
        <w:rPr>
          <w:sz w:val="14"/>
        </w:rPr>
        <w:t>. In reaching a diagnosis, the doctor,</w:t>
      </w:r>
      <w:r w:rsidR="00B8223C" w:rsidRPr="00B8223C">
        <w:rPr>
          <w:sz w:val="14"/>
        </w:rPr>
        <w:t xml:space="preserve"> </w:t>
      </w:r>
      <w:r w:rsidR="00513A0B" w:rsidRPr="00B8223C">
        <w:rPr>
          <w:sz w:val="14"/>
        </w:rPr>
        <w:t>of course, relies on all of his background knowledge about diseases and</w:t>
      </w:r>
      <w:r w:rsidR="00B8223C" w:rsidRPr="00B8223C">
        <w:rPr>
          <w:sz w:val="14"/>
        </w:rPr>
        <w:t xml:space="preserve"> </w:t>
      </w:r>
      <w:r w:rsidR="00513A0B" w:rsidRPr="00B8223C">
        <w:rPr>
          <w:sz w:val="14"/>
        </w:rPr>
        <w:t>evidence, but a good doctor never forgets the individuality of the particular</w:t>
      </w:r>
      <w:r w:rsidR="00B8223C" w:rsidRPr="00B8223C">
        <w:rPr>
          <w:sz w:val="14"/>
        </w:rPr>
        <w:t xml:space="preserve"> </w:t>
      </w:r>
      <w:r w:rsidR="00513A0B" w:rsidRPr="00B8223C">
        <w:rPr>
          <w:sz w:val="14"/>
        </w:rPr>
        <w:t>problem (patient and illness).</w:t>
      </w:r>
      <w:r w:rsidR="00B8223C" w:rsidRPr="00B8223C">
        <w:rPr>
          <w:sz w:val="14"/>
        </w:rPr>
        <w:t xml:space="preserve"> </w:t>
      </w:r>
      <w:r w:rsidR="00513A0B" w:rsidRPr="00B8223C">
        <w:rPr>
          <w:sz w:val="14"/>
        </w:rPr>
        <w:t>The physician in diagnosing a case of disease deals with something individualized.</w:t>
      </w:r>
      <w:r w:rsidR="00B8223C" w:rsidRPr="00B8223C">
        <w:rPr>
          <w:sz w:val="14"/>
        </w:rPr>
        <w:t xml:space="preserve"> </w:t>
      </w:r>
      <w:r w:rsidR="00513A0B" w:rsidRPr="00B8223C">
        <w:rPr>
          <w:sz w:val="14"/>
        </w:rPr>
        <w:t>He draws upon a store of general principles of physiology,</w:t>
      </w:r>
      <w:r w:rsidR="00B8223C" w:rsidRPr="00B8223C">
        <w:rPr>
          <w:sz w:val="14"/>
        </w:rPr>
        <w:t xml:space="preserve"> </w:t>
      </w:r>
      <w:r w:rsidR="00513A0B" w:rsidRPr="00B8223C">
        <w:rPr>
          <w:sz w:val="14"/>
        </w:rPr>
        <w:t>etc., already at his command. Without this store of conceptual material</w:t>
      </w:r>
      <w:r w:rsidR="00B8223C" w:rsidRPr="00B8223C">
        <w:rPr>
          <w:sz w:val="14"/>
        </w:rPr>
        <w:t xml:space="preserve"> </w:t>
      </w:r>
      <w:r w:rsidR="00513A0B" w:rsidRPr="00B8223C">
        <w:rPr>
          <w:sz w:val="14"/>
        </w:rPr>
        <w:t>he is helpless. But he does not attempt to reduce the case to an exact</w:t>
      </w:r>
      <w:r w:rsidR="00B8223C" w:rsidRPr="00B8223C">
        <w:rPr>
          <w:sz w:val="14"/>
        </w:rPr>
        <w:t xml:space="preserve"> </w:t>
      </w:r>
      <w:r w:rsidR="00513A0B" w:rsidRPr="00B8223C">
        <w:rPr>
          <w:sz w:val="14"/>
        </w:rPr>
        <w:t>specimen of certain laws of physiology and pathology, or do away with</w:t>
      </w:r>
      <w:r w:rsidR="00B8223C" w:rsidRPr="00B8223C">
        <w:rPr>
          <w:sz w:val="14"/>
        </w:rPr>
        <w:t xml:space="preserve"> </w:t>
      </w:r>
      <w:r w:rsidR="00513A0B" w:rsidRPr="00B8223C">
        <w:rPr>
          <w:sz w:val="14"/>
        </w:rPr>
        <w:t>its unique individuality. Rather he uses general statements as aids to</w:t>
      </w:r>
      <w:r w:rsidR="00B8223C" w:rsidRPr="00B8223C">
        <w:rPr>
          <w:sz w:val="14"/>
        </w:rPr>
        <w:t xml:space="preserve"> </w:t>
      </w:r>
      <w:r w:rsidR="00513A0B" w:rsidRPr="00B8223C">
        <w:rPr>
          <w:sz w:val="14"/>
        </w:rPr>
        <w:t>direct his observation of the particular case, so as to discover what it is</w:t>
      </w:r>
      <w:r w:rsidR="00B8223C" w:rsidRPr="00B8223C">
        <w:rPr>
          <w:sz w:val="14"/>
        </w:rPr>
        <w:t xml:space="preserve"> </w:t>
      </w:r>
      <w:r w:rsidR="00513A0B" w:rsidRPr="00B8223C">
        <w:rPr>
          <w:sz w:val="14"/>
        </w:rPr>
        <w:t>like. They function as intellectual tools or instrumentalities. (LW 4:166)</w:t>
      </w:r>
      <w:r w:rsidR="00B8223C" w:rsidRPr="00B8223C">
        <w:rPr>
          <w:sz w:val="14"/>
        </w:rPr>
        <w:t xml:space="preserve"> </w:t>
      </w:r>
      <w:r w:rsidR="00513A0B" w:rsidRPr="00B8223C">
        <w:rPr>
          <w:sz w:val="14"/>
        </w:rPr>
        <w:t>Dewey uses the example of the doctor to emphasize the radical contextualism</w:t>
      </w:r>
      <w:r w:rsidR="00B8223C" w:rsidRPr="00B8223C">
        <w:rPr>
          <w:sz w:val="14"/>
        </w:rPr>
        <w:t xml:space="preserve"> </w:t>
      </w:r>
      <w:r w:rsidR="00513A0B" w:rsidRPr="00B8223C">
        <w:rPr>
          <w:sz w:val="14"/>
        </w:rPr>
        <w:t>and particularism of his view. The good doctor never forgets that</w:t>
      </w:r>
      <w:r w:rsidR="00B8223C" w:rsidRPr="00B8223C">
        <w:rPr>
          <w:sz w:val="14"/>
        </w:rPr>
        <w:t xml:space="preserve"> </w:t>
      </w:r>
      <w:r w:rsidR="00513A0B" w:rsidRPr="00B8223C">
        <w:rPr>
          <w:sz w:val="14"/>
        </w:rPr>
        <w:t>this patient and “this ill is just the specific ill that it is. It never is an exact</w:t>
      </w:r>
      <w:r w:rsidR="00B8223C" w:rsidRPr="00B8223C">
        <w:rPr>
          <w:sz w:val="14"/>
        </w:rPr>
        <w:t xml:space="preserve"> </w:t>
      </w:r>
      <w:r w:rsidR="00513A0B" w:rsidRPr="00B8223C">
        <w:rPr>
          <w:sz w:val="14"/>
        </w:rPr>
        <w:t>duplicate of anything else.”22 Similarly, the empirical philosopher in her inquiry</w:t>
      </w:r>
      <w:r w:rsidR="00B8223C" w:rsidRPr="00B8223C">
        <w:rPr>
          <w:sz w:val="14"/>
        </w:rPr>
        <w:t xml:space="preserve"> </w:t>
      </w:r>
      <w:r w:rsidR="00513A0B" w:rsidRPr="00B8223C">
        <w:rPr>
          <w:sz w:val="14"/>
        </w:rPr>
        <w:t>about an injustice brings forth general knowledge or expertise to an</w:t>
      </w:r>
      <w:r w:rsidR="00B8223C" w:rsidRPr="00B8223C">
        <w:rPr>
          <w:sz w:val="14"/>
        </w:rPr>
        <w:t xml:space="preserve"> </w:t>
      </w:r>
      <w:r w:rsidR="00513A0B" w:rsidRPr="00B8223C">
        <w:rPr>
          <w:sz w:val="14"/>
        </w:rPr>
        <w:t>inquiry into the causes of an injustice. She relies on sociology and history as</w:t>
      </w:r>
      <w:r w:rsidR="00B8223C" w:rsidRPr="00B8223C">
        <w:rPr>
          <w:sz w:val="14"/>
        </w:rPr>
        <w:t xml:space="preserve"> </w:t>
      </w:r>
      <w:r w:rsidR="00513A0B" w:rsidRPr="00B8223C">
        <w:rPr>
          <w:sz w:val="14"/>
        </w:rPr>
        <w:t>well as knowledge of different forms of injustice, but it is all in the service of</w:t>
      </w:r>
      <w:r w:rsidR="00B8223C" w:rsidRPr="00B8223C">
        <w:rPr>
          <w:sz w:val="14"/>
        </w:rPr>
        <w:t xml:space="preserve"> </w:t>
      </w:r>
      <w:r w:rsidR="00513A0B" w:rsidRPr="00B8223C">
        <w:rPr>
          <w:sz w:val="14"/>
        </w:rPr>
        <w:t>inquiry about the singularity of each injustice suffered in a situation.</w:t>
      </w:r>
      <w:r w:rsidR="00B8223C" w:rsidRPr="00B8223C">
        <w:rPr>
          <w:sz w:val="14"/>
        </w:rPr>
        <w:t xml:space="preserve"> </w:t>
      </w:r>
      <w:r w:rsidR="00513A0B" w:rsidRPr="00B8223C">
        <w:rPr>
          <w:sz w:val="14"/>
        </w:rPr>
        <w:t>The correction or refinement that I am making to Anderson’s characterization</w:t>
      </w:r>
      <w:r w:rsidR="00B8223C" w:rsidRPr="00B8223C">
        <w:rPr>
          <w:sz w:val="14"/>
        </w:rPr>
        <w:t xml:space="preserve"> </w:t>
      </w:r>
      <w:r w:rsidR="00513A0B" w:rsidRPr="00B8223C">
        <w:rPr>
          <w:sz w:val="14"/>
        </w:rPr>
        <w:t>of the pragmatists’ approach is not a minor terminological or scholarly</w:t>
      </w:r>
      <w:r w:rsidR="00B8223C" w:rsidRPr="00B8223C">
        <w:rPr>
          <w:sz w:val="14"/>
        </w:rPr>
        <w:t xml:space="preserve"> </w:t>
      </w:r>
      <w:r w:rsidR="00513A0B" w:rsidRPr="00B8223C">
        <w:rPr>
          <w:sz w:val="14"/>
        </w:rPr>
        <w:t>point; it has methodological and practical consequences in how we approach</w:t>
      </w:r>
      <w:r w:rsidR="00B8223C" w:rsidRPr="00B8223C">
        <w:rPr>
          <w:sz w:val="14"/>
        </w:rPr>
        <w:t xml:space="preserve"> </w:t>
      </w:r>
      <w:r w:rsidR="00513A0B" w:rsidRPr="00B8223C">
        <w:rPr>
          <w:sz w:val="14"/>
        </w:rPr>
        <w:t>an injustice. The distinction between the diagnosis and the problem (the illness,</w:t>
      </w:r>
      <w:r w:rsidR="00B8223C" w:rsidRPr="00B8223C">
        <w:rPr>
          <w:sz w:val="14"/>
        </w:rPr>
        <w:t xml:space="preserve"> </w:t>
      </w:r>
      <w:r w:rsidR="00513A0B" w:rsidRPr="00B8223C">
        <w:rPr>
          <w:sz w:val="14"/>
        </w:rPr>
        <w:t>the injustice) is an important functional distinction that must be kept</w:t>
      </w:r>
      <w:r w:rsidR="00B8223C" w:rsidRPr="00B8223C">
        <w:rPr>
          <w:sz w:val="14"/>
        </w:rPr>
        <w:t xml:space="preserve"> </w:t>
      </w:r>
      <w:r w:rsidR="00513A0B" w:rsidRPr="00B8223C">
        <w:rPr>
          <w:sz w:val="14"/>
        </w:rPr>
        <w:t>in inquiry because it keeps us alert to the provisional and hypothetical aspect</w:t>
      </w:r>
      <w:r w:rsidR="00B8223C" w:rsidRPr="00B8223C">
        <w:rPr>
          <w:sz w:val="14"/>
        </w:rPr>
        <w:t xml:space="preserve"> </w:t>
      </w:r>
      <w:r w:rsidR="00513A0B" w:rsidRPr="00B8223C">
        <w:rPr>
          <w:sz w:val="14"/>
        </w:rPr>
        <w:t>of any diagnosis. To rectify or improve any diagnosis, we must return to the</w:t>
      </w:r>
      <w:r w:rsidR="00B8223C" w:rsidRPr="00B8223C">
        <w:rPr>
          <w:sz w:val="14"/>
        </w:rPr>
        <w:t xml:space="preserve"> </w:t>
      </w:r>
      <w:r w:rsidR="00513A0B" w:rsidRPr="00B8223C">
        <w:rPr>
          <w:sz w:val="14"/>
        </w:rPr>
        <w:t>concrete problem; as with the patient, this may require attending as much</w:t>
      </w:r>
      <w:r w:rsidR="00B8223C" w:rsidRPr="00B8223C">
        <w:rPr>
          <w:sz w:val="14"/>
        </w:rPr>
        <w:t xml:space="preserve"> </w:t>
      </w:r>
      <w:r w:rsidR="00513A0B" w:rsidRPr="00B8223C">
        <w:rPr>
          <w:sz w:val="14"/>
        </w:rPr>
        <w:t>as possible to the uniqueness of the problem. This is in the same spirit as</w:t>
      </w:r>
      <w:r w:rsidR="00B8223C" w:rsidRPr="00B8223C">
        <w:rPr>
          <w:sz w:val="14"/>
        </w:rPr>
        <w:t xml:space="preserve"> </w:t>
      </w:r>
      <w:r w:rsidR="00513A0B" w:rsidRPr="00B8223C">
        <w:rPr>
          <w:sz w:val="14"/>
        </w:rPr>
        <w:t>Anderson’s preference for an empirical inquiry that tries to “capture all of the</w:t>
      </w:r>
      <w:r w:rsidR="00B8223C" w:rsidRPr="00B8223C">
        <w:rPr>
          <w:sz w:val="14"/>
        </w:rPr>
        <w:t xml:space="preserve"> </w:t>
      </w:r>
      <w:r w:rsidR="00513A0B" w:rsidRPr="00B8223C">
        <w:rPr>
          <w:sz w:val="14"/>
        </w:rPr>
        <w:t>expressive harms” in situations of injustice. But this requires that we begin</w:t>
      </w:r>
      <w:r w:rsidR="00B8223C" w:rsidRPr="00B8223C">
        <w:rPr>
          <w:sz w:val="14"/>
        </w:rPr>
        <w:t xml:space="preserve"> </w:t>
      </w:r>
      <w:r w:rsidR="00513A0B" w:rsidRPr="00B8223C">
        <w:rPr>
          <w:sz w:val="14"/>
        </w:rPr>
        <w:t>with and return to concrete experiences of injustice and not by starting with</w:t>
      </w:r>
      <w:r w:rsidR="00B8223C" w:rsidRPr="00B8223C">
        <w:rPr>
          <w:sz w:val="14"/>
        </w:rPr>
        <w:t xml:space="preserve"> </w:t>
      </w:r>
      <w:r w:rsidR="00513A0B" w:rsidRPr="00B8223C">
        <w:rPr>
          <w:sz w:val="14"/>
        </w:rPr>
        <w:t>a diagnosis of the causes of injustice provided by studies in the social sciences,</w:t>
      </w:r>
      <w:r w:rsidR="00B8223C" w:rsidRPr="00B8223C">
        <w:rPr>
          <w:sz w:val="14"/>
        </w:rPr>
        <w:t xml:space="preserve"> </w:t>
      </w:r>
      <w:r w:rsidR="00513A0B" w:rsidRPr="00B8223C">
        <w:rPr>
          <w:sz w:val="14"/>
        </w:rPr>
        <w:t xml:space="preserve">as in (5) above. For instance, </w:t>
      </w:r>
      <w:r w:rsidR="00513A0B" w:rsidRPr="00F239F6">
        <w:rPr>
          <w:rStyle w:val="StyleUnderline"/>
        </w:rPr>
        <w:t xml:space="preserve">a </w:t>
      </w:r>
      <w:r w:rsidR="00513A0B" w:rsidRPr="00062521">
        <w:rPr>
          <w:rStyle w:val="Emphasis"/>
          <w:highlight w:val="cyan"/>
        </w:rPr>
        <w:t>diagnosis</w:t>
      </w:r>
      <w:r w:rsidR="00513A0B" w:rsidRPr="00F239F6">
        <w:rPr>
          <w:rStyle w:val="StyleUnderline"/>
        </w:rPr>
        <w:t xml:space="preserve"> of causes that are </w:t>
      </w:r>
      <w:r w:rsidR="00513A0B" w:rsidRPr="00062521">
        <w:rPr>
          <w:rStyle w:val="StyleUnderline"/>
          <w:highlight w:val="cyan"/>
        </w:rPr>
        <w:t>due to</w:t>
      </w:r>
      <w:r w:rsidR="00513A0B" w:rsidRPr="00F239F6">
        <w:rPr>
          <w:rStyle w:val="StyleUnderline"/>
        </w:rPr>
        <w:t xml:space="preserve"> systematic,</w:t>
      </w:r>
      <w:r w:rsidR="00B8223C">
        <w:rPr>
          <w:rStyle w:val="StyleUnderline"/>
        </w:rPr>
        <w:t xml:space="preserve"> </w:t>
      </w:r>
      <w:r w:rsidR="00513A0B" w:rsidRPr="00062521">
        <w:rPr>
          <w:rStyle w:val="Emphasis"/>
          <w:highlight w:val="cyan"/>
        </w:rPr>
        <w:t>structural features</w:t>
      </w:r>
      <w:r w:rsidR="00513A0B" w:rsidRPr="00062521">
        <w:rPr>
          <w:rStyle w:val="StyleUnderline"/>
          <w:highlight w:val="cyan"/>
        </w:rPr>
        <w:t xml:space="preserve"> of society or the world </w:t>
      </w:r>
      <w:r w:rsidR="00513A0B" w:rsidRPr="00062521">
        <w:rPr>
          <w:rStyle w:val="Emphasis"/>
          <w:highlight w:val="cyan"/>
        </w:rPr>
        <w:t>disregards aspects of</w:t>
      </w:r>
      <w:r w:rsidR="00513A0B" w:rsidRPr="00062521">
        <w:rPr>
          <w:rStyle w:val="Emphasis"/>
        </w:rPr>
        <w:t xml:space="preserve"> the </w:t>
      </w:r>
      <w:r w:rsidR="00513A0B" w:rsidRPr="00062521">
        <w:rPr>
          <w:rStyle w:val="Emphasis"/>
          <w:highlight w:val="cyan"/>
        </w:rPr>
        <w:t>concrete</w:t>
      </w:r>
      <w:r w:rsidR="00B8223C">
        <w:rPr>
          <w:rStyle w:val="Emphasis"/>
          <w:highlight w:val="cyan"/>
        </w:rPr>
        <w:t xml:space="preserve"> </w:t>
      </w:r>
      <w:r w:rsidR="00513A0B" w:rsidRPr="00062521">
        <w:rPr>
          <w:rStyle w:val="Emphasis"/>
          <w:highlight w:val="cyan"/>
        </w:rPr>
        <w:t>experiences</w:t>
      </w:r>
      <w:r w:rsidR="00513A0B" w:rsidRPr="00062521">
        <w:rPr>
          <w:rStyle w:val="Emphasis"/>
        </w:rPr>
        <w:t xml:space="preserve"> of injustice</w:t>
      </w:r>
      <w:r w:rsidR="00513A0B" w:rsidRPr="00F239F6">
        <w:rPr>
          <w:rStyle w:val="StyleUnderline"/>
        </w:rPr>
        <w:t xml:space="preserve"> </w:t>
      </w:r>
      <w:r w:rsidR="00513A0B" w:rsidRPr="00062521">
        <w:rPr>
          <w:rStyle w:val="StyleUnderline"/>
          <w:highlight w:val="cyan"/>
        </w:rPr>
        <w:t xml:space="preserve">that are </w:t>
      </w:r>
      <w:r w:rsidR="00513A0B" w:rsidRPr="00062521">
        <w:rPr>
          <w:rStyle w:val="Emphasis"/>
          <w:highlight w:val="cyan"/>
        </w:rPr>
        <w:t>not</w:t>
      </w:r>
      <w:r w:rsidR="00513A0B" w:rsidRPr="00F239F6">
        <w:rPr>
          <w:rStyle w:val="StyleUnderline"/>
        </w:rPr>
        <w:t xml:space="preserve"> systematic and </w:t>
      </w:r>
      <w:r w:rsidR="00513A0B" w:rsidRPr="00062521">
        <w:rPr>
          <w:rStyle w:val="Emphasis"/>
          <w:highlight w:val="cyan"/>
        </w:rPr>
        <w:t>structural</w:t>
      </w:r>
      <w:r w:rsidR="00513A0B" w:rsidRPr="00B8223C">
        <w:rPr>
          <w:sz w:val="14"/>
        </w:rPr>
        <w:t>.</w:t>
      </w:r>
      <w:r w:rsidR="00B8223C" w:rsidRPr="00B8223C">
        <w:rPr>
          <w:sz w:val="14"/>
        </w:rPr>
        <w:t xml:space="preserve"> </w:t>
      </w:r>
      <w:r w:rsidR="00513A0B" w:rsidRPr="00B8223C">
        <w:rPr>
          <w:sz w:val="14"/>
        </w:rPr>
        <w:t>Making problematic situations of injustice our explicit methodological</w:t>
      </w:r>
      <w:r w:rsidR="00B8223C" w:rsidRPr="00B8223C">
        <w:rPr>
          <w:sz w:val="14"/>
        </w:rPr>
        <w:t xml:space="preserve"> </w:t>
      </w:r>
      <w:r w:rsidR="00513A0B" w:rsidRPr="00B8223C">
        <w:rPr>
          <w:sz w:val="14"/>
        </w:rPr>
        <w:t>commitment as a starting point rather than a diagnosis of the problem is an</w:t>
      </w:r>
      <w:r w:rsidR="00B8223C" w:rsidRPr="00B8223C">
        <w:rPr>
          <w:sz w:val="14"/>
        </w:rPr>
        <w:t xml:space="preserve"> </w:t>
      </w:r>
      <w:r w:rsidR="00513A0B" w:rsidRPr="00B8223C">
        <w:rPr>
          <w:sz w:val="14"/>
        </w:rPr>
        <w:t>important and useful imperative for nonideal theories. It functions as a directive</w:t>
      </w:r>
      <w:r w:rsidR="00B8223C" w:rsidRPr="00B8223C">
        <w:rPr>
          <w:sz w:val="14"/>
        </w:rPr>
        <w:t xml:space="preserve"> </w:t>
      </w:r>
      <w:r w:rsidR="00513A0B" w:rsidRPr="00B8223C">
        <w:rPr>
          <w:sz w:val="14"/>
        </w:rPr>
        <w:t>to inquirers toward the problem, to locate it, and designate it before</w:t>
      </w:r>
      <w:r w:rsidR="00B8223C" w:rsidRPr="00B8223C">
        <w:rPr>
          <w:sz w:val="14"/>
        </w:rPr>
        <w:t xml:space="preserve"> </w:t>
      </w:r>
      <w:r w:rsidR="00513A0B" w:rsidRPr="00B8223C">
        <w:rPr>
          <w:sz w:val="14"/>
        </w:rPr>
        <w:t>venturing into descriptions, diagnosis, analysis, clarifications, hypotheses, and</w:t>
      </w:r>
      <w:r w:rsidR="00B8223C" w:rsidRPr="00B8223C">
        <w:rPr>
          <w:sz w:val="14"/>
        </w:rPr>
        <w:t xml:space="preserve"> </w:t>
      </w:r>
      <w:r w:rsidR="00513A0B" w:rsidRPr="00B8223C">
        <w:rPr>
          <w:sz w:val="14"/>
        </w:rPr>
        <w:t>reasoning about the problem. These operations are instrumental to its amelioration</w:t>
      </w:r>
      <w:r w:rsidR="00B8223C" w:rsidRPr="00B8223C">
        <w:rPr>
          <w:sz w:val="14"/>
        </w:rPr>
        <w:t xml:space="preserve"> </w:t>
      </w:r>
      <w:r w:rsidR="00513A0B" w:rsidRPr="00B8223C">
        <w:rPr>
          <w:sz w:val="14"/>
        </w:rPr>
        <w:t>and must ultimately return (be tested) by the problem that sparked</w:t>
      </w:r>
      <w:r w:rsidR="00B8223C" w:rsidRPr="00B8223C">
        <w:rPr>
          <w:sz w:val="14"/>
        </w:rPr>
        <w:t xml:space="preserve"> </w:t>
      </w:r>
      <w:r w:rsidR="00513A0B" w:rsidRPr="00B8223C">
        <w:rPr>
          <w:sz w:val="14"/>
        </w:rPr>
        <w:t xml:space="preserve">the inquiry. </w:t>
      </w:r>
      <w:r w:rsidR="00513A0B" w:rsidRPr="0095257E">
        <w:rPr>
          <w:rStyle w:val="StyleUnderline"/>
        </w:rPr>
        <w:t>The directive can make inquirers more attentive to the complex</w:t>
      </w:r>
      <w:r w:rsidR="00B8223C">
        <w:rPr>
          <w:rStyle w:val="StyleUnderline"/>
        </w:rPr>
        <w:t xml:space="preserve"> </w:t>
      </w:r>
      <w:r w:rsidR="00513A0B" w:rsidRPr="0095257E">
        <w:rPr>
          <w:rStyle w:val="StyleUnderline"/>
        </w:rPr>
        <w:t>ways in which such differences as race, culture, class, or gender intersect in</w:t>
      </w:r>
      <w:r w:rsidR="00B8223C">
        <w:rPr>
          <w:rStyle w:val="StyleUnderline"/>
        </w:rPr>
        <w:t xml:space="preserve"> </w:t>
      </w:r>
      <w:r w:rsidR="00513A0B" w:rsidRPr="0095257E">
        <w:rPr>
          <w:rStyle w:val="StyleUnderline"/>
        </w:rPr>
        <w:t>a problem of injustice. Sensitivity to complexity and difference in matters</w:t>
      </w:r>
      <w:r w:rsidR="00B8223C">
        <w:rPr>
          <w:rStyle w:val="StyleUnderline"/>
        </w:rPr>
        <w:t xml:space="preserve"> </w:t>
      </w:r>
      <w:r w:rsidR="00513A0B" w:rsidRPr="0095257E">
        <w:rPr>
          <w:rStyle w:val="StyleUnderline"/>
        </w:rPr>
        <w:t>of injustice is not easy; it is a very demanding methodological prescription</w:t>
      </w:r>
      <w:r w:rsidR="00B8223C">
        <w:rPr>
          <w:rStyle w:val="StyleUnderline"/>
        </w:rPr>
        <w:t xml:space="preserve"> </w:t>
      </w:r>
      <w:r w:rsidR="00513A0B" w:rsidRPr="0095257E">
        <w:rPr>
          <w:rStyle w:val="StyleUnderline"/>
        </w:rPr>
        <w:t>because it means that no matter how confident we may feel about applying</w:t>
      </w:r>
      <w:r w:rsidR="00B8223C">
        <w:rPr>
          <w:rStyle w:val="StyleUnderline"/>
        </w:rPr>
        <w:t xml:space="preserve"> </w:t>
      </w:r>
      <w:r w:rsidR="00513A0B" w:rsidRPr="0095257E">
        <w:rPr>
          <w:rStyle w:val="StyleUnderline"/>
        </w:rPr>
        <w:t>solutions designed to ameliorate systematic evil, our cures should try to address</w:t>
      </w:r>
      <w:r w:rsidR="00B8223C">
        <w:rPr>
          <w:rStyle w:val="StyleUnderline"/>
        </w:rPr>
        <w:t xml:space="preserve"> </w:t>
      </w:r>
      <w:r w:rsidR="00513A0B" w:rsidRPr="0095257E">
        <w:rPr>
          <w:rStyle w:val="StyleUnderline"/>
        </w:rPr>
        <w:t>as much as possible the unique circumstances of each injustice</w:t>
      </w:r>
      <w:r w:rsidR="00513A0B" w:rsidRPr="00B8223C">
        <w:rPr>
          <w:sz w:val="14"/>
        </w:rPr>
        <w:t>. The</w:t>
      </w:r>
      <w:r w:rsidR="00B8223C" w:rsidRPr="00B8223C">
        <w:rPr>
          <w:sz w:val="14"/>
        </w:rPr>
        <w:t xml:space="preserve"> </w:t>
      </w:r>
      <w:r w:rsidR="00513A0B" w:rsidRPr="00B8223C">
        <w:rPr>
          <w:sz w:val="14"/>
        </w:rPr>
        <w:t>analogy with medical inquiry and practice is useful in making this point,</w:t>
      </w:r>
      <w:r w:rsidR="00B8223C" w:rsidRPr="00B8223C">
        <w:rPr>
          <w:sz w:val="14"/>
        </w:rPr>
        <w:t xml:space="preserve"> </w:t>
      </w:r>
      <w:r w:rsidR="00513A0B" w:rsidRPr="00B8223C">
        <w:rPr>
          <w:sz w:val="14"/>
        </w:rPr>
        <w:t>since the hope is that someday we will improve our tools of inquiry to practice</w:t>
      </w:r>
      <w:r w:rsidR="00B8223C" w:rsidRPr="00B8223C">
        <w:rPr>
          <w:sz w:val="14"/>
        </w:rPr>
        <w:t xml:space="preserve"> </w:t>
      </w:r>
      <w:r w:rsidR="00513A0B" w:rsidRPr="00B8223C">
        <w:rPr>
          <w:sz w:val="14"/>
        </w:rPr>
        <w:t>a much more personalized medicine than we do today, that is, provide</w:t>
      </w:r>
      <w:r w:rsidR="00B8223C" w:rsidRPr="00B8223C">
        <w:rPr>
          <w:sz w:val="14"/>
        </w:rPr>
        <w:t xml:space="preserve"> </w:t>
      </w:r>
      <w:r w:rsidR="00513A0B" w:rsidRPr="00B8223C">
        <w:rPr>
          <w:sz w:val="14"/>
        </w:rPr>
        <w:t>a diagnosis and a solution specific to each patient.</w:t>
      </w:r>
      <w:r w:rsidR="00B8223C" w:rsidRPr="00B8223C">
        <w:rPr>
          <w:sz w:val="14"/>
        </w:rPr>
        <w:t xml:space="preserve"> </w:t>
      </w:r>
      <w:r w:rsidR="00513A0B" w:rsidRPr="00B8223C">
        <w:rPr>
          <w:sz w:val="14"/>
        </w:rPr>
        <w:t>In 2015, MIT biologist Robert Weinberg (2015) wrote an article about</w:t>
      </w:r>
      <w:r w:rsidR="00B8223C" w:rsidRPr="00B8223C">
        <w:rPr>
          <w:sz w:val="14"/>
        </w:rPr>
        <w:t xml:space="preserve"> </w:t>
      </w:r>
      <w:r w:rsidR="00513A0B" w:rsidRPr="00B8223C">
        <w:rPr>
          <w:sz w:val="14"/>
        </w:rPr>
        <w:t>how a serious setback in the field of cancer research is the result of not confronting</w:t>
      </w:r>
      <w:r w:rsidR="00B8223C" w:rsidRPr="00B8223C">
        <w:rPr>
          <w:sz w:val="14"/>
        </w:rPr>
        <w:t xml:space="preserve"> </w:t>
      </w:r>
      <w:r w:rsidR="00513A0B" w:rsidRPr="00B8223C">
        <w:rPr>
          <w:sz w:val="14"/>
        </w:rPr>
        <w:t>the endless complexity of the disease. He is critical of how research</w:t>
      </w:r>
      <w:r w:rsidR="00B8223C" w:rsidRPr="00B8223C">
        <w:rPr>
          <w:sz w:val="14"/>
        </w:rPr>
        <w:t xml:space="preserve"> </w:t>
      </w:r>
      <w:r w:rsidR="00513A0B" w:rsidRPr="00B8223C">
        <w:rPr>
          <w:sz w:val="14"/>
        </w:rPr>
        <w:t>has been counterproductive since the 1980s because “scientists started glimpsing</w:t>
      </w:r>
      <w:r w:rsidR="00B8223C" w:rsidRPr="00B8223C">
        <w:rPr>
          <w:sz w:val="14"/>
        </w:rPr>
        <w:t xml:space="preserve"> </w:t>
      </w:r>
      <w:r w:rsidR="00513A0B" w:rsidRPr="00B8223C">
        <w:rPr>
          <w:sz w:val="14"/>
        </w:rPr>
        <w:t>what they thought were simplifying principles.”23 He argues that we need</w:t>
      </w:r>
      <w:r w:rsidR="00B8223C" w:rsidRPr="00B8223C">
        <w:rPr>
          <w:sz w:val="14"/>
        </w:rPr>
        <w:t xml:space="preserve"> </w:t>
      </w:r>
      <w:r w:rsidR="00513A0B" w:rsidRPr="00B8223C">
        <w:rPr>
          <w:sz w:val="14"/>
        </w:rPr>
        <w:t>a different intellectual-theoretical framework to approach and understand the</w:t>
      </w:r>
      <w:r w:rsidR="00B8223C" w:rsidRPr="00B8223C">
        <w:rPr>
          <w:sz w:val="14"/>
        </w:rPr>
        <w:t xml:space="preserve"> </w:t>
      </w:r>
      <w:r w:rsidR="00513A0B" w:rsidRPr="00B8223C">
        <w:rPr>
          <w:sz w:val="14"/>
        </w:rPr>
        <w:t>uniqueness, complexity, and changing character of the disease. Perhaps many</w:t>
      </w:r>
      <w:r w:rsidR="00B8223C" w:rsidRPr="00B8223C">
        <w:rPr>
          <w:sz w:val="14"/>
        </w:rPr>
        <w:t xml:space="preserve"> </w:t>
      </w:r>
      <w:r w:rsidR="00513A0B" w:rsidRPr="00B8223C">
        <w:rPr>
          <w:sz w:val="14"/>
        </w:rPr>
        <w:t>injustices like racism are as difficult to find a cure for as cancer has been for</w:t>
      </w:r>
      <w:r w:rsidR="00B8223C" w:rsidRPr="00B8223C">
        <w:rPr>
          <w:sz w:val="14"/>
        </w:rPr>
        <w:t xml:space="preserve"> </w:t>
      </w:r>
      <w:r w:rsidR="00513A0B" w:rsidRPr="00B8223C">
        <w:rPr>
          <w:sz w:val="14"/>
        </w:rPr>
        <w:t xml:space="preserve">medicine, and for very similar reasons. </w:t>
      </w:r>
      <w:r w:rsidR="00513A0B" w:rsidRPr="00AB084C">
        <w:rPr>
          <w:rStyle w:val="StyleUnderline"/>
        </w:rPr>
        <w:t>Some problems cannot be understood</w:t>
      </w:r>
      <w:r w:rsidR="00B8223C">
        <w:rPr>
          <w:rStyle w:val="StyleUnderline"/>
        </w:rPr>
        <w:t xml:space="preserve"> </w:t>
      </w:r>
      <w:r w:rsidR="00513A0B" w:rsidRPr="00AB084C">
        <w:rPr>
          <w:rStyle w:val="StyleUnderline"/>
        </w:rPr>
        <w:t>and much less ameliorated through simple theoretical explanations.</w:t>
      </w:r>
      <w:r w:rsidR="00B8223C">
        <w:rPr>
          <w:rStyle w:val="StyleUnderline"/>
        </w:rPr>
        <w:t xml:space="preserve"> </w:t>
      </w:r>
      <w:r w:rsidR="00513A0B" w:rsidRPr="00AB084C">
        <w:rPr>
          <w:rStyle w:val="StyleUnderline"/>
        </w:rPr>
        <w:t>The directive is not opposed to inquiry into how big categories (race, capitalism,</w:t>
      </w:r>
      <w:r w:rsidR="00B8223C">
        <w:rPr>
          <w:rStyle w:val="StyleUnderline"/>
        </w:rPr>
        <w:t xml:space="preserve"> </w:t>
      </w:r>
      <w:r w:rsidR="00513A0B" w:rsidRPr="00AB084C">
        <w:rPr>
          <w:rStyle w:val="StyleUnderline"/>
        </w:rPr>
        <w:t>gender) produce and perpetuate injustices (oppression, domination)</w:t>
      </w:r>
      <w:r w:rsidR="00513A0B" w:rsidRPr="00B8223C">
        <w:rPr>
          <w:sz w:val="14"/>
        </w:rPr>
        <w:t>.</w:t>
      </w:r>
      <w:r w:rsidR="00B8223C" w:rsidRPr="00B8223C">
        <w:rPr>
          <w:sz w:val="14"/>
        </w:rPr>
        <w:t xml:space="preserve"> </w:t>
      </w:r>
      <w:r w:rsidR="00513A0B" w:rsidRPr="00B8223C">
        <w:rPr>
          <w:sz w:val="14"/>
        </w:rPr>
        <w:t>Such abstract and general inquiries are ultimately just tools to illuminate particular</w:t>
      </w:r>
      <w:r w:rsidR="00B8223C" w:rsidRPr="00B8223C">
        <w:rPr>
          <w:sz w:val="14"/>
        </w:rPr>
        <w:t xml:space="preserve"> </w:t>
      </w:r>
      <w:r w:rsidR="00513A0B" w:rsidRPr="00B8223C">
        <w:rPr>
          <w:sz w:val="14"/>
        </w:rPr>
        <w:t>injustices, just as knowledge of research about diseases of entire populations</w:t>
      </w:r>
      <w:r w:rsidR="00B8223C" w:rsidRPr="00B8223C">
        <w:rPr>
          <w:sz w:val="14"/>
        </w:rPr>
        <w:t xml:space="preserve"> </w:t>
      </w:r>
      <w:r w:rsidR="00513A0B" w:rsidRPr="00B8223C">
        <w:rPr>
          <w:sz w:val="14"/>
        </w:rPr>
        <w:t xml:space="preserve">can assist a doctor. </w:t>
      </w:r>
      <w:r w:rsidR="00513A0B" w:rsidRPr="00AB084C">
        <w:rPr>
          <w:rStyle w:val="StyleUnderline"/>
        </w:rPr>
        <w:t>The directive keeps us honest, fallible, and aware</w:t>
      </w:r>
      <w:r w:rsidR="00B8223C">
        <w:rPr>
          <w:rStyle w:val="StyleUnderline"/>
        </w:rPr>
        <w:t xml:space="preserve"> </w:t>
      </w:r>
      <w:r w:rsidR="00513A0B" w:rsidRPr="00AB084C">
        <w:rPr>
          <w:rStyle w:val="StyleUnderline"/>
        </w:rPr>
        <w:t xml:space="preserve">of our limitations as intellectuals because it implies that </w:t>
      </w:r>
      <w:r w:rsidR="00513A0B" w:rsidRPr="00AB084C">
        <w:rPr>
          <w:rStyle w:val="StyleUnderline"/>
          <w:highlight w:val="cyan"/>
        </w:rPr>
        <w:t xml:space="preserve">there is </w:t>
      </w:r>
      <w:r w:rsidR="00513A0B" w:rsidRPr="00AB084C">
        <w:rPr>
          <w:rStyle w:val="Emphasis"/>
          <w:highlight w:val="cyan"/>
        </w:rPr>
        <w:t>always a gap</w:t>
      </w:r>
      <w:r w:rsidR="00B8223C">
        <w:rPr>
          <w:rStyle w:val="StyleUnderline"/>
          <w:highlight w:val="cyan"/>
        </w:rPr>
        <w:t xml:space="preserve"> </w:t>
      </w:r>
      <w:r w:rsidR="00513A0B" w:rsidRPr="00AB084C">
        <w:rPr>
          <w:rStyle w:val="StyleUnderline"/>
          <w:highlight w:val="cyan"/>
        </w:rPr>
        <w:t>between</w:t>
      </w:r>
      <w:r w:rsidR="00513A0B" w:rsidRPr="00AB084C">
        <w:rPr>
          <w:rStyle w:val="StyleUnderline"/>
        </w:rPr>
        <w:t xml:space="preserve"> our best diagnosis and </w:t>
      </w:r>
      <w:r w:rsidR="00513A0B" w:rsidRPr="00AB084C">
        <w:rPr>
          <w:rStyle w:val="StyleUnderline"/>
          <w:highlight w:val="cyan"/>
        </w:rPr>
        <w:t>theories</w:t>
      </w:r>
      <w:r w:rsidR="00513A0B" w:rsidRPr="00AB084C">
        <w:rPr>
          <w:rStyle w:val="StyleUnderline"/>
        </w:rPr>
        <w:t xml:space="preserve"> of injustice </w:t>
      </w:r>
      <w:r w:rsidR="00513A0B" w:rsidRPr="00AB084C">
        <w:rPr>
          <w:rStyle w:val="StyleUnderline"/>
          <w:highlight w:val="cyan"/>
        </w:rPr>
        <w:t>and</w:t>
      </w:r>
      <w:r w:rsidR="00513A0B" w:rsidRPr="00AB084C">
        <w:rPr>
          <w:rStyle w:val="StyleUnderline"/>
        </w:rPr>
        <w:t xml:space="preserve"> the </w:t>
      </w:r>
      <w:r w:rsidR="00513A0B" w:rsidRPr="00AB084C">
        <w:rPr>
          <w:rStyle w:val="StyleUnderline"/>
          <w:highlight w:val="cyan"/>
        </w:rPr>
        <w:t>concrete</w:t>
      </w:r>
      <w:r w:rsidR="00513A0B" w:rsidRPr="00AB084C">
        <w:rPr>
          <w:rStyle w:val="StyleUnderline"/>
        </w:rPr>
        <w:t xml:space="preserve"> problems</w:t>
      </w:r>
      <w:r w:rsidR="00B8223C">
        <w:rPr>
          <w:rStyle w:val="StyleUnderline"/>
        </w:rPr>
        <w:t xml:space="preserve"> </w:t>
      </w:r>
      <w:r w:rsidR="00513A0B" w:rsidRPr="00AB084C">
        <w:rPr>
          <w:rStyle w:val="StyleUnderline"/>
        </w:rPr>
        <w:t xml:space="preserve">of </w:t>
      </w:r>
      <w:r w:rsidR="00513A0B" w:rsidRPr="00AB084C">
        <w:rPr>
          <w:rStyle w:val="StyleUnderline"/>
          <w:highlight w:val="cyan"/>
        </w:rPr>
        <w:t>injustice</w:t>
      </w:r>
      <w:r w:rsidR="00513A0B" w:rsidRPr="00AB084C">
        <w:rPr>
          <w:rStyle w:val="StyleUnderline"/>
        </w:rPr>
        <w:t>. We cannot take for granted that our theories or our ways of gathering</w:t>
      </w:r>
      <w:r w:rsidR="00B8223C">
        <w:rPr>
          <w:rStyle w:val="StyleUnderline"/>
        </w:rPr>
        <w:t xml:space="preserve"> </w:t>
      </w:r>
      <w:r w:rsidR="00513A0B" w:rsidRPr="00AB084C">
        <w:rPr>
          <w:rStyle w:val="StyleUnderline"/>
        </w:rPr>
        <w:t>evidence have captured all there is in concrete problematic contexts.</w:t>
      </w:r>
      <w:r w:rsidR="00B8223C">
        <w:rPr>
          <w:rStyle w:val="StyleUnderline"/>
        </w:rPr>
        <w:t xml:space="preserve"> </w:t>
      </w:r>
      <w:r w:rsidR="00513A0B" w:rsidRPr="00AB084C">
        <w:rPr>
          <w:rStyle w:val="StyleUnderline"/>
        </w:rPr>
        <w:t>The concrete problem is the basis of evaluating plurality of diagnoses,</w:t>
      </w:r>
      <w:r w:rsidR="00B8223C">
        <w:rPr>
          <w:rStyle w:val="StyleUnderline"/>
        </w:rPr>
        <w:t xml:space="preserve"> </w:t>
      </w:r>
      <w:r w:rsidR="00513A0B" w:rsidRPr="00AB084C">
        <w:rPr>
          <w:rStyle w:val="StyleUnderline"/>
        </w:rPr>
        <w:t>hypotheses, theories, new evidence, and experimentation as inquiry proceeds</w:t>
      </w:r>
      <w:r w:rsidR="00513A0B" w:rsidRPr="00B8223C">
        <w:rPr>
          <w:sz w:val="14"/>
        </w:rPr>
        <w:t>.</w:t>
      </w:r>
      <w:r w:rsidR="00B8223C" w:rsidRPr="00B8223C">
        <w:rPr>
          <w:sz w:val="14"/>
        </w:rPr>
        <w:t xml:space="preserve"> </w:t>
      </w:r>
      <w:r w:rsidR="00513A0B" w:rsidRPr="00B8223C">
        <w:rPr>
          <w:sz w:val="14"/>
        </w:rPr>
        <w:t>Formulation of what “is” the problem changes as we rehearse proposed solutions</w:t>
      </w:r>
      <w:r w:rsidR="00B8223C" w:rsidRPr="00B8223C">
        <w:rPr>
          <w:sz w:val="14"/>
        </w:rPr>
        <w:t xml:space="preserve"> </w:t>
      </w:r>
      <w:r w:rsidR="00513A0B" w:rsidRPr="00B8223C">
        <w:rPr>
          <w:sz w:val="14"/>
        </w:rPr>
        <w:t>(in imagination and in acting according to them). We deliberate, we</w:t>
      </w:r>
      <w:r w:rsidR="00B8223C" w:rsidRPr="00B8223C">
        <w:rPr>
          <w:sz w:val="14"/>
        </w:rPr>
        <w:t xml:space="preserve"> </w:t>
      </w:r>
      <w:r w:rsidR="00513A0B" w:rsidRPr="00B8223C">
        <w:rPr>
          <w:sz w:val="14"/>
        </w:rPr>
        <w:t>act, examine consequences, and return to the concrete context-problem. This</w:t>
      </w:r>
      <w:r w:rsidR="00B8223C" w:rsidRPr="00B8223C">
        <w:rPr>
          <w:sz w:val="14"/>
        </w:rPr>
        <w:t xml:space="preserve"> </w:t>
      </w:r>
      <w:r w:rsidR="00513A0B" w:rsidRPr="00B8223C">
        <w:rPr>
          <w:sz w:val="14"/>
        </w:rPr>
        <w:t>is an approach that, while it assumes a faith in “intelligence” in ameliorating</w:t>
      </w:r>
      <w:r w:rsidR="00B8223C" w:rsidRPr="00B8223C">
        <w:rPr>
          <w:sz w:val="14"/>
        </w:rPr>
        <w:t xml:space="preserve"> </w:t>
      </w:r>
      <w:r w:rsidR="00513A0B" w:rsidRPr="00B8223C">
        <w:rPr>
          <w:sz w:val="14"/>
        </w:rPr>
        <w:t>problems of injustice, goes at the task with the awareness that complexity,</w:t>
      </w:r>
      <w:r w:rsidR="00B8223C" w:rsidRPr="00B8223C">
        <w:rPr>
          <w:sz w:val="14"/>
        </w:rPr>
        <w:t xml:space="preserve"> </w:t>
      </w:r>
      <w:r w:rsidR="00513A0B" w:rsidRPr="00B8223C">
        <w:rPr>
          <w:sz w:val="14"/>
        </w:rPr>
        <w:t>failure, tragedy, and limits are inevitable. The paradigm of this approach in</w:t>
      </w:r>
      <w:r w:rsidR="00B8223C" w:rsidRPr="00B8223C">
        <w:rPr>
          <w:sz w:val="14"/>
        </w:rPr>
        <w:t xml:space="preserve"> </w:t>
      </w:r>
      <w:r w:rsidR="00513A0B" w:rsidRPr="00B8223C">
        <w:rPr>
          <w:sz w:val="14"/>
        </w:rPr>
        <w:t>the history of pragmatism is Jane Addams. She started in the concrete problematic</w:t>
      </w:r>
      <w:r w:rsidR="00B8223C" w:rsidRPr="00B8223C">
        <w:rPr>
          <w:sz w:val="14"/>
        </w:rPr>
        <w:t xml:space="preserve"> </w:t>
      </w:r>
      <w:r w:rsidR="00513A0B" w:rsidRPr="00B8223C">
        <w:rPr>
          <w:sz w:val="14"/>
        </w:rPr>
        <w:t>situation, thought and reflected and drew on other resources, and</w:t>
      </w:r>
      <w:r w:rsidR="00B8223C" w:rsidRPr="00B8223C">
        <w:rPr>
          <w:sz w:val="14"/>
        </w:rPr>
        <w:t xml:space="preserve"> </w:t>
      </w:r>
      <w:r w:rsidR="00513A0B" w:rsidRPr="00B8223C">
        <w:rPr>
          <w:sz w:val="14"/>
        </w:rPr>
        <w:t>then returned to the situation. As Marilyn Fischer says:</w:t>
      </w:r>
      <w:r w:rsidR="00B8223C" w:rsidRPr="00B8223C">
        <w:rPr>
          <w:sz w:val="14"/>
        </w:rPr>
        <w:t xml:space="preserve"> </w:t>
      </w:r>
      <w:r w:rsidR="00513A0B" w:rsidRPr="00B8223C">
        <w:rPr>
          <w:sz w:val="14"/>
        </w:rPr>
        <w:t xml:space="preserve">Addams would </w:t>
      </w:r>
      <w:r w:rsidR="00513A0B" w:rsidRPr="00EF752A">
        <w:rPr>
          <w:rStyle w:val="StyleUnderline"/>
        </w:rPr>
        <w:t>discover multiple injustices are at play, misunderstandings</w:t>
      </w:r>
      <w:r w:rsidR="00B8223C">
        <w:rPr>
          <w:rStyle w:val="StyleUnderline"/>
        </w:rPr>
        <w:t xml:space="preserve"> </w:t>
      </w:r>
      <w:r w:rsidR="00513A0B" w:rsidRPr="00EF752A">
        <w:rPr>
          <w:rStyle w:val="StyleUnderline"/>
        </w:rPr>
        <w:t>are rife, and even people of good will fail a lot. And while one is</w:t>
      </w:r>
      <w:r w:rsidR="00B8223C">
        <w:rPr>
          <w:rStyle w:val="StyleUnderline"/>
        </w:rPr>
        <w:t xml:space="preserve"> </w:t>
      </w:r>
      <w:r w:rsidR="00513A0B" w:rsidRPr="00EF752A">
        <w:rPr>
          <w:rStyle w:val="StyleUnderline"/>
        </w:rPr>
        <w:t>busy addressing one injustice, other ones go on merrily getting stronger</w:t>
      </w:r>
      <w:r w:rsidR="00B8223C">
        <w:rPr>
          <w:rStyle w:val="StyleUnderline"/>
        </w:rPr>
        <w:t xml:space="preserve"> </w:t>
      </w:r>
      <w:r w:rsidR="00513A0B" w:rsidRPr="00EF752A">
        <w:rPr>
          <w:rStyle w:val="StyleUnderline"/>
        </w:rPr>
        <w:t>and more entrenched</w:t>
      </w:r>
      <w:r w:rsidR="00513A0B" w:rsidRPr="00B8223C">
        <w:rPr>
          <w:sz w:val="14"/>
        </w:rPr>
        <w:t>. Addams talked about this as ‘</w:t>
      </w:r>
      <w:r w:rsidR="00513A0B" w:rsidRPr="00EF752A">
        <w:rPr>
          <w:rStyle w:val="StyleUnderline"/>
        </w:rPr>
        <w:t>grief of things as</w:t>
      </w:r>
      <w:r w:rsidR="00B8223C">
        <w:rPr>
          <w:rStyle w:val="StyleUnderline"/>
        </w:rPr>
        <w:t xml:space="preserve"> </w:t>
      </w:r>
      <w:r w:rsidR="00513A0B" w:rsidRPr="00EF752A">
        <w:rPr>
          <w:rStyle w:val="StyleUnderline"/>
        </w:rPr>
        <w:t>they are</w:t>
      </w:r>
      <w:r w:rsidR="00513A0B" w:rsidRPr="00B8223C">
        <w:rPr>
          <w:sz w:val="14"/>
        </w:rPr>
        <w:t xml:space="preserve">.’ </w:t>
      </w:r>
      <w:r w:rsidR="00513A0B" w:rsidRPr="00EF752A">
        <w:rPr>
          <w:rStyle w:val="StyleUnderline"/>
          <w:highlight w:val="cyan"/>
        </w:rPr>
        <w:t>To</w:t>
      </w:r>
      <w:r w:rsidR="00513A0B" w:rsidRPr="00EF752A">
        <w:rPr>
          <w:rStyle w:val="StyleUnderline"/>
        </w:rPr>
        <w:t xml:space="preserve"> even </w:t>
      </w:r>
      <w:r w:rsidR="00513A0B" w:rsidRPr="00EF752A">
        <w:rPr>
          <w:rStyle w:val="StyleUnderline"/>
          <w:highlight w:val="cyan"/>
        </w:rPr>
        <w:t>imagine one could propose a solution to racism is</w:t>
      </w:r>
      <w:r w:rsidR="00B8223C">
        <w:rPr>
          <w:rStyle w:val="StyleUnderline"/>
        </w:rPr>
        <w:t xml:space="preserve"> </w:t>
      </w:r>
      <w:r w:rsidR="00513A0B" w:rsidRPr="00EF752A">
        <w:rPr>
          <w:rStyle w:val="StyleUnderline"/>
        </w:rPr>
        <w:t xml:space="preserve">sheer </w:t>
      </w:r>
      <w:r w:rsidR="00513A0B" w:rsidRPr="00EF752A">
        <w:rPr>
          <w:rStyle w:val="StyleUnderline"/>
          <w:highlight w:val="cyan"/>
        </w:rPr>
        <w:t>hubris</w:t>
      </w:r>
      <w:r w:rsidR="00513A0B" w:rsidRPr="00290639">
        <w:rPr>
          <w:rStyle w:val="StyleUnderline"/>
        </w:rPr>
        <w:t>, and most unpragmatic</w:t>
      </w:r>
      <w:r w:rsidR="00513A0B" w:rsidRPr="00EF752A">
        <w:rPr>
          <w:rStyle w:val="StyleUnderline"/>
        </w:rPr>
        <w:t xml:space="preserve">. </w:t>
      </w:r>
      <w:r w:rsidR="00513A0B" w:rsidRPr="00EF752A">
        <w:rPr>
          <w:rStyle w:val="Emphasis"/>
          <w:highlight w:val="cyan"/>
        </w:rPr>
        <w:t>There is no other way to address</w:t>
      </w:r>
      <w:r w:rsidR="00B8223C">
        <w:rPr>
          <w:rStyle w:val="Emphasis"/>
          <w:highlight w:val="cyan"/>
        </w:rPr>
        <w:t xml:space="preserve"> </w:t>
      </w:r>
      <w:r w:rsidR="00513A0B" w:rsidRPr="00EF752A">
        <w:rPr>
          <w:rStyle w:val="Emphasis"/>
          <w:highlight w:val="cyan"/>
        </w:rPr>
        <w:t>structural injustice except concrete situation by concrete situation</w:t>
      </w:r>
      <w:r w:rsidR="00513A0B" w:rsidRPr="00B8223C">
        <w:rPr>
          <w:sz w:val="14"/>
        </w:rPr>
        <w:t>.24</w:t>
      </w:r>
      <w:r w:rsidR="00B8223C" w:rsidRPr="00B8223C">
        <w:rPr>
          <w:sz w:val="14"/>
        </w:rPr>
        <w:t xml:space="preserve"> </w:t>
      </w:r>
      <w:r w:rsidR="00513A0B" w:rsidRPr="00B8223C">
        <w:rPr>
          <w:sz w:val="14"/>
        </w:rPr>
        <w:t>Addams did not confine herself to academia; she put herself into the world,</w:t>
      </w:r>
      <w:r w:rsidR="00B8223C" w:rsidRPr="00B8223C">
        <w:rPr>
          <w:sz w:val="14"/>
        </w:rPr>
        <w:t xml:space="preserve"> </w:t>
      </w:r>
      <w:r w:rsidR="00513A0B" w:rsidRPr="00B8223C">
        <w:rPr>
          <w:sz w:val="14"/>
        </w:rPr>
        <w:t>and, importantly, experience was her data—interactions unmitigated by statistical</w:t>
      </w:r>
      <w:r w:rsidR="00B8223C" w:rsidRPr="00B8223C">
        <w:rPr>
          <w:sz w:val="14"/>
        </w:rPr>
        <w:t xml:space="preserve"> </w:t>
      </w:r>
      <w:r w:rsidR="00513A0B" w:rsidRPr="00B8223C">
        <w:rPr>
          <w:sz w:val="14"/>
        </w:rPr>
        <w:t>compilations, theoretical interpretations, and the like. Sometimes a doctor</w:t>
      </w:r>
      <w:r w:rsidR="00B8223C" w:rsidRPr="00B8223C">
        <w:rPr>
          <w:sz w:val="14"/>
        </w:rPr>
        <w:t xml:space="preserve"> </w:t>
      </w:r>
      <w:r w:rsidR="00513A0B" w:rsidRPr="00B8223C">
        <w:rPr>
          <w:sz w:val="14"/>
        </w:rPr>
        <w:t>needs to engage, be a participant, and affect the body of the patient to gather</w:t>
      </w:r>
      <w:r w:rsidR="00B8223C" w:rsidRPr="00B8223C">
        <w:rPr>
          <w:sz w:val="14"/>
        </w:rPr>
        <w:t xml:space="preserve"> </w:t>
      </w:r>
      <w:r w:rsidR="00513A0B" w:rsidRPr="00B8223C">
        <w:rPr>
          <w:sz w:val="14"/>
        </w:rPr>
        <w:t xml:space="preserve">new evidence. </w:t>
      </w:r>
      <w:r w:rsidR="00513A0B" w:rsidRPr="00290639">
        <w:rPr>
          <w:rStyle w:val="StyleUnderline"/>
        </w:rPr>
        <w:t>To understand persons, communities, and even social structures</w:t>
      </w:r>
      <w:r w:rsidR="00B8223C">
        <w:rPr>
          <w:rStyle w:val="StyleUnderline"/>
        </w:rPr>
        <w:t xml:space="preserve"> </w:t>
      </w:r>
      <w:r w:rsidR="00513A0B" w:rsidRPr="00290639">
        <w:rPr>
          <w:rStyle w:val="StyleUnderline"/>
        </w:rPr>
        <w:t>requires that we experience them as historically evolving in a particular context</w:t>
      </w:r>
      <w:r w:rsidR="00513A0B" w:rsidRPr="00B8223C">
        <w:rPr>
          <w:sz w:val="14"/>
        </w:rPr>
        <w:t>.</w:t>
      </w:r>
      <w:r w:rsidR="00B8223C" w:rsidRPr="00B8223C">
        <w:rPr>
          <w:sz w:val="14"/>
        </w:rPr>
        <w:t xml:space="preserve"> </w:t>
      </w:r>
      <w:r w:rsidR="00513A0B" w:rsidRPr="00290639">
        <w:rPr>
          <w:rStyle w:val="StyleUnderline"/>
        </w:rPr>
        <w:t xml:space="preserve">For pragmatism, </w:t>
      </w:r>
      <w:r w:rsidR="00513A0B" w:rsidRPr="00290639">
        <w:rPr>
          <w:rStyle w:val="Emphasis"/>
          <w:highlight w:val="cyan"/>
        </w:rPr>
        <w:t>both empirical research and first-order experiences can be</w:t>
      </w:r>
      <w:r w:rsidR="00B8223C">
        <w:rPr>
          <w:rStyle w:val="Emphasis"/>
          <w:highlight w:val="cyan"/>
        </w:rPr>
        <w:t xml:space="preserve"> </w:t>
      </w:r>
      <w:r w:rsidR="00513A0B" w:rsidRPr="00290639">
        <w:rPr>
          <w:rStyle w:val="Emphasis"/>
          <w:highlight w:val="cyan"/>
        </w:rPr>
        <w:t>utilized</w:t>
      </w:r>
      <w:r w:rsidR="00513A0B" w:rsidRPr="00290639">
        <w:rPr>
          <w:rStyle w:val="StyleUnderline"/>
        </w:rPr>
        <w:t xml:space="preserve"> together in an effort to identify the problems that persist in society and</w:t>
      </w:r>
      <w:r w:rsidR="00B8223C">
        <w:rPr>
          <w:rStyle w:val="StyleUnderline"/>
        </w:rPr>
        <w:t xml:space="preserve"> </w:t>
      </w:r>
      <w:r w:rsidR="00513A0B" w:rsidRPr="00290639">
        <w:rPr>
          <w:rStyle w:val="StyleUnderline"/>
        </w:rPr>
        <w:t xml:space="preserve">to develop solutions to these problems. The pragmatists’ approach is </w:t>
      </w:r>
      <w:r w:rsidR="00513A0B" w:rsidRPr="00290639">
        <w:rPr>
          <w:rStyle w:val="Emphasis"/>
          <w:highlight w:val="cyan"/>
        </w:rPr>
        <w:t>not restricted</w:t>
      </w:r>
      <w:r w:rsidR="00B8223C">
        <w:rPr>
          <w:rStyle w:val="Emphasis"/>
          <w:highlight w:val="cyan"/>
        </w:rPr>
        <w:t xml:space="preserve"> </w:t>
      </w:r>
      <w:r w:rsidR="00513A0B" w:rsidRPr="00290639">
        <w:rPr>
          <w:rStyle w:val="Emphasis"/>
          <w:highlight w:val="cyan"/>
        </w:rPr>
        <w:t>to</w:t>
      </w:r>
      <w:r w:rsidR="00513A0B" w:rsidRPr="00290639">
        <w:rPr>
          <w:rStyle w:val="Emphasis"/>
        </w:rPr>
        <w:t xml:space="preserve"> the </w:t>
      </w:r>
      <w:r w:rsidR="00513A0B" w:rsidRPr="00290639">
        <w:rPr>
          <w:rStyle w:val="Emphasis"/>
          <w:highlight w:val="cyan"/>
        </w:rPr>
        <w:t>evidence</w:t>
      </w:r>
      <w:r w:rsidR="00513A0B" w:rsidRPr="00290639">
        <w:rPr>
          <w:rStyle w:val="Emphasis"/>
        </w:rPr>
        <w:t xml:space="preserve"> that can be </w:t>
      </w:r>
      <w:r w:rsidR="00513A0B" w:rsidRPr="00290639">
        <w:rPr>
          <w:rStyle w:val="Emphasis"/>
          <w:highlight w:val="cyan"/>
        </w:rPr>
        <w:t>gathered via</w:t>
      </w:r>
      <w:r w:rsidR="00513A0B" w:rsidRPr="00290639">
        <w:rPr>
          <w:rStyle w:val="Emphasis"/>
        </w:rPr>
        <w:t xml:space="preserve"> all the </w:t>
      </w:r>
      <w:r w:rsidR="00513A0B" w:rsidRPr="00B8223C">
        <w:rPr>
          <w:rStyle w:val="Emphasis"/>
          <w:highlight w:val="cyan"/>
        </w:rPr>
        <w:t>academic disciplines</w:t>
      </w:r>
      <w:r w:rsidR="00513A0B" w:rsidRPr="00B8223C">
        <w:rPr>
          <w:sz w:val="14"/>
        </w:rPr>
        <w:t>.</w:t>
      </w:r>
      <w:r w:rsidR="00B8223C" w:rsidRPr="00B8223C">
        <w:rPr>
          <w:sz w:val="14"/>
        </w:rPr>
        <w:t xml:space="preserve"> </w:t>
      </w:r>
      <w:r w:rsidR="00513A0B" w:rsidRPr="00B8223C">
        <w:rPr>
          <w:rStyle w:val="StyleUnderline"/>
        </w:rPr>
        <w:t>Among the experiential resources are also autobiographical texts, narratives,</w:t>
      </w:r>
      <w:r w:rsidR="00B8223C">
        <w:rPr>
          <w:rStyle w:val="StyleUnderline"/>
        </w:rPr>
        <w:t xml:space="preserve"> </w:t>
      </w:r>
      <w:r w:rsidR="00513A0B" w:rsidRPr="00B8223C">
        <w:rPr>
          <w:rStyle w:val="StyleUnderline"/>
        </w:rPr>
        <w:t>and stories that the Eurocentric paradigm of knowledge and science often discard</w:t>
      </w:r>
      <w:r w:rsidR="00B8223C">
        <w:rPr>
          <w:rStyle w:val="StyleUnderline"/>
        </w:rPr>
        <w:t xml:space="preserve"> </w:t>
      </w:r>
      <w:r w:rsidR="00513A0B" w:rsidRPr="00B8223C">
        <w:rPr>
          <w:rStyle w:val="StyleUnderline"/>
        </w:rPr>
        <w:t>as irrelevant, as fiction, or as art</w:t>
      </w:r>
      <w:r w:rsidR="00513A0B" w:rsidRPr="00B8223C">
        <w:rPr>
          <w:sz w:val="14"/>
        </w:rPr>
        <w:t>. For example, Gloria Anzaldúa’s Borderlands/</w:t>
      </w:r>
      <w:r w:rsidR="00B8223C" w:rsidRPr="00B8223C">
        <w:rPr>
          <w:sz w:val="14"/>
        </w:rPr>
        <w:t xml:space="preserve"> </w:t>
      </w:r>
      <w:r w:rsidR="00513A0B" w:rsidRPr="00B8223C">
        <w:rPr>
          <w:sz w:val="14"/>
        </w:rPr>
        <w:t>La Frontera25 is a first-person autobiographical account of multiple forms of</w:t>
      </w:r>
      <w:r w:rsidR="00B8223C" w:rsidRPr="00B8223C">
        <w:rPr>
          <w:sz w:val="14"/>
        </w:rPr>
        <w:t xml:space="preserve"> </w:t>
      </w:r>
      <w:r w:rsidR="00513A0B" w:rsidRPr="00B8223C">
        <w:rPr>
          <w:sz w:val="14"/>
        </w:rPr>
        <w:t>oppression suffered by Mexican Americans growing up on the border. Without</w:t>
      </w:r>
      <w:r w:rsidR="00B8223C" w:rsidRPr="00B8223C">
        <w:rPr>
          <w:sz w:val="14"/>
        </w:rPr>
        <w:t xml:space="preserve"> </w:t>
      </w:r>
      <w:r w:rsidR="00513A0B" w:rsidRPr="00B8223C">
        <w:rPr>
          <w:sz w:val="14"/>
        </w:rPr>
        <w:t>the stories of different oppressed groups, academics would be devoid of the</w:t>
      </w:r>
      <w:r w:rsidR="00B8223C" w:rsidRPr="00B8223C">
        <w:rPr>
          <w:sz w:val="14"/>
        </w:rPr>
        <w:t xml:space="preserve"> </w:t>
      </w:r>
      <w:r w:rsidR="00513A0B" w:rsidRPr="00B8223C">
        <w:rPr>
          <w:sz w:val="14"/>
        </w:rPr>
        <w:t>resources to begin to understand the complex experiences of oppression as they</w:t>
      </w:r>
      <w:r w:rsidR="00B8223C" w:rsidRPr="00B8223C">
        <w:rPr>
          <w:sz w:val="14"/>
        </w:rPr>
        <w:t xml:space="preserve"> </w:t>
      </w:r>
      <w:r w:rsidR="00513A0B" w:rsidRPr="00B8223C">
        <w:rPr>
          <w:sz w:val="14"/>
        </w:rPr>
        <w:t>are lived—the structural constraints they experience in their everyday lives.26</w:t>
      </w:r>
    </w:p>
    <w:p w:rsidR="00513A0B" w:rsidRDefault="00513A0B" w:rsidP="007C6623"/>
    <w:p w:rsidR="006F6309" w:rsidRDefault="006F6309" w:rsidP="006F6309">
      <w:pPr>
        <w:pStyle w:val="Heading3"/>
      </w:pPr>
      <w:r>
        <w:t>2ac – ethics – at: incommensurability</w:t>
      </w:r>
    </w:p>
    <w:p w:rsidR="006F6309" w:rsidRDefault="006F6309" w:rsidP="006F6309"/>
    <w:p w:rsidR="006F6309" w:rsidRPr="003B18FF" w:rsidRDefault="006F6309" w:rsidP="006F6309">
      <w:pPr>
        <w:pStyle w:val="Heading4"/>
      </w:pPr>
      <w:r w:rsidRPr="00893DBA">
        <w:rPr>
          <w:u w:val="single"/>
        </w:rPr>
        <w:t>I</w:t>
      </w:r>
      <w:r w:rsidRPr="00DC2B58">
        <w:rPr>
          <w:u w:val="single"/>
        </w:rPr>
        <w:t>ncommensurability</w:t>
      </w:r>
      <w:r>
        <w:t xml:space="preserve"> locks in cycles of violence – must adopt an ethic of </w:t>
      </w:r>
      <w:r w:rsidRPr="00DC2B58">
        <w:rPr>
          <w:u w:val="single"/>
        </w:rPr>
        <w:t>reconciliation</w:t>
      </w:r>
      <w:r>
        <w:t xml:space="preserve"> precisely </w:t>
      </w:r>
      <w:r>
        <w:rPr>
          <w:u w:val="single"/>
        </w:rPr>
        <w:t>because of</w:t>
      </w:r>
      <w:r w:rsidRPr="00DC2B58">
        <w:rPr>
          <w:u w:val="single"/>
        </w:rPr>
        <w:t xml:space="preserve"> its impossibility</w:t>
      </w:r>
    </w:p>
    <w:p w:rsidR="006F6309" w:rsidRDefault="006F6309" w:rsidP="006F6309">
      <w:pPr>
        <w:pStyle w:val="CiteSpacing"/>
      </w:pPr>
      <w:r w:rsidRPr="001C0FEA">
        <w:rPr>
          <w:rStyle w:val="Style13ptBold"/>
        </w:rPr>
        <w:t>McGonegal 4</w:t>
      </w:r>
      <w:r>
        <w:t xml:space="preserve"> (Julie McGonegal, former Lecturer at Laurentian University at Georgian College, former Postdoctoral Research Fellow at University of Tasmania, Ph.D., M.A., English, McMaster University, B.A., English, Political Science, University of Western Ontario, “Imagining Justice: the Politics of Postcolonial Forgiveness and Reconciliation,” Open Access Dissertations and Theses, Paper 1580, 9-1-2004, </w:t>
      </w:r>
      <w:hyperlink r:id="rId14" w:history="1">
        <w:r w:rsidRPr="0010087E">
          <w:rPr>
            <w:rStyle w:val="Hyperlink"/>
          </w:rPr>
          <w:t>http://digitalcommons.mcmaster.ca/cgi/viewcontent.cgi?article=2113&amp;context=opendissertations)KMM*edited</w:t>
        </w:r>
      </w:hyperlink>
      <w:r>
        <w:t xml:space="preserve"> to mitigate offense</w:t>
      </w:r>
    </w:p>
    <w:p w:rsidR="006F6309" w:rsidRPr="009B12FF" w:rsidRDefault="006F6309" w:rsidP="006F6309">
      <w:pPr>
        <w:rPr>
          <w:sz w:val="14"/>
        </w:rPr>
      </w:pPr>
      <w:r w:rsidRPr="001C0FEA">
        <w:rPr>
          <w:rStyle w:val="StyleUnderline"/>
        </w:rPr>
        <w:t>Postcolonial</w:t>
      </w:r>
      <w:r w:rsidRPr="009B12FF">
        <w:rPr>
          <w:sz w:val="14"/>
        </w:rPr>
        <w:t xml:space="preserve"> studies has generally neglected to address the politics of reconciliation, despite the recent emergence of reconciliation policies and movements in a wide range of national and international contexts. When </w:t>
      </w:r>
      <w:r w:rsidRPr="001C0FEA">
        <w:rPr>
          <w:rStyle w:val="StyleUnderline"/>
        </w:rPr>
        <w:t>critics</w:t>
      </w:r>
      <w:r w:rsidRPr="009B12FF">
        <w:rPr>
          <w:sz w:val="14"/>
        </w:rPr>
        <w:t xml:space="preserve"> in the field have considered this phenomenon, it has, more often than not, been to </w:t>
      </w:r>
      <w:r w:rsidRPr="001C0FEA">
        <w:rPr>
          <w:rStyle w:val="StyleUnderline"/>
        </w:rPr>
        <w:t>denounce or dismiss reconciliation as an inherently repressive or regressive idea</w:t>
      </w:r>
      <w:r w:rsidRPr="009B12FF">
        <w:rPr>
          <w:sz w:val="14"/>
        </w:rPr>
        <w:t xml:space="preserve">. Even prior to the constitution of the field as such, Frantz Fanon, one of its key predecessors, insisted in his typically virulent fashion that "no conciliation is possible" in postcolonial societies (Wretched of the Earth 39). </w:t>
      </w:r>
      <w:r w:rsidRPr="001C0FEA">
        <w:rPr>
          <w:rStyle w:val="StyleUnderline"/>
        </w:rPr>
        <w:t>For Fanon, reconciliation is not only undesirable but</w:t>
      </w:r>
      <w:r w:rsidRPr="003316E6">
        <w:rPr>
          <w:rStyle w:val="StyleUnderline"/>
          <w:sz w:val="12"/>
        </w:rPr>
        <w:t xml:space="preserve"> </w:t>
      </w:r>
      <w:r w:rsidRPr="001C0FEA">
        <w:rPr>
          <w:rStyle w:val="StyleUnderline"/>
        </w:rPr>
        <w:t>also impossible: undesirable in that violence</w:t>
      </w:r>
      <w:r w:rsidRPr="009B12FF">
        <w:rPr>
          <w:sz w:val="14"/>
        </w:rPr>
        <w:t xml:space="preserve">, in his view, </w:t>
      </w:r>
      <w:r w:rsidRPr="001C0FEA">
        <w:rPr>
          <w:rStyle w:val="StyleUnderline"/>
        </w:rPr>
        <w:t>is a purgatory force that</w:t>
      </w:r>
      <w:r w:rsidRPr="003316E6">
        <w:rPr>
          <w:rStyle w:val="StyleUnderline"/>
          <w:sz w:val="12"/>
        </w:rPr>
        <w:t xml:space="preserve"> </w:t>
      </w:r>
      <w:r w:rsidRPr="001C0FEA">
        <w:rPr>
          <w:rStyle w:val="StyleUnderline"/>
        </w:rPr>
        <w:t>releases the colonized from a state of melancholic apathy, and impossible in that</w:t>
      </w:r>
      <w:r w:rsidRPr="003316E6">
        <w:rPr>
          <w:rStyle w:val="StyleUnderline"/>
          <w:sz w:val="12"/>
        </w:rPr>
        <w:t xml:space="preserve"> </w:t>
      </w:r>
      <w:r w:rsidRPr="001C0FEA">
        <w:rPr>
          <w:rStyle w:val="StyleUnderline"/>
        </w:rPr>
        <w:t>once colonialism has officially ended, there would</w:t>
      </w:r>
      <w:r w:rsidRPr="009B12FF">
        <w:rPr>
          <w:sz w:val="14"/>
        </w:rPr>
        <w:t xml:space="preserve">, he predicted, </w:t>
      </w:r>
      <w:r w:rsidRPr="001C0FEA">
        <w:rPr>
          <w:rStyle w:val="StyleUnderline"/>
        </w:rPr>
        <w:t>be no "interest"</w:t>
      </w:r>
      <w:r w:rsidRPr="003316E6">
        <w:rPr>
          <w:rStyle w:val="StyleUnderline"/>
          <w:sz w:val="12"/>
        </w:rPr>
        <w:t xml:space="preserve"> </w:t>
      </w:r>
      <w:r w:rsidRPr="001C0FEA">
        <w:rPr>
          <w:rStyle w:val="StyleUnderline"/>
        </w:rPr>
        <w:t>on the part of the colonizers "in remaining or in co-existing</w:t>
      </w:r>
      <w:r w:rsidRPr="009B12FF">
        <w:rPr>
          <w:sz w:val="14"/>
        </w:rPr>
        <w:t xml:space="preserve">" (Wretched 45). What Fanon </w:t>
      </w:r>
      <w:r w:rsidRPr="001C0FEA">
        <w:rPr>
          <w:rStyle w:val="StyleUnderline"/>
        </w:rPr>
        <w:t>did not account for</w:t>
      </w:r>
      <w:r w:rsidRPr="009B12FF">
        <w:rPr>
          <w:sz w:val="14"/>
        </w:rPr>
        <w:t xml:space="preserve">, of course, </w:t>
      </w:r>
      <w:r w:rsidRPr="00460816">
        <w:rPr>
          <w:rStyle w:val="StyleUnderline"/>
        </w:rPr>
        <w:t>was that, for t</w:t>
      </w:r>
      <w:r w:rsidRPr="001C0FEA">
        <w:rPr>
          <w:rStyle w:val="StyleUnderline"/>
        </w:rPr>
        <w:t>he sake of creating the</w:t>
      </w:r>
      <w:r w:rsidRPr="003316E6">
        <w:rPr>
          <w:rStyle w:val="StyleUnderline"/>
          <w:sz w:val="12"/>
        </w:rPr>
        <w:t xml:space="preserve"> </w:t>
      </w:r>
      <w:r w:rsidRPr="001C0FEA">
        <w:rPr>
          <w:rStyle w:val="StyleUnderline"/>
        </w:rPr>
        <w:t xml:space="preserve">conditions of a sustainable future, those on </w:t>
      </w:r>
      <w:r w:rsidRPr="00460816">
        <w:rPr>
          <w:rStyle w:val="StyleUnderline"/>
          <w:highlight w:val="cyan"/>
        </w:rPr>
        <w:t>both sides of the colonial divide</w:t>
      </w:r>
      <w:r w:rsidRPr="001C0FEA">
        <w:rPr>
          <w:rStyle w:val="StyleUnderline"/>
        </w:rPr>
        <w:t xml:space="preserve"> would</w:t>
      </w:r>
      <w:r w:rsidRPr="003316E6">
        <w:rPr>
          <w:rStyle w:val="StyleUnderline"/>
          <w:sz w:val="12"/>
        </w:rPr>
        <w:t xml:space="preserve"> </w:t>
      </w:r>
      <w:r w:rsidRPr="00460816">
        <w:rPr>
          <w:rStyle w:val="StyleUnderline"/>
          <w:highlight w:val="cyan"/>
        </w:rPr>
        <w:t>have a stake in engaging</w:t>
      </w:r>
      <w:r w:rsidRPr="001C0FEA">
        <w:rPr>
          <w:rStyle w:val="StyleUnderline"/>
        </w:rPr>
        <w:t xml:space="preserve"> practices of </w:t>
      </w:r>
      <w:r w:rsidRPr="00460816">
        <w:rPr>
          <w:rStyle w:val="StyleUnderline"/>
          <w:highlight w:val="cyan"/>
        </w:rPr>
        <w:t>reconciliation</w:t>
      </w:r>
      <w:r w:rsidRPr="009B12FF">
        <w:rPr>
          <w:sz w:val="14"/>
        </w:rPr>
        <w:t xml:space="preserve">. Despite the hopes, however, that, since Fanon, have been invested in its possibilities, </w:t>
      </w:r>
      <w:r w:rsidRPr="001C0FEA">
        <w:rPr>
          <w:rStyle w:val="StyleUnderline"/>
        </w:rPr>
        <w:t xml:space="preserve">postcolonial </w:t>
      </w:r>
      <w:r w:rsidRPr="00460816">
        <w:rPr>
          <w:rStyle w:val="StyleUnderline"/>
          <w:highlight w:val="cyan"/>
        </w:rPr>
        <w:t>critics</w:t>
      </w:r>
      <w:r w:rsidRPr="001C0FEA">
        <w:rPr>
          <w:rStyle w:val="StyleUnderline"/>
        </w:rPr>
        <w:t xml:space="preserve"> frequently </w:t>
      </w:r>
      <w:r w:rsidRPr="00460816">
        <w:rPr>
          <w:rStyle w:val="StyleUnderline"/>
          <w:highlight w:val="cyan"/>
        </w:rPr>
        <w:t>downplay</w:t>
      </w:r>
      <w:r w:rsidRPr="001C0FEA">
        <w:rPr>
          <w:rStyle w:val="StyleUnderline"/>
        </w:rPr>
        <w:t xml:space="preserve"> or deny, in the same way he</w:t>
      </w:r>
      <w:r w:rsidRPr="003316E6">
        <w:rPr>
          <w:rStyle w:val="StyleUnderline"/>
          <w:sz w:val="12"/>
        </w:rPr>
        <w:t xml:space="preserve"> </w:t>
      </w:r>
      <w:r w:rsidRPr="001C0FEA">
        <w:rPr>
          <w:rStyle w:val="StyleUnderline"/>
        </w:rPr>
        <w:t xml:space="preserve">did, the </w:t>
      </w:r>
      <w:r w:rsidRPr="00460816">
        <w:rPr>
          <w:rStyle w:val="StyleUnderline"/>
          <w:highlight w:val="cyan"/>
        </w:rPr>
        <w:t>potential political efficaciousness</w:t>
      </w:r>
      <w:r w:rsidRPr="001C0FEA">
        <w:rPr>
          <w:rStyle w:val="StyleUnderline"/>
        </w:rPr>
        <w:t xml:space="preserve"> of a politics of reconciliation</w:t>
      </w:r>
      <w:r w:rsidRPr="009B12FF">
        <w:rPr>
          <w:sz w:val="14"/>
        </w:rPr>
        <w:t xml:space="preserve">. Inveighing against what she perceives as the field's undue emphasis on consensus and negotiation, Benita Parry, for one, launches a heavy-handed postcolonial critique of reconciliation, which she contends entails a relinquishment of responsibility on the part of the dominant culture and a refusal to remember on the part of the marginalized. In her view, reconciliation is </w:t>
      </w:r>
      <w:r w:rsidRPr="00E60A6E">
        <w:rPr>
          <w:rStyle w:val="StyleUnderline"/>
          <w:highlight w:val="cyan"/>
        </w:rPr>
        <w:t>necessarily instituted by-</w:t>
      </w:r>
      <w:r w:rsidRPr="00E60A6E">
        <w:rPr>
          <w:rStyle w:val="StyleUnderline"/>
          <w:sz w:val="12"/>
          <w:highlight w:val="cyan"/>
        </w:rPr>
        <w:t xml:space="preserve"> </w:t>
      </w:r>
      <w:r w:rsidRPr="00E60A6E">
        <w:rPr>
          <w:rStyle w:val="StyleUnderline"/>
          <w:highlight w:val="cyan"/>
        </w:rPr>
        <w:t>as well as in the service of - those who have committed heinous acts</w:t>
      </w:r>
      <w:r w:rsidRPr="00A17619">
        <w:rPr>
          <w:rStyle w:val="StyleUnderline"/>
        </w:rPr>
        <w:t>, and</w:t>
      </w:r>
      <w:r w:rsidRPr="003316E6">
        <w:rPr>
          <w:rStyle w:val="StyleUnderline"/>
          <w:sz w:val="12"/>
        </w:rPr>
        <w:t xml:space="preserve"> </w:t>
      </w:r>
      <w:r w:rsidRPr="00A17619">
        <w:rPr>
          <w:rStyle w:val="StyleUnderline"/>
        </w:rPr>
        <w:t>primarily for the purpose of promoting forgetfulness about the past</w:t>
      </w:r>
      <w:r w:rsidRPr="009B12FF">
        <w:rPr>
          <w:sz w:val="14"/>
        </w:rPr>
        <w:t xml:space="preserve">. Referring to what she calls "the competing demands of reconciliation and remembrance" (88). Parry interprets the former as the imposition of a historical narrative that elides the invasive and expropriative terms of the imperial enterprise. She </w:t>
      </w:r>
      <w:r w:rsidRPr="00A17619">
        <w:rPr>
          <w:rStyle w:val="StyleUnderline"/>
        </w:rPr>
        <w:t>insists</w:t>
      </w:r>
      <w:r w:rsidRPr="009B12FF">
        <w:rPr>
          <w:sz w:val="14"/>
        </w:rPr>
        <w:t xml:space="preserve">, moreover, </w:t>
      </w:r>
      <w:r w:rsidRPr="00A17619">
        <w:rPr>
          <w:rStyle w:val="StyleUnderline"/>
        </w:rPr>
        <w:t>that a project of reconciliation cannot unfold until such time as social</w:t>
      </w:r>
      <w:r w:rsidRPr="003316E6">
        <w:rPr>
          <w:rStyle w:val="StyleUnderline"/>
          <w:sz w:val="12"/>
        </w:rPr>
        <w:t xml:space="preserve"> </w:t>
      </w:r>
      <w:r w:rsidRPr="00A17619">
        <w:rPr>
          <w:rStyle w:val="StyleUnderline"/>
        </w:rPr>
        <w:t>and material transformation has already been effected</w:t>
      </w:r>
      <w:r w:rsidRPr="009B12FF">
        <w:rPr>
          <w:sz w:val="14"/>
        </w:rPr>
        <w:t xml:space="preserve">. In an age of late capitalism, it is "premature" and also "inequitable" to advance an agenda of consensus and settlement: "our best hope for universal emancipation," Parry concludes, "lies in remaining unreconciled to the past and discontented with the present" (95). </w:t>
      </w:r>
      <w:r w:rsidRPr="00434566">
        <w:rPr>
          <w:rStyle w:val="StyleUnderline"/>
        </w:rPr>
        <w:t>Yet must a politics of reconciliation necessarily exclude a critique of the contemporary condition?</w:t>
      </w:r>
      <w:r w:rsidRPr="009B12FF">
        <w:rPr>
          <w:sz w:val="14"/>
        </w:rPr>
        <w:t xml:space="preserve"> What I want to suggest is that </w:t>
      </w:r>
      <w:r w:rsidRPr="00A17619">
        <w:rPr>
          <w:rStyle w:val="StyleUnderline"/>
        </w:rPr>
        <w:t xml:space="preserve">it is </w:t>
      </w:r>
      <w:r w:rsidRPr="00E252B1">
        <w:rPr>
          <w:rStyle w:val="Emphasis"/>
        </w:rPr>
        <w:t>precisely because</w:t>
      </w:r>
      <w:r w:rsidRPr="00A17619">
        <w:rPr>
          <w:rStyle w:val="StyleUnderline"/>
        </w:rPr>
        <w:t xml:space="preserve"> of the </w:t>
      </w:r>
      <w:r w:rsidRPr="008B79F5">
        <w:rPr>
          <w:rStyle w:val="StyleUnderline"/>
        </w:rPr>
        <w:t>prevalence of violence and injustice in the</w:t>
      </w:r>
      <w:r w:rsidRPr="00A17619">
        <w:rPr>
          <w:rStyle w:val="StyleUnderline"/>
        </w:rPr>
        <w:t xml:space="preserve"> postcolonial era that</w:t>
      </w:r>
      <w:r w:rsidRPr="003316E6">
        <w:rPr>
          <w:rStyle w:val="StyleUnderline"/>
          <w:sz w:val="12"/>
        </w:rPr>
        <w:t xml:space="preserve"> </w:t>
      </w:r>
      <w:r w:rsidRPr="00A17619">
        <w:rPr>
          <w:rStyle w:val="StyleUnderline"/>
        </w:rPr>
        <w:t>working towards the possibility of reconciliation constitutes such a profoundly</w:t>
      </w:r>
      <w:r w:rsidRPr="003316E6">
        <w:rPr>
          <w:rStyle w:val="StyleUnderline"/>
          <w:sz w:val="12"/>
        </w:rPr>
        <w:t xml:space="preserve"> </w:t>
      </w:r>
      <w:r w:rsidRPr="00A17619">
        <w:rPr>
          <w:rStyle w:val="StyleUnderline"/>
        </w:rPr>
        <w:t>important project</w:t>
      </w:r>
      <w:r w:rsidRPr="009B12FF">
        <w:rPr>
          <w:sz w:val="14"/>
        </w:rPr>
        <w:t xml:space="preserve">. Whereas Parry thinks that reconciliation prohibits radical social and material change, I argue that </w:t>
      </w:r>
      <w:r w:rsidRPr="008B79F5">
        <w:rPr>
          <w:rStyle w:val="StyleUnderline"/>
        </w:rPr>
        <w:t>the conditions of inequality that structure postcolonial societies cannot be altered unless we venture to seriously engage an ethics of reconciliation, unless we strive to realize a time and space beyond violence</w:t>
      </w:r>
      <w:r w:rsidRPr="009B12FF">
        <w:rPr>
          <w:sz w:val="14"/>
        </w:rPr>
        <w:t xml:space="preserve">. </w:t>
      </w:r>
      <w:r w:rsidRPr="00A17619">
        <w:rPr>
          <w:rStyle w:val="StyleUnderline"/>
        </w:rPr>
        <w:t>To realize that future it is necessary, certainly, to actively engage with</w:t>
      </w:r>
      <w:r w:rsidRPr="003316E6">
        <w:rPr>
          <w:rStyle w:val="StyleUnderline"/>
          <w:sz w:val="12"/>
        </w:rPr>
        <w:t xml:space="preserve"> </w:t>
      </w:r>
      <w:r w:rsidRPr="00A17619">
        <w:rPr>
          <w:rStyle w:val="StyleUnderline"/>
        </w:rPr>
        <w:t>the past, not in order to efface it from memory of course, but for the sake of</w:t>
      </w:r>
      <w:r w:rsidRPr="003316E6">
        <w:rPr>
          <w:rStyle w:val="StyleUnderline"/>
          <w:sz w:val="12"/>
        </w:rPr>
        <w:t xml:space="preserve"> </w:t>
      </w:r>
      <w:r w:rsidRPr="00A17619">
        <w:rPr>
          <w:rStyle w:val="StyleUnderline"/>
        </w:rPr>
        <w:t>reprocessing it into something new, of recuperating it as a resource for</w:t>
      </w:r>
      <w:r w:rsidRPr="003316E6">
        <w:rPr>
          <w:rStyle w:val="StyleUnderline"/>
          <w:sz w:val="12"/>
        </w:rPr>
        <w:t xml:space="preserve"> </w:t>
      </w:r>
      <w:r w:rsidRPr="00A17619">
        <w:rPr>
          <w:rStyle w:val="StyleUnderline"/>
        </w:rPr>
        <w:t>superseding the injustices of the present</w:t>
      </w:r>
      <w:r w:rsidRPr="009B12FF">
        <w:rPr>
          <w:sz w:val="14"/>
        </w:rPr>
        <w:t xml:space="preserve">. In proposing </w:t>
      </w:r>
      <w:r w:rsidRPr="0041324C">
        <w:rPr>
          <w:rStyle w:val="StyleUnderline"/>
        </w:rPr>
        <w:t>an alternative view of reconciliation</w:t>
      </w:r>
      <w:r w:rsidRPr="009B12FF">
        <w:rPr>
          <w:sz w:val="14"/>
        </w:rPr>
        <w:t xml:space="preserve">. I want to interrogate, and in some senses </w:t>
      </w:r>
      <w:r w:rsidRPr="0041324C">
        <w:rPr>
          <w:rStyle w:val="StyleUnderline"/>
        </w:rPr>
        <w:t>challenge</w:t>
      </w:r>
      <w:r w:rsidRPr="009B12FF">
        <w:rPr>
          <w:sz w:val="14"/>
        </w:rPr>
        <w:t xml:space="preserve">, the </w:t>
      </w:r>
      <w:r w:rsidRPr="0041324C">
        <w:rPr>
          <w:rStyle w:val="StyleUnderline"/>
        </w:rPr>
        <w:t>prevailing meanings and constructions of the</w:t>
      </w:r>
      <w:r w:rsidRPr="003316E6">
        <w:rPr>
          <w:rStyle w:val="StyleUnderline"/>
          <w:sz w:val="12"/>
        </w:rPr>
        <w:t xml:space="preserve"> </w:t>
      </w:r>
      <w:r w:rsidRPr="0041324C">
        <w:rPr>
          <w:rStyle w:val="StyleUnderline"/>
        </w:rPr>
        <w:t>term</w:t>
      </w:r>
      <w:r w:rsidRPr="009B12FF">
        <w:rPr>
          <w:sz w:val="14"/>
        </w:rPr>
        <w:t xml:space="preserve">. First, I want to acknowledge that the very etymology of the word presents a problem, as it were, for postcolonial analyses of projects of reconciliation. For reconciliation suggests a return to a prior stage, a stage in which there was conciliation; yet for postcolonial societies there can in fact be no return, of course, to some past era of settlement or concord, for such an era never existed in the first place. I employ the concept here, then, more for its convenience as a terminological marker of recent political policies, processes, and movements, and out of an awareness that it renders a problematic temporality. I also employ the concept aware of the dubious aura that surrounds it, that is, </w:t>
      </w:r>
      <w:r w:rsidRPr="0041324C">
        <w:rPr>
          <w:rStyle w:val="StyleUnderline"/>
        </w:rPr>
        <w:t>cognizant that it</w:t>
      </w:r>
      <w:r w:rsidRPr="003316E6">
        <w:rPr>
          <w:rStyle w:val="StyleUnderline"/>
          <w:sz w:val="12"/>
        </w:rPr>
        <w:t xml:space="preserve"> </w:t>
      </w:r>
      <w:r w:rsidRPr="0041324C">
        <w:rPr>
          <w:rStyle w:val="StyleUnderline"/>
        </w:rPr>
        <w:t>comes equipped, to the mind of most, with little evocation of contemporary power</w:t>
      </w:r>
      <w:r w:rsidRPr="003316E6">
        <w:rPr>
          <w:rStyle w:val="StyleUnderline"/>
          <w:sz w:val="12"/>
        </w:rPr>
        <w:t xml:space="preserve"> </w:t>
      </w:r>
      <w:r w:rsidRPr="0041324C">
        <w:rPr>
          <w:rStyle w:val="StyleUnderline"/>
        </w:rPr>
        <w:t>relations</w:t>
      </w:r>
      <w:r w:rsidRPr="009B12FF">
        <w:rPr>
          <w:sz w:val="14"/>
        </w:rPr>
        <w:t xml:space="preserve">. Indeed, in much the same way as "postcolonial," "reconciliation" is a theoretically and politically ambiguous term, one that is frequently considered incompatible with a politics of resistance. For in its English usage, the term can signify - particularly if the verb "reconcile" is followed by the preposition "to" an attitude of resignation, surrender, or submission that precludes the possibility of struggle, antagonism, or opposition. Perhaps this explains the reluctance on the part of many postcolonial critics to concede the possibilities of a politics of reconciliation, since what the term conjures, almost immediately, is the image of oppressed and marginalized communities capitulating to the violent and unjust conditions of contemporary life. In other words, what the phrase "postcolonial reconciliation" </w:t>
      </w:r>
      <w:r w:rsidRPr="0041324C">
        <w:rPr>
          <w:rStyle w:val="StyleUnderline"/>
        </w:rPr>
        <w:t>may</w:t>
      </w:r>
      <w:r w:rsidRPr="009B12FF">
        <w:rPr>
          <w:sz w:val="14"/>
        </w:rPr>
        <w:t xml:space="preserve"> at once </w:t>
      </w:r>
      <w:r w:rsidRPr="00725932">
        <w:rPr>
          <w:rStyle w:val="StyleUnderline"/>
          <w:highlight w:val="cyan"/>
        </w:rPr>
        <w:t>seem to imply</w:t>
      </w:r>
      <w:r w:rsidRPr="009B12FF">
        <w:rPr>
          <w:sz w:val="14"/>
        </w:rPr>
        <w:t xml:space="preserve"> is </w:t>
      </w:r>
      <w:r w:rsidRPr="0041324C">
        <w:rPr>
          <w:rStyle w:val="StyleUnderline"/>
        </w:rPr>
        <w:t xml:space="preserve">the worrisome idea </w:t>
      </w:r>
      <w:r w:rsidRPr="00725932">
        <w:rPr>
          <w:rStyle w:val="StyleUnderline"/>
          <w:highlight w:val="cyan"/>
        </w:rPr>
        <w:t>that</w:t>
      </w:r>
      <w:r w:rsidRPr="00725932">
        <w:rPr>
          <w:rStyle w:val="StyleUnderline"/>
          <w:sz w:val="12"/>
          <w:highlight w:val="cyan"/>
        </w:rPr>
        <w:t xml:space="preserve"> </w:t>
      </w:r>
      <w:r w:rsidRPr="00725932">
        <w:rPr>
          <w:rStyle w:val="StyleUnderline"/>
          <w:highlight w:val="cyan"/>
        </w:rPr>
        <w:t>disempowered people ought to</w:t>
      </w:r>
      <w:r w:rsidRPr="0041324C">
        <w:rPr>
          <w:rStyle w:val="StyleUnderline"/>
        </w:rPr>
        <w:t xml:space="preserve"> acquiescently </w:t>
      </w:r>
      <w:r w:rsidRPr="00725932">
        <w:rPr>
          <w:rStyle w:val="StyleUnderline"/>
          <w:highlight w:val="cyan"/>
        </w:rPr>
        <w:t>accept existing dominations</w:t>
      </w:r>
      <w:r w:rsidRPr="0041324C">
        <w:rPr>
          <w:rStyle w:val="StyleUnderline"/>
        </w:rPr>
        <w:t>,</w:t>
      </w:r>
      <w:r w:rsidRPr="003316E6">
        <w:rPr>
          <w:rStyle w:val="StyleUnderline"/>
          <w:sz w:val="12"/>
        </w:rPr>
        <w:t xml:space="preserve"> </w:t>
      </w:r>
      <w:r w:rsidRPr="0041324C">
        <w:rPr>
          <w:rStyle w:val="StyleUnderline"/>
        </w:rPr>
        <w:t>exploitations, and inequalities</w:t>
      </w:r>
      <w:r w:rsidRPr="009B12FF">
        <w:rPr>
          <w:sz w:val="14"/>
        </w:rPr>
        <w:t xml:space="preserve">. Of course, the </w:t>
      </w:r>
      <w:r w:rsidRPr="0041324C">
        <w:rPr>
          <w:rStyle w:val="StyleUnderline"/>
        </w:rPr>
        <w:t>suspicion of government policies and practices of</w:t>
      </w:r>
      <w:r w:rsidRPr="003316E6">
        <w:rPr>
          <w:rStyle w:val="StyleUnderline"/>
          <w:sz w:val="12"/>
        </w:rPr>
        <w:t xml:space="preserve"> </w:t>
      </w:r>
      <w:r w:rsidRPr="0041324C">
        <w:rPr>
          <w:rStyle w:val="StyleUnderline"/>
        </w:rPr>
        <w:t>reconciliation is well founded given that oftentimes they are devised primarily by</w:t>
      </w:r>
      <w:r w:rsidRPr="003316E6">
        <w:rPr>
          <w:rStyle w:val="StyleUnderline"/>
          <w:sz w:val="12"/>
        </w:rPr>
        <w:t xml:space="preserve"> </w:t>
      </w:r>
      <w:r w:rsidRPr="0041324C">
        <w:rPr>
          <w:rStyle w:val="StyleUnderline"/>
        </w:rPr>
        <w:t>state and government officials, without adequate consultation with indigenous</w:t>
      </w:r>
      <w:r w:rsidRPr="003316E6">
        <w:rPr>
          <w:rStyle w:val="StyleUnderline"/>
          <w:sz w:val="12"/>
        </w:rPr>
        <w:t xml:space="preserve"> </w:t>
      </w:r>
      <w:r w:rsidRPr="0041324C">
        <w:rPr>
          <w:rStyle w:val="StyleUnderline"/>
        </w:rPr>
        <w:t>groups and grassroots organizations</w:t>
      </w:r>
      <w:r w:rsidRPr="009B12FF">
        <w:rPr>
          <w:sz w:val="14"/>
        </w:rPr>
        <w:t xml:space="preserve">. When one considers the program of reconciliation undertaken by the Howard government in Australia, for example, one is forced to admit that the discourse of reconciliation can operate more in the interests of national consolidation and less in those of indigenous compensation. Indeed, it is worth emphasizing that despite their internationalization, </w:t>
      </w:r>
      <w:r w:rsidRPr="0041324C">
        <w:rPr>
          <w:rStyle w:val="StyleUnderline"/>
        </w:rPr>
        <w:t>reconciliation movements are complex and differentiated, with some enabling</w:t>
      </w:r>
      <w:r w:rsidRPr="003316E6">
        <w:rPr>
          <w:rStyle w:val="StyleUnderline"/>
          <w:sz w:val="12"/>
        </w:rPr>
        <w:t xml:space="preserve"> </w:t>
      </w:r>
      <w:r w:rsidRPr="0041324C">
        <w:rPr>
          <w:rStyle w:val="StyleUnderline"/>
        </w:rPr>
        <w:t xml:space="preserve">very little in the way of social and political transformation. </w:t>
      </w:r>
      <w:r w:rsidRPr="00725932">
        <w:rPr>
          <w:rStyle w:val="Emphasis"/>
          <w:highlight w:val="cyan"/>
        </w:rPr>
        <w:t>Without denying</w:t>
      </w:r>
      <w:r w:rsidRPr="0041324C">
        <w:rPr>
          <w:rStyle w:val="StyleUnderline"/>
        </w:rPr>
        <w:t xml:space="preserve"> the</w:t>
      </w:r>
      <w:r w:rsidRPr="003316E6">
        <w:rPr>
          <w:rStyle w:val="StyleUnderline"/>
          <w:sz w:val="12"/>
        </w:rPr>
        <w:t xml:space="preserve"> </w:t>
      </w:r>
      <w:r w:rsidRPr="0041324C">
        <w:rPr>
          <w:rStyle w:val="StyleUnderline"/>
        </w:rPr>
        <w:t>political realities that often hinder projects of reconciliation, I wish</w:t>
      </w:r>
      <w:r w:rsidRPr="009B12FF">
        <w:rPr>
          <w:sz w:val="14"/>
        </w:rPr>
        <w:t xml:space="preserve"> in this thesis </w:t>
      </w:r>
      <w:r w:rsidRPr="0041324C">
        <w:rPr>
          <w:rStyle w:val="StyleUnderline"/>
        </w:rPr>
        <w:t xml:space="preserve">to </w:t>
      </w:r>
      <w:r w:rsidRPr="00725932">
        <w:rPr>
          <w:rStyle w:val="Emphasis"/>
          <w:highlight w:val="cyan"/>
        </w:rPr>
        <w:t>maintain</w:t>
      </w:r>
      <w:r w:rsidRPr="00725932">
        <w:rPr>
          <w:rStyle w:val="Emphasis"/>
        </w:rPr>
        <w:t xml:space="preserve"> a </w:t>
      </w:r>
      <w:r w:rsidRPr="00725932">
        <w:rPr>
          <w:rStyle w:val="Emphasis"/>
          <w:highlight w:val="cyan"/>
        </w:rPr>
        <w:t>commitment to reconciliation as an ethical ideal</w:t>
      </w:r>
      <w:r w:rsidRPr="0041324C">
        <w:rPr>
          <w:rStyle w:val="StyleUnderline"/>
        </w:rPr>
        <w:t>, and in so doing to</w:t>
      </w:r>
      <w:r w:rsidRPr="003316E6">
        <w:rPr>
          <w:rStyle w:val="StyleUnderline"/>
          <w:sz w:val="12"/>
        </w:rPr>
        <w:t xml:space="preserve"> </w:t>
      </w:r>
      <w:r w:rsidRPr="0041324C">
        <w:rPr>
          <w:rStyle w:val="StyleUnderline"/>
        </w:rPr>
        <w:t>put forward another</w:t>
      </w:r>
      <w:r w:rsidRPr="009B12FF">
        <w:rPr>
          <w:sz w:val="14"/>
        </w:rPr>
        <w:t xml:space="preserve"> possible </w:t>
      </w:r>
      <w:r w:rsidRPr="0041324C">
        <w:rPr>
          <w:rStyle w:val="StyleUnderline"/>
        </w:rPr>
        <w:t>interpretation</w:t>
      </w:r>
      <w:r w:rsidRPr="009B12FF">
        <w:rPr>
          <w:sz w:val="14"/>
        </w:rPr>
        <w:t xml:space="preserve"> of the concept, </w:t>
      </w:r>
      <w:r w:rsidRPr="0041324C">
        <w:rPr>
          <w:rStyle w:val="StyleUnderline"/>
        </w:rPr>
        <w:t>one</w:t>
      </w:r>
      <w:r w:rsidRPr="009B12FF">
        <w:rPr>
          <w:sz w:val="14"/>
        </w:rPr>
        <w:t xml:space="preserve"> that is somewhat </w:t>
      </w:r>
      <w:r w:rsidRPr="0041324C">
        <w:rPr>
          <w:rStyle w:val="StyleUnderline"/>
        </w:rPr>
        <w:t>more open</w:t>
      </w:r>
      <w:r w:rsidRPr="009B12FF">
        <w:rPr>
          <w:sz w:val="14"/>
        </w:rPr>
        <w:t xml:space="preserve">, I hope, </w:t>
      </w:r>
      <w:r w:rsidRPr="0041324C">
        <w:rPr>
          <w:rStyle w:val="StyleUnderline"/>
        </w:rPr>
        <w:t>to its positive and enabling inflections</w:t>
      </w:r>
      <w:r w:rsidRPr="009B12FF">
        <w:rPr>
          <w:sz w:val="14"/>
        </w:rPr>
        <w:t xml:space="preserve">.8  8 In putting forward this definition of reconciliation, I want to register the various meanings of the term when deployed outside of an Anglophone context. While reconciliation is typically associated with resignation, consolation, and compensation in the English language, Michael Hardimon points out that one of the German equivalents of the term, Versöhnung, conveys </w:t>
      </w:r>
      <w:r w:rsidRPr="0041324C">
        <w:rPr>
          <w:rStyle w:val="StyleUnderline"/>
        </w:rPr>
        <w:t>a process of</w:t>
      </w:r>
      <w:r w:rsidRPr="003316E6">
        <w:rPr>
          <w:rStyle w:val="StyleUnderline"/>
          <w:sz w:val="12"/>
        </w:rPr>
        <w:t xml:space="preserve"> </w:t>
      </w:r>
      <w:r w:rsidRPr="0041324C">
        <w:rPr>
          <w:rStyle w:val="StyleUnderline"/>
        </w:rPr>
        <w:t>transformation</w:t>
      </w:r>
      <w:r w:rsidRPr="009B12FF">
        <w:rPr>
          <w:sz w:val="14"/>
        </w:rPr>
        <w:t xml:space="preserve">: "When two parties become genuinely versöhnt," he explains, "they do not resume their old relationship unchanged. They become versöhnt by changing their behavior and attitudes in fundamental ways. </w:t>
      </w:r>
      <w:r w:rsidRPr="0041324C">
        <w:rPr>
          <w:rStyle w:val="StyleUnderline"/>
        </w:rPr>
        <w:t>Parties</w:t>
      </w:r>
      <w:r w:rsidRPr="009B12FF">
        <w:rPr>
          <w:sz w:val="14"/>
        </w:rPr>
        <w:t xml:space="preserve"> who have attained Versöhnung </w:t>
      </w:r>
      <w:r w:rsidRPr="0041324C">
        <w:rPr>
          <w:rStyle w:val="StyleUnderline"/>
        </w:rPr>
        <w:t>do not have to decide to get along together: their getting</w:t>
      </w:r>
      <w:r w:rsidRPr="003316E6">
        <w:rPr>
          <w:rStyle w:val="StyleUnderline"/>
          <w:sz w:val="12"/>
        </w:rPr>
        <w:t xml:space="preserve"> </w:t>
      </w:r>
      <w:r w:rsidRPr="0041324C">
        <w:rPr>
          <w:rStyle w:val="StyleUnderline"/>
        </w:rPr>
        <w:t>along is, instead, the natural result of their being in a new, transformed state</w:t>
      </w:r>
      <w:r w:rsidRPr="009B12FF">
        <w:rPr>
          <w:sz w:val="14"/>
        </w:rPr>
        <w:t xml:space="preserve">" (85). </w:t>
      </w:r>
      <w:r w:rsidRPr="00042998">
        <w:rPr>
          <w:rStyle w:val="StyleUnderline"/>
        </w:rPr>
        <w:t>I define reconciliation</w:t>
      </w:r>
      <w:r w:rsidRPr="003316E6">
        <w:rPr>
          <w:rStyle w:val="StyleUnderline"/>
          <w:sz w:val="12"/>
        </w:rPr>
        <w:t xml:space="preserve"> </w:t>
      </w:r>
      <w:r w:rsidRPr="009B12FF">
        <w:rPr>
          <w:sz w:val="14"/>
        </w:rPr>
        <w:t xml:space="preserve">not as the reinforcement or reproduction of colonial or neocolonial relations but </w:t>
      </w:r>
      <w:r w:rsidRPr="00042998">
        <w:rPr>
          <w:rStyle w:val="StyleUnderline"/>
        </w:rPr>
        <w:t>as</w:t>
      </w:r>
      <w:r w:rsidRPr="003316E6">
        <w:rPr>
          <w:rStyle w:val="StyleUnderline"/>
          <w:sz w:val="12"/>
        </w:rPr>
        <w:t xml:space="preserve"> </w:t>
      </w:r>
      <w:r w:rsidRPr="00042998">
        <w:rPr>
          <w:rStyle w:val="StyleUnderline"/>
        </w:rPr>
        <w:t>the establishment of new conditions of interactions</w:t>
      </w:r>
      <w:r w:rsidRPr="009B12FF">
        <w:rPr>
          <w:sz w:val="14"/>
        </w:rPr>
        <w:t xml:space="preserve">-conditions </w:t>
      </w:r>
      <w:r w:rsidRPr="00042998">
        <w:rPr>
          <w:rStyle w:val="StyleUnderline"/>
        </w:rPr>
        <w:t>centred on the</w:t>
      </w:r>
      <w:r w:rsidRPr="003316E6">
        <w:rPr>
          <w:rStyle w:val="StyleUnderline"/>
          <w:sz w:val="12"/>
        </w:rPr>
        <w:t xml:space="preserve"> </w:t>
      </w:r>
      <w:r w:rsidRPr="00042998">
        <w:rPr>
          <w:rStyle w:val="StyleUnderline"/>
        </w:rPr>
        <w:t>ideals of negotiation, collaboration, and reciprocity</w:t>
      </w:r>
      <w:r w:rsidRPr="009B12FF">
        <w:rPr>
          <w:sz w:val="14"/>
        </w:rPr>
        <w:t xml:space="preserve">.9  9 I should note that </w:t>
      </w:r>
      <w:r w:rsidRPr="00042998">
        <w:rPr>
          <w:rStyle w:val="StyleUnderline"/>
        </w:rPr>
        <w:t xml:space="preserve">although </w:t>
      </w:r>
      <w:r w:rsidRPr="00FC165D">
        <w:rPr>
          <w:rStyle w:val="StyleUnderline"/>
          <w:highlight w:val="cyan"/>
        </w:rPr>
        <w:t>political project</w:t>
      </w:r>
      <w:r w:rsidRPr="00245F02">
        <w:rPr>
          <w:rStyle w:val="StyleUnderline"/>
          <w:highlight w:val="cyan"/>
        </w:rPr>
        <w:t>s of reconciliation</w:t>
      </w:r>
      <w:r w:rsidRPr="00042998">
        <w:rPr>
          <w:rStyle w:val="StyleUnderline"/>
        </w:rPr>
        <w:t xml:space="preserve"> might</w:t>
      </w:r>
      <w:r w:rsidRPr="009B12FF">
        <w:rPr>
          <w:sz w:val="14"/>
        </w:rPr>
        <w:t xml:space="preserve">, given their goals of concord and unity, </w:t>
      </w:r>
      <w:r w:rsidRPr="00042998">
        <w:rPr>
          <w:rStyle w:val="StyleUnderline"/>
        </w:rPr>
        <w:t>be interpreted by postmodern critics as</w:t>
      </w:r>
      <w:r w:rsidRPr="003316E6">
        <w:rPr>
          <w:rStyle w:val="StyleUnderline"/>
          <w:sz w:val="12"/>
        </w:rPr>
        <w:t xml:space="preserve"> </w:t>
      </w:r>
      <w:r w:rsidRPr="00042998">
        <w:rPr>
          <w:rStyle w:val="StyleUnderline"/>
        </w:rPr>
        <w:t>potentially pernicious attempts to discipline, homogenize, or devalue some other</w:t>
      </w:r>
      <w:r w:rsidRPr="003316E6">
        <w:rPr>
          <w:rStyle w:val="StyleUnderline"/>
          <w:sz w:val="12"/>
        </w:rPr>
        <w:t xml:space="preserve"> </w:t>
      </w:r>
      <w:r w:rsidRPr="00042998">
        <w:rPr>
          <w:rStyle w:val="StyleUnderline"/>
        </w:rPr>
        <w:t xml:space="preserve">(e.g. race. class. culture, or gender), reconciliation as I conceive it here is </w:t>
      </w:r>
      <w:r w:rsidRPr="00FC165D">
        <w:rPr>
          <w:rStyle w:val="Emphasis"/>
          <w:highlight w:val="cyan"/>
        </w:rPr>
        <w:t>not an</w:t>
      </w:r>
      <w:r w:rsidRPr="00FC165D">
        <w:rPr>
          <w:rStyle w:val="Emphasis"/>
          <w:sz w:val="12"/>
          <w:highlight w:val="cyan"/>
        </w:rPr>
        <w:t xml:space="preserve"> </w:t>
      </w:r>
      <w:r w:rsidRPr="00FC165D">
        <w:rPr>
          <w:rStyle w:val="Emphasis"/>
          <w:highlight w:val="cyan"/>
        </w:rPr>
        <w:t>attempt to</w:t>
      </w:r>
      <w:r w:rsidRPr="00042998">
        <w:rPr>
          <w:rStyle w:val="Emphasis"/>
        </w:rPr>
        <w:t xml:space="preserve"> exclude or </w:t>
      </w:r>
      <w:r w:rsidRPr="00FC165D">
        <w:rPr>
          <w:rStyle w:val="Emphasis"/>
          <w:highlight w:val="cyan"/>
        </w:rPr>
        <w:t>overcome otherness but rather</w:t>
      </w:r>
      <w:r w:rsidRPr="00042998">
        <w:rPr>
          <w:rStyle w:val="Emphasis"/>
        </w:rPr>
        <w:t xml:space="preserve"> to overcome </w:t>
      </w:r>
      <w:r w:rsidRPr="00FC165D">
        <w:rPr>
          <w:rStyle w:val="Emphasis"/>
        </w:rPr>
        <w:t>the systems of</w:t>
      </w:r>
      <w:r w:rsidRPr="00FC165D">
        <w:rPr>
          <w:rStyle w:val="Emphasis"/>
          <w:sz w:val="12"/>
        </w:rPr>
        <w:t xml:space="preserve"> </w:t>
      </w:r>
      <w:r w:rsidRPr="00FC165D">
        <w:rPr>
          <w:rStyle w:val="Emphasis"/>
        </w:rPr>
        <w:t>violence which arise in response to categories of otherness</w:t>
      </w:r>
      <w:r w:rsidRPr="009B12FF">
        <w:rPr>
          <w:sz w:val="14"/>
        </w:rPr>
        <w:t xml:space="preserve">. As I understand it, </w:t>
      </w:r>
      <w:r w:rsidRPr="00042998">
        <w:rPr>
          <w:rStyle w:val="StyleUnderline"/>
        </w:rPr>
        <w:t>reconciliation involves something somewhat more than merely a "departure from</w:t>
      </w:r>
      <w:r w:rsidRPr="003316E6">
        <w:rPr>
          <w:rStyle w:val="StyleUnderline"/>
          <w:sz w:val="12"/>
        </w:rPr>
        <w:t xml:space="preserve"> </w:t>
      </w:r>
      <w:r w:rsidRPr="00042998">
        <w:rPr>
          <w:rStyle w:val="StyleUnderline"/>
        </w:rPr>
        <w:t>violence"</w:t>
      </w:r>
      <w:r w:rsidRPr="009B12FF">
        <w:rPr>
          <w:sz w:val="14"/>
        </w:rPr>
        <w:t xml:space="preserve"> (282), which is how John Borneman defines it; </w:t>
      </w:r>
      <w:r w:rsidRPr="00042998">
        <w:rPr>
          <w:rStyle w:val="StyleUnderline"/>
        </w:rPr>
        <w:t xml:space="preserve">it involves </w:t>
      </w:r>
      <w:r w:rsidRPr="00FC165D">
        <w:rPr>
          <w:rStyle w:val="StyleUnderline"/>
          <w:highlight w:val="cyan"/>
        </w:rPr>
        <w:t>an</w:t>
      </w:r>
      <w:r w:rsidRPr="00042998">
        <w:rPr>
          <w:rStyle w:val="StyleUnderline"/>
        </w:rPr>
        <w:t xml:space="preserve"> entire, yet</w:t>
      </w:r>
      <w:r w:rsidRPr="003316E6">
        <w:rPr>
          <w:rStyle w:val="StyleUnderline"/>
          <w:sz w:val="12"/>
        </w:rPr>
        <w:t xml:space="preserve"> </w:t>
      </w:r>
      <w:r w:rsidRPr="00042998">
        <w:rPr>
          <w:rStyle w:val="StyleUnderline"/>
        </w:rPr>
        <w:t xml:space="preserve">nevertheless </w:t>
      </w:r>
      <w:r w:rsidRPr="00FC165D">
        <w:rPr>
          <w:rStyle w:val="Emphasis"/>
          <w:highlight w:val="cyan"/>
        </w:rPr>
        <w:t>ongoing and perpetually unfinished, project of completely transforming the</w:t>
      </w:r>
      <w:r w:rsidRPr="00FC165D">
        <w:rPr>
          <w:rStyle w:val="Emphasis"/>
        </w:rPr>
        <w:t xml:space="preserve"> brutal and </w:t>
      </w:r>
      <w:r w:rsidRPr="00FC165D">
        <w:rPr>
          <w:rStyle w:val="Emphasis"/>
          <w:highlight w:val="cyan"/>
        </w:rPr>
        <w:t>violent conditions that are the legacy of colonialism</w:t>
      </w:r>
      <w:r w:rsidRPr="009B12FF">
        <w:rPr>
          <w:sz w:val="14"/>
        </w:rPr>
        <w:t xml:space="preserve">. </w:t>
      </w:r>
      <w:r w:rsidRPr="00042998">
        <w:rPr>
          <w:rStyle w:val="StyleUnderline"/>
        </w:rPr>
        <w:t>Far from being opposed to resistance, then, reconciliation, as a conceptual ideal,</w:t>
      </w:r>
      <w:r w:rsidRPr="003316E6">
        <w:rPr>
          <w:rStyle w:val="StyleUnderline"/>
          <w:sz w:val="12"/>
        </w:rPr>
        <w:t xml:space="preserve"> </w:t>
      </w:r>
      <w:r w:rsidRPr="00042998">
        <w:rPr>
          <w:rStyle w:val="StyleUnderline"/>
        </w:rPr>
        <w:t xml:space="preserve">entails precisely </w:t>
      </w:r>
      <w:r w:rsidRPr="00042998">
        <w:rPr>
          <w:rStyle w:val="Emphasis"/>
        </w:rPr>
        <w:t>a radical revision to existing relations of inequality</w:t>
      </w:r>
      <w:r w:rsidRPr="009B12FF">
        <w:rPr>
          <w:sz w:val="14"/>
        </w:rPr>
        <w:t xml:space="preserve">.10 10 The proliferation of reconciliation processes might be interpreted as a symptom of contemporary political malaise, as if the era of resistance - which many think limited to the 1960s - is now definitely over. In other words, the redirection of political conflicts into processes of reconciliation may be seen as the emergence of a form of politics that places a greater priority on preserving and integrating the nation than on altering the material conditions of oppressed and marginalized groups. Yet </w:t>
      </w:r>
      <w:r w:rsidRPr="00622BD7">
        <w:rPr>
          <w:rStyle w:val="StyleUnderline"/>
        </w:rPr>
        <w:t xml:space="preserve">reconciliation </w:t>
      </w:r>
      <w:r w:rsidRPr="00D83010">
        <w:rPr>
          <w:rStyle w:val="StyleUnderline"/>
          <w:highlight w:val="cyan"/>
        </w:rPr>
        <w:t>by no means does away with resistance</w:t>
      </w:r>
      <w:r w:rsidRPr="00622BD7">
        <w:rPr>
          <w:rStyle w:val="StyleUnderline"/>
        </w:rPr>
        <w:t>,</w:t>
      </w:r>
      <w:r w:rsidRPr="003316E6">
        <w:rPr>
          <w:rStyle w:val="StyleUnderline"/>
          <w:sz w:val="12"/>
        </w:rPr>
        <w:t xml:space="preserve"> </w:t>
      </w:r>
      <w:r w:rsidRPr="00622BD7">
        <w:rPr>
          <w:rStyle w:val="StyleUnderline"/>
        </w:rPr>
        <w:t>and in fact, in many cases, marginalized collectivities pursue reconciliation</w:t>
      </w:r>
      <w:r w:rsidRPr="003316E6">
        <w:rPr>
          <w:rStyle w:val="StyleUnderline"/>
          <w:sz w:val="12"/>
        </w:rPr>
        <w:t xml:space="preserve"> </w:t>
      </w:r>
      <w:r w:rsidRPr="00622BD7">
        <w:rPr>
          <w:rStyle w:val="StyleUnderline"/>
        </w:rPr>
        <w:t xml:space="preserve">processes as </w:t>
      </w:r>
      <w:r w:rsidRPr="00D83010">
        <w:rPr>
          <w:rStyle w:val="StyleUnderline"/>
          <w:highlight w:val="cyan"/>
        </w:rPr>
        <w:t>a means of forcing those in positions of power to assume</w:t>
      </w:r>
      <w:r w:rsidRPr="00D83010">
        <w:rPr>
          <w:rStyle w:val="StyleUnderline"/>
          <w:sz w:val="12"/>
          <w:highlight w:val="cyan"/>
        </w:rPr>
        <w:t xml:space="preserve"> </w:t>
      </w:r>
      <w:r w:rsidRPr="00D83010">
        <w:rPr>
          <w:rStyle w:val="StyleUnderline"/>
          <w:highlight w:val="cyan"/>
        </w:rPr>
        <w:t>responsibility for the violence</w:t>
      </w:r>
      <w:r w:rsidRPr="00622BD7">
        <w:rPr>
          <w:rStyle w:val="StyleUnderline"/>
        </w:rPr>
        <w:t xml:space="preserve"> of colonization, racism, or sexism</w:t>
      </w:r>
      <w:r w:rsidRPr="009B12FF">
        <w:rPr>
          <w:sz w:val="14"/>
        </w:rPr>
        <w:t xml:space="preserve">. A caveat or two is in </w:t>
      </w:r>
      <w:r w:rsidRPr="00D83010">
        <w:rPr>
          <w:sz w:val="14"/>
          <w:szCs w:val="14"/>
        </w:rPr>
        <w:t>order: first, reconciliation, properly and practically Speaking, cannot be forced or imposed by those occupying positions of power.</w:t>
      </w:r>
      <w:r w:rsidRPr="009B12FF">
        <w:rPr>
          <w:sz w:val="14"/>
        </w:rPr>
        <w:t xml:space="preserve"> Rather it must, if it is to have any efficacy at all, be a consensual process in which the "work," as it were, of reconciling is not assumed only, or even primarily, by those who have been wronged. Furthermore, </w:t>
      </w:r>
      <w:r w:rsidRPr="00622BD7">
        <w:rPr>
          <w:rStyle w:val="StyleUnderline"/>
        </w:rPr>
        <w:t>by no means is reconciliation</w:t>
      </w:r>
      <w:r w:rsidRPr="003316E6">
        <w:rPr>
          <w:rStyle w:val="StyleUnderline"/>
          <w:sz w:val="12"/>
        </w:rPr>
        <w:t xml:space="preserve"> </w:t>
      </w:r>
      <w:r w:rsidRPr="00622BD7">
        <w:rPr>
          <w:rStyle w:val="StyleUnderline"/>
        </w:rPr>
        <w:t>antithetical to the aims of justice</w:t>
      </w:r>
      <w:r w:rsidRPr="009B12FF">
        <w:rPr>
          <w:sz w:val="14"/>
        </w:rPr>
        <w:t xml:space="preserve">, although some critics have suggested as much. </w:t>
      </w:r>
      <w:r w:rsidRPr="00622BD7">
        <w:rPr>
          <w:rStyle w:val="StyleUnderline"/>
        </w:rPr>
        <w:t xml:space="preserve">Rather, </w:t>
      </w:r>
      <w:r w:rsidRPr="00622BD7">
        <w:rPr>
          <w:rStyle w:val="Emphasis"/>
        </w:rPr>
        <w:t xml:space="preserve">to aspire to and engage in </w:t>
      </w:r>
      <w:r w:rsidRPr="00CF57EF">
        <w:rPr>
          <w:rStyle w:val="Emphasis"/>
          <w:highlight w:val="cyan"/>
        </w:rPr>
        <w:t>a politics of reconciliation is to strive</w:t>
      </w:r>
      <w:r w:rsidRPr="00622BD7">
        <w:rPr>
          <w:rStyle w:val="Emphasis"/>
        </w:rPr>
        <w:t>,</w:t>
      </w:r>
      <w:r w:rsidRPr="003316E6">
        <w:rPr>
          <w:rStyle w:val="Emphasis"/>
          <w:sz w:val="12"/>
        </w:rPr>
        <w:t xml:space="preserve"> </w:t>
      </w:r>
      <w:r w:rsidRPr="00622BD7">
        <w:rPr>
          <w:rStyle w:val="Emphasis"/>
        </w:rPr>
        <w:t xml:space="preserve">relentlessly and </w:t>
      </w:r>
      <w:r w:rsidRPr="00CF57EF">
        <w:rPr>
          <w:rStyle w:val="Emphasis"/>
          <w:highlight w:val="cyan"/>
        </w:rPr>
        <w:t>indefatigably, to bring about a state of justice such as has never</w:t>
      </w:r>
      <w:r w:rsidRPr="00CF57EF">
        <w:rPr>
          <w:rStyle w:val="Emphasis"/>
          <w:sz w:val="12"/>
          <w:highlight w:val="cyan"/>
        </w:rPr>
        <w:t xml:space="preserve"> </w:t>
      </w:r>
      <w:r w:rsidRPr="00CF57EF">
        <w:rPr>
          <w:rStyle w:val="Emphasis"/>
          <w:highlight w:val="cyan"/>
        </w:rPr>
        <w:t>existed</w:t>
      </w:r>
      <w:r w:rsidRPr="00622BD7">
        <w:rPr>
          <w:rStyle w:val="Emphasis"/>
        </w:rPr>
        <w:t xml:space="preserve"> before</w:t>
      </w:r>
      <w:r w:rsidRPr="009B12FF">
        <w:rPr>
          <w:sz w:val="14"/>
        </w:rPr>
        <w:t xml:space="preserve">. </w:t>
      </w:r>
      <w:r w:rsidRPr="00622BD7">
        <w:rPr>
          <w:rStyle w:val="StyleUnderline"/>
        </w:rPr>
        <w:t>The notion that the project of reconciliation is fundamentally an</w:t>
      </w:r>
      <w:r w:rsidRPr="003316E6">
        <w:rPr>
          <w:rStyle w:val="StyleUnderline"/>
          <w:sz w:val="12"/>
        </w:rPr>
        <w:t xml:space="preserve"> </w:t>
      </w:r>
      <w:r w:rsidRPr="00622BD7">
        <w:rPr>
          <w:rStyle w:val="StyleUnderline"/>
        </w:rPr>
        <w:t>exercise in preventing justice is built on the problematic assumption that</w:t>
      </w:r>
      <w:r w:rsidRPr="003316E6">
        <w:rPr>
          <w:rStyle w:val="StyleUnderline"/>
          <w:sz w:val="12"/>
        </w:rPr>
        <w:t xml:space="preserve"> </w:t>
      </w:r>
      <w:r w:rsidRPr="00622BD7">
        <w:rPr>
          <w:rStyle w:val="StyleUnderline"/>
        </w:rPr>
        <w:t>retributive justice is the form of justice par excellence</w:t>
      </w:r>
      <w:r w:rsidRPr="009B12FF">
        <w:rPr>
          <w:sz w:val="14"/>
        </w:rPr>
        <w:t xml:space="preserve">. Thus Mahmood Mamdani, perhaps the TRC's most vociferous critic, is operating, I suggest, from a narrow and ultimately unimaginative concept of justice when he contends that reconciliation diminishes justice: "To reconcile is to restore," Mamdani announces, "to return to a status quo ante" ("Reconciliation without Justice," 182).11 In a recent collection of essays entitled The Burden of Memory, The Muse of Forgiveness, Wole Soyinka launches a similar - and, in my view, similarly limited - attack on frameworks of justice that prioritize reconciliation. Casting doubt on the capacity of truth telling procedures to benefit victims, Soyinka proclaims that, "the problem with the South African choice is its implicit, a priori exclusion of criminality, and thus responsibility," The TRC's refusal to perform "the rites of vengeance," as he calls it, is, according to Soyinka, a fundamental oversight, </w:t>
      </w:r>
      <w:r w:rsidRPr="0036008F">
        <w:rPr>
          <w:rStyle w:val="StyleUnderline"/>
        </w:rPr>
        <w:t>for punishing perpetrators would</w:t>
      </w:r>
      <w:r w:rsidRPr="009B12FF">
        <w:rPr>
          <w:sz w:val="14"/>
        </w:rPr>
        <w:t xml:space="preserve">, he assumes, </w:t>
      </w:r>
      <w:r w:rsidRPr="0036008F">
        <w:rPr>
          <w:rStyle w:val="StyleUnderline"/>
        </w:rPr>
        <w:t>provide a "sense of</w:t>
      </w:r>
      <w:r w:rsidRPr="003316E6">
        <w:rPr>
          <w:rStyle w:val="StyleUnderline"/>
          <w:sz w:val="12"/>
        </w:rPr>
        <w:t xml:space="preserve"> </w:t>
      </w:r>
      <w:r w:rsidRPr="0036008F">
        <w:rPr>
          <w:rStyle w:val="StyleUnderline"/>
        </w:rPr>
        <w:t>closure" or a form of "catharsis" to victims by pressing the wrongdoers "into</w:t>
      </w:r>
      <w:r w:rsidRPr="003316E6">
        <w:rPr>
          <w:rStyle w:val="StyleUnderline"/>
          <w:sz w:val="12"/>
        </w:rPr>
        <w:t xml:space="preserve"> </w:t>
      </w:r>
      <w:r w:rsidRPr="0036008F">
        <w:rPr>
          <w:rStyle w:val="StyleUnderline"/>
        </w:rPr>
        <w:t>service in a reversal of roles"</w:t>
      </w:r>
      <w:r w:rsidRPr="009B12FF">
        <w:rPr>
          <w:sz w:val="14"/>
        </w:rPr>
        <w:t xml:space="preserve"> (33). To this claim, I would ask: </w:t>
      </w:r>
      <w:r w:rsidRPr="00A4332F">
        <w:rPr>
          <w:rStyle w:val="StyleUnderline"/>
        </w:rPr>
        <w:t>is it possible for</w:t>
      </w:r>
      <w:r w:rsidRPr="003316E6">
        <w:rPr>
          <w:rStyle w:val="StyleUnderline"/>
          <w:sz w:val="12"/>
        </w:rPr>
        <w:t xml:space="preserve"> </w:t>
      </w:r>
      <w:r w:rsidRPr="00A4332F">
        <w:rPr>
          <w:rStyle w:val="StyleUnderline"/>
        </w:rPr>
        <w:t>the crimes committed by the perpetrators</w:t>
      </w:r>
      <w:r w:rsidRPr="009B12FF">
        <w:rPr>
          <w:sz w:val="14"/>
        </w:rPr>
        <w:t xml:space="preserve"> of apartheid </w:t>
      </w:r>
      <w:r w:rsidRPr="00A4332F">
        <w:rPr>
          <w:rStyle w:val="StyleUnderline"/>
        </w:rPr>
        <w:t>to be accurately recorded</w:t>
      </w:r>
      <w:r w:rsidRPr="003316E6">
        <w:rPr>
          <w:rStyle w:val="StyleUnderline"/>
          <w:sz w:val="12"/>
        </w:rPr>
        <w:t xml:space="preserve"> </w:t>
      </w:r>
      <w:r w:rsidRPr="00A4332F">
        <w:rPr>
          <w:rStyle w:val="StyleUnderline"/>
        </w:rPr>
        <w:t>and tallied up to create a sum total of meanings?</w:t>
      </w:r>
      <w:r w:rsidRPr="009B12FF">
        <w:rPr>
          <w:sz w:val="14"/>
        </w:rPr>
        <w:t xml:space="preserve"> </w:t>
      </w:r>
      <w:r w:rsidRPr="00A4332F">
        <w:rPr>
          <w:rStyle w:val="StyleUnderline"/>
        </w:rPr>
        <w:t>And does reckoning with</w:t>
      </w:r>
      <w:r w:rsidRPr="003316E6">
        <w:rPr>
          <w:rStyle w:val="StyleUnderline"/>
          <w:sz w:val="12"/>
        </w:rPr>
        <w:t xml:space="preserve"> </w:t>
      </w:r>
      <w:r w:rsidRPr="00A4332F">
        <w:rPr>
          <w:rStyle w:val="StyleUnderline"/>
        </w:rPr>
        <w:t>violence through retribution necessarily restore to victims that which has been</w:t>
      </w:r>
      <w:r w:rsidRPr="003316E6">
        <w:rPr>
          <w:rStyle w:val="StyleUnderline"/>
          <w:sz w:val="12"/>
        </w:rPr>
        <w:t xml:space="preserve"> </w:t>
      </w:r>
      <w:r w:rsidRPr="00A4332F">
        <w:rPr>
          <w:rStyle w:val="StyleUnderline"/>
        </w:rPr>
        <w:t>lost?</w:t>
      </w:r>
      <w:r w:rsidRPr="009B12FF">
        <w:rPr>
          <w:sz w:val="14"/>
        </w:rPr>
        <w:t xml:space="preserve"> </w:t>
      </w:r>
      <w:r w:rsidRPr="00A4332F">
        <w:rPr>
          <w:rStyle w:val="StyleUnderline"/>
        </w:rPr>
        <w:t>If survivors opt not to punish their perpetrators, does that then mean that</w:t>
      </w:r>
      <w:r w:rsidRPr="003316E6">
        <w:rPr>
          <w:rStyle w:val="StyleUnderline"/>
          <w:sz w:val="12"/>
        </w:rPr>
        <w:t xml:space="preserve"> </w:t>
      </w:r>
      <w:r w:rsidRPr="00A4332F">
        <w:rPr>
          <w:rStyle w:val="StyleUnderline"/>
        </w:rPr>
        <w:t>they are essentially ignorant or careless of the ramifications of their decision?</w:t>
      </w:r>
      <w:r w:rsidRPr="009B12FF">
        <w:rPr>
          <w:sz w:val="14"/>
        </w:rPr>
        <w:t xml:space="preserve"> What I wish to suggest, by way of response, is that although they may disconcert or stupefy those of us situated in post modern contexts, </w:t>
      </w:r>
      <w:r w:rsidRPr="0036008F">
        <w:rPr>
          <w:rStyle w:val="StyleUnderline"/>
        </w:rPr>
        <w:t>the rhetoric and</w:t>
      </w:r>
      <w:r w:rsidRPr="003316E6">
        <w:rPr>
          <w:rStyle w:val="StyleUnderline"/>
          <w:sz w:val="12"/>
        </w:rPr>
        <w:t xml:space="preserve"> </w:t>
      </w:r>
      <w:r w:rsidRPr="0036008F">
        <w:rPr>
          <w:rStyle w:val="StyleUnderline"/>
        </w:rPr>
        <w:t>rituals that structure reconciliation processes may be crucial to a departure from</w:t>
      </w:r>
      <w:r w:rsidRPr="003316E6">
        <w:rPr>
          <w:rStyle w:val="StyleUnderline"/>
          <w:sz w:val="12"/>
        </w:rPr>
        <w:t xml:space="preserve"> </w:t>
      </w:r>
      <w:r w:rsidRPr="0036008F">
        <w:rPr>
          <w:rStyle w:val="StyleUnderline"/>
        </w:rPr>
        <w:t>colonialist and racist relations, and to the commencement of a new, more</w:t>
      </w:r>
      <w:r w:rsidRPr="003316E6">
        <w:rPr>
          <w:rStyle w:val="StyleUnderline"/>
          <w:sz w:val="12"/>
        </w:rPr>
        <w:t xml:space="preserve"> </w:t>
      </w:r>
      <w:r w:rsidRPr="0036008F">
        <w:rPr>
          <w:rStyle w:val="StyleUnderline"/>
        </w:rPr>
        <w:t>equitable, future</w:t>
      </w:r>
      <w:r w:rsidRPr="009B12FF">
        <w:rPr>
          <w:sz w:val="14"/>
        </w:rPr>
        <w:t xml:space="preserve">. Indeed, it is a central premise of mine that </w:t>
      </w:r>
      <w:r w:rsidRPr="0036008F">
        <w:rPr>
          <w:rStyle w:val="StyleUnderline"/>
        </w:rPr>
        <w:t>paradigms and</w:t>
      </w:r>
      <w:r w:rsidRPr="003316E6">
        <w:rPr>
          <w:rStyle w:val="StyleUnderline"/>
          <w:sz w:val="12"/>
        </w:rPr>
        <w:t xml:space="preserve"> </w:t>
      </w:r>
      <w:r w:rsidRPr="0036008F">
        <w:rPr>
          <w:rStyle w:val="StyleUnderline"/>
        </w:rPr>
        <w:t>practices of reconciliation may, despite their defiance of dominant juridical</w:t>
      </w:r>
      <w:r w:rsidRPr="003316E6">
        <w:rPr>
          <w:rStyle w:val="StyleUnderline"/>
          <w:sz w:val="12"/>
        </w:rPr>
        <w:t xml:space="preserve"> </w:t>
      </w:r>
      <w:r w:rsidRPr="0036008F">
        <w:rPr>
          <w:rStyle w:val="StyleUnderline"/>
        </w:rPr>
        <w:t>categories, constitute important, albeit hitherto discounted, alternatives to modern</w:t>
      </w:r>
      <w:r w:rsidRPr="003316E6">
        <w:rPr>
          <w:rStyle w:val="StyleUnderline"/>
          <w:sz w:val="12"/>
        </w:rPr>
        <w:t xml:space="preserve"> </w:t>
      </w:r>
      <w:r w:rsidRPr="0036008F">
        <w:rPr>
          <w:rStyle w:val="StyleUnderline"/>
        </w:rPr>
        <w:t>conceptualizations of justice</w:t>
      </w:r>
      <w:r w:rsidRPr="009B12FF">
        <w:rPr>
          <w:sz w:val="14"/>
        </w:rPr>
        <w:t xml:space="preserve">. In arguing for a consideration of the possibilities of reconciliation that acknowledges the validity of indigenous notions of justice, I am following the provocative lead of Rosemary Jolly, whose advocacy of the TRC takes the form of </w:t>
      </w:r>
      <w:r w:rsidRPr="0036008F">
        <w:rPr>
          <w:rStyle w:val="StyleUnderline"/>
        </w:rPr>
        <w:t>acknowledging and affirming the terms of resistance</w:t>
      </w:r>
      <w:r w:rsidRPr="003316E6">
        <w:rPr>
          <w:rStyle w:val="StyleUnderline"/>
          <w:sz w:val="12"/>
        </w:rPr>
        <w:t xml:space="preserve"> </w:t>
      </w:r>
      <w:r w:rsidRPr="0036008F">
        <w:rPr>
          <w:rStyle w:val="StyleUnderline"/>
        </w:rPr>
        <w:t>selected by marginalized communities</w:t>
      </w:r>
      <w:r w:rsidRPr="009B12FF">
        <w:rPr>
          <w:sz w:val="14"/>
        </w:rPr>
        <w:t xml:space="preserve">. Questioning the assumption of many postmodern critics that the TRC's invocation of Christian rituals of confession constitutes a colonialist imposition, Jolly observes that "Our familiarity and comfort with modern judicial rituals can leave us uncomfortable with rituals that defy the secular claims of modernity" (696). This uneasiness with models of justice that do not conform to a secular, rationalist framework is problematic to the extent that it tends to reinscribe a Western developmentalist narrative that casts South Africa as irrational and backward. Jolly explains: The Western press's predominant dismissal of the TRC may appear to emerge from a sense of concern for the denial of human rights in those countries of the world considered to be undemocratic by Western European and North American standards. Acceptance of this appearance rests on the notion that the industrial or postindustrial countries of the West have the knowledge and right to export their particular notion of the subject and her or his rights as part and parcel of the benefits of the processes of globalization. (698) Jolly's comments me a salutary reminder that </w:t>
      </w:r>
      <w:r w:rsidRPr="0036008F">
        <w:rPr>
          <w:rStyle w:val="StyleUnderline"/>
        </w:rPr>
        <w:t>we need to be particularly vigilant</w:t>
      </w:r>
      <w:r w:rsidRPr="003316E6">
        <w:rPr>
          <w:rStyle w:val="StyleUnderline"/>
          <w:sz w:val="12"/>
        </w:rPr>
        <w:t xml:space="preserve"> </w:t>
      </w:r>
      <w:r w:rsidRPr="0036008F">
        <w:rPr>
          <w:rStyle w:val="StyleUnderline"/>
        </w:rPr>
        <w:t>about the problems of dismissing reconciliation processes out of hand, for what</w:t>
      </w:r>
      <w:r w:rsidRPr="003316E6">
        <w:rPr>
          <w:rStyle w:val="StyleUnderline"/>
          <w:sz w:val="12"/>
        </w:rPr>
        <w:t xml:space="preserve"> </w:t>
      </w:r>
      <w:r w:rsidRPr="0036008F">
        <w:rPr>
          <w:rStyle w:val="StyleUnderline"/>
        </w:rPr>
        <w:t>may lurk in our apparent concern that "justice be done" is the unspoken belief that</w:t>
      </w:r>
      <w:r w:rsidRPr="003316E6">
        <w:rPr>
          <w:rStyle w:val="StyleUnderline"/>
          <w:sz w:val="12"/>
        </w:rPr>
        <w:t xml:space="preserve"> </w:t>
      </w:r>
      <w:r w:rsidRPr="0036008F">
        <w:rPr>
          <w:rStyle w:val="StyleUnderline"/>
        </w:rPr>
        <w:t>the civilized West has the exclusive r</w:t>
      </w:r>
      <w:r>
        <w:rPr>
          <w:rStyle w:val="StyleUnderline"/>
        </w:rPr>
        <w:t>ights to the definition of just</w:t>
      </w:r>
      <w:r w:rsidRPr="0036008F">
        <w:rPr>
          <w:rStyle w:val="StyleUnderline"/>
        </w:rPr>
        <w:t>ice and its</w:t>
      </w:r>
      <w:r w:rsidRPr="003316E6">
        <w:rPr>
          <w:rStyle w:val="StyleUnderline"/>
          <w:sz w:val="12"/>
        </w:rPr>
        <w:t xml:space="preserve"> </w:t>
      </w:r>
      <w:r w:rsidRPr="0036008F">
        <w:rPr>
          <w:rStyle w:val="StyleUnderline"/>
        </w:rPr>
        <w:t>modes of operation</w:t>
      </w:r>
      <w:r w:rsidRPr="009B12FF">
        <w:rPr>
          <w:sz w:val="14"/>
        </w:rPr>
        <w:t xml:space="preserve">.12 </w:t>
      </w:r>
      <w:r w:rsidRPr="0036008F">
        <w:rPr>
          <w:rStyle w:val="StyleUnderline"/>
        </w:rPr>
        <w:t>There are serious dangers, then, to viewing only those</w:t>
      </w:r>
      <w:r w:rsidRPr="003316E6">
        <w:rPr>
          <w:rStyle w:val="StyleUnderline"/>
          <w:sz w:val="12"/>
        </w:rPr>
        <w:t xml:space="preserve"> </w:t>
      </w:r>
      <w:r w:rsidRPr="0036008F">
        <w:rPr>
          <w:rStyle w:val="StyleUnderline"/>
        </w:rPr>
        <w:t>models of justice authorized by secular modernity as legitimate and authoritative</w:t>
      </w:r>
      <w:r w:rsidRPr="009B12FF">
        <w:rPr>
          <w:sz w:val="14"/>
        </w:rPr>
        <w:t xml:space="preserve">. In this thesis, </w:t>
      </w:r>
      <w:r w:rsidRPr="0036008F">
        <w:rPr>
          <w:rStyle w:val="StyleUnderline"/>
        </w:rPr>
        <w:t>I take seriously those dangers, offering a sustained consideration of</w:t>
      </w:r>
      <w:r w:rsidRPr="003316E6">
        <w:rPr>
          <w:rStyle w:val="StyleUnderline"/>
          <w:sz w:val="12"/>
        </w:rPr>
        <w:t xml:space="preserve"> </w:t>
      </w:r>
      <w:r w:rsidRPr="0036008F">
        <w:rPr>
          <w:rStyle w:val="StyleUnderline"/>
        </w:rPr>
        <w:t xml:space="preserve">the possibilities of those reconciliatory models that </w:t>
      </w:r>
      <w:r w:rsidRPr="002A2102">
        <w:rPr>
          <w:rStyle w:val="Emphasis"/>
          <w:highlight w:val="cyan"/>
        </w:rPr>
        <w:t>enable marginalized communities to be their own agents of change</w:t>
      </w:r>
      <w:r w:rsidRPr="0036008F">
        <w:rPr>
          <w:rStyle w:val="StyleUnderline"/>
        </w:rPr>
        <w:t>, and subjecting the notion that</w:t>
      </w:r>
      <w:r w:rsidRPr="003316E6">
        <w:rPr>
          <w:rStyle w:val="StyleUnderline"/>
          <w:sz w:val="12"/>
        </w:rPr>
        <w:t xml:space="preserve"> </w:t>
      </w:r>
      <w:r w:rsidRPr="0036008F">
        <w:rPr>
          <w:rStyle w:val="StyleUnderline"/>
        </w:rPr>
        <w:t>retributive justice is the only solvent</w:t>
      </w:r>
      <w:r>
        <w:rPr>
          <w:rStyle w:val="StyleUnderline"/>
        </w:rPr>
        <w:t xml:space="preserve"> to postcolonial crimes to rigo</w:t>
      </w:r>
      <w:r w:rsidRPr="0036008F">
        <w:rPr>
          <w:rStyle w:val="StyleUnderline"/>
        </w:rPr>
        <w:t>rous scrutiny</w:t>
      </w:r>
      <w:r w:rsidRPr="009B12FF">
        <w:rPr>
          <w:sz w:val="14"/>
        </w:rPr>
        <w:t xml:space="preserve">. </w:t>
      </w:r>
      <w:r w:rsidRPr="0036008F">
        <w:rPr>
          <w:rStyle w:val="StyleUnderline"/>
        </w:rPr>
        <w:t>In asking for a critical reevaluation of the politics of reconciliation, I am</w:t>
      </w:r>
      <w:r w:rsidRPr="003316E6">
        <w:rPr>
          <w:rStyle w:val="StyleUnderline"/>
          <w:sz w:val="12"/>
        </w:rPr>
        <w:t xml:space="preserve"> </w:t>
      </w:r>
      <w:r w:rsidRPr="002D38F2">
        <w:rPr>
          <w:rStyle w:val="StyleUnderline"/>
          <w:highlight w:val="cyan"/>
        </w:rPr>
        <w:t>calling</w:t>
      </w:r>
      <w:r w:rsidRPr="0036008F">
        <w:rPr>
          <w:rStyle w:val="StyleUnderline"/>
        </w:rPr>
        <w:t xml:space="preserve"> deeply </w:t>
      </w:r>
      <w:r w:rsidRPr="002D38F2">
        <w:rPr>
          <w:rStyle w:val="StyleUnderline"/>
          <w:highlight w:val="cyan"/>
        </w:rPr>
        <w:t xml:space="preserve">into question the commonly held view that </w:t>
      </w:r>
      <w:r w:rsidRPr="002D38F2">
        <w:rPr>
          <w:rStyle w:val="Emphasis"/>
          <w:highlight w:val="cyan"/>
        </w:rPr>
        <w:t>justice is reducible to the punishment of evil</w:t>
      </w:r>
      <w:r w:rsidRPr="009B12FF">
        <w:rPr>
          <w:sz w:val="14"/>
        </w:rPr>
        <w:t xml:space="preserve">. </w:t>
      </w:r>
      <w:r w:rsidRPr="0036008F">
        <w:rPr>
          <w:rStyle w:val="StyleUnderline"/>
        </w:rPr>
        <w:t>Reckoning legally with violence through retribution is</w:t>
      </w:r>
      <w:r w:rsidRPr="009B12FF">
        <w:rPr>
          <w:sz w:val="14"/>
        </w:rPr>
        <w:t xml:space="preserve">, I propose, </w:t>
      </w:r>
      <w:r w:rsidRPr="002D38F2">
        <w:rPr>
          <w:rStyle w:val="StyleUnderline"/>
          <w:highlight w:val="cyan"/>
        </w:rPr>
        <w:t>not the only possible, nor</w:t>
      </w:r>
      <w:r w:rsidRPr="00651D18">
        <w:rPr>
          <w:rStyle w:val="StyleUnderline"/>
        </w:rPr>
        <w:t xml:space="preserve"> even always the </w:t>
      </w:r>
      <w:r w:rsidRPr="002D38F2">
        <w:rPr>
          <w:rStyle w:val="StyleUnderline"/>
          <w:highlight w:val="cyan"/>
        </w:rPr>
        <w:t>most viable</w:t>
      </w:r>
      <w:r w:rsidRPr="00651D18">
        <w:rPr>
          <w:rStyle w:val="StyleUnderline"/>
        </w:rPr>
        <w:t xml:space="preserve">, form of </w:t>
      </w:r>
      <w:r w:rsidRPr="002D38F2">
        <w:rPr>
          <w:rStyle w:val="StyleUnderline"/>
          <w:highlight w:val="cyan"/>
        </w:rPr>
        <w:t>response</w:t>
      </w:r>
      <w:r w:rsidRPr="002D38F2">
        <w:rPr>
          <w:rStyle w:val="StyleUnderline"/>
          <w:sz w:val="12"/>
          <w:highlight w:val="cyan"/>
        </w:rPr>
        <w:t xml:space="preserve"> </w:t>
      </w:r>
      <w:r w:rsidRPr="002D38F2">
        <w:rPr>
          <w:rStyle w:val="StyleUnderline"/>
          <w:highlight w:val="cyan"/>
        </w:rPr>
        <w:t>to</w:t>
      </w:r>
      <w:r w:rsidRPr="00651D18">
        <w:rPr>
          <w:rStyle w:val="StyleUnderline"/>
        </w:rPr>
        <w:t xml:space="preserve"> the infliction of </w:t>
      </w:r>
      <w:r w:rsidRPr="002D38F2">
        <w:rPr>
          <w:rStyle w:val="StyleUnderline"/>
          <w:highlight w:val="cyan"/>
        </w:rPr>
        <w:t>racial and</w:t>
      </w:r>
      <w:r w:rsidRPr="00651D18">
        <w:rPr>
          <w:rStyle w:val="StyleUnderline"/>
        </w:rPr>
        <w:t xml:space="preserve"> (post)</w:t>
      </w:r>
      <w:r w:rsidRPr="002D38F2">
        <w:rPr>
          <w:rStyle w:val="StyleUnderline"/>
          <w:highlight w:val="cyan"/>
        </w:rPr>
        <w:t>colonial injuries</w:t>
      </w:r>
      <w:r w:rsidRPr="009B12FF">
        <w:rPr>
          <w:sz w:val="14"/>
        </w:rPr>
        <w:t xml:space="preserve">. </w:t>
      </w:r>
      <w:r w:rsidRPr="00651D18">
        <w:rPr>
          <w:rStyle w:val="StyleUnderline"/>
        </w:rPr>
        <w:t>While some have argued that</w:t>
      </w:r>
      <w:r w:rsidRPr="003316E6">
        <w:rPr>
          <w:rStyle w:val="StyleUnderline"/>
          <w:sz w:val="12"/>
        </w:rPr>
        <w:t xml:space="preserve"> </w:t>
      </w:r>
      <w:r w:rsidRPr="00651D18">
        <w:rPr>
          <w:rStyle w:val="StyleUnderline"/>
        </w:rPr>
        <w:t>retributive justice is an important precondition to reconciliation that vindicates</w:t>
      </w:r>
      <w:r w:rsidRPr="003316E6">
        <w:rPr>
          <w:rStyle w:val="StyleUnderline"/>
          <w:sz w:val="12"/>
        </w:rPr>
        <w:t xml:space="preserve"> </w:t>
      </w:r>
      <w:r w:rsidRPr="00651D18">
        <w:rPr>
          <w:rStyle w:val="StyleUnderline"/>
        </w:rPr>
        <w:t>victims through a kind of quid-pro-quo settling of accounts</w:t>
      </w:r>
      <w:r w:rsidRPr="009B12FF">
        <w:rPr>
          <w:sz w:val="14"/>
        </w:rPr>
        <w:t xml:space="preserve">, I suggest that </w:t>
      </w:r>
      <w:r w:rsidRPr="00651D18">
        <w:rPr>
          <w:rStyle w:val="StyleUnderline"/>
        </w:rPr>
        <w:t>this</w:t>
      </w:r>
      <w:r w:rsidRPr="003316E6">
        <w:rPr>
          <w:rStyle w:val="StyleUnderline"/>
          <w:sz w:val="12"/>
        </w:rPr>
        <w:t xml:space="preserve"> </w:t>
      </w:r>
      <w:r w:rsidRPr="00651D18">
        <w:rPr>
          <w:rStyle w:val="StyleUnderline"/>
        </w:rPr>
        <w:t>assessment not only discounts the views of those victims who decide not to</w:t>
      </w:r>
      <w:r w:rsidRPr="003316E6">
        <w:rPr>
          <w:rStyle w:val="StyleUnderline"/>
          <w:sz w:val="12"/>
        </w:rPr>
        <w:t xml:space="preserve"> </w:t>
      </w:r>
      <w:r w:rsidRPr="00651D18">
        <w:rPr>
          <w:rStyle w:val="StyleUnderline"/>
        </w:rPr>
        <w:t>pursue criminal and civil remedies but also a priori assumes that legal accounting</w:t>
      </w:r>
      <w:r w:rsidRPr="003316E6">
        <w:rPr>
          <w:rStyle w:val="StyleUnderline"/>
          <w:sz w:val="12"/>
        </w:rPr>
        <w:t xml:space="preserve"> </w:t>
      </w:r>
      <w:r w:rsidRPr="00651D18">
        <w:rPr>
          <w:rStyle w:val="StyleUnderline"/>
        </w:rPr>
        <w:t>can recuperate the losses suffered by survivors</w:t>
      </w:r>
      <w:r w:rsidRPr="009B12FF">
        <w:rPr>
          <w:sz w:val="14"/>
        </w:rPr>
        <w:t xml:space="preserve">. With Pal Ahluwalia, I propose that </w:t>
      </w:r>
      <w:r w:rsidRPr="00651D18">
        <w:rPr>
          <w:rStyle w:val="Emphasis"/>
        </w:rPr>
        <w:t xml:space="preserve">reconciliation offers </w:t>
      </w:r>
      <w:r w:rsidRPr="002F2B60">
        <w:rPr>
          <w:rStyle w:val="Emphasis"/>
          <w:highlight w:val="cyan"/>
        </w:rPr>
        <w:t>a</w:t>
      </w:r>
      <w:r w:rsidRPr="00651D18">
        <w:rPr>
          <w:rStyle w:val="Emphasis"/>
        </w:rPr>
        <w:t xml:space="preserve"> potential </w:t>
      </w:r>
      <w:r w:rsidRPr="002F2B60">
        <w:rPr>
          <w:rStyle w:val="Emphasis"/>
          <w:highlight w:val="cyan"/>
        </w:rPr>
        <w:t>alternative to the cycle of revenge</w:t>
      </w:r>
      <w:r w:rsidRPr="00651D18">
        <w:rPr>
          <w:rStyle w:val="Emphasis"/>
        </w:rPr>
        <w:t xml:space="preserve"> that</w:t>
      </w:r>
      <w:r w:rsidRPr="003316E6">
        <w:rPr>
          <w:rStyle w:val="Emphasis"/>
          <w:sz w:val="12"/>
        </w:rPr>
        <w:t xml:space="preserve"> </w:t>
      </w:r>
      <w:r w:rsidRPr="00651D18">
        <w:rPr>
          <w:rStyle w:val="Emphasis"/>
        </w:rPr>
        <w:t>characterizes many postcolonial societies</w:t>
      </w:r>
      <w:r w:rsidRPr="009B12FF">
        <w:rPr>
          <w:sz w:val="14"/>
        </w:rPr>
        <w:t xml:space="preserve">, and I ask how postcolonial theory might be developed in the interests of reconciliation. While he does not consider the implications of his proposal for the notion of forgiveness, Ahluwalia suggests that </w:t>
      </w:r>
      <w:r w:rsidRPr="00651D18">
        <w:rPr>
          <w:rStyle w:val="StyleUnderline"/>
        </w:rPr>
        <w:t>the attendant cycle of revenge and counter-revenge might be broken through</w:t>
      </w:r>
      <w:r w:rsidRPr="003316E6">
        <w:rPr>
          <w:rStyle w:val="StyleUnderline"/>
          <w:sz w:val="12"/>
        </w:rPr>
        <w:t xml:space="preserve"> </w:t>
      </w:r>
      <w:r w:rsidRPr="00651D18">
        <w:rPr>
          <w:rStyle w:val="StyleUnderline"/>
        </w:rPr>
        <w:t>the gift</w:t>
      </w:r>
      <w:r w:rsidRPr="009B12FF">
        <w:rPr>
          <w:sz w:val="14"/>
        </w:rPr>
        <w:t xml:space="preserve">, and makes the argument that </w:t>
      </w:r>
      <w:r w:rsidRPr="00651D18">
        <w:rPr>
          <w:rStyle w:val="StyleUnderline"/>
        </w:rPr>
        <w:t>postcolonialism is instructive for examining</w:t>
      </w:r>
      <w:r w:rsidRPr="003316E6">
        <w:rPr>
          <w:rStyle w:val="StyleUnderline"/>
          <w:sz w:val="12"/>
        </w:rPr>
        <w:t xml:space="preserve"> </w:t>
      </w:r>
      <w:r w:rsidRPr="00651D18">
        <w:rPr>
          <w:rStyle w:val="StyleUnderline"/>
        </w:rPr>
        <w:t>processes of reconciliation, as it attempts to reimagine the past and the present</w:t>
      </w:r>
      <w:r w:rsidRPr="009B12FF">
        <w:rPr>
          <w:sz w:val="14"/>
        </w:rPr>
        <w:t xml:space="preserve">. </w:t>
      </w:r>
      <w:r w:rsidRPr="00651D18">
        <w:rPr>
          <w:rStyle w:val="StyleUnderline"/>
        </w:rPr>
        <w:t>Pointing to such prominent African leaders as Nelson Mandela and Jomo</w:t>
      </w:r>
      <w:r w:rsidRPr="003316E6">
        <w:rPr>
          <w:rStyle w:val="StyleUnderline"/>
          <w:sz w:val="12"/>
        </w:rPr>
        <w:t xml:space="preserve"> </w:t>
      </w:r>
      <w:r w:rsidRPr="00651D18">
        <w:rPr>
          <w:rStyle w:val="StyleUnderline"/>
        </w:rPr>
        <w:t>Kenyatta</w:t>
      </w:r>
      <w:r w:rsidRPr="009B12FF">
        <w:rPr>
          <w:sz w:val="14"/>
        </w:rPr>
        <w:t xml:space="preserve">, he </w:t>
      </w:r>
      <w:r w:rsidRPr="00651D18">
        <w:rPr>
          <w:rStyle w:val="StyleUnderline"/>
        </w:rPr>
        <w:t>focuses on the possibilities they symbolize for national</w:t>
      </w:r>
      <w:r w:rsidRPr="003316E6">
        <w:rPr>
          <w:rStyle w:val="StyleUnderline"/>
          <w:sz w:val="12"/>
        </w:rPr>
        <w:t xml:space="preserve"> </w:t>
      </w:r>
      <w:r w:rsidRPr="00651D18">
        <w:rPr>
          <w:rStyle w:val="StyleUnderline"/>
        </w:rPr>
        <w:t>reimagination and reconstruction</w:t>
      </w:r>
      <w:r w:rsidRPr="009B12FF">
        <w:rPr>
          <w:sz w:val="14"/>
        </w:rPr>
        <w:t>: "</w:t>
      </w:r>
      <w:r w:rsidRPr="00651D18">
        <w:rPr>
          <w:rStyle w:val="StyleUnderline"/>
        </w:rPr>
        <w:t>They emerge from prison</w:t>
      </w:r>
      <w:r w:rsidRPr="009B12FF">
        <w:rPr>
          <w:sz w:val="14"/>
        </w:rPr>
        <w:t>," he observes, "</w:t>
      </w:r>
      <w:r w:rsidRPr="00651D18">
        <w:rPr>
          <w:rStyle w:val="StyleUnderline"/>
        </w:rPr>
        <w:t>not</w:t>
      </w:r>
      <w:r w:rsidRPr="003316E6">
        <w:rPr>
          <w:rStyle w:val="StyleUnderline"/>
          <w:sz w:val="12"/>
        </w:rPr>
        <w:t xml:space="preserve"> </w:t>
      </w:r>
      <w:r w:rsidRPr="00651D18">
        <w:rPr>
          <w:rStyle w:val="StyleUnderline"/>
        </w:rPr>
        <w:t>with a sense of revenge, but with the intention to break the cycle of revenge</w:t>
      </w:r>
      <w:r w:rsidRPr="009B12FF">
        <w:rPr>
          <w:sz w:val="14"/>
        </w:rPr>
        <w:t xml:space="preserve">" (\98). But as much as "founding fathers," as Ahluwalia calls them, are important for the symbolic import they lend reconciliation movements, grassroots organizations are possibly even more important, to the extent that they create the conditions for reconciliation at the local level. Without the initiatives of the Aborginal and Torres Strait Islander Commission (ATSIC) in Australia, for Example, or the various community-based organizations in the north and south of Sri Lanka, reconciliation would not even be a possibilty. </w:t>
      </w:r>
      <w:r w:rsidRPr="00651D18">
        <w:rPr>
          <w:rStyle w:val="StyleUnderline"/>
        </w:rPr>
        <w:t>In turning to the concept of reconciliation in the hopes of moving beyond</w:t>
      </w:r>
      <w:r w:rsidRPr="003316E6">
        <w:rPr>
          <w:rStyle w:val="StyleUnderline"/>
          <w:sz w:val="12"/>
        </w:rPr>
        <w:t xml:space="preserve"> </w:t>
      </w:r>
      <w:r w:rsidRPr="00651D18">
        <w:rPr>
          <w:rStyle w:val="StyleUnderline"/>
        </w:rPr>
        <w:t>violence and hostility, these</w:t>
      </w:r>
      <w:r w:rsidRPr="009B12FF">
        <w:rPr>
          <w:sz w:val="14"/>
        </w:rPr>
        <w:t xml:space="preserve"> organizations </w:t>
      </w:r>
      <w:r w:rsidRPr="00651D18">
        <w:rPr>
          <w:rStyle w:val="StyleUnderline"/>
        </w:rPr>
        <w:t>emphasize that no compensation can</w:t>
      </w:r>
      <w:r w:rsidRPr="003316E6">
        <w:rPr>
          <w:rStyle w:val="StyleUnderline"/>
          <w:sz w:val="12"/>
        </w:rPr>
        <w:t xml:space="preserve"> </w:t>
      </w:r>
      <w:r>
        <w:rPr>
          <w:rStyle w:val="StyleUnderline"/>
        </w:rPr>
        <w:t>ever adequately redress wrongs,</w:t>
      </w:r>
      <w:r w:rsidRPr="00651D18">
        <w:rPr>
          <w:rStyle w:val="StyleUnderline"/>
        </w:rPr>
        <w:t xml:space="preserve"> and that the losses suffered by victims can never</w:t>
      </w:r>
      <w:r w:rsidRPr="003316E6">
        <w:rPr>
          <w:rStyle w:val="StyleUnderline"/>
          <w:sz w:val="12"/>
        </w:rPr>
        <w:t xml:space="preserve"> </w:t>
      </w:r>
      <w:r w:rsidRPr="00651D18">
        <w:rPr>
          <w:rStyle w:val="StyleUnderline"/>
        </w:rPr>
        <w:t>be fully recovered. A complete recuperation is impossible no matter what route to</w:t>
      </w:r>
      <w:r w:rsidRPr="003316E6">
        <w:rPr>
          <w:rStyle w:val="StyleUnderline"/>
          <w:sz w:val="12"/>
        </w:rPr>
        <w:t xml:space="preserve"> </w:t>
      </w:r>
      <w:r w:rsidRPr="00651D18">
        <w:rPr>
          <w:rStyle w:val="StyleUnderline"/>
        </w:rPr>
        <w:t>justice is sought</w:t>
      </w:r>
      <w:r w:rsidRPr="009B12FF">
        <w:rPr>
          <w:sz w:val="14"/>
        </w:rPr>
        <w:t xml:space="preserve">. That said, </w:t>
      </w:r>
      <w:r w:rsidRPr="00651D18">
        <w:rPr>
          <w:rStyle w:val="StyleUnderline"/>
        </w:rPr>
        <w:t>in relinquishing</w:t>
      </w:r>
      <w:r w:rsidRPr="009B12FF">
        <w:rPr>
          <w:sz w:val="14"/>
        </w:rPr>
        <w:t xml:space="preserve"> the right to resort to the rule of law, </w:t>
      </w:r>
      <w:r w:rsidRPr="00651D18">
        <w:rPr>
          <w:rStyle w:val="StyleUnderline"/>
        </w:rPr>
        <w:t>victims may not be passively authorizing or assenting to their oppression: rather</w:t>
      </w:r>
      <w:r w:rsidRPr="003316E6">
        <w:rPr>
          <w:rStyle w:val="StyleUnderline"/>
          <w:sz w:val="12"/>
        </w:rPr>
        <w:t xml:space="preserve"> </w:t>
      </w:r>
      <w:r w:rsidRPr="00651D18">
        <w:rPr>
          <w:rStyle w:val="StyleUnderline"/>
        </w:rPr>
        <w:t>their decision may well arise out of</w:t>
      </w:r>
      <w:r w:rsidRPr="009B12FF">
        <w:rPr>
          <w:sz w:val="14"/>
        </w:rPr>
        <w:t xml:space="preserve">, for example, a perception of the stakes involved in the consolidation of democracy, or out of </w:t>
      </w:r>
      <w:r w:rsidRPr="00651D18">
        <w:rPr>
          <w:rStyle w:val="StyleUnderline"/>
        </w:rPr>
        <w:t>an attempt to create a new</w:t>
      </w:r>
      <w:r w:rsidRPr="003316E6">
        <w:rPr>
          <w:rStyle w:val="StyleUnderline"/>
          <w:sz w:val="12"/>
        </w:rPr>
        <w:t xml:space="preserve"> </w:t>
      </w:r>
      <w:r w:rsidRPr="00651D18">
        <w:rPr>
          <w:rStyle w:val="StyleUnderline"/>
        </w:rPr>
        <w:t>start by breaking a cycle of rebounding violence</w:t>
      </w:r>
      <w:r w:rsidRPr="009B12FF">
        <w:rPr>
          <w:sz w:val="14"/>
        </w:rPr>
        <w:t xml:space="preserve">. Let me propose, then, that </w:t>
      </w:r>
      <w:r w:rsidRPr="00651D18">
        <w:rPr>
          <w:rStyle w:val="StyleUnderline"/>
        </w:rPr>
        <w:t>to</w:t>
      </w:r>
      <w:r w:rsidRPr="003316E6">
        <w:rPr>
          <w:rStyle w:val="StyleUnderline"/>
          <w:sz w:val="12"/>
        </w:rPr>
        <w:t xml:space="preserve"> </w:t>
      </w:r>
      <w:r w:rsidRPr="00651D18">
        <w:rPr>
          <w:rStyle w:val="StyleUnderline"/>
        </w:rPr>
        <w:t>subscribe to a politics of reconciliation - to opt not to endorse principles of</w:t>
      </w:r>
      <w:r w:rsidRPr="003316E6">
        <w:rPr>
          <w:rStyle w:val="StyleUnderline"/>
          <w:sz w:val="12"/>
        </w:rPr>
        <w:t xml:space="preserve"> </w:t>
      </w:r>
      <w:r w:rsidRPr="00651D18">
        <w:rPr>
          <w:rStyle w:val="StyleUnderline"/>
        </w:rPr>
        <w:t>punishment or retribution - is perhaps to place one's wager on the future</w:t>
      </w:r>
      <w:r>
        <w:rPr>
          <w:rStyle w:val="StyleUnderline"/>
        </w:rPr>
        <w:t>,</w:t>
      </w:r>
      <w:r w:rsidRPr="00651D18">
        <w:rPr>
          <w:rStyle w:val="StyleUnderline"/>
        </w:rPr>
        <w:t xml:space="preserve"> to take</w:t>
      </w:r>
      <w:r w:rsidRPr="003316E6">
        <w:rPr>
          <w:rStyle w:val="StyleUnderline"/>
          <w:sz w:val="12"/>
        </w:rPr>
        <w:t xml:space="preserve"> </w:t>
      </w:r>
      <w:r w:rsidRPr="00651D18">
        <w:rPr>
          <w:rStyle w:val="StyleUnderline"/>
        </w:rPr>
        <w:t>up the challenge of beginning anew without denying an ongoing sense of</w:t>
      </w:r>
      <w:r>
        <w:rPr>
          <w:rStyle w:val="StyleUnderline"/>
        </w:rPr>
        <w:t xml:space="preserve"> </w:t>
      </w:r>
      <w:r w:rsidRPr="00651D18">
        <w:rPr>
          <w:rStyle w:val="StyleUnderline"/>
        </w:rPr>
        <w:t>loss</w:t>
      </w:r>
      <w:r w:rsidRPr="009B12FF">
        <w:rPr>
          <w:sz w:val="14"/>
        </w:rPr>
        <w:t xml:space="preserve">. This task is paradoxical by definition, for </w:t>
      </w:r>
      <w:r w:rsidRPr="00A506A6">
        <w:rPr>
          <w:rStyle w:val="StyleUnderline"/>
        </w:rPr>
        <w:t>it involves creating an end that one</w:t>
      </w:r>
      <w:r w:rsidRPr="003316E6">
        <w:rPr>
          <w:rStyle w:val="StyleUnderline"/>
          <w:sz w:val="12"/>
        </w:rPr>
        <w:t xml:space="preserve"> </w:t>
      </w:r>
      <w:r w:rsidRPr="00A506A6">
        <w:rPr>
          <w:rStyle w:val="StyleUnderline"/>
        </w:rPr>
        <w:t>knows to be fundamentally fictional in character</w:t>
      </w:r>
      <w:r w:rsidRPr="009B12FF">
        <w:rPr>
          <w:sz w:val="14"/>
        </w:rPr>
        <w:t xml:space="preserve"> (Borneman 284). Certainly my own analysis of reconciliation is characterized by an unceasing awareness that the vision underlying it may seem Janus-faced in that it assumes both the prevalence of power relations and the possibility of their reconstitution. But this tension may be a crucial condition, after all, of any vision of reconciliation that confronts the challenge of the project: to make possible the impossible; to recuperate losses that are fundamentally irrecoupable. In attempting this challenge, I bear in mind throughout this study that </w:t>
      </w:r>
      <w:r w:rsidRPr="00B50DA3">
        <w:rPr>
          <w:rStyle w:val="Emphasis"/>
          <w:highlight w:val="cyan"/>
        </w:rPr>
        <w:t>for</w:t>
      </w:r>
      <w:r w:rsidRPr="002F2B60">
        <w:t xml:space="preserve"> </w:t>
      </w:r>
      <w:r w:rsidRPr="002F2B60">
        <w:rPr>
          <w:strike/>
        </w:rPr>
        <w:t>victims</w:t>
      </w:r>
      <w:r w:rsidRPr="002F2B60">
        <w:t xml:space="preserve"> </w:t>
      </w:r>
      <w:r w:rsidRPr="00B50DA3">
        <w:rPr>
          <w:rStyle w:val="Emphasis"/>
          <w:highlight w:val="cyan"/>
        </w:rPr>
        <w:t>[survivors] of colonialist and racist violence, there can</w:t>
      </w:r>
      <w:r w:rsidRPr="00DD6347">
        <w:rPr>
          <w:rStyle w:val="Emphasis"/>
        </w:rPr>
        <w:t xml:space="preserve"> ultimately </w:t>
      </w:r>
      <w:r w:rsidRPr="00B50DA3">
        <w:rPr>
          <w:rStyle w:val="Emphasis"/>
          <w:highlight w:val="cyan"/>
        </w:rPr>
        <w:t>be no complete</w:t>
      </w:r>
      <w:r w:rsidRPr="00B50DA3">
        <w:rPr>
          <w:rStyle w:val="Emphasis"/>
          <w:sz w:val="12"/>
          <w:highlight w:val="cyan"/>
        </w:rPr>
        <w:t xml:space="preserve"> </w:t>
      </w:r>
      <w:r w:rsidRPr="00B50DA3">
        <w:rPr>
          <w:rStyle w:val="Emphasis"/>
          <w:highlight w:val="cyan"/>
        </w:rPr>
        <w:t>recovery</w:t>
      </w:r>
      <w:r w:rsidRPr="00A506A6">
        <w:rPr>
          <w:rStyle w:val="StyleUnderline"/>
        </w:rPr>
        <w:t>, no absolute resolution of loss</w:t>
      </w:r>
      <w:r w:rsidRPr="009B12FF">
        <w:rPr>
          <w:sz w:val="14"/>
        </w:rPr>
        <w:t xml:space="preserve">.13 </w:t>
      </w:r>
      <w:r w:rsidRPr="00A506A6">
        <w:rPr>
          <w:rStyle w:val="StyleUnderline"/>
        </w:rPr>
        <w:t>While those victims who opt to</w:t>
      </w:r>
      <w:r w:rsidRPr="003316E6">
        <w:rPr>
          <w:rStyle w:val="StyleUnderline"/>
          <w:sz w:val="12"/>
        </w:rPr>
        <w:t xml:space="preserve"> </w:t>
      </w:r>
      <w:r w:rsidRPr="00A506A6">
        <w:rPr>
          <w:rStyle w:val="StyleUnderline"/>
        </w:rPr>
        <w:t>reconcile with their wrongdoers may, as a result, be able to reclaim a sense of</w:t>
      </w:r>
      <w:r w:rsidRPr="003316E6">
        <w:rPr>
          <w:rStyle w:val="StyleUnderline"/>
          <w:sz w:val="12"/>
        </w:rPr>
        <w:t xml:space="preserve"> </w:t>
      </w:r>
      <w:r w:rsidRPr="00A506A6">
        <w:rPr>
          <w:rStyle w:val="StyleUnderline"/>
        </w:rPr>
        <w:t xml:space="preserve">selfhood and dignity, the </w:t>
      </w:r>
      <w:r w:rsidRPr="00B50DA3">
        <w:rPr>
          <w:rStyle w:val="Emphasis"/>
          <w:highlight w:val="cyan"/>
        </w:rPr>
        <w:t>loss</w:t>
      </w:r>
      <w:r w:rsidRPr="00A506A6">
        <w:rPr>
          <w:rStyle w:val="StyleUnderline"/>
        </w:rPr>
        <w:t xml:space="preserve"> that they have </w:t>
      </w:r>
      <w:r w:rsidRPr="0009489E">
        <w:rPr>
          <w:rStyle w:val="StyleUnderline"/>
        </w:rPr>
        <w:t xml:space="preserve">suffered - </w:t>
      </w:r>
      <w:r w:rsidRPr="00B50DA3">
        <w:rPr>
          <w:rStyle w:val="StyleUnderline"/>
          <w:highlight w:val="cyan"/>
        </w:rPr>
        <w:t>whether</w:t>
      </w:r>
      <w:r w:rsidRPr="0009489E">
        <w:rPr>
          <w:rStyle w:val="StyleUnderline"/>
        </w:rPr>
        <w:t xml:space="preserve"> it derives from, say, the </w:t>
      </w:r>
      <w:r w:rsidRPr="00B50DA3">
        <w:rPr>
          <w:rStyle w:val="Emphasis"/>
          <w:highlight w:val="cyan"/>
        </w:rPr>
        <w:t>death</w:t>
      </w:r>
      <w:r w:rsidRPr="0009489E">
        <w:rPr>
          <w:rStyle w:val="StyleUnderline"/>
        </w:rPr>
        <w:t xml:space="preserve"> of loved ones, </w:t>
      </w:r>
      <w:r w:rsidRPr="00B50DA3">
        <w:rPr>
          <w:rStyle w:val="StyleUnderline"/>
          <w:highlight w:val="cyan"/>
        </w:rPr>
        <w:t>or</w:t>
      </w:r>
      <w:r w:rsidRPr="0009489E">
        <w:rPr>
          <w:rStyle w:val="StyleUnderline"/>
        </w:rPr>
        <w:t xml:space="preserve"> from the </w:t>
      </w:r>
      <w:r w:rsidRPr="00B50DA3">
        <w:rPr>
          <w:rStyle w:val="Emphasis"/>
          <w:highlight w:val="cyan"/>
        </w:rPr>
        <w:t>damage</w:t>
      </w:r>
      <w:r w:rsidRPr="00DD6347">
        <w:rPr>
          <w:rStyle w:val="Emphasis"/>
        </w:rPr>
        <w:t xml:space="preserve"> inflicted </w:t>
      </w:r>
      <w:r w:rsidRPr="00B50DA3">
        <w:rPr>
          <w:rStyle w:val="Emphasis"/>
          <w:highlight w:val="cyan"/>
        </w:rPr>
        <w:t>on the</w:t>
      </w:r>
      <w:r w:rsidRPr="00245F02">
        <w:rPr>
          <w:rStyle w:val="Emphasis"/>
        </w:rPr>
        <w:t xml:space="preserve">ir own </w:t>
      </w:r>
      <w:r w:rsidRPr="00B50DA3">
        <w:rPr>
          <w:rStyle w:val="Emphasis"/>
          <w:highlight w:val="cyan"/>
        </w:rPr>
        <w:t>psyche</w:t>
      </w:r>
      <w:r w:rsidRPr="0009489E">
        <w:rPr>
          <w:rStyle w:val="StyleUnderline"/>
        </w:rPr>
        <w:t xml:space="preserve"> - </w:t>
      </w:r>
      <w:r w:rsidRPr="00DD6347">
        <w:rPr>
          <w:rStyle w:val="Emphasis"/>
        </w:rPr>
        <w:t>obstinately</w:t>
      </w:r>
      <w:r w:rsidRPr="003316E6">
        <w:rPr>
          <w:rStyle w:val="Emphasis"/>
          <w:sz w:val="12"/>
        </w:rPr>
        <w:t xml:space="preserve"> </w:t>
      </w:r>
      <w:r w:rsidRPr="00B50DA3">
        <w:rPr>
          <w:rStyle w:val="Emphasis"/>
          <w:highlight w:val="cyan"/>
        </w:rPr>
        <w:t>remains</w:t>
      </w:r>
      <w:r w:rsidRPr="009B12FF">
        <w:rPr>
          <w:sz w:val="14"/>
        </w:rPr>
        <w:t xml:space="preserve">. </w:t>
      </w:r>
      <w:r w:rsidRPr="00A506A6">
        <w:rPr>
          <w:rStyle w:val="StyleUnderline"/>
        </w:rPr>
        <w:t>Because traumatic loss is experienced repeatedly and</w:t>
      </w:r>
      <w:r w:rsidRPr="003316E6">
        <w:rPr>
          <w:rStyle w:val="StyleUnderline"/>
          <w:sz w:val="12"/>
        </w:rPr>
        <w:t xml:space="preserve"> </w:t>
      </w:r>
      <w:r w:rsidRPr="00A506A6">
        <w:rPr>
          <w:rStyle w:val="StyleUnderline"/>
        </w:rPr>
        <w:t>retrospectively</w:t>
      </w:r>
      <w:r w:rsidRPr="009B12FF">
        <w:rPr>
          <w:sz w:val="14"/>
        </w:rPr>
        <w:t xml:space="preserve">, as Cathy Caruth has famously noted, </w:t>
      </w:r>
      <w:r w:rsidRPr="00A506A6">
        <w:rPr>
          <w:rStyle w:val="StyleUnderline"/>
        </w:rPr>
        <w:t>complete recovery can only</w:t>
      </w:r>
      <w:r w:rsidRPr="003316E6">
        <w:rPr>
          <w:rStyle w:val="StyleUnderline"/>
          <w:sz w:val="12"/>
        </w:rPr>
        <w:t xml:space="preserve"> </w:t>
      </w:r>
      <w:r w:rsidRPr="00A506A6">
        <w:rPr>
          <w:rStyle w:val="StyleUnderline"/>
        </w:rPr>
        <w:t>be worked toward, never definitively achieved</w:t>
      </w:r>
      <w:r w:rsidRPr="009B12FF">
        <w:rPr>
          <w:sz w:val="14"/>
        </w:rPr>
        <w:t xml:space="preserve">. Because, in other words, the traumatic event or some aspect thereof is not registered at the actual time of occurrence, and is never fully apprehended by the victim, </w:t>
      </w:r>
      <w:r w:rsidRPr="006C0C54">
        <w:rPr>
          <w:rStyle w:val="Emphasis"/>
          <w:highlight w:val="cyan"/>
        </w:rPr>
        <w:t>reconciliation can never</w:t>
      </w:r>
      <w:r w:rsidRPr="006C0C54">
        <w:rPr>
          <w:rStyle w:val="Emphasis"/>
          <w:sz w:val="12"/>
          <w:highlight w:val="cyan"/>
        </w:rPr>
        <w:t xml:space="preserve"> </w:t>
      </w:r>
      <w:r w:rsidRPr="006C0C54">
        <w:rPr>
          <w:rStyle w:val="Emphasis"/>
          <w:highlight w:val="cyan"/>
        </w:rPr>
        <w:t>happen "once and for all"</w:t>
      </w:r>
      <w:r w:rsidRPr="003316E6">
        <w:rPr>
          <w:rStyle w:val="Emphasis"/>
        </w:rPr>
        <w:t xml:space="preserve"> but </w:t>
      </w:r>
      <w:r w:rsidRPr="006C0C54">
        <w:rPr>
          <w:rStyle w:val="Emphasis"/>
          <w:highlight w:val="cyan"/>
        </w:rPr>
        <w:t>only</w:t>
      </w:r>
      <w:r w:rsidRPr="003316E6">
        <w:rPr>
          <w:rStyle w:val="Emphasis"/>
        </w:rPr>
        <w:t xml:space="preserve"> as the </w:t>
      </w:r>
      <w:r w:rsidRPr="006C0C54">
        <w:rPr>
          <w:rStyle w:val="Emphasis"/>
          <w:highlight w:val="cyan"/>
        </w:rPr>
        <w:t>perpetually deferred</w:t>
      </w:r>
      <w:r w:rsidRPr="003316E6">
        <w:rPr>
          <w:rStyle w:val="Emphasis"/>
        </w:rPr>
        <w:t xml:space="preserve"> outcome of a long</w:t>
      </w:r>
      <w:r w:rsidRPr="003316E6">
        <w:rPr>
          <w:rStyle w:val="Emphasis"/>
          <w:sz w:val="12"/>
        </w:rPr>
        <w:t xml:space="preserve"> </w:t>
      </w:r>
      <w:r w:rsidRPr="003316E6">
        <w:rPr>
          <w:rStyle w:val="Emphasis"/>
        </w:rPr>
        <w:t>mourning process</w:t>
      </w:r>
      <w:r w:rsidRPr="009B12FF">
        <w:rPr>
          <w:sz w:val="14"/>
        </w:rPr>
        <w:t xml:space="preserve">. </w:t>
      </w:r>
      <w:r w:rsidRPr="00DD6347">
        <w:rPr>
          <w:rStyle w:val="StyleUnderline"/>
        </w:rPr>
        <w:t>Reconciliation may inaugurate the task of mourning but that</w:t>
      </w:r>
      <w:r w:rsidRPr="003316E6">
        <w:rPr>
          <w:rStyle w:val="StyleUnderline"/>
          <w:sz w:val="12"/>
        </w:rPr>
        <w:t xml:space="preserve"> </w:t>
      </w:r>
      <w:r w:rsidRPr="00DD6347">
        <w:rPr>
          <w:rStyle w:val="StyleUnderline"/>
        </w:rPr>
        <w:t>task is never quite finished</w:t>
      </w:r>
      <w:r w:rsidRPr="009B12FF">
        <w:rPr>
          <w:sz w:val="14"/>
        </w:rPr>
        <w:t xml:space="preserve">, never completely fulfilled: oddly, a recovery that might be a reconciliation only becomes possible, as John Borneman has suggested, through the relentless mourning of loss (284). Another way of saying this is that victims of postcolonial trauma are perpetually beset by a melancholia that might be alleviated, but certainly not stopped or defeated, through acts of memory and narration. The endlessness of mourning must, I think, be kept constantly in mind, else we risk assuming, as Paul Ricoeur has, that mourning has reconciliation as its teleological end. Drawing on Freud's famous distinction between melancholia and mourning, Ricoeur suggests that whereas melancholia forecloses the possibility of reconciliation, mourning is, in fact, tantamount to reconciliation. 14 Melancholia, he writes, consists of "a longing to be reconciled with the loved object which is lost without hope of reconciliation," while "mourning," by contrast, "is a reconciliation:' a process that results in the recuperation of loss ("Memory" 7). In assuming that it offers the victim the possibility of a normalizing closure, a definitive end to melancholic grief and ambivalence, Ricoeur forgets the paradoxical character of mourning and, subsequently, of reconciliation. Is not mourning, if nothing else, a process of striving towards, yet never entirely realizing, reconciliation with the lost other? </w:t>
      </w:r>
      <w:r w:rsidRPr="00DD6347">
        <w:rPr>
          <w:rStyle w:val="StyleUnderline"/>
        </w:rPr>
        <w:t>It is only through</w:t>
      </w:r>
      <w:r w:rsidRPr="003316E6">
        <w:rPr>
          <w:rStyle w:val="StyleUnderline"/>
          <w:sz w:val="12"/>
        </w:rPr>
        <w:t xml:space="preserve"> </w:t>
      </w:r>
      <w:r w:rsidRPr="00DD6347">
        <w:rPr>
          <w:rStyle w:val="StyleUnderline"/>
        </w:rPr>
        <w:t>relentless mourning that the promise of release from suffering and recuperation of</w:t>
      </w:r>
      <w:r w:rsidRPr="003316E6">
        <w:rPr>
          <w:rStyle w:val="StyleUnderline"/>
          <w:sz w:val="12"/>
        </w:rPr>
        <w:t xml:space="preserve"> </w:t>
      </w:r>
      <w:r w:rsidRPr="00DD6347">
        <w:rPr>
          <w:rStyle w:val="StyleUnderline"/>
        </w:rPr>
        <w:t>the other emerges</w:t>
      </w:r>
      <w:r w:rsidRPr="009B12FF">
        <w:rPr>
          <w:sz w:val="14"/>
        </w:rPr>
        <w:t xml:space="preserve">, as Derrida, in his reflections on the impossibility of reconciliation, suggests. Derrida challenges the myth of reconciliation between the mourner and her lost object by insisting on the interminability of the mourning process. Questioning the successful, introjective mourning prescribed by Freud, he reflects on the ethical difficulties posed by the discourse of "self-restoration," and speculates that "the most distressing, or even the most deadly infidelity" might be that "of a possible mourning" (Memoires 6). Calling for an impossible mourning, he further suggests that </w:t>
      </w:r>
      <w:r w:rsidRPr="00DD6347">
        <w:rPr>
          <w:rStyle w:val="StyleUnderline"/>
        </w:rPr>
        <w:t>the promise of reconciling with the other is</w:t>
      </w:r>
      <w:r w:rsidRPr="003316E6">
        <w:rPr>
          <w:rStyle w:val="StyleUnderline"/>
          <w:sz w:val="12"/>
        </w:rPr>
        <w:t xml:space="preserve"> </w:t>
      </w:r>
      <w:r w:rsidRPr="00DD6347">
        <w:rPr>
          <w:rStyle w:val="StyleUnderline"/>
        </w:rPr>
        <w:t xml:space="preserve">what gives mourning a chance. </w:t>
      </w:r>
      <w:r w:rsidRPr="00560F2F">
        <w:rPr>
          <w:rStyle w:val="Emphasis"/>
          <w:highlight w:val="cyan"/>
        </w:rPr>
        <w:t>It is this hope of reconciliation</w:t>
      </w:r>
      <w:r w:rsidRPr="003316E6">
        <w:rPr>
          <w:rStyle w:val="Emphasis"/>
        </w:rPr>
        <w:t xml:space="preserve"> that mourning</w:t>
      </w:r>
      <w:r w:rsidRPr="003316E6">
        <w:rPr>
          <w:rStyle w:val="Emphasis"/>
          <w:sz w:val="12"/>
        </w:rPr>
        <w:t xml:space="preserve"> </w:t>
      </w:r>
      <w:r w:rsidRPr="003316E6">
        <w:rPr>
          <w:rStyle w:val="Emphasis"/>
        </w:rPr>
        <w:t xml:space="preserve">offers, </w:t>
      </w:r>
      <w:r w:rsidRPr="00560F2F">
        <w:rPr>
          <w:rStyle w:val="Emphasis"/>
          <w:highlight w:val="cyan"/>
        </w:rPr>
        <w:t>as well as the dream of forgiveness</w:t>
      </w:r>
      <w:r w:rsidRPr="009B12FF">
        <w:rPr>
          <w:sz w:val="14"/>
        </w:rPr>
        <w:t xml:space="preserve"> of which Derrida also writes, </w:t>
      </w:r>
      <w:r w:rsidRPr="00560F2F">
        <w:rPr>
          <w:rStyle w:val="Emphasis"/>
          <w:highlight w:val="cyan"/>
        </w:rPr>
        <w:t>that</w:t>
      </w:r>
      <w:r w:rsidRPr="00541C4C">
        <w:rPr>
          <w:rStyle w:val="Emphasis"/>
          <w:sz w:val="12"/>
        </w:rPr>
        <w:t xml:space="preserve"> </w:t>
      </w:r>
      <w:r w:rsidRPr="00541C4C">
        <w:rPr>
          <w:rStyle w:val="Emphasis"/>
        </w:rPr>
        <w:t xml:space="preserve">should </w:t>
      </w:r>
      <w:r w:rsidRPr="00560F2F">
        <w:rPr>
          <w:rStyle w:val="Emphasis"/>
          <w:highlight w:val="cyan"/>
        </w:rPr>
        <w:t>propel us</w:t>
      </w:r>
      <w:r w:rsidRPr="009B12FF">
        <w:rPr>
          <w:sz w:val="14"/>
        </w:rPr>
        <w:t xml:space="preserve">, I believe, </w:t>
      </w:r>
      <w:r w:rsidRPr="00560F2F">
        <w:rPr>
          <w:rStyle w:val="Emphasis"/>
          <w:highlight w:val="cyan"/>
        </w:rPr>
        <w:t>to engage in the difficult work of imagining a different</w:t>
      </w:r>
      <w:r w:rsidRPr="00560F2F">
        <w:rPr>
          <w:rStyle w:val="Emphasis"/>
          <w:sz w:val="12"/>
          <w:highlight w:val="cyan"/>
        </w:rPr>
        <w:t xml:space="preserve"> </w:t>
      </w:r>
      <w:r w:rsidRPr="00560F2F">
        <w:rPr>
          <w:rStyle w:val="Emphasis"/>
          <w:highlight w:val="cyan"/>
        </w:rPr>
        <w:t>future, an alternative to</w:t>
      </w:r>
      <w:r w:rsidRPr="003316E6">
        <w:rPr>
          <w:rStyle w:val="Emphasis"/>
        </w:rPr>
        <w:t xml:space="preserve"> the violences of </w:t>
      </w:r>
      <w:r w:rsidRPr="00560F2F">
        <w:rPr>
          <w:rStyle w:val="Emphasis"/>
          <w:highlight w:val="cyan"/>
        </w:rPr>
        <w:t>colonialism</w:t>
      </w:r>
      <w:r w:rsidRPr="003316E6">
        <w:rPr>
          <w:rStyle w:val="Emphasis"/>
        </w:rPr>
        <w:t>, racism, and sexism</w:t>
      </w:r>
      <w:r w:rsidRPr="009B12FF">
        <w:rPr>
          <w:sz w:val="14"/>
        </w:rPr>
        <w:t>.</w:t>
      </w:r>
    </w:p>
    <w:p w:rsidR="006F6309" w:rsidRDefault="006F6309" w:rsidP="006F6309"/>
    <w:p w:rsidR="00FE3BE4" w:rsidRDefault="0086767D" w:rsidP="00CB3004">
      <w:pPr>
        <w:pStyle w:val="Heading3"/>
      </w:pPr>
      <w:r>
        <w:t xml:space="preserve">1ar – ethics – xt: </w:t>
      </w:r>
      <w:r w:rsidR="00662C4B">
        <w:t>reconciliation good</w:t>
      </w:r>
    </w:p>
    <w:p w:rsidR="00FE3BE4" w:rsidRDefault="00FE3BE4" w:rsidP="007C6623"/>
    <w:p w:rsidR="004C1CD7" w:rsidRDefault="00C3686D" w:rsidP="004C1CD7">
      <w:pPr>
        <w:pStyle w:val="Heading4"/>
      </w:pPr>
      <w:r>
        <w:t xml:space="preserve">Foreclosing </w:t>
      </w:r>
      <w:r w:rsidR="003961D4">
        <w:t>collective futurity</w:t>
      </w:r>
      <w:r>
        <w:t xml:space="preserve"> is also genocidal, not despite but because </w:t>
      </w:r>
      <w:r w:rsidR="0056474B">
        <w:t xml:space="preserve">denial of settler futurity </w:t>
      </w:r>
      <w:r w:rsidR="006F4AAC">
        <w:t xml:space="preserve">may </w:t>
      </w:r>
      <w:r w:rsidR="0056474B">
        <w:t>seem</w:t>
      </w:r>
      <w:r w:rsidR="006F4AAC">
        <w:t xml:space="preserve"> </w:t>
      </w:r>
      <w:r w:rsidR="0056474B">
        <w:t>justified</w:t>
      </w:r>
      <w:r>
        <w:t xml:space="preserve"> – </w:t>
      </w:r>
      <w:r w:rsidR="004C1CD7">
        <w:t>commitment to reconciliation despite impossibility is key</w:t>
      </w:r>
    </w:p>
    <w:p w:rsidR="004C1CD7" w:rsidRDefault="004C1CD7" w:rsidP="004C1CD7">
      <w:pPr>
        <w:pStyle w:val="CiteSpacing"/>
      </w:pPr>
      <w:r w:rsidRPr="00AA5523">
        <w:rPr>
          <w:rStyle w:val="Style13ptBold"/>
        </w:rPr>
        <w:t>Schaap 5</w:t>
      </w:r>
      <w:r>
        <w:t xml:space="preserve"> (Andrew Schaap, Senior Lecturer in Politics, University of Exeter, Ph.D., M.Sc., Edinburgh, B.A. Melbourne, “5: Political Reconciliation,” in </w:t>
      </w:r>
      <w:r w:rsidRPr="00AA5523">
        <w:rPr>
          <w:i/>
        </w:rPr>
        <w:t>Political Reconciliation</w:t>
      </w:r>
      <w:r>
        <w:t xml:space="preserve">, </w:t>
      </w:r>
      <w:r w:rsidR="00CE23B9">
        <w:t>Routledge, 2005, ISBN 0203002776, p.</w:t>
      </w:r>
      <w:r w:rsidR="001D541A">
        <w:t>77-79</w:t>
      </w:r>
      <w:r w:rsidR="00CE23B9">
        <w:t>)KMM</w:t>
      </w:r>
    </w:p>
    <w:p w:rsidR="004C1CD7" w:rsidRPr="00E879AD" w:rsidRDefault="004C1CD7" w:rsidP="004C1CD7">
      <w:pPr>
        <w:rPr>
          <w:sz w:val="14"/>
        </w:rPr>
      </w:pPr>
      <w:r w:rsidRPr="00E879AD">
        <w:rPr>
          <w:sz w:val="14"/>
        </w:rPr>
        <w:t xml:space="preserve">Consequently, </w:t>
      </w:r>
      <w:r w:rsidRPr="00C415C0">
        <w:rPr>
          <w:rStyle w:val="StyleUnderline"/>
        </w:rPr>
        <w:t>political reconciliation must be conditioned by an awareness of its own</w:t>
      </w:r>
      <w:r w:rsidRPr="00EA782B">
        <w:rPr>
          <w:rStyle w:val="StyleUnderline"/>
          <w:sz w:val="12"/>
        </w:rPr>
        <w:t xml:space="preserve"> </w:t>
      </w:r>
      <w:r w:rsidRPr="00C415C0">
        <w:rPr>
          <w:rStyle w:val="StyleUnderline"/>
        </w:rPr>
        <w:t>impossibility</w:t>
      </w:r>
      <w:r w:rsidRPr="00E879AD">
        <w:rPr>
          <w:sz w:val="14"/>
        </w:rPr>
        <w:t xml:space="preserve">. This is not simply to say that reconciliation is an ideal that we should strive towards even though political reality must always fall short of it. As Chantal Mouffe (2000:137) observes, advocates of deliberative democracy tend to present reconciliation in these terms by taking the model of a free, unconstrained communication as a regulative ideal by which to judge and transform actually existing social relations. On this account, the anticipated future of community furnishes an ideal that political reality might approach in an asymptotic relation as we overcome the empirical obstacles that frustrate reconciliation in the present (e.g. Gutmann and Thompson 2000). Similarly, the moral community that is presupposed by the restorative conception of reconciliation is not meant to refer to an actually existing political community but. rather, an idealised image of our social relations by which we make moral sense of our particular dealings with others. Accordingly, we judge the authenticity of attempts at reconciliation in the light of the ideal moral community that they would seek to realise. In contrast, </w:t>
      </w:r>
      <w:r w:rsidRPr="00C415C0">
        <w:rPr>
          <w:rStyle w:val="StyleUnderline"/>
        </w:rPr>
        <w:t>an ethic of worldliness suggests not only the empirical improbability of</w:t>
      </w:r>
      <w:r w:rsidRPr="00EA782B">
        <w:rPr>
          <w:rStyle w:val="StyleUnderline"/>
          <w:sz w:val="12"/>
        </w:rPr>
        <w:t xml:space="preserve"> </w:t>
      </w:r>
      <w:r w:rsidRPr="00C415C0">
        <w:rPr>
          <w:rStyle w:val="StyleUnderline"/>
        </w:rPr>
        <w:t>reconciliation but its political impossibility</w:t>
      </w:r>
      <w:r>
        <w:rPr>
          <w:rStyle w:val="StyleUnderline"/>
        </w:rPr>
        <w:t>.</w:t>
      </w:r>
      <w:r w:rsidRPr="00E879AD">
        <w:rPr>
          <w:sz w:val="14"/>
        </w:rPr>
        <w:t xml:space="preserve"> For, </w:t>
      </w:r>
      <w:r w:rsidRPr="00B41342">
        <w:rPr>
          <w:rStyle w:val="StyleUnderline"/>
        </w:rPr>
        <w:t>although the aspiration to reconciliation enables a reconciliatory politics in the present, its realisation would undercut the conditions that constitute its possibility. The ideal of reconciliation is self-negating to the extent that it would overcome the plurality that enables a potentially world-disclosing interaction in the first place</w:t>
      </w:r>
      <w:r w:rsidRPr="00E879AD">
        <w:rPr>
          <w:sz w:val="14"/>
        </w:rPr>
        <w:t xml:space="preserve">. As Aletta Norval (1998:261) argues, as ‘full reconciliation depends upon a complete coincidence with the self, it by definition rules out any relation to another which prevents such self completion'. In other words, it </w:t>
      </w:r>
      <w:r w:rsidRPr="003470A9">
        <w:rPr>
          <w:rStyle w:val="StyleUnderline"/>
        </w:rPr>
        <w:t>would bring to a close</w:t>
      </w:r>
      <w:r w:rsidRPr="00EA782B">
        <w:rPr>
          <w:rStyle w:val="StyleUnderline"/>
          <w:sz w:val="12"/>
        </w:rPr>
        <w:t xml:space="preserve"> </w:t>
      </w:r>
      <w:r w:rsidRPr="003470A9">
        <w:rPr>
          <w:rStyle w:val="StyleUnderline"/>
        </w:rPr>
        <w:t>the incessant discourse by which we humanise the world that lies between us</w:t>
      </w:r>
      <w:r w:rsidRPr="00E879AD">
        <w:rPr>
          <w:sz w:val="14"/>
        </w:rPr>
        <w:t xml:space="preserve">. </w:t>
      </w:r>
      <w:r w:rsidRPr="00B41342">
        <w:rPr>
          <w:rStyle w:val="StyleUnderline"/>
        </w:rPr>
        <w:t>Reconciliation necessarily presupposes as its telos a community that is not yet. Yet. if reconciliation is to be conceived politically, this end must be recognised</w:t>
      </w:r>
      <w:r w:rsidRPr="00E879AD">
        <w:rPr>
          <w:sz w:val="14"/>
        </w:rPr>
        <w:t xml:space="preserve">, as Chantal Mouffe (2000:137) suggests, </w:t>
      </w:r>
      <w:r w:rsidRPr="00B41342">
        <w:rPr>
          <w:rStyle w:val="StyleUnderline"/>
        </w:rPr>
        <w:t>as ‘a good that exists as good only as long as it cannot be reached’</w:t>
      </w:r>
      <w:r w:rsidRPr="00E879AD">
        <w:rPr>
          <w:sz w:val="14"/>
        </w:rPr>
        <w:t xml:space="preserve"> </w:t>
      </w:r>
      <w:r w:rsidRPr="00091572">
        <w:rPr>
          <w:rStyle w:val="StyleUnderline"/>
        </w:rPr>
        <w:t xml:space="preserve">On this account, the anticipation of community does not funush a universal ideal in terms of which a reconciliatory politics in the present might be ordered. Rather, </w:t>
      </w:r>
      <w:r w:rsidRPr="00B25E12">
        <w:rPr>
          <w:rStyle w:val="StyleUnderline"/>
          <w:highlight w:val="cyan"/>
        </w:rPr>
        <w:t>faith in the possibility of reconciliation and</w:t>
      </w:r>
      <w:r w:rsidRPr="00091572">
        <w:rPr>
          <w:rStyle w:val="StyleUnderline"/>
        </w:rPr>
        <w:t xml:space="preserve"> an </w:t>
      </w:r>
      <w:r w:rsidRPr="00411336">
        <w:rPr>
          <w:rStyle w:val="StyleUnderline"/>
          <w:highlight w:val="cyan"/>
        </w:rPr>
        <w:t>awareness of</w:t>
      </w:r>
      <w:r w:rsidRPr="00411336">
        <w:rPr>
          <w:rStyle w:val="StyleUnderline"/>
        </w:rPr>
        <w:t xml:space="preserve"> the </w:t>
      </w:r>
      <w:r w:rsidRPr="00411336">
        <w:rPr>
          <w:rStyle w:val="StyleUnderline"/>
          <w:highlight w:val="cyan"/>
        </w:rPr>
        <w:t>frailty and contingency</w:t>
      </w:r>
      <w:r w:rsidRPr="00091572">
        <w:rPr>
          <w:rStyle w:val="StyleUnderline"/>
        </w:rPr>
        <w:t xml:space="preserve"> of the anticipated community establishes a context in which it is possible to confront one’s former antagonist as political adversary. Yet. it is</w:t>
      </w:r>
      <w:r w:rsidRPr="003470A9">
        <w:rPr>
          <w:rStyle w:val="StyleUnderline"/>
        </w:rPr>
        <w:t xml:space="preserve"> only so long as the end of</w:t>
      </w:r>
      <w:r w:rsidRPr="00EA782B">
        <w:rPr>
          <w:rStyle w:val="StyleUnderline"/>
          <w:sz w:val="12"/>
        </w:rPr>
        <w:t xml:space="preserve"> </w:t>
      </w:r>
      <w:r w:rsidRPr="003470A9">
        <w:rPr>
          <w:rStyle w:val="StyleUnderline"/>
        </w:rPr>
        <w:t>reconciliation remains as an open horizon that it sustains politics</w:t>
      </w:r>
      <w:r w:rsidRPr="00E879AD">
        <w:rPr>
          <w:sz w:val="14"/>
        </w:rPr>
        <w:t xml:space="preserve">. </w:t>
      </w:r>
      <w:r w:rsidRPr="00091572">
        <w:rPr>
          <w:rStyle w:val="StyleUnderline"/>
        </w:rPr>
        <w:t>When reconciliation is</w:t>
      </w:r>
      <w:r w:rsidRPr="00091572">
        <w:rPr>
          <w:rStyle w:val="StyleUnderline"/>
          <w:sz w:val="12"/>
        </w:rPr>
        <w:t xml:space="preserve"> </w:t>
      </w:r>
      <w:r w:rsidRPr="00091572">
        <w:rPr>
          <w:rStyle w:val="StyleUnderline"/>
        </w:rPr>
        <w:t xml:space="preserve">animated by the </w:t>
      </w:r>
      <w:r w:rsidRPr="00066B07">
        <w:rPr>
          <w:rStyle w:val="StyleUnderline"/>
          <w:highlight w:val="cyan"/>
        </w:rPr>
        <w:t xml:space="preserve">desire to enact a </w:t>
      </w:r>
      <w:r w:rsidRPr="00066B07">
        <w:rPr>
          <w:rStyle w:val="Emphasis"/>
          <w:highlight w:val="cyan"/>
        </w:rPr>
        <w:t>final settlement</w:t>
      </w:r>
      <w:r w:rsidRPr="003470A9">
        <w:rPr>
          <w:rStyle w:val="StyleUnderline"/>
        </w:rPr>
        <w:t xml:space="preserve"> or closure, in contrast, </w:t>
      </w:r>
      <w:r w:rsidRPr="00091572">
        <w:rPr>
          <w:rStyle w:val="StyleUnderline"/>
        </w:rPr>
        <w:t xml:space="preserve">it </w:t>
      </w:r>
      <w:r w:rsidRPr="00066B07">
        <w:rPr>
          <w:rStyle w:val="StyleUnderline"/>
          <w:highlight w:val="cyan"/>
        </w:rPr>
        <w:t xml:space="preserve">becomes </w:t>
      </w:r>
      <w:r w:rsidRPr="00066B07">
        <w:rPr>
          <w:rStyle w:val="Emphasis"/>
          <w:highlight w:val="cyan"/>
        </w:rPr>
        <w:t>anti-</w:t>
      </w:r>
      <w:r w:rsidRPr="00444070">
        <w:rPr>
          <w:rStyle w:val="Emphasis"/>
        </w:rPr>
        <w:t xml:space="preserve"> </w:t>
      </w:r>
      <w:r w:rsidRPr="00066B07">
        <w:rPr>
          <w:rStyle w:val="Emphasis"/>
          <w:highlight w:val="cyan"/>
        </w:rPr>
        <w:t>political</w:t>
      </w:r>
      <w:r w:rsidRPr="00E879AD">
        <w:rPr>
          <w:sz w:val="14"/>
        </w:rPr>
        <w:t xml:space="preserve">. </w:t>
      </w:r>
      <w:r w:rsidRPr="003470A9">
        <w:rPr>
          <w:rStyle w:val="StyleUnderline"/>
        </w:rPr>
        <w:t>Against this tendency to overdetermine the terms within which reconciliation is</w:t>
      </w:r>
      <w:r w:rsidRPr="00EA782B">
        <w:rPr>
          <w:rStyle w:val="StyleUnderline"/>
          <w:sz w:val="12"/>
        </w:rPr>
        <w:t xml:space="preserve"> </w:t>
      </w:r>
      <w:r w:rsidRPr="003470A9">
        <w:rPr>
          <w:rStyle w:val="StyleUnderline"/>
        </w:rPr>
        <w:t>enacted by hypostatising community as a regulative ideal, we must fall back on politics</w:t>
      </w:r>
      <w:r w:rsidRPr="00EA782B">
        <w:rPr>
          <w:rStyle w:val="StyleUnderline"/>
          <w:sz w:val="12"/>
        </w:rPr>
        <w:t xml:space="preserve"> </w:t>
      </w:r>
      <w:r w:rsidRPr="008D2927">
        <w:rPr>
          <w:rStyle w:val="StyleUnderline"/>
        </w:rPr>
        <w:t>itself</w:t>
      </w:r>
      <w:r w:rsidRPr="00E879AD">
        <w:rPr>
          <w:sz w:val="14"/>
        </w:rPr>
        <w:t xml:space="preserve">. </w:t>
      </w:r>
      <w:r w:rsidRPr="008D2927">
        <w:rPr>
          <w:rStyle w:val="StyleUnderline"/>
        </w:rPr>
        <w:t>Politicising the terms of reconciliation conditions an awareness of its risks, the</w:t>
      </w:r>
      <w:r w:rsidRPr="008D2927">
        <w:rPr>
          <w:rStyle w:val="StyleUnderline"/>
          <w:sz w:val="12"/>
        </w:rPr>
        <w:t xml:space="preserve"> </w:t>
      </w:r>
      <w:r w:rsidRPr="008D2927">
        <w:rPr>
          <w:rStyle w:val="StyleUnderline"/>
        </w:rPr>
        <w:t xml:space="preserve">recognition that there is no inevitability to community but that it is </w:t>
      </w:r>
      <w:r w:rsidRPr="008D2927">
        <w:rPr>
          <w:rStyle w:val="Emphasis"/>
        </w:rPr>
        <w:t>sustained only by the will to live together</w:t>
      </w:r>
      <w:r w:rsidRPr="00A37AB4">
        <w:rPr>
          <w:rStyle w:val="StyleUnderline"/>
        </w:rPr>
        <w:t xml:space="preserve"> in the mode of speaking and acting</w:t>
      </w:r>
      <w:r w:rsidRPr="00E879AD">
        <w:rPr>
          <w:sz w:val="14"/>
        </w:rPr>
        <w:t xml:space="preserve">. Political reconciliation would thus involve a fractious interaction oriented to disclosing the commonness of the world. Through a fragile holding together of the world-delimiting and world-rupturing moments of this interaction, </w:t>
      </w:r>
      <w:r w:rsidRPr="00A37AB4">
        <w:rPr>
          <w:rStyle w:val="StyleUnderline"/>
        </w:rPr>
        <w:t xml:space="preserve">it would </w:t>
      </w:r>
      <w:r w:rsidRPr="00B52053">
        <w:rPr>
          <w:rStyle w:val="StyleUnderline"/>
        </w:rPr>
        <w:t>enclose antagonists within a</w:t>
      </w:r>
      <w:r w:rsidRPr="00B52053">
        <w:rPr>
          <w:rStyle w:val="StyleUnderline"/>
          <w:sz w:val="12"/>
        </w:rPr>
        <w:t xml:space="preserve"> </w:t>
      </w:r>
      <w:r w:rsidRPr="00B52053">
        <w:rPr>
          <w:rStyle w:val="StyleUnderline"/>
        </w:rPr>
        <w:t>shared horizon while affirming their freedom to contest the terms within which this</w:t>
      </w:r>
      <w:r w:rsidRPr="00B52053">
        <w:rPr>
          <w:rStyle w:val="StyleUnderline"/>
          <w:sz w:val="12"/>
        </w:rPr>
        <w:t xml:space="preserve"> </w:t>
      </w:r>
      <w:r w:rsidRPr="00B52053">
        <w:rPr>
          <w:rStyle w:val="StyleUnderline"/>
        </w:rPr>
        <w:t>horizon is constituted</w:t>
      </w:r>
      <w:r w:rsidRPr="00E879AD">
        <w:rPr>
          <w:sz w:val="14"/>
        </w:rPr>
        <w:t xml:space="preserve">. In this context, </w:t>
      </w:r>
      <w:r w:rsidRPr="00B52053">
        <w:rPr>
          <w:rStyle w:val="StyleUnderline"/>
        </w:rPr>
        <w:t>past wrongs would appear as an attack on human</w:t>
      </w:r>
      <w:r w:rsidRPr="00B52053">
        <w:rPr>
          <w:rStyle w:val="StyleUnderline"/>
          <w:sz w:val="12"/>
        </w:rPr>
        <w:t xml:space="preserve"> </w:t>
      </w:r>
      <w:r w:rsidRPr="00B52053">
        <w:rPr>
          <w:rStyle w:val="StyleUnderline"/>
        </w:rPr>
        <w:t>plurality driven by resentment of the frustrations of the will that occur when we act</w:t>
      </w:r>
      <w:r w:rsidRPr="00B52053">
        <w:rPr>
          <w:rStyle w:val="StyleUnderline"/>
          <w:sz w:val="12"/>
        </w:rPr>
        <w:t xml:space="preserve"> </w:t>
      </w:r>
      <w:r w:rsidRPr="00B52053">
        <w:rPr>
          <w:rStyle w:val="StyleUnderline"/>
        </w:rPr>
        <w:t>together with others</w:t>
      </w:r>
      <w:r w:rsidRPr="00E879AD">
        <w:rPr>
          <w:sz w:val="14"/>
        </w:rPr>
        <w:t xml:space="preserve">. </w:t>
      </w:r>
      <w:r w:rsidRPr="00066B07">
        <w:rPr>
          <w:rStyle w:val="Emphasis"/>
          <w:highlight w:val="cyan"/>
        </w:rPr>
        <w:t>Genocide is the extreme manifestation of this desire to overcome the</w:t>
      </w:r>
      <w:r w:rsidRPr="00EA782B">
        <w:rPr>
          <w:rStyle w:val="Emphasis"/>
          <w:sz w:val="12"/>
        </w:rPr>
        <w:t xml:space="preserve"> </w:t>
      </w:r>
      <w:r w:rsidRPr="00066B07">
        <w:rPr>
          <w:rStyle w:val="Emphasis"/>
          <w:highlight w:val="cyan"/>
        </w:rPr>
        <w:t>haphazardness of politics by violently remaking the world according to the logic of an</w:t>
      </w:r>
      <w:r w:rsidRPr="00EA782B">
        <w:rPr>
          <w:rStyle w:val="Emphasis"/>
          <w:sz w:val="12"/>
        </w:rPr>
        <w:t xml:space="preserve"> </w:t>
      </w:r>
      <w:r w:rsidRPr="00066B07">
        <w:rPr>
          <w:rStyle w:val="Emphasis"/>
          <w:highlight w:val="cyan"/>
        </w:rPr>
        <w:t>idea</w:t>
      </w:r>
      <w:r w:rsidRPr="00C43AE0">
        <w:rPr>
          <w:rStyle w:val="StyleUnderline"/>
        </w:rPr>
        <w:t xml:space="preserve">. </w:t>
      </w:r>
      <w:r w:rsidRPr="00066B07">
        <w:rPr>
          <w:rStyle w:val="StyleUnderline"/>
          <w:highlight w:val="cyan"/>
        </w:rPr>
        <w:t>Against such</w:t>
      </w:r>
      <w:r w:rsidRPr="00C43AE0">
        <w:rPr>
          <w:rStyle w:val="StyleUnderline"/>
        </w:rPr>
        <w:t xml:space="preserve"> a </w:t>
      </w:r>
      <w:r w:rsidRPr="008D2927">
        <w:rPr>
          <w:rStyle w:val="Emphasis"/>
          <w:highlight w:val="cyan"/>
        </w:rPr>
        <w:t>radical negation of plurality</w:t>
      </w:r>
      <w:r w:rsidRPr="00C43AE0">
        <w:rPr>
          <w:rStyle w:val="StyleUnderline"/>
        </w:rPr>
        <w:t xml:space="preserve">, the promise of </w:t>
      </w:r>
      <w:r w:rsidRPr="008D2927">
        <w:rPr>
          <w:rStyle w:val="Emphasis"/>
          <w:highlight w:val="cyan"/>
        </w:rPr>
        <w:t>reconciliation</w:t>
      </w:r>
      <w:r w:rsidRPr="00066B07">
        <w:rPr>
          <w:rStyle w:val="StyleUnderline"/>
          <w:highlight w:val="cyan"/>
        </w:rPr>
        <w:t xml:space="preserve"> </w:t>
      </w:r>
      <w:r w:rsidRPr="008D2927">
        <w:rPr>
          <w:rStyle w:val="StyleUnderline"/>
          <w:highlight w:val="cyan"/>
        </w:rPr>
        <w:t>depends</w:t>
      </w:r>
      <w:r w:rsidRPr="008D2927">
        <w:rPr>
          <w:rStyle w:val="StyleUnderline"/>
          <w:sz w:val="12"/>
          <w:highlight w:val="cyan"/>
        </w:rPr>
        <w:t xml:space="preserve"> </w:t>
      </w:r>
      <w:r w:rsidRPr="008D2927">
        <w:rPr>
          <w:rStyle w:val="StyleUnderline"/>
          <w:highlight w:val="cyan"/>
        </w:rPr>
        <w:t xml:space="preserve">on </w:t>
      </w:r>
      <w:r w:rsidRPr="00066B07">
        <w:rPr>
          <w:rStyle w:val="StyleUnderline"/>
          <w:highlight w:val="cyan"/>
        </w:rPr>
        <w:t xml:space="preserve">holding open a space for politics by recognising </w:t>
      </w:r>
      <w:r w:rsidRPr="008D2927">
        <w:rPr>
          <w:rStyle w:val="StyleUnderline"/>
          <w:highlight w:val="cyan"/>
        </w:rPr>
        <w:t>the other as co-builder of a common</w:t>
      </w:r>
      <w:r w:rsidRPr="008D2927">
        <w:rPr>
          <w:rStyle w:val="StyleUnderline"/>
          <w:sz w:val="12"/>
          <w:highlight w:val="cyan"/>
        </w:rPr>
        <w:t xml:space="preserve"> </w:t>
      </w:r>
      <w:r w:rsidRPr="008D2927">
        <w:rPr>
          <w:rStyle w:val="StyleUnderline"/>
          <w:highlight w:val="cyan"/>
        </w:rPr>
        <w:t>world</w:t>
      </w:r>
      <w:r w:rsidRPr="00C43AE0">
        <w:rPr>
          <w:rStyle w:val="StyleUnderline"/>
        </w:rPr>
        <w:t>, i</w:t>
      </w:r>
      <w:r w:rsidRPr="008D2927">
        <w:rPr>
          <w:rStyle w:val="StyleUnderline"/>
        </w:rPr>
        <w:t>.e. as political adversary rather than antagonist</w:t>
      </w:r>
      <w:r w:rsidRPr="00E879AD">
        <w:rPr>
          <w:sz w:val="14"/>
        </w:rPr>
        <w:t xml:space="preserve">. As such, political reconciliation docs not presuppose a prior community that must be restored between wrongdoers and wronged. While it is animated by the faith that the commonness of the world that lies between adversaries might be revealed through their political interaction, this is recognised as a possibility rather than an inevitability. </w:t>
      </w:r>
      <w:r w:rsidRPr="00066B07">
        <w:rPr>
          <w:rStyle w:val="Emphasis"/>
          <w:highlight w:val="cyan"/>
        </w:rPr>
        <w:t>Agreeme</w:t>
      </w:r>
      <w:r w:rsidRPr="005167D0">
        <w:rPr>
          <w:rStyle w:val="Emphasis"/>
          <w:highlight w:val="cyan"/>
        </w:rPr>
        <w:t>nt on moral norms is</w:t>
      </w:r>
      <w:r w:rsidRPr="00066B07">
        <w:rPr>
          <w:rStyle w:val="Emphasis"/>
          <w:highlight w:val="cyan"/>
        </w:rPr>
        <w:t xml:space="preserve"> not required</w:t>
      </w:r>
      <w:r w:rsidRPr="006218C7">
        <w:rPr>
          <w:rStyle w:val="StyleUnderline"/>
        </w:rPr>
        <w:t xml:space="preserve"> in order </w:t>
      </w:r>
      <w:r w:rsidRPr="00066B07">
        <w:rPr>
          <w:rStyle w:val="StyleUnderline"/>
          <w:highlight w:val="cyan"/>
        </w:rPr>
        <w:t>to initiate</w:t>
      </w:r>
      <w:r w:rsidRPr="006218C7">
        <w:rPr>
          <w:rStyle w:val="StyleUnderline"/>
        </w:rPr>
        <w:t xml:space="preserve"> a process of </w:t>
      </w:r>
      <w:r w:rsidRPr="00066B07">
        <w:rPr>
          <w:rStyle w:val="StyleUnderline"/>
          <w:highlight w:val="cyan"/>
        </w:rPr>
        <w:t>reconciliation</w:t>
      </w:r>
      <w:r w:rsidRPr="006218C7">
        <w:rPr>
          <w:rStyle w:val="StyleUnderline"/>
        </w:rPr>
        <w:t>.</w:t>
      </w:r>
      <w:r w:rsidRPr="00EA782B">
        <w:rPr>
          <w:rStyle w:val="StyleUnderline"/>
          <w:sz w:val="12"/>
        </w:rPr>
        <w:t xml:space="preserve"> </w:t>
      </w:r>
      <w:r w:rsidRPr="006218C7">
        <w:rPr>
          <w:rStyle w:val="StyleUnderline"/>
        </w:rPr>
        <w:t xml:space="preserve">Rather, political reconciliation presupposes </w:t>
      </w:r>
      <w:r w:rsidRPr="00066B07">
        <w:rPr>
          <w:rStyle w:val="StyleUnderline"/>
          <w:highlight w:val="cyan"/>
        </w:rPr>
        <w:t xml:space="preserve">only the </w:t>
      </w:r>
      <w:r w:rsidRPr="008157A9">
        <w:rPr>
          <w:rStyle w:val="Emphasis"/>
          <w:highlight w:val="cyan"/>
        </w:rPr>
        <w:t>will to live together</w:t>
      </w:r>
      <w:r w:rsidRPr="008157A9">
        <w:rPr>
          <w:rStyle w:val="StyleUnderline"/>
        </w:rPr>
        <w:t xml:space="preserve"> in the mode of</w:t>
      </w:r>
      <w:r w:rsidRPr="008157A9">
        <w:rPr>
          <w:rStyle w:val="StyleUnderline"/>
          <w:sz w:val="12"/>
        </w:rPr>
        <w:t xml:space="preserve"> </w:t>
      </w:r>
      <w:r w:rsidRPr="008157A9">
        <w:rPr>
          <w:rStyle w:val="StyleUnderline"/>
        </w:rPr>
        <w:t>acting and speaking</w:t>
      </w:r>
      <w:r w:rsidRPr="00E879AD">
        <w:rPr>
          <w:sz w:val="14"/>
        </w:rPr>
        <w:t xml:space="preserve">. Although antagonists may disagree radically about the significance and moral meaning of past events for their life in common, they need only acknowledge that they are talking about the same events in order to initiate political reconciliation. </w:t>
      </w:r>
      <w:r w:rsidRPr="006218C7">
        <w:rPr>
          <w:rStyle w:val="StyleUnderline"/>
        </w:rPr>
        <w:t>For</w:t>
      </w:r>
      <w:r w:rsidRPr="00EA782B">
        <w:rPr>
          <w:rStyle w:val="StyleUnderline"/>
          <w:sz w:val="12"/>
        </w:rPr>
        <w:t xml:space="preserve"> </w:t>
      </w:r>
      <w:r w:rsidRPr="006218C7">
        <w:rPr>
          <w:rStyle w:val="StyleUnderline"/>
        </w:rPr>
        <w:t>the faith of political reconciliation is that, by engaging in an incessant discourse about the</w:t>
      </w:r>
      <w:r w:rsidRPr="00EA782B">
        <w:rPr>
          <w:rStyle w:val="StyleUnderline"/>
          <w:sz w:val="12"/>
        </w:rPr>
        <w:t xml:space="preserve"> </w:t>
      </w:r>
      <w:r w:rsidRPr="006218C7">
        <w:rPr>
          <w:rStyle w:val="StyleUnderline"/>
        </w:rPr>
        <w:t>world that lies between former enemies, this world might appear more common to them</w:t>
      </w:r>
      <w:r w:rsidRPr="00E879AD">
        <w:rPr>
          <w:sz w:val="14"/>
        </w:rPr>
        <w:t xml:space="preserve">. Acknowledging the impossibility of reconciliation suggests further the need to reconsider the sequence of political reconciliation. For, </w:t>
      </w:r>
      <w:r w:rsidRPr="008157A9">
        <w:rPr>
          <w:rStyle w:val="StyleUnderline"/>
        </w:rPr>
        <w:t xml:space="preserve">if the moral norms by which we ought to order our present social relations cannot be derived from the anticipation of an ideal community, then the </w:t>
      </w:r>
      <w:r w:rsidRPr="005D1A26">
        <w:rPr>
          <w:rStyle w:val="Emphasis"/>
          <w:highlight w:val="cyan"/>
        </w:rPr>
        <w:t>acknowledgement of moral truth cannot be a precondition</w:t>
      </w:r>
      <w:r w:rsidRPr="005D1A26">
        <w:rPr>
          <w:rStyle w:val="StyleUnderline"/>
        </w:rPr>
        <w:t xml:space="preserve"> for reconciliation</w:t>
      </w:r>
      <w:r w:rsidRPr="008157A9">
        <w:rPr>
          <w:rStyle w:val="StyleUnderline"/>
        </w:rPr>
        <w:t xml:space="preserve">. Rather, the </w:t>
      </w:r>
      <w:r w:rsidRPr="005D1A26">
        <w:rPr>
          <w:rStyle w:val="StyleUnderline"/>
          <w:highlight w:val="cyan"/>
        </w:rPr>
        <w:t>anticipation of community conditions the possibility that a shared understanding of the significance of past wrongs will emerge from</w:t>
      </w:r>
      <w:r w:rsidRPr="008157A9">
        <w:rPr>
          <w:rStyle w:val="StyleUnderline"/>
        </w:rPr>
        <w:t xml:space="preserve"> our </w:t>
      </w:r>
      <w:r w:rsidRPr="008157A9">
        <w:rPr>
          <w:rStyle w:val="StyleUnderline"/>
          <w:highlight w:val="cyan"/>
        </w:rPr>
        <w:t>political interaction</w:t>
      </w:r>
      <w:r w:rsidRPr="00E879AD">
        <w:rPr>
          <w:sz w:val="14"/>
        </w:rPr>
        <w:t xml:space="preserve">. In certain circumstances, as Bert van Rocrmund (2001:179) suggests, 'reconciliation is what makes the revelation of truth possible'. The joint commitment to realising a community that is ‘not yet' establishes a space for politics within which the revelation of truth is possible (but not inevitable). </w:t>
      </w:r>
      <w:r w:rsidRPr="00EA086C">
        <w:rPr>
          <w:rStyle w:val="StyleUnderline"/>
        </w:rPr>
        <w:t xml:space="preserve">Consequently, </w:t>
      </w:r>
      <w:r w:rsidRPr="00066B07">
        <w:rPr>
          <w:rStyle w:val="StyleUnderline"/>
          <w:highlight w:val="cyan"/>
        </w:rPr>
        <w:t>it is a political mistake to employ our</w:t>
      </w:r>
      <w:r w:rsidRPr="00EA086C">
        <w:rPr>
          <w:rStyle w:val="StyleUnderline"/>
        </w:rPr>
        <w:t xml:space="preserve"> ordinary </w:t>
      </w:r>
      <w:r w:rsidRPr="00066B07">
        <w:rPr>
          <w:rStyle w:val="StyleUnderline"/>
          <w:highlight w:val="cyan"/>
        </w:rPr>
        <w:t>moral intuitions</w:t>
      </w:r>
      <w:r w:rsidRPr="00EA086C">
        <w:rPr>
          <w:rStyle w:val="StyleUnderline"/>
        </w:rPr>
        <w:t xml:space="preserve"> about</w:t>
      </w:r>
      <w:r w:rsidRPr="00EA782B">
        <w:rPr>
          <w:rStyle w:val="StyleUnderline"/>
          <w:sz w:val="12"/>
        </w:rPr>
        <w:t xml:space="preserve"> </w:t>
      </w:r>
      <w:r w:rsidRPr="00EA086C">
        <w:rPr>
          <w:rStyle w:val="StyleUnderline"/>
        </w:rPr>
        <w:t xml:space="preserve">the order of reconciliation </w:t>
      </w:r>
      <w:r w:rsidRPr="00066B07">
        <w:rPr>
          <w:rStyle w:val="StyleUnderline"/>
          <w:highlight w:val="cyan"/>
        </w:rPr>
        <w:t>in the context of a deeply divided polity</w:t>
      </w:r>
      <w:r w:rsidRPr="00EA086C">
        <w:rPr>
          <w:rStyle w:val="StyleUnderline"/>
        </w:rPr>
        <w:t xml:space="preserve">. For shared </w:t>
      </w:r>
      <w:r w:rsidRPr="00066B07">
        <w:rPr>
          <w:rStyle w:val="StyleUnderline"/>
          <w:highlight w:val="cyan"/>
        </w:rPr>
        <w:t>norms</w:t>
      </w:r>
      <w:r w:rsidRPr="00EA086C">
        <w:rPr>
          <w:rStyle w:val="StyleUnderline"/>
        </w:rPr>
        <w:t xml:space="preserve"> to</w:t>
      </w:r>
      <w:r w:rsidRPr="00EA782B">
        <w:rPr>
          <w:rStyle w:val="StyleUnderline"/>
          <w:sz w:val="12"/>
        </w:rPr>
        <w:t xml:space="preserve"> </w:t>
      </w:r>
      <w:r w:rsidRPr="00EA086C">
        <w:rPr>
          <w:rStyle w:val="StyleUnderline"/>
        </w:rPr>
        <w:t xml:space="preserve">be politically relevant they </w:t>
      </w:r>
      <w:r w:rsidRPr="00066B07">
        <w:rPr>
          <w:rStyle w:val="Emphasis"/>
          <w:highlight w:val="cyan"/>
        </w:rPr>
        <w:t>cannot be derived from an absolute ideal</w:t>
      </w:r>
      <w:r w:rsidRPr="00066B07">
        <w:rPr>
          <w:rStyle w:val="StyleUnderline"/>
          <w:highlight w:val="cyan"/>
        </w:rPr>
        <w:t xml:space="preserve"> but depend on the</w:t>
      </w:r>
      <w:r w:rsidRPr="00EA782B">
        <w:rPr>
          <w:rStyle w:val="StyleUnderline"/>
          <w:sz w:val="12"/>
        </w:rPr>
        <w:t xml:space="preserve"> </w:t>
      </w:r>
      <w:r w:rsidRPr="00066B07">
        <w:rPr>
          <w:rStyle w:val="StyleUnderline"/>
          <w:highlight w:val="cyan"/>
        </w:rPr>
        <w:t>relative agreements of citizens</w:t>
      </w:r>
      <w:r>
        <w:rPr>
          <w:rStyle w:val="StyleUnderline"/>
        </w:rPr>
        <w:t>.</w:t>
      </w:r>
      <w:r w:rsidRPr="00E879AD">
        <w:rPr>
          <w:sz w:val="14"/>
        </w:rPr>
        <w:t xml:space="preserve"> In the absence of such agreement, an ideal moral community cannot be invoked as the basis from which the moral truth of the past can be acknowledged. For </w:t>
      </w:r>
      <w:r w:rsidRPr="00EA086C">
        <w:rPr>
          <w:rStyle w:val="StyleUnderline"/>
        </w:rPr>
        <w:t xml:space="preserve">there is good reason to be suspicious of the ideal of community </w:t>
      </w:r>
      <w:r w:rsidRPr="00066B07">
        <w:rPr>
          <w:rStyle w:val="StyleUnderline"/>
          <w:highlight w:val="cyan"/>
        </w:rPr>
        <w:t xml:space="preserve">as </w:t>
      </w:r>
      <w:r w:rsidRPr="00066B07">
        <w:rPr>
          <w:rStyle w:val="Emphasis"/>
          <w:highlight w:val="cyan"/>
        </w:rPr>
        <w:t>it</w:t>
      </w:r>
      <w:r w:rsidRPr="00EA782B">
        <w:rPr>
          <w:rStyle w:val="Emphasis"/>
          <w:sz w:val="12"/>
        </w:rPr>
        <w:t xml:space="preserve"> </w:t>
      </w:r>
      <w:r w:rsidRPr="00066B07">
        <w:rPr>
          <w:rStyle w:val="Emphasis"/>
          <w:highlight w:val="cyan"/>
        </w:rPr>
        <w:t>is in the name of this ideal that oppression is legitimized</w:t>
      </w:r>
      <w:r>
        <w:rPr>
          <w:rStyle w:val="StyleUnderline"/>
        </w:rPr>
        <w:t>.</w:t>
      </w:r>
      <w:r w:rsidRPr="00E879AD">
        <w:rPr>
          <w:sz w:val="14"/>
        </w:rPr>
        <w:t xml:space="preserve"> </w:t>
      </w:r>
      <w:r w:rsidRPr="00E879AD">
        <w:rPr>
          <w:rStyle w:val="StyleUnderline"/>
          <w:highlight w:val="cyan"/>
        </w:rPr>
        <w:t>Instead</w:t>
      </w:r>
      <w:r w:rsidRPr="00E577D5">
        <w:rPr>
          <w:rStyle w:val="StyleUnderline"/>
        </w:rPr>
        <w:t xml:space="preserve"> of proceeding through</w:t>
      </w:r>
      <w:r w:rsidRPr="00EA782B">
        <w:rPr>
          <w:rStyle w:val="StyleUnderline"/>
          <w:sz w:val="12"/>
        </w:rPr>
        <w:t xml:space="preserve"> </w:t>
      </w:r>
      <w:r w:rsidRPr="00E577D5">
        <w:rPr>
          <w:rStyle w:val="StyleUnderline"/>
        </w:rPr>
        <w:t>acknowledgement, remorse, atonement, forgiveness towards restoring the ideal of</w:t>
      </w:r>
      <w:r w:rsidRPr="00EA782B">
        <w:rPr>
          <w:rStyle w:val="StyleUnderline"/>
          <w:sz w:val="12"/>
        </w:rPr>
        <w:t xml:space="preserve"> </w:t>
      </w:r>
      <w:r w:rsidRPr="00E577D5">
        <w:rPr>
          <w:rStyle w:val="StyleUnderline"/>
        </w:rPr>
        <w:t xml:space="preserve">community, then, political </w:t>
      </w:r>
      <w:r w:rsidRPr="00E879AD">
        <w:rPr>
          <w:rStyle w:val="StyleUnderline"/>
          <w:highlight w:val="cyan"/>
        </w:rPr>
        <w:t>reconciliation begins with the invocation of a ‘we’ that is not</w:t>
      </w:r>
      <w:r w:rsidRPr="00E879AD">
        <w:rPr>
          <w:rStyle w:val="StyleUnderline"/>
          <w:sz w:val="12"/>
          <w:highlight w:val="cyan"/>
        </w:rPr>
        <w:t xml:space="preserve"> </w:t>
      </w:r>
      <w:r w:rsidRPr="00E879AD">
        <w:rPr>
          <w:rStyle w:val="StyleUnderline"/>
          <w:highlight w:val="cyan"/>
        </w:rPr>
        <w:t>yet. which establishes a space for politics in the present</w:t>
      </w:r>
      <w:r w:rsidRPr="00E879AD">
        <w:rPr>
          <w:sz w:val="14"/>
        </w:rPr>
        <w:t xml:space="preserve">. </w:t>
      </w:r>
      <w:r w:rsidRPr="00E577D5">
        <w:rPr>
          <w:rStyle w:val="StyleUnderline"/>
        </w:rPr>
        <w:t>This space is sustained by a</w:t>
      </w:r>
      <w:r w:rsidRPr="00EA782B">
        <w:rPr>
          <w:rStyle w:val="StyleUnderline"/>
          <w:sz w:val="12"/>
        </w:rPr>
        <w:t xml:space="preserve"> </w:t>
      </w:r>
      <w:r w:rsidRPr="00E577D5">
        <w:rPr>
          <w:rStyle w:val="StyleUnderline"/>
        </w:rPr>
        <w:t>willingness to forgive, which in turn invites those implicated in wrongdoing into political</w:t>
      </w:r>
      <w:r w:rsidRPr="00EA782B">
        <w:rPr>
          <w:rStyle w:val="StyleUnderline"/>
          <w:sz w:val="12"/>
        </w:rPr>
        <w:t xml:space="preserve"> </w:t>
      </w:r>
      <w:r w:rsidRPr="00E577D5">
        <w:rPr>
          <w:rStyle w:val="StyleUnderline"/>
        </w:rPr>
        <w:t>association with those wronged</w:t>
      </w:r>
      <w:r w:rsidRPr="00E879AD">
        <w:rPr>
          <w:sz w:val="14"/>
        </w:rPr>
        <w:t>. The assumption of political responsibility draws wrongdoers and wronged into a politics of remembrance according to which former antagonists might recognise each other as adversaries. By contesting the significance of the past for their shared association, the commonness of the world might be disclosed. As such, political reconciliation is sustained by the hope that the present will be remembered as the moment in which an anticipated community originated. Yet, it must also be conditioned by an awareness of the risk of politics so that the tendency to overdetermine the terms within which it is enacted can be resisted. Drawing on the Arendtian account of the political developed in Chapter 4. I trace political reconciliation, in the remaining chapters of this book, through the sequence of constitution, forgiveness, responsibility and remembrance. In each chapter. I attempt to reveal how political reconciliation entails holding together its world-delimiting and world-rupturing moments and to elucidate the risks that arise at each step of the way.</w:t>
      </w:r>
    </w:p>
    <w:p w:rsidR="004C1CD7" w:rsidRDefault="004C1CD7" w:rsidP="004C1CD7"/>
    <w:p w:rsidR="00CD0FE9" w:rsidRDefault="00C3686D" w:rsidP="003E6E99">
      <w:pPr>
        <w:pStyle w:val="Heading4"/>
      </w:pPr>
      <w:r>
        <w:t xml:space="preserve">Totalizing ethical negation </w:t>
      </w:r>
      <w:r w:rsidR="00BF0B31">
        <w:t>r</w:t>
      </w:r>
      <w:r w:rsidR="00CD0FE9">
        <w:t xml:space="preserve">eplicates </w:t>
      </w:r>
      <w:r w:rsidR="003E6E99">
        <w:t xml:space="preserve">the </w:t>
      </w:r>
      <w:r w:rsidR="0056474B">
        <w:t>genocidal</w:t>
      </w:r>
      <w:r w:rsidR="00B65612">
        <w:t xml:space="preserve"> </w:t>
      </w:r>
      <w:r w:rsidR="003E6E99">
        <w:t>logic of settler colonialism as a method of generatin</w:t>
      </w:r>
      <w:r w:rsidR="00BF0B31">
        <w:t>g ethical consensus</w:t>
      </w:r>
    </w:p>
    <w:p w:rsidR="00CB3004" w:rsidRDefault="00CB3004" w:rsidP="00CB3004">
      <w:pPr>
        <w:pStyle w:val="CiteSpacing"/>
      </w:pPr>
      <w:r w:rsidRPr="00AA5523">
        <w:rPr>
          <w:rStyle w:val="Style13ptBold"/>
        </w:rPr>
        <w:t>Schaap 5</w:t>
      </w:r>
      <w:r>
        <w:t xml:space="preserve"> (Andrew Schaap, Senior Lecturer in Politics, University of Exeter, Ph.D., M.Sc., Edinburgh, B.A. Melbourne, “1: Reconciliation and Politics,” in </w:t>
      </w:r>
      <w:r w:rsidRPr="00AA5523">
        <w:rPr>
          <w:i/>
        </w:rPr>
        <w:t>Political Reconciliation</w:t>
      </w:r>
      <w:r>
        <w:t xml:space="preserve">, Routledge, 2005, </w:t>
      </w:r>
      <w:r w:rsidR="00FC423F">
        <w:t>ISBN 0203002776, p.8-21</w:t>
      </w:r>
      <w:r>
        <w:t>)</w:t>
      </w:r>
      <w:r w:rsidR="00F903F4">
        <w:t>KMM</w:t>
      </w:r>
    </w:p>
    <w:p w:rsidR="00CB3004" w:rsidRPr="00900D63" w:rsidRDefault="00CB3004" w:rsidP="00CB3004">
      <w:pPr>
        <w:rPr>
          <w:sz w:val="14"/>
        </w:rPr>
      </w:pPr>
      <w:r w:rsidRPr="00900D63">
        <w:rPr>
          <w:sz w:val="14"/>
        </w:rPr>
        <w:t xml:space="preserve">1 Reconciliation and politics In an important sense, reconciliation is at odds with politics Whereas reconciliation tends towards closure, harmony, consensus and union, politics tends towards openness, agonism, conflict and plurality. Nevertheless, reconciliation has become a central term in the political discourse of many divided societies. In this context, a shared commitment to reconciliation enables politics between citizens divided by the violence of the past. Yet. </w:t>
      </w:r>
      <w:r w:rsidRPr="009D5ACF">
        <w:rPr>
          <w:rStyle w:val="StyleUnderline"/>
        </w:rPr>
        <w:t>insofar as unity is presupposed as its ultimate end, the logic of reconciliation inclines</w:t>
      </w:r>
      <w:r w:rsidRPr="0066543B">
        <w:rPr>
          <w:rStyle w:val="StyleUnderline"/>
          <w:sz w:val="12"/>
        </w:rPr>
        <w:t xml:space="preserve"> </w:t>
      </w:r>
      <w:r w:rsidRPr="009D5ACF">
        <w:rPr>
          <w:rStyle w:val="StyleUnderline"/>
        </w:rPr>
        <w:t>towards a final settlement that would b</w:t>
      </w:r>
      <w:r>
        <w:rPr>
          <w:rStyle w:val="StyleUnderline"/>
        </w:rPr>
        <w:t>ri</w:t>
      </w:r>
      <w:r w:rsidRPr="009D5ACF">
        <w:rPr>
          <w:rStyle w:val="StyleUnderline"/>
        </w:rPr>
        <w:t>ng</w:t>
      </w:r>
      <w:r w:rsidRPr="00900D63">
        <w:rPr>
          <w:sz w:val="14"/>
        </w:rPr>
        <w:t xml:space="preserve"> this </w:t>
      </w:r>
      <w:r w:rsidRPr="009D5ACF">
        <w:rPr>
          <w:rStyle w:val="StyleUnderline"/>
        </w:rPr>
        <w:t>politics to a close. If we are to understand</w:t>
      </w:r>
      <w:r w:rsidRPr="0066543B">
        <w:rPr>
          <w:rStyle w:val="StyleUnderline"/>
          <w:sz w:val="12"/>
        </w:rPr>
        <w:t xml:space="preserve"> </w:t>
      </w:r>
      <w:r w:rsidRPr="009D5ACF">
        <w:rPr>
          <w:rStyle w:val="StyleUnderline"/>
        </w:rPr>
        <w:t>reconciliation as a political concept</w:t>
      </w:r>
      <w:r w:rsidRPr="00900D63">
        <w:rPr>
          <w:sz w:val="14"/>
        </w:rPr>
        <w:t xml:space="preserve">, then, </w:t>
      </w:r>
      <w:r w:rsidRPr="009D5ACF">
        <w:rPr>
          <w:rStyle w:val="StyleUnderline"/>
        </w:rPr>
        <w:t>we must consider not only how politics might</w:t>
      </w:r>
      <w:r w:rsidRPr="0066543B">
        <w:rPr>
          <w:rStyle w:val="StyleUnderline"/>
          <w:sz w:val="12"/>
        </w:rPr>
        <w:t xml:space="preserve"> </w:t>
      </w:r>
      <w:r w:rsidRPr="009D5ACF">
        <w:rPr>
          <w:rStyle w:val="StyleUnderline"/>
        </w:rPr>
        <w:t>be conciliatory but how reconciliation might be politicised</w:t>
      </w:r>
      <w:r w:rsidRPr="00900D63">
        <w:rPr>
          <w:sz w:val="14"/>
        </w:rPr>
        <w:t xml:space="preserve">. Throughout this book. I will argue that, </w:t>
      </w:r>
      <w:r w:rsidRPr="002C4BE5">
        <w:rPr>
          <w:rStyle w:val="StyleUnderline"/>
        </w:rPr>
        <w:t>while the aspiration to reconcile is an enabling condition of politics, politics</w:t>
      </w:r>
      <w:r w:rsidRPr="0066543B">
        <w:rPr>
          <w:rStyle w:val="StyleUnderline"/>
          <w:sz w:val="12"/>
        </w:rPr>
        <w:t xml:space="preserve"> </w:t>
      </w:r>
      <w:r w:rsidRPr="002C4BE5">
        <w:rPr>
          <w:rStyle w:val="StyleUnderline"/>
        </w:rPr>
        <w:t>must be invoked to resist the moment of closure that reconciliation might otherwise tend</w:t>
      </w:r>
      <w:r w:rsidRPr="0066543B">
        <w:rPr>
          <w:rStyle w:val="StyleUnderline"/>
          <w:sz w:val="12"/>
        </w:rPr>
        <w:t xml:space="preserve"> </w:t>
      </w:r>
      <w:r w:rsidRPr="002C4BE5">
        <w:rPr>
          <w:rStyle w:val="StyleUnderline"/>
        </w:rPr>
        <w:t>towards</w:t>
      </w:r>
      <w:r w:rsidRPr="00900D63">
        <w:rPr>
          <w:sz w:val="14"/>
        </w:rPr>
        <w:t xml:space="preserve">. Following from this, to understand reconciliation politically, we need to reverse the order of our moral thinking. In moral terms, reconciliation refers to the restoration of a wrongdoer to community. By violating the shared norms that bind the moral community, a wrongdoer alienates himself from his co-members. The wrongdoer's return to community is initiated by his acknowledgement of the truth of his wrongdoing and is completed with his forgiveness by those he has wronged </w:t>
      </w:r>
      <w:r w:rsidRPr="00957003">
        <w:rPr>
          <w:rStyle w:val="StyleUnderline"/>
        </w:rPr>
        <w:t>If we are to conceive</w:t>
      </w:r>
      <w:r w:rsidRPr="0066543B">
        <w:rPr>
          <w:rStyle w:val="StyleUnderline"/>
          <w:sz w:val="12"/>
        </w:rPr>
        <w:t xml:space="preserve"> </w:t>
      </w:r>
      <w:r w:rsidRPr="00957003">
        <w:rPr>
          <w:rStyle w:val="StyleUnderline"/>
        </w:rPr>
        <w:t>reconciliation politically</w:t>
      </w:r>
      <w:r w:rsidRPr="00900D63">
        <w:rPr>
          <w:sz w:val="14"/>
        </w:rPr>
        <w:t xml:space="preserve">, however, </w:t>
      </w:r>
      <w:r w:rsidRPr="00957003">
        <w:rPr>
          <w:rStyle w:val="StyleUnderline"/>
        </w:rPr>
        <w:t>we cannot presuppose community but must recognise</w:t>
      </w:r>
      <w:r w:rsidRPr="0066543B">
        <w:rPr>
          <w:rStyle w:val="StyleUnderline"/>
          <w:sz w:val="12"/>
        </w:rPr>
        <w:t xml:space="preserve"> </w:t>
      </w:r>
      <w:r w:rsidRPr="00957003">
        <w:rPr>
          <w:rStyle w:val="StyleUnderline"/>
        </w:rPr>
        <w:t>it as the contingent outcome of politics</w:t>
      </w:r>
      <w:r w:rsidRPr="00900D63">
        <w:rPr>
          <w:sz w:val="14"/>
        </w:rPr>
        <w:t xml:space="preserve">. Consequently, political reconciliation begins (rather than ends) with the invocation of a ‘we’. </w:t>
      </w:r>
      <w:r w:rsidRPr="00957003">
        <w:rPr>
          <w:rStyle w:val="StyleUnderline"/>
        </w:rPr>
        <w:t>Faith in the possibility of community</w:t>
      </w:r>
      <w:r w:rsidRPr="0066543B">
        <w:rPr>
          <w:rStyle w:val="StyleUnderline"/>
          <w:sz w:val="12"/>
        </w:rPr>
        <w:t xml:space="preserve"> </w:t>
      </w:r>
      <w:r w:rsidRPr="00957003">
        <w:rPr>
          <w:rStyle w:val="StyleUnderline"/>
        </w:rPr>
        <w:t>enables a collective reckoning with the past in terms of which former enemies might</w:t>
      </w:r>
      <w:r w:rsidRPr="0066543B">
        <w:rPr>
          <w:rStyle w:val="StyleUnderline"/>
          <w:sz w:val="12"/>
        </w:rPr>
        <w:t xml:space="preserve"> </w:t>
      </w:r>
      <w:r w:rsidRPr="00957003">
        <w:rPr>
          <w:rStyle w:val="StyleUnderline"/>
        </w:rPr>
        <w:t>eventually arrive at a shared understanding of what went before</w:t>
      </w:r>
      <w:r w:rsidRPr="00900D63">
        <w:rPr>
          <w:sz w:val="14"/>
        </w:rPr>
        <w:t xml:space="preserve">. I begin to make a case for these claims in this chapter by examining the potentially contradictory logics of reconciliation and politics. I consider the legacy of grave state wrongs that political reconciliation must address In such circumstances, it is not adequate to conceive reconciliation in terms of restoration because this makes an unwarranted presumption of community. In contrast, a political conception of reconciliation would be conditioned by an awareness of the risk of politics that Carl Schmitt draws our attention to: the ever-present possibility of the friend-enemy relation. I show how this guiding distinction brings to light the politics of reconciliation, which tend to be obscured by the religious, therapeutic and economic discourses in which reconciliation is olten represented. Yet, when the distinction between friend and enemy becomes an organising principle of politics, it seems to preclude the possibility of reconciliation altogether. Following from this. I suggest that </w:t>
      </w:r>
      <w:r w:rsidRPr="00700F04">
        <w:rPr>
          <w:rStyle w:val="StyleUnderline"/>
        </w:rPr>
        <w:t>the problem that political</w:t>
      </w:r>
      <w:r w:rsidRPr="0066543B">
        <w:rPr>
          <w:rStyle w:val="StyleUnderline"/>
          <w:sz w:val="12"/>
        </w:rPr>
        <w:t xml:space="preserve"> </w:t>
      </w:r>
      <w:r w:rsidRPr="00700F04">
        <w:rPr>
          <w:rStyle w:val="StyleUnderline"/>
        </w:rPr>
        <w:t>reconciliation must address is not how to overcome a relation of alienation between co-</w:t>
      </w:r>
      <w:r w:rsidRPr="0066543B">
        <w:rPr>
          <w:rStyle w:val="StyleUnderline"/>
          <w:sz w:val="12"/>
        </w:rPr>
        <w:t xml:space="preserve"> </w:t>
      </w:r>
      <w:r w:rsidRPr="00700F04">
        <w:rPr>
          <w:rStyle w:val="StyleUnderline"/>
        </w:rPr>
        <w:t>members of a moral community but</w:t>
      </w:r>
      <w:r>
        <w:rPr>
          <w:rStyle w:val="StyleUnderline"/>
        </w:rPr>
        <w:t>,</w:t>
      </w:r>
      <w:r w:rsidRPr="00700F04">
        <w:rPr>
          <w:rStyle w:val="StyleUnderline"/>
        </w:rPr>
        <w:t xml:space="preserve"> rather, how to transform a relation of enmity into</w:t>
      </w:r>
      <w:r w:rsidRPr="0066543B">
        <w:rPr>
          <w:rStyle w:val="StyleUnderline"/>
          <w:sz w:val="12"/>
        </w:rPr>
        <w:t xml:space="preserve"> </w:t>
      </w:r>
      <w:r w:rsidRPr="00700F04">
        <w:rPr>
          <w:rStyle w:val="StyleUnderline"/>
        </w:rPr>
        <w:t>one of civic friendship</w:t>
      </w:r>
      <w:r w:rsidRPr="00900D63">
        <w:rPr>
          <w:sz w:val="14"/>
        </w:rPr>
        <w:t xml:space="preserve">. The legacy of grave stale wrongs </w:t>
      </w:r>
      <w:r w:rsidRPr="00700F04">
        <w:rPr>
          <w:rStyle w:val="StyleUnderline"/>
        </w:rPr>
        <w:t>If the crowning political achievement of modernity is the development of constitutional</w:t>
      </w:r>
      <w:r w:rsidRPr="0066543B">
        <w:rPr>
          <w:rStyle w:val="StyleUnderline"/>
          <w:sz w:val="12"/>
        </w:rPr>
        <w:t xml:space="preserve"> </w:t>
      </w:r>
      <w:r w:rsidRPr="00700F04">
        <w:rPr>
          <w:rStyle w:val="StyleUnderline"/>
        </w:rPr>
        <w:t>democracy, this also has its dark side</w:t>
      </w:r>
      <w:r w:rsidRPr="00900D63">
        <w:rPr>
          <w:sz w:val="14"/>
        </w:rPr>
        <w:t xml:space="preserve">. The innovation of the eighteenth-century revolutions was to combine the liberties of the modems </w:t>
      </w:r>
      <w:r w:rsidRPr="00054D80">
        <w:rPr>
          <w:sz w:val="14"/>
        </w:rPr>
        <w:t xml:space="preserve">with those of the ancients by conjoining rule by the demos with the rule of law. On the one hand, the legitimacy of the state was established by divesting sovereignty from the monarch and investing it in ‘the people' On the other hand, it was understood to depend on the state's role in securing the private freedoms of individuals through the institution of rights. Yet, despite this achievement in principle, </w:t>
      </w:r>
      <w:r w:rsidRPr="00054D80">
        <w:rPr>
          <w:rStyle w:val="StyleUnderline"/>
        </w:rPr>
        <w:t>modem states have, in fact, been responsible for the most</w:t>
      </w:r>
      <w:r w:rsidRPr="00054D80">
        <w:rPr>
          <w:rStyle w:val="StyleUnderline"/>
          <w:sz w:val="12"/>
        </w:rPr>
        <w:t xml:space="preserve"> </w:t>
      </w:r>
      <w:r w:rsidRPr="00054D80">
        <w:rPr>
          <w:rStyle w:val="StyleUnderline"/>
        </w:rPr>
        <w:t>pervasive and systematic destruction of human life in history. State-organised killings are</w:t>
      </w:r>
      <w:r w:rsidRPr="00054D80">
        <w:rPr>
          <w:rStyle w:val="StyleUnderline"/>
          <w:sz w:val="12"/>
        </w:rPr>
        <w:t xml:space="preserve"> </w:t>
      </w:r>
      <w:r w:rsidRPr="00054D80">
        <w:rPr>
          <w:rStyle w:val="StyleUnderline"/>
        </w:rPr>
        <w:t>often described as acts of barbarism or madness, which suggests that they are an</w:t>
      </w:r>
      <w:r w:rsidRPr="00054D80">
        <w:rPr>
          <w:rStyle w:val="StyleUnderline"/>
          <w:sz w:val="12"/>
        </w:rPr>
        <w:t xml:space="preserve"> </w:t>
      </w:r>
      <w:r w:rsidRPr="00054D80">
        <w:rPr>
          <w:rStyle w:val="StyleUnderline"/>
        </w:rPr>
        <w:t>aberration of the fragile achievement of civilisation. Yet, on closer examination, the</w:t>
      </w:r>
      <w:r w:rsidRPr="00054D80">
        <w:rPr>
          <w:rStyle w:val="StyleUnderline"/>
          <w:sz w:val="12"/>
        </w:rPr>
        <w:t xml:space="preserve"> </w:t>
      </w:r>
      <w:r w:rsidRPr="00054D80">
        <w:rPr>
          <w:rStyle w:val="StyleUnderline"/>
        </w:rPr>
        <w:t>ethnic and political cleansing of certain categories of people from within a territory under</w:t>
      </w:r>
      <w:r w:rsidRPr="00054D80">
        <w:rPr>
          <w:rStyle w:val="StyleUnderline"/>
          <w:sz w:val="12"/>
        </w:rPr>
        <w:t xml:space="preserve"> </w:t>
      </w:r>
      <w:r w:rsidRPr="00054D80">
        <w:rPr>
          <w:rStyle w:val="StyleUnderline"/>
        </w:rPr>
        <w:t>the control of a state appears to be a distinctly ‘modem tradition'</w:t>
      </w:r>
      <w:r w:rsidRPr="00054D80">
        <w:rPr>
          <w:sz w:val="14"/>
        </w:rPr>
        <w:t xml:space="preserve"> (Mann 1999:18). </w:t>
      </w:r>
      <w:r w:rsidRPr="00054D80">
        <w:rPr>
          <w:rStyle w:val="StyleUnderline"/>
        </w:rPr>
        <w:t>The modernity of genocide is apparent not only in the technocratic means employed to</w:t>
      </w:r>
      <w:r w:rsidRPr="00054D80">
        <w:rPr>
          <w:rStyle w:val="StyleUnderline"/>
          <w:sz w:val="12"/>
        </w:rPr>
        <w:t xml:space="preserve"> </w:t>
      </w:r>
      <w:r w:rsidRPr="00054D80">
        <w:rPr>
          <w:rStyle w:val="StyleUnderline"/>
        </w:rPr>
        <w:t>bring it about but the end for which it is perpetrated</w:t>
      </w:r>
      <w:r w:rsidRPr="00054D80">
        <w:rPr>
          <w:sz w:val="14"/>
        </w:rPr>
        <w:t xml:space="preserve">. As Zygmunt Bauman (2000:91) argues, </w:t>
      </w:r>
      <w:r w:rsidRPr="00054D80">
        <w:rPr>
          <w:rStyle w:val="StyleUnderline"/>
        </w:rPr>
        <w:t>traditional motives for mass extermination range from ‘cold-blooded calculation</w:t>
      </w:r>
      <w:r w:rsidRPr="00054D80">
        <w:rPr>
          <w:rStyle w:val="StyleUnderline"/>
          <w:sz w:val="12"/>
        </w:rPr>
        <w:t xml:space="preserve"> </w:t>
      </w:r>
      <w:r w:rsidRPr="00054D80">
        <w:rPr>
          <w:rStyle w:val="StyleUnderline"/>
        </w:rPr>
        <w:t>of competitive gain'</w:t>
      </w:r>
      <w:r w:rsidRPr="00054D80">
        <w:rPr>
          <w:sz w:val="14"/>
        </w:rPr>
        <w:t xml:space="preserve"> (‘there is no room for both of us') </w:t>
      </w:r>
      <w:r w:rsidRPr="00054D80">
        <w:rPr>
          <w:rStyle w:val="StyleUnderline"/>
        </w:rPr>
        <w:t>to ‘disinterested hatred or</w:t>
      </w:r>
      <w:r w:rsidRPr="00054D80">
        <w:rPr>
          <w:rStyle w:val="StyleUnderline"/>
          <w:sz w:val="12"/>
        </w:rPr>
        <w:t xml:space="preserve"> </w:t>
      </w:r>
      <w:r w:rsidRPr="00054D80">
        <w:rPr>
          <w:rStyle w:val="StyleUnderline"/>
        </w:rPr>
        <w:t>heterophobia'</w:t>
      </w:r>
      <w:r w:rsidRPr="00054D80">
        <w:rPr>
          <w:sz w:val="14"/>
        </w:rPr>
        <w:t xml:space="preserve"> (‘the only good Indian is a dead</w:t>
      </w:r>
      <w:r w:rsidRPr="00900D63">
        <w:rPr>
          <w:sz w:val="14"/>
        </w:rPr>
        <w:t xml:space="preserve"> one'). </w:t>
      </w:r>
      <w:r w:rsidRPr="00944F69">
        <w:rPr>
          <w:rStyle w:val="StyleUnderline"/>
        </w:rPr>
        <w:t>With modem genocide, in contrast,</w:t>
      </w:r>
      <w:r w:rsidRPr="0066543B">
        <w:rPr>
          <w:rStyle w:val="StyleUnderline"/>
          <w:sz w:val="12"/>
        </w:rPr>
        <w:t xml:space="preserve"> </w:t>
      </w:r>
      <w:r w:rsidRPr="00066B07">
        <w:rPr>
          <w:rStyle w:val="Emphasis"/>
          <w:highlight w:val="cyan"/>
        </w:rPr>
        <w:t>elimination of the other is not an end in itself but a means</w:t>
      </w:r>
      <w:r w:rsidRPr="00066B07">
        <w:rPr>
          <w:rStyle w:val="StyleUnderline"/>
          <w:highlight w:val="cyan"/>
        </w:rPr>
        <w:t xml:space="preserve"> to realising a rational design</w:t>
      </w:r>
      <w:r w:rsidRPr="0066543B">
        <w:rPr>
          <w:rStyle w:val="StyleUnderline"/>
          <w:sz w:val="12"/>
        </w:rPr>
        <w:t xml:space="preserve"> </w:t>
      </w:r>
      <w:r w:rsidRPr="00066B07">
        <w:rPr>
          <w:rStyle w:val="StyleUnderline"/>
          <w:highlight w:val="cyan"/>
        </w:rPr>
        <w:t>for society</w:t>
      </w:r>
      <w:r w:rsidRPr="00944F69">
        <w:rPr>
          <w:rStyle w:val="StyleUnderline"/>
        </w:rPr>
        <w:t xml:space="preserve">. It is </w:t>
      </w:r>
      <w:r w:rsidRPr="00066B07">
        <w:rPr>
          <w:rStyle w:val="Emphasis"/>
          <w:highlight w:val="cyan"/>
        </w:rPr>
        <w:t>part of a plan to remake the world in the image of an ideal</w:t>
      </w:r>
      <w:r w:rsidRPr="00391A7C">
        <w:rPr>
          <w:rStyle w:val="StyleUnderline"/>
        </w:rPr>
        <w:t xml:space="preserve">. </w:t>
      </w:r>
      <w:r w:rsidRPr="00066B07">
        <w:rPr>
          <w:rStyle w:val="Emphasis"/>
          <w:highlight w:val="cyan"/>
        </w:rPr>
        <w:t>Mass</w:t>
      </w:r>
      <w:r w:rsidRPr="0066543B">
        <w:rPr>
          <w:rStyle w:val="Emphasis"/>
          <w:sz w:val="12"/>
        </w:rPr>
        <w:t xml:space="preserve"> </w:t>
      </w:r>
      <w:r w:rsidRPr="00066B07">
        <w:rPr>
          <w:rStyle w:val="Emphasis"/>
          <w:highlight w:val="cyan"/>
        </w:rPr>
        <w:t>extermination is undertaken in order to bring about a ‘harmonious world, conflict-free</w:t>
      </w:r>
      <w:r w:rsidRPr="00900D63">
        <w:rPr>
          <w:sz w:val="14"/>
        </w:rPr>
        <w:t xml:space="preserve">, docile in the hands of [its] rulers, orderly, controlled’ (Bauman 2000 93) Bauman shows modem genocide to be </w:t>
      </w:r>
      <w:r w:rsidRPr="00391A7C">
        <w:rPr>
          <w:rStyle w:val="StyleUnderline"/>
        </w:rPr>
        <w:t xml:space="preserve">consistent with the 'civilising process’ itself and, </w:t>
      </w:r>
      <w:r w:rsidRPr="00054D80">
        <w:rPr>
          <w:rStyle w:val="StyleUnderline"/>
        </w:rPr>
        <w:t>in particular,</w:t>
      </w:r>
      <w:r w:rsidRPr="00054D80">
        <w:rPr>
          <w:rStyle w:val="StyleUnderline"/>
          <w:sz w:val="12"/>
        </w:rPr>
        <w:t xml:space="preserve"> </w:t>
      </w:r>
      <w:r w:rsidRPr="00054D80">
        <w:rPr>
          <w:rStyle w:val="StyleUnderline"/>
        </w:rPr>
        <w:t>with the instrumental rationality in terms of which modem society is organized. In this</w:t>
      </w:r>
      <w:r w:rsidRPr="00054D80">
        <w:rPr>
          <w:rStyle w:val="StyleUnderline"/>
          <w:sz w:val="12"/>
        </w:rPr>
        <w:t xml:space="preserve"> </w:t>
      </w:r>
      <w:r w:rsidRPr="00054D80">
        <w:rPr>
          <w:rStyle w:val="StyleUnderline"/>
        </w:rPr>
        <w:t>context, law—which is supposed to restrain violence—becomes a means to regulate its</w:t>
      </w:r>
      <w:r w:rsidRPr="00054D80">
        <w:rPr>
          <w:rStyle w:val="StyleUnderline"/>
          <w:sz w:val="12"/>
        </w:rPr>
        <w:t xml:space="preserve"> </w:t>
      </w:r>
      <w:r w:rsidRPr="00054D80">
        <w:rPr>
          <w:rStyle w:val="StyleUnderline"/>
        </w:rPr>
        <w:t>systematic deployment</w:t>
      </w:r>
      <w:r w:rsidRPr="00054D80">
        <w:rPr>
          <w:sz w:val="14"/>
        </w:rPr>
        <w:t xml:space="preserve">. Moreover, as Michael Mann (1999) suggests, </w:t>
      </w:r>
      <w:r w:rsidRPr="00054D80">
        <w:rPr>
          <w:rStyle w:val="StyleUnderline"/>
        </w:rPr>
        <w:t>genocide may be regarded as the 'dark</w:t>
      </w:r>
      <w:r w:rsidRPr="00054D80">
        <w:rPr>
          <w:rStyle w:val="StyleUnderline"/>
          <w:sz w:val="12"/>
        </w:rPr>
        <w:t xml:space="preserve"> </w:t>
      </w:r>
      <w:r w:rsidRPr="00054D80">
        <w:rPr>
          <w:rStyle w:val="StyleUnderline"/>
        </w:rPr>
        <w:t>side of democracy’ as modern regimes typically justify their murderous projects in the</w:t>
      </w:r>
      <w:r w:rsidRPr="00054D80">
        <w:rPr>
          <w:rStyle w:val="StyleUnderline"/>
          <w:sz w:val="12"/>
        </w:rPr>
        <w:t xml:space="preserve"> </w:t>
      </w:r>
      <w:r w:rsidRPr="00054D80">
        <w:rPr>
          <w:rStyle w:val="StyleUnderline"/>
        </w:rPr>
        <w:t>name of 'the people’</w:t>
      </w:r>
      <w:r w:rsidRPr="00054D80">
        <w:rPr>
          <w:sz w:val="14"/>
        </w:rPr>
        <w:t xml:space="preserve">. </w:t>
      </w:r>
      <w:r w:rsidRPr="00054D80">
        <w:rPr>
          <w:rStyle w:val="StyleUnderline"/>
        </w:rPr>
        <w:t>As every act of inclusion is predicated on one of exclusion, the</w:t>
      </w:r>
      <w:r w:rsidRPr="00054D80">
        <w:rPr>
          <w:rStyle w:val="StyleUnderline"/>
          <w:sz w:val="12"/>
        </w:rPr>
        <w:t xml:space="preserve"> </w:t>
      </w:r>
      <w:r w:rsidRPr="00054D80">
        <w:rPr>
          <w:rStyle w:val="StyleUnderline"/>
        </w:rPr>
        <w:t>invocation of the idea of the people’ often functions not only to legitimise the state but to</w:t>
      </w:r>
      <w:r w:rsidRPr="00054D80">
        <w:rPr>
          <w:rStyle w:val="StyleUnderline"/>
          <w:sz w:val="12"/>
        </w:rPr>
        <w:t xml:space="preserve"> </w:t>
      </w:r>
      <w:r w:rsidRPr="00054D80">
        <w:rPr>
          <w:rStyle w:val="StyleUnderline"/>
        </w:rPr>
        <w:t>generate a sense of an alien other that threatens the integrity of the people from within.</w:t>
      </w:r>
      <w:r w:rsidRPr="00054D80">
        <w:rPr>
          <w:sz w:val="14"/>
        </w:rPr>
        <w:t xml:space="preserve"> Because the claim to sovereignty is not only a claim to self-determination but a claim over territory, this may lead to these others being forcibly removed from the territory of the people. </w:t>
      </w:r>
      <w:r w:rsidRPr="00054D80">
        <w:rPr>
          <w:rStyle w:val="StyleUnderline"/>
        </w:rPr>
        <w:t>Various types and degrees of ‘cleansing’ have been applied</w:t>
      </w:r>
      <w:r w:rsidRPr="00A222DC">
        <w:rPr>
          <w:rStyle w:val="StyleUnderline"/>
        </w:rPr>
        <w:t xml:space="preserve"> by states in order</w:t>
      </w:r>
      <w:r w:rsidRPr="0066543B">
        <w:rPr>
          <w:rStyle w:val="StyleUnderline"/>
          <w:sz w:val="12"/>
        </w:rPr>
        <w:t xml:space="preserve"> </w:t>
      </w:r>
      <w:r w:rsidRPr="00A222DC">
        <w:rPr>
          <w:rStyle w:val="StyleUnderline"/>
        </w:rPr>
        <w:t>to protect the sovereignty of a people from an alien form of life within the body politic</w:t>
      </w:r>
      <w:r>
        <w:rPr>
          <w:rStyle w:val="StyleUnderline"/>
        </w:rPr>
        <w:t>.</w:t>
      </w:r>
      <w:r w:rsidRPr="0066543B">
        <w:rPr>
          <w:rStyle w:val="StyleUnderline"/>
          <w:sz w:val="12"/>
        </w:rPr>
        <w:t xml:space="preserve"> </w:t>
      </w:r>
      <w:r w:rsidRPr="00A222DC">
        <w:rPr>
          <w:rStyle w:val="StyleUnderline"/>
        </w:rPr>
        <w:t xml:space="preserve">These have </w:t>
      </w:r>
      <w:r w:rsidRPr="00066B07">
        <w:rPr>
          <w:rStyle w:val="StyleUnderline"/>
          <w:highlight w:val="cyan"/>
        </w:rPr>
        <w:t xml:space="preserve">included </w:t>
      </w:r>
      <w:r w:rsidRPr="00066B07">
        <w:rPr>
          <w:rStyle w:val="Emphasis"/>
          <w:highlight w:val="cyan"/>
        </w:rPr>
        <w:t>cultural assimilation</w:t>
      </w:r>
      <w:r w:rsidRPr="00066B07">
        <w:rPr>
          <w:rStyle w:val="StyleUnderline"/>
          <w:highlight w:val="cyan"/>
        </w:rPr>
        <w:t xml:space="preserve">, </w:t>
      </w:r>
      <w:r w:rsidRPr="00066B07">
        <w:rPr>
          <w:rStyle w:val="Emphasis"/>
          <w:highlight w:val="cyan"/>
        </w:rPr>
        <w:t>biological assimilation</w:t>
      </w:r>
      <w:r w:rsidRPr="00066B07">
        <w:rPr>
          <w:rStyle w:val="StyleUnderline"/>
          <w:highlight w:val="cyan"/>
        </w:rPr>
        <w:t xml:space="preserve">, </w:t>
      </w:r>
      <w:r w:rsidRPr="00066B07">
        <w:rPr>
          <w:rStyle w:val="Emphasis"/>
          <w:highlight w:val="cyan"/>
        </w:rPr>
        <w:t>coerced emigration</w:t>
      </w:r>
      <w:r w:rsidRPr="00A222DC">
        <w:rPr>
          <w:rStyle w:val="StyleUnderline"/>
        </w:rPr>
        <w:t>,</w:t>
      </w:r>
      <w:r w:rsidRPr="0066543B">
        <w:rPr>
          <w:rStyle w:val="StyleUnderline"/>
          <w:sz w:val="12"/>
        </w:rPr>
        <w:t xml:space="preserve"> </w:t>
      </w:r>
      <w:r w:rsidRPr="00066B07">
        <w:rPr>
          <w:rStyle w:val="Emphasis"/>
          <w:highlight w:val="cyan"/>
        </w:rPr>
        <w:t>murderous cleansing</w:t>
      </w:r>
      <w:r w:rsidRPr="00066B07">
        <w:rPr>
          <w:rStyle w:val="StyleUnderline"/>
          <w:highlight w:val="cyan"/>
        </w:rPr>
        <w:t xml:space="preserve"> and</w:t>
      </w:r>
      <w:r w:rsidRPr="00900D63">
        <w:rPr>
          <w:sz w:val="14"/>
        </w:rPr>
        <w:t xml:space="preserve">, ultimately, </w:t>
      </w:r>
      <w:r w:rsidRPr="00066B07">
        <w:rPr>
          <w:rStyle w:val="Emphasis"/>
          <w:highlight w:val="cyan"/>
        </w:rPr>
        <w:t>genocide</w:t>
      </w:r>
      <w:r w:rsidRPr="00900D63">
        <w:rPr>
          <w:sz w:val="14"/>
        </w:rPr>
        <w:t xml:space="preserve">. </w:t>
      </w:r>
      <w:r w:rsidRPr="00A222DC">
        <w:rPr>
          <w:rStyle w:val="StyleUnderline"/>
        </w:rPr>
        <w:t xml:space="preserve">Both the rationalisation of </w:t>
      </w:r>
      <w:r w:rsidRPr="00066B07">
        <w:rPr>
          <w:rStyle w:val="StyleUnderline"/>
          <w:highlight w:val="cyan"/>
        </w:rPr>
        <w:t>mass murder as a means to a better social order</w:t>
      </w:r>
      <w:r w:rsidRPr="0017290D">
        <w:rPr>
          <w:rStyle w:val="StyleUnderline"/>
        </w:rPr>
        <w:t xml:space="preserve"> and the</w:t>
      </w:r>
      <w:r w:rsidRPr="0066543B">
        <w:rPr>
          <w:rStyle w:val="StyleUnderline"/>
          <w:sz w:val="12"/>
        </w:rPr>
        <w:t xml:space="preserve"> </w:t>
      </w:r>
      <w:r w:rsidRPr="00A222DC">
        <w:rPr>
          <w:rStyle w:val="StyleUnderline"/>
        </w:rPr>
        <w:t xml:space="preserve">undertaking of this act to secure the sovereignty of the people </w:t>
      </w:r>
      <w:r w:rsidRPr="00066B07">
        <w:rPr>
          <w:rStyle w:val="StyleUnderline"/>
          <w:highlight w:val="cyan"/>
        </w:rPr>
        <w:t xml:space="preserve">are </w:t>
      </w:r>
      <w:r w:rsidRPr="00066B07">
        <w:rPr>
          <w:rStyle w:val="Emphasis"/>
          <w:highlight w:val="cyan"/>
        </w:rPr>
        <w:t>motivated by a</w:t>
      </w:r>
      <w:r w:rsidRPr="0066543B">
        <w:rPr>
          <w:rStyle w:val="Emphasis"/>
          <w:sz w:val="12"/>
        </w:rPr>
        <w:t xml:space="preserve"> </w:t>
      </w:r>
      <w:r w:rsidRPr="00066B07">
        <w:rPr>
          <w:rStyle w:val="Emphasis"/>
          <w:highlight w:val="cyan"/>
        </w:rPr>
        <w:t>profoundly anti-political mentality</w:t>
      </w:r>
      <w:r w:rsidRPr="00A222DC">
        <w:rPr>
          <w:rStyle w:val="StyleUnderline"/>
        </w:rPr>
        <w:t xml:space="preserve">, for they are </w:t>
      </w:r>
      <w:r w:rsidRPr="00066B07">
        <w:rPr>
          <w:rStyle w:val="StyleUnderline"/>
          <w:highlight w:val="cyan"/>
        </w:rPr>
        <w:t xml:space="preserve">driven by a </w:t>
      </w:r>
      <w:r w:rsidRPr="00066B07">
        <w:rPr>
          <w:rStyle w:val="Emphasis"/>
          <w:highlight w:val="cyan"/>
        </w:rPr>
        <w:t>resentment of the plurality of</w:t>
      </w:r>
      <w:r w:rsidRPr="0066543B">
        <w:rPr>
          <w:rStyle w:val="Emphasis"/>
          <w:sz w:val="12"/>
        </w:rPr>
        <w:t xml:space="preserve"> </w:t>
      </w:r>
      <w:r w:rsidRPr="00066B07">
        <w:rPr>
          <w:rStyle w:val="Emphasis"/>
          <w:highlight w:val="cyan"/>
        </w:rPr>
        <w:t>the human world, the unpredictability of action and the always unfinished character of</w:t>
      </w:r>
      <w:r w:rsidRPr="0066543B">
        <w:rPr>
          <w:rStyle w:val="Emphasis"/>
          <w:sz w:val="12"/>
        </w:rPr>
        <w:t xml:space="preserve"> </w:t>
      </w:r>
      <w:r w:rsidRPr="00066B07">
        <w:rPr>
          <w:rStyle w:val="Emphasis"/>
          <w:highlight w:val="cyan"/>
        </w:rPr>
        <w:t>community</w:t>
      </w:r>
      <w:r w:rsidRPr="00900D63">
        <w:rPr>
          <w:sz w:val="14"/>
        </w:rPr>
        <w:t xml:space="preserve">. Consequently, the memory of such offences undermines the possibility of politics in the present between those implicated in wrongdoing and those targeted for persecution. </w:t>
      </w:r>
      <w:r w:rsidRPr="00A222DC">
        <w:rPr>
          <w:rStyle w:val="StyleUnderline"/>
        </w:rPr>
        <w:t>The knowledge that what has been could be again emasculates the</w:t>
      </w:r>
      <w:r w:rsidRPr="0066543B">
        <w:rPr>
          <w:rStyle w:val="StyleUnderline"/>
          <w:sz w:val="12"/>
        </w:rPr>
        <w:t xml:space="preserve"> </w:t>
      </w:r>
      <w:r w:rsidRPr="00A222DC">
        <w:rPr>
          <w:rStyle w:val="StyleUnderline"/>
        </w:rPr>
        <w:t>conditions that enable social trust as it establishes a self-perpetuating legacy of hatred,</w:t>
      </w:r>
      <w:r w:rsidRPr="0066543B">
        <w:rPr>
          <w:rStyle w:val="StyleUnderline"/>
          <w:sz w:val="12"/>
        </w:rPr>
        <w:t xml:space="preserve"> </w:t>
      </w:r>
      <w:r w:rsidRPr="00A222DC">
        <w:rPr>
          <w:rStyle w:val="StyleUnderline"/>
        </w:rPr>
        <w:t>fear, guilt and resentment</w:t>
      </w:r>
      <w:r w:rsidRPr="00900D63">
        <w:rPr>
          <w:sz w:val="14"/>
        </w:rPr>
        <w:t xml:space="preserve">. Since the end of the cold war, many societies have been struggling to arrest and overcome the legacy of grave state wrongs. Attempts to reckon with a painful past are often associated with a transition to democracy during which a range of official responses are available to a new regime. These include amnesty and criminal trials, reparation and restitution, removal of collaborators from public office, official investigations into the causes and consequences of state wrongs and constitution making (sec Kntz 1995: Minow 1998. Tcitcl 2000). Such measures are usually referred to as forms of transitional justice as they are associated with a period of rapid political change during which the demand for retributive justice must be balanced against the imperative to consolidate a democratic regime (sec Huntington 1991:208-79). Efforts to reckon with slate wrongs, though, have not been confined to new democracies, which must tread lightly in their justice-seeking measures for fear of a military coup or return to civil war. In many well- established democracies, the memory of offence continues to be a source of grievance for a section of the population and presents a legitimation crisis for the state. Yet, </w:t>
      </w:r>
      <w:r w:rsidRPr="000D6E02">
        <w:rPr>
          <w:rStyle w:val="StyleUnderline"/>
        </w:rPr>
        <w:t>legal remedies alone are insufficient to address the legacy of grave state wrongs. Important as they are, the goals of re</w:t>
      </w:r>
      <w:r w:rsidRPr="00320948">
        <w:rPr>
          <w:rStyle w:val="StyleUnderline"/>
        </w:rPr>
        <w:t>storing the rule of law and promoting a culture of</w:t>
      </w:r>
      <w:r w:rsidRPr="0066543B">
        <w:rPr>
          <w:rStyle w:val="StyleUnderline"/>
          <w:sz w:val="12"/>
        </w:rPr>
        <w:t xml:space="preserve"> </w:t>
      </w:r>
      <w:r w:rsidRPr="00320948">
        <w:rPr>
          <w:rStyle w:val="StyleUnderline"/>
        </w:rPr>
        <w:t>respect for human rights presume that state wrongs represent a temporary aberration of</w:t>
      </w:r>
      <w:r w:rsidRPr="0066543B">
        <w:rPr>
          <w:rStyle w:val="StyleUnderline"/>
          <w:sz w:val="12"/>
        </w:rPr>
        <w:t xml:space="preserve"> </w:t>
      </w:r>
      <w:r w:rsidRPr="00320948">
        <w:rPr>
          <w:rStyle w:val="StyleUnderline"/>
        </w:rPr>
        <w:t>the moral-political order and thereby overlook the law’s historical role in sanctioning</w:t>
      </w:r>
      <w:r w:rsidRPr="0066543B">
        <w:rPr>
          <w:rStyle w:val="StyleUnderline"/>
          <w:sz w:val="12"/>
        </w:rPr>
        <w:t xml:space="preserve"> </w:t>
      </w:r>
      <w:r w:rsidRPr="00320948">
        <w:rPr>
          <w:rStyle w:val="StyleUnderline"/>
        </w:rPr>
        <w:t>state violence</w:t>
      </w:r>
      <w:r w:rsidRPr="00900D63">
        <w:rPr>
          <w:sz w:val="14"/>
        </w:rPr>
        <w:t xml:space="preserve">. Moreover, such legal strategies do not allow for the possibility that the memory of offence might foreclose the possibility of political association in the present This risk is real because those ‘ordinary citizens' who were neither immediate perpetrators nor victims are invariably implicated in the modes of oppression or conflict that underpin political violence. Given the persistence of hard feelings between citizens, focusing on institutional reform and legal remedies might, at best, facilitate a more fundamental reckoning with the past. For, in such circumstances, ordinary citizens need to find good grounds to live together in the first place if they are to affirm the legitimacy of shared institutions. This fundamental reckoning is inherently political because it centres on the possibility of invoking a ‘we’ that might meaningfully include both the perpetrators and the survivors—the oppressors and the oppressed—of the former regime. In this context, the concept of reconciliation emerged in the political discourse of divided societies such as South Africa, Australia and Chile in the 1990s. In these countries, reconciliation was promoted by the state as a way of dealing with the legacy of grave wrongs perpetrated by a former regime. As Priscilla Hayner (2002:161) observes, reconciliation implies building or rebuilding relationships today that are not haunted by the conflicts and hatreds of yesterday'. In the reconciled polity, she argues, the wrongs of the past could be discussed openly and without bitterness in public. Relationships between former antagonists would be based on responding to present challenges rather than identifying each other in relation to past events. Moreover, there would be some common agreement on fundamental historical facts concerning what wrongs were perpetrated. However, as Hayner acknowledges, it remains unclear, beyond this minimal definition, what political reconciliation should amount to and how it should be achieved Consequently, the meaning of reconciliation tends to be vigorously contested among citizens divided by past wrongs. According to W.B.Callie (1969:123), an 'essentially contested concept’ is one whose proper use 'inevitably involves endless disputes about [its] proper [use] on the part of [its] users’. 'Reconciliation’ is clearly such a concept. Actors may disagree over what form reconciliation should take or how it should be realised. However, even the most conservative supporter and the most radical opponent of the old regime arc likely to agree that reconciliation is a desirable social good in the changed political circumstances in which they find themselves. Reconciliation is an internally complex concept bccausc it refers to a cluster of practices that include (among other things) repenting, restoring, punishing, apologising, repairing, forgiving, redeeming, forgetting, remembering, promising and understanding. Moreover, it is a concept broadly open to interpretation so that actors arc likely to differ significantly in their understanding of what ‘true' reconciliation would entail. In South Africa, for instance, reconciliation was interpreted differently by various actors in terms of: a non-racial ideology that promotes unity in the form of the ‘rainbow nation': an intcrcommunal understanding that would preserve the distinct identities of separate cultures: a religious ideology that demands repentance from wrongdoers: a human rights approach that calls lor restoring the rule of law in order to prevent future abuses: and community building that would restore social trust in divided townships (Hambcr and van der Merwe 1998). This contestability shows reconciliation to be a fundamentally political concept. As Brandon Hamber and Hugo van der Merwe (1998) discuss, although the various interpretations of reconciliation they identify sometimes co-existed ‘quite comfortably' within political institutions and discourses in South Africa, they are. in various ways, incompatible. Consequently, the different meanings assigned to reconciliation often emerged at the ‘core of the conflict between different groups' This conceptual contestability should be affirmed because, as I will show, it creates a ‘space for political interaction’ (Connolly 1993:6). As William Connolly (1993:6) argues, politics typically entails an ‘ambiguous and relatively openended interaction of persons and groups who share a range of concepts but share them imperfectly and incompletely’. By accommodating multiple meanings, reconciliation provides a common vocabulary within which citizens may contest the terms and possibility of their political association Political reconciliation depends on this contestability because it points to an ambiguity that counters a certain anti-political view of reconciliation, which forecloses political opportunity by privileging consensus as a regulative ideal. The political inadequacy of the restorative conception of reconciliation The contestability that is inherent to any conception of reconciliation tends to be occluded when reconciliation is construed in terms of restoration. According to advocates of restorative justice, reconciliation is central to the way we make sense of moral experience. Wrongdoing is understood, in this context, in relation to the ideal of union— that being joined together with others completes us (Morris 1976:96). In transgressing a norm that mediates relations between members of a community, an individual not only causes injury to the person wronged but demonstrates a lack of commitment to the values of the community to which he belongs. Through transgression, the wrongdoer alienates himself from a moral community. The retributive sentiments of resentment on the part of the injured party and indignation on the part of other members of the community express blame and communicate withdrawal of the usual solidarity extended towards a co- mcmber of the community (Bennett 2002:149-53). Alienation brings the wrongdoer to rccognisc his transgression and, hcncc. to share the community’s moral disapproval of his act. In coming to rccognisc how he has damaged a valued relationship, he acccpts blame and so feels guilty. The suffering associated with guilt arises both from recognition of the hurt inflicted on another for whom one cares and from the feeling of separation from others (Moms 1976:99-100). The experience of guilt thus leads to rcpcntancc: acknowledgement that one has failed to live one's life according to the values one shares with others and reaffirmation of one's commitment to those values. In repenting, the wrongdoer distances himself from his act—he repudiates the wrong as incommensurate with his identity as a member of the moral community—and so initiates ‘a rite of passage back to union’ (Morris 1976:%). The end of atonement, as Perrin and Veitch (1998:226) point out. is ‘at-onc-mcnt’ with others. The way to reconciliation involves attending to the negative consequences of one's actions through apology, reparation and penance. By acknowledging responsibility, expressing sorrow and regret and reaffirming his commitment to the values of the community, ‘the offender simultaneously recalls and is re-called to that which binds’ (Tavuchis 1991:8). Through reparation, one seeks to set things right, to compensate those wronged for harm to person and property. Typically, though, some further extraordinary sacrifice or effort is required. Penance involves a willingness to suffer for what one has done and to go beyond the call of duty to demonstrate one's commitment to a relationship. Apology, reparation and penance are. in this way, all oriented to the ‘restoration of relationships damaged by past conflict' (Moms 1976:97). This rite of passage back to union is completed by forgiveness: the relinquishment of resentment. Resentment (justly) holds the wrongdoer at arm's length and so constitutes an obstacle to restoration. According to Jeffrie Murphy (1988a: 19). an offer of forgiveness should be conditional on satisfaction that the wrongdoer no longer holds us in contempt, that he has accepted responsibility for his actions and has reaffirmed his commitment to communal norms. Forgiveness then amounts to an acknowledgement of reconciliation—the restoration of a damaged relationship. While personal forgiveness restores the relationship between offender and victim, it does not necessarily preclude punishment. For. although the victim has exclusive authority over whether to forgive an injury, the question of punishment is a matter for a third part)' to decide—an authorised representative of the community whose norm has been violated. This restorative conception of reconciliation provides a persuasive account of the moral psychology involved in the way we commonly respond to and seek to ameliorate wrongdoing. Yet, it is politically inadequate for at least three reasons. First, it suggests the prior existence of harmonious or friendly relations between groups. However, as Antye Krog (1998:109) observes in relation to South Africa, in societies divided by state wrongs, there may be 'nothing to go back to’. Indeed, the relationship between groups often originates in a wrong such as colonisation or slavery. State wrongs are typically perpetrated against categories of people who are not recognised as members of the moral- political community. Alternatively, violence is legitimised in the name of community; oppression of one part is justified for the sake of the whole. Yet, the restorative conception of reconciliation docs not distinguish between wrongs perpetrated within a community of moral equals and wrongs that are legitimised by a political regime.1 Following from this, the moral conccption of reconciliation docs not rccognisc that, within a polity divided by past wrongs, reconciliation would not involve the restoration of the moral-political order but rather would require a fundamental reconfiguring of that order. The notion of restoration suggests that a previous order has been violated by wrongdoing and that reconciliation requires the reaffirmation of those norms that this wrong called into question. Yet. it is in the nature of state wrongs that they do not transgress a political order but arc intended to uphold one. State violence is justified lor the security of the political association. Rather than restoration, then, what seems to be required is revolution: a radical break with the past and the initiation of an entirely new order. Third, the restorative conccption of reconciliation docs not distinguish between the political and the moral. It presupposes that the norms of the moral community are publicly known and bind all who belong. However, the plurality that attends public life means that there is likely to be conflict over the applicability of norms according to which wrongful acts should be judged. There may be agreement on brute facts: that a particular individual killed several people, for example. However, while members of one group may understand hun to be a freedom fighter, members of another might consider him to be a terrorist. In such instances, conflict is of a second order: it concerns not the proper application of a norm but the validity of the norm itself An advocate of the restorative ideal might respond to these criticisms by pointing out that the moral relevance of the ideal of reconciliation does not depend on the coincidence of moral and political communities. Although an actually existing political community may have failed to recognise certain categories of people as members of the moral community, we should insist that it was wrong to do so. By excluding these others, the members of a political community failed to recognise a pre-existing structure of mutual obligations and responsibilities. Similarly, it would follow from this that we are right to presuppose a continuous moral order despite the messy reality of politics. Just as the bounds of the moral community remain the same despite those of an actually existing political community, so the moral order continues despite the temporary aberration of an immoral political order.2 </w:t>
      </w:r>
      <w:r w:rsidRPr="007F5D37">
        <w:rPr>
          <w:rStyle w:val="Emphasis"/>
          <w:highlight w:val="cyan"/>
        </w:rPr>
        <w:t>It may well be true that we have moral obligations towards others that are universal and independent of actually existing political relations. However, i</w:t>
      </w:r>
      <w:r w:rsidRPr="00066B07">
        <w:rPr>
          <w:rStyle w:val="Emphasis"/>
          <w:highlight w:val="cyan"/>
        </w:rPr>
        <w:t>t would be a</w:t>
      </w:r>
      <w:r w:rsidRPr="00054D80">
        <w:rPr>
          <w:rStyle w:val="StyleUnderline"/>
        </w:rPr>
        <w:t xml:space="preserve"> political</w:t>
      </w:r>
      <w:r w:rsidRPr="0066543B">
        <w:rPr>
          <w:rStyle w:val="StyleUnderline"/>
          <w:sz w:val="12"/>
        </w:rPr>
        <w:t xml:space="preserve"> </w:t>
      </w:r>
      <w:r w:rsidRPr="00066B07">
        <w:rPr>
          <w:rStyle w:val="Emphasis"/>
          <w:highlight w:val="cyan"/>
        </w:rPr>
        <w:t>mistake to take for granted a shared set of moral norms according to which political</w:t>
      </w:r>
      <w:r w:rsidRPr="0066543B">
        <w:rPr>
          <w:rStyle w:val="StyleUnderline"/>
          <w:sz w:val="12"/>
        </w:rPr>
        <w:t xml:space="preserve"> </w:t>
      </w:r>
      <w:r w:rsidRPr="00066B07">
        <w:rPr>
          <w:rStyle w:val="Emphasis"/>
          <w:highlight w:val="cyan"/>
        </w:rPr>
        <w:t>relations should (or could) be ordered</w:t>
      </w:r>
      <w:r>
        <w:rPr>
          <w:rStyle w:val="StyleUnderline"/>
        </w:rPr>
        <w:t>.</w:t>
      </w:r>
      <w:r w:rsidRPr="00900D63">
        <w:rPr>
          <w:sz w:val="14"/>
        </w:rPr>
        <w:t xml:space="preserve"> </w:t>
      </w:r>
      <w:r w:rsidRPr="004D2A4E">
        <w:rPr>
          <w:rStyle w:val="StyleUnderline"/>
        </w:rPr>
        <w:t>For moral norms are politically relevant only to</w:t>
      </w:r>
      <w:r w:rsidRPr="0066543B">
        <w:rPr>
          <w:rStyle w:val="StyleUnderline"/>
          <w:sz w:val="12"/>
        </w:rPr>
        <w:t xml:space="preserve"> </w:t>
      </w:r>
      <w:r w:rsidRPr="004D2A4E">
        <w:rPr>
          <w:rStyle w:val="StyleUnderline"/>
        </w:rPr>
        <w:t>the extent that they are attested to and contested—upheld or rejected—by members of a</w:t>
      </w:r>
      <w:r w:rsidRPr="0066543B">
        <w:rPr>
          <w:rStyle w:val="StyleUnderline"/>
          <w:sz w:val="12"/>
        </w:rPr>
        <w:t xml:space="preserve"> </w:t>
      </w:r>
      <w:r w:rsidRPr="004D2A4E">
        <w:rPr>
          <w:rStyle w:val="StyleUnderline"/>
        </w:rPr>
        <w:t>political association</w:t>
      </w:r>
      <w:r w:rsidRPr="00900D63">
        <w:rPr>
          <w:sz w:val="14"/>
        </w:rPr>
        <w:t xml:space="preserve">. Just as we should resist the conclusion that what is at stake in morality is, in the end, a matter of politics, </w:t>
      </w:r>
      <w:r w:rsidRPr="00066B07">
        <w:rPr>
          <w:rStyle w:val="StyleUnderline"/>
          <w:highlight w:val="cyan"/>
        </w:rPr>
        <w:t>we should not assume that political concerns</w:t>
      </w:r>
      <w:r w:rsidRPr="0066543B">
        <w:rPr>
          <w:rStyle w:val="StyleUnderline"/>
          <w:sz w:val="12"/>
        </w:rPr>
        <w:t xml:space="preserve"> </w:t>
      </w:r>
      <w:r w:rsidRPr="00066B07">
        <w:rPr>
          <w:rStyle w:val="StyleUnderline"/>
          <w:highlight w:val="cyan"/>
        </w:rPr>
        <w:t>are</w:t>
      </w:r>
      <w:r w:rsidRPr="004D2A4E">
        <w:rPr>
          <w:rStyle w:val="StyleUnderline"/>
        </w:rPr>
        <w:t xml:space="preserve"> ultimately </w:t>
      </w:r>
      <w:r w:rsidRPr="00066B07">
        <w:rPr>
          <w:rStyle w:val="StyleUnderline"/>
          <w:highlight w:val="cyan"/>
        </w:rPr>
        <w:t>reducible to the demands of morality</w:t>
      </w:r>
      <w:r w:rsidRPr="00900D63">
        <w:rPr>
          <w:sz w:val="14"/>
        </w:rPr>
        <w:t xml:space="preserve">. As we will see, </w:t>
      </w:r>
      <w:r w:rsidRPr="00066B07">
        <w:rPr>
          <w:rStyle w:val="Emphasis"/>
          <w:highlight w:val="cyan"/>
        </w:rPr>
        <w:t>politics is</w:t>
      </w:r>
      <w:r w:rsidRPr="0066543B">
        <w:rPr>
          <w:rStyle w:val="StyleUnderline"/>
          <w:sz w:val="12"/>
        </w:rPr>
        <w:t xml:space="preserve"> </w:t>
      </w:r>
      <w:r w:rsidRPr="00066B07">
        <w:rPr>
          <w:rStyle w:val="Emphasis"/>
          <w:highlight w:val="cyan"/>
        </w:rPr>
        <w:t>characterised by a clash of world views over</w:t>
      </w:r>
      <w:r w:rsidRPr="00054D80">
        <w:rPr>
          <w:rStyle w:val="Emphasis"/>
        </w:rPr>
        <w:t xml:space="preserve"> relevant </w:t>
      </w:r>
      <w:r w:rsidRPr="00066B07">
        <w:rPr>
          <w:rStyle w:val="Emphasis"/>
          <w:highlight w:val="cyan"/>
        </w:rPr>
        <w:t>moral norms</w:t>
      </w:r>
      <w:r w:rsidRPr="00066B07">
        <w:rPr>
          <w:rStyle w:val="StyleUnderline"/>
          <w:highlight w:val="cyan"/>
        </w:rPr>
        <w:t xml:space="preserve"> and the risk of enmity</w:t>
      </w:r>
      <w:r w:rsidRPr="0066543B">
        <w:rPr>
          <w:rStyle w:val="StyleUnderline"/>
          <w:sz w:val="12"/>
        </w:rPr>
        <w:t xml:space="preserve"> </w:t>
      </w:r>
      <w:r w:rsidRPr="00066B07">
        <w:rPr>
          <w:rStyle w:val="StyleUnderline"/>
          <w:highlight w:val="cyan"/>
        </w:rPr>
        <w:t>this gives rise to</w:t>
      </w:r>
      <w:r w:rsidRPr="004D2A4E">
        <w:rPr>
          <w:rStyle w:val="StyleUnderline"/>
        </w:rPr>
        <w:t>. Consequently, a political conception of reconciliation cannot take for</w:t>
      </w:r>
      <w:r w:rsidRPr="0066543B">
        <w:rPr>
          <w:rStyle w:val="StyleUnderline"/>
          <w:sz w:val="12"/>
        </w:rPr>
        <w:t xml:space="preserve"> </w:t>
      </w:r>
      <w:r w:rsidRPr="004D2A4E">
        <w:rPr>
          <w:rStyle w:val="StyleUnderline"/>
        </w:rPr>
        <w:t>granted a moral community that must be restored</w:t>
      </w:r>
      <w:r>
        <w:rPr>
          <w:rStyle w:val="StyleUnderline"/>
        </w:rPr>
        <w:t>.</w:t>
      </w:r>
      <w:r w:rsidRPr="004D2A4E">
        <w:rPr>
          <w:rStyle w:val="StyleUnderline"/>
        </w:rPr>
        <w:t xml:space="preserve"> Rather, it must recognise the</w:t>
      </w:r>
      <w:r w:rsidRPr="0066543B">
        <w:rPr>
          <w:rStyle w:val="StyleUnderline"/>
          <w:sz w:val="12"/>
        </w:rPr>
        <w:t xml:space="preserve"> </w:t>
      </w:r>
      <w:r w:rsidRPr="004D2A4E">
        <w:rPr>
          <w:rStyle w:val="StyleUnderline"/>
        </w:rPr>
        <w:t>community that it seeks to realise as a contingent, historical possibility</w:t>
      </w:r>
      <w:r>
        <w:rPr>
          <w:rStyle w:val="StyleUnderline"/>
        </w:rPr>
        <w:t>.</w:t>
      </w:r>
      <w:r w:rsidRPr="00900D63">
        <w:rPr>
          <w:sz w:val="14"/>
        </w:rPr>
        <w:t xml:space="preserve"> The risk of politics According to Carl Schmitt, politics is conditioned by the ever-present possibility of the friend-enemy relation As such, politics is inherently conflictual and ultimately turns around the terms of association and dissociation among people Schmitt's concept of the political provides a challenge for thinking about reconciliation because he draws attention to the risk that a conflict about the significance of past wrongs may turn out to be irreconcilable. A politically adequate conception of reconciliation, then, would be predicated on an awareness of this risk. Schmitt (1996:26f.) distinguishes 'the political' from other modes of action and judgement (moral, aesthetic, economic) not in terms of its substantial concerns but its guiding distinction. Whereas the moral concerns the distinction between good and evil, the economic distinction between profitable and unprofitable and the aesthetic that between beautiful and ugly, the political significance of action and judgement can always be traced to the distinction between friend and enemy The political is 'autonomous' from other modes of human interaction, then, not because it describes a separate domain of intercourse or mode of human relation but a peculiar criterion of judgement As the guiding distinction of politics, the friend-enemy relation cannot be reduced to moral, aesthetic or economic criteria The political enemy is not necessarily ugly, evil or our competitor, although he might turn out to be But our enemy is by definition other' As such, he constitutes an existential threat to our own form of life. To identify an enemy is thus to recognise the possibility of war: that we might have to fight in order to preserve our own form of existence. For Schmitt, politics ultimately concerns the terms of association and dissociation among people. Fear of harm or domination by others is what leads people into political association As the state is a sovereign entity that commands obedience in exchange for protection, Schmitt (1996:52) insists (against liberal pluralism) that the state cannot be one association among a plurality of others to which its members may be loyal Rather, the political association is the decisive association because it commands an allegiance for which its members must be prepared to stake their lives. The mark of sovereignty is the capacity to decide on the friendenemy relation. In normal times of public security and order, the sovereignty of the political association is not apparent; public life appears to be governed by the normative order of law However, a general norm can never encompass the exception, which by definition "cannot be codified’ in an existing legal order (Schmitt 1985:6). Consequently, the arrival of the exception and the need to suspend law during the political emergency reveals the fallacy of the ‘rule of law’. The authority of the sovereign to decide the exception demonstrates that every legal order ultimately ‘rests on a decision and not on a norm' (Schmitt 1985:9-10). </w:t>
      </w:r>
      <w:r w:rsidRPr="00FB7E6B">
        <w:rPr>
          <w:rStyle w:val="StyleUnderline"/>
        </w:rPr>
        <w:t xml:space="preserve">The friend-enemy relation emerges, then, in the confrontation between groups. </w:t>
      </w:r>
      <w:r w:rsidRPr="00066B07">
        <w:rPr>
          <w:rStyle w:val="StyleUnderline"/>
          <w:highlight w:val="cyan"/>
        </w:rPr>
        <w:t>For the</w:t>
      </w:r>
      <w:r w:rsidRPr="0066543B">
        <w:rPr>
          <w:rStyle w:val="StyleUnderline"/>
          <w:sz w:val="12"/>
        </w:rPr>
        <w:t xml:space="preserve"> </w:t>
      </w:r>
      <w:r w:rsidRPr="00066B07">
        <w:rPr>
          <w:rStyle w:val="Emphasis"/>
          <w:highlight w:val="cyan"/>
        </w:rPr>
        <w:t>conviction, by</w:t>
      </w:r>
      <w:r w:rsidRPr="00054D80">
        <w:rPr>
          <w:rStyle w:val="Emphasis"/>
        </w:rPr>
        <w:t xml:space="preserve"> members of various </w:t>
      </w:r>
      <w:r w:rsidRPr="00066B07">
        <w:rPr>
          <w:rStyle w:val="Emphasis"/>
          <w:highlight w:val="cyan"/>
        </w:rPr>
        <w:t>groups, that they ‘possess the truth, the good, and the</w:t>
      </w:r>
      <w:r w:rsidRPr="000D666B">
        <w:rPr>
          <w:rStyle w:val="Emphasis"/>
        </w:rPr>
        <w:t xml:space="preserve"> </w:t>
      </w:r>
      <w:r w:rsidRPr="00066B07">
        <w:rPr>
          <w:rStyle w:val="Emphasis"/>
          <w:highlight w:val="cyan"/>
        </w:rPr>
        <w:t>just' brings about the worst enmities’</w:t>
      </w:r>
      <w:r w:rsidRPr="00900D63">
        <w:rPr>
          <w:sz w:val="14"/>
        </w:rPr>
        <w:t xml:space="preserve"> (.Schmitt 1996:65). </w:t>
      </w:r>
      <w:r w:rsidRPr="00066B07">
        <w:rPr>
          <w:rStyle w:val="StyleUnderline"/>
          <w:highlight w:val="cyan"/>
        </w:rPr>
        <w:t>The risk of war thus defines the</w:t>
      </w:r>
      <w:r w:rsidRPr="0066543B">
        <w:rPr>
          <w:rStyle w:val="StyleUnderline"/>
          <w:sz w:val="12"/>
        </w:rPr>
        <w:t xml:space="preserve"> </w:t>
      </w:r>
      <w:r w:rsidRPr="00066B07">
        <w:rPr>
          <w:rStyle w:val="StyleUnderline"/>
          <w:highlight w:val="cyan"/>
        </w:rPr>
        <w:t>circumstances within which politics is enacted</w:t>
      </w:r>
      <w:r w:rsidRPr="00900D63">
        <w:rPr>
          <w:sz w:val="14"/>
        </w:rPr>
        <w:t xml:space="preserve">. Yet the political does not reside in the battle itself...but in the mode of behaviour which is determined by this possibility’ (Schmitt 1996:38). As such, </w:t>
      </w:r>
      <w:r w:rsidRPr="00F21B81">
        <w:rPr>
          <w:rStyle w:val="StyleUnderline"/>
        </w:rPr>
        <w:t>politics always entails antagonism—the clash</w:t>
      </w:r>
      <w:r w:rsidRPr="0066543B">
        <w:rPr>
          <w:rStyle w:val="StyleUnderline"/>
          <w:sz w:val="12"/>
        </w:rPr>
        <w:t xml:space="preserve"> </w:t>
      </w:r>
      <w:r w:rsidRPr="00F21B81">
        <w:rPr>
          <w:rStyle w:val="StyleUnderline"/>
        </w:rPr>
        <w:t>between different forms of life—and every antagonism becomes more political the closer</w:t>
      </w:r>
      <w:r w:rsidRPr="0066543B">
        <w:rPr>
          <w:rStyle w:val="StyleUnderline"/>
          <w:sz w:val="12"/>
        </w:rPr>
        <w:t xml:space="preserve"> </w:t>
      </w:r>
      <w:r w:rsidRPr="00F21B81">
        <w:rPr>
          <w:rStyle w:val="StyleUnderline"/>
        </w:rPr>
        <w:t>it approaches the extreme ease of the friend-enemv grouping. This conflictual nature of</w:t>
      </w:r>
      <w:r w:rsidRPr="0066543B">
        <w:rPr>
          <w:rStyle w:val="StyleUnderline"/>
          <w:sz w:val="12"/>
        </w:rPr>
        <w:t xml:space="preserve"> </w:t>
      </w:r>
      <w:r w:rsidRPr="00F21B81">
        <w:rPr>
          <w:rStyle w:val="StyleUnderline"/>
        </w:rPr>
        <w:t>politics is evident in the polemical asp</w:t>
      </w:r>
      <w:r>
        <w:rPr>
          <w:rStyle w:val="StyleUnderline"/>
        </w:rPr>
        <w:t>e</w:t>
      </w:r>
      <w:r w:rsidRPr="00F21B81">
        <w:rPr>
          <w:rStyle w:val="StyleUnderline"/>
        </w:rPr>
        <w:t>ct of all political discourse—the cont</w:t>
      </w:r>
      <w:r>
        <w:rPr>
          <w:rStyle w:val="StyleUnderline"/>
        </w:rPr>
        <w:t>e</w:t>
      </w:r>
      <w:r w:rsidRPr="00F21B81">
        <w:rPr>
          <w:rStyle w:val="StyleUnderline"/>
        </w:rPr>
        <w:t>stability of</w:t>
      </w:r>
      <w:r w:rsidRPr="0066543B">
        <w:rPr>
          <w:rStyle w:val="StyleUnderline"/>
          <w:sz w:val="12"/>
        </w:rPr>
        <w:t xml:space="preserve"> </w:t>
      </w:r>
      <w:r w:rsidRPr="00F21B81">
        <w:rPr>
          <w:rStyle w:val="StyleUnderline"/>
        </w:rPr>
        <w:t>political conc</w:t>
      </w:r>
      <w:r>
        <w:rPr>
          <w:rStyle w:val="StyleUnderline"/>
        </w:rPr>
        <w:t>e</w:t>
      </w:r>
      <w:r w:rsidRPr="00F21B81">
        <w:rPr>
          <w:rStyle w:val="StyleUnderline"/>
        </w:rPr>
        <w:t>pts</w:t>
      </w:r>
      <w:r w:rsidRPr="00900D63">
        <w:rPr>
          <w:sz w:val="14"/>
        </w:rPr>
        <w:t xml:space="preserve">. For Schmitt (1996:31), the political meaning of a concept, image or term can only be comprehended by considering who is ‘affected, combated, refuted or negated" by it. Indeed, whether something is political or not is itself a political question. To claim that one is adopting a non-political stance, for instance, is typically to claim the higher moral ground—to present one's opinion as incontestable moral truth. Conversely, to denounce an adversary’s point of view as political is to refute it by suggesting that it is biased and self-interested rather than impartial. Schmitt (1996:79) thus understands the ever-present possibility of enmity to be </w:t>
      </w:r>
      <w:r w:rsidRPr="008A0621">
        <w:rPr>
          <w:rStyle w:val="StyleUnderline"/>
        </w:rPr>
        <w:t>an</w:t>
      </w:r>
      <w:r w:rsidRPr="0066543B">
        <w:rPr>
          <w:rStyle w:val="StyleUnderline"/>
          <w:sz w:val="12"/>
        </w:rPr>
        <w:t xml:space="preserve"> </w:t>
      </w:r>
      <w:r w:rsidRPr="008A0621">
        <w:rPr>
          <w:rStyle w:val="StyleUnderline"/>
        </w:rPr>
        <w:t>inescapable feature of human association</w:t>
      </w:r>
      <w:r w:rsidRPr="00900D63">
        <w:rPr>
          <w:sz w:val="14"/>
        </w:rPr>
        <w:t xml:space="preserve">. In drawing attention to the guiding distinction of the fricnd-cncmy relation, his intention is to bring the political to recognition against </w:t>
      </w:r>
      <w:r w:rsidRPr="00054D80">
        <w:rPr>
          <w:sz w:val="14"/>
        </w:rPr>
        <w:t xml:space="preserve">the liberal tendency to obscure it. Against a politics of consensus, Schmitt presents a politics of dissensus. In contrast to a certain liberal understanding of politics as the ‘historical unfolding and pacific expansion of a universal morality’, he presents a particularist account of politics that, </w:t>
      </w:r>
      <w:r w:rsidRPr="00054D80">
        <w:rPr>
          <w:rStyle w:val="StyleUnderline"/>
        </w:rPr>
        <w:t>while allowing that individual conflicts might be</w:t>
      </w:r>
      <w:r w:rsidRPr="00054D80">
        <w:rPr>
          <w:rStyle w:val="StyleUnderline"/>
          <w:sz w:val="12"/>
        </w:rPr>
        <w:t xml:space="preserve"> </w:t>
      </w:r>
      <w:r w:rsidRPr="00054D80">
        <w:rPr>
          <w:rStyle w:val="StyleUnderline"/>
        </w:rPr>
        <w:t>resolved</w:t>
      </w:r>
      <w:r w:rsidRPr="00054D80">
        <w:rPr>
          <w:sz w:val="14"/>
        </w:rPr>
        <w:t>, presupposes that ‘</w:t>
      </w:r>
      <w:r w:rsidRPr="00054D80">
        <w:rPr>
          <w:rStyle w:val="StyleUnderline"/>
        </w:rPr>
        <w:t>antagonism as a structure and reservoir of possible future</w:t>
      </w:r>
      <w:r w:rsidRPr="00054D80">
        <w:rPr>
          <w:rStyle w:val="StyleUnderline"/>
          <w:sz w:val="12"/>
        </w:rPr>
        <w:t xml:space="preserve"> </w:t>
      </w:r>
      <w:r w:rsidRPr="00054D80">
        <w:rPr>
          <w:rStyle w:val="StyleUnderline"/>
        </w:rPr>
        <w:t>conflict is never destroyed</w:t>
      </w:r>
      <w:r w:rsidRPr="00054D80">
        <w:rPr>
          <w:sz w:val="14"/>
        </w:rPr>
        <w:t xml:space="preserve">’ (Raseh 2000:10). </w:t>
      </w:r>
      <w:r w:rsidRPr="00054D80">
        <w:rPr>
          <w:rStyle w:val="StyleUnderline"/>
        </w:rPr>
        <w:t>The risk of politics cannot be eliminated but</w:t>
      </w:r>
      <w:r w:rsidRPr="00054D80">
        <w:rPr>
          <w:rStyle w:val="StyleUnderline"/>
          <w:sz w:val="12"/>
        </w:rPr>
        <w:t xml:space="preserve"> </w:t>
      </w:r>
      <w:r w:rsidRPr="00054D80">
        <w:rPr>
          <w:rStyle w:val="StyleUnderline"/>
        </w:rPr>
        <w:t>only elided by pursuing politics through the discursive modes of law, economics or</w:t>
      </w:r>
      <w:r w:rsidRPr="00054D80">
        <w:rPr>
          <w:rStyle w:val="StyleUnderline"/>
          <w:sz w:val="12"/>
        </w:rPr>
        <w:t xml:space="preserve"> </w:t>
      </w:r>
      <w:r w:rsidRPr="00054D80">
        <w:rPr>
          <w:rStyle w:val="StyleUnderline"/>
        </w:rPr>
        <w:t>morality</w:t>
      </w:r>
      <w:r w:rsidRPr="00054D80">
        <w:rPr>
          <w:sz w:val="14"/>
        </w:rPr>
        <w:t>. Yet, as Leo Strauss (1996:111-13) points out, Schmitt not only recognises the political but affirms it. He attacks the liberal effort to subordinate politics to ethics and economics because the seriousness of life is at stake Liberalism substitutes procedure for struggle, economic competition and interminable discussion for political antagonism (Schmitt 1996:28. 71). But the liberal ideal of a depolitieised world could be realised only if human beings ceased asking ultim</w:t>
      </w:r>
      <w:r w:rsidRPr="00900D63">
        <w:rPr>
          <w:sz w:val="14"/>
        </w:rPr>
        <w:t xml:space="preserve">ate questions. A world without politics might be interesting and entertaining, but there would be no beliefs or values for which people were prepared to stake their lives. For Schmitt, then, the 'high points’ of politics occur in the moment in which the other is recognised as enemy because it is in this extreme situation that the significance of our life in common—what *we‘ stand for—is affirmed (Schmitt 1996:67). With his concept of the political, then. Schmitt means to affirm plurality. The political world, he insists, is a ‘pluriverse not a universe’ (Schmitt 1996:53). Yet this pluralism does not subsist between individuals or the associations of civil society but between states. Schmitt rejects liberalism because it places pluralism in the service of a universal ideal. But this ideal of humanity is an unpolitical concept because it recognises no outside. In a 'world among good people’ in which the humanitarian ideal had been realised, ‘only peace, security, and harmony [would) prevail’ (Schmitt 1996:65). Yet when politics is enacted against the horizon of humanity, antagonism is not pacified but outlawed. By staking an absolute and incontestable ideal as its standard, liberal pluralism leaves no representational space—no ambiguity—in terms of which the regime it would institute could be contested. The ideal of humanity is absolute and incontestable because it incorporates all conflict within a single constituency in terms of which it could be resolved (Schmitt 1996:53-54). Schmitt is concerned by the difficulty of staging opposition in a liberal universe that docs not recognise its own outside. He turns to the system of states to protect plurality among humankind bccausc, in this system, there is no sovereign power to overawe all. Consequently, it guarantees a valuc-ncutral pluralism in which there is no higher moral ground to claim. On this account, then, </w:t>
      </w:r>
      <w:r w:rsidRPr="0063352D">
        <w:rPr>
          <w:rStyle w:val="StyleUnderline"/>
        </w:rPr>
        <w:t>politics is not the means by which a universally</w:t>
      </w:r>
      <w:r w:rsidRPr="0066543B">
        <w:rPr>
          <w:rStyle w:val="StyleUnderline"/>
          <w:sz w:val="12"/>
        </w:rPr>
        <w:t xml:space="preserve"> </w:t>
      </w:r>
      <w:r>
        <w:rPr>
          <w:rStyle w:val="StyleUnderline"/>
        </w:rPr>
        <w:t>acknowledged good is actualise</w:t>
      </w:r>
      <w:r w:rsidRPr="0063352D">
        <w:rPr>
          <w:rStyle w:val="StyleUnderline"/>
        </w:rPr>
        <w:t>d. Instead, it is an activity through which disputes ar</w:t>
      </w:r>
      <w:r>
        <w:rPr>
          <w:rStyle w:val="StyleUnderline"/>
        </w:rPr>
        <w:t>e</w:t>
      </w:r>
      <w:r w:rsidRPr="0066543B">
        <w:rPr>
          <w:rStyle w:val="StyleUnderline"/>
          <w:sz w:val="12"/>
        </w:rPr>
        <w:t xml:space="preserve"> </w:t>
      </w:r>
      <w:r w:rsidRPr="0063352D">
        <w:rPr>
          <w:rStyle w:val="StyleUnderline"/>
        </w:rPr>
        <w:t>negotiated and limited in the absence of any such good</w:t>
      </w:r>
      <w:r w:rsidRPr="00900D63">
        <w:rPr>
          <w:sz w:val="14"/>
        </w:rPr>
        <w:t xml:space="preserve"> (see Rasch 2000:11-14). Schmitt rightly emphasises that politics is ultimately conccmcd with the creation of a ‘we’ and that </w:t>
      </w:r>
      <w:r w:rsidRPr="00066B07">
        <w:rPr>
          <w:rStyle w:val="Emphasis"/>
          <w:highlight w:val="cyan"/>
        </w:rPr>
        <w:t>the enabling condition of politics is contestability</w:t>
      </w:r>
      <w:r w:rsidRPr="00066B07">
        <w:rPr>
          <w:rStyle w:val="StyleUnderline"/>
          <w:highlight w:val="cyan"/>
        </w:rPr>
        <w:t xml:space="preserve">, </w:t>
      </w:r>
      <w:r w:rsidRPr="005A674E">
        <w:rPr>
          <w:rStyle w:val="StyleUnderline"/>
          <w:szCs w:val="20"/>
          <w:highlight w:val="cyan"/>
        </w:rPr>
        <w:t xml:space="preserve">the </w:t>
      </w:r>
      <w:r w:rsidRPr="005A674E">
        <w:rPr>
          <w:rStyle w:val="Emphasis"/>
          <w:szCs w:val="20"/>
          <w:highlight w:val="cyan"/>
        </w:rPr>
        <w:t>absence of a</w:t>
      </w:r>
      <w:r w:rsidRPr="005A674E">
        <w:rPr>
          <w:rStyle w:val="Emphasis"/>
          <w:szCs w:val="20"/>
        </w:rPr>
        <w:t xml:space="preserve"> </w:t>
      </w:r>
      <w:r w:rsidRPr="005A674E">
        <w:rPr>
          <w:rStyle w:val="Emphasis"/>
          <w:szCs w:val="20"/>
          <w:highlight w:val="cyan"/>
        </w:rPr>
        <w:t>universal standpoint</w:t>
      </w:r>
      <w:r w:rsidRPr="005A674E">
        <w:rPr>
          <w:rStyle w:val="StyleUnderline"/>
          <w:szCs w:val="20"/>
          <w:highlight w:val="cyan"/>
        </w:rPr>
        <w:t xml:space="preserve"> in terms of which</w:t>
      </w:r>
      <w:r w:rsidRPr="00066B07">
        <w:rPr>
          <w:rStyle w:val="StyleUnderline"/>
          <w:highlight w:val="cyan"/>
        </w:rPr>
        <w:t xml:space="preserve"> conflict could potentially be resolved once and for</w:t>
      </w:r>
      <w:r w:rsidRPr="0066543B">
        <w:rPr>
          <w:rStyle w:val="StyleUnderline"/>
          <w:sz w:val="12"/>
        </w:rPr>
        <w:t xml:space="preserve"> </w:t>
      </w:r>
      <w:r w:rsidRPr="00066B07">
        <w:rPr>
          <w:rStyle w:val="StyleUnderline"/>
          <w:highlight w:val="cyan"/>
        </w:rPr>
        <w:t>all</w:t>
      </w:r>
      <w:r w:rsidRPr="00900D63">
        <w:rPr>
          <w:sz w:val="14"/>
        </w:rPr>
        <w:t xml:space="preserve">. </w:t>
      </w:r>
      <w:r w:rsidRPr="00066B07">
        <w:rPr>
          <w:rStyle w:val="StyleUnderline"/>
          <w:highlight w:val="cyan"/>
        </w:rPr>
        <w:t>Consequently</w:t>
      </w:r>
      <w:r w:rsidRPr="00900D63">
        <w:rPr>
          <w:sz w:val="14"/>
        </w:rPr>
        <w:t xml:space="preserve">, as Michael Dillon (1999:161) observes, </w:t>
      </w:r>
      <w:r w:rsidRPr="00066B07">
        <w:rPr>
          <w:rStyle w:val="Emphasis"/>
          <w:highlight w:val="cyan"/>
        </w:rPr>
        <w:t>justice</w:t>
      </w:r>
      <w:r w:rsidRPr="00066B07">
        <w:rPr>
          <w:rStyle w:val="StyleUnderline"/>
          <w:highlight w:val="cyan"/>
        </w:rPr>
        <w:t xml:space="preserve"> is always related to</w:t>
      </w:r>
      <w:r w:rsidRPr="008B7F90">
        <w:rPr>
          <w:rStyle w:val="StyleUnderline"/>
        </w:rPr>
        <w:t xml:space="preserve"> an</w:t>
      </w:r>
      <w:r w:rsidRPr="0066543B">
        <w:rPr>
          <w:rStyle w:val="StyleUnderline"/>
          <w:sz w:val="12"/>
        </w:rPr>
        <w:t xml:space="preserve"> </w:t>
      </w:r>
      <w:r w:rsidRPr="008B7F90">
        <w:rPr>
          <w:rStyle w:val="StyleUnderline"/>
        </w:rPr>
        <w:t xml:space="preserve">allied regime of </w:t>
      </w:r>
      <w:r w:rsidRPr="00066B07">
        <w:rPr>
          <w:rStyle w:val="StyleUnderline"/>
          <w:highlight w:val="cyan"/>
        </w:rPr>
        <w:t>politics</w:t>
      </w:r>
      <w:r w:rsidRPr="008B7F90">
        <w:rPr>
          <w:rStyle w:val="StyleUnderline"/>
        </w:rPr>
        <w:t xml:space="preserve">, </w:t>
      </w:r>
      <w:r w:rsidRPr="00066B07">
        <w:rPr>
          <w:rStyle w:val="StyleUnderline"/>
          <w:highlight w:val="cyan"/>
        </w:rPr>
        <w:t>the frame within which it is staged, legislated, and executed</w:t>
      </w:r>
      <w:r w:rsidRPr="008B7F90">
        <w:rPr>
          <w:rStyle w:val="StyleUnderline"/>
        </w:rPr>
        <w:t>'</w:t>
      </w:r>
      <w:r w:rsidRPr="00900D63">
        <w:rPr>
          <w:sz w:val="14"/>
        </w:rPr>
        <w:t xml:space="preserve">. According to Schmitt, then, </w:t>
      </w:r>
      <w:r w:rsidRPr="008B7F90">
        <w:rPr>
          <w:rStyle w:val="StyleUnderline"/>
        </w:rPr>
        <w:t>a political conception of reconciliation must attend to the risk</w:t>
      </w:r>
      <w:r w:rsidRPr="0066543B">
        <w:rPr>
          <w:rStyle w:val="StyleUnderline"/>
          <w:sz w:val="12"/>
        </w:rPr>
        <w:t xml:space="preserve"> </w:t>
      </w:r>
      <w:r w:rsidRPr="008B7F90">
        <w:rPr>
          <w:rStyle w:val="StyleUnderline"/>
        </w:rPr>
        <w:t>of politics. It cannot presuppose a community that must be restored but must recognise</w:t>
      </w:r>
      <w:r w:rsidRPr="0066543B">
        <w:rPr>
          <w:rStyle w:val="StyleUnderline"/>
          <w:sz w:val="12"/>
        </w:rPr>
        <w:t xml:space="preserve"> </w:t>
      </w:r>
      <w:r w:rsidRPr="008B7F90">
        <w:rPr>
          <w:rStyle w:val="StyleUnderline"/>
        </w:rPr>
        <w:t>community as a contingent outcome of political interaction</w:t>
      </w:r>
      <w:r w:rsidRPr="00900D63">
        <w:rPr>
          <w:sz w:val="14"/>
        </w:rPr>
        <w:t xml:space="preserve">. The politics of reconciliation Schmitt’s insistence on the friend-enemy relation as the guiding distinction of politics is important because it directs our attention to what the restorative conception of reconciliation elides. By taking harmony as a regulative ideal in terms of which contemporary' divisions should be understood, restorative reconciliation outlaws conflict that might call into question the basis of this unity. Political grievances and disputes are disciplined by representing them as communal when they might otherwise have challenged the legitimacy of community. Just as liberalism obscures the politics of its own exclusions through non-political modes of discourse, so reconciliation is depoliticised when represented in theological, therapeutic and economic discourses. The metaphors of redemption, healing and settlement, with which reconciliation is often associated, all serve to elide the risk of politics by presupposing a single constituency (see Veitch 1999:150-1). However, the guiding distinction of the friend-enemy relation brings the politics of reconciliation back into view. Reconciliation is central to the Christian religion as it provides the narrative link between the Hebrew scriptures and the New Testament According to Paul, just 'as by the offence of one judgement came upon all men' so 'by the righteousness of one the free gift came upon all men unto justification of life’ (Romans 5:18). Adam’s original sin brought about alienation both between humanity and God and among humankind. The sacrifice of Christ restores humanity to God through the gift of Grace. For God was in Christ ‘reconciling the world unto himself ’ (Corinthians 5:19). God made Christ ‘to be sin for us, who knew no sin, that we might be made the righteousness of God in him' (Corinthians 5:21). Though sinners in the flesh, we are redeemed by the sacrifice of Christ when we accept the gift of Grace. Moreover, Grace makes way for peace between worldly enemies. Through Christ, those who were strangers and foreigners’ are reconciled as ‘fellow citizens with the saints, and of the household of God’ (Ephesians 2:19). The reconciliation of a divided society is often premised on the need to redeem a painful past for the sake of a common future. There is a sense that the sacrifice of the victims of state terror should not have been in vain but might have been for the good of a better society (sec Vcitch 1999; Humphrey 2000). This religious discourse was prominent, for instance, in the workings of the Truth and Reconciliation Commission (TRC) in South Africa (see Gray bill 1998). Ritualised public hearings began and ended with prayer and were presided over by Desmond Tutu dressed in his purple archbishop's cassock. There would be a solemn atmosphere, with candle lighting ‘to commemorate those who had died in the struggle' (Tutu 1999:81). The significance of death by political violence was interpreted through the imagery of redemptive sacrifice. Moreover, central to Tutu’s (1999:31) understanding of reconciliation was the notion that social harmony is the greatest good, and anything that undermines this must be steadfastly avoided. Tutu writes of a divine movement in the world to ‘reverse the awful centrifugal 1‘orcc of alienation, brokenness, division, hostility, and disharmony'. God has set in motion a movement ‘toward unity, harmony, goodness, peace' and the removal of all barriers. In this vision of an ultimate reconciliation, none arc outsiders as ‘all belong' (Tutu 1999:265). Reconciliation is also often represented in terms of the metaphor of ‘healing... a traumatised, divided, wounded, polarised people' (Tutu in Ignatieff 19%: 110). In imagery that recalls the myth of Oedipus, the body politic is understood to have been infected by internecine violence or a corrupt regime. In this context, the image of the wounded body becomes a template of collective memoiy. 'both a map mid moral charter* (Seheper-Hughes 1998:125). Social healing is associated with restoring a moral order that has been violated (e.g. Zalaquett 1995:46-7. Milliken 2000:125). Revelation of the tnith of past wrongs is counselled on the basis that ‘what is not dealt with poisons the body politic' (Asmal 1995:29). In neo-Freudian therapeutic discourse, healing from trauma depends on recalling, narrating and incorporating a traumatic experience that remains a silenced and unresolved memory (e.g. Herman 1992; see Prager 2001). As a single shattering blow, a traumatic event destroys the victim’s fundamental assumptions about the safety of the world, positive value of the self and meaningful order of experience. The life experience of the individual becomes 'dominated by a discontinuity in life so dramatic and profound that it overwhelms all other experience.. In this way. trauma expresses itself as time standing still*—a continual re-enactment of the past in the present as insecurity and fear overwhelm all trust and hope (Prager 2003:176). Similarly, widespread state violence is often understood to result in collective trauma. The traumatic wounds inflicted on individuals can combine to manifest a pathological mood within a community that is more than the sum of private wounds. In this context, social healing is understood to depend on incorporating the traumatic event into collective memoiy. Through public narration and acknowledgement of the stories of survivors, it is hoped that a catharsis might be brought about (e.g. Asmal 1995:30). On an individual level, the dignity of survivors is supposed to be restored through public acknowledgement of their suffering. The individual is brought back from stigmatised isolation into social belonging through the public sharing of pain Collectively, healing occurs by addressing the legacy of state violence. Through public story-telling and mourning, a sense of closure is achieved. The memory that redounds in the present as an inexplicable rupture is integrated into a narrative whole. Uncovering the secret of trauma is, in this way, supposed to bring social healing by allowing the past to take its placc as past (Prager 2003:178-80). A third metaphor in terms of which reconciliation is often represented is that of settling accounts. Kadcr Asmal and others (1996:47). for instance, suggest that reconciliation should be understood as ‘a closing of the ledger book of the past... like the accountant’s job of reconciling conflicting claims'. The metaphor of settling accounts implies the idea both of being held to account (to repay a debt one has incurred) and of being called to account (to report, recount, set the record straight). In terms of this moral calculus, restoring the rule of law is understood to depend on perpetrators being held to account in a court of law. When amnesty is granted to perpetrators, this is sometimes presented as forgiving their debt to society in order to turn a new page in the nation's history. Ordinary citizens arc also called to account lor their complicity with the regime and expected to acknowledge a debt to the victims. There is a need to settle accounts through the payment of reparations. Moreover, there is a call to set the record straight, to give a full and proper account of the wrongs perpetrated by the previous regime. The guiding distinction of the friend-enemy relation reveals the dcpohticisation of reconciliation when represented in these religious, therapeutic and economic modes of discourse. In each case, plurality is placed in the service of a higher unity: a nation to be redeemed, a society to be healed, a truth to be settled. In these terms, the reconcilability of political conflict is taken for granted. By promoting social harmony as an unconditional public good, the terms within which this unity is constituted are presented as unambiguous. Consequently, the representational space in which the terms of reconciliation itself might be contested is diminished For instance, as Claire Moon (2004) discusses. Tutu's invocation of a ‘prelapsarian state'—an Edemc state of harmony prior to the Fall—in his appeal for reconciliation in South Africa ‘subjects the nation to a seamless continuity of representation' This metaphor elides the risk of politics by ‘constituting the nation as a timeless and originary form of community' (Moon. 2004: sec also Chandra-Shckcran 1998).3 y\s Scott Veitch (1999) argues, when the stakes of reconciliation are tied to the redemption of the nation in this way. the establishment of a collective memoiy on which community is supposed to depend requires a selective forgetting of that which might call into question the commonness of the past. Since political antagonism inevitably disrupts social harmony, a dissenting politics that challenges the terms in which a consensus would be realised must be avoided like the plague’ (Tutu 1999:31). The organic metaphor of a body politic in need of healing similarly tends to naturalise the historical community by representing continuing antagonisms as jeopardising the health of community. Ricardo Trumper (1999:16f) discusses how the Pinochet regime represented the nation of Chile as a sick body that needed shock treatment to eliminate the Marxist cancer. Following the transition to democracy, this imagery was retained but now the 'body needed time and soothing medicine, a non-invasive cure, to heal. The politicians argued that "we” needed to (re)conciliate. allow the country’s wounds to close’ (Trumper 1999:24). Yet, the unequal social relations that the Pinochet regime seized power to defend were left unchallenged because they were naturalised and depoliticiscd in terms of an idealised image of a healthy political body, ‘at peace with its self, with no contradictions’ (Trumper 1999:24). Similarly, as Michacl Humphrey (2000:24) discusses, in South Africa, the fundamental and sometimes ambiguous social distinctions that shaped individuals' cxpcricncc of political violence were often covered over through the symbolic representation and appropriation of survivors’ testimonies in the name of healing divisions within the body politic. The focus on healing through sharing the pain of individuals often provided a ready escape from the difficult political questions arising from the eontcxt of continuing antagonism between social groups. Likewise, the representation of reconciliation in economic terms renders all political claims calculable and. hence, reconcilable. To settle accounts is to establish certainty by resolving ambiguity in order to protect the debtor from further claims being raised against her or him. However, this glosses over the fact that state wrongs often inflict on survivors ‘a loss that is irrecoverable, incalculable, immemorial' (Perrin and Veitch 1998:231). As Cohn Perrin and Scott Veitch (1998:228-9) observe in their discussion of reconciliation in Australia, there is an injustice disccmable in the presumption that it is possible to achieve a complete settlement. For this ignores the possibility that a debt may have been incurred that cannot be repaid and so must remain unsettling. Similarly, in his commentary on the politics of reconciliation in Argentina. Mario Di Paolantonio (1997:454) observes that to claim that ‘past injustices have been finally explored, catalogued, and dealt with once and for all...is to “finish off’ the past’s claims on the— ent\ Yet. it seems that such resolution can only be achieved by reduction: by representing the past in terms of a calculus that necessarily renders conflict reconcilable. In this way. economic discourse elides the risk that political conflict may turn out to be irreconcilable. We are left, as Scott Veitch (1999:58) observes, with the ‘political concern about reconciliation as recover)', as a covering over that ‘‘persisting anxiety” which lies at the core of political possibility'. When represented in terms of redemption, healing and settlement, it seems that reconciliation ‘merely acts to drive under—but for how long?— conflicts that are at the heart of agonistic polities' (Veitch 1999:58). The ideal of reconciliation, as we have seen, suggests harmonisation, restoration, redemption, healing On the other hand, according to Schmitt, politics is characterised by interminable conflict, incommensurability, division, uncertainty. To reconcile is to resolve, to settle To politicise is to open up. to call into question As Schmitt reminds us. politics turns around the question of who ‘we’ are: the terms of inclusion and exclusion The aspiration to reconcile becomes unpolitical then, when accompanied by a forgetfulness that the ‘we* it seeks to realise is not a given but the contingent outcome of interaction As I have shown, the therapeutic, religious and economic discourses in which reconciliation is often represented are complicit in such forgetting </w:t>
      </w:r>
      <w:r w:rsidRPr="000869EF">
        <w:rPr>
          <w:rStyle w:val="StyleUnderline"/>
        </w:rPr>
        <w:t>Against this tendency, a politically adequate conception of reconciliation would be</w:t>
      </w:r>
      <w:r w:rsidRPr="00684566">
        <w:rPr>
          <w:rStyle w:val="StyleUnderline"/>
          <w:sz w:val="12"/>
        </w:rPr>
        <w:t xml:space="preserve"> </w:t>
      </w:r>
      <w:r w:rsidRPr="000869EF">
        <w:rPr>
          <w:rStyle w:val="StyleUnderline"/>
        </w:rPr>
        <w:t>conditioned by an awareness of the risk of politics: that community is not inevitable and</w:t>
      </w:r>
      <w:r w:rsidRPr="00684566">
        <w:rPr>
          <w:rStyle w:val="StyleUnderline"/>
          <w:sz w:val="12"/>
        </w:rPr>
        <w:t xml:space="preserve"> </w:t>
      </w:r>
      <w:r w:rsidRPr="000869EF">
        <w:rPr>
          <w:rStyle w:val="StyleUnderline"/>
        </w:rPr>
        <w:t>that conflict may turn out to be irreconcilable</w:t>
      </w:r>
      <w:r w:rsidRPr="00900D63">
        <w:rPr>
          <w:sz w:val="14"/>
        </w:rPr>
        <w:t xml:space="preserve">. From this perspective, the 'we' that the restorative conception of reconciliation invokes as its predetermined end must be reconceived as a horizon of possibility that enables a reconciliatory politics in the present As we shall see, if the ideal of reconciliation is to open up a space for politics between former enemies rather than cover over the conflicts that threaten their political association, reconciliation should be kept in view for being a potentiality of action in the present, which depends upon accepting the risk of politics (and the opportunity it presents) rather than eliding it. While acknowledging the risk of politics to which Schmitt draws our attention, we may nonetheless resist it as an inevitable outcome of human interaction. For, when the friend- enemy relation ceases to be a guiding distinction and becomes instead an organising principle of politics, it leads to a false radicalisation' of political life, which Slavoj Zi2ek (1999:29) appropriately calls 'ultra-politics’. When politics is determined by enmity, this precludes the kind of symbolic interaction on which political reconciliation depends. 11* Schmitt's realist concept of the political provides an important challenge, then it is one that we must answer not only to formulate a more political concept of reconciliation but to develop a more ethical concept of the political. In particular, we need an account of plurality that subsists between citizens and thus allows for the possibility of politics within the political association. Schmitt affirms the political because he senses that, through politics, humans confront and struggle with ultimate questions. While he affirms plurality as an enabling condition of politics between sovereign entities, plurality becomes a threat to sovereignty when it appears within the political association. In privileging politics between states over that between citizens. Schmitt fails to recognise the latter as a site in which shared meanings might be generated. Following from this, it appears that a more robust account of political friendship will be required than Schmitt can provide if we are to imagine the possibility of reconciliation within a deeply divided society. For Schmitt, the association determined by the friend- enemy relatron is always the decisive human grouping. This suggests that one comes to know one's political friends only by knowing one s enemies. However, it seems that the sense of fraternity based on a common enemy is too precarious to sustain community between members of a polity divided by past wrongs, especially when the political emergency recedes What I want to take from Schmitt, then, is a sense of the predicament in which a reconciliatory politics must be enacted In this context, </w:t>
      </w:r>
      <w:r w:rsidRPr="00AB763F">
        <w:rPr>
          <w:rStyle w:val="StyleUnderline"/>
        </w:rPr>
        <w:t>the problem that political</w:t>
      </w:r>
      <w:r w:rsidRPr="00684566">
        <w:rPr>
          <w:rStyle w:val="StyleUnderline"/>
          <w:sz w:val="12"/>
        </w:rPr>
        <w:t xml:space="preserve"> </w:t>
      </w:r>
      <w:r w:rsidRPr="00AB763F">
        <w:rPr>
          <w:rStyle w:val="StyleUnderline"/>
        </w:rPr>
        <w:t>reconciliation must address is not how to restore community between alienated co-</w:t>
      </w:r>
      <w:r w:rsidRPr="00684566">
        <w:rPr>
          <w:rStyle w:val="StyleUnderline"/>
          <w:sz w:val="12"/>
        </w:rPr>
        <w:t xml:space="preserve"> </w:t>
      </w:r>
      <w:r w:rsidRPr="00AB763F">
        <w:rPr>
          <w:rStyle w:val="StyleUnderline"/>
        </w:rPr>
        <w:t>members</w:t>
      </w:r>
      <w:r>
        <w:rPr>
          <w:rStyle w:val="StyleUnderline"/>
        </w:rPr>
        <w:t>.</w:t>
      </w:r>
      <w:r w:rsidRPr="00AB763F">
        <w:rPr>
          <w:rStyle w:val="StyleUnderline"/>
        </w:rPr>
        <w:t xml:space="preserve"> Rather, it is</w:t>
      </w:r>
      <w:r w:rsidRPr="00900D63">
        <w:rPr>
          <w:sz w:val="14"/>
        </w:rPr>
        <w:t xml:space="preserve">, as Chantal Mouffe (1999:755) suggests, </w:t>
      </w:r>
      <w:r w:rsidRPr="00AB763F">
        <w:rPr>
          <w:rStyle w:val="StyleUnderline"/>
        </w:rPr>
        <w:t>how an antagonism</w:t>
      </w:r>
      <w:r w:rsidRPr="00684566">
        <w:rPr>
          <w:rStyle w:val="StyleUnderline"/>
          <w:sz w:val="12"/>
        </w:rPr>
        <w:t xml:space="preserve"> </w:t>
      </w:r>
      <w:r w:rsidRPr="00AB763F">
        <w:rPr>
          <w:rStyle w:val="StyleUnderline"/>
        </w:rPr>
        <w:t>between enemies might be transformed into an agonistic politics between adversaries</w:t>
      </w:r>
      <w:r w:rsidRPr="00900D63">
        <w:rPr>
          <w:sz w:val="14"/>
        </w:rPr>
        <w:t xml:space="preserve">. As Mouffe (2000 102) points out, </w:t>
      </w:r>
      <w:r w:rsidRPr="00AB763F">
        <w:rPr>
          <w:rStyle w:val="StyleUnderline"/>
        </w:rPr>
        <w:t>treating the other as an adversary' rather than an antagonist</w:t>
      </w:r>
      <w:r w:rsidRPr="00684566">
        <w:rPr>
          <w:rStyle w:val="StyleUnderline"/>
          <w:sz w:val="12"/>
        </w:rPr>
        <w:t xml:space="preserve"> </w:t>
      </w:r>
      <w:r w:rsidRPr="00AB763F">
        <w:rPr>
          <w:rStyle w:val="StyleUnderline"/>
        </w:rPr>
        <w:t>does not eliminate the risk of politics as our adversary may remain our enemy. However,</w:t>
      </w:r>
      <w:r w:rsidRPr="00684566">
        <w:rPr>
          <w:rStyle w:val="StyleUnderline"/>
          <w:sz w:val="12"/>
        </w:rPr>
        <w:t xml:space="preserve"> </w:t>
      </w:r>
      <w:r w:rsidRPr="00AB763F">
        <w:rPr>
          <w:rStyle w:val="StyleUnderline"/>
        </w:rPr>
        <w:t>he becomes a legitimate enemy' because we share a commitment to the principle of</w:t>
      </w:r>
      <w:r w:rsidRPr="00684566">
        <w:rPr>
          <w:rStyle w:val="StyleUnderline"/>
          <w:sz w:val="12"/>
        </w:rPr>
        <w:t xml:space="preserve"> </w:t>
      </w:r>
      <w:r w:rsidRPr="00AB763F">
        <w:rPr>
          <w:rStyle w:val="StyleUnderline"/>
        </w:rPr>
        <w:t>reconciliation. Yet. because our shared understanding of reconciliation is imperfect and</w:t>
      </w:r>
      <w:r w:rsidRPr="00684566">
        <w:rPr>
          <w:rStyle w:val="StyleUnderline"/>
          <w:sz w:val="12"/>
        </w:rPr>
        <w:t xml:space="preserve"> </w:t>
      </w:r>
      <w:r w:rsidRPr="00AB763F">
        <w:rPr>
          <w:rStyle w:val="StyleUnderline"/>
        </w:rPr>
        <w:t>incomplete, the politics that arises between us is likely to be agonistic in the sense that</w:t>
      </w:r>
      <w:r w:rsidRPr="00684566">
        <w:rPr>
          <w:rStyle w:val="StyleUnderline"/>
          <w:sz w:val="12"/>
        </w:rPr>
        <w:t xml:space="preserve"> </w:t>
      </w:r>
      <w:r w:rsidRPr="00AB763F">
        <w:rPr>
          <w:rStyle w:val="StyleUnderline"/>
        </w:rPr>
        <w:t>our disagreement may not be resolvable by deliberation and rational discussion</w:t>
      </w:r>
      <w:r>
        <w:rPr>
          <w:rStyle w:val="StyleUnderline"/>
        </w:rPr>
        <w:t>.</w:t>
      </w:r>
      <w:r w:rsidRPr="00900D63">
        <w:rPr>
          <w:sz w:val="14"/>
        </w:rPr>
        <w:t xml:space="preserve"> In Chapters 2 to 4. I therefore look to three political thinkers—John Locke. Charles Taylor and Hannah Arendt—who each suggest a political ethic that might provide a basis in terms of which to formulate a politically adequate conception of reconciliation Each of these thinkers is concerned, in his or her own context, with how to accommodate plurality within a political association. Moreover, each offers an account of the political that is formulated, to some extent, against the realist tradition in which Schmitt is situated. Consequently, each advocates an ethic that suggests how a relation of enmity might be transformed into one of civic friendship. Locke’s ethic of toleration seeks to contain the risk of politics by limiting the terms of political association to providing for the mutual interest that former enemies have in security. Taylor’s cthic of recognition seeks to transform the risk of politics into an opportunity to realise community by recasting a relation of enmity into a reciprocal dialogue oriented towards a shared understanding. Arendt’s cthic of worldlincss takes this risk as the enabling condition of an agonistic politics in terms of which the commonness of the world that lies between former enemies might be disclosed.</w:t>
      </w:r>
    </w:p>
    <w:p w:rsidR="001F277B" w:rsidRPr="004C1CD7" w:rsidRDefault="001F277B" w:rsidP="004C1CD7"/>
    <w:p w:rsidR="005156D8" w:rsidRDefault="005156D8" w:rsidP="005156D8">
      <w:pPr>
        <w:pStyle w:val="Heading3"/>
      </w:pPr>
      <w:r>
        <w:t>2ac – at: epistemology</w:t>
      </w:r>
    </w:p>
    <w:p w:rsidR="005156D8" w:rsidRDefault="005156D8" w:rsidP="005156D8"/>
    <w:p w:rsidR="005156D8" w:rsidRPr="009B031D" w:rsidRDefault="00417D48" w:rsidP="005156D8">
      <w:pPr>
        <w:pStyle w:val="Heading4"/>
      </w:pPr>
      <w:r>
        <w:t xml:space="preserve">Our </w:t>
      </w:r>
      <w:r w:rsidR="00520A50">
        <w:t>use of contextual empirics doesn’t</w:t>
      </w:r>
      <w:r>
        <w:t xml:space="preserve"> </w:t>
      </w:r>
      <w:r w:rsidR="00520A50">
        <w:t>delegitimize other forms of knowledge</w:t>
      </w:r>
      <w:r w:rsidR="005156D8" w:rsidRPr="00CA410B">
        <w:t xml:space="preserve"> </w:t>
      </w:r>
      <w:r w:rsidR="00520A50">
        <w:t>BUT testing for contingent objectivity is</w:t>
      </w:r>
      <w:r w:rsidR="005156D8" w:rsidRPr="00CA410B">
        <w:t xml:space="preserve"> </w:t>
      </w:r>
      <w:r w:rsidR="005156D8" w:rsidRPr="009B031D">
        <w:t>necessary for decolonial praxis</w:t>
      </w:r>
      <w:r w:rsidR="005156D8">
        <w:t xml:space="preserve"> – rejecting </w:t>
      </w:r>
      <w:r>
        <w:t xml:space="preserve">it </w:t>
      </w:r>
      <w:r w:rsidR="005156D8">
        <w:t>dooms the ALT</w:t>
      </w:r>
    </w:p>
    <w:p w:rsidR="005156D8" w:rsidRPr="007C12B4" w:rsidRDefault="005156D8" w:rsidP="005156D8">
      <w:pPr>
        <w:pStyle w:val="CiteSpacing"/>
      </w:pPr>
      <w:r w:rsidRPr="00A27C94">
        <w:rPr>
          <w:rStyle w:val="Style13ptBold"/>
        </w:rPr>
        <w:t>Jones 4</w:t>
      </w:r>
      <w:r>
        <w:t xml:space="preserve"> (Branwen Gruffydd Jonens, Senior Lecturer in International Political Economy, Goldsmiths University of London, Ph.D. Development Studies, University of Sussex, “From Eurocentrism to Epistemological Internationalism: power, knowledge and objectivity in International Relations,” paper presented at Theorising Ontology, Annual Conference of the International Association for Critical Realism, University of Cambridge, August 2004, http://www.csog.group.cam.ac.uk/iacr/papers/Jones.pdf)KMM</w:t>
      </w:r>
    </w:p>
    <w:p w:rsidR="005156D8" w:rsidRPr="007C12B4" w:rsidRDefault="005156D8" w:rsidP="005156D8">
      <w:pPr>
        <w:rPr>
          <w:sz w:val="10"/>
        </w:rPr>
      </w:pPr>
      <w:r w:rsidRPr="00A27C94">
        <w:rPr>
          <w:rStyle w:val="StyleUnderline"/>
        </w:rPr>
        <w:t xml:space="preserve">The ‘common-sense’ view pervading recent </w:t>
      </w:r>
      <w:r w:rsidRPr="003F53F3">
        <w:rPr>
          <w:rStyle w:val="StyleUnderline"/>
          <w:highlight w:val="cyan"/>
        </w:rPr>
        <w:t>discussions of</w:t>
      </w:r>
      <w:r w:rsidRPr="00A27C94">
        <w:rPr>
          <w:rStyle w:val="StyleUnderline"/>
        </w:rPr>
        <w:t xml:space="preserve"> </w:t>
      </w:r>
      <w:r w:rsidRPr="00A27C94">
        <w:rPr>
          <w:rStyle w:val="Emphasis"/>
        </w:rPr>
        <w:t>epistemology</w:t>
      </w:r>
      <w:r w:rsidRPr="00A27C94">
        <w:rPr>
          <w:rStyle w:val="StyleUnderline"/>
        </w:rPr>
        <w:t xml:space="preserve">, </w:t>
      </w:r>
      <w:r w:rsidRPr="00A27C94">
        <w:rPr>
          <w:rStyle w:val="Emphasis"/>
        </w:rPr>
        <w:t>ontology</w:t>
      </w:r>
      <w:r w:rsidRPr="00A27C94">
        <w:rPr>
          <w:rStyle w:val="StyleUnderline"/>
        </w:rPr>
        <w:t xml:space="preserve"> and </w:t>
      </w:r>
      <w:r w:rsidRPr="003F53F3">
        <w:rPr>
          <w:rStyle w:val="Emphasis"/>
          <w:highlight w:val="cyan"/>
        </w:rPr>
        <w:t>methodology</w:t>
      </w:r>
      <w:r w:rsidRPr="00A27C94">
        <w:rPr>
          <w:rStyle w:val="StyleUnderline"/>
        </w:rPr>
        <w:t xml:space="preserve"> in IR </w:t>
      </w:r>
      <w:r w:rsidRPr="003F53F3">
        <w:rPr>
          <w:rStyle w:val="StyleUnderline"/>
          <w:highlight w:val="cyan"/>
        </w:rPr>
        <w:t>assert</w:t>
      </w:r>
      <w:r w:rsidRPr="00A27C94">
        <w:rPr>
          <w:rStyle w:val="StyleUnderline"/>
        </w:rPr>
        <w:t xml:space="preserve">s </w:t>
      </w:r>
      <w:r w:rsidRPr="003F53F3">
        <w:rPr>
          <w:rStyle w:val="StyleUnderline"/>
          <w:highlight w:val="cyan"/>
        </w:rPr>
        <w:t xml:space="preserve">that </w:t>
      </w:r>
      <w:r w:rsidRPr="003F53F3">
        <w:rPr>
          <w:rStyle w:val="Emphasis"/>
          <w:highlight w:val="cyan"/>
        </w:rPr>
        <w:t>objectivity implies value-free neutrality</w:t>
      </w:r>
      <w:r w:rsidRPr="003F53F3">
        <w:rPr>
          <w:sz w:val="14"/>
          <w:highlight w:val="cyan"/>
        </w:rPr>
        <w:t xml:space="preserve">. </w:t>
      </w:r>
      <w:r w:rsidRPr="003F53F3">
        <w:rPr>
          <w:rStyle w:val="StyleUnderline"/>
          <w:highlight w:val="cyan"/>
        </w:rPr>
        <w:t>However</w:t>
      </w:r>
      <w:r w:rsidRPr="00A27C94">
        <w:rPr>
          <w:rStyle w:val="StyleUnderline"/>
        </w:rPr>
        <w:t xml:space="preserve">, </w:t>
      </w:r>
      <w:r w:rsidRPr="00A27C94">
        <w:rPr>
          <w:rStyle w:val="Emphasis"/>
        </w:rPr>
        <w:t>objective social inquiry has an inherent tendency to be critical</w:t>
      </w:r>
      <w:r w:rsidRPr="003E575F">
        <w:rPr>
          <w:sz w:val="14"/>
        </w:rPr>
        <w:t xml:space="preserve">, in various senses. </w:t>
      </w:r>
      <w:r w:rsidRPr="00EB03BB">
        <w:rPr>
          <w:rStyle w:val="Emphasis"/>
        </w:rPr>
        <w:t xml:space="preserve">To the extent that </w:t>
      </w:r>
      <w:r w:rsidRPr="003F53F3">
        <w:rPr>
          <w:rStyle w:val="Emphasis"/>
          <w:highlight w:val="cyan"/>
        </w:rPr>
        <w:t>objective knowledge provides a better</w:t>
      </w:r>
      <w:r w:rsidRPr="00A27C94">
        <w:rPr>
          <w:rStyle w:val="Emphasis"/>
        </w:rPr>
        <w:t xml:space="preserve"> and more adequate </w:t>
      </w:r>
      <w:r w:rsidRPr="003F53F3">
        <w:rPr>
          <w:rStyle w:val="Emphasis"/>
          <w:highlight w:val="cyan"/>
        </w:rPr>
        <w:t>account of reality</w:t>
      </w:r>
      <w:r w:rsidRPr="00A27C94">
        <w:rPr>
          <w:rStyle w:val="Emphasis"/>
        </w:rPr>
        <w:t xml:space="preserve"> than other ideas</w:t>
      </w:r>
      <w:r w:rsidRPr="00EB03BB">
        <w:rPr>
          <w:rStyle w:val="Emphasis"/>
        </w:rPr>
        <w:t xml:space="preserve">, such knowledge </w:t>
      </w:r>
      <w:r w:rsidRPr="00A32EF6">
        <w:rPr>
          <w:rStyle w:val="Emphasis"/>
        </w:rPr>
        <w:t>is inherently critical</w:t>
      </w:r>
      <w:r w:rsidRPr="00A27C94">
        <w:rPr>
          <w:rStyle w:val="Emphasis"/>
        </w:rPr>
        <w:t xml:space="preserve"> (implicitly or explicitly) of those ideas</w:t>
      </w:r>
      <w:r w:rsidRPr="003E575F">
        <w:rPr>
          <w:sz w:val="14"/>
        </w:rPr>
        <w:t xml:space="preserve">. 30 In other words </w:t>
      </w:r>
      <w:r w:rsidRPr="00A27C94">
        <w:rPr>
          <w:rStyle w:val="Emphasis"/>
        </w:rPr>
        <w:t xml:space="preserve">critical social </w:t>
      </w:r>
      <w:r w:rsidRPr="00EB03BB">
        <w:rPr>
          <w:rStyle w:val="Emphasis"/>
        </w:rPr>
        <w:t xml:space="preserve">inquiry </w:t>
      </w:r>
      <w:r w:rsidRPr="003F53F3">
        <w:rPr>
          <w:rStyle w:val="Emphasis"/>
          <w:highlight w:val="cyan"/>
        </w:rPr>
        <w:t>does not</w:t>
      </w:r>
      <w:r w:rsidRPr="00A27C94">
        <w:rPr>
          <w:rStyle w:val="Emphasis"/>
        </w:rPr>
        <w:t xml:space="preserve"> (or not only) </w:t>
      </w:r>
      <w:r w:rsidRPr="003F53F3">
        <w:rPr>
          <w:rStyle w:val="Emphasis"/>
          <w:highlight w:val="cyan"/>
        </w:rPr>
        <w:t>manifest</w:t>
      </w:r>
      <w:r w:rsidRPr="00A27C94">
        <w:rPr>
          <w:rStyle w:val="Emphasis"/>
        </w:rPr>
        <w:t xml:space="preserve"> its </w:t>
      </w:r>
      <w:r w:rsidRPr="003F53F3">
        <w:rPr>
          <w:rStyle w:val="Emphasis"/>
          <w:highlight w:val="cyan"/>
        </w:rPr>
        <w:t>‘criticalness’ through</w:t>
      </w:r>
      <w:r w:rsidRPr="00A27C94">
        <w:rPr>
          <w:rStyle w:val="Emphasis"/>
        </w:rPr>
        <w:t xml:space="preserve"> self-claimed labels of being critical or </w:t>
      </w:r>
      <w:r w:rsidRPr="003F53F3">
        <w:rPr>
          <w:rStyle w:val="Emphasis"/>
          <w:highlight w:val="cyan"/>
        </w:rPr>
        <w:t>siding with the oppressed, but through</w:t>
      </w:r>
      <w:r w:rsidRPr="00A27C94">
        <w:rPr>
          <w:rStyle w:val="Emphasis"/>
        </w:rPr>
        <w:t xml:space="preserve"> the substantive critique of prevailing ideas</w:t>
      </w:r>
      <w:r w:rsidRPr="003E575F">
        <w:rPr>
          <w:sz w:val="14"/>
        </w:rPr>
        <w:t xml:space="preserve">. </w:t>
      </w:r>
      <w:r w:rsidRPr="00A27C94">
        <w:rPr>
          <w:rStyle w:val="StyleUnderline"/>
        </w:rPr>
        <w:t xml:space="preserve">Objective social knowledge constitutes a specific form of criticism: </w:t>
      </w:r>
      <w:r w:rsidRPr="003F53F3">
        <w:rPr>
          <w:rStyle w:val="Emphasis"/>
          <w:highlight w:val="cyan"/>
        </w:rPr>
        <w:t>explanatory critique</w:t>
      </w:r>
      <w:r w:rsidRPr="003E575F">
        <w:rPr>
          <w:sz w:val="14"/>
        </w:rPr>
        <w:t xml:space="preserve">. The critique </w:t>
      </w:r>
      <w:r w:rsidRPr="00A27C94">
        <w:rPr>
          <w:rStyle w:val="StyleUnderline"/>
        </w:rPr>
        <w:t xml:space="preserve">of dominant ideas or </w:t>
      </w:r>
      <w:r w:rsidRPr="003E575F">
        <w:rPr>
          <w:rStyle w:val="StyleUnderline"/>
        </w:rPr>
        <w:t>ideologies is elaborated</w:t>
      </w:r>
      <w:r w:rsidRPr="00A27C94">
        <w:rPr>
          <w:rStyle w:val="StyleUnderline"/>
        </w:rPr>
        <w:t xml:space="preserve"> through providing a more adequate explanation of aspects of </w:t>
      </w:r>
      <w:r w:rsidRPr="003E575F">
        <w:rPr>
          <w:rStyle w:val="StyleUnderline"/>
        </w:rPr>
        <w:t>the world, and in so doing exposing what is wrong with the dominant ideology</w:t>
      </w:r>
      <w:r w:rsidRPr="003E575F">
        <w:rPr>
          <w:sz w:val="14"/>
        </w:rPr>
        <w:t xml:space="preserve">. This may also entail revealing the social conditions which give rise to ideologies, thus exposing the necessary and causal relation between particular social relations and particular ideological conceptions. In societies which are constituted by unequal structures of social relations giving rise to unequal power and conflicting interests, </w:t>
      </w:r>
      <w:r w:rsidRPr="00A27C94">
        <w:rPr>
          <w:rStyle w:val="StyleUnderline"/>
        </w:rPr>
        <w:t xml:space="preserve">the reproduction of those structured relations is in the interests of the powerful, whereas </w:t>
      </w:r>
      <w:r w:rsidRPr="003E575F">
        <w:rPr>
          <w:rStyle w:val="StyleUnderline"/>
        </w:rPr>
        <w:t>transformation of existing structured relations is</w:t>
      </w:r>
      <w:r w:rsidRPr="00A27C94">
        <w:rPr>
          <w:rStyle w:val="StyleUnderline"/>
        </w:rPr>
        <w:t xml:space="preserve"> in the interests of the weak</w:t>
      </w:r>
      <w:r w:rsidRPr="003E575F">
        <w:rPr>
          <w:sz w:val="14"/>
        </w:rPr>
        <w:t xml:space="preserve">. </w:t>
      </w:r>
      <w:r w:rsidRPr="00A27C94">
        <w:rPr>
          <w:rStyle w:val="Emphasis"/>
        </w:rPr>
        <w:t>Because ideas inform social action they are casually efficacious</w:t>
      </w:r>
      <w:r w:rsidRPr="003E575F">
        <w:rPr>
          <w:sz w:val="14"/>
        </w:rPr>
        <w:t xml:space="preserve"> </w:t>
      </w:r>
      <w:r w:rsidRPr="00A27C94">
        <w:rPr>
          <w:rStyle w:val="StyleUnderline"/>
        </w:rPr>
        <w:t>either in</w:t>
      </w:r>
      <w:r w:rsidRPr="003E575F">
        <w:rPr>
          <w:sz w:val="14"/>
        </w:rPr>
        <w:t xml:space="preserve"> securing </w:t>
      </w:r>
      <w:r w:rsidRPr="00A27C94">
        <w:rPr>
          <w:rStyle w:val="StyleUnderline"/>
        </w:rPr>
        <w:t>the reproduction of existing social relations</w:t>
      </w:r>
      <w:r w:rsidRPr="003E575F">
        <w:rPr>
          <w:sz w:val="14"/>
        </w:rPr>
        <w:t xml:space="preserve"> (usually as an unintended consequence of social practice), </w:t>
      </w:r>
      <w:r w:rsidRPr="00A27C94">
        <w:rPr>
          <w:rStyle w:val="StyleUnderline"/>
        </w:rPr>
        <w:t>or in</w:t>
      </w:r>
      <w:r w:rsidRPr="003E575F">
        <w:rPr>
          <w:sz w:val="14"/>
        </w:rPr>
        <w:t xml:space="preserve"> informing social action aimed at </w:t>
      </w:r>
      <w:r w:rsidRPr="00A27C94">
        <w:rPr>
          <w:rStyle w:val="StyleUnderline"/>
        </w:rPr>
        <w:t>transforming social relations</w:t>
      </w:r>
      <w:r w:rsidRPr="003E575F">
        <w:rPr>
          <w:sz w:val="14"/>
        </w:rPr>
        <w:t xml:space="preserve">. This is why ideas cannot be ‘neutral’.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ideas which are false are ideological and, in serving to promote the reproduction of the status quo and avoid attempts at radical change, are in the interests of the powerful. An account which is objective will contradict ideological ideas, implicitly or explicitly criticising them for their false or flawed accounts of reality. The criticism here arises not, or not only, from pointing out the coincidence between ideologies and the interests of the powerful, nor from a prior normative stance of solidarity with the oppressed, but from exposing the flaws in dominant ideologies through a more adequate account of the nature and causes of social conditions 31 . </w:t>
      </w:r>
      <w:r w:rsidRPr="003F53F3">
        <w:rPr>
          <w:rStyle w:val="Emphasis"/>
          <w:highlight w:val="cyan"/>
        </w:rPr>
        <w:t>A normative commitment</w:t>
      </w:r>
      <w:r w:rsidRPr="00EB03BB">
        <w:rPr>
          <w:rStyle w:val="Emphasis"/>
        </w:rPr>
        <w:t xml:space="preserve"> to the oppressed </w:t>
      </w:r>
      <w:r w:rsidRPr="003F53F3">
        <w:rPr>
          <w:rStyle w:val="Emphasis"/>
          <w:highlight w:val="cyan"/>
        </w:rPr>
        <w:t>must entail a commitment to truth</w:t>
      </w:r>
      <w:r w:rsidRPr="00A27C94">
        <w:rPr>
          <w:rStyle w:val="Emphasis"/>
        </w:rPr>
        <w:t xml:space="preserve"> and objectivity, </w:t>
      </w:r>
      <w:r w:rsidRPr="003F53F3">
        <w:rPr>
          <w:rStyle w:val="Emphasis"/>
          <w:highlight w:val="cyan"/>
        </w:rPr>
        <w:t>because</w:t>
      </w:r>
      <w:r w:rsidRPr="00A27C94">
        <w:rPr>
          <w:rStyle w:val="Emphasis"/>
        </w:rPr>
        <w:t xml:space="preserve"> true ideas are in the interest of the oppressed, </w:t>
      </w:r>
      <w:r w:rsidRPr="003F53F3">
        <w:rPr>
          <w:rStyle w:val="Emphasis"/>
          <w:highlight w:val="cyan"/>
        </w:rPr>
        <w:t>false ideas are in the interest of the oppressors</w:t>
      </w:r>
      <w:r w:rsidRPr="003E575F">
        <w:rPr>
          <w:sz w:val="14"/>
        </w:rPr>
        <w:t xml:space="preserve">. In other words, </w:t>
      </w:r>
      <w:r w:rsidRPr="00EA5353">
        <w:rPr>
          <w:rStyle w:val="Emphasis"/>
        </w:rPr>
        <w:t>the best way to declare solidarity with the oppressed is to declare one’s commitment to objective inquiry</w:t>
      </w:r>
      <w:r w:rsidRPr="003E575F">
        <w:rPr>
          <w:sz w:val="14"/>
        </w:rPr>
        <w:t xml:space="preserve"> 32 . As Nzongola-Ntalaja (1986: 10) has put it: It is a question of whether one analyses society from the standpoint of the </w:t>
      </w:r>
      <w:r w:rsidRPr="00EB03BB">
        <w:rPr>
          <w:rStyle w:val="Emphasis"/>
        </w:rPr>
        <w:t>dominant groups</w:t>
      </w:r>
      <w:r w:rsidRPr="003E575F">
        <w:rPr>
          <w:sz w:val="14"/>
        </w:rPr>
        <w:t xml:space="preserve">, who </w:t>
      </w:r>
      <w:r w:rsidRPr="003F53F3">
        <w:rPr>
          <w:rStyle w:val="Emphasis"/>
          <w:highlight w:val="cyan"/>
        </w:rPr>
        <w:t>have a vested interest in mystifying</w:t>
      </w:r>
      <w:r w:rsidRPr="00A27C94">
        <w:rPr>
          <w:rStyle w:val="StyleUnderline"/>
        </w:rPr>
        <w:t xml:space="preserve"> the way </w:t>
      </w:r>
      <w:r w:rsidRPr="003F53F3">
        <w:rPr>
          <w:rStyle w:val="Emphasis"/>
          <w:highlight w:val="cyan"/>
        </w:rPr>
        <w:t>society</w:t>
      </w:r>
      <w:r w:rsidRPr="00A27C94">
        <w:rPr>
          <w:rStyle w:val="StyleUnderline"/>
        </w:rPr>
        <w:t xml:space="preserve"> works</w:t>
      </w:r>
      <w:r w:rsidRPr="003E575F">
        <w:rPr>
          <w:sz w:val="14"/>
        </w:rPr>
        <w:t xml:space="preserve">, or from the standpoint of </w:t>
      </w:r>
      <w:r w:rsidRPr="00A27C94">
        <w:rPr>
          <w:rStyle w:val="StyleUnderline"/>
        </w:rPr>
        <w:t>ordinary people</w:t>
      </w:r>
      <w:r w:rsidRPr="003E575F">
        <w:rPr>
          <w:sz w:val="14"/>
        </w:rPr>
        <w:t xml:space="preserve">, who </w:t>
      </w:r>
      <w:r w:rsidRPr="00A27C94">
        <w:rPr>
          <w:rStyle w:val="StyleUnderline"/>
        </w:rPr>
        <w:t>have nothing to lose from truthful analyses of their predicament</w:t>
      </w:r>
      <w:r w:rsidRPr="003E575F">
        <w:rPr>
          <w:sz w:val="14"/>
        </w:rPr>
        <w:t xml:space="preserve">. </w:t>
      </w:r>
      <w:r w:rsidRPr="00A27C94">
        <w:rPr>
          <w:rStyle w:val="StyleUnderline"/>
        </w:rPr>
        <w:t xml:space="preserve">The </w:t>
      </w:r>
      <w:r w:rsidRPr="00A27C94">
        <w:rPr>
          <w:rStyle w:val="Emphasis"/>
        </w:rPr>
        <w:t>philosophical realist theory of science</w:t>
      </w:r>
      <w:r w:rsidRPr="00A27C94">
        <w:rPr>
          <w:rStyle w:val="StyleUnderline"/>
        </w:rPr>
        <w:t>, objectivity and explanatory critique</w:t>
      </w:r>
      <w:r w:rsidRPr="003E575F">
        <w:rPr>
          <w:sz w:val="14"/>
        </w:rPr>
        <w:t xml:space="preserve"> thus </w:t>
      </w:r>
      <w:r w:rsidRPr="00A27C94">
        <w:rPr>
          <w:rStyle w:val="StyleUnderline"/>
        </w:rPr>
        <w:t xml:space="preserve">provides </w:t>
      </w:r>
      <w:r w:rsidRPr="003E575F">
        <w:rPr>
          <w:rStyle w:val="StyleUnderline"/>
        </w:rPr>
        <w:t>an alternative response to the relationship between knowledge and power</w:t>
      </w:r>
      <w:r w:rsidRPr="003E575F">
        <w:rPr>
          <w:sz w:val="14"/>
        </w:rPr>
        <w:t xml:space="preserve">. </w:t>
      </w:r>
      <w:r w:rsidRPr="003F53F3">
        <w:rPr>
          <w:rStyle w:val="Emphasis"/>
          <w:highlight w:val="cyan"/>
        </w:rPr>
        <w:t>Instead of choosing perspectives on the basis of</w:t>
      </w:r>
      <w:r w:rsidRPr="00A27C94">
        <w:rPr>
          <w:rStyle w:val="Emphasis"/>
        </w:rPr>
        <w:t xml:space="preserve"> our </w:t>
      </w:r>
      <w:r w:rsidRPr="003F53F3">
        <w:rPr>
          <w:rStyle w:val="Emphasis"/>
          <w:highlight w:val="cyan"/>
        </w:rPr>
        <w:t>ethical commitment to the cause of the oppressed</w:t>
      </w:r>
      <w:r w:rsidRPr="00A27C94">
        <w:rPr>
          <w:rStyle w:val="StyleUnderline"/>
        </w:rPr>
        <w:t xml:space="preserve"> and to emancipatory social change, </w:t>
      </w:r>
      <w:r w:rsidRPr="00A27C94">
        <w:rPr>
          <w:rStyle w:val="Emphasis"/>
        </w:rPr>
        <w:t xml:space="preserve">we should </w:t>
      </w:r>
      <w:r w:rsidRPr="003F53F3">
        <w:rPr>
          <w:rStyle w:val="Emphasis"/>
          <w:highlight w:val="cyan"/>
        </w:rPr>
        <w:t>choose</w:t>
      </w:r>
      <w:r w:rsidRPr="00A27C94">
        <w:rPr>
          <w:rStyle w:val="Emphasis"/>
        </w:rPr>
        <w:t xml:space="preserve"> between contending ideas </w:t>
      </w:r>
      <w:r w:rsidRPr="003F53F3">
        <w:rPr>
          <w:rStyle w:val="Emphasis"/>
          <w:highlight w:val="cyan"/>
        </w:rPr>
        <w:t>on the basis of which provides a better account of objective social reality</w:t>
      </w:r>
      <w:r w:rsidRPr="003E575F">
        <w:rPr>
          <w:sz w:val="14"/>
        </w:rPr>
        <w:t xml:space="preserve">. This will inherently provide a critique of the ideologies which, by virtue of their flawed account of the social world, serve the interests of the powerful. 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w:t>
      </w:r>
      <w:r w:rsidRPr="00080822">
        <w:rPr>
          <w:rStyle w:val="StyleUnderline"/>
        </w:rPr>
        <w:t xml:space="preserve">the actual practices of colonialism and </w:t>
      </w:r>
      <w:r w:rsidRPr="00080822">
        <w:rPr>
          <w:rStyle w:val="Emphasis"/>
          <w:highlight w:val="cyan"/>
        </w:rPr>
        <w:t>decolonisation</w:t>
      </w:r>
      <w:r w:rsidRPr="003E575F">
        <w:rPr>
          <w:sz w:val="14"/>
        </w:rPr>
        <w:t xml:space="preserve">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 </w:t>
      </w:r>
      <w:r w:rsidRPr="00A27C94">
        <w:rPr>
          <w:rStyle w:val="StyleUnderline"/>
        </w:rPr>
        <w:t xml:space="preserve">Objective social knowledge which accurately depicts and explains social reality has these qualities by virtue </w:t>
      </w:r>
      <w:r w:rsidRPr="003E575F">
        <w:rPr>
          <w:rStyle w:val="StyleUnderline"/>
        </w:rPr>
        <w:t>of its relation to its object, not its subject</w:t>
      </w:r>
      <w:r w:rsidRPr="003E575F">
        <w:rPr>
          <w:sz w:val="14"/>
        </w:rPr>
        <w:t xml:space="preserve">. As Collier argues, “The science/ideology distinction is an epistemological one, not a social one.” (Collier 1979: 60). So, </w:t>
      </w:r>
      <w:r w:rsidRPr="00A27C94">
        <w:rPr>
          <w:rStyle w:val="StyleUnderline"/>
        </w:rPr>
        <w:t>for example, in the work of Grovogui, Gathii and Depelchin, the general perspective</w:t>
      </w:r>
      <w:r w:rsidRPr="003E575F">
        <w:rPr>
          <w:sz w:val="14"/>
        </w:rPr>
        <w:t xml:space="preserve"> and knowledge </w:t>
      </w:r>
      <w:r w:rsidRPr="00A27C94">
        <w:rPr>
          <w:rStyle w:val="StyleUnderline"/>
        </w:rPr>
        <w:t>of</w:t>
      </w:r>
      <w:r w:rsidRPr="003E575F">
        <w:rPr>
          <w:sz w:val="14"/>
        </w:rPr>
        <w:t xml:space="preserve"> conditions in and </w:t>
      </w:r>
      <w:r w:rsidRPr="00A27C94">
        <w:rPr>
          <w:rStyle w:val="StyleUnderline"/>
        </w:rPr>
        <w:t>the history of Africa might be due</w:t>
      </w:r>
      <w:r w:rsidRPr="003E575F">
        <w:rPr>
          <w:sz w:val="14"/>
        </w:rPr>
        <w:t xml:space="preserve"> largely </w:t>
      </w:r>
      <w:r w:rsidRPr="00A27C94">
        <w:rPr>
          <w:rStyle w:val="StyleUnderline"/>
        </w:rPr>
        <w:t>to the African social origins of the authors</w:t>
      </w:r>
      <w:r w:rsidRPr="003E575F">
        <w:rPr>
          <w:sz w:val="14"/>
        </w:rPr>
        <w:t xml:space="preserve">. </w:t>
      </w:r>
      <w:r w:rsidRPr="00A27C94">
        <w:rPr>
          <w:rStyle w:val="StyleUnderline"/>
        </w:rPr>
        <w:t>However the judgement that their accounts are superior</w:t>
      </w:r>
      <w:r w:rsidRPr="003E575F">
        <w:rPr>
          <w:sz w:val="14"/>
        </w:rPr>
        <w:t xml:space="preserve"> to those of mainstream IR </w:t>
      </w:r>
      <w:r w:rsidRPr="00A27C94">
        <w:rPr>
          <w:rStyle w:val="StyleUnderline"/>
        </w:rPr>
        <w:t>rests not on the fact that the authors are African, but on the greater adequacy of their accounts</w:t>
      </w:r>
      <w:r w:rsidRPr="003E575F">
        <w:rPr>
          <w:sz w:val="14"/>
        </w:rPr>
        <w:t xml:space="preserve"> </w:t>
      </w:r>
      <w:r w:rsidRPr="00A27C94">
        <w:rPr>
          <w:rStyle w:val="StyleUnderline"/>
        </w:rPr>
        <w:t>with respect to</w:t>
      </w:r>
      <w:r w:rsidRPr="003E575F">
        <w:rPr>
          <w:sz w:val="14"/>
        </w:rPr>
        <w:t xml:space="preserve"> the actual </w:t>
      </w:r>
      <w:r w:rsidRPr="00A27C94">
        <w:rPr>
          <w:rStyle w:val="StyleUnderline"/>
        </w:rPr>
        <w:t>historical and contemporary production of conditions and change in Africa</w:t>
      </w:r>
      <w:r w:rsidRPr="003E575F">
        <w:rPr>
          <w:sz w:val="14"/>
        </w:rPr>
        <w:t xml:space="preserve"> </w:t>
      </w:r>
      <w:r w:rsidRPr="00A27C94">
        <w:rPr>
          <w:rStyle w:val="StyleUnderline"/>
        </w:rPr>
        <w:t>and</w:t>
      </w:r>
      <w:r w:rsidRPr="003E575F">
        <w:rPr>
          <w:sz w:val="14"/>
        </w:rPr>
        <w:t xml:space="preserve"> </w:t>
      </w:r>
      <w:r w:rsidRPr="00A27C94">
        <w:rPr>
          <w:rStyle w:val="StyleUnderline"/>
        </w:rPr>
        <w:t>elsewhere</w:t>
      </w:r>
      <w:r w:rsidRPr="003E575F">
        <w:rPr>
          <w:sz w:val="14"/>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 </w:t>
      </w:r>
      <w:r w:rsidRPr="00A27C94">
        <w:rPr>
          <w:rStyle w:val="StyleUnderline"/>
        </w:rPr>
        <w:t xml:space="preserve">A fundamental problem which </w:t>
      </w:r>
      <w:r w:rsidRPr="003E575F">
        <w:rPr>
          <w:rStyle w:val="StyleUnderline"/>
        </w:rPr>
        <w:t>underlies the origin and reproduction of IR’s eurocentricity</w:t>
      </w:r>
      <w:r w:rsidRPr="003E575F">
        <w:rPr>
          <w:sz w:val="14"/>
        </w:rPr>
        <w:t xml:space="preserve"> </w:t>
      </w:r>
      <w:r w:rsidRPr="00A27C94">
        <w:rPr>
          <w:rStyle w:val="StyleUnderline"/>
        </w:rPr>
        <w:t xml:space="preserve">is the overwhelming dominance of ideas produced in and by the west, and the </w:t>
      </w:r>
      <w:r w:rsidRPr="003E575F">
        <w:rPr>
          <w:rStyle w:val="StyleUnderline"/>
        </w:rPr>
        <w:t>wilful and determined silencing of the voices and histories of the colonised</w:t>
      </w:r>
      <w:r w:rsidRPr="003E575F">
        <w:rPr>
          <w:sz w:val="14"/>
        </w:rPr>
        <w:t xml:space="preserve">. </w:t>
      </w:r>
      <w:r w:rsidRPr="003E575F">
        <w:rPr>
          <w:rStyle w:val="StyleUnderline"/>
        </w:rPr>
        <w:t>But the result of this fundamental problem is flawed knowledge about the world</w:t>
      </w:r>
      <w:r w:rsidRPr="003E575F">
        <w:rPr>
          <w:sz w:val="14"/>
        </w:rPr>
        <w:t xml:space="preserve">. </w:t>
      </w:r>
      <w:r w:rsidRPr="00080822">
        <w:rPr>
          <w:rStyle w:val="StyleUnderline"/>
        </w:rPr>
        <w:t>Eurocentricity is therefore</w:t>
      </w:r>
      <w:r w:rsidRPr="003E575F">
        <w:rPr>
          <w:rStyle w:val="StyleUnderline"/>
        </w:rPr>
        <w:t xml:space="preserve"> a dual problem concerning both the authors and the content of knowledge, and </w:t>
      </w:r>
      <w:r w:rsidRPr="003F53F3">
        <w:rPr>
          <w:rStyle w:val="Emphasis"/>
          <w:highlight w:val="cyan"/>
        </w:rPr>
        <w:t>cannot be resolved through normative commitments alone</w:t>
      </w:r>
      <w:r w:rsidRPr="003E575F">
        <w:rPr>
          <w:sz w:val="14"/>
        </w:rPr>
        <w:t xml:space="preserve">. It is not only the voices of the colonised, but the histories of colonialism, which have been glaring in their absence from the discipline of International Relations. </w:t>
      </w:r>
      <w:r w:rsidRPr="00C815D7">
        <w:rPr>
          <w:rStyle w:val="StyleUnderline"/>
        </w:rPr>
        <w:t>Overcoming eurocentricity therefore</w:t>
      </w:r>
      <w:r w:rsidRPr="00A27C94">
        <w:rPr>
          <w:rStyle w:val="StyleUnderline"/>
        </w:rPr>
        <w:t xml:space="preserve"> </w:t>
      </w:r>
      <w:r w:rsidRPr="003F53F3">
        <w:rPr>
          <w:rStyle w:val="Emphasis"/>
          <w:highlight w:val="cyan"/>
        </w:rPr>
        <w:t>requires</w:t>
      </w:r>
      <w:r w:rsidRPr="00A27C94">
        <w:rPr>
          <w:rStyle w:val="StyleUnderline"/>
        </w:rPr>
        <w:t xml:space="preserve"> not only concerted effort from the centre to create space and listen to hitherto marginalised voices, </w:t>
      </w:r>
      <w:r w:rsidRPr="003E575F">
        <w:rPr>
          <w:rStyle w:val="StyleUnderline"/>
        </w:rPr>
        <w:t xml:space="preserve">but also </w:t>
      </w:r>
      <w:r w:rsidRPr="003F53F3">
        <w:rPr>
          <w:rStyle w:val="Emphasis"/>
          <w:highlight w:val="cyan"/>
        </w:rPr>
        <w:t>commitment to correcting the flaws in prevailing knowledge</w:t>
      </w:r>
      <w:r w:rsidRPr="003F53F3">
        <w:rPr>
          <w:rStyle w:val="StyleUnderline"/>
          <w:highlight w:val="cyan"/>
        </w:rPr>
        <w:t xml:space="preserve"> – and it is </w:t>
      </w:r>
      <w:r w:rsidRPr="003F53F3">
        <w:rPr>
          <w:rStyle w:val="Emphasis"/>
          <w:highlight w:val="cyan"/>
        </w:rPr>
        <w:t>not only ‘the Other’ who can and should</w:t>
      </w:r>
      <w:r w:rsidRPr="00A27C94">
        <w:rPr>
          <w:rStyle w:val="Emphasis"/>
        </w:rPr>
        <w:t xml:space="preserve"> elaborate this </w:t>
      </w:r>
      <w:r w:rsidRPr="003F53F3">
        <w:rPr>
          <w:rStyle w:val="Emphasis"/>
          <w:highlight w:val="cyan"/>
        </w:rPr>
        <w:t>critique</w:t>
      </w:r>
      <w:r w:rsidRPr="003E575F">
        <w:rPr>
          <w:sz w:val="14"/>
        </w:rPr>
        <w:t xml:space="preserve">. A vitally important implication of objectivity is that </w:t>
      </w:r>
      <w:r w:rsidRPr="00A27C94">
        <w:rPr>
          <w:rStyle w:val="Emphasis"/>
        </w:rPr>
        <w:t>it is the responsibility of European and American, just as much as non-American or non-European scholars, to decolonise IR</w:t>
      </w:r>
      <w:r w:rsidRPr="003E575F">
        <w:rPr>
          <w:sz w:val="14"/>
        </w:rPr>
        <w:t xml:space="preserve">. </w:t>
      </w:r>
      <w:r w:rsidRPr="00A27C94">
        <w:rPr>
          <w:rStyle w:val="StyleUnderline"/>
        </w:rPr>
        <w:t>The importance of objectivity</w:t>
      </w:r>
      <w:r w:rsidRPr="003E575F">
        <w:rPr>
          <w:sz w:val="14"/>
        </w:rPr>
        <w:t xml:space="preserve"> in social inquiry defended here </w:t>
      </w:r>
      <w:r w:rsidRPr="00A27C94">
        <w:rPr>
          <w:rStyle w:val="StyleUnderline"/>
        </w:rPr>
        <w:t>can</w:t>
      </w:r>
      <w:r w:rsidRPr="003E575F">
        <w:rPr>
          <w:sz w:val="14"/>
        </w:rPr>
        <w:t xml:space="preserve"> perhaps </w:t>
      </w:r>
      <w:r w:rsidRPr="003E575F">
        <w:rPr>
          <w:rStyle w:val="StyleUnderline"/>
        </w:rPr>
        <w:t>be seen as a form of epistemological internationalism</w:t>
      </w:r>
      <w:r w:rsidRPr="003E575F">
        <w:rPr>
          <w:sz w:val="14"/>
        </w:rPr>
        <w:t xml:space="preserve">. </w:t>
      </w:r>
      <w:r w:rsidRPr="00F40CCD">
        <w:rPr>
          <w:rStyle w:val="StyleUnderline"/>
        </w:rPr>
        <w:t>It is not necessary to be African to attempt to tell a more accurate account of the history of Europe’s role in the making of the contemporary Africa</w:t>
      </w:r>
      <w:r w:rsidRPr="00F40CCD">
        <w:rPr>
          <w:sz w:val="14"/>
        </w:rPr>
        <w:t xml:space="preserve"> and the rest of the world, for example, </w:t>
      </w:r>
      <w:r w:rsidRPr="00F40CCD">
        <w:rPr>
          <w:rStyle w:val="StyleUnderline"/>
        </w:rPr>
        <w:t>or to write counter-histories of ‘the</w:t>
      </w:r>
      <w:r w:rsidRPr="00F40CCD">
        <w:rPr>
          <w:sz w:val="14"/>
        </w:rPr>
        <w:t xml:space="preserve"> expansion of international society’ which detail the </w:t>
      </w:r>
      <w:r w:rsidRPr="00F40CCD">
        <w:rPr>
          <w:rStyle w:val="StyleUnderline"/>
        </w:rPr>
        <w:t>systematic barbarity of</w:t>
      </w:r>
      <w:r w:rsidRPr="00F40CCD">
        <w:rPr>
          <w:sz w:val="14"/>
        </w:rPr>
        <w:t xml:space="preserve"> so-called </w:t>
      </w:r>
      <w:r w:rsidRPr="00F40CCD">
        <w:rPr>
          <w:rStyle w:val="StyleUnderline"/>
        </w:rPr>
        <w:t>Western civilisation</w:t>
      </w:r>
      <w:r w:rsidRPr="00F40CCD">
        <w:rPr>
          <w:sz w:val="14"/>
        </w:rPr>
        <w:t>. It is not necessary to have be</w:t>
      </w:r>
      <w:r w:rsidRPr="003E575F">
        <w:rPr>
          <w:sz w:val="14"/>
        </w:rPr>
        <w:t xml:space="preserve">en colonised to recognise and document the violence, racism, genocide and dispossession which have characterised European expansion over five hundred years. </w:t>
      </w:r>
    </w:p>
    <w:p w:rsidR="005156D8" w:rsidRDefault="005156D8" w:rsidP="005156D8"/>
    <w:p w:rsidR="00447E5D" w:rsidRDefault="00447E5D" w:rsidP="00447E5D">
      <w:pPr>
        <w:pStyle w:val="Heading3"/>
      </w:pPr>
      <w:r>
        <w:t>2ac – at: thesis</w:t>
      </w:r>
    </w:p>
    <w:p w:rsidR="00447E5D" w:rsidRDefault="00447E5D" w:rsidP="00447E5D"/>
    <w:p w:rsidR="00447E5D" w:rsidRDefault="00447E5D" w:rsidP="00447E5D">
      <w:pPr>
        <w:pStyle w:val="Heading4"/>
      </w:pPr>
      <w:r>
        <w:t xml:space="preserve">Their </w:t>
      </w:r>
      <w:r w:rsidRPr="003A3207">
        <w:rPr>
          <w:u w:val="single"/>
        </w:rPr>
        <w:t>totalizing</w:t>
      </w:r>
      <w:r>
        <w:t xml:space="preserve"> </w:t>
      </w:r>
      <w:r w:rsidRPr="003A3207">
        <w:rPr>
          <w:u w:val="single"/>
        </w:rPr>
        <w:t>binary</w:t>
      </w:r>
      <w:r>
        <w:t xml:space="preserve"> theorization of settler colonialism is </w:t>
      </w:r>
      <w:r w:rsidRPr="003A3207">
        <w:rPr>
          <w:u w:val="single"/>
        </w:rPr>
        <w:t>descriptively false</w:t>
      </w:r>
      <w:r>
        <w:t xml:space="preserve"> – AND applying it as a reason to refuse </w:t>
      </w:r>
      <w:r w:rsidRPr="003A3207">
        <w:rPr>
          <w:u w:val="single"/>
        </w:rPr>
        <w:t>policy advocacy</w:t>
      </w:r>
      <w:r>
        <w:t xml:space="preserve"> </w:t>
      </w:r>
      <w:r w:rsidRPr="003A3207">
        <w:rPr>
          <w:u w:val="single"/>
        </w:rPr>
        <w:t>reifies</w:t>
      </w:r>
      <w:r>
        <w:t xml:space="preserve"> settler logics</w:t>
      </w:r>
    </w:p>
    <w:p w:rsidR="00447E5D" w:rsidRDefault="00447E5D" w:rsidP="00447E5D">
      <w:r>
        <w:t>--reification = conflating deliberately oversimplified theory with the incomprehensibly complex reality it describes, an analytical error which, in a socially constructed system, produces that theory as reality through circulating its representation</w:t>
      </w:r>
    </w:p>
    <w:p w:rsidR="00447E5D" w:rsidRPr="006134E2" w:rsidRDefault="00447E5D" w:rsidP="00447E5D">
      <w:r>
        <w:t>--also sometimes referred to as “bad faith” because if you believe something will never work, then you won’t try, which is the only way almost never becomes never</w:t>
      </w:r>
    </w:p>
    <w:p w:rsidR="00447E5D" w:rsidRDefault="00447E5D" w:rsidP="00447E5D">
      <w:pPr>
        <w:pStyle w:val="CiteSpacing"/>
      </w:pPr>
      <w:r w:rsidRPr="00B23A09">
        <w:rPr>
          <w:rStyle w:val="Style13ptBold"/>
        </w:rPr>
        <w:t>Svirsky 1</w:t>
      </w:r>
      <w:r>
        <w:rPr>
          <w:rStyle w:val="Style13ptBold"/>
        </w:rPr>
        <w:t>6</w:t>
      </w:r>
      <w:r>
        <w:t xml:space="preserve"> (Marcelo Svirsky, senior lecturer, International Studies in the School of Humanities and Social Inquiry, and Faculty of Law, Humanities and the Arts, University of Wollongong, Ph.D., M.A. Political Science, University of Haifa, B.A. Physics, Technion, Israel Institute of Technology, “Resistance is a structure not an event,” Settler Colonial Studies, 7(1), 2016, DOI 10.1080/2201473X.2016.1141462, p.4-7)KMM</w:t>
      </w:r>
    </w:p>
    <w:p w:rsidR="00447E5D" w:rsidRDefault="00447E5D" w:rsidP="00447E5D">
      <w:r w:rsidRPr="00B749FF">
        <w:rPr>
          <w:sz w:val="14"/>
        </w:rPr>
        <w:t xml:space="preserve">Wolfe’s position on the issue of resistance, I suspect, encompasses more preoccupations than how to respond to the white appropriation of indigenous discourses. According to Wolfe, ‘Indigenous resistance has been a constant feature of the entire settler-colonial era’, and therefore, ‘in generating its own resistance, settler-colonial power also contains it’.23 </w:t>
      </w:r>
      <w:r w:rsidRPr="00B80B64">
        <w:rPr>
          <w:rStyle w:val="StyleUnderline"/>
        </w:rPr>
        <w:t>Wolfe conceives resistance</w:t>
      </w:r>
      <w:r w:rsidRPr="00B749FF">
        <w:rPr>
          <w:sz w:val="14"/>
        </w:rPr>
        <w:t xml:space="preserve">, it seems, </w:t>
      </w:r>
      <w:r w:rsidRPr="00B80B64">
        <w:rPr>
          <w:rStyle w:val="StyleUnderline"/>
        </w:rPr>
        <w:t>in a Newtonian fashion, as a necessarily reactive</w:t>
      </w:r>
      <w:r>
        <w:rPr>
          <w:rStyle w:val="StyleUnderline"/>
        </w:rPr>
        <w:t xml:space="preserve"> </w:t>
      </w:r>
      <w:r w:rsidRPr="00B80B64">
        <w:rPr>
          <w:rStyle w:val="StyleUnderline"/>
        </w:rPr>
        <w:t>force that is always responding to the constraints of power and is thus quickly re-appropriated.</w:t>
      </w:r>
      <w:r>
        <w:rPr>
          <w:rStyle w:val="StyleUnderline"/>
        </w:rPr>
        <w:t xml:space="preserve"> </w:t>
      </w:r>
      <w:r w:rsidRPr="00B80B64">
        <w:rPr>
          <w:rStyle w:val="StyleUnderline"/>
        </w:rPr>
        <w:t xml:space="preserve">In adopting this conception, we risk conceiving no outside to </w:t>
      </w:r>
      <w:r w:rsidRPr="002B4E4A">
        <w:rPr>
          <w:rStyle w:val="StyleUnderline"/>
          <w:highlight w:val="cyan"/>
        </w:rPr>
        <w:t>settler colonial power</w:t>
      </w:r>
      <w:r w:rsidRPr="00B80B64">
        <w:rPr>
          <w:rStyle w:val="StyleUnderline"/>
        </w:rPr>
        <w:t xml:space="preserve">. Thus, oppression and domination in all their forms and shapes are </w:t>
      </w:r>
      <w:r w:rsidRPr="002B4E4A">
        <w:rPr>
          <w:rStyle w:val="Emphasis"/>
          <w:highlight w:val="cyan"/>
        </w:rPr>
        <w:t>given explanatory monopoly replicating their omnipresence</w:t>
      </w:r>
      <w:r w:rsidRPr="00B80B64">
        <w:rPr>
          <w:rStyle w:val="StyleUnderline"/>
        </w:rPr>
        <w:t xml:space="preserve"> in the shaping and managing of life.</w:t>
      </w:r>
      <w:r>
        <w:rPr>
          <w:rStyle w:val="StyleUnderline"/>
        </w:rPr>
        <w:t xml:space="preserve"> </w:t>
      </w:r>
      <w:r w:rsidRPr="00B80B64">
        <w:rPr>
          <w:rStyle w:val="StyleUnderline"/>
        </w:rPr>
        <w:t>Yet, importantly, since Wolfe does not place an emphasis on the study of resistance, this</w:t>
      </w:r>
      <w:r>
        <w:rPr>
          <w:rStyle w:val="StyleUnderline"/>
        </w:rPr>
        <w:t xml:space="preserve"> </w:t>
      </w:r>
      <w:r w:rsidRPr="00B80B64">
        <w:rPr>
          <w:rStyle w:val="StyleUnderline"/>
        </w:rPr>
        <w:t>position prompted a lively debate on the ways the strategies of resistance and survival of</w:t>
      </w:r>
      <w:r>
        <w:rPr>
          <w:rStyle w:val="StyleUnderline"/>
        </w:rPr>
        <w:t xml:space="preserve"> </w:t>
      </w:r>
      <w:r w:rsidRPr="00B80B64">
        <w:rPr>
          <w:rStyle w:val="StyleUnderline"/>
        </w:rPr>
        <w:t xml:space="preserve">those subjected to settler colonial domination should be investigated. </w:t>
      </w:r>
      <w:r w:rsidRPr="00BA1447">
        <w:rPr>
          <w:rStyle w:val="StyleUnderline"/>
          <w:highlight w:val="cyan"/>
        </w:rPr>
        <w:t>The implications this</w:t>
      </w:r>
      <w:r w:rsidRPr="00B80B64">
        <w:rPr>
          <w:rStyle w:val="StyleUnderline"/>
        </w:rPr>
        <w:t xml:space="preserve"> scholarly </w:t>
      </w:r>
      <w:r w:rsidRPr="00BA1447">
        <w:rPr>
          <w:rStyle w:val="StyleUnderline"/>
          <w:highlight w:val="cyan"/>
        </w:rPr>
        <w:t xml:space="preserve">debate has for our </w:t>
      </w:r>
      <w:r w:rsidRPr="00BA1447">
        <w:rPr>
          <w:rStyle w:val="Emphasis"/>
          <w:highlight w:val="cyan"/>
        </w:rPr>
        <w:t>understanding of reality</w:t>
      </w:r>
      <w:r w:rsidRPr="00B80B64">
        <w:rPr>
          <w:rStyle w:val="StyleUnderline"/>
        </w:rPr>
        <w:t xml:space="preserve"> in settler societies, </w:t>
      </w:r>
      <w:r w:rsidRPr="00BA1447">
        <w:rPr>
          <w:rStyle w:val="StyleUnderline"/>
          <w:highlight w:val="cyan"/>
        </w:rPr>
        <w:t>and</w:t>
      </w:r>
      <w:r w:rsidRPr="00B80B64">
        <w:rPr>
          <w:rStyle w:val="StyleUnderline"/>
        </w:rPr>
        <w:t xml:space="preserve"> for</w:t>
      </w:r>
      <w:r>
        <w:rPr>
          <w:rStyle w:val="StyleUnderline"/>
        </w:rPr>
        <w:t xml:space="preserve"> </w:t>
      </w:r>
      <w:r w:rsidRPr="00BA1447">
        <w:rPr>
          <w:rStyle w:val="StyleUnderline"/>
          <w:highlight w:val="cyan"/>
        </w:rPr>
        <w:t xml:space="preserve">potentially </w:t>
      </w:r>
      <w:r w:rsidRPr="00BA1447">
        <w:rPr>
          <w:rStyle w:val="Emphasis"/>
          <w:highlight w:val="cyan"/>
        </w:rPr>
        <w:t>transformative political work</w:t>
      </w:r>
      <w:r w:rsidRPr="00B80B64">
        <w:rPr>
          <w:rStyle w:val="StyleUnderline"/>
        </w:rPr>
        <w:t xml:space="preserve">, can </w:t>
      </w:r>
      <w:r w:rsidRPr="00BA1447">
        <w:rPr>
          <w:rStyle w:val="StyleUnderline"/>
          <w:highlight w:val="cyan"/>
        </w:rPr>
        <w:t>hardly</w:t>
      </w:r>
      <w:r w:rsidRPr="00B80B64">
        <w:rPr>
          <w:rStyle w:val="StyleUnderline"/>
        </w:rPr>
        <w:t xml:space="preserve"> be </w:t>
      </w:r>
      <w:r w:rsidRPr="00BA1447">
        <w:rPr>
          <w:rStyle w:val="StyleUnderline"/>
          <w:highlight w:val="cyan"/>
        </w:rPr>
        <w:t>overstated</w:t>
      </w:r>
      <w:r w:rsidRPr="00B749FF">
        <w:rPr>
          <w:sz w:val="14"/>
        </w:rPr>
        <w:t xml:space="preserve">. As Macoun and Strakosch note, </w:t>
      </w:r>
      <w:r w:rsidRPr="00BE1991">
        <w:rPr>
          <w:rStyle w:val="StyleUnderline"/>
        </w:rPr>
        <w:t>the critique of Wolfe’s paradigm centres on its ‘</w:t>
      </w:r>
      <w:r w:rsidRPr="00000E49">
        <w:rPr>
          <w:rStyle w:val="Emphasis"/>
        </w:rPr>
        <w:t>failure to take resistance</w:t>
      </w:r>
      <w:r>
        <w:rPr>
          <w:rStyle w:val="Emphasis"/>
        </w:rPr>
        <w:t xml:space="preserve"> </w:t>
      </w:r>
      <w:r w:rsidRPr="00000E49">
        <w:rPr>
          <w:rStyle w:val="Emphasis"/>
        </w:rPr>
        <w:t>seriously</w:t>
      </w:r>
      <w:r w:rsidRPr="00BE1991">
        <w:rPr>
          <w:rStyle w:val="StyleUnderline"/>
        </w:rPr>
        <w:t xml:space="preserve"> or to see subjects as sites of freedom and innovation’</w:t>
      </w:r>
      <w:r w:rsidRPr="00B749FF">
        <w:rPr>
          <w:sz w:val="14"/>
        </w:rPr>
        <w:t>.24 And as they add: ‘</w:t>
      </w:r>
      <w:r w:rsidRPr="00FA13E4">
        <w:rPr>
          <w:rStyle w:val="StyleUnderline"/>
          <w:highlight w:val="cyan"/>
        </w:rPr>
        <w:t xml:space="preserve">By </w:t>
      </w:r>
      <w:r w:rsidRPr="00FA13E4">
        <w:rPr>
          <w:rStyle w:val="Emphasis"/>
          <w:highlight w:val="cyan"/>
        </w:rPr>
        <w:t>emphasizing continuities</w:t>
      </w:r>
      <w:r w:rsidRPr="00000E49">
        <w:rPr>
          <w:rStyle w:val="Emphasis"/>
        </w:rPr>
        <w:t xml:space="preserve"> in colonial relationships </w:t>
      </w:r>
      <w:r w:rsidRPr="00FA13E4">
        <w:rPr>
          <w:rStyle w:val="Emphasis"/>
          <w:highlight w:val="cyan"/>
        </w:rPr>
        <w:t>between</w:t>
      </w:r>
      <w:r w:rsidRPr="00000E49">
        <w:rPr>
          <w:rStyle w:val="Emphasis"/>
        </w:rPr>
        <w:t xml:space="preserve"> the </w:t>
      </w:r>
      <w:r w:rsidRPr="00FA13E4">
        <w:rPr>
          <w:rStyle w:val="Emphasis"/>
          <w:highlight w:val="cyan"/>
        </w:rPr>
        <w:t>past and</w:t>
      </w:r>
      <w:r w:rsidRPr="00000E49">
        <w:rPr>
          <w:rStyle w:val="Emphasis"/>
        </w:rPr>
        <w:t xml:space="preserve"> the </w:t>
      </w:r>
      <w:r w:rsidRPr="00FA13E4">
        <w:rPr>
          <w:rStyle w:val="Emphasis"/>
          <w:highlight w:val="cyan"/>
        </w:rPr>
        <w:t>present</w:t>
      </w:r>
      <w:r w:rsidRPr="00FA13E4">
        <w:rPr>
          <w:rStyle w:val="StyleUnderline"/>
          <w:highlight w:val="cyan"/>
        </w:rPr>
        <w:t>, SCT</w:t>
      </w:r>
      <w:r w:rsidRPr="006C5637">
        <w:rPr>
          <w:rStyle w:val="StyleUnderline"/>
        </w:rPr>
        <w:t xml:space="preserve"> [settler colonial theory] c</w:t>
      </w:r>
      <w:r w:rsidRPr="00BE1991">
        <w:rPr>
          <w:rStyle w:val="StyleUnderline"/>
        </w:rPr>
        <w:t xml:space="preserve">an </w:t>
      </w:r>
      <w:r w:rsidRPr="006C5637">
        <w:rPr>
          <w:rStyle w:val="Emphasis"/>
          <w:highlight w:val="cyan"/>
        </w:rPr>
        <w:t>depict colonization as structurally inevitable</w:t>
      </w:r>
      <w:r w:rsidRPr="006C5637">
        <w:rPr>
          <w:rStyle w:val="StyleUnderline"/>
          <w:highlight w:val="cyan"/>
        </w:rPr>
        <w:t>, and can</w:t>
      </w:r>
      <w:r w:rsidRPr="006C5637">
        <w:rPr>
          <w:rStyle w:val="StyleUnderline"/>
        </w:rPr>
        <w:t xml:space="preserve"> be deployed in ways that </w:t>
      </w:r>
      <w:r w:rsidRPr="006C5637">
        <w:rPr>
          <w:rStyle w:val="Emphasis"/>
          <w:highlight w:val="cyan"/>
        </w:rPr>
        <w:t>re-inscribe settler colonialism</w:t>
      </w:r>
      <w:r w:rsidRPr="00BE1991">
        <w:rPr>
          <w:rStyle w:val="StyleUnderline"/>
        </w:rPr>
        <w:t>’</w:t>
      </w:r>
      <w:r w:rsidRPr="00B749FF">
        <w:rPr>
          <w:sz w:val="14"/>
        </w:rPr>
        <w:t xml:space="preserve">.25 This line of critique is not new and in fact joins the scholarship that preceded Wolfe’s publications. In this regard, Wolfe construed works such as Henry Reynolds’s The Other Side of the Frontier (1981) as his theoretical-other, since, as Altenbernd and Young explain, Reynolds ‘decisively recast the Australian frontier as a site of settler conquest and indigenous resistance’, and in so doing ‘transformed the content and conclusions of Australian frontier historiography by recuperating the suppressed history of the violence that subtended settlement, and the indigenous agency expressed through various forms of resistance’.26 This critique is not unprecedented. Replying to Wolfe’s 1994 article, Francesca </w:t>
      </w:r>
      <w:r w:rsidRPr="00000E49">
        <w:rPr>
          <w:rStyle w:val="StyleUnderline"/>
        </w:rPr>
        <w:t>Merlan</w:t>
      </w:r>
      <w:r>
        <w:rPr>
          <w:rStyle w:val="StyleUnderline"/>
        </w:rPr>
        <w:t xml:space="preserve"> </w:t>
      </w:r>
      <w:r w:rsidRPr="00000E49">
        <w:rPr>
          <w:rStyle w:val="StyleUnderline"/>
        </w:rPr>
        <w:t xml:space="preserve">stated that his position ‘seems to </w:t>
      </w:r>
      <w:r w:rsidRPr="006C5637">
        <w:rPr>
          <w:rStyle w:val="Emphasis"/>
          <w:highlight w:val="cyan"/>
        </w:rPr>
        <w:t>offer no prospect of a place</w:t>
      </w:r>
      <w:r w:rsidRPr="00000E49">
        <w:rPr>
          <w:rStyle w:val="Emphasis"/>
        </w:rPr>
        <w:t xml:space="preserve"> and a future </w:t>
      </w:r>
      <w:r w:rsidRPr="006C5637">
        <w:rPr>
          <w:rStyle w:val="Emphasis"/>
          <w:highlight w:val="cyan"/>
        </w:rPr>
        <w:t>for indigenous peoples ‘within the modern order’, except</w:t>
      </w:r>
      <w:r w:rsidRPr="00000E49">
        <w:rPr>
          <w:rStyle w:val="Emphasis"/>
        </w:rPr>
        <w:t xml:space="preserve"> perhaps a completely </w:t>
      </w:r>
      <w:r w:rsidRPr="006C5637">
        <w:rPr>
          <w:rStyle w:val="Emphasis"/>
          <w:highlight w:val="cyan"/>
        </w:rPr>
        <w:t>oppositional</w:t>
      </w:r>
      <w:r w:rsidRPr="00000E49">
        <w:rPr>
          <w:rStyle w:val="Emphasis"/>
        </w:rPr>
        <w:t xml:space="preserve"> one</w:t>
      </w:r>
      <w:r w:rsidRPr="00000E49">
        <w:rPr>
          <w:rStyle w:val="StyleUnderline"/>
        </w:rPr>
        <w:t>, defined</w:t>
      </w:r>
      <w:r>
        <w:rPr>
          <w:rStyle w:val="StyleUnderline"/>
        </w:rPr>
        <w:t xml:space="preserve"> </w:t>
      </w:r>
      <w:r w:rsidRPr="00000E49">
        <w:rPr>
          <w:rStyle w:val="StyleUnderline"/>
        </w:rPr>
        <w:t xml:space="preserve">in terms of </w:t>
      </w:r>
      <w:r w:rsidRPr="00ED2DF6">
        <w:rPr>
          <w:rStyle w:val="StyleUnderline"/>
          <w:highlight w:val="cyan"/>
        </w:rPr>
        <w:t xml:space="preserve">a </w:t>
      </w:r>
      <w:r w:rsidRPr="00ED2DF6">
        <w:rPr>
          <w:rStyle w:val="Emphasis"/>
          <w:highlight w:val="cyan"/>
        </w:rPr>
        <w:t>binary logic</w:t>
      </w:r>
      <w:r w:rsidRPr="00000E49">
        <w:rPr>
          <w:rStyle w:val="StyleUnderline"/>
        </w:rPr>
        <w:t xml:space="preserve"> of radical difference</w:t>
      </w:r>
      <w:r w:rsidRPr="00B749FF">
        <w:rPr>
          <w:sz w:val="14"/>
        </w:rPr>
        <w:t xml:space="preserve">, Aborigine versus Other’, adding that </w:t>
      </w:r>
      <w:r w:rsidRPr="00A445C4">
        <w:rPr>
          <w:rStyle w:val="StyleUnderline"/>
        </w:rPr>
        <w:t>in ‘</w:t>
      </w:r>
      <w:r w:rsidRPr="00ED2DF6">
        <w:rPr>
          <w:rStyle w:val="StyleUnderline"/>
          <w:highlight w:val="cyan"/>
        </w:rPr>
        <w:t>centering</w:t>
      </w:r>
      <w:r>
        <w:rPr>
          <w:rStyle w:val="StyleUnderline"/>
        </w:rPr>
        <w:t xml:space="preserve"> </w:t>
      </w:r>
      <w:r w:rsidRPr="00A445C4">
        <w:rPr>
          <w:rStyle w:val="StyleUnderline"/>
        </w:rPr>
        <w:t xml:space="preserve">the notion of a </w:t>
      </w:r>
      <w:r w:rsidRPr="00A445C4">
        <w:rPr>
          <w:rStyle w:val="Emphasis"/>
        </w:rPr>
        <w:t xml:space="preserve">continuous “logic” of </w:t>
      </w:r>
      <w:r w:rsidRPr="00ED2DF6">
        <w:rPr>
          <w:rStyle w:val="Emphasis"/>
          <w:highlight w:val="cyan"/>
        </w:rPr>
        <w:t>settler-colonialism</w:t>
      </w:r>
      <w:r w:rsidRPr="00A445C4">
        <w:rPr>
          <w:rStyle w:val="StyleUnderline"/>
        </w:rPr>
        <w:t xml:space="preserve">, and regarding this </w:t>
      </w:r>
      <w:r w:rsidRPr="00ED2DF6">
        <w:rPr>
          <w:rStyle w:val="StyleUnderline"/>
          <w:highlight w:val="cyan"/>
        </w:rPr>
        <w:t xml:space="preserve">as </w:t>
      </w:r>
      <w:r w:rsidRPr="00ED2DF6">
        <w:rPr>
          <w:rStyle w:val="Emphasis"/>
          <w:highlight w:val="cyan"/>
        </w:rPr>
        <w:t>a “structure not an event</w:t>
      </w:r>
      <w:r w:rsidRPr="00A445C4">
        <w:rPr>
          <w:rStyle w:val="StyleUnderline"/>
        </w:rPr>
        <w:t>”, Wolfe succumbs to the appealing closure of all structuralisms,</w:t>
      </w:r>
      <w:r>
        <w:rPr>
          <w:rStyle w:val="StyleUnderline"/>
        </w:rPr>
        <w:t xml:space="preserve"> </w:t>
      </w:r>
      <w:r w:rsidRPr="00A445C4">
        <w:rPr>
          <w:rStyle w:val="StyleUnderline"/>
        </w:rPr>
        <w:t xml:space="preserve">and </w:t>
      </w:r>
      <w:r w:rsidRPr="00533620">
        <w:rPr>
          <w:rStyle w:val="Emphasis"/>
          <w:highlight w:val="cyan"/>
        </w:rPr>
        <w:t>constitutes this logic as impervious to agency and event</w:t>
      </w:r>
      <w:r w:rsidRPr="00533620">
        <w:rPr>
          <w:rStyle w:val="StyleUnderline"/>
        </w:rPr>
        <w:t>’</w:t>
      </w:r>
      <w:r w:rsidRPr="00B749FF">
        <w:rPr>
          <w:sz w:val="14"/>
        </w:rPr>
        <w:t xml:space="preserve">.27 Looking into the dimension of </w:t>
      </w:r>
      <w:r w:rsidRPr="00EE6776">
        <w:rPr>
          <w:rStyle w:val="StyleUnderline"/>
        </w:rPr>
        <w:t>settler subjecthood</w:t>
      </w:r>
      <w:r w:rsidRPr="00B749FF">
        <w:rPr>
          <w:sz w:val="14"/>
        </w:rPr>
        <w:t xml:space="preserve">, Elizabeth Povinelli claimed that </w:t>
      </w:r>
      <w:r w:rsidRPr="00EE6776">
        <w:rPr>
          <w:rStyle w:val="StyleUnderline"/>
        </w:rPr>
        <w:t>identifying ‘one’s procedure if</w:t>
      </w:r>
      <w:r>
        <w:rPr>
          <w:rStyle w:val="StyleUnderline"/>
        </w:rPr>
        <w:t xml:space="preserve"> </w:t>
      </w:r>
      <w:r w:rsidRPr="00EE6776">
        <w:rPr>
          <w:rStyle w:val="StyleUnderline"/>
        </w:rPr>
        <w:t>not oneself as thoroughly other to an invasion logic, in no way comparable to or implicated</w:t>
      </w:r>
      <w:r>
        <w:rPr>
          <w:rStyle w:val="StyleUnderline"/>
        </w:rPr>
        <w:t xml:space="preserve"> </w:t>
      </w:r>
      <w:r w:rsidRPr="00EE6776">
        <w:rPr>
          <w:rStyle w:val="StyleUnderline"/>
        </w:rPr>
        <w:t>in that invasion’, troubles the identity binary Wolfe flagged as essential to his</w:t>
      </w:r>
      <w:r>
        <w:rPr>
          <w:rStyle w:val="StyleUnderline"/>
        </w:rPr>
        <w:t xml:space="preserve"> </w:t>
      </w:r>
      <w:r w:rsidRPr="00EE6776">
        <w:rPr>
          <w:rStyle w:val="StyleUnderline"/>
        </w:rPr>
        <w:t>project</w:t>
      </w:r>
      <w:r w:rsidRPr="00B749FF">
        <w:rPr>
          <w:sz w:val="14"/>
        </w:rPr>
        <w:t xml:space="preserve">.28 In a recent edited book Lisa Ford and Tim Rowse bring together a collection of essays committed to </w:t>
      </w:r>
      <w:r w:rsidRPr="00CD53E1">
        <w:rPr>
          <w:rStyle w:val="Emphasis"/>
          <w:highlight w:val="cyan"/>
        </w:rPr>
        <w:t>analyses centred on contingency and complexity rather than</w:t>
      </w:r>
      <w:r w:rsidRPr="00AC619D">
        <w:rPr>
          <w:rStyle w:val="Emphasis"/>
        </w:rPr>
        <w:t xml:space="preserve"> on</w:t>
      </w:r>
      <w:r>
        <w:rPr>
          <w:rStyle w:val="Emphasis"/>
        </w:rPr>
        <w:t xml:space="preserve"> </w:t>
      </w:r>
      <w:r w:rsidRPr="00AC619D">
        <w:rPr>
          <w:rStyle w:val="Emphasis"/>
        </w:rPr>
        <w:t>‘</w:t>
      </w:r>
      <w:r w:rsidRPr="00CD53E1">
        <w:rPr>
          <w:rStyle w:val="Emphasis"/>
          <w:highlight w:val="cyan"/>
        </w:rPr>
        <w:t>notions that settler states were ever total institutions</w:t>
      </w:r>
      <w:r w:rsidRPr="00EE6776">
        <w:rPr>
          <w:rStyle w:val="StyleUnderline"/>
        </w:rPr>
        <w:t xml:space="preserve"> and that settler colonialism is a structure</w:t>
      </w:r>
      <w:r>
        <w:rPr>
          <w:rStyle w:val="StyleUnderline"/>
        </w:rPr>
        <w:t xml:space="preserve"> </w:t>
      </w:r>
      <w:r w:rsidRPr="00EE6776">
        <w:rPr>
          <w:rStyle w:val="StyleUnderline"/>
        </w:rPr>
        <w:t>bent inexorably on dispossession, subordination, erasure or extinction’</w:t>
      </w:r>
      <w:r w:rsidRPr="00B749FF">
        <w:rPr>
          <w:sz w:val="14"/>
        </w:rPr>
        <w:t xml:space="preserve">.29 The list does not end here. In the last two years, Settler Colonial Studies has published two special issues dedicated to transformative political work. In 2013 Tate A. LeFevre edited a special issue titled Difference, Representation, Resistance, </w:t>
      </w:r>
      <w:r w:rsidRPr="001244FA">
        <w:rPr>
          <w:rStyle w:val="StyleUnderline"/>
          <w:highlight w:val="cyan"/>
        </w:rPr>
        <w:t>highlight</w:t>
      </w:r>
      <w:r w:rsidRPr="001244FA">
        <w:rPr>
          <w:rStyle w:val="StyleUnderline"/>
        </w:rPr>
        <w:t>ing</w:t>
      </w:r>
      <w:r w:rsidRPr="00B749FF">
        <w:rPr>
          <w:sz w:val="14"/>
        </w:rPr>
        <w:t xml:space="preserve"> – in LeFevre words – </w:t>
      </w:r>
      <w:r w:rsidRPr="000D65AE">
        <w:rPr>
          <w:rStyle w:val="StyleUnderline"/>
        </w:rPr>
        <w:t>‘</w:t>
      </w:r>
      <w:r w:rsidRPr="001244FA">
        <w:rPr>
          <w:rStyle w:val="StyleUnderline"/>
          <w:highlight w:val="cyan"/>
        </w:rPr>
        <w:t>a</w:t>
      </w:r>
      <w:r w:rsidRPr="000D65AE">
        <w:rPr>
          <w:rStyle w:val="StyleUnderline"/>
        </w:rPr>
        <w:t xml:space="preserve"> peculiar</w:t>
      </w:r>
      <w:r>
        <w:rPr>
          <w:rStyle w:val="StyleUnderline"/>
        </w:rPr>
        <w:t xml:space="preserve"> </w:t>
      </w:r>
      <w:r w:rsidRPr="00047BAB">
        <w:rPr>
          <w:rStyle w:val="Emphasis"/>
          <w:highlight w:val="cyan"/>
        </w:rPr>
        <w:t>paradox</w:t>
      </w:r>
      <w:r w:rsidRPr="001244FA">
        <w:rPr>
          <w:rStyle w:val="StyleUnderline"/>
          <w:highlight w:val="cyan"/>
        </w:rPr>
        <w:t>: the</w:t>
      </w:r>
      <w:r w:rsidRPr="00047BAB">
        <w:rPr>
          <w:rStyle w:val="StyleUnderline"/>
        </w:rPr>
        <w:t xml:space="preserve"> eliminatory </w:t>
      </w:r>
      <w:r w:rsidRPr="001244FA">
        <w:rPr>
          <w:rStyle w:val="StyleUnderline"/>
          <w:highlight w:val="cyan"/>
        </w:rPr>
        <w:t>logics of settler colonialism</w:t>
      </w:r>
      <w:r w:rsidRPr="001244FA">
        <w:rPr>
          <w:rStyle w:val="StyleUnderline"/>
        </w:rPr>
        <w:t xml:space="preserve"> are </w:t>
      </w:r>
      <w:r w:rsidRPr="001244FA">
        <w:rPr>
          <w:rStyle w:val="StyleUnderline"/>
          <w:highlight w:val="cyan"/>
        </w:rPr>
        <w:t>also</w:t>
      </w:r>
      <w:r w:rsidRPr="001244FA">
        <w:rPr>
          <w:rStyle w:val="StyleUnderline"/>
        </w:rPr>
        <w:t xml:space="preserve"> generative</w:t>
      </w:r>
      <w:r w:rsidRPr="000D65AE">
        <w:rPr>
          <w:rStyle w:val="StyleUnderline"/>
        </w:rPr>
        <w:t xml:space="preserve">. </w:t>
      </w:r>
      <w:r w:rsidRPr="00727E85">
        <w:rPr>
          <w:rStyle w:val="Emphasis"/>
        </w:rPr>
        <w:t>As the state</w:t>
      </w:r>
      <w:r>
        <w:rPr>
          <w:rStyle w:val="Emphasis"/>
        </w:rPr>
        <w:t xml:space="preserve"> </w:t>
      </w:r>
      <w:r w:rsidRPr="00727E85">
        <w:rPr>
          <w:rStyle w:val="Emphasis"/>
        </w:rPr>
        <w:t xml:space="preserve">settles, it </w:t>
      </w:r>
      <w:r w:rsidRPr="001244FA">
        <w:rPr>
          <w:rStyle w:val="Emphasis"/>
          <w:highlight w:val="cyan"/>
        </w:rPr>
        <w:t>produces the materials and possibilities of its own unsettlement</w:t>
      </w:r>
      <w:r w:rsidRPr="000D65AE">
        <w:rPr>
          <w:rStyle w:val="StyleUnderline"/>
        </w:rPr>
        <w:t>’</w:t>
      </w:r>
      <w:r w:rsidRPr="00B749FF">
        <w:rPr>
          <w:sz w:val="14"/>
        </w:rPr>
        <w:t xml:space="preserve">.30 A second special issue, edited by myself, tackles Wolfe’s paradigm from another perspective, that of </w:t>
      </w:r>
      <w:r w:rsidRPr="000D65AE">
        <w:rPr>
          <w:rStyle w:val="StyleUnderline"/>
        </w:rPr>
        <w:t>‘</w:t>
      </w:r>
      <w:r w:rsidRPr="00FA05E0">
        <w:rPr>
          <w:rStyle w:val="Emphasis"/>
          <w:highlight w:val="cyan"/>
        </w:rPr>
        <w:t>collaborative struggles</w:t>
      </w:r>
      <w:r w:rsidRPr="000D65AE">
        <w:rPr>
          <w:rStyle w:val="StyleUnderline"/>
        </w:rPr>
        <w:t xml:space="preserve">’ – those arrangements </w:t>
      </w:r>
      <w:r w:rsidRPr="00FA05E0">
        <w:rPr>
          <w:rStyle w:val="StyleUnderline"/>
          <w:highlight w:val="cyan"/>
        </w:rPr>
        <w:t xml:space="preserve">whereby </w:t>
      </w:r>
      <w:r w:rsidRPr="00FA05E0">
        <w:rPr>
          <w:rStyle w:val="Emphasis"/>
          <w:highlight w:val="cyan"/>
        </w:rPr>
        <w:t>indigenous agency lead settlers</w:t>
      </w:r>
      <w:r w:rsidRPr="00FA05E0">
        <w:rPr>
          <w:rStyle w:val="StyleUnderline"/>
          <w:highlight w:val="cyan"/>
        </w:rPr>
        <w:t xml:space="preserve"> and</w:t>
      </w:r>
      <w:r w:rsidRPr="000D65AE">
        <w:rPr>
          <w:rStyle w:val="StyleUnderline"/>
        </w:rPr>
        <w:t xml:space="preserve"> </w:t>
      </w:r>
      <w:r w:rsidRPr="00727E85">
        <w:rPr>
          <w:rStyle w:val="Emphasis"/>
        </w:rPr>
        <w:t xml:space="preserve">cooperatively </w:t>
      </w:r>
      <w:r w:rsidRPr="00FA05E0">
        <w:rPr>
          <w:rStyle w:val="Emphasis"/>
          <w:highlight w:val="cyan"/>
        </w:rPr>
        <w:t>find ways to transcend settler formations</w:t>
      </w:r>
      <w:r w:rsidRPr="00B749FF">
        <w:rPr>
          <w:sz w:val="14"/>
        </w:rPr>
        <w:t xml:space="preserve">.31 These concerns in regards the role of resistance and of the anticolonial struggle in settler colonial theory have a particular relevance for the study of Palestine, perhaps epitomised in Veracini’s poignant question, ‘what can settler colonial studies offer to an interpretation of the conflict in Israel–Palestine?’32 Until recent years, analyses of Palestine have placed the focus majorly on the Zionist structures of domination, a trend that is still been adopted by the younger generations of scholars.33 Yet, as Ilan Pappé recently explained, as useful as the settler-colonial paradigm is, it is nonetheless insufficient to take account of settler constructions such as Israel-Palestine in a comprehensive fashion. For him, while the paradigm ‘challenge effectively the official Israeli, and mainstream scholarly approach […] it is unsatisfactory [because it] applies historical case studies with a known closure to an ongoing reality’.34 On the one hand, a rigid analysis of the history of the Zionist incursion since the late nineteenth century that excludes the study of Palestinian and other forms of struggle and survival would severely distort our empirical understanding of indigenous and settler subjectivities. On the other hand, it would be no less empirically erroneous, and also ethically obscene, to maintain that in Palestine the destructive logics of Zionist settlerism have surrendered to more toned-down axioms. That neither of these understandings should subdue the other is a strategy in the present study. But the reason for bringing these two perceptions together is motivated by a concern to recuperate not just a sense of urgency about the still oppositional and thus oppressive character of settler realties, nor indigenous agency per se, but a sensibility towards political work that reorients settler colonial studies to better communicate with the specificities of historical and ongoing anticolonial struggles. Structure, power, forces In what seems to be an attempt to soften Wolfe’s methodological position, Veracini explains that </w:t>
      </w:r>
      <w:r w:rsidRPr="000E45BF">
        <w:rPr>
          <w:rStyle w:val="StyleUnderline"/>
        </w:rPr>
        <w:t>if ‘there is a plot in the “historiography of elimination” and more generally</w:t>
      </w:r>
      <w:r>
        <w:rPr>
          <w:rStyle w:val="StyleUnderline"/>
        </w:rPr>
        <w:t xml:space="preserve"> </w:t>
      </w:r>
      <w:r w:rsidRPr="000E45BF">
        <w:rPr>
          <w:rStyle w:val="StyleUnderline"/>
        </w:rPr>
        <w:t xml:space="preserve">in settler-colonial studies it is that </w:t>
      </w:r>
      <w:r w:rsidRPr="004F204D">
        <w:rPr>
          <w:rStyle w:val="StyleUnderline"/>
          <w:highlight w:val="cyan"/>
        </w:rPr>
        <w:t xml:space="preserve">while the structure </w:t>
      </w:r>
      <w:r w:rsidRPr="004F204D">
        <w:rPr>
          <w:rStyle w:val="Emphasis"/>
          <w:highlight w:val="cyan"/>
        </w:rPr>
        <w:t>attempts</w:t>
      </w:r>
      <w:r w:rsidRPr="004F204D">
        <w:rPr>
          <w:rStyle w:val="StyleUnderline"/>
          <w:highlight w:val="cyan"/>
        </w:rPr>
        <w:t xml:space="preserve"> to eliminate Indigenous peoples it </w:t>
      </w:r>
      <w:r w:rsidRPr="004F204D">
        <w:rPr>
          <w:rStyle w:val="Emphasis"/>
          <w:highlight w:val="cyan"/>
        </w:rPr>
        <w:t>fails to do so</w:t>
      </w:r>
      <w:r w:rsidRPr="00D45B56">
        <w:rPr>
          <w:rStyle w:val="StyleUnderline"/>
        </w:rPr>
        <w:t>’. The ‘structure cannot be reduced to its intention’</w:t>
      </w:r>
      <w:r w:rsidRPr="00B749FF">
        <w:rPr>
          <w:sz w:val="14"/>
        </w:rPr>
        <w:t xml:space="preserve">.35 That is to say, Wolfe’s logic of elimination should not be equated with elimination itself. As Veracini explains: Far from equating settler colonialism with elimination, Wolfe’s ‘structure’ refers to a continuing relationship of inequality between Indigenous and settler collectives. </w:t>
      </w:r>
      <w:r w:rsidRPr="00D45B56">
        <w:rPr>
          <w:rStyle w:val="StyleUnderline"/>
        </w:rPr>
        <w:t>Beside ‘structure’ and</w:t>
      </w:r>
      <w:r>
        <w:rPr>
          <w:rStyle w:val="StyleUnderline"/>
        </w:rPr>
        <w:t xml:space="preserve"> </w:t>
      </w:r>
      <w:r w:rsidRPr="00D45B56">
        <w:rPr>
          <w:rStyle w:val="StyleUnderline"/>
        </w:rPr>
        <w:t xml:space="preserve">‘event’, it seems important to note that Wolfe refers to a </w:t>
      </w:r>
      <w:r w:rsidRPr="006D6328">
        <w:rPr>
          <w:rStyle w:val="Emphasis"/>
        </w:rPr>
        <w:t>logic of elimination, not to elimination</w:t>
      </w:r>
      <w:r>
        <w:rPr>
          <w:rStyle w:val="Emphasis"/>
        </w:rPr>
        <w:t xml:space="preserve"> </w:t>
      </w:r>
      <w:r w:rsidRPr="006D6328">
        <w:rPr>
          <w:rStyle w:val="Emphasis"/>
        </w:rPr>
        <w:t>itself</w:t>
      </w:r>
      <w:r w:rsidRPr="00B749FF">
        <w:rPr>
          <w:sz w:val="14"/>
        </w:rPr>
        <w:t xml:space="preserve">. After all, </w:t>
      </w:r>
      <w:r w:rsidRPr="00D45B56">
        <w:rPr>
          <w:rStyle w:val="StyleUnderline"/>
        </w:rPr>
        <w:t>were Indigenous elimination to become an accomplished and irretrievable fact,</w:t>
      </w:r>
      <w:r>
        <w:rPr>
          <w:rStyle w:val="StyleUnderline"/>
        </w:rPr>
        <w:t xml:space="preserve"> </w:t>
      </w:r>
      <w:r w:rsidRPr="00D45B56">
        <w:rPr>
          <w:rStyle w:val="StyleUnderline"/>
        </w:rPr>
        <w:t>settler colonialism would lose its logic</w:t>
      </w:r>
      <w:r w:rsidRPr="00B749FF">
        <w:rPr>
          <w:sz w:val="14"/>
        </w:rPr>
        <w:t>.36 Though the key for Wolfe is to shed light on the mechanisms of elimination, Veracini takes Wolfe’s position that ‘</w:t>
      </w:r>
      <w:r w:rsidRPr="006D6328">
        <w:rPr>
          <w:rStyle w:val="Emphasis"/>
        </w:rPr>
        <w:t>we should not view the logic of elimination as solely a drive</w:t>
      </w:r>
      <w:r>
        <w:rPr>
          <w:rStyle w:val="Emphasis"/>
        </w:rPr>
        <w:t xml:space="preserve"> </w:t>
      </w:r>
      <w:r w:rsidRPr="006D6328">
        <w:rPr>
          <w:rStyle w:val="Emphasis"/>
        </w:rPr>
        <w:t>to exterminate Native human beings</w:t>
      </w:r>
      <w:r w:rsidRPr="00333CAB">
        <w:rPr>
          <w:sz w:val="14"/>
          <w:szCs w:val="14"/>
        </w:rPr>
        <w:t>’,</w:t>
      </w:r>
      <w:r w:rsidRPr="00B749FF">
        <w:rPr>
          <w:sz w:val="14"/>
        </w:rPr>
        <w:t xml:space="preserve"> and suggests that we </w:t>
      </w:r>
      <w:r w:rsidRPr="006D6328">
        <w:rPr>
          <w:rStyle w:val="Emphasis"/>
        </w:rPr>
        <w:t>should focus on what the</w:t>
      </w:r>
      <w:r>
        <w:rPr>
          <w:rStyle w:val="Emphasis"/>
        </w:rPr>
        <w:t xml:space="preserve"> </w:t>
      </w:r>
      <w:r w:rsidRPr="006D6328">
        <w:rPr>
          <w:rStyle w:val="Emphasis"/>
        </w:rPr>
        <w:t>structure actualising the logic fails to accomplish</w:t>
      </w:r>
      <w:r w:rsidRPr="00B749FF">
        <w:rPr>
          <w:sz w:val="14"/>
        </w:rPr>
        <w:t xml:space="preserve">.37 </w:t>
      </w:r>
      <w:r w:rsidRPr="00872372">
        <w:rPr>
          <w:rStyle w:val="StyleUnderline"/>
        </w:rPr>
        <w:t>The difference between the two highlights</w:t>
      </w:r>
      <w:r>
        <w:rPr>
          <w:rStyle w:val="StyleUnderline"/>
        </w:rPr>
        <w:t xml:space="preserve"> </w:t>
      </w:r>
      <w:r w:rsidRPr="00872372">
        <w:rPr>
          <w:rStyle w:val="StyleUnderline"/>
        </w:rPr>
        <w:t xml:space="preserve">the incompleteness of the settler project. If </w:t>
      </w:r>
      <w:r w:rsidRPr="00047BAB">
        <w:rPr>
          <w:rStyle w:val="StyleUnderline"/>
        </w:rPr>
        <w:t xml:space="preserve">settler colonialism is </w:t>
      </w:r>
      <w:r w:rsidRPr="00047BAB">
        <w:rPr>
          <w:rStyle w:val="Emphasis"/>
          <w:highlight w:val="cyan"/>
        </w:rPr>
        <w:t>not a fait accompli but an incomplete project invested in a continuing structuration of life actualising the logic of elimination</w:t>
      </w:r>
      <w:r w:rsidRPr="00872372">
        <w:rPr>
          <w:rStyle w:val="StyleUnderline"/>
        </w:rPr>
        <w:t>, then we may expect the settler colonial paradigm to take seriously</w:t>
      </w:r>
      <w:r w:rsidRPr="002740D3">
        <w:rPr>
          <w:rStyle w:val="StyleUnderline"/>
        </w:rPr>
        <w:t xml:space="preserve"> phenomena of </w:t>
      </w:r>
      <w:r w:rsidRPr="002740D3">
        <w:rPr>
          <w:rStyle w:val="Emphasis"/>
          <w:highlight w:val="cyan"/>
        </w:rPr>
        <w:t>struggle</w:t>
      </w:r>
      <w:r w:rsidRPr="006D6328">
        <w:rPr>
          <w:rStyle w:val="Emphasis"/>
        </w:rPr>
        <w:t xml:space="preserve">, resistance </w:t>
      </w:r>
      <w:r w:rsidRPr="002740D3">
        <w:rPr>
          <w:rStyle w:val="Emphasis"/>
          <w:highlight w:val="cyan"/>
        </w:rPr>
        <w:t>and</w:t>
      </w:r>
      <w:r w:rsidRPr="006D6328">
        <w:rPr>
          <w:rStyle w:val="Emphasis"/>
        </w:rPr>
        <w:t xml:space="preserve"> confrontation</w:t>
      </w:r>
      <w:r w:rsidRPr="00872372">
        <w:rPr>
          <w:rStyle w:val="StyleUnderline"/>
        </w:rPr>
        <w:t>, and hence to align itself with the</w:t>
      </w:r>
      <w:r>
        <w:rPr>
          <w:rStyle w:val="StyleUnderline"/>
        </w:rPr>
        <w:t xml:space="preserve"> </w:t>
      </w:r>
      <w:r w:rsidRPr="00872372">
        <w:rPr>
          <w:rStyle w:val="StyleUnderline"/>
        </w:rPr>
        <w:t xml:space="preserve">idea of </w:t>
      </w:r>
      <w:r w:rsidRPr="002740D3">
        <w:rPr>
          <w:rStyle w:val="StyleUnderline"/>
          <w:highlight w:val="cyan"/>
        </w:rPr>
        <w:t>power not just as coercion</w:t>
      </w:r>
      <w:r w:rsidRPr="00872372">
        <w:rPr>
          <w:rStyle w:val="StyleUnderline"/>
        </w:rPr>
        <w:t xml:space="preserve"> or repression </w:t>
      </w:r>
      <w:r w:rsidRPr="002740D3">
        <w:rPr>
          <w:rStyle w:val="StyleUnderline"/>
          <w:highlight w:val="cyan"/>
        </w:rPr>
        <w:t>but</w:t>
      </w:r>
      <w:r w:rsidRPr="00872372">
        <w:rPr>
          <w:rStyle w:val="StyleUnderline"/>
        </w:rPr>
        <w:t xml:space="preserve"> as </w:t>
      </w:r>
      <w:r w:rsidRPr="002740D3">
        <w:rPr>
          <w:rStyle w:val="StyleUnderline"/>
          <w:highlight w:val="cyan"/>
        </w:rPr>
        <w:t xml:space="preserve">a </w:t>
      </w:r>
      <w:r w:rsidRPr="002740D3">
        <w:rPr>
          <w:rStyle w:val="Emphasis"/>
          <w:highlight w:val="cyan"/>
        </w:rPr>
        <w:t>complex multiplicity</w:t>
      </w:r>
      <w:r w:rsidRPr="00B749FF">
        <w:rPr>
          <w:sz w:val="14"/>
        </w:rPr>
        <w:t xml:space="preserve">. This is simply </w:t>
      </w:r>
      <w:r w:rsidRPr="002740D3">
        <w:rPr>
          <w:rStyle w:val="StyleUnderline"/>
          <w:highlight w:val="cyan"/>
        </w:rPr>
        <w:t xml:space="preserve">because the </w:t>
      </w:r>
      <w:r w:rsidRPr="002740D3">
        <w:rPr>
          <w:rStyle w:val="Emphasis"/>
          <w:highlight w:val="cyan"/>
        </w:rPr>
        <w:t>incompleteness of elimination must be explained, and</w:t>
      </w:r>
      <w:r w:rsidRPr="006D6328">
        <w:rPr>
          <w:rStyle w:val="Emphasis"/>
        </w:rPr>
        <w:t xml:space="preserve"> it </w:t>
      </w:r>
      <w:r w:rsidRPr="002740D3">
        <w:rPr>
          <w:rStyle w:val="Emphasis"/>
          <w:highlight w:val="cyan"/>
        </w:rPr>
        <w:t>cannot be</w:t>
      </w:r>
      <w:r>
        <w:rPr>
          <w:rStyle w:val="Emphasis"/>
        </w:rPr>
        <w:t xml:space="preserve"> </w:t>
      </w:r>
      <w:r w:rsidRPr="006D6328">
        <w:rPr>
          <w:rStyle w:val="Emphasis"/>
        </w:rPr>
        <w:t xml:space="preserve">explained just </w:t>
      </w:r>
      <w:r w:rsidRPr="005B36BB">
        <w:rPr>
          <w:rStyle w:val="Emphasis"/>
          <w:highlight w:val="cyan"/>
        </w:rPr>
        <w:t>in terms of the oppressor’s self-error or strategic deferment</w:t>
      </w:r>
      <w:r w:rsidRPr="00B749FF">
        <w:rPr>
          <w:sz w:val="14"/>
        </w:rPr>
        <w:t xml:space="preserve">. </w:t>
      </w:r>
      <w:r w:rsidRPr="005B36BB">
        <w:rPr>
          <w:rStyle w:val="StyleUnderline"/>
          <w:highlight w:val="cyan"/>
        </w:rPr>
        <w:t xml:space="preserve">The </w:t>
      </w:r>
      <w:r w:rsidRPr="005B36BB">
        <w:rPr>
          <w:rStyle w:val="Emphasis"/>
          <w:highlight w:val="cyan"/>
        </w:rPr>
        <w:t>methodological imperative</w:t>
      </w:r>
      <w:r w:rsidRPr="00104DF5">
        <w:rPr>
          <w:rStyle w:val="StyleUnderline"/>
        </w:rPr>
        <w:t xml:space="preserve"> that derives then, </w:t>
      </w:r>
      <w:r w:rsidRPr="005B36BB">
        <w:rPr>
          <w:rStyle w:val="StyleUnderline"/>
          <w:highlight w:val="cyan"/>
        </w:rPr>
        <w:t xml:space="preserve">is to </w:t>
      </w:r>
      <w:r w:rsidRPr="005B36BB">
        <w:rPr>
          <w:rStyle w:val="Emphasis"/>
          <w:highlight w:val="cyan"/>
        </w:rPr>
        <w:t>trace the forces that</w:t>
      </w:r>
      <w:r w:rsidRPr="006D6328">
        <w:rPr>
          <w:rStyle w:val="Emphasis"/>
        </w:rPr>
        <w:t xml:space="preserve"> cause the settler structure to</w:t>
      </w:r>
      <w:r>
        <w:rPr>
          <w:rStyle w:val="Emphasis"/>
        </w:rPr>
        <w:t xml:space="preserve"> </w:t>
      </w:r>
      <w:r w:rsidRPr="006D6328">
        <w:rPr>
          <w:rStyle w:val="Emphasis"/>
        </w:rPr>
        <w:t xml:space="preserve">fail and remain incomplete – forces that </w:t>
      </w:r>
      <w:r w:rsidRPr="005B36BB">
        <w:rPr>
          <w:rStyle w:val="Emphasis"/>
          <w:highlight w:val="cyan"/>
        </w:rPr>
        <w:t>work</w:t>
      </w:r>
      <w:r w:rsidRPr="00104DF5">
        <w:rPr>
          <w:rStyle w:val="StyleUnderline"/>
        </w:rPr>
        <w:t xml:space="preserve"> either </w:t>
      </w:r>
      <w:r w:rsidRPr="005B36BB">
        <w:rPr>
          <w:rStyle w:val="StyleUnderline"/>
          <w:highlight w:val="cyan"/>
        </w:rPr>
        <w:t xml:space="preserve">by </w:t>
      </w:r>
      <w:r w:rsidRPr="005B36BB">
        <w:rPr>
          <w:rStyle w:val="Emphasis"/>
          <w:highlight w:val="cyan"/>
        </w:rPr>
        <w:t>compelling retreat in specific policy areas</w:t>
      </w:r>
      <w:r w:rsidRPr="00104DF5">
        <w:rPr>
          <w:rStyle w:val="StyleUnderline"/>
        </w:rPr>
        <w:t>, or because of the ineffectiveness of the settler structure in territorialising its logic</w:t>
      </w:r>
      <w:r>
        <w:rPr>
          <w:rStyle w:val="StyleUnderline"/>
        </w:rPr>
        <w:t xml:space="preserve"> </w:t>
      </w:r>
      <w:r w:rsidRPr="00104DF5">
        <w:rPr>
          <w:rStyle w:val="StyleUnderline"/>
        </w:rPr>
        <w:t>and imposing its discourse, codifications, and meanings in all areas of life</w:t>
      </w:r>
      <w:r w:rsidRPr="00B749FF">
        <w:rPr>
          <w:sz w:val="14"/>
        </w:rPr>
        <w:t xml:space="preserve">. As Macoun and Strakosch note, ‘[e]xposing the settler colonial project as fundamentally incomplete – and unable to be completed in the face of Indigenous resistance – has the potential to be a profoundly liberating and destabilizing move’.38 This is because this move leads research to deal with liberatory forces. Some Palestinian scholars have taken the analysis of the Israeli settler state in this direction. Recently, Nadera Shalhoub-Kevorkian draws on Wolfe’s logic of elimination but not without combining her analysis of surveillance and fear with an account of practices of resistance.39 Similarly, Mazin Qumsiyeh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w:t>
      </w:r>
      <w:r w:rsidRPr="005B022A">
        <w:rPr>
          <w:rStyle w:val="StyleUnderline"/>
        </w:rPr>
        <w:t>Explaining strategic and tactical changes in the continuing implementation of elimination</w:t>
      </w:r>
      <w:r>
        <w:rPr>
          <w:rStyle w:val="StyleUnderline"/>
        </w:rPr>
        <w:t xml:space="preserve"> </w:t>
      </w:r>
      <w:r w:rsidRPr="005B022A">
        <w:rPr>
          <w:rStyle w:val="StyleUnderline"/>
        </w:rPr>
        <w:t>only by means of the subject’s determination to eliminate appears as an act of theoretical</w:t>
      </w:r>
      <w:r>
        <w:rPr>
          <w:rStyle w:val="StyleUnderline"/>
        </w:rPr>
        <w:t xml:space="preserve"> </w:t>
      </w:r>
      <w:r w:rsidRPr="005B022A">
        <w:rPr>
          <w:rStyle w:val="StyleUnderline"/>
        </w:rPr>
        <w:t>cannibalism. The vicissitudes of elimination are the vicissitudes of the struggle, of</w:t>
      </w:r>
      <w:r>
        <w:rPr>
          <w:rStyle w:val="StyleUnderline"/>
        </w:rPr>
        <w:t xml:space="preserve"> </w:t>
      </w:r>
      <w:r w:rsidRPr="005B022A">
        <w:rPr>
          <w:rStyle w:val="StyleUnderline"/>
        </w:rPr>
        <w:t>resistance; or</w:t>
      </w:r>
      <w:r w:rsidRPr="00B749FF">
        <w:rPr>
          <w:sz w:val="14"/>
        </w:rPr>
        <w:t xml:space="preserve">, as Veracini recently put it: </w:t>
      </w:r>
      <w:r w:rsidRPr="005B022A">
        <w:rPr>
          <w:rStyle w:val="StyleUnderline"/>
        </w:rPr>
        <w:t>the ‘settler colonial present is also an indigenous</w:t>
      </w:r>
      <w:r>
        <w:rPr>
          <w:rStyle w:val="StyleUnderline"/>
        </w:rPr>
        <w:t xml:space="preserve"> </w:t>
      </w:r>
      <w:r w:rsidRPr="005B022A">
        <w:rPr>
          <w:rStyle w:val="StyleUnderline"/>
        </w:rPr>
        <w:t>one’</w:t>
      </w:r>
      <w:r w:rsidRPr="00B749FF">
        <w:rPr>
          <w:sz w:val="14"/>
        </w:rPr>
        <w:t xml:space="preserve">.41 </w:t>
      </w:r>
      <w:r w:rsidRPr="005B022A">
        <w:rPr>
          <w:rStyle w:val="StyleUnderline"/>
        </w:rPr>
        <w:t>Settler stability, in other words, needs to be explained not just by way of the discourse</w:t>
      </w:r>
      <w:r>
        <w:rPr>
          <w:rStyle w:val="StyleUnderline"/>
        </w:rPr>
        <w:t xml:space="preserve"> </w:t>
      </w:r>
      <w:r w:rsidRPr="005B022A">
        <w:rPr>
          <w:rStyle w:val="StyleUnderline"/>
        </w:rPr>
        <w:t xml:space="preserve">of settler inscription but by taking </w:t>
      </w:r>
      <w:r w:rsidRPr="004F2C50">
        <w:rPr>
          <w:rStyle w:val="StyleUnderline"/>
        </w:rPr>
        <w:t>seriously Veracini’s ins</w:t>
      </w:r>
      <w:r w:rsidRPr="005B022A">
        <w:rPr>
          <w:rStyle w:val="StyleUnderline"/>
        </w:rPr>
        <w:t xml:space="preserve">istence that </w:t>
      </w:r>
      <w:r w:rsidRPr="00884A7B">
        <w:rPr>
          <w:rStyle w:val="Emphasis"/>
        </w:rPr>
        <w:t>the settler</w:t>
      </w:r>
      <w:r>
        <w:rPr>
          <w:rStyle w:val="Emphasis"/>
        </w:rPr>
        <w:t xml:space="preserve"> </w:t>
      </w:r>
      <w:r w:rsidRPr="00884A7B">
        <w:rPr>
          <w:rStyle w:val="Emphasis"/>
        </w:rPr>
        <w:t xml:space="preserve">colonial situation is </w:t>
      </w:r>
      <w:r w:rsidRPr="004F2C50">
        <w:rPr>
          <w:rStyle w:val="Emphasis"/>
          <w:highlight w:val="cyan"/>
        </w:rPr>
        <w:t>best described</w:t>
      </w:r>
      <w:r w:rsidRPr="00884A7B">
        <w:rPr>
          <w:rStyle w:val="Emphasis"/>
        </w:rPr>
        <w:t xml:space="preserve"> in terms of a ‘permanent movement’</w:t>
      </w:r>
      <w:r w:rsidRPr="00B749FF">
        <w:rPr>
          <w:sz w:val="14"/>
        </w:rPr>
        <w:t xml:space="preserve">.42 </w:t>
      </w:r>
      <w:r w:rsidRPr="005B022A">
        <w:rPr>
          <w:rStyle w:val="StyleUnderline"/>
        </w:rPr>
        <w:t>Movement</w:t>
      </w:r>
      <w:r>
        <w:rPr>
          <w:rStyle w:val="StyleUnderline"/>
        </w:rPr>
        <w:t xml:space="preserve"> </w:t>
      </w:r>
      <w:r w:rsidRPr="005B022A">
        <w:rPr>
          <w:rStyle w:val="StyleUnderline"/>
        </w:rPr>
        <w:t xml:space="preserve">here needs to be conceived </w:t>
      </w:r>
      <w:r w:rsidRPr="004F2C50">
        <w:rPr>
          <w:rStyle w:val="StyleUnderline"/>
          <w:highlight w:val="cyan"/>
        </w:rPr>
        <w:t xml:space="preserve">as a </w:t>
      </w:r>
      <w:r w:rsidRPr="004F2C50">
        <w:rPr>
          <w:rStyle w:val="Emphasis"/>
          <w:highlight w:val="cyan"/>
        </w:rPr>
        <w:t>constantly changing composition of forces</w:t>
      </w:r>
      <w:r w:rsidRPr="005B022A">
        <w:rPr>
          <w:rStyle w:val="StyleUnderline"/>
        </w:rPr>
        <w:t xml:space="preserve"> – those</w:t>
      </w:r>
      <w:r>
        <w:rPr>
          <w:rStyle w:val="StyleUnderline"/>
        </w:rPr>
        <w:t xml:space="preserve"> </w:t>
      </w:r>
      <w:r w:rsidRPr="005B022A">
        <w:rPr>
          <w:rStyle w:val="StyleUnderline"/>
        </w:rPr>
        <w:t>which seek to eliminate indigenous life together with those that either cause some of</w:t>
      </w:r>
      <w:r>
        <w:rPr>
          <w:rStyle w:val="StyleUnderline"/>
        </w:rPr>
        <w:t xml:space="preserve"> </w:t>
      </w:r>
      <w:r w:rsidRPr="005B022A">
        <w:rPr>
          <w:rStyle w:val="StyleUnderline"/>
        </w:rPr>
        <w:t>these attempts to fail, or that institute forms of life contiguous to settlerism – in both</w:t>
      </w:r>
      <w:r>
        <w:rPr>
          <w:rStyle w:val="StyleUnderline"/>
        </w:rPr>
        <w:t xml:space="preserve"> </w:t>
      </w:r>
      <w:r w:rsidRPr="005B022A">
        <w:rPr>
          <w:rStyle w:val="StyleUnderline"/>
        </w:rPr>
        <w:t xml:space="preserve">cases </w:t>
      </w:r>
      <w:r w:rsidRPr="004F2C50">
        <w:rPr>
          <w:rStyle w:val="Emphasis"/>
          <w:highlight w:val="cyan"/>
        </w:rPr>
        <w:t>compelling settler colonialism to rework itself</w:t>
      </w:r>
      <w:r w:rsidRPr="00B749FF">
        <w:rPr>
          <w:sz w:val="14"/>
        </w:rPr>
        <w:t xml:space="preserve">. </w:t>
      </w:r>
      <w:r w:rsidRPr="005B022A">
        <w:rPr>
          <w:rStyle w:val="StyleUnderline"/>
        </w:rPr>
        <w:t>The benefit of adopting the perspective of a field of forces lies</w:t>
      </w:r>
      <w:r w:rsidRPr="00B749FF">
        <w:rPr>
          <w:sz w:val="14"/>
        </w:rPr>
        <w:t xml:space="preserve">, in the words of James Williams, </w:t>
      </w:r>
      <w:r w:rsidRPr="005B022A">
        <w:rPr>
          <w:rStyle w:val="StyleUnderline"/>
        </w:rPr>
        <w:t>in its questioning of ‘the evolution of things in order to sense how they have</w:t>
      </w:r>
      <w:r>
        <w:rPr>
          <w:rStyle w:val="StyleUnderline"/>
        </w:rPr>
        <w:t xml:space="preserve"> </w:t>
      </w:r>
      <w:r w:rsidRPr="005B022A">
        <w:rPr>
          <w:rStyle w:val="StyleUnderline"/>
        </w:rPr>
        <w:t>become what they are and how they may become something other</w:t>
      </w:r>
      <w:r w:rsidRPr="00B749FF">
        <w:rPr>
          <w:sz w:val="14"/>
        </w:rPr>
        <w:t xml:space="preserve">’. </w:t>
      </w:r>
      <w:r w:rsidRPr="00BD0E61">
        <w:rPr>
          <w:rStyle w:val="StyleUnderline"/>
        </w:rPr>
        <w:t>This analytical sensibility</w:t>
      </w:r>
      <w:r w:rsidRPr="00B749FF">
        <w:rPr>
          <w:sz w:val="14"/>
        </w:rPr>
        <w:t xml:space="preserve">, as he rightly adds, </w:t>
      </w:r>
      <w:r w:rsidRPr="00BD0E61">
        <w:rPr>
          <w:rStyle w:val="StyleUnderline"/>
        </w:rPr>
        <w:t>‘sets things in movement above the secure foundation of an</w:t>
      </w:r>
      <w:r>
        <w:rPr>
          <w:rStyle w:val="StyleUnderline"/>
        </w:rPr>
        <w:t xml:space="preserve"> </w:t>
      </w:r>
      <w:r w:rsidRPr="00BD0E61">
        <w:rPr>
          <w:rStyle w:val="StyleUnderline"/>
        </w:rPr>
        <w:t xml:space="preserve">unchanging given’, enabling a view of </w:t>
      </w:r>
      <w:r w:rsidRPr="004F2C50">
        <w:rPr>
          <w:rStyle w:val="Emphasis"/>
          <w:highlight w:val="cyan"/>
        </w:rPr>
        <w:t>political life</w:t>
      </w:r>
      <w:r w:rsidRPr="00BD0E61">
        <w:rPr>
          <w:rStyle w:val="StyleUnderline"/>
        </w:rPr>
        <w:t xml:space="preserve"> which emphasises the variations occurring</w:t>
      </w:r>
      <w:r>
        <w:rPr>
          <w:rStyle w:val="StyleUnderline"/>
        </w:rPr>
        <w:t xml:space="preserve"> </w:t>
      </w:r>
      <w:r w:rsidRPr="00BD0E61">
        <w:rPr>
          <w:rStyle w:val="StyleUnderline"/>
        </w:rPr>
        <w:t xml:space="preserve">within a social order – though </w:t>
      </w:r>
      <w:r w:rsidRPr="004F2C50">
        <w:rPr>
          <w:rStyle w:val="Emphasis"/>
          <w:highlight w:val="cyan"/>
        </w:rPr>
        <w:t>always in the making</w:t>
      </w:r>
      <w:r w:rsidRPr="00BD0E61">
        <w:rPr>
          <w:rStyle w:val="StyleUnderline"/>
        </w:rPr>
        <w:t xml:space="preserve"> – claiming to be established</w:t>
      </w:r>
      <w:r w:rsidRPr="00B749FF">
        <w:rPr>
          <w:sz w:val="14"/>
        </w:rPr>
        <w:t>.43 This logical development and contribution to the settler colonial paradigm is inspired mainly by the works of Gilles Deleuze and Félix Guattari. However, the objections to their works among some scholars of settler colonialism, warrant a more extended response.</w:t>
      </w:r>
    </w:p>
    <w:p w:rsidR="00447E5D" w:rsidRDefault="00447E5D" w:rsidP="00447E5D"/>
    <w:p w:rsidR="00447E5D" w:rsidRDefault="00447E5D" w:rsidP="00447E5D">
      <w:pPr>
        <w:pStyle w:val="Heading3"/>
      </w:pPr>
      <w:r>
        <w:t>1ar – at: thesis – at: wolfe</w:t>
      </w:r>
    </w:p>
    <w:p w:rsidR="00447E5D" w:rsidRDefault="00447E5D" w:rsidP="00447E5D"/>
    <w:p w:rsidR="00447E5D" w:rsidRDefault="00447E5D" w:rsidP="00447E5D">
      <w:pPr>
        <w:pStyle w:val="Heading4"/>
      </w:pPr>
      <w:r>
        <w:t>Wolfe’s wrong – misreads empirics BUT even continuity doesn’t preclude political change – giving up on institutions does</w:t>
      </w:r>
    </w:p>
    <w:p w:rsidR="00447E5D" w:rsidRDefault="00447E5D" w:rsidP="00447E5D">
      <w:pPr>
        <w:pStyle w:val="CiteSpacing"/>
      </w:pPr>
      <w:r w:rsidRPr="009A1B01">
        <w:rPr>
          <w:rStyle w:val="Style13ptBold"/>
        </w:rPr>
        <w:t>Svirsky 14</w:t>
      </w:r>
      <w:r>
        <w:t xml:space="preserve"> (Marcelo Svirsky, lecturer in International Studies in the School of Humanities and Social Inquiry, and Faculty of Law, Humanities and the Arts, University of Wollongong, Ph.D., M.A. Political Science, University of Haifa, B.A. Physics, Technion, Israel Institute of Technology, “On the study of collaborative struggles in settler societies,” Settler Colonial Studies, 4(4), 2014, DOI 10.1080/2201473X.2014.911648, p.434-449)KMM</w:t>
      </w:r>
    </w:p>
    <w:p w:rsidR="00447E5D" w:rsidRDefault="00447E5D" w:rsidP="00447E5D">
      <w:r w:rsidRPr="00375A01">
        <w:rPr>
          <w:sz w:val="14"/>
        </w:rPr>
        <w:t xml:space="preserve">Introduction </w:t>
      </w:r>
      <w:r w:rsidRPr="00703DC6">
        <w:rPr>
          <w:rStyle w:val="StyleUnderline"/>
        </w:rPr>
        <w:t>Patrick Wolfe claims that binarism is our shared historical positionality in settler societies</w:t>
      </w:r>
      <w:r w:rsidRPr="00375A01">
        <w:rPr>
          <w:sz w:val="14"/>
        </w:rPr>
        <w:t xml:space="preserve">. As I have stated in the introduction to this special issue, </w:t>
      </w:r>
      <w:r w:rsidRPr="00DC7539">
        <w:rPr>
          <w:rStyle w:val="StyleUnderline"/>
        </w:rPr>
        <w:t>the history and political relevance of empirical</w:t>
      </w:r>
      <w:r>
        <w:rPr>
          <w:rStyle w:val="StyleUnderline"/>
        </w:rPr>
        <w:t xml:space="preserve"> </w:t>
      </w:r>
      <w:r w:rsidRPr="00DC7539">
        <w:rPr>
          <w:rStyle w:val="StyleUnderline"/>
        </w:rPr>
        <w:t>binarism are indisputable</w:t>
      </w:r>
      <w:r w:rsidRPr="00375A01">
        <w:rPr>
          <w:sz w:val="14"/>
        </w:rPr>
        <w:t xml:space="preserve">.1 </w:t>
      </w:r>
      <w:r w:rsidRPr="00DC7539">
        <w:rPr>
          <w:rStyle w:val="StyleUnderline"/>
        </w:rPr>
        <w:t>To refute binarism is in more ways than one to deny that a predatory</w:t>
      </w:r>
      <w:r>
        <w:rPr>
          <w:rStyle w:val="StyleUnderline"/>
        </w:rPr>
        <w:t xml:space="preserve"> </w:t>
      </w:r>
      <w:r w:rsidRPr="00DC7539">
        <w:rPr>
          <w:rStyle w:val="StyleUnderline"/>
        </w:rPr>
        <w:t xml:space="preserve">settler structure has been forced on Native peoples. Therefore, as </w:t>
      </w:r>
      <w:r w:rsidRPr="00403F4A">
        <w:rPr>
          <w:rStyle w:val="StyleUnderline"/>
          <w:highlight w:val="cyan"/>
        </w:rPr>
        <w:t>Wolfe insists</w:t>
      </w:r>
      <w:r w:rsidRPr="00DC7539">
        <w:rPr>
          <w:rStyle w:val="StyleUnderline"/>
        </w:rPr>
        <w:t xml:space="preserve">, the </w:t>
      </w:r>
      <w:r w:rsidRPr="00403F4A">
        <w:rPr>
          <w:rStyle w:val="StyleUnderline"/>
          <w:highlight w:val="cyan"/>
        </w:rPr>
        <w:t>repudiation of</w:t>
      </w:r>
      <w:r>
        <w:rPr>
          <w:rStyle w:val="StyleUnderline"/>
          <w:highlight w:val="cyan"/>
        </w:rPr>
        <w:t xml:space="preserve"> </w:t>
      </w:r>
      <w:r w:rsidRPr="00403F4A">
        <w:rPr>
          <w:rStyle w:val="StyleUnderline"/>
          <w:highlight w:val="cyan"/>
        </w:rPr>
        <w:t>binarism</w:t>
      </w:r>
      <w:r w:rsidRPr="00DC7539">
        <w:rPr>
          <w:rStyle w:val="StyleUnderline"/>
        </w:rPr>
        <w:t xml:space="preserve"> may well be </w:t>
      </w:r>
      <w:r w:rsidRPr="00403F4A">
        <w:rPr>
          <w:rStyle w:val="StyleUnderline"/>
          <w:highlight w:val="cyan"/>
        </w:rPr>
        <w:t>complicit</w:t>
      </w:r>
      <w:r w:rsidRPr="00DC7539">
        <w:rPr>
          <w:rStyle w:val="StyleUnderline"/>
        </w:rPr>
        <w:t xml:space="preserve"> with the settler logic of elimination, regardless of whether that</w:t>
      </w:r>
      <w:r>
        <w:rPr>
          <w:rStyle w:val="StyleUnderline"/>
        </w:rPr>
        <w:t xml:space="preserve"> </w:t>
      </w:r>
      <w:r w:rsidRPr="00DC7539">
        <w:rPr>
          <w:rStyle w:val="StyleUnderline"/>
        </w:rPr>
        <w:t>repudiation comes from a critique of settlerism</w:t>
      </w:r>
      <w:r w:rsidRPr="00375A01">
        <w:rPr>
          <w:sz w:val="14"/>
        </w:rPr>
        <w:t xml:space="preserve">.2 </w:t>
      </w:r>
      <w:r w:rsidRPr="00AE053D">
        <w:rPr>
          <w:rStyle w:val="StyleUnderline"/>
        </w:rPr>
        <w:t>Only</w:t>
      </w:r>
      <w:r w:rsidRPr="00DC7539">
        <w:rPr>
          <w:rStyle w:val="StyleUnderline"/>
        </w:rPr>
        <w:t xml:space="preserve"> that </w:t>
      </w:r>
      <w:r w:rsidRPr="00A273B6">
        <w:rPr>
          <w:rStyle w:val="Emphasis"/>
        </w:rPr>
        <w:t>binarism</w:t>
      </w:r>
      <w:r w:rsidRPr="00DC7539">
        <w:rPr>
          <w:rStyle w:val="StyleUnderline"/>
        </w:rPr>
        <w:t xml:space="preserve"> in settler societies is not necessarily a tree that one either must idolise or</w:t>
      </w:r>
      <w:r>
        <w:rPr>
          <w:rStyle w:val="StyleUnderline"/>
        </w:rPr>
        <w:t xml:space="preserve"> </w:t>
      </w:r>
      <w:r w:rsidRPr="00DC7539">
        <w:rPr>
          <w:rStyle w:val="StyleUnderline"/>
        </w:rPr>
        <w:t xml:space="preserve">bark at. </w:t>
      </w:r>
      <w:r w:rsidRPr="00AE053D">
        <w:rPr>
          <w:rStyle w:val="StyleUnderline"/>
          <w:highlight w:val="cyan"/>
        </w:rPr>
        <w:t>A</w:t>
      </w:r>
      <w:r w:rsidRPr="00DC7539">
        <w:rPr>
          <w:rStyle w:val="StyleUnderline"/>
        </w:rPr>
        <w:t xml:space="preserve"> narrow array of assumptions originates this </w:t>
      </w:r>
      <w:r w:rsidRPr="00AE053D">
        <w:rPr>
          <w:rStyle w:val="Emphasis"/>
          <w:highlight w:val="cyan"/>
        </w:rPr>
        <w:t>false choice</w:t>
      </w:r>
      <w:r w:rsidRPr="00DC7539">
        <w:rPr>
          <w:rStyle w:val="StyleUnderline"/>
        </w:rPr>
        <w:t>. As Wolfe proves by way of his</w:t>
      </w:r>
      <w:r>
        <w:rPr>
          <w:rStyle w:val="StyleUnderline"/>
        </w:rPr>
        <w:t xml:space="preserve"> </w:t>
      </w:r>
      <w:r w:rsidRPr="00DC7539">
        <w:rPr>
          <w:rStyle w:val="StyleUnderline"/>
        </w:rPr>
        <w:t>own anti-settlerism, the recognition of empirical binarism does not necessarily align our position</w:t>
      </w:r>
      <w:r>
        <w:rPr>
          <w:rStyle w:val="StyleUnderline"/>
        </w:rPr>
        <w:t xml:space="preserve"> </w:t>
      </w:r>
      <w:r w:rsidRPr="00DC7539">
        <w:rPr>
          <w:rStyle w:val="StyleUnderline"/>
        </w:rPr>
        <w:t>with the Euro-racial attitudes of the doctrine of discovery. On the other hand</w:t>
      </w:r>
      <w:r w:rsidRPr="00375A01">
        <w:rPr>
          <w:sz w:val="14"/>
        </w:rPr>
        <w:t xml:space="preserve">, as I show in this paper, </w:t>
      </w:r>
      <w:r w:rsidRPr="00AE053D">
        <w:rPr>
          <w:rStyle w:val="StyleUnderline"/>
          <w:highlight w:val="cyan"/>
        </w:rPr>
        <w:t xml:space="preserve">a </w:t>
      </w:r>
      <w:r w:rsidRPr="00AE053D">
        <w:rPr>
          <w:rStyle w:val="Emphasis"/>
          <w:highlight w:val="cyan"/>
        </w:rPr>
        <w:t>critical attitude towards the binary</w:t>
      </w:r>
      <w:r w:rsidRPr="00DC7539">
        <w:rPr>
          <w:rStyle w:val="Emphasis"/>
        </w:rPr>
        <w:t xml:space="preserve"> principle </w:t>
      </w:r>
      <w:r w:rsidRPr="00AE053D">
        <w:rPr>
          <w:rStyle w:val="Emphasis"/>
          <w:highlight w:val="cyan"/>
        </w:rPr>
        <w:t>does not</w:t>
      </w:r>
      <w:r w:rsidRPr="00DC7539">
        <w:rPr>
          <w:rStyle w:val="Emphasis"/>
        </w:rPr>
        <w:t xml:space="preserve"> necessarily </w:t>
      </w:r>
      <w:r w:rsidRPr="000C5F7B">
        <w:rPr>
          <w:rStyle w:val="Emphasis"/>
          <w:highlight w:val="cyan"/>
        </w:rPr>
        <w:t>reflect a conspiratory</w:t>
      </w:r>
      <w:r>
        <w:rPr>
          <w:rStyle w:val="Emphasis"/>
          <w:highlight w:val="cyan"/>
        </w:rPr>
        <w:t xml:space="preserve"> </w:t>
      </w:r>
      <w:r w:rsidRPr="000C5F7B">
        <w:rPr>
          <w:rStyle w:val="Emphasis"/>
          <w:highlight w:val="cyan"/>
        </w:rPr>
        <w:t>desire to assimilate the Native</w:t>
      </w:r>
      <w:r w:rsidRPr="00DC7539">
        <w:rPr>
          <w:rStyle w:val="Emphasis"/>
        </w:rPr>
        <w:t xml:space="preserve"> as a way </w:t>
      </w:r>
      <w:r w:rsidRPr="000C5F7B">
        <w:rPr>
          <w:rStyle w:val="Emphasis"/>
          <w:highlight w:val="cyan"/>
        </w:rPr>
        <w:t>to complete the settlerist project</w:t>
      </w:r>
      <w:r w:rsidRPr="00375A01">
        <w:rPr>
          <w:sz w:val="14"/>
        </w:rPr>
        <w:t xml:space="preserve">. </w:t>
      </w:r>
      <w:r w:rsidRPr="000C5F7B">
        <w:rPr>
          <w:rStyle w:val="StyleUnderline"/>
        </w:rPr>
        <w:t>The question is</w:t>
      </w:r>
      <w:r>
        <w:rPr>
          <w:rStyle w:val="StyleUnderline"/>
        </w:rPr>
        <w:t xml:space="preserve"> </w:t>
      </w:r>
      <w:r w:rsidRPr="000C5F7B">
        <w:rPr>
          <w:rStyle w:val="StyleUnderline"/>
        </w:rPr>
        <w:t>whether or not, by dethroning the principle from its conceptual and affective primacy, the</w:t>
      </w:r>
      <w:r>
        <w:rPr>
          <w:rStyle w:val="StyleUnderline"/>
        </w:rPr>
        <w:t xml:space="preserve"> </w:t>
      </w:r>
      <w:r w:rsidRPr="000C5F7B">
        <w:rPr>
          <w:rStyle w:val="StyleUnderline"/>
        </w:rPr>
        <w:t>logics of elimination remains uninterrupted. In other words, binarism invites for positions.</w:t>
      </w:r>
      <w:r>
        <w:rPr>
          <w:rStyle w:val="StyleUnderline"/>
        </w:rPr>
        <w:t xml:space="preserve"> </w:t>
      </w:r>
      <w:r w:rsidRPr="000C5F7B">
        <w:rPr>
          <w:rStyle w:val="StyleUnderline"/>
        </w:rPr>
        <w:t>By ‘binarising’ binarism and its repudiation in one dialectical stroke, Wolfe takes his moral</w:t>
      </w:r>
      <w:r>
        <w:rPr>
          <w:rStyle w:val="StyleUnderline"/>
        </w:rPr>
        <w:t xml:space="preserve"> </w:t>
      </w:r>
      <w:r w:rsidRPr="000C5F7B">
        <w:rPr>
          <w:rStyle w:val="StyleUnderline"/>
        </w:rPr>
        <w:t>attitude towards settler colonialism into safe grounds, as if saying – I cannot be fingered as doubting</w:t>
      </w:r>
      <w:r>
        <w:rPr>
          <w:rStyle w:val="StyleUnderline"/>
        </w:rPr>
        <w:t xml:space="preserve"> </w:t>
      </w:r>
      <w:r w:rsidRPr="000C5F7B">
        <w:rPr>
          <w:rStyle w:val="StyleUnderline"/>
        </w:rPr>
        <w:t>settler maliciousness (or in Wolfe’s own words, ‘I have regularly been accused of binarism –</w:t>
      </w:r>
      <w:r>
        <w:rPr>
          <w:rStyle w:val="StyleUnderline"/>
        </w:rPr>
        <w:t xml:space="preserve"> </w:t>
      </w:r>
      <w:r w:rsidRPr="000C5F7B">
        <w:rPr>
          <w:rStyle w:val="StyleUnderline"/>
        </w:rPr>
        <w:t>though not once by a Native’)</w:t>
      </w:r>
      <w:r w:rsidRPr="00375A01">
        <w:rPr>
          <w:sz w:val="14"/>
        </w:rPr>
        <w:t xml:space="preserve">.3 The virtue of Wolfe’s argument is that it offers a way of escaping from the coercion to choose between binarism and its repudiation: ‘In addition to characterising the past and the present, however, does our recognition of the structural continuity of settler colonialism predetermine the future?’ he notes.4 My answer to this question is that </w:t>
      </w:r>
      <w:r w:rsidRPr="000D7ADC">
        <w:rPr>
          <w:rStyle w:val="StyleUnderline"/>
        </w:rPr>
        <w:t xml:space="preserve">binarism’s </w:t>
      </w:r>
      <w:r w:rsidRPr="00593167">
        <w:rPr>
          <w:rStyle w:val="Emphasis"/>
          <w:highlight w:val="cyan"/>
        </w:rPr>
        <w:t>structural continuity does not preclude the future</w:t>
      </w:r>
      <w:r w:rsidRPr="000D7ADC">
        <w:rPr>
          <w:rStyle w:val="StyleUnderline"/>
        </w:rPr>
        <w:t xml:space="preserve">, and more </w:t>
      </w:r>
      <w:r w:rsidRPr="00593167">
        <w:rPr>
          <w:rStyle w:val="StyleUnderline"/>
          <w:highlight w:val="cyan"/>
        </w:rPr>
        <w:t>specifically</w:t>
      </w:r>
      <w:r w:rsidRPr="000D7ADC">
        <w:rPr>
          <w:rStyle w:val="StyleUnderline"/>
        </w:rPr>
        <w:t xml:space="preserve">, it </w:t>
      </w:r>
      <w:r w:rsidRPr="00593167">
        <w:rPr>
          <w:rStyle w:val="StyleUnderline"/>
          <w:highlight w:val="cyan"/>
        </w:rPr>
        <w:t xml:space="preserve">does </w:t>
      </w:r>
      <w:r w:rsidRPr="00593167">
        <w:rPr>
          <w:rStyle w:val="Emphasis"/>
          <w:highlight w:val="cyan"/>
        </w:rPr>
        <w:t>not prevent the emergence of non-settlerist collective forms</w:t>
      </w:r>
      <w:r w:rsidRPr="000D7ADC">
        <w:rPr>
          <w:rStyle w:val="StyleUnderline"/>
        </w:rPr>
        <w:t>, however fragile these forms were or are</w:t>
      </w:r>
      <w:r w:rsidRPr="00375A01">
        <w:rPr>
          <w:sz w:val="14"/>
        </w:rPr>
        <w:t xml:space="preserve">. I define these </w:t>
      </w:r>
      <w:r w:rsidRPr="000D7ADC">
        <w:rPr>
          <w:rStyle w:val="StyleUnderline"/>
        </w:rPr>
        <w:t>forms of collectivity as ‘collaborative alliances’, and the struggles led by them as ‘collaborative</w:t>
      </w:r>
      <w:r>
        <w:rPr>
          <w:rStyle w:val="StyleUnderline"/>
        </w:rPr>
        <w:t xml:space="preserve"> </w:t>
      </w:r>
      <w:r w:rsidRPr="000D7ADC">
        <w:rPr>
          <w:rStyle w:val="StyleUnderline"/>
        </w:rPr>
        <w:t xml:space="preserve">struggles’. </w:t>
      </w:r>
      <w:r w:rsidRPr="00AA3D17">
        <w:rPr>
          <w:rStyle w:val="Emphasis"/>
          <w:highlight w:val="cyan"/>
        </w:rPr>
        <w:t>Transcending settlerism is about taking its</w:t>
      </w:r>
      <w:r w:rsidRPr="00AA3D17">
        <w:rPr>
          <w:rStyle w:val="Emphasis"/>
        </w:rPr>
        <w:t xml:space="preserve"> vital organs – its </w:t>
      </w:r>
      <w:r w:rsidRPr="00AA3D17">
        <w:rPr>
          <w:rStyle w:val="Emphasis"/>
          <w:highlight w:val="cyan"/>
        </w:rPr>
        <w:t>logics, laws, institutions,</w:t>
      </w:r>
      <w:r>
        <w:rPr>
          <w:rStyle w:val="Emphasis"/>
          <w:highlight w:val="cyan"/>
        </w:rPr>
        <w:t xml:space="preserve"> </w:t>
      </w:r>
      <w:r w:rsidRPr="00AA3D17">
        <w:rPr>
          <w:rStyle w:val="Emphasis"/>
          <w:highlight w:val="cyan"/>
        </w:rPr>
        <w:t>and</w:t>
      </w:r>
      <w:r w:rsidRPr="00AA3D17">
        <w:rPr>
          <w:rStyle w:val="Emphasis"/>
        </w:rPr>
        <w:t xml:space="preserve"> everyday </w:t>
      </w:r>
      <w:r w:rsidRPr="00AA3D17">
        <w:rPr>
          <w:rStyle w:val="Emphasis"/>
          <w:highlight w:val="cyan"/>
        </w:rPr>
        <w:t>practices</w:t>
      </w:r>
      <w:r w:rsidRPr="00AA3D17">
        <w:rPr>
          <w:rStyle w:val="Emphasis"/>
        </w:rPr>
        <w:t xml:space="preserve"> – and the relationships between them </w:t>
      </w:r>
      <w:r w:rsidRPr="00AA3D17">
        <w:rPr>
          <w:rStyle w:val="Emphasis"/>
          <w:highlight w:val="cyan"/>
        </w:rPr>
        <w:t>back</w:t>
      </w:r>
      <w:r w:rsidRPr="00AA3D17">
        <w:rPr>
          <w:rStyle w:val="Emphasis"/>
        </w:rPr>
        <w:t xml:space="preserve"> into the workshop</w:t>
      </w:r>
      <w:r>
        <w:rPr>
          <w:rStyle w:val="Emphasis"/>
        </w:rPr>
        <w:t xml:space="preserve"> </w:t>
      </w:r>
      <w:r w:rsidRPr="00AA3D17">
        <w:rPr>
          <w:rStyle w:val="Emphasis"/>
        </w:rPr>
        <w:t xml:space="preserve">of history, </w:t>
      </w:r>
      <w:r w:rsidRPr="00AA3D17">
        <w:rPr>
          <w:rStyle w:val="Emphasis"/>
          <w:highlight w:val="cyan"/>
        </w:rPr>
        <w:t>to remake the body of society</w:t>
      </w:r>
      <w:r w:rsidRPr="00375A01">
        <w:rPr>
          <w:sz w:val="14"/>
        </w:rPr>
        <w:t xml:space="preserve">.5 </w:t>
      </w:r>
      <w:r w:rsidRPr="00C061DF">
        <w:rPr>
          <w:rStyle w:val="StyleUnderline"/>
        </w:rPr>
        <w:t>Defining them as struggles highlights their minoritarian</w:t>
      </w:r>
      <w:r>
        <w:rPr>
          <w:rStyle w:val="StyleUnderline"/>
        </w:rPr>
        <w:t xml:space="preserve"> </w:t>
      </w:r>
      <w:r w:rsidRPr="00C061DF">
        <w:rPr>
          <w:rStyle w:val="StyleUnderline"/>
        </w:rPr>
        <w:t>position in society, as forms that either never reached in the past the necessary maturity and intensity</w:t>
      </w:r>
      <w:r>
        <w:rPr>
          <w:rStyle w:val="StyleUnderline"/>
        </w:rPr>
        <w:t xml:space="preserve"> </w:t>
      </w:r>
      <w:r w:rsidRPr="00C061DF">
        <w:rPr>
          <w:rStyle w:val="StyleUnderline"/>
        </w:rPr>
        <w:t>to face the expanding predation of settler machines, or as forms that strive in the present with</w:t>
      </w:r>
      <w:r>
        <w:rPr>
          <w:rStyle w:val="StyleUnderline"/>
        </w:rPr>
        <w:t xml:space="preserve"> </w:t>
      </w:r>
      <w:r w:rsidRPr="00C061DF">
        <w:rPr>
          <w:rStyle w:val="StyleUnderline"/>
        </w:rPr>
        <w:t>great difficulty to offer alternative modes of being in specific social spheres</w:t>
      </w:r>
      <w:r w:rsidRPr="00375A01">
        <w:rPr>
          <w:sz w:val="14"/>
        </w:rPr>
        <w:t xml:space="preserve">. </w:t>
      </w:r>
      <w:r w:rsidRPr="00C061DF">
        <w:rPr>
          <w:rStyle w:val="StyleUnderline"/>
        </w:rPr>
        <w:t xml:space="preserve">There is </w:t>
      </w:r>
      <w:r w:rsidRPr="007979AD">
        <w:rPr>
          <w:rStyle w:val="StyleUnderline"/>
          <w:highlight w:val="cyan"/>
        </w:rPr>
        <w:t xml:space="preserve">something </w:t>
      </w:r>
      <w:r w:rsidRPr="007979AD">
        <w:rPr>
          <w:rStyle w:val="Emphasis"/>
          <w:highlight w:val="cyan"/>
        </w:rPr>
        <w:t>empirically erroneous</w:t>
      </w:r>
      <w:r w:rsidRPr="007979AD">
        <w:rPr>
          <w:rStyle w:val="StyleUnderline"/>
          <w:highlight w:val="cyan"/>
        </w:rPr>
        <w:t xml:space="preserve"> in Wolfe</w:t>
      </w:r>
      <w:r w:rsidRPr="00C061DF">
        <w:rPr>
          <w:rStyle w:val="StyleUnderline"/>
        </w:rPr>
        <w:t>’s rhetorical question I quoted above. Though it makes room to</w:t>
      </w:r>
      <w:r>
        <w:rPr>
          <w:rStyle w:val="StyleUnderline"/>
        </w:rPr>
        <w:t xml:space="preserve"> </w:t>
      </w:r>
      <w:r w:rsidRPr="00C061DF">
        <w:rPr>
          <w:rStyle w:val="StyleUnderline"/>
        </w:rPr>
        <w:t>imagine alternatives in the future, the past and present are given as if nothing new can be said</w:t>
      </w:r>
      <w:r>
        <w:rPr>
          <w:rStyle w:val="StyleUnderline"/>
        </w:rPr>
        <w:t xml:space="preserve"> </w:t>
      </w:r>
      <w:r w:rsidRPr="00C061DF">
        <w:rPr>
          <w:rStyle w:val="StyleUnderline"/>
        </w:rPr>
        <w:t>about them</w:t>
      </w:r>
      <w:r w:rsidRPr="00375A01">
        <w:rPr>
          <w:sz w:val="14"/>
        </w:rPr>
        <w:t xml:space="preserve">. As a history yet to be coherently written, the case of Zionist settlerism is very telling. Researchers have reported of collaborative alliances, of shared life between Palestinian and Jews forged in Ottoman times,6 maintained during the British Mandate,7 and, importantly, sustained even during the very days of the ethnic cleansing of the Palestinians in 1948.8 Henry Reynolds offers such a reading of Australian settlerism in this special issue. </w:t>
      </w:r>
      <w:r w:rsidRPr="00D52BFD">
        <w:rPr>
          <w:rStyle w:val="StyleUnderline"/>
        </w:rPr>
        <w:t xml:space="preserve">Acknowledging the </w:t>
      </w:r>
      <w:r w:rsidRPr="00D52BFD">
        <w:rPr>
          <w:rStyle w:val="Emphasis"/>
          <w:highlight w:val="cyan"/>
        </w:rPr>
        <w:t>empirical coexistence of binarism and collaborative alliances is not a misrecognition</w:t>
      </w:r>
      <w:r>
        <w:rPr>
          <w:rStyle w:val="Emphasis"/>
          <w:highlight w:val="cyan"/>
        </w:rPr>
        <w:t xml:space="preserve"> </w:t>
      </w:r>
      <w:r w:rsidRPr="00D52BFD">
        <w:rPr>
          <w:rStyle w:val="Emphasis"/>
          <w:highlight w:val="cyan"/>
        </w:rPr>
        <w:t>of the former</w:t>
      </w:r>
      <w:r w:rsidRPr="00375A01">
        <w:rPr>
          <w:sz w:val="14"/>
        </w:rPr>
        <w:t xml:space="preserve">,9 </w:t>
      </w:r>
      <w:r w:rsidRPr="00D52BFD">
        <w:rPr>
          <w:rStyle w:val="StyleUnderline"/>
        </w:rPr>
        <w:t>as long as the idea of collaborative alliances does not become synonymous</w:t>
      </w:r>
      <w:r>
        <w:rPr>
          <w:rStyle w:val="StyleUnderline"/>
        </w:rPr>
        <w:t xml:space="preserve"> </w:t>
      </w:r>
      <w:r w:rsidRPr="00D52BFD">
        <w:rPr>
          <w:rStyle w:val="StyleUnderline"/>
        </w:rPr>
        <w:t>with hybridity,</w:t>
      </w:r>
      <w:r w:rsidRPr="00375A01">
        <w:rPr>
          <w:sz w:val="14"/>
        </w:rPr>
        <w:t xml:space="preserve">10 </w:t>
      </w:r>
      <w:r w:rsidRPr="00D52BFD">
        <w:rPr>
          <w:rStyle w:val="StyleUnderline"/>
        </w:rPr>
        <w:t>or is articulated in ways that blur the fleshy accuracy of settlerist</w:t>
      </w:r>
      <w:r>
        <w:rPr>
          <w:rStyle w:val="StyleUnderline"/>
        </w:rPr>
        <w:t xml:space="preserve"> </w:t>
      </w:r>
      <w:r w:rsidRPr="00D52BFD">
        <w:rPr>
          <w:rStyle w:val="StyleUnderline"/>
        </w:rPr>
        <w:t xml:space="preserve">asymmetries. </w:t>
      </w:r>
      <w:r w:rsidRPr="00D40F1B">
        <w:rPr>
          <w:rStyle w:val="StyleUnderline"/>
          <w:highlight w:val="cyan"/>
        </w:rPr>
        <w:t xml:space="preserve">Because it carries a </w:t>
      </w:r>
      <w:r w:rsidRPr="00AA3D17">
        <w:rPr>
          <w:rStyle w:val="Emphasis"/>
          <w:highlight w:val="cyan"/>
        </w:rPr>
        <w:t>conceptual and affective abuse of history</w:t>
      </w:r>
      <w:r w:rsidRPr="00AA3D17">
        <w:rPr>
          <w:rStyle w:val="StyleUnderline"/>
        </w:rPr>
        <w:t xml:space="preserve">, it is the </w:t>
      </w:r>
      <w:r w:rsidRPr="00AA3D17">
        <w:rPr>
          <w:rStyle w:val="Emphasis"/>
          <w:highlight w:val="cyan"/>
        </w:rPr>
        <w:t>political</w:t>
      </w:r>
      <w:r>
        <w:rPr>
          <w:rStyle w:val="Emphasis"/>
          <w:highlight w:val="cyan"/>
        </w:rPr>
        <w:t xml:space="preserve"> </w:t>
      </w:r>
      <w:r w:rsidRPr="00AA3D17">
        <w:rPr>
          <w:rStyle w:val="Emphasis"/>
          <w:highlight w:val="cyan"/>
        </w:rPr>
        <w:t>misuse of empirical binarism</w:t>
      </w:r>
      <w:r w:rsidRPr="00AA3D17">
        <w:rPr>
          <w:rStyle w:val="StyleUnderline"/>
        </w:rPr>
        <w:t xml:space="preserve"> which </w:t>
      </w:r>
      <w:r w:rsidRPr="00D40F1B">
        <w:rPr>
          <w:rStyle w:val="StyleUnderline"/>
          <w:highlight w:val="cyan"/>
        </w:rPr>
        <w:t>needs to be challenged</w:t>
      </w:r>
      <w:r w:rsidRPr="00D52BFD">
        <w:rPr>
          <w:rStyle w:val="StyleUnderline"/>
        </w:rPr>
        <w:t>. The indisputability of negative binarism</w:t>
      </w:r>
      <w:r>
        <w:rPr>
          <w:rStyle w:val="StyleUnderline"/>
        </w:rPr>
        <w:t xml:space="preserve"> </w:t>
      </w:r>
      <w:r w:rsidRPr="00D52BFD">
        <w:rPr>
          <w:rStyle w:val="StyleUnderline"/>
        </w:rPr>
        <w:t>as a persistent structural production of settler societies explains the landscapes of our collective</w:t>
      </w:r>
      <w:r>
        <w:rPr>
          <w:rStyle w:val="StyleUnderline"/>
        </w:rPr>
        <w:t xml:space="preserve"> </w:t>
      </w:r>
      <w:r w:rsidRPr="00D52BFD">
        <w:rPr>
          <w:rStyle w:val="StyleUnderline"/>
        </w:rPr>
        <w:t xml:space="preserve">memory and it shapes the horizons of our political dispositions, but it </w:t>
      </w:r>
      <w:r w:rsidRPr="00D40F1B">
        <w:rPr>
          <w:rStyle w:val="Emphasis"/>
          <w:highlight w:val="cyan"/>
        </w:rPr>
        <w:t>does not compel the</w:t>
      </w:r>
      <w:r>
        <w:rPr>
          <w:rStyle w:val="Emphasis"/>
        </w:rPr>
        <w:t xml:space="preserve"> </w:t>
      </w:r>
      <w:r w:rsidRPr="00D40F1B">
        <w:rPr>
          <w:rStyle w:val="Emphasis"/>
        </w:rPr>
        <w:t xml:space="preserve">hermetic </w:t>
      </w:r>
      <w:r w:rsidRPr="00D40F1B">
        <w:rPr>
          <w:rStyle w:val="Emphasis"/>
          <w:highlight w:val="cyan"/>
        </w:rPr>
        <w:t>obturation of war machines striving to substitute settlerism</w:t>
      </w:r>
      <w:r w:rsidRPr="00D52BFD">
        <w:rPr>
          <w:rStyle w:val="StyleUnderline"/>
        </w:rPr>
        <w:t xml:space="preserve">. </w:t>
      </w:r>
      <w:r w:rsidRPr="00D40F1B">
        <w:rPr>
          <w:rStyle w:val="StyleUnderline"/>
          <w:highlight w:val="cyan"/>
        </w:rPr>
        <w:t>To welcome such a view</w:t>
      </w:r>
      <w:r>
        <w:rPr>
          <w:rStyle w:val="StyleUnderline"/>
          <w:highlight w:val="cyan"/>
        </w:rPr>
        <w:t xml:space="preserve"> </w:t>
      </w:r>
      <w:r w:rsidRPr="00D40F1B">
        <w:rPr>
          <w:rStyle w:val="StyleUnderline"/>
          <w:highlight w:val="cyan"/>
        </w:rPr>
        <w:t xml:space="preserve">is </w:t>
      </w:r>
      <w:r w:rsidRPr="00D40F1B">
        <w:rPr>
          <w:rStyle w:val="Emphasis"/>
          <w:highlight w:val="cyan"/>
        </w:rPr>
        <w:t>tantamount to give up on political imagination</w:t>
      </w:r>
      <w:r w:rsidRPr="00375A01">
        <w:rPr>
          <w:sz w:val="14"/>
        </w:rPr>
        <w:t xml:space="preserve">. An emblematic way to depict collaborative alliances in settler societies is in terms of the joint action of indigenous and non-indigenous bodies, seen as distinct, or unmixed. In this reading of the politics of alliances, the public visibility of dark and white skins assembling together is perceived as what unsettles the segregative harmony of settler-colonial landscapes. Seeming to invert the settlerist logic of segregation, such an account of alliances reflects in fact the persistence of binarism. The bricks and mortar of this approach to collaborative alliances are thought of as the same oppositional beings that were created during, and define the sad livelihood of the settler conflict. The histories and presents of dispossession and oppression motivate the constitution of these alliances, and naturally so, but also, their dynamics tend to affix the alliance to passions stressing belongings, not just as a residue of binarism but in fact as a strong expression of insistence to conserve it – perhaps to maintain it as a familiar segregative territory into where to retreat from the alliance. It is as if these sorts of collaborative alliances are assembled – at their midst – with a way out. More exactly, the way back into strict binarism haunts every corner of the alliance with temptation. Its seductive weapons are the passions of belongingness. Conceptually, we use to wrap those passions with the idea of identity. Hence, Wolfe’s ‘dissenting positionality’ 11 that settlerism immanently creates takes no prisoners, pervading also the thinking and practice of its opposite, the anti-colonial struggle. Hence, this paper has two goals. The first goal is to demonstrate that </w:t>
      </w:r>
      <w:r w:rsidRPr="005126F8">
        <w:rPr>
          <w:rStyle w:val="StyleUnderline"/>
        </w:rPr>
        <w:t>a racialised approach to</w:t>
      </w:r>
      <w:r>
        <w:rPr>
          <w:rStyle w:val="StyleUnderline"/>
        </w:rPr>
        <w:t xml:space="preserve"> </w:t>
      </w:r>
      <w:r w:rsidRPr="005126F8">
        <w:rPr>
          <w:rStyle w:val="StyleUnderline"/>
        </w:rPr>
        <w:t>collaborative alliances reinforces settler-colonial relations rather than transmuting its conditions.</w:t>
      </w:r>
      <w:r>
        <w:rPr>
          <w:rStyle w:val="StyleUnderline"/>
        </w:rPr>
        <w:t xml:space="preserve"> </w:t>
      </w:r>
      <w:r w:rsidRPr="005126F8">
        <w:rPr>
          <w:rStyle w:val="StyleUnderline"/>
        </w:rPr>
        <w:t>This is because such an approach scrutinises these alliances from the keyhole of colonial divisions.</w:t>
      </w:r>
      <w:r>
        <w:rPr>
          <w:rStyle w:val="StyleUnderline"/>
        </w:rPr>
        <w:t xml:space="preserve"> </w:t>
      </w:r>
      <w:r w:rsidRPr="005126F8">
        <w:rPr>
          <w:rStyle w:val="StyleUnderline"/>
        </w:rPr>
        <w:t>Binarism</w:t>
      </w:r>
      <w:r w:rsidRPr="00375A01">
        <w:rPr>
          <w:sz w:val="14"/>
        </w:rPr>
        <w:t xml:space="preserve"> in other words, </w:t>
      </w:r>
      <w:r w:rsidRPr="00375A01">
        <w:rPr>
          <w:rStyle w:val="Emphasis"/>
          <w:highlight w:val="cyan"/>
        </w:rPr>
        <w:t>tends to eternalise settlerism, not only to explain it</w:t>
      </w:r>
      <w:r w:rsidRPr="00375A01">
        <w:rPr>
          <w:sz w:val="14"/>
        </w:rPr>
        <w:t>. The racialized approach to collaborative alliances is analysed here, in the first four sections, by looking critically into a series of arguments framing the joint action of settlers and natives bodies. The second goal of the paper, presented in the last section, is to offer a conceptualisation of anti-settlerist alliances oriented to de-emphasise the role of belonging and identity in favour of a perspective that focus on relations and their productions.</w:t>
      </w:r>
    </w:p>
    <w:p w:rsidR="00447E5D" w:rsidRDefault="00447E5D" w:rsidP="00447E5D"/>
    <w:p w:rsidR="00447E5D" w:rsidRDefault="00447E5D" w:rsidP="00447E5D">
      <w:pPr>
        <w:pStyle w:val="Heading3"/>
      </w:pPr>
      <w:r>
        <w:t>1ar – at: thesis – xt: reification</w:t>
      </w:r>
    </w:p>
    <w:p w:rsidR="00447E5D" w:rsidRDefault="00447E5D" w:rsidP="00447E5D"/>
    <w:p w:rsidR="00447E5D" w:rsidRDefault="00885BD5" w:rsidP="00447E5D">
      <w:pPr>
        <w:pStyle w:val="Heading4"/>
      </w:pPr>
      <w:r>
        <w:t>R</w:t>
      </w:r>
      <w:r w:rsidR="00447E5D">
        <w:t>eductive binarism is counter-productive</w:t>
      </w:r>
    </w:p>
    <w:p w:rsidR="00447E5D" w:rsidRDefault="00447E5D" w:rsidP="00447E5D">
      <w:pPr>
        <w:pStyle w:val="CiteSpacing"/>
      </w:pPr>
      <w:r w:rsidRPr="00655DE2">
        <w:rPr>
          <w:rStyle w:val="Style13ptBold"/>
        </w:rPr>
        <w:t>Merlan 97</w:t>
      </w:r>
      <w:r>
        <w:t xml:space="preserve"> (Francesca Merlan, Professor of Anthropology, ANU College of Arts and Social Sciences, Ph.D. anthropology, University of New Mexico, “Reply to Patrick Wolfe,” Social Analysis, 41(2), July 1997, p.10-19, JSTOR)KMM</w:t>
      </w:r>
    </w:p>
    <w:p w:rsidR="00447E5D" w:rsidRDefault="00447E5D" w:rsidP="00447E5D">
      <w:r w:rsidRPr="0062522C">
        <w:rPr>
          <w:sz w:val="14"/>
        </w:rPr>
        <w:t xml:space="preserve">Social Analysis has invited response to </w:t>
      </w:r>
      <w:r w:rsidRPr="00B20A6E">
        <w:rPr>
          <w:rStyle w:val="StyleUnderline"/>
        </w:rPr>
        <w:t>Patrick Wolfe's</w:t>
      </w:r>
      <w:r w:rsidRPr="0062522C">
        <w:rPr>
          <w:sz w:val="14"/>
        </w:rPr>
        <w:t xml:space="preserve"> paper "Nation and Miscege Nation: Discursive Continuity in the Post-Mabo Era" (Social Analysis 36, October 1994) under the forum rubric 'The Invaded: Indigenous Peoples Within the Modern Order'. Though I agree with some of </w:t>
      </w:r>
      <w:r w:rsidRPr="00B20A6E">
        <w:rPr>
          <w:rStyle w:val="StyleUnderline"/>
        </w:rPr>
        <w:t>Wolfe's perspectives</w:t>
      </w:r>
      <w:r w:rsidRPr="0062522C">
        <w:rPr>
          <w:sz w:val="14"/>
        </w:rPr>
        <w:t xml:space="preserve"> on the historical position of Aborigines in Australia, I find myself unable to accept the positioning of the paper as a whole. This is precisely because it </w:t>
      </w:r>
      <w:r w:rsidRPr="00B20A6E">
        <w:rPr>
          <w:rStyle w:val="StyleUnderline"/>
        </w:rPr>
        <w:t>seems to offer no prospect of a place and a</w:t>
      </w:r>
      <w:r>
        <w:rPr>
          <w:rStyle w:val="StyleUnderline"/>
        </w:rPr>
        <w:t xml:space="preserve"> </w:t>
      </w:r>
      <w:r w:rsidRPr="00B20A6E">
        <w:rPr>
          <w:rStyle w:val="StyleUnderline"/>
        </w:rPr>
        <w:t>future for indigenous peoples 'within the modern order', except perhaps a completely</w:t>
      </w:r>
      <w:r>
        <w:rPr>
          <w:rStyle w:val="StyleUnderline"/>
        </w:rPr>
        <w:t xml:space="preserve"> </w:t>
      </w:r>
      <w:r w:rsidRPr="00B20A6E">
        <w:rPr>
          <w:rStyle w:val="StyleUnderline"/>
        </w:rPr>
        <w:t>oppositional one, defined in terms of a binary logic of radical difference, Aborigine</w:t>
      </w:r>
      <w:r>
        <w:rPr>
          <w:rStyle w:val="StyleUnderline"/>
        </w:rPr>
        <w:t xml:space="preserve"> </w:t>
      </w:r>
      <w:r w:rsidRPr="00B20A6E">
        <w:rPr>
          <w:rStyle w:val="StyleUnderline"/>
        </w:rPr>
        <w:t>versus Other</w:t>
      </w:r>
      <w:r w:rsidRPr="0062522C">
        <w:rPr>
          <w:sz w:val="14"/>
        </w:rPr>
        <w:t xml:space="preserve"> (cf. Rowse 1990 for what appears to be a related form of the debate). </w:t>
      </w:r>
      <w:r w:rsidRPr="00B20A6E">
        <w:rPr>
          <w:rStyle w:val="StyleUnderline"/>
        </w:rPr>
        <w:t>The difficulty</w:t>
      </w:r>
      <w:r w:rsidRPr="0062522C">
        <w:rPr>
          <w:sz w:val="14"/>
        </w:rPr>
        <w:t xml:space="preserve">, as I will try to show, </w:t>
      </w:r>
      <w:r w:rsidRPr="00B20A6E">
        <w:rPr>
          <w:rStyle w:val="StyleUnderline"/>
        </w:rPr>
        <w:t>lies in some of the implications Wolfe attaches to</w:t>
      </w:r>
      <w:r>
        <w:rPr>
          <w:rStyle w:val="StyleUnderline"/>
        </w:rPr>
        <w:t xml:space="preserve"> </w:t>
      </w:r>
      <w:r w:rsidRPr="00B20A6E">
        <w:rPr>
          <w:rStyle w:val="StyleUnderline"/>
        </w:rPr>
        <w:t>couching socio-historical interpretation in terms of a continuing settler-colonial</w:t>
      </w:r>
      <w:r>
        <w:rPr>
          <w:rStyle w:val="StyleUnderline"/>
        </w:rPr>
        <w:t xml:space="preserve"> </w:t>
      </w:r>
      <w:r w:rsidRPr="00B20A6E">
        <w:rPr>
          <w:rStyle w:val="StyleUnderline"/>
        </w:rPr>
        <w:t>'logic', specifically, a 'logic of elimination'</w:t>
      </w:r>
      <w:r w:rsidRPr="0062522C">
        <w:rPr>
          <w:sz w:val="14"/>
        </w:rPr>
        <w:t xml:space="preserve">. Wolfe begins by arguing that the Mabo phenomenon (by which short-hand both he and I refer to the original High Court case, and the subsequent Native Title Act of 1993) must be seen as continuous with the long term of Australian colonial expropriation. Mabo does not constitute </w:t>
      </w:r>
      <w:r w:rsidRPr="006149B4">
        <w:rPr>
          <w:rStyle w:val="StyleUnderline"/>
        </w:rPr>
        <w:t>an 'historical rupture sufficient to enable a</w:t>
      </w:r>
      <w:r>
        <w:rPr>
          <w:rStyle w:val="StyleUnderline"/>
        </w:rPr>
        <w:t xml:space="preserve"> </w:t>
      </w:r>
      <w:r w:rsidRPr="006149B4">
        <w:rPr>
          <w:rStyle w:val="StyleUnderline"/>
        </w:rPr>
        <w:t xml:space="preserve">reconstitution of the relationship between Aboriginal and </w:t>
      </w:r>
      <w:r w:rsidRPr="00D354FD">
        <w:rPr>
          <w:rStyle w:val="Emphasis"/>
        </w:rPr>
        <w:t>settler societies</w:t>
      </w:r>
      <w:r w:rsidRPr="006149B4">
        <w:rPr>
          <w:rStyle w:val="StyleUnderline"/>
        </w:rPr>
        <w:t>'</w:t>
      </w:r>
      <w:r w:rsidRPr="0062522C">
        <w:rPr>
          <w:sz w:val="14"/>
        </w:rPr>
        <w:t xml:space="preserve">. </w:t>
      </w:r>
      <w:r w:rsidRPr="006149B4">
        <w:rPr>
          <w:rStyle w:val="StyleUnderline"/>
        </w:rPr>
        <w:t>The latter</w:t>
      </w:r>
      <w:r>
        <w:rPr>
          <w:rStyle w:val="StyleUnderline"/>
        </w:rPr>
        <w:t xml:space="preserve"> </w:t>
      </w:r>
      <w:r w:rsidRPr="006149B4">
        <w:rPr>
          <w:rStyle w:val="StyleUnderline"/>
        </w:rPr>
        <w:t xml:space="preserve">is a contentiously </w:t>
      </w:r>
      <w:r w:rsidRPr="00D354FD">
        <w:rPr>
          <w:rStyle w:val="Emphasis"/>
        </w:rPr>
        <w:t>totalizing</w:t>
      </w:r>
      <w:r w:rsidRPr="006149B4">
        <w:rPr>
          <w:rStyle w:val="StyleUnderline"/>
        </w:rPr>
        <w:t xml:space="preserve"> and morphological term</w:t>
      </w:r>
      <w:r w:rsidRPr="0062522C">
        <w:rPr>
          <w:sz w:val="14"/>
        </w:rPr>
        <w:t xml:space="preserve">, but I will not take up that important matter here. </w:t>
      </w:r>
      <w:r w:rsidRPr="006149B4">
        <w:rPr>
          <w:rStyle w:val="StyleUnderline"/>
        </w:rPr>
        <w:t xml:space="preserve">And </w:t>
      </w:r>
      <w:r w:rsidRPr="00D354FD">
        <w:rPr>
          <w:rStyle w:val="Emphasis"/>
        </w:rPr>
        <w:t>is there any single phenomenon conceivable that would</w:t>
      </w:r>
      <w:r>
        <w:rPr>
          <w:rStyle w:val="Emphasis"/>
        </w:rPr>
        <w:t xml:space="preserve"> </w:t>
      </w:r>
      <w:r w:rsidRPr="00D354FD">
        <w:rPr>
          <w:rStyle w:val="Emphasis"/>
        </w:rPr>
        <w:t>constitute a sufficient rupture so as to enable total reconstitution of the relationship</w:t>
      </w:r>
      <w:r>
        <w:rPr>
          <w:rStyle w:val="Emphasis"/>
        </w:rPr>
        <w:t xml:space="preserve"> </w:t>
      </w:r>
      <w:r w:rsidRPr="00D354FD">
        <w:rPr>
          <w:rStyle w:val="Emphasis"/>
        </w:rPr>
        <w:t>between Aborigines and others?</w:t>
      </w:r>
      <w:r w:rsidRPr="0062522C">
        <w:rPr>
          <w:sz w:val="14"/>
        </w:rPr>
        <w:t xml:space="preserve"> Such claims are best left to politicians. </w:t>
      </w:r>
      <w:r w:rsidRPr="006149B4">
        <w:rPr>
          <w:rStyle w:val="StyleUnderline"/>
        </w:rPr>
        <w:t>Wolfe</w:t>
      </w:r>
      <w:r>
        <w:rPr>
          <w:rStyle w:val="StyleUnderline"/>
        </w:rPr>
        <w:t xml:space="preserve"> </w:t>
      </w:r>
      <w:r w:rsidRPr="006149B4">
        <w:rPr>
          <w:rStyle w:val="StyleUnderline"/>
        </w:rPr>
        <w:t>attempts to elucidate what he calls the "deep structures of the</w:t>
      </w:r>
      <w:r w:rsidRPr="0062522C">
        <w:rPr>
          <w:sz w:val="14"/>
        </w:rPr>
        <w:t xml:space="preserve"> Australian </w:t>
      </w:r>
      <w:r w:rsidRPr="006149B4">
        <w:rPr>
          <w:rStyle w:val="StyleUnderline"/>
        </w:rPr>
        <w:t>colonial</w:t>
      </w:r>
      <w:r>
        <w:rPr>
          <w:rStyle w:val="StyleUnderline"/>
        </w:rPr>
        <w:t xml:space="preserve"> </w:t>
      </w:r>
      <w:r w:rsidRPr="006149B4">
        <w:rPr>
          <w:rStyle w:val="StyleUnderline"/>
        </w:rPr>
        <w:t xml:space="preserve">project", the "continuity of settler colonisation", "its status as </w:t>
      </w:r>
      <w:r w:rsidRPr="00F76664">
        <w:rPr>
          <w:rStyle w:val="Emphasis"/>
        </w:rPr>
        <w:t>structure rather than</w:t>
      </w:r>
      <w:r>
        <w:rPr>
          <w:rStyle w:val="Emphasis"/>
        </w:rPr>
        <w:t xml:space="preserve"> </w:t>
      </w:r>
      <w:r w:rsidRPr="00F76664">
        <w:rPr>
          <w:rStyle w:val="Emphasis"/>
        </w:rPr>
        <w:t>event</w:t>
      </w:r>
      <w:r w:rsidRPr="006149B4">
        <w:rPr>
          <w:rStyle w:val="StyleUnderline"/>
        </w:rPr>
        <w:t>"</w:t>
      </w:r>
      <w:r w:rsidRPr="0062522C">
        <w:rPr>
          <w:sz w:val="14"/>
        </w:rPr>
        <w:t xml:space="preserve">. The continuity lies in a 'logic of elimination'. This logic has been expressed in various ways at different times, as 'confrontation', 'carceration' and 'assimilation' — the former an abstraction of frontier practices of direct elimination, the latter two of the post-frontier era, the last in particular pivoting upon the overtly colour-mad project of assimilating, or claiming to assimilate, people of 'mixed descent' into a conceived mainstream so as to continually reduce the constituency of 'real Aborigines' who might, in one way or other, constitute a burden upon the state and its normal, non-Aboriginal, taken-for-granted citizenry. </w:t>
      </w:r>
      <w:r w:rsidRPr="0056169F">
        <w:rPr>
          <w:rStyle w:val="StyleUnderline"/>
        </w:rPr>
        <w:t xml:space="preserve">Wolfe acknowledges that there are </w:t>
      </w:r>
      <w:r w:rsidRPr="0056169F">
        <w:rPr>
          <w:rStyle w:val="Emphasis"/>
        </w:rPr>
        <w:t>empirical and moral differences</w:t>
      </w:r>
      <w:r w:rsidRPr="0056169F">
        <w:rPr>
          <w:rStyle w:val="StyleUnderline"/>
        </w:rPr>
        <w:t xml:space="preserve"> between</w:t>
      </w:r>
      <w:r>
        <w:rPr>
          <w:rStyle w:val="StyleUnderline"/>
        </w:rPr>
        <w:t xml:space="preserve"> </w:t>
      </w:r>
      <w:r w:rsidRPr="0056169F">
        <w:rPr>
          <w:rStyle w:val="StyleUnderline"/>
        </w:rPr>
        <w:t>shooting people to clear the land of them and, in a much later period, requiring the</w:t>
      </w:r>
      <w:r>
        <w:rPr>
          <w:rStyle w:val="StyleUnderline"/>
        </w:rPr>
        <w:t xml:space="preserve"> </w:t>
      </w:r>
      <w:r w:rsidRPr="0056169F">
        <w:rPr>
          <w:rStyle w:val="StyleUnderline"/>
        </w:rPr>
        <w:t>production of proofs of authenticity in order to legitimate Aboriginal entitlement to</w:t>
      </w:r>
      <w:r>
        <w:rPr>
          <w:rStyle w:val="StyleUnderline"/>
        </w:rPr>
        <w:t xml:space="preserve"> </w:t>
      </w:r>
      <w:r w:rsidRPr="0056169F">
        <w:rPr>
          <w:rStyle w:val="StyleUnderline"/>
        </w:rPr>
        <w:t>land under a benevolently-intentioned statute. But his argument is that these forms</w:t>
      </w:r>
      <w:r>
        <w:rPr>
          <w:rStyle w:val="StyleUnderline"/>
        </w:rPr>
        <w:t xml:space="preserve"> </w:t>
      </w:r>
      <w:r w:rsidRPr="0056169F">
        <w:rPr>
          <w:rStyle w:val="StyleUnderline"/>
        </w:rPr>
        <w:t>of activity belong to a single species, or perhaps better a family, of expropriatory</w:t>
      </w:r>
      <w:r>
        <w:rPr>
          <w:rStyle w:val="StyleUnderline"/>
        </w:rPr>
        <w:t xml:space="preserve"> </w:t>
      </w:r>
      <w:r w:rsidRPr="0056169F">
        <w:rPr>
          <w:rStyle w:val="StyleUnderline"/>
        </w:rPr>
        <w:t>practices, always designed to reduce the category of authentic Aborigines to the</w:t>
      </w:r>
      <w:r>
        <w:rPr>
          <w:rStyle w:val="StyleUnderline"/>
        </w:rPr>
        <w:t xml:space="preserve"> </w:t>
      </w:r>
      <w:r w:rsidRPr="0056169F">
        <w:rPr>
          <w:rStyle w:val="StyleUnderline"/>
        </w:rPr>
        <w:t>minimum. In short, while direct elimination of Aborigines to facilitate occupation of</w:t>
      </w:r>
      <w:r>
        <w:rPr>
          <w:rStyle w:val="StyleUnderline"/>
        </w:rPr>
        <w:t xml:space="preserve"> </w:t>
      </w:r>
      <w:r w:rsidRPr="0056169F">
        <w:rPr>
          <w:rStyle w:val="StyleUnderline"/>
        </w:rPr>
        <w:t>their land obviously reduced their numbers, so too does the granting of land rights in</w:t>
      </w:r>
      <w:r>
        <w:rPr>
          <w:rStyle w:val="StyleUnderline"/>
        </w:rPr>
        <w:t xml:space="preserve"> </w:t>
      </w:r>
      <w:r w:rsidRPr="0056169F">
        <w:rPr>
          <w:rStyle w:val="StyleUnderline"/>
        </w:rPr>
        <w:t>ways which are construed as only applying to a minority of Aboriginal people, for</w:t>
      </w:r>
      <w:r>
        <w:rPr>
          <w:rStyle w:val="StyleUnderline"/>
        </w:rPr>
        <w:t xml:space="preserve"> </w:t>
      </w:r>
      <w:r w:rsidRPr="0056169F">
        <w:rPr>
          <w:rStyle w:val="StyleUnderline"/>
        </w:rPr>
        <w:t>the rest converting 'the historical structures of their invadedness into secular welfare</w:t>
      </w:r>
      <w:r>
        <w:rPr>
          <w:rStyle w:val="StyleUnderline"/>
        </w:rPr>
        <w:t xml:space="preserve"> </w:t>
      </w:r>
      <w:r w:rsidRPr="0056169F">
        <w:rPr>
          <w:rStyle w:val="StyleUnderline"/>
        </w:rPr>
        <w:t>problems'</w:t>
      </w:r>
      <w:r w:rsidRPr="0062522C">
        <w:rPr>
          <w:sz w:val="14"/>
        </w:rPr>
        <w:t xml:space="preserve"> (p. 126). I have similarly argued that a minimizing concept of 'entitle ment' underlies and links the Aboriginal (Northern Territory) Land Rights Act 1976 and the Native Title Act 1993. Prerogatives accepted on this basis contrast with an apparently democratic governmental and public discourse concerning 'need', under which head Aborigines are to be seen as no different from anyone else and, it is widely argued, should have no special entitlement to land. Acceptance of Aboriginal entitlement has been linked to a demand for 'difference', traditionality or Aboriginal authenticity, as its guarantee. Wolfe also recognizes the extent to which, quite recently with particular force, Aboriginally has become a crucial and sought-after (but always contested) component of Australian national identity and nation-building. But it is this new centrality, in particular, which may give the appearance of recognizing and valorising Aboriginally, that Wolfe wishes to insist is continuous with the past logic of elimination. The state's effort is to valorize an 'authenticated extrahistorical Ab originally'. This helps legitimize the physical and symbolic occupation of the national territory, rendering the state autochthonous (p. 126, see also Lattas 1990). That is, from some angles of vision, Mabo amounts to the celebration of a phantas magoric national Aboriginal identity — an Aboriginal subject category with few bodily traces, one which can only be peopled with difficulty, because of the attached demands for proofs of continuing and traditional relations to land. Thus, at the 'price of a minor enfranchisement, the bulk of the Aboriginal population is eliminated from the reckoning' (p. 123). The contradictory character of Mabo as recognition of Aboriginal firstness and denial of contemporaneity, as birth and abortion, has been pointed out by many commentators. Upon passage of the Native Title Act, Michael Mansell (1993) wrote a paper subtitled 'One Hundred Years Too Late'. Social Justice Commissioner Mick Dodson has observed that Mabo is </w:t>
      </w:r>
      <w:r w:rsidRPr="00A16F72">
        <w:rPr>
          <w:rStyle w:val="StyleUnderline"/>
        </w:rPr>
        <w:t>likely to benefit only a small number of</w:t>
      </w:r>
      <w:r>
        <w:rPr>
          <w:rStyle w:val="StyleUnderline"/>
        </w:rPr>
        <w:t xml:space="preserve"> </w:t>
      </w:r>
      <w:r w:rsidRPr="00A16F72">
        <w:rPr>
          <w:rStyle w:val="StyleUnderline"/>
        </w:rPr>
        <w:t>Aboriginal people. But</w:t>
      </w:r>
      <w:r w:rsidRPr="0062522C">
        <w:rPr>
          <w:sz w:val="14"/>
        </w:rPr>
        <w:t xml:space="preserve"> he has also written that Mabo could be a significant element in the revision of Aborigines' position within Australia (Dodson 1993). </w:t>
      </w:r>
      <w:r w:rsidRPr="00A16F72">
        <w:rPr>
          <w:rStyle w:val="StyleUnderline"/>
        </w:rPr>
        <w:t>This sense</w:t>
      </w:r>
      <w:r>
        <w:rPr>
          <w:rStyle w:val="StyleUnderline"/>
        </w:rPr>
        <w:t xml:space="preserve"> </w:t>
      </w:r>
      <w:r w:rsidRPr="00A16F72">
        <w:rPr>
          <w:rStyle w:val="StyleUnderline"/>
        </w:rPr>
        <w:t>of the possibly complex and multivalent character of social action is what is missing</w:t>
      </w:r>
      <w:r>
        <w:rPr>
          <w:rStyle w:val="StyleUnderline"/>
        </w:rPr>
        <w:t xml:space="preserve"> </w:t>
      </w:r>
      <w:r w:rsidRPr="00A16F72">
        <w:rPr>
          <w:rStyle w:val="StyleUnderline"/>
        </w:rPr>
        <w:t>in Wolfe's attempt to fully encompass the present within a continuing logic.</w:t>
      </w:r>
      <w:r>
        <w:rPr>
          <w:rStyle w:val="StyleUnderline"/>
        </w:rPr>
        <w:t xml:space="preserve"> </w:t>
      </w:r>
      <w:r w:rsidRPr="00A16F72">
        <w:rPr>
          <w:rStyle w:val="StyleUnderline"/>
        </w:rPr>
        <w:t>An integral aspect of Wolfe's argument is that in terms of the settler-colonial</w:t>
      </w:r>
      <w:r>
        <w:rPr>
          <w:rStyle w:val="StyleUnderline"/>
        </w:rPr>
        <w:t xml:space="preserve"> </w:t>
      </w:r>
      <w:r w:rsidRPr="00A16F72">
        <w:rPr>
          <w:rStyle w:val="StyleUnderline"/>
        </w:rPr>
        <w:t>logic, the distinction between Aborigines and others must be seen as categorical</w:t>
      </w:r>
      <w:r w:rsidRPr="0062522C">
        <w:rPr>
          <w:sz w:val="14"/>
        </w:rPr>
        <w:t xml:space="preserve">. Previous governmental and other attempts to define and break up the field of Aboriginality in terms of blood (reducible generation by generation in terms of a programmatic, assimilationist mathematics), and in terms of culture, have been a spurious disguising of the historically constituted nature of otherness, which Wolfe calls 'invadedness' (p. 117). The consciousness of invadedness, Wolfe argues, is not mathematically divisible: 'consciousness is indivisible' (p. 117). Related to this, </w:t>
      </w:r>
      <w:r w:rsidRPr="00720736">
        <w:rPr>
          <w:rStyle w:val="StyleUnderline"/>
        </w:rPr>
        <w:t>Wolfe argues that any perspective upon identity which is less than</w:t>
      </w:r>
      <w:r>
        <w:rPr>
          <w:rStyle w:val="StyleUnderline"/>
        </w:rPr>
        <w:t xml:space="preserve"> </w:t>
      </w:r>
      <w:r w:rsidRPr="00720736">
        <w:rPr>
          <w:rStyle w:val="StyleUnderline"/>
        </w:rPr>
        <w:t>radically binary, is assimilationist, and recapitulates the attempted elimination-by</w:t>
      </w:r>
      <w:r>
        <w:rPr>
          <w:rStyle w:val="StyleUnderline"/>
        </w:rPr>
        <w:t xml:space="preserve"> </w:t>
      </w:r>
      <w:r w:rsidRPr="00720736">
        <w:rPr>
          <w:rStyle w:val="StyleUnderline"/>
        </w:rPr>
        <w:t>degrees which was behind the assimilation policy. At one point he writes that to</w:t>
      </w:r>
      <w:r>
        <w:rPr>
          <w:rStyle w:val="StyleUnderline"/>
        </w:rPr>
        <w:t xml:space="preserve"> </w:t>
      </w:r>
      <w:r w:rsidRPr="00720736">
        <w:rPr>
          <w:rStyle w:val="StyleUnderline"/>
        </w:rPr>
        <w:t>assume opposing identities became merged is to underwrite assimilationism; one's</w:t>
      </w:r>
      <w:r>
        <w:rPr>
          <w:rStyle w:val="StyleUnderline"/>
        </w:rPr>
        <w:t xml:space="preserve"> </w:t>
      </w:r>
      <w:r w:rsidRPr="00720736">
        <w:rPr>
          <w:rStyle w:val="StyleUnderline"/>
        </w:rPr>
        <w:t>position on binarism cannot be innocent</w:t>
      </w:r>
      <w:r w:rsidRPr="0062522C">
        <w:rPr>
          <w:sz w:val="14"/>
        </w:rPr>
        <w:t xml:space="preserve"> (p. 94). As I describe below, </w:t>
      </w:r>
      <w:r w:rsidRPr="00720736">
        <w:rPr>
          <w:rStyle w:val="StyleUnderline"/>
        </w:rPr>
        <w:t>he insists that</w:t>
      </w:r>
      <w:r>
        <w:rPr>
          <w:rStyle w:val="StyleUnderline"/>
        </w:rPr>
        <w:t xml:space="preserve"> </w:t>
      </w:r>
      <w:r w:rsidRPr="00720736">
        <w:rPr>
          <w:rStyle w:val="StyleUnderline"/>
        </w:rPr>
        <w:t>his account is a 'white-Australian auto-ethnography'. To purport to say anything</w:t>
      </w:r>
      <w:r>
        <w:rPr>
          <w:rStyle w:val="StyleUnderline"/>
        </w:rPr>
        <w:t xml:space="preserve"> </w:t>
      </w:r>
      <w:r w:rsidRPr="00720736">
        <w:rPr>
          <w:rStyle w:val="StyleUnderline"/>
        </w:rPr>
        <w:t>about an Aboriginal positioning would involve questions of Aboriginal agency, and</w:t>
      </w:r>
      <w:r>
        <w:rPr>
          <w:rStyle w:val="StyleUnderline"/>
        </w:rPr>
        <w:t xml:space="preserve"> </w:t>
      </w:r>
      <w:r w:rsidRPr="00720736">
        <w:rPr>
          <w:rStyle w:val="StyleUnderline"/>
        </w:rPr>
        <w:t>"perversely reinscribe assimilationism"</w:t>
      </w:r>
      <w:r w:rsidRPr="0062522C">
        <w:rPr>
          <w:sz w:val="14"/>
        </w:rPr>
        <w:t xml:space="preserve"> (p. 98). Further, shall we interpret Australian state policy and practice of multiculturalism as pluralism, and likewise differentiate among Aborigines? No, he argues: to differentiate is to assimilate (p. 125), and to deny the categorical dimension of invadedness. The fact that strong and generally realist requirements for authenticity (i.e., the presumptive argument that what is the case now can be extrapolated into the past as 'the way things really were') can only be met with difficulty and sometimes tortuous interpretation in land rights cases, should alert Wolfe and the rest of us to at least two aspects of the attendant difficulties. </w:t>
      </w:r>
      <w:r w:rsidRPr="00BB7BCE">
        <w:rPr>
          <w:rStyle w:val="StyleUnderline"/>
        </w:rPr>
        <w:t xml:space="preserve">We </w:t>
      </w:r>
      <w:r w:rsidRPr="00EB0ADD">
        <w:rPr>
          <w:rStyle w:val="Emphasis"/>
        </w:rPr>
        <w:t>should not follow Wolfe</w:t>
      </w:r>
      <w:r w:rsidRPr="0062522C">
        <w:rPr>
          <w:sz w:val="14"/>
        </w:rPr>
        <w:t xml:space="preserve">, I maintain, </w:t>
      </w:r>
      <w:r w:rsidRPr="00BB7BCE">
        <w:rPr>
          <w:rStyle w:val="StyleUnderline"/>
        </w:rPr>
        <w:t>in</w:t>
      </w:r>
      <w:r>
        <w:rPr>
          <w:rStyle w:val="StyleUnderline"/>
        </w:rPr>
        <w:t xml:space="preserve"> </w:t>
      </w:r>
      <w:r w:rsidRPr="00EB0ADD">
        <w:rPr>
          <w:rStyle w:val="Emphasis"/>
        </w:rPr>
        <w:t>denying the multiplicity and complexity of consciousness</w:t>
      </w:r>
      <w:r w:rsidRPr="00BB7BCE">
        <w:rPr>
          <w:rStyle w:val="StyleUnderline"/>
        </w:rPr>
        <w:t xml:space="preserve">, and </w:t>
      </w:r>
      <w:r w:rsidRPr="00EB0ADD">
        <w:rPr>
          <w:rStyle w:val="Emphasis"/>
        </w:rPr>
        <w:t>asserting the</w:t>
      </w:r>
      <w:r>
        <w:rPr>
          <w:rStyle w:val="Emphasis"/>
        </w:rPr>
        <w:t xml:space="preserve"> </w:t>
      </w:r>
      <w:r w:rsidRPr="00EB0ADD">
        <w:rPr>
          <w:rStyle w:val="Emphasis"/>
        </w:rPr>
        <w:t>categorical nature of identities</w:t>
      </w:r>
      <w:r w:rsidRPr="00BB7BCE">
        <w:rPr>
          <w:rStyle w:val="StyleUnderline"/>
        </w:rPr>
        <w:t>, however popular and convenient it may seem to do</w:t>
      </w:r>
      <w:r>
        <w:rPr>
          <w:rStyle w:val="StyleUnderline"/>
        </w:rPr>
        <w:t xml:space="preserve"> </w:t>
      </w:r>
      <w:r w:rsidRPr="00BB7BCE">
        <w:rPr>
          <w:rStyle w:val="StyleUnderline"/>
        </w:rPr>
        <w:t xml:space="preserve">so. The contradiction between the apparent </w:t>
      </w:r>
      <w:r w:rsidRPr="00EB0ADD">
        <w:rPr>
          <w:rStyle w:val="Emphasis"/>
        </w:rPr>
        <w:t>benevolent intention</w:t>
      </w:r>
      <w:r w:rsidRPr="00BB7BCE">
        <w:rPr>
          <w:rStyle w:val="StyleUnderline"/>
        </w:rPr>
        <w:t xml:space="preserve"> and </w:t>
      </w:r>
      <w:r w:rsidRPr="00EB0ADD">
        <w:rPr>
          <w:rStyle w:val="Emphasis"/>
        </w:rPr>
        <w:t>meagre</w:t>
      </w:r>
      <w:r>
        <w:rPr>
          <w:rStyle w:val="Emphasis"/>
        </w:rPr>
        <w:t xml:space="preserve"> </w:t>
      </w:r>
      <w:r w:rsidRPr="00EB0ADD">
        <w:rPr>
          <w:rStyle w:val="Emphasis"/>
        </w:rPr>
        <w:t>outcomes realizable</w:t>
      </w:r>
      <w:r w:rsidRPr="0062522C">
        <w:rPr>
          <w:sz w:val="14"/>
        </w:rPr>
        <w:t xml:space="preserve"> under Mabo </w:t>
      </w:r>
      <w:r w:rsidRPr="003B2073">
        <w:rPr>
          <w:rStyle w:val="StyleUnderline"/>
        </w:rPr>
        <w:t xml:space="preserve">points on the one hand to the </w:t>
      </w:r>
      <w:r w:rsidRPr="00EB0ADD">
        <w:rPr>
          <w:rStyle w:val="Emphasis"/>
        </w:rPr>
        <w:t>need to understand</w:t>
      </w:r>
      <w:r>
        <w:rPr>
          <w:rStyle w:val="Emphasis"/>
        </w:rPr>
        <w:t xml:space="preserve"> </w:t>
      </w:r>
      <w:r w:rsidRPr="00EB0ADD">
        <w:rPr>
          <w:rStyle w:val="Emphasis"/>
        </w:rPr>
        <w:t>and analyse workings of power</w:t>
      </w:r>
      <w:r w:rsidRPr="003B2073">
        <w:rPr>
          <w:rStyle w:val="StyleUnderline"/>
        </w:rPr>
        <w:t xml:space="preserve"> that attempt to maintain and police social and spatial</w:t>
      </w:r>
      <w:r>
        <w:rPr>
          <w:rStyle w:val="StyleUnderline"/>
        </w:rPr>
        <w:t xml:space="preserve"> </w:t>
      </w:r>
      <w:r w:rsidRPr="003B2073">
        <w:rPr>
          <w:rStyle w:val="StyleUnderline"/>
        </w:rPr>
        <w:t xml:space="preserve">divisions made in particular ways; </w:t>
      </w:r>
      <w:r w:rsidRPr="00EB0ADD">
        <w:rPr>
          <w:rStyle w:val="Emphasis"/>
        </w:rPr>
        <w:t>but n</w:t>
      </w:r>
      <w:r w:rsidRPr="003B2073">
        <w:rPr>
          <w:rStyle w:val="Emphasis"/>
        </w:rPr>
        <w:t>ot only to that</w:t>
      </w:r>
      <w:r w:rsidRPr="003B2073">
        <w:rPr>
          <w:rStyle w:val="StyleUnderline"/>
        </w:rPr>
        <w:t xml:space="preserve">. It </w:t>
      </w:r>
      <w:r w:rsidRPr="00EB0ADD">
        <w:rPr>
          <w:rStyle w:val="Emphasis"/>
        </w:rPr>
        <w:t>also</w:t>
      </w:r>
      <w:r w:rsidRPr="003B2073">
        <w:rPr>
          <w:rStyle w:val="StyleUnderline"/>
        </w:rPr>
        <w:t xml:space="preserve"> points to the need to</w:t>
      </w:r>
      <w:r>
        <w:rPr>
          <w:rStyle w:val="StyleUnderline"/>
        </w:rPr>
        <w:t xml:space="preserve"> </w:t>
      </w:r>
      <w:r w:rsidRPr="003B2073">
        <w:rPr>
          <w:rStyle w:val="StyleUnderline"/>
        </w:rPr>
        <w:t>understand continuing social change in which Aborigines are caught up along with</w:t>
      </w:r>
      <w:r>
        <w:rPr>
          <w:rStyle w:val="StyleUnderline"/>
        </w:rPr>
        <w:t xml:space="preserve"> </w:t>
      </w:r>
      <w:r w:rsidRPr="003B2073">
        <w:rPr>
          <w:rStyle w:val="StyleUnderline"/>
        </w:rPr>
        <w:t>others. Recognizing clearly that populist concepts of traditionality, especially as a</w:t>
      </w:r>
      <w:r>
        <w:rPr>
          <w:rStyle w:val="StyleUnderline"/>
        </w:rPr>
        <w:t xml:space="preserve"> </w:t>
      </w:r>
      <w:r w:rsidRPr="003B2073">
        <w:rPr>
          <w:rStyle w:val="StyleUnderline"/>
        </w:rPr>
        <w:t>requirement for social recognition and reconstitution, can be burdensome and</w:t>
      </w:r>
      <w:r>
        <w:rPr>
          <w:rStyle w:val="StyleUnderline"/>
        </w:rPr>
        <w:t xml:space="preserve"> </w:t>
      </w:r>
      <w:r w:rsidRPr="003B2073">
        <w:rPr>
          <w:rStyle w:val="StyleUnderline"/>
        </w:rPr>
        <w:t>oppressive, we must attempt to conceptualize how and why this is so; and to</w:t>
      </w:r>
      <w:r>
        <w:rPr>
          <w:rStyle w:val="StyleUnderline"/>
        </w:rPr>
        <w:t xml:space="preserve"> </w:t>
      </w:r>
      <w:r w:rsidRPr="003B2073">
        <w:rPr>
          <w:rStyle w:val="StyleUnderline"/>
        </w:rPr>
        <w:t xml:space="preserve">understand the extent to which they are bound up with a </w:t>
      </w:r>
      <w:r w:rsidRPr="003B2073">
        <w:rPr>
          <w:rStyle w:val="Emphasis"/>
        </w:rPr>
        <w:t>binary identity politics</w:t>
      </w:r>
      <w:r w:rsidRPr="003B2073">
        <w:rPr>
          <w:rStyle w:val="StyleUnderline"/>
        </w:rPr>
        <w:t>, or a</w:t>
      </w:r>
      <w:r>
        <w:rPr>
          <w:rStyle w:val="StyleUnderline"/>
        </w:rPr>
        <w:t xml:space="preserve"> </w:t>
      </w:r>
      <w:r w:rsidRPr="003B2073">
        <w:rPr>
          <w:rStyle w:val="StyleUnderline"/>
        </w:rPr>
        <w:t>cultural politics of radical otherness</w:t>
      </w:r>
      <w:r w:rsidRPr="0062522C">
        <w:rPr>
          <w:sz w:val="14"/>
        </w:rPr>
        <w:t xml:space="preserve">. I believe that </w:t>
      </w:r>
      <w:r w:rsidRPr="003B2073">
        <w:rPr>
          <w:rStyle w:val="StyleUnderline"/>
        </w:rPr>
        <w:t>thinking far enough along these</w:t>
      </w:r>
      <w:r>
        <w:rPr>
          <w:rStyle w:val="StyleUnderline"/>
        </w:rPr>
        <w:t xml:space="preserve"> </w:t>
      </w:r>
      <w:r w:rsidRPr="003B2073">
        <w:rPr>
          <w:rStyle w:val="StyleUnderline"/>
        </w:rPr>
        <w:t>lines will eventually demand formulations of the theory and politics of difference</w:t>
      </w:r>
      <w:r>
        <w:rPr>
          <w:rStyle w:val="StyleUnderline"/>
        </w:rPr>
        <w:t xml:space="preserve"> </w:t>
      </w:r>
      <w:r w:rsidRPr="003B2073">
        <w:rPr>
          <w:rStyle w:val="StyleUnderline"/>
        </w:rPr>
        <w:t xml:space="preserve">that </w:t>
      </w:r>
      <w:r w:rsidRPr="003B2073">
        <w:rPr>
          <w:rStyle w:val="Emphasis"/>
        </w:rPr>
        <w:t>do not rely on the binarism of radical otherness</w:t>
      </w:r>
      <w:r w:rsidRPr="0062522C">
        <w:rPr>
          <w:sz w:val="14"/>
        </w:rPr>
        <w:t xml:space="preserve"> (see e.g. Hooks 1990, West 1990 for moves in this direction), </w:t>
      </w:r>
      <w:r w:rsidRPr="003B2073">
        <w:rPr>
          <w:rStyle w:val="StyleUnderline"/>
        </w:rPr>
        <w:t>and do not rely on the patently underspecified and</w:t>
      </w:r>
      <w:r>
        <w:rPr>
          <w:rStyle w:val="StyleUnderline"/>
        </w:rPr>
        <w:t xml:space="preserve"> </w:t>
      </w:r>
      <w:r w:rsidRPr="003B2073">
        <w:rPr>
          <w:rStyle w:val="StyleUnderline"/>
        </w:rPr>
        <w:t>untenable proposition that 'consciousness is indivisible'</w:t>
      </w:r>
      <w:r w:rsidRPr="0062522C">
        <w:rPr>
          <w:sz w:val="14"/>
        </w:rPr>
        <w:t xml:space="preserve">. To conclude my selective exposition of Wolfe's main ideas, I must briefly discuss the way in which he sees anthropology positioned in relation to the continuous operation of settler-colonial logic. He writes of two "representational idioms" of anthropology (p. 106) which he sees as having been, in different ways, complicit with the logic of elimination. Social evolutionism, in accepting and providing a rationale for the inevitability of Aboriginal demise, underwrote frontier expansion. Structural-functionalism, in focusing on kinship and religion and the more highly objectivizable domains of Aboriginal thought and practice, assisted in creating a concept of Aborigines as occupying a "self-sufficient ritual space which did not conflict with the exigencies of settlement" (p. 110). I tend to agree that theorizations of social orders must be understood in relation to pre-existing social concerns and thought in the milieux from which social thinkers come, against which background their thought may be significantly shaped (but in a variety of ways). It is from the tensions, contrasts and comparisons that students of the social can interestingly demonstrate between those positions, and the forms of social life (their own, or others') that they set out to investigate, that insights can be seen to appear. From our present perspective, we can see that social evolutionary thinking was locked into debate around the applicability of notions of 'progress' to the diverse psycho-physical nature and material life of 'discovered' and often invaded humankind. This kind of thinking stopped short of recognizing its own grounding in a contentious (and subsequently contested) ideology of development, and the foreigness of its gaze. In these and other ways, evolutionist anthropology was a specialization, an elaboration of expertise, which mirrored many popular forms of thinking and action (even if it went beyond them in intellectual content), and was equally tossed about in both humanist and other, less benign currents of thought concerning the 'Aboriginal problem'. I also agree that Radcliffe-Brownian structural functionalism installed a kind of architectonic thinking about Aboriginal societies, profoundly grounded in assumptions of the reducibility of the social to purportedly basic levels of 'system', and that this permitted and promoted disregard for what was happening and what had happened to Aborigines as not part of the anthropological endeavour of understanding systematic social organization. Wolfe writes of the Radcliffe-Brownian view of Aboriginal social order as having been appropriated by the Australian state, into Northern Teritory land rights legislation (p. 121). Having noted this, it is necessary to recognize that formulations of the inherence of Aboriginal otherness in land, while expert elaborations, were based on conceptions of the material grounding of cultural difference and traditionality not radically different from those that otherwise circulated in many widespread forms of discourse. It is partly for this reason that they were able to be incorporated into the Land Rights Act, and thus at the basis of great material gains made by and on behalf of some Aborigines over the last twenty years, resulting from its operation. Formulated in a way that ignored expropriations both recent and on-going, Radcliffe Brownian ideas were enlisted to underwrite large-scale return of land to Aboriginal ownership in a later period absorbed in a problematic of re-interpreting 'land' as a central avenue of reconstitution and revalorization of Aboriginality. Land played this role partly, I would argue (or invoke as part of what needs to be a wider and more polyvocal argument), because it appeared to provide some kind of tangible 'grounding' where other kinds of thinking about social and cultural reconstitution appeared much more elusive and problematic. Despite the fact that it has enabled gains in land for Aborigines in the Territory, the application of Radcliffe-Brownian schemes to land claims has been problematic in this later period, as it was reductionist in the earlier one. At this point in the discussion of Wolfe's comments on anthropology I cannot resist referring back to an earlier paper of his (Wolfe 1991). It is relevant because it shows that he does not merely want to engage in serious critique of anthropology's representational practices and history, and debate concerning the nature of expertise to which it aspires, but wishes to find it 'very, very guilty' (to paraphrase Mel Brooks) of past delicts. The most crucial thing, however, is that Wolfe's previous demonstration of anthropological negligence and grandiosity is similar to the present article in attempting to erase any kind of position in it of Aborigines, as well as questions concerning the social substance which anthropologists were attempting to represent. In "On Being Woken Up: The Dreamtime in Anthropology and in Australian Settler Culture", Wolfe (1991) argued that the notion of the 'Dreamtime' was an anthropological construct, an 'invention of the anthropologists' own culture'. Allegedly coined by Frank Gillen, this term, Wolfe argues, was taken up and spread like wildfire from the literature on the Aranda of Central Australia throughout anthropological writings on Aborigines. This was not prompted by ethnographic observation but rather depended upon a 'thematic affinity' between the two notions 'dream' and "aborigine' within settler culture. The reason for the success of the coinage lay in the fact that this conjunction allowed Aborigines to be relegated to a remote spaceless time, making it unnecessary for them to be considered in relation to the actualities and exigencies of colonial settlement. This account of anthropological complicity is again evoked, as I have already briefly mentioned, in Wolfe's 1994 article. Wolfe distances himself from the question whether the words 'dream' or 'dreaming', and the phrase 'Dreamtime', may be used as glosses of terms and concepts that anthropologists have found Aborigines to use. He briefly considers the question whether in Aboriginal languages, ordinary language words for 'dream' (as when asleep) may have any etymological connection to the terms which anthropologists have glossed as 'Dreaming' or 'Dreamtime'. He regards this question as irrelevant, on the grounds that Aborigines picked up these usages as a kind of back-flow from anthropological accounts; he thus dismisses the issue of 'any presumptive Koori precedent'. I know there to be such etymological connections in some Aboriginal languages, though certainly not all. (For example, in the Jawoyn language of the Katherine area, Northern Territory, the term used to designate the concept of clan-level creator figure, or 'dreaming', is buwurr, this is also the term for 'dreams' which appear to one in sleep. In a neighbouring language, Mangarrayi, the term which designates 'mother's totemic possessions', barraj, also appears as a formant in the compound verb which means to dream in sleep, barrany-bu-, the alternation between j and ny being entirely regular. Not only that, but speakers of these languages are aware of these connections). The existence or otherwise of such etymological connections between Aboriginal words or phrases glossed in English as 'dream' and 'Dreamtime', is relatively unimportant alongside the consideration that, in all known Aboriginal languages, there are words, phrases and elaborations of conventional forms of discourse about culturally quite particular notions of intersection of time, place and agency. It is this kind of intersection that anthropologists, from Spencer and Gillen onwards, have been attempting to interpret and translate, sometimes through such renderings as 'dreaming' and 'dreamtime', and more recently, through discussions of regionally specific Aboriginal terms central to this area of sense and reference (see, for example, Stanner's 1965 discussion of 'everywhen', Nancy Munn's 1970 one of djugurba, Fred Myers 1986, and so on). The adequacy or otherwise, and the implications and consequences, of glossing these Aboriginal terms and concepts as 'Dreaming' or 'Dreamtime' in English, is related to, but nonetheless different from, the question whether Aborigines have frequently made mention or use of terms and concepts that relate to this domain of ideas. In short, what Wolfe wishes to do is dismiss the question of anything here besides (spurious) anthropological representation. Rather cryptically, he puts the matter thus: "I am neither attempting to answer the questions which anthropologists have asked themselves, nor am I arbitrating their disputes, since to do so would be to analyse indigenous, as opposed to anthropological, discourse. Indigenous discourse only intrudes into the analysis when it submits to anthropological language, at which point it acquires significance in relation to oppositions and associations which have developed within the colonising culture. The object of the following analysis is, therefore, an anthropological construct, and not any presumptive Koori precedent' (1991:198). In conclusion, he returns to the obviously critical, though obfuscated, question of whether there might have been anything indigenous which anthropologists were attempting to represent: Whether or not a particular term which a speaker intended to render by the word Dreaming had any coincidental connection with ordinary dreaming in the speaker's local language [a side issue in any case, as I have already said], is, therefore, quite irrelevant, since Dreaming was a word in English, whose semantic root system was a historical product of that fact. As a single alien word, introduced through conquest, it bore no such roots. Thus there is no puzzle attaching to Kooris' use of the word Dreaming. They were simply speaking English (1991:218). Some may have been, but the point is that in doing so, they were engaging in a complex, and perhaps distorting, negotiation of indigenous meanings. We can see from this example of Wolfe's method that the effacing of any position from which the discussion relates to and perhaps might involve Aborigines, is characteristic of his stance generally. He purports to be only talking about the colonizers; never would he presume to say anything about Aborigines. In many places, Wolfe positively recoils from the idea that anything he says could possibly implicate Aborigines: he does not see the problem as merely 'speaking for', but even, as 'speaking about'. He is happy to speak about the settler-colonial logic (as if doing so does not require analytical othering, and questions of identification and difference in relation to it), but as for the rest he says that Aboriginal 'discourse' is 'peripheral' to his present concern. </w:t>
      </w:r>
      <w:r w:rsidRPr="00927194">
        <w:rPr>
          <w:rStyle w:val="StyleUnderline"/>
        </w:rPr>
        <w:t>Ultimately, he argues, capitalism has underlain settler-colonial</w:t>
      </w:r>
      <w:r>
        <w:rPr>
          <w:rStyle w:val="StyleUnderline"/>
        </w:rPr>
        <w:t xml:space="preserve"> </w:t>
      </w:r>
      <w:r w:rsidRPr="00927194">
        <w:rPr>
          <w:rStyle w:val="StyleUnderline"/>
        </w:rPr>
        <w:t>expansion, and though it thrives on alterities, it does not depend upon them. Policies</w:t>
      </w:r>
      <w:r>
        <w:rPr>
          <w:rStyle w:val="StyleUnderline"/>
        </w:rPr>
        <w:t xml:space="preserve"> </w:t>
      </w:r>
      <w:r w:rsidRPr="00927194">
        <w:rPr>
          <w:rStyle w:val="StyleUnderline"/>
        </w:rPr>
        <w:t>and practices which fail to make a categorical distinction between Aborigines and</w:t>
      </w:r>
      <w:r>
        <w:rPr>
          <w:rStyle w:val="StyleUnderline"/>
        </w:rPr>
        <w:t xml:space="preserve"> </w:t>
      </w:r>
      <w:r w:rsidRPr="00927194">
        <w:rPr>
          <w:rStyle w:val="StyleUnderline"/>
        </w:rPr>
        <w:t>others, setting them off completely from each other, are inherently assimilationist.</w:t>
      </w:r>
      <w:r>
        <w:rPr>
          <w:rStyle w:val="StyleUnderline"/>
        </w:rPr>
        <w:t xml:space="preserve"> </w:t>
      </w:r>
      <w:r w:rsidRPr="00927194">
        <w:rPr>
          <w:rStyle w:val="StyleUnderline"/>
        </w:rPr>
        <w:t>The number of times Wolfe returns to this theme</w:t>
      </w:r>
      <w:r w:rsidRPr="0062522C">
        <w:rPr>
          <w:sz w:val="14"/>
        </w:rPr>
        <w:t xml:space="preserve"> (p. 94, 98, 125, 130) </w:t>
      </w:r>
      <w:r w:rsidRPr="00927194">
        <w:rPr>
          <w:rStyle w:val="StyleUnderline"/>
        </w:rPr>
        <w:t>is an</w:t>
      </w:r>
      <w:r>
        <w:rPr>
          <w:rStyle w:val="StyleUnderline"/>
        </w:rPr>
        <w:t xml:space="preserve"> </w:t>
      </w:r>
      <w:r w:rsidRPr="00927194">
        <w:rPr>
          <w:rStyle w:val="StyleUnderline"/>
        </w:rPr>
        <w:t>indication of two things. First, it shows how seriously the breaching of radical</w:t>
      </w:r>
      <w:r>
        <w:rPr>
          <w:rStyle w:val="StyleUnderline"/>
        </w:rPr>
        <w:t xml:space="preserve"> </w:t>
      </w:r>
      <w:r w:rsidRPr="00927194">
        <w:rPr>
          <w:rStyle w:val="StyleUnderline"/>
        </w:rPr>
        <w:t>otherness would endanger his project as conceived, of identifying a 'logic', and</w:t>
      </w:r>
      <w:r>
        <w:rPr>
          <w:rStyle w:val="StyleUnderline"/>
        </w:rPr>
        <w:t xml:space="preserve"> </w:t>
      </w:r>
      <w:r w:rsidRPr="00927194">
        <w:rPr>
          <w:rStyle w:val="StyleUnderline"/>
        </w:rPr>
        <w:t>insisting upon its continuity</w:t>
      </w:r>
      <w:r w:rsidRPr="0062522C">
        <w:rPr>
          <w:sz w:val="14"/>
        </w:rPr>
        <w:t xml:space="preserve">. </w:t>
      </w:r>
      <w:r w:rsidRPr="00927194">
        <w:rPr>
          <w:rStyle w:val="StyleUnderline"/>
        </w:rPr>
        <w:t>Second, it suggests that he continues to think of the</w:t>
      </w:r>
      <w:r>
        <w:rPr>
          <w:rStyle w:val="StyleUnderline"/>
        </w:rPr>
        <w:t xml:space="preserve"> </w:t>
      </w:r>
      <w:r w:rsidRPr="00927194">
        <w:rPr>
          <w:rStyle w:val="StyleUnderline"/>
        </w:rPr>
        <w:t>alternative to radical difference as assimilation, absorption, or the like, rather than</w:t>
      </w:r>
      <w:r>
        <w:rPr>
          <w:rStyle w:val="StyleUnderline"/>
        </w:rPr>
        <w:t xml:space="preserve"> </w:t>
      </w:r>
      <w:r w:rsidRPr="00927194">
        <w:rPr>
          <w:rStyle w:val="StyleUnderline"/>
        </w:rPr>
        <w:t>other possible conceptualizations of otherness, marginality and inter-relation</w:t>
      </w:r>
      <w:r w:rsidRPr="0062522C">
        <w:rPr>
          <w:sz w:val="14"/>
        </w:rPr>
        <w:t xml:space="preserve">. The assertion that consciousness is indivisible is a prophylactic measure, designed to keep Self and Other apart. That brings me back to what I see as the main difficulty with his second paper. Logics Many of the flourishing, current uses of the term 'logic' may, I speculate, be most immediately traced to Levi-Strauss (e.g., The Savage Mind, 1966), though some reject this genealogy, or suggest alternatives. Levi-Strauss tells us that 'logic consists in the establishment of necessary connections' (1966:35). He adds, 'Propositions cannot be rigorously connected unless the terms they contain have first been unequivocally defined'. To establish a logic, then, involves an insistence on necessity, and a clear definition of terms. </w:t>
      </w:r>
      <w:r w:rsidRPr="0050113E">
        <w:rPr>
          <w:rStyle w:val="StyleUnderline"/>
        </w:rPr>
        <w:t xml:space="preserve">In </w:t>
      </w:r>
      <w:r w:rsidRPr="00DD7B81">
        <w:rPr>
          <w:rStyle w:val="Emphasis"/>
        </w:rPr>
        <w:t>centring</w:t>
      </w:r>
      <w:r w:rsidRPr="0050113E">
        <w:rPr>
          <w:rStyle w:val="StyleUnderline"/>
        </w:rPr>
        <w:t xml:space="preserve"> the notion of a </w:t>
      </w:r>
      <w:r w:rsidRPr="00DD7B81">
        <w:rPr>
          <w:rStyle w:val="Emphasis"/>
        </w:rPr>
        <w:t>continuous 'logic' of settler-colonialism</w:t>
      </w:r>
      <w:r w:rsidRPr="0050113E">
        <w:rPr>
          <w:rStyle w:val="StyleUnderline"/>
        </w:rPr>
        <w:t>, and</w:t>
      </w:r>
      <w:r>
        <w:rPr>
          <w:rStyle w:val="StyleUnderline"/>
        </w:rPr>
        <w:t xml:space="preserve"> </w:t>
      </w:r>
      <w:r w:rsidRPr="0050113E">
        <w:rPr>
          <w:rStyle w:val="StyleUnderline"/>
        </w:rPr>
        <w:t xml:space="preserve">regarding this as a </w:t>
      </w:r>
      <w:r w:rsidRPr="00DD7B81">
        <w:rPr>
          <w:rStyle w:val="Emphasis"/>
        </w:rPr>
        <w:t>'structure rather than an event'</w:t>
      </w:r>
      <w:r w:rsidRPr="0050113E">
        <w:rPr>
          <w:rStyle w:val="StyleUnderline"/>
        </w:rPr>
        <w:t>, Wolfe succumbs to the appealing</w:t>
      </w:r>
      <w:r>
        <w:rPr>
          <w:rStyle w:val="StyleUnderline"/>
        </w:rPr>
        <w:t xml:space="preserve"> </w:t>
      </w:r>
      <w:r w:rsidRPr="0050113E">
        <w:rPr>
          <w:rStyle w:val="StyleUnderline"/>
        </w:rPr>
        <w:t xml:space="preserve">closure of all structuralisms, and </w:t>
      </w:r>
      <w:r w:rsidRPr="00DD7B81">
        <w:rPr>
          <w:rStyle w:val="Emphasis"/>
        </w:rPr>
        <w:t>constitutes this logic as impervious to agency and event</w:t>
      </w:r>
      <w:r w:rsidRPr="0050113E">
        <w:rPr>
          <w:rStyle w:val="StyleUnderline"/>
        </w:rPr>
        <w:t xml:space="preserve">. I say this </w:t>
      </w:r>
      <w:r w:rsidRPr="00E31E76">
        <w:rPr>
          <w:rStyle w:val="Emphasis"/>
        </w:rPr>
        <w:t>not to deny the overwhelming empirical evidence of oppression</w:t>
      </w:r>
      <w:r w:rsidRPr="0050113E">
        <w:rPr>
          <w:rStyle w:val="StyleUnderline"/>
        </w:rPr>
        <w:t xml:space="preserve"> to</w:t>
      </w:r>
      <w:r>
        <w:rPr>
          <w:rStyle w:val="StyleUnderline"/>
        </w:rPr>
        <w:t xml:space="preserve"> </w:t>
      </w:r>
      <w:r w:rsidRPr="0050113E">
        <w:rPr>
          <w:rStyle w:val="StyleUnderline"/>
        </w:rPr>
        <w:t xml:space="preserve">which Aborigines doubtless have been and are subjected, </w:t>
      </w:r>
      <w:r w:rsidRPr="00E31E76">
        <w:rPr>
          <w:rStyle w:val="Emphasis"/>
        </w:rPr>
        <w:t>nor to deny</w:t>
      </w:r>
      <w:r w:rsidRPr="0050113E">
        <w:rPr>
          <w:rStyle w:val="StyleUnderline"/>
        </w:rPr>
        <w:t xml:space="preserve"> that one must</w:t>
      </w:r>
      <w:r>
        <w:rPr>
          <w:rStyle w:val="StyleUnderline"/>
        </w:rPr>
        <w:t xml:space="preserve"> </w:t>
      </w:r>
      <w:r w:rsidRPr="0050113E">
        <w:rPr>
          <w:rStyle w:val="StyleUnderline"/>
        </w:rPr>
        <w:t xml:space="preserve">see </w:t>
      </w:r>
      <w:r w:rsidRPr="00E31E76">
        <w:rPr>
          <w:rStyle w:val="Emphasis"/>
        </w:rPr>
        <w:t>regularities and not just isolated events</w:t>
      </w:r>
      <w:r w:rsidRPr="0050113E">
        <w:rPr>
          <w:rStyle w:val="StyleUnderline"/>
        </w:rPr>
        <w:t xml:space="preserve"> in this. I say it to point to the fact that</w:t>
      </w:r>
      <w:r>
        <w:rPr>
          <w:rStyle w:val="StyleUnderline"/>
        </w:rPr>
        <w:t xml:space="preserve"> </w:t>
      </w:r>
      <w:r w:rsidRPr="0050113E">
        <w:rPr>
          <w:rStyle w:val="StyleUnderline"/>
        </w:rPr>
        <w:t xml:space="preserve">Wolfe's </w:t>
      </w:r>
      <w:r w:rsidRPr="00E31E76">
        <w:rPr>
          <w:rStyle w:val="Emphasis"/>
        </w:rPr>
        <w:t>strategy of talking about the present synoptically</w:t>
      </w:r>
      <w:r w:rsidRPr="0050113E">
        <w:rPr>
          <w:rStyle w:val="StyleUnderline"/>
        </w:rPr>
        <w:t xml:space="preserve">, as </w:t>
      </w:r>
      <w:r w:rsidRPr="00E31E76">
        <w:rPr>
          <w:rStyle w:val="Emphasis"/>
        </w:rPr>
        <w:t>totally included within a continuous logic</w:t>
      </w:r>
      <w:r w:rsidRPr="0050113E">
        <w:rPr>
          <w:rStyle w:val="StyleUnderline"/>
        </w:rPr>
        <w:t xml:space="preserve">, effectively </w:t>
      </w:r>
      <w:r w:rsidRPr="00E31E76">
        <w:rPr>
          <w:rStyle w:val="Emphasis"/>
        </w:rPr>
        <w:t>denies</w:t>
      </w:r>
      <w:r w:rsidRPr="0050113E">
        <w:rPr>
          <w:rStyle w:val="StyleUnderline"/>
        </w:rPr>
        <w:t xml:space="preserve"> Aborigines and others </w:t>
      </w:r>
      <w:r w:rsidRPr="00E31E76">
        <w:rPr>
          <w:rStyle w:val="Emphasis"/>
        </w:rPr>
        <w:t>entry points into it</w:t>
      </w:r>
      <w:r w:rsidRPr="0050113E">
        <w:rPr>
          <w:rStyle w:val="StyleUnderline"/>
        </w:rPr>
        <w:t>. It also</w:t>
      </w:r>
      <w:r>
        <w:rPr>
          <w:rStyle w:val="StyleUnderline"/>
        </w:rPr>
        <w:t xml:space="preserve"> </w:t>
      </w:r>
      <w:r w:rsidRPr="00DB0554">
        <w:rPr>
          <w:rStyle w:val="Emphasis"/>
        </w:rPr>
        <w:t>fails to consider the significance of shifts and changes in perspective on the relation between past and future that could make a difference</w:t>
      </w:r>
      <w:r w:rsidRPr="0050113E">
        <w:rPr>
          <w:rStyle w:val="StyleUnderline"/>
        </w:rPr>
        <w:t xml:space="preserve"> in the way the socio-cultural</w:t>
      </w:r>
      <w:r>
        <w:rPr>
          <w:rStyle w:val="StyleUnderline"/>
        </w:rPr>
        <w:t xml:space="preserve"> </w:t>
      </w:r>
      <w:r w:rsidRPr="0050113E">
        <w:rPr>
          <w:rStyle w:val="StyleUnderline"/>
        </w:rPr>
        <w:t>politics of difference continue to be made and re-made. Wolfe not only criticizes</w:t>
      </w:r>
      <w:r>
        <w:rPr>
          <w:rStyle w:val="StyleUnderline"/>
        </w:rPr>
        <w:t xml:space="preserve"> </w:t>
      </w:r>
      <w:r w:rsidRPr="0050113E">
        <w:rPr>
          <w:rStyle w:val="StyleUnderline"/>
        </w:rPr>
        <w:t>historical practices of a binary, either/or 'logic' of Aboriginal identity which has</w:t>
      </w:r>
      <w:r>
        <w:rPr>
          <w:rStyle w:val="StyleUnderline"/>
        </w:rPr>
        <w:t xml:space="preserve"> </w:t>
      </w:r>
      <w:r w:rsidRPr="0050113E">
        <w:rPr>
          <w:rStyle w:val="StyleUnderline"/>
        </w:rPr>
        <w:t>doubtless often been an oppressive instrument in the past, but imports this binarism</w:t>
      </w:r>
      <w:r>
        <w:rPr>
          <w:rStyle w:val="StyleUnderline"/>
        </w:rPr>
        <w:t xml:space="preserve"> </w:t>
      </w:r>
      <w:r w:rsidRPr="0050113E">
        <w:rPr>
          <w:rStyle w:val="StyleUnderline"/>
        </w:rPr>
        <w:t>into his discussion as a necessary and correct interpretation of the situation. Wolfe</w:t>
      </w:r>
      <w:r>
        <w:rPr>
          <w:rStyle w:val="StyleUnderline"/>
        </w:rPr>
        <w:t xml:space="preserve"> </w:t>
      </w:r>
      <w:r w:rsidRPr="0050113E">
        <w:rPr>
          <w:rStyle w:val="StyleUnderline"/>
        </w:rPr>
        <w:t>claims that, for his kind of analysis, 'the separation of Aboriginal and settler</w:t>
      </w:r>
      <w:r>
        <w:rPr>
          <w:rStyle w:val="StyleUnderline"/>
        </w:rPr>
        <w:t xml:space="preserve"> </w:t>
      </w:r>
      <w:r w:rsidRPr="0050113E">
        <w:rPr>
          <w:rStyle w:val="StyleUnderline"/>
        </w:rPr>
        <w:t xml:space="preserve">identities is central', thus </w:t>
      </w:r>
      <w:r w:rsidRPr="00DB0554">
        <w:rPr>
          <w:rStyle w:val="Emphasis"/>
        </w:rPr>
        <w:t>warding off any suggestion that indeterminacies and complexities in this relationship are of any account</w:t>
      </w:r>
      <w:r w:rsidRPr="0050113E">
        <w:rPr>
          <w:rStyle w:val="StyleUnderline"/>
        </w:rPr>
        <w:t>.</w:t>
      </w:r>
      <w:r>
        <w:rPr>
          <w:rStyle w:val="StyleUnderline"/>
        </w:rPr>
        <w:t xml:space="preserve"> </w:t>
      </w:r>
      <w:r w:rsidRPr="0050113E">
        <w:rPr>
          <w:rStyle w:val="StyleUnderline"/>
        </w:rPr>
        <w:t xml:space="preserve">But from the perspective of the present moment, any such binarism </w:t>
      </w:r>
      <w:r w:rsidRPr="00DB0554">
        <w:rPr>
          <w:rStyle w:val="Emphasis"/>
        </w:rPr>
        <w:t>does not have the status of a 'logic'</w:t>
      </w:r>
      <w:r w:rsidRPr="0050113E">
        <w:rPr>
          <w:rStyle w:val="StyleUnderline"/>
        </w:rPr>
        <w:t>, so much as the status of a particularly compelling and</w:t>
      </w:r>
      <w:r>
        <w:rPr>
          <w:rStyle w:val="StyleUnderline"/>
        </w:rPr>
        <w:t xml:space="preserve"> </w:t>
      </w:r>
      <w:r w:rsidRPr="008B5FBC">
        <w:rPr>
          <w:rStyle w:val="Emphasis"/>
        </w:rPr>
        <w:t>historically legitimated position which Aborigines and others may bring to the practices in which the continual making and re-making of socio-cultural difference goes on</w:t>
      </w:r>
      <w:r w:rsidRPr="0050113E">
        <w:rPr>
          <w:rStyle w:val="StyleUnderline"/>
        </w:rPr>
        <w:t>.</w:t>
      </w:r>
      <w:r>
        <w:rPr>
          <w:rStyle w:val="StyleUnderline"/>
        </w:rPr>
        <w:t xml:space="preserve"> </w:t>
      </w:r>
      <w:r w:rsidRPr="008B5FBC">
        <w:rPr>
          <w:rStyle w:val="Emphasis"/>
        </w:rPr>
        <w:t>Though the workings of power have made enormous negative use</w:t>
      </w:r>
      <w:r w:rsidRPr="0050113E">
        <w:rPr>
          <w:rStyle w:val="StyleUnderline"/>
        </w:rPr>
        <w:t>, and more</w:t>
      </w:r>
      <w:r>
        <w:rPr>
          <w:rStyle w:val="StyleUnderline"/>
        </w:rPr>
        <w:t xml:space="preserve"> </w:t>
      </w:r>
      <w:r w:rsidRPr="0050113E">
        <w:rPr>
          <w:rStyle w:val="StyleUnderline"/>
        </w:rPr>
        <w:t>recently some use which has benefitted some Aborigines, of this kind of binarism</w:t>
      </w:r>
      <w:r>
        <w:rPr>
          <w:rStyle w:val="StyleUnderline"/>
        </w:rPr>
        <w:t xml:space="preserve"> </w:t>
      </w:r>
      <w:r w:rsidRPr="0050113E">
        <w:rPr>
          <w:rStyle w:val="StyleUnderline"/>
        </w:rPr>
        <w:t xml:space="preserve">(e.g., in land claims), </w:t>
      </w:r>
      <w:r w:rsidRPr="008B5FBC">
        <w:rPr>
          <w:rStyle w:val="Emphasis"/>
        </w:rPr>
        <w:t>many social processes now in train raise questions concerning its categorical nature</w:t>
      </w:r>
      <w:r w:rsidRPr="0050113E">
        <w:rPr>
          <w:rStyle w:val="StyleUnderline"/>
        </w:rPr>
        <w:t xml:space="preserve">, and the </w:t>
      </w:r>
      <w:r w:rsidRPr="008B5FBC">
        <w:rPr>
          <w:rStyle w:val="Emphasis"/>
        </w:rPr>
        <w:t>social consequences</w:t>
      </w:r>
      <w:r w:rsidRPr="0050113E">
        <w:rPr>
          <w:rStyle w:val="StyleUnderline"/>
        </w:rPr>
        <w:t xml:space="preserve"> that may be </w:t>
      </w:r>
      <w:r w:rsidRPr="008B5FBC">
        <w:rPr>
          <w:rStyle w:val="Emphasis"/>
        </w:rPr>
        <w:t>attached to sustaining or to revising it</w:t>
      </w:r>
      <w:r w:rsidRPr="0050113E">
        <w:rPr>
          <w:rStyle w:val="StyleUnderline"/>
        </w:rPr>
        <w:t>.</w:t>
      </w:r>
      <w:r>
        <w:rPr>
          <w:rStyle w:val="StyleUnderline"/>
        </w:rPr>
        <w:t xml:space="preserve"> </w:t>
      </w:r>
      <w:r w:rsidRPr="0050113E">
        <w:rPr>
          <w:rStyle w:val="StyleUnderline"/>
        </w:rPr>
        <w:t xml:space="preserve">The </w:t>
      </w:r>
      <w:r w:rsidRPr="008B5FBC">
        <w:rPr>
          <w:rStyle w:val="Emphasis"/>
        </w:rPr>
        <w:t>assertion of an unassailable logic of the present makes it impossible to focus on issues</w:t>
      </w:r>
      <w:r w:rsidRPr="0091299E">
        <w:rPr>
          <w:rStyle w:val="StyleUnderline"/>
        </w:rPr>
        <w:t xml:space="preserve"> that</w:t>
      </w:r>
      <w:r w:rsidRPr="0062522C">
        <w:rPr>
          <w:sz w:val="14"/>
        </w:rPr>
        <w:t xml:space="preserve">, in my view, </w:t>
      </w:r>
      <w:r w:rsidRPr="0050113E">
        <w:rPr>
          <w:rStyle w:val="StyleUnderline"/>
        </w:rPr>
        <w:t>are coming to play a much greater part in contemporary</w:t>
      </w:r>
      <w:r>
        <w:rPr>
          <w:rStyle w:val="StyleUnderline"/>
        </w:rPr>
        <w:t xml:space="preserve"> </w:t>
      </w:r>
      <w:r w:rsidRPr="0050113E">
        <w:rPr>
          <w:rStyle w:val="StyleUnderline"/>
        </w:rPr>
        <w:t>cultural politics. Incorporated, encapsulated, or at least involved as Aborigines now</w:t>
      </w:r>
      <w:r>
        <w:rPr>
          <w:rStyle w:val="StyleUnderline"/>
        </w:rPr>
        <w:t xml:space="preserve"> </w:t>
      </w:r>
      <w:r w:rsidRPr="0050113E">
        <w:rPr>
          <w:rStyle w:val="StyleUnderline"/>
        </w:rPr>
        <w:t>undoubtedly are in many ways within the</w:t>
      </w:r>
      <w:r w:rsidRPr="0062522C">
        <w:rPr>
          <w:sz w:val="14"/>
        </w:rPr>
        <w:t xml:space="preserve"> Australian </w:t>
      </w:r>
      <w:r w:rsidRPr="00350A11">
        <w:rPr>
          <w:rStyle w:val="StyleUnderline"/>
        </w:rPr>
        <w:t>nation, the present and future</w:t>
      </w:r>
      <w:r>
        <w:rPr>
          <w:rStyle w:val="StyleUnderline"/>
        </w:rPr>
        <w:t xml:space="preserve"> </w:t>
      </w:r>
      <w:r w:rsidRPr="00350A11">
        <w:rPr>
          <w:rStyle w:val="StyleUnderline"/>
        </w:rPr>
        <w:t>cultural politics of difference must inevitably address questions and possibilities of</w:t>
      </w:r>
      <w:r>
        <w:rPr>
          <w:rStyle w:val="StyleUnderline"/>
        </w:rPr>
        <w:t xml:space="preserve"> </w:t>
      </w:r>
      <w:r w:rsidRPr="0091299E">
        <w:rPr>
          <w:rStyle w:val="Emphasis"/>
        </w:rPr>
        <w:t>complex multiple subjectivities</w:t>
      </w:r>
      <w:r w:rsidRPr="00350A11">
        <w:rPr>
          <w:rStyle w:val="StyleUnderline"/>
        </w:rPr>
        <w:t>. How will these subjectivities be created and lived?</w:t>
      </w:r>
      <w:r>
        <w:rPr>
          <w:rStyle w:val="StyleUnderline"/>
        </w:rPr>
        <w:t xml:space="preserve"> </w:t>
      </w:r>
      <w:r w:rsidRPr="00350A11">
        <w:rPr>
          <w:rStyle w:val="StyleUnderline"/>
        </w:rPr>
        <w:t xml:space="preserve">Have we not seen that the </w:t>
      </w:r>
      <w:r w:rsidRPr="0091299E">
        <w:rPr>
          <w:rStyle w:val="Emphasis"/>
        </w:rPr>
        <w:t>assertion of radical otherness</w:t>
      </w:r>
      <w:r w:rsidRPr="00350A11">
        <w:rPr>
          <w:rStyle w:val="StyleUnderline"/>
        </w:rPr>
        <w:t xml:space="preserve"> may have </w:t>
      </w:r>
      <w:r w:rsidRPr="0091299E">
        <w:rPr>
          <w:rStyle w:val="Emphasis"/>
        </w:rPr>
        <w:t>not only social benefits but also costs</w:t>
      </w:r>
      <w:r w:rsidRPr="00350A11">
        <w:rPr>
          <w:rStyle w:val="StyleUnderline"/>
        </w:rPr>
        <w:t>, and that Aborigines as well as others will inevitably take a</w:t>
      </w:r>
      <w:r>
        <w:rPr>
          <w:rStyle w:val="StyleUnderline"/>
        </w:rPr>
        <w:t xml:space="preserve"> </w:t>
      </w:r>
      <w:r w:rsidRPr="00350A11">
        <w:rPr>
          <w:rStyle w:val="StyleUnderline"/>
        </w:rPr>
        <w:t>variety of positions on their engagement in particular issues as a matter of creating</w:t>
      </w:r>
      <w:r>
        <w:rPr>
          <w:rStyle w:val="StyleUnderline"/>
        </w:rPr>
        <w:t xml:space="preserve"> </w:t>
      </w:r>
      <w:r w:rsidRPr="00350A11">
        <w:rPr>
          <w:rStyle w:val="StyleUnderline"/>
        </w:rPr>
        <w:t>and expressing altered subjectivities? In engaging in the world of the everyday, to</w:t>
      </w:r>
      <w:r>
        <w:rPr>
          <w:rStyle w:val="StyleUnderline"/>
        </w:rPr>
        <w:t xml:space="preserve"> </w:t>
      </w:r>
      <w:r w:rsidRPr="00350A11">
        <w:rPr>
          <w:rStyle w:val="StyleUnderline"/>
        </w:rPr>
        <w:t xml:space="preserve">say nothing of radical political action, </w:t>
      </w:r>
      <w:r w:rsidRPr="00350A11">
        <w:rPr>
          <w:rStyle w:val="Emphasis"/>
        </w:rPr>
        <w:t>some may not invariably choose to define</w:t>
      </w:r>
      <w:r>
        <w:rPr>
          <w:rStyle w:val="Emphasis"/>
        </w:rPr>
        <w:t xml:space="preserve"> </w:t>
      </w:r>
      <w:r w:rsidRPr="00350A11">
        <w:rPr>
          <w:rStyle w:val="Emphasis"/>
        </w:rPr>
        <w:t>themselves in terms of a binary 'logic' of difference</w:t>
      </w:r>
      <w:r w:rsidRPr="0062522C">
        <w:rPr>
          <w:sz w:val="14"/>
        </w:rPr>
        <w:t xml:space="preserve">. Will Aboriginality necessarily be stripped of all cultural and political significance if Aborigines and others recognize continuing shifts in subjectivity and practice among them, as among others, and do not re-order all such shifts in terms of a binary Aboriginal-Other opposition? Unable to envision the possibility of a less-than-categorical 'Aboriginal' identity (and how many identities are insisted upon as that categorical, and with what implications?), Wolfe cannot anticipate what I (perhaps unfashionably, from many people's perspectives) see as the on-going development of diverse, complex, intersecting, and sometimes less categorical, positionings of Aborigines in relation to issues that concern them. One need only mention such processes as the debate and negotiation around the Native Title Act itself, and the continuing Hindmarsh Island matter, to recognize that in many different ways, issues will arise and have to be addressed as to what constitutes difference, and what representational, legal and other implications attach to it. </w:t>
      </w:r>
      <w:r w:rsidRPr="0091299E">
        <w:rPr>
          <w:rStyle w:val="Emphasis"/>
        </w:rPr>
        <w:t>To lock Aborigines and all of us into a categorical binarism</w:t>
      </w:r>
      <w:r w:rsidRPr="0062522C">
        <w:rPr>
          <w:rStyle w:val="StyleUnderline"/>
        </w:rPr>
        <w:t>, as Wolfe would do,</w:t>
      </w:r>
      <w:r>
        <w:rPr>
          <w:rStyle w:val="StyleUnderline"/>
        </w:rPr>
        <w:t xml:space="preserve"> </w:t>
      </w:r>
      <w:r w:rsidRPr="0062522C">
        <w:rPr>
          <w:rStyle w:val="StyleUnderline"/>
        </w:rPr>
        <w:t xml:space="preserve">is to </w:t>
      </w:r>
      <w:r w:rsidRPr="0091299E">
        <w:rPr>
          <w:rStyle w:val="Emphasis"/>
        </w:rPr>
        <w:t>deny</w:t>
      </w:r>
      <w:r w:rsidRPr="0062522C">
        <w:rPr>
          <w:rStyle w:val="StyleUnderline"/>
        </w:rPr>
        <w:t xml:space="preserve"> what most of us students of the social would otherwise affirm, </w:t>
      </w:r>
      <w:r w:rsidRPr="00CC0F6D">
        <w:rPr>
          <w:rStyle w:val="Emphasis"/>
        </w:rPr>
        <w:t>that social constructions are continually in the making</w:t>
      </w:r>
      <w:r w:rsidRPr="0062522C">
        <w:rPr>
          <w:rStyle w:val="StyleUnderline"/>
        </w:rPr>
        <w:t>, thoroughly steeped in ongoing socio</w:t>
      </w:r>
      <w:r>
        <w:rPr>
          <w:rStyle w:val="StyleUnderline"/>
        </w:rPr>
        <w:t xml:space="preserve"> </w:t>
      </w:r>
      <w:r w:rsidRPr="0062522C">
        <w:rPr>
          <w:rStyle w:val="StyleUnderline"/>
        </w:rPr>
        <w:t xml:space="preserve">material processes, and of continuing socio-material consequence. </w:t>
      </w:r>
      <w:r w:rsidRPr="008A7270">
        <w:rPr>
          <w:rStyle w:val="Emphasis"/>
        </w:rPr>
        <w:t>Although synoptic views on the relation between past and present can be useful and illuminating, they cease to be so when they fail to acknowledge, and become unable to deal with, the complexity of social processes they purport to account for</w:t>
      </w:r>
      <w:r w:rsidRPr="0062522C">
        <w:rPr>
          <w:rStyle w:val="StyleUnderline"/>
        </w:rPr>
        <w:t>. This is the character of</w:t>
      </w:r>
      <w:r>
        <w:rPr>
          <w:rStyle w:val="StyleUnderline"/>
        </w:rPr>
        <w:t xml:space="preserve"> </w:t>
      </w:r>
      <w:r w:rsidRPr="0062522C">
        <w:rPr>
          <w:rStyle w:val="StyleUnderline"/>
        </w:rPr>
        <w:t>Wolfe's binarism, which fails to acknowledge its own 'objectivism'</w:t>
      </w:r>
      <w:r w:rsidRPr="0062522C">
        <w:rPr>
          <w:sz w:val="14"/>
        </w:rPr>
        <w:t xml:space="preserve"> (Bourdieu 1977:96), </w:t>
      </w:r>
      <w:r w:rsidRPr="0062522C">
        <w:rPr>
          <w:rStyle w:val="StyleUnderline"/>
        </w:rPr>
        <w:t>its status as a 'high-level' and relatively disengaged perspective upon the</w:t>
      </w:r>
      <w:r>
        <w:rPr>
          <w:rStyle w:val="StyleUnderline"/>
        </w:rPr>
        <w:t xml:space="preserve"> </w:t>
      </w:r>
      <w:r w:rsidRPr="0062522C">
        <w:rPr>
          <w:rStyle w:val="StyleUnderline"/>
        </w:rPr>
        <w:t xml:space="preserve">relation between past and present which emphasizes continuity, and </w:t>
      </w:r>
      <w:r w:rsidRPr="008A7270">
        <w:rPr>
          <w:rStyle w:val="Emphasis"/>
        </w:rPr>
        <w:t>fails to also consider shifts and possible sources of disruption of continuity</w:t>
      </w:r>
      <w:r w:rsidRPr="0062522C">
        <w:rPr>
          <w:sz w:val="14"/>
        </w:rPr>
        <w:t xml:space="preserve">. </w:t>
      </w:r>
      <w:r w:rsidRPr="0062522C">
        <w:rPr>
          <w:rStyle w:val="StyleUnderline"/>
        </w:rPr>
        <w:t>Nothing I have said</w:t>
      </w:r>
      <w:r>
        <w:rPr>
          <w:rStyle w:val="StyleUnderline"/>
        </w:rPr>
        <w:t xml:space="preserve"> </w:t>
      </w:r>
      <w:r w:rsidRPr="0062522C">
        <w:rPr>
          <w:rStyle w:val="StyleUnderline"/>
        </w:rPr>
        <w:t>here can reasonably be interpreted to minimize the historical and contemporary</w:t>
      </w:r>
      <w:r>
        <w:rPr>
          <w:rStyle w:val="StyleUnderline"/>
        </w:rPr>
        <w:t xml:space="preserve"> </w:t>
      </w:r>
      <w:r w:rsidRPr="0062522C">
        <w:rPr>
          <w:rStyle w:val="StyleUnderline"/>
        </w:rPr>
        <w:t>position of disadvantage of Aborigines individually and collectively</w:t>
      </w:r>
      <w:r w:rsidRPr="0062522C">
        <w:rPr>
          <w:sz w:val="14"/>
        </w:rPr>
        <w:t xml:space="preserve"> in Australia, </w:t>
      </w:r>
      <w:r w:rsidRPr="0062522C">
        <w:rPr>
          <w:rStyle w:val="StyleUnderline"/>
        </w:rPr>
        <w:t>nor</w:t>
      </w:r>
      <w:r>
        <w:rPr>
          <w:rStyle w:val="StyleUnderline"/>
        </w:rPr>
        <w:t xml:space="preserve"> </w:t>
      </w:r>
      <w:r w:rsidRPr="0062522C">
        <w:rPr>
          <w:rStyle w:val="StyleUnderline"/>
        </w:rPr>
        <w:t>can it be taken as an attempt to separate the cultural politics of difference from</w:t>
      </w:r>
      <w:r>
        <w:rPr>
          <w:rStyle w:val="StyleUnderline"/>
        </w:rPr>
        <w:t xml:space="preserve"> </w:t>
      </w:r>
      <w:r w:rsidRPr="0062522C">
        <w:rPr>
          <w:rStyle w:val="StyleUnderline"/>
        </w:rPr>
        <w:t>questions of the workings of power, and the inequality of its distribution and</w:t>
      </w:r>
      <w:r>
        <w:rPr>
          <w:rStyle w:val="StyleUnderline"/>
        </w:rPr>
        <w:t xml:space="preserve"> </w:t>
      </w:r>
      <w:r w:rsidRPr="0062522C">
        <w:rPr>
          <w:rStyle w:val="StyleUnderline"/>
        </w:rPr>
        <w:t>reproduction. But from the present perspective, not only cannot all possibilities be</w:t>
      </w:r>
      <w:r>
        <w:rPr>
          <w:rStyle w:val="StyleUnderline"/>
        </w:rPr>
        <w:t xml:space="preserve"> </w:t>
      </w:r>
      <w:r w:rsidRPr="0062522C">
        <w:rPr>
          <w:rStyle w:val="StyleUnderline"/>
        </w:rPr>
        <w:t>reduced to synopsis; also, the play of socio-cultural differentiation and reinvention</w:t>
      </w:r>
      <w:r>
        <w:rPr>
          <w:rStyle w:val="StyleUnderline"/>
        </w:rPr>
        <w:t xml:space="preserve"> </w:t>
      </w:r>
      <w:r w:rsidRPr="0062522C">
        <w:rPr>
          <w:rStyle w:val="StyleUnderline"/>
        </w:rPr>
        <w:t>cannot be reduced to a logic of elimination in which Aborigines have no part</w:t>
      </w:r>
      <w:r w:rsidRPr="0062522C">
        <w:rPr>
          <w:sz w:val="14"/>
        </w:rPr>
        <w:t>.</w:t>
      </w:r>
    </w:p>
    <w:p w:rsidR="00447E5D" w:rsidRDefault="00447E5D" w:rsidP="00447E5D"/>
    <w:p w:rsidR="00447E5D" w:rsidRDefault="00447E5D" w:rsidP="00447E5D">
      <w:pPr>
        <w:pStyle w:val="Heading3"/>
      </w:pPr>
      <w:r>
        <w:t>2ac – at: alt – refusal</w:t>
      </w:r>
    </w:p>
    <w:p w:rsidR="00447E5D" w:rsidRDefault="00447E5D" w:rsidP="00447E5D"/>
    <w:p w:rsidR="00447E5D" w:rsidRDefault="00447E5D" w:rsidP="00447E5D">
      <w:pPr>
        <w:pStyle w:val="Heading4"/>
      </w:pPr>
      <w:r>
        <w:t>Refusal’s insufficient to accomplish the scope of material decolonization or resolve their impacts</w:t>
      </w:r>
    </w:p>
    <w:p w:rsidR="00447E5D" w:rsidRDefault="00447E5D" w:rsidP="00447E5D">
      <w:pPr>
        <w:pStyle w:val="CiteSpacing"/>
      </w:pPr>
      <w:r w:rsidRPr="00D8140F">
        <w:rPr>
          <w:rStyle w:val="Style13ptBold"/>
        </w:rPr>
        <w:t>Laing 15</w:t>
      </w:r>
      <w:r>
        <w:t xml:space="preserve"> (Anna Frances Laing, Ph.D. candidate, School of Geographical and Earth Sciences, College of Science and Engineering, University of Glasgow, “Territory, resistance and struggles for the plurinational state: the spatial politics of the TIPNIS Conflict,” </w:t>
      </w:r>
      <w:r w:rsidR="00EB754F">
        <w:t>Ph.D.</w:t>
      </w:r>
      <w:r>
        <w:t xml:space="preserve"> thesis, January 2015, p.215-216, http://theses.gla.ac.uk/5974/7/2015laingphd.pdf)KMM</w:t>
      </w:r>
    </w:p>
    <w:p w:rsidR="00447E5D" w:rsidRDefault="00447E5D" w:rsidP="00447E5D">
      <w:r w:rsidRPr="00CC65A6">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A877E0">
        <w:rPr>
          <w:rStyle w:val="StyleUnderline"/>
        </w:rPr>
        <w:t>in order to ‘speak’ and be heard, the</w:t>
      </w:r>
      <w:r>
        <w:rPr>
          <w:rStyle w:val="StyleUnderline"/>
        </w:rPr>
        <w:t xml:space="preserve"> </w:t>
      </w:r>
      <w:r w:rsidRPr="00A877E0">
        <w:rPr>
          <w:rStyle w:val="StyleUnderline"/>
        </w:rPr>
        <w:t>indigenous peoples have to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fall outside the ‘the lines laid down by the official institutional structures of representation’</w:t>
      </w:r>
      <w:r w:rsidRPr="00CC65A6">
        <w:rPr>
          <w:sz w:val="14"/>
        </w:rPr>
        <w:t xml:space="preserve"> (Spivak 1996: 306). Thus, Glenn (2011) contends that the UN Declaration on the Rights of Indigenous Peoples is </w:t>
      </w:r>
      <w:r w:rsidRPr="00A877E0">
        <w:rPr>
          <w:rStyle w:val="StyleUnderline"/>
        </w:rPr>
        <w:t>ironic since it seeks the recognition of alternative epistemologies</w:t>
      </w:r>
      <w:r>
        <w:rPr>
          <w:rStyle w:val="StyleUnderline"/>
        </w:rPr>
        <w:t xml:space="preserve"> </w:t>
      </w:r>
      <w:r w:rsidRPr="00A877E0">
        <w:rPr>
          <w:rStyle w:val="StyleUnderline"/>
        </w:rPr>
        <w:t>through civic institutions that have homogenising and universalising tendencies.</w:t>
      </w:r>
      <w:r>
        <w:rPr>
          <w:rStyle w:val="StyleUnderline"/>
        </w:rPr>
        <w:t xml:space="preserve"> </w:t>
      </w:r>
      <w:r w:rsidRPr="00A877E0">
        <w:rPr>
          <w:rStyle w:val="StyleUnderline"/>
        </w:rPr>
        <w:t>However</w:t>
      </w:r>
      <w:r w:rsidRPr="00CC65A6">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01763A">
        <w:rPr>
          <w:rStyle w:val="StyleUnderline"/>
          <w:highlight w:val="cyan"/>
        </w:rPr>
        <w:t>The indigenous movement consciously reifies certain strategic essentialisms whilst at other times actively resisting them</w:t>
      </w:r>
      <w:r w:rsidRPr="00A877E0">
        <w:rPr>
          <w:rStyle w:val="StyleUnderline"/>
        </w:rPr>
        <w:t>. Indeed,</w:t>
      </w:r>
      <w:r>
        <w:rPr>
          <w:rStyle w:val="StyleUnderline"/>
        </w:rPr>
        <w:t xml:space="preserve"> </w:t>
      </w:r>
      <w:r w:rsidRPr="0001763A">
        <w:rPr>
          <w:rStyle w:val="StyleUnderline"/>
          <w:highlight w:val="cyan"/>
        </w:rPr>
        <w:t>indigenous knowledges do not exist outside of other knowledge forms</w:t>
      </w:r>
      <w:r w:rsidRPr="00CC65A6">
        <w:rPr>
          <w:sz w:val="14"/>
        </w:rPr>
        <w:t xml:space="preserve"> (Walsh 2002). As Walsh argues ‘</w:t>
      </w:r>
      <w:r w:rsidRPr="00A877E0">
        <w:rPr>
          <w:rStyle w:val="StyleUnderline"/>
        </w:rPr>
        <w:t xml:space="preserve">[t]he </w:t>
      </w:r>
      <w:r w:rsidRPr="0001763A">
        <w:rPr>
          <w:rStyle w:val="Emphasis"/>
          <w:highlight w:val="cyan"/>
        </w:rPr>
        <w:t>efficacy</w:t>
      </w:r>
      <w:r w:rsidRPr="00A877E0">
        <w:rPr>
          <w:rStyle w:val="StyleUnderline"/>
        </w:rPr>
        <w:t xml:space="preserve"> of the movement in fact </w:t>
      </w:r>
      <w:r w:rsidRPr="0001763A">
        <w:rPr>
          <w:rStyle w:val="StyleUnderline"/>
          <w:highlight w:val="cyan"/>
        </w:rPr>
        <w:t>derives from</w:t>
      </w:r>
      <w:r w:rsidRPr="00A877E0">
        <w:rPr>
          <w:rStyle w:val="StyleUnderline"/>
        </w:rPr>
        <w:t xml:space="preserve"> its </w:t>
      </w:r>
      <w:r w:rsidRPr="0001763A">
        <w:rPr>
          <w:rStyle w:val="StyleUnderline"/>
          <w:highlight w:val="cyan"/>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01763A">
        <w:rPr>
          <w:rStyle w:val="StyleUnderline"/>
          <w:highlight w:val="cyan"/>
        </w:rPr>
        <w:t>use</w:t>
      </w:r>
      <w:r w:rsidRPr="00A877E0">
        <w:rPr>
          <w:rStyle w:val="StyleUnderline"/>
        </w:rPr>
        <w:t xml:space="preserve"> the </w:t>
      </w:r>
      <w:r w:rsidRPr="0001763A">
        <w:rPr>
          <w:rStyle w:val="Emphasis"/>
          <w:highlight w:val="cyan"/>
        </w:rPr>
        <w:t>correspondences</w:t>
      </w:r>
      <w:r w:rsidRPr="0001763A">
        <w:rPr>
          <w:rStyle w:val="StyleUnderline"/>
          <w:highlight w:val="cyan"/>
        </w:rPr>
        <w:t xml:space="preserve"> among various</w:t>
      </w:r>
      <w:r w:rsidRPr="00A877E0">
        <w:rPr>
          <w:rStyle w:val="StyleUnderline"/>
        </w:rPr>
        <w:t xml:space="preserve"> contemporary </w:t>
      </w:r>
      <w:r w:rsidRPr="0001763A">
        <w:rPr>
          <w:rStyle w:val="StyleUnderline"/>
          <w:highlight w:val="cyan"/>
        </w:rPr>
        <w:t>knowledge</w:t>
      </w:r>
      <w:r w:rsidRPr="00A877E0">
        <w:rPr>
          <w:rStyle w:val="StyleUnderline"/>
        </w:rPr>
        <w:t xml:space="preserve"> position</w:t>
      </w:r>
      <w:r w:rsidRPr="0001763A">
        <w:rPr>
          <w:rStyle w:val="StyleUnderline"/>
          <w:highlight w:val="cyan"/>
        </w:rPr>
        <w:t>s</w:t>
      </w:r>
      <w:r w:rsidRPr="00CC65A6">
        <w:rPr>
          <w:sz w:val="14"/>
        </w:rPr>
        <w:t xml:space="preserve"> […] </w:t>
      </w:r>
      <w:r w:rsidRPr="00A877E0">
        <w:rPr>
          <w:rStyle w:val="StyleUnderline"/>
        </w:rPr>
        <w:t>in</w:t>
      </w:r>
      <w:r>
        <w:rPr>
          <w:rStyle w:val="StyleUnderline"/>
        </w:rPr>
        <w:t xml:space="preserve"> </w:t>
      </w:r>
      <w:r w:rsidRPr="00A877E0">
        <w:rPr>
          <w:rStyle w:val="StyleUnderline"/>
        </w:rPr>
        <w:t xml:space="preserve">order </w:t>
      </w:r>
      <w:r w:rsidRPr="0001763A">
        <w:rPr>
          <w:rStyle w:val="StyleUnderline"/>
          <w:highlight w:val="cyan"/>
        </w:rPr>
        <w:t xml:space="preserve">to exercise </w:t>
      </w:r>
      <w:r w:rsidRPr="0001763A">
        <w:rPr>
          <w:rStyle w:val="Emphasis"/>
          <w:highlight w:val="cyan"/>
        </w:rPr>
        <w:t>political tactics</w:t>
      </w:r>
      <w:r w:rsidRPr="00A877E0">
        <w:rPr>
          <w:rStyle w:val="StyleUnderline"/>
        </w:rPr>
        <w:t xml:space="preserve"> and strategies’</w:t>
      </w:r>
      <w:r w:rsidRPr="00CC65A6">
        <w:rPr>
          <w:sz w:val="14"/>
        </w:rPr>
        <w:t xml:space="preserve"> (2002: 71). </w:t>
      </w:r>
      <w:r w:rsidRPr="0001763A">
        <w:rPr>
          <w:rStyle w:val="Emphasis"/>
          <w:highlight w:val="cyan"/>
        </w:rPr>
        <w:t>A politics of refusal is unlikely to advance indigenous demands</w:t>
      </w:r>
      <w:r w:rsidRPr="00CC65A6">
        <w:rPr>
          <w:sz w:val="14"/>
        </w:rPr>
        <w:t xml:space="preserve">. </w:t>
      </w:r>
      <w:r w:rsidRPr="009B4D81">
        <w:rPr>
          <w:rStyle w:val="StyleUnderline"/>
        </w:rPr>
        <w:t>As such</w:t>
      </w:r>
      <w:r w:rsidRPr="00CC65A6">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D92086">
        <w:rPr>
          <w:rStyle w:val="StyleUnderline"/>
        </w:rPr>
        <w:t xml:space="preserve">there is the </w:t>
      </w:r>
      <w:r w:rsidRPr="000F14E7">
        <w:rPr>
          <w:rStyle w:val="StyleUnderline"/>
          <w:highlight w:val="cyan"/>
        </w:rPr>
        <w:t>danger that</w:t>
      </w:r>
      <w:r w:rsidRPr="00D92086">
        <w:rPr>
          <w:rStyle w:val="StyleUnderline"/>
        </w:rPr>
        <w:t xml:space="preserve"> identifying under </w:t>
      </w:r>
      <w:r w:rsidRPr="000F14E7">
        <w:rPr>
          <w:rStyle w:val="StyleUnderline"/>
          <w:highlight w:val="cyan"/>
        </w:rPr>
        <w:t xml:space="preserve">a </w:t>
      </w:r>
      <w:r w:rsidRPr="000F14E7">
        <w:rPr>
          <w:rStyle w:val="Emphasis"/>
          <w:highlight w:val="cyan"/>
        </w:rPr>
        <w:t>single</w:t>
      </w:r>
      <w:r w:rsidRPr="00D92086">
        <w:rPr>
          <w:rStyle w:val="StyleUnderline"/>
        </w:rPr>
        <w:t xml:space="preserve"> indigenous </w:t>
      </w:r>
      <w:r w:rsidRPr="000F14E7">
        <w:rPr>
          <w:rStyle w:val="StyleUnderline"/>
          <w:highlight w:val="cyan"/>
        </w:rPr>
        <w:t xml:space="preserve">label </w:t>
      </w:r>
      <w:r w:rsidRPr="000F14E7">
        <w:rPr>
          <w:rStyle w:val="Emphasis"/>
          <w:highlight w:val="cyan"/>
        </w:rPr>
        <w:t>risks losing</w:t>
      </w:r>
      <w:r w:rsidRPr="000F14E7">
        <w:rPr>
          <w:rStyle w:val="StyleUnderline"/>
          <w:highlight w:val="cyan"/>
        </w:rPr>
        <w:t xml:space="preserve"> the </w:t>
      </w:r>
      <w:r w:rsidRPr="000F14E7">
        <w:rPr>
          <w:rStyle w:val="Emphasis"/>
          <w:highlight w:val="cyan"/>
        </w:rPr>
        <w:t>complexities</w:t>
      </w:r>
      <w:r w:rsidRPr="00D92086">
        <w:rPr>
          <w:rStyle w:val="StyleUnderline"/>
        </w:rPr>
        <w:t xml:space="preserve"> and processes </w:t>
      </w:r>
      <w:r w:rsidRPr="000F14E7">
        <w:rPr>
          <w:rStyle w:val="StyleUnderline"/>
          <w:highlight w:val="cyan"/>
        </w:rPr>
        <w:t>that permeate</w:t>
      </w:r>
      <w:r w:rsidRPr="00D92086">
        <w:rPr>
          <w:rStyle w:val="StyleUnderline"/>
        </w:rPr>
        <w:t xml:space="preserve"> the </w:t>
      </w:r>
      <w:r w:rsidRPr="000F14E7">
        <w:rPr>
          <w:rStyle w:val="Emphasis"/>
          <w:highlight w:val="cyan"/>
        </w:rPr>
        <w:t>heterogeneous inter-ethnic collectivity</w:t>
      </w:r>
      <w:r w:rsidRPr="00D92086">
        <w:rPr>
          <w:rStyle w:val="StyleUnderline"/>
        </w:rPr>
        <w:t xml:space="preserve"> of the</w:t>
      </w:r>
      <w:r w:rsidRPr="00CC65A6">
        <w:rPr>
          <w:sz w:val="14"/>
        </w:rPr>
        <w:t xml:space="preserve"> lowland </w:t>
      </w:r>
      <w:r w:rsidRPr="00D92086">
        <w:rPr>
          <w:rStyle w:val="StyleUnderline"/>
        </w:rPr>
        <w:t>indigenous movement</w:t>
      </w:r>
      <w:r w:rsidRPr="00CC65A6">
        <w:rPr>
          <w:sz w:val="14"/>
        </w:rPr>
        <w:t xml:space="preserve">. This acts to disembody the identity claims from some of the more radical tangents of the movement.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0F14E7">
        <w:rPr>
          <w:rStyle w:val="StyleUnderline"/>
          <w:highlight w:val="cyan"/>
        </w:rPr>
        <w:t xml:space="preserve">should explore </w:t>
      </w:r>
      <w:r w:rsidRPr="000F14E7">
        <w:rPr>
          <w:rStyle w:val="Emphasis"/>
          <w:highlight w:val="cyan"/>
        </w:rPr>
        <w:t>all possible paths</w:t>
      </w:r>
      <w:r w:rsidRPr="000F14E7">
        <w:rPr>
          <w:rStyle w:val="StyleUnderline"/>
          <w:highlight w:val="cyan"/>
        </w:rPr>
        <w:t xml:space="preserve"> in the search for novel forms of conviviality</w:t>
      </w:r>
      <w:r w:rsidRPr="000F14E7">
        <w:rPr>
          <w:rStyle w:val="StyleUnderline"/>
        </w:rPr>
        <w:t xml:space="preserve"> between culturally distinct groups’</w:t>
      </w:r>
      <w:r w:rsidRPr="00CC65A6">
        <w:rPr>
          <w:sz w:val="14"/>
        </w:rPr>
        <w:t xml:space="preserve"> (2005: 146 cited in Gustafson 2009a: 998). Escobar similarly </w:t>
      </w:r>
      <w:r w:rsidRPr="00B706C3">
        <w:rPr>
          <w:rStyle w:val="StyleUnderline"/>
          <w:highlight w:val="cyan"/>
        </w:rPr>
        <w:t>calls for</w:t>
      </w:r>
      <w:r w:rsidRPr="00CC65A6">
        <w:rPr>
          <w:rStyle w:val="StyleUnderline"/>
        </w:rPr>
        <w:t xml:space="preserve"> a </w:t>
      </w:r>
      <w:r w:rsidRPr="00B706C3">
        <w:rPr>
          <w:rStyle w:val="Emphasis"/>
          <w:highlight w:val="cyan"/>
        </w:rPr>
        <w:t>decolonisation</w:t>
      </w:r>
      <w:r w:rsidRPr="00CC65A6">
        <w:rPr>
          <w:rStyle w:val="StyleUnderline"/>
        </w:rPr>
        <w:t xml:space="preserve"> that ‘can be started in earnest </w:t>
      </w:r>
      <w:r w:rsidRPr="00B706C3">
        <w:rPr>
          <w:rStyle w:val="StyleUnderline"/>
          <w:highlight w:val="cyan"/>
        </w:rPr>
        <w:t xml:space="preserve">from a </w:t>
      </w:r>
      <w:r w:rsidRPr="00B706C3">
        <w:rPr>
          <w:rStyle w:val="Emphasis"/>
          <w:highlight w:val="cyan"/>
        </w:rPr>
        <w:t>deessentialized</w:t>
      </w:r>
      <w:r w:rsidRPr="00B706C3">
        <w:rPr>
          <w:rStyle w:val="StyleUnderline"/>
          <w:highlight w:val="cyan"/>
        </w:rPr>
        <w:t xml:space="preserve"> perspective</w:t>
      </w:r>
      <w:r w:rsidRPr="00CC65A6">
        <w:rPr>
          <w:rStyle w:val="StyleUnderline"/>
        </w:rPr>
        <w:t>’</w:t>
      </w:r>
      <w:r w:rsidRPr="00CC65A6">
        <w:rPr>
          <w:sz w:val="14"/>
        </w:rPr>
        <w:t xml:space="preserve"> (2008: 305). </w:t>
      </w:r>
      <w:r w:rsidRPr="00CC65A6">
        <w:rPr>
          <w:rStyle w:val="StyleUnderline"/>
        </w:rPr>
        <w:t>Indeed, the movement seeks the recognition of</w:t>
      </w:r>
      <w:r>
        <w:rPr>
          <w:rStyle w:val="StyleUnderline"/>
        </w:rPr>
        <w:t xml:space="preserve"> </w:t>
      </w:r>
      <w:r w:rsidRPr="00CC65A6">
        <w:rPr>
          <w:rStyle w:val="StyleUnderline"/>
        </w:rPr>
        <w:t>plurality without the homogenisation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sidRPr="00CC65A6">
        <w:rPr>
          <w:sz w:val="14"/>
        </w:rPr>
        <w:t xml:space="preserve">. This project of emancipatory societal transformation is an on-going challenge for the lowland indigenous movement. </w:t>
      </w:r>
    </w:p>
    <w:p w:rsidR="00447E5D" w:rsidRDefault="00447E5D" w:rsidP="00447E5D"/>
    <w:p w:rsidR="00447E5D" w:rsidRDefault="00447E5D" w:rsidP="00447E5D">
      <w:pPr>
        <w:pStyle w:val="Heading3"/>
      </w:pPr>
      <w:r>
        <w:t>2ac – at: alt – land grab da</w:t>
      </w:r>
    </w:p>
    <w:p w:rsidR="00447E5D" w:rsidRDefault="00447E5D" w:rsidP="00447E5D"/>
    <w:p w:rsidR="00447E5D" w:rsidRDefault="00447E5D" w:rsidP="00447E5D">
      <w:pPr>
        <w:pStyle w:val="Heading4"/>
      </w:pPr>
      <w:r>
        <w:t xml:space="preserve">The ALT’s anti-statism magnifies ongoing dispossession and genocide – worse than the status quo’s paternalism absent the perm as a transitional </w:t>
      </w:r>
      <w:r w:rsidR="009B608E">
        <w:t>praxis</w:t>
      </w:r>
    </w:p>
    <w:p w:rsidR="00447E5D" w:rsidRDefault="00447E5D" w:rsidP="00447E5D">
      <w:pPr>
        <w:pStyle w:val="CiteSpacing"/>
      </w:pPr>
      <w:r w:rsidRPr="002C7B81">
        <w:rPr>
          <w:rStyle w:val="Style13ptBold"/>
        </w:rPr>
        <w:t>Churchill 83</w:t>
      </w:r>
      <w:r>
        <w:t xml:space="preserve"> (Ward Churchill, lecturer on American Indian issues in the ethnic studies program, University of Colorado Boulder, “Introduction: Journeying Toward A Debate,” in </w:t>
      </w:r>
      <w:r w:rsidRPr="003D4452">
        <w:rPr>
          <w:i/>
        </w:rPr>
        <w:t>Marxism and Native Americans</w:t>
      </w:r>
      <w:r>
        <w:t>, South End Press, 1983, ISBN 978-0-89608-177-2, p.1-6)KMM</w:t>
      </w:r>
    </w:p>
    <w:p w:rsidR="00447E5D" w:rsidRDefault="00447E5D" w:rsidP="00447E5D">
      <w:r w:rsidRPr="001958F5">
        <w:rPr>
          <w:sz w:val="14"/>
        </w:rPr>
        <w:t xml:space="preserve">This book was born of a sense of frustration. It began in earnest nearly ten years ago at a place called Sangamon State University, with a guest lecture by Karl Hess, former Goldwater speechwriter. sometime SDS theoretician and at the time a sort of avant garde urban anarchist. For me it was an evening marked by an almost crystalline clarification. Hess’ talk covered what was (for him) tried and proven ground: growing trout under high density conditions in tenement cellars, roof-top gardening techniques, solar power in the slums, neighborhood self-police forces and block governing commit- tees. collective small-shop production of “appropriate” tech- nology. the needlessness of federal income tax. </w:t>
      </w:r>
      <w:r w:rsidRPr="009E0EA9">
        <w:rPr>
          <w:rStyle w:val="StyleUnderline"/>
        </w:rPr>
        <w:t>The upshot of his</w:t>
      </w:r>
      <w:r>
        <w:rPr>
          <w:rStyle w:val="StyleUnderline"/>
        </w:rPr>
        <w:t xml:space="preserve"> </w:t>
      </w:r>
      <w:r w:rsidRPr="00EA330D">
        <w:rPr>
          <w:rStyle w:val="StyleUnderline"/>
        </w:rPr>
        <w:t>vision</w:t>
      </w:r>
      <w:r w:rsidRPr="009E0EA9">
        <w:rPr>
          <w:rStyle w:val="StyleUnderline"/>
        </w:rPr>
        <w:t xml:space="preserve"> was </w:t>
      </w:r>
      <w:r w:rsidRPr="006C2A61">
        <w:rPr>
          <w:rStyle w:val="StyleUnderline"/>
          <w:highlight w:val="cyan"/>
        </w:rPr>
        <w:t>that the federal government is a worse than useless social oppression which should be dissolved</w:t>
      </w:r>
      <w:r w:rsidRPr="009E0EA9">
        <w:rPr>
          <w:rStyle w:val="StyleUnderline"/>
        </w:rPr>
        <w:t xml:space="preserve"> so the U</w:t>
      </w:r>
      <w:r w:rsidRPr="001958F5">
        <w:rPr>
          <w:sz w:val="14"/>
        </w:rPr>
        <w:t xml:space="preserve">nited </w:t>
      </w:r>
      <w:r w:rsidRPr="009E0EA9">
        <w:rPr>
          <w:rStyle w:val="StyleUnderline"/>
        </w:rPr>
        <w:t>S</w:t>
      </w:r>
      <w:r w:rsidRPr="001958F5">
        <w:rPr>
          <w:sz w:val="14"/>
        </w:rPr>
        <w:t xml:space="preserve">tates </w:t>
      </w:r>
      <w:r w:rsidRPr="009E0EA9">
        <w:rPr>
          <w:rStyle w:val="StyleUnderline"/>
        </w:rPr>
        <w:t>can be taken over by a self-sufficient citizenry at each local level</w:t>
      </w:r>
      <w:r w:rsidRPr="001958F5">
        <w:rPr>
          <w:sz w:val="14"/>
        </w:rPr>
        <w:t xml:space="preserve">. After the customary polite applause, the session was thrown open to questions from the audience. </w:t>
      </w:r>
      <w:r w:rsidRPr="009E0EA9">
        <w:rPr>
          <w:rStyle w:val="StyleUnderline"/>
        </w:rPr>
        <w:t>The question I had to ask</w:t>
      </w:r>
      <w:r>
        <w:rPr>
          <w:rStyle w:val="StyleUnderline"/>
        </w:rPr>
        <w:t xml:space="preserve"> </w:t>
      </w:r>
      <w:r w:rsidRPr="009E0EA9">
        <w:rPr>
          <w:rStyle w:val="StyleUnderline"/>
        </w:rPr>
        <w:t>was: “How, in the plan you describe, do you propose to continue</w:t>
      </w:r>
      <w:r>
        <w:rPr>
          <w:rStyle w:val="StyleUnderline"/>
        </w:rPr>
        <w:t xml:space="preserve"> </w:t>
      </w:r>
      <w:r w:rsidRPr="009E0EA9">
        <w:rPr>
          <w:rStyle w:val="StyleUnderline"/>
        </w:rPr>
        <w:t>guarantees to the various Native American tribes that their</w:t>
      </w:r>
      <w:r>
        <w:rPr>
          <w:rStyle w:val="StyleUnderline"/>
        </w:rPr>
        <w:t xml:space="preserve"> </w:t>
      </w:r>
      <w:r w:rsidRPr="009E0EA9">
        <w:rPr>
          <w:rStyle w:val="StyleUnderline"/>
        </w:rPr>
        <w:t>land base and other treaty rights will be continued?”</w:t>
      </w:r>
      <w:r w:rsidRPr="001958F5">
        <w:rPr>
          <w:sz w:val="14"/>
        </w:rPr>
        <w:t xml:space="preserve"> Hess seemed truly flabbergasted. </w:t>
      </w:r>
      <w:r w:rsidRPr="0084601B">
        <w:rPr>
          <w:rStyle w:val="StyleUnderline"/>
        </w:rPr>
        <w:t>Rather than address the</w:t>
      </w:r>
      <w:r>
        <w:rPr>
          <w:rStyle w:val="StyleUnderline"/>
        </w:rPr>
        <w:t xml:space="preserve"> </w:t>
      </w:r>
      <w:r w:rsidRPr="0084601B">
        <w:rPr>
          <w:rStyle w:val="StyleUnderline"/>
        </w:rPr>
        <w:t>question, he pivoted neatly into the time-honored polemicist’s</w:t>
      </w:r>
      <w:r>
        <w:rPr>
          <w:rStyle w:val="StyleUnderline"/>
        </w:rPr>
        <w:t xml:space="preserve"> </w:t>
      </w:r>
      <w:r w:rsidRPr="0084601B">
        <w:rPr>
          <w:rStyle w:val="StyleUnderline"/>
        </w:rPr>
        <w:t>tactic of discrediting the “opposition” by imputing to it sub-</w:t>
      </w:r>
      <w:r>
        <w:rPr>
          <w:rStyle w:val="StyleUnderline"/>
        </w:rPr>
        <w:t xml:space="preserve"> </w:t>
      </w:r>
      <w:r w:rsidRPr="0084601B">
        <w:rPr>
          <w:rStyle w:val="StyleUnderline"/>
        </w:rPr>
        <w:t>versive or (in this case) reactionary intentions: “Well, I have to</w:t>
      </w:r>
      <w:r>
        <w:rPr>
          <w:rStyle w:val="StyleUnderline"/>
        </w:rPr>
        <w:t xml:space="preserve"> </w:t>
      </w:r>
      <w:r w:rsidRPr="0084601B">
        <w:rPr>
          <w:rStyle w:val="StyleUnderline"/>
        </w:rPr>
        <w:t>admit that that's the weirdest defense of the federal government</w:t>
      </w:r>
      <w:r>
        <w:rPr>
          <w:rStyle w:val="StyleUnderline"/>
        </w:rPr>
        <w:t xml:space="preserve"> </w:t>
      </w:r>
      <w:r w:rsidRPr="0084601B">
        <w:rPr>
          <w:rStyle w:val="StyleUnderline"/>
        </w:rPr>
        <w:t>I’ve ever heard.”</w:t>
      </w:r>
      <w:r w:rsidRPr="001958F5">
        <w:rPr>
          <w:sz w:val="14"/>
        </w:rPr>
        <w:t xml:space="preserve"> The debate was joined. </w:t>
      </w:r>
      <w:r w:rsidRPr="00DF436B">
        <w:rPr>
          <w:rStyle w:val="StyleUnderline"/>
        </w:rPr>
        <w:t>I countered that I had no interest in protecting the federal</w:t>
      </w:r>
      <w:r>
        <w:rPr>
          <w:rStyle w:val="StyleUnderline"/>
        </w:rPr>
        <w:t xml:space="preserve"> </w:t>
      </w:r>
      <w:r w:rsidRPr="00DF436B">
        <w:rPr>
          <w:rStyle w:val="StyleUnderline"/>
        </w:rPr>
        <w:t>government, but since Hess was proposing to do away with it, I</w:t>
      </w:r>
      <w:r>
        <w:rPr>
          <w:rStyle w:val="StyleUnderline"/>
        </w:rPr>
        <w:t xml:space="preserve"> </w:t>
      </w:r>
      <w:r w:rsidRPr="00DF436B">
        <w:rPr>
          <w:rStyle w:val="StyleUnderline"/>
        </w:rPr>
        <w:t>was curious to know the nature of the mechanism he advocated to</w:t>
      </w:r>
      <w:r>
        <w:rPr>
          <w:rStyle w:val="StyleUnderline"/>
        </w:rPr>
        <w:t xml:space="preserve"> </w:t>
      </w:r>
      <w:r w:rsidRPr="00DF436B">
        <w:rPr>
          <w:rStyle w:val="StyleUnderline"/>
        </w:rPr>
        <w:t>keep the Indian's rather more numerous white neighbors from</w:t>
      </w:r>
      <w:r>
        <w:rPr>
          <w:rStyle w:val="StyleUnderline"/>
        </w:rPr>
        <w:t xml:space="preserve"> </w:t>
      </w:r>
      <w:r w:rsidRPr="00DF436B">
        <w:rPr>
          <w:rStyle w:val="StyleUnderline"/>
        </w:rPr>
        <w:t>stealing the last dregs of Indian land—and anything else they</w:t>
      </w:r>
      <w:r>
        <w:rPr>
          <w:rStyle w:val="StyleUnderline"/>
        </w:rPr>
        <w:t xml:space="preserve"> </w:t>
      </w:r>
      <w:r w:rsidRPr="00DF436B">
        <w:rPr>
          <w:rStyle w:val="StyleUnderline"/>
        </w:rPr>
        <w:t>could get their hands on. After all, such a scenario of wanton</w:t>
      </w:r>
      <w:r>
        <w:rPr>
          <w:rStyle w:val="StyleUnderline"/>
        </w:rPr>
        <w:t xml:space="preserve"> </w:t>
      </w:r>
      <w:r w:rsidRPr="00DF436B">
        <w:rPr>
          <w:rStyle w:val="StyleUnderline"/>
        </w:rPr>
        <w:t>expropriation hardly lacks historical basis</w:t>
      </w:r>
      <w:r w:rsidRPr="001958F5">
        <w:rPr>
          <w:sz w:val="14"/>
        </w:rPr>
        <w:t xml:space="preserve">. Perplexed by my insistence and a growing tension in the room. </w:t>
      </w:r>
      <w:r w:rsidRPr="006C2A61">
        <w:rPr>
          <w:rStyle w:val="StyleUnderline"/>
        </w:rPr>
        <w:t>Hess replied that the federal government seemed</w:t>
      </w:r>
      <w:r w:rsidRPr="00DF436B">
        <w:rPr>
          <w:rStyle w:val="StyleUnderline"/>
        </w:rPr>
        <w:t xml:space="preserve"> some-thing of </w:t>
      </w:r>
      <w:r w:rsidRPr="00EA330D">
        <w:rPr>
          <w:rStyle w:val="StyleUnderline"/>
          <w:highlight w:val="cyan"/>
        </w:rPr>
        <w:t xml:space="preserve">a poor risk for Native Americans to </w:t>
      </w:r>
      <w:r w:rsidRPr="00A67579">
        <w:rPr>
          <w:rStyle w:val="StyleUnderline"/>
          <w:highlight w:val="cyan"/>
        </w:rPr>
        <w:t>place</w:t>
      </w:r>
      <w:r w:rsidRPr="00DF436B">
        <w:rPr>
          <w:rStyle w:val="StyleUnderline"/>
        </w:rPr>
        <w:t xml:space="preserve"> their </w:t>
      </w:r>
      <w:r w:rsidRPr="00A67579">
        <w:rPr>
          <w:rStyle w:val="StyleUnderline"/>
          <w:highlight w:val="cyan"/>
        </w:rPr>
        <w:t>faith in</w:t>
      </w:r>
      <w:r w:rsidRPr="00DF436B">
        <w:rPr>
          <w:rStyle w:val="StyleUnderline"/>
        </w:rPr>
        <w:t>.</w:t>
      </w:r>
      <w:r>
        <w:rPr>
          <w:rStyle w:val="StyleUnderline"/>
        </w:rPr>
        <w:t xml:space="preserve"> </w:t>
      </w:r>
      <w:r w:rsidRPr="00DF436B">
        <w:rPr>
          <w:rStyle w:val="StyleUnderline"/>
        </w:rPr>
        <w:t>Perhaps, he suggested, it was time Indians tried "putting their</w:t>
      </w:r>
      <w:r>
        <w:rPr>
          <w:rStyle w:val="StyleUnderline"/>
        </w:rPr>
        <w:t xml:space="preserve"> </w:t>
      </w:r>
      <w:r w:rsidRPr="00DF436B">
        <w:rPr>
          <w:rStyle w:val="StyleUnderline"/>
        </w:rPr>
        <w:t>faith in their fellow man rather than in bureaucracies.” Now it</w:t>
      </w:r>
      <w:r>
        <w:rPr>
          <w:rStyle w:val="StyleUnderline"/>
        </w:rPr>
        <w:t xml:space="preserve"> </w:t>
      </w:r>
      <w:r w:rsidRPr="00DF436B">
        <w:rPr>
          <w:rStyle w:val="StyleUnderline"/>
        </w:rPr>
        <w:t>was my turn to be stunned</w:t>
      </w:r>
      <w:r w:rsidRPr="001958F5">
        <w:rPr>
          <w:sz w:val="14"/>
        </w:rPr>
        <w:t xml:space="preserve">. A bit feebly. I rejoined that I wasn't aware that anyone was making an argument in favor of the federal bureaucracy, but I was </w:t>
      </w:r>
      <w:r w:rsidRPr="00DF436B">
        <w:rPr>
          <w:rStyle w:val="StyleUnderline"/>
        </w:rPr>
        <w:t>still waiting to hear what his replacement for federal</w:t>
      </w:r>
      <w:r>
        <w:rPr>
          <w:rStyle w:val="StyleUnderline"/>
        </w:rPr>
        <w:t xml:space="preserve"> </w:t>
      </w:r>
      <w:r w:rsidRPr="00DF436B">
        <w:rPr>
          <w:rStyle w:val="StyleUnderline"/>
        </w:rPr>
        <w:t>guarantees would be in the new</w:t>
      </w:r>
      <w:r w:rsidRPr="001958F5">
        <w:rPr>
          <w:sz w:val="14"/>
        </w:rPr>
        <w:t xml:space="preserve"> anarchist </w:t>
      </w:r>
      <w:r w:rsidRPr="00DF436B">
        <w:rPr>
          <w:rStyle w:val="StyleUnderline"/>
        </w:rPr>
        <w:t>society</w:t>
      </w:r>
      <w:r w:rsidRPr="001958F5">
        <w:rPr>
          <w:sz w:val="14"/>
        </w:rPr>
        <w:t xml:space="preserve">, or in a Marxist state if he wished to address that. </w:t>
      </w:r>
      <w:r w:rsidRPr="00D72262">
        <w:rPr>
          <w:rStyle w:val="StyleUnderline"/>
        </w:rPr>
        <w:t>But</w:t>
      </w:r>
      <w:r w:rsidRPr="00DF436B">
        <w:rPr>
          <w:rStyle w:val="StyleUnderline"/>
        </w:rPr>
        <w:t xml:space="preserve"> I </w:t>
      </w:r>
      <w:r w:rsidRPr="00A67579">
        <w:rPr>
          <w:rStyle w:val="StyleUnderline"/>
          <w:highlight w:val="cyan"/>
        </w:rPr>
        <w:t>couldn't grasp</w:t>
      </w:r>
      <w:r w:rsidRPr="00DF436B">
        <w:rPr>
          <w:rStyle w:val="StyleUnderline"/>
        </w:rPr>
        <w:t xml:space="preserve"> his </w:t>
      </w:r>
      <w:r w:rsidRPr="00756DCD">
        <w:rPr>
          <w:rStyle w:val="StyleUnderline"/>
          <w:highlight w:val="cyan"/>
        </w:rPr>
        <w:t>notion that elimination of the feds would do anything positive for Native people if it threw them upon the goodwill of their non-Indian neighbors</w:t>
      </w:r>
      <w:r w:rsidRPr="00DF436B">
        <w:rPr>
          <w:rStyle w:val="StyleUnderline"/>
        </w:rPr>
        <w:t>. What</w:t>
      </w:r>
      <w:r w:rsidRPr="001958F5">
        <w:rPr>
          <w:sz w:val="14"/>
        </w:rPr>
        <w:t xml:space="preserve">, I asked, </w:t>
      </w:r>
      <w:r w:rsidRPr="00DF436B">
        <w:rPr>
          <w:rStyle w:val="StyleUnderline"/>
        </w:rPr>
        <w:t>was it that whites had ever done to</w:t>
      </w:r>
      <w:r>
        <w:rPr>
          <w:rStyle w:val="StyleUnderline"/>
        </w:rPr>
        <w:t xml:space="preserve"> </w:t>
      </w:r>
      <w:r w:rsidRPr="00DF436B">
        <w:rPr>
          <w:rStyle w:val="StyleUnderline"/>
        </w:rPr>
        <w:t>warrant the sort of faith in their collective intentions that Hess</w:t>
      </w:r>
      <w:r>
        <w:rPr>
          <w:rStyle w:val="StyleUnderline"/>
        </w:rPr>
        <w:t xml:space="preserve"> </w:t>
      </w:r>
      <w:r w:rsidRPr="00DF436B">
        <w:rPr>
          <w:rStyle w:val="StyleUnderline"/>
        </w:rPr>
        <w:t>was recommending?</w:t>
      </w:r>
      <w:r w:rsidRPr="001958F5">
        <w:rPr>
          <w:sz w:val="14"/>
        </w:rPr>
        <w:t xml:space="preserve"> Clearly disgusted with my “racism," Hess answered abrup- tly, “I hope at least you're a Native American, given your line of questioning.” I gave up before asking why one needed to be Indian in order to consider issues relevant to them; somehow. I already knew the answer. This was in 1973. ***** As I said, the experience had a certain crystallizing effect for me. I had been active for years in that vague and amorphous configuration generally termed the “New Left." It was a time when, it was commonly understood, a generation was in the process of hacking and hewing an “American Radical Vision” out of the living fabric of U.S. society, an alternative to imported dogmas which had led to intellectual bankruptcy and disaster for the left in the not so distant past. Yet I had witnessed the dissipation of SDS at Chicago’s Amphitheater in 1969 amidst choreographed wavings of Mao Tse Tung’s Little Red Book by ranks of factionalized automatons chanting prearranged Chinese slogans in unison. I had been confused by this, to say the least. I had investigated the Young Socialist Alliance, the youth wing of the Socialist Worker’s Party and erstwhile sponsor of the Student Mobilization to End the War in Vietnam, as a pro- spective member. The “American Radical Vision” I encountered was a watered-down version of Leon Trotsky’s doctrines. In the San Francisco area, I found the Free Speech Movement had been transformed into the “Bay Area Radical Union,” an amal- gamation of various left groups sporting portraits of Joseph Stalin on the covers of their publications. Returning to Chicago, 1 explored the legendary Industrial Workers of the World (Wobblies), and found the publication of songbooks to be its main contemporary stock in trade; that, and the rehashing of factional disputes more than half a century old. (The original protagonists had had the good graces to die off in the interim, but their descendants didn’t seem overly conscious of that fact.) On the Boston/New York circuit, the Progressive Labor Faction of what had been SDS held the Maoist monopoly, calling on non-whites to join its version of “Third World Revolution.” Elsewhere, tiny splinter groups advanced the various theses of Euro-communism, Albanian Revolutionary Principles. Kim el Sung’s Maoist variations, and so on, and on; and Karl Hess’and Murray Bookchin's contemporary anarchism were also available commodities. Of course there were also grass roots activism, the growing women's movement. New l.eftish projects, support groups, community organizations and the like. But the sects were the most visible remnants of the organized New Left in the early 1970s. It certainly occurred to me that the white left might not really be “the wave of the future" in terms of an A merican version of radical social change. But a survey of non-white groups revealed essentially the same pattern: an overwhelming reliance on Lenin, Mao, Castro/Guevara; ultimately reliance on adap- tations of theories advanced by Karl Marx well over a century earlier, in Europe. The Black Panther Party, the Young Lords Organization, and the Brown Berets; each group possessed an imported ideology, which, as far as I could see, they were attempting to rhetorically adapt to the American context in the same way as their white counterparts. Nowhere could 1 see anything which remotely resembled the called-for “American Radical Vision” which had so often and so loudly been promoted in both the New Left and mainstream press. But. while I could raise considered objections to these particular developments, 1 could not define what was lacking to establish a theoretical vision that could match the realities of the American context. The whole situation was most discouraging. Of course, there were flickerings in my own experiences that were indicative, but 1 was unable to put them together into anything like a coherent framework. Very briefly, in 1970, left attention had been captured by the “Indians of All Tribes" Occupation of Alcatraz Island; there was a flurry of non-Indian interest, but no more. Locally, in Chicago, Indians occupied an abandoned Nike Missile base; it caused scarcely a ripple of left attention. The Bureau of Indian Affairs Building in Washington, DC. was occupied by a group of Indians for nearly a week, but still left attention was minimal. Then there was Wounded Knee in 1973.. . It was during the American Indian Movement occupation of Wounded Knee that Karl Hess made his appearance at San- gamon State University. The drama unfolding in South Dakota was riveting the attention of most of the country, the left included, as it had become a National Media Event. The American left was finally being made aware of Native Americans, and it was being made aware in precisely the same manner as the rest of the population—through the spectacles offered by CBS/ NBC/ABC. In short, it dawned on me that the American left’s awareness of the situation of Native Americans was not parti- cularly better informed than that demonstrated by the rest of America outside of “Indian Country.” The occupation of Wounded Knee was undertaken pri- marily as a stand concerning issues of treaty rights, sovereignty and self-determination for Native people. These were precisely the issues I was attempting to address through my questions to Karl Hess in a public (overwhelmingly white) forum; they were and are serious issues to any Native American. His replies, and indeed his entire attitude, suddenly clarified the whole range of confusions I had experienced relative to the American left for several years. In the first place, he did not seem to wish to deal with Native American issues at all', he obviously had not considered Indians in the construction of his utopian scenario and the mere introduction of such considerations was so threatening and disturbing as to prompt innuendos of "reaction” from him. Second, he considered this particular form of reactionary question to be in some way weird, not a topic for intelligent discussion. Then there was the pitch to the “greater common good”: there are clearly more invaders than Indians in this country so Indian interests must be subordinate; in fact, given population ratios, a “democratic" assessment of Indian interests must conclude they are almost non-existent, irrelevant in terms of revolutionary consideration. And finally, there was his assertion that to be preoccupied with Native American issues, one has to be Native, an apt summation of the posture of the American left; non-Indians simply have more important things to think about. Perhaps perversely, Hess’ position (if it may be called that) solidified a notion which had been implicit in my ambiguous affiliations with the American left for a long while. This was simply that the touted American Radical Vision was a failed promise; "American” radicalism was fundamentally and com- pletely an intellectual import. Conversely, there could be no American Vision, radical or otherwise, which did not begin with the original “American,” the Native American. Unless and until this population is addressed on its own terms and in accordance with its own definition of its human needs, any conceivable revolutionary theory can only amount to a continuation of “the invasion of America.” So much seemed and still seems academic to me. Unfortunately, the matter seems a bit less obvious to many of my opposition-minded colleagues. There are, of course, a number of arguments to be made, but one of the more basic relates to the issue of landbase. </w:t>
      </w:r>
      <w:r w:rsidRPr="00C27DBD">
        <w:rPr>
          <w:rStyle w:val="StyleUnderline"/>
        </w:rPr>
        <w:t xml:space="preserve">There can be </w:t>
      </w:r>
      <w:r w:rsidRPr="00756DCD">
        <w:rPr>
          <w:rStyle w:val="StyleUnderline"/>
          <w:highlight w:val="cyan"/>
        </w:rPr>
        <w:t>no question</w:t>
      </w:r>
      <w:r w:rsidRPr="00C27DBD">
        <w:rPr>
          <w:rStyle w:val="StyleUnderline"/>
        </w:rPr>
        <w:t xml:space="preserve"> that</w:t>
      </w:r>
      <w:r>
        <w:rPr>
          <w:rStyle w:val="StyleUnderline"/>
        </w:rPr>
        <w:t xml:space="preserve"> </w:t>
      </w:r>
      <w:r w:rsidRPr="00756DCD">
        <w:rPr>
          <w:rStyle w:val="StyleUnderline"/>
          <w:highlight w:val="cyan"/>
        </w:rPr>
        <w:t>the entirety of the</w:t>
      </w:r>
      <w:r w:rsidRPr="00C27DBD">
        <w:rPr>
          <w:rStyle w:val="StyleUnderline"/>
        </w:rPr>
        <w:t xml:space="preserve"> continental </w:t>
      </w:r>
      <w:r w:rsidRPr="00756DCD">
        <w:rPr>
          <w:rStyle w:val="StyleUnderline"/>
          <w:highlight w:val="cyan"/>
        </w:rPr>
        <w:t>U</w:t>
      </w:r>
      <w:r w:rsidRPr="001958F5">
        <w:rPr>
          <w:sz w:val="14"/>
        </w:rPr>
        <w:t xml:space="preserve">nited </w:t>
      </w:r>
      <w:r w:rsidRPr="00756DCD">
        <w:rPr>
          <w:rStyle w:val="StyleUnderline"/>
          <w:highlight w:val="cyan"/>
        </w:rPr>
        <w:t>S</w:t>
      </w:r>
      <w:r w:rsidRPr="001958F5">
        <w:rPr>
          <w:sz w:val="14"/>
        </w:rPr>
        <w:t xml:space="preserve">tates </w:t>
      </w:r>
      <w:r>
        <w:rPr>
          <w:rStyle w:val="StyleUnderline"/>
          <w:highlight w:val="cyan"/>
        </w:rPr>
        <w:t>has been ex</w:t>
      </w:r>
      <w:r w:rsidRPr="00756DCD">
        <w:rPr>
          <w:rStyle w:val="StyleUnderline"/>
          <w:highlight w:val="cyan"/>
        </w:rPr>
        <w:t>propriated from</w:t>
      </w:r>
      <w:r w:rsidRPr="00C27DBD">
        <w:rPr>
          <w:rStyle w:val="StyleUnderline"/>
        </w:rPr>
        <w:t xml:space="preserve"> its original, </w:t>
      </w:r>
      <w:r w:rsidRPr="00756DCD">
        <w:rPr>
          <w:rStyle w:val="StyleUnderline"/>
          <w:highlight w:val="cyan"/>
        </w:rPr>
        <w:t>ind</w:t>
      </w:r>
      <w:r>
        <w:rPr>
          <w:rStyle w:val="StyleUnderline"/>
          <w:highlight w:val="cyan"/>
        </w:rPr>
        <w:t>igenous inhabitants, with incal</w:t>
      </w:r>
      <w:r w:rsidRPr="00756DCD">
        <w:rPr>
          <w:rStyle w:val="StyleUnderline"/>
          <w:highlight w:val="cyan"/>
        </w:rPr>
        <w:t>culably harmful consequences</w:t>
      </w:r>
      <w:r w:rsidRPr="00C27DBD">
        <w:rPr>
          <w:rStyle w:val="StyleUnderline"/>
        </w:rPr>
        <w:t xml:space="preserve"> accruing to them in the process.</w:t>
      </w:r>
      <w:r>
        <w:rPr>
          <w:rStyle w:val="StyleUnderline"/>
        </w:rPr>
        <w:t xml:space="preserve"> </w:t>
      </w:r>
      <w:r w:rsidRPr="00C27DBD">
        <w:rPr>
          <w:rStyle w:val="StyleUnderline"/>
        </w:rPr>
        <w:t xml:space="preserve">From a moral perspective, it should be </w:t>
      </w:r>
      <w:r w:rsidRPr="00756DCD">
        <w:rPr>
          <w:rStyle w:val="StyleUnderline"/>
          <w:highlight w:val="cyan"/>
        </w:rPr>
        <w:t>equally clear that no</w:t>
      </w:r>
      <w:r w:rsidRPr="006821DA">
        <w:rPr>
          <w:rStyle w:val="StyleUnderline"/>
        </w:rPr>
        <w:t xml:space="preserve"> humane </w:t>
      </w:r>
      <w:r w:rsidRPr="00756DCD">
        <w:rPr>
          <w:rStyle w:val="StyleUnderline"/>
          <w:highlight w:val="cyan"/>
        </w:rPr>
        <w:t>solution</w:t>
      </w:r>
      <w:r w:rsidRPr="00C27DBD">
        <w:rPr>
          <w:rStyle w:val="StyleUnderline"/>
        </w:rPr>
        <w:t xml:space="preserve"> to the overall issues confronting any American</w:t>
      </w:r>
      <w:r>
        <w:rPr>
          <w:rStyle w:val="StyleUnderline"/>
        </w:rPr>
        <w:t xml:space="preserve"> </w:t>
      </w:r>
      <w:r w:rsidRPr="00C27DBD">
        <w:rPr>
          <w:rStyle w:val="StyleUnderline"/>
        </w:rPr>
        <w:t xml:space="preserve">radical </w:t>
      </w:r>
      <w:r w:rsidRPr="006821DA">
        <w:rPr>
          <w:rStyle w:val="StyleUnderline"/>
          <w:highlight w:val="cyan"/>
        </w:rPr>
        <w:t>can</w:t>
      </w:r>
      <w:r w:rsidRPr="006821DA">
        <w:rPr>
          <w:rStyle w:val="StyleUnderline"/>
        </w:rPr>
        <w:t xml:space="preserve"> reasonably be said to </w:t>
      </w:r>
      <w:r w:rsidRPr="006821DA">
        <w:rPr>
          <w:rStyle w:val="StyleUnderline"/>
          <w:highlight w:val="cyan"/>
        </w:rPr>
        <w:t>exist, should it exclude mechanisms through which to safeguard the residual landbase</w:t>
      </w:r>
      <w:r>
        <w:rPr>
          <w:rStyle w:val="StyleUnderline"/>
        </w:rPr>
        <w:t xml:space="preserve"> </w:t>
      </w:r>
      <w:r w:rsidRPr="00C27DBD">
        <w:rPr>
          <w:rStyle w:val="StyleUnderline"/>
        </w:rPr>
        <w:t xml:space="preserve">and cultural identities </w:t>
      </w:r>
      <w:r w:rsidRPr="006821DA">
        <w:rPr>
          <w:rStyle w:val="StyleUnderline"/>
          <w:highlight w:val="cyan"/>
        </w:rPr>
        <w:t>of these people</w:t>
      </w:r>
      <w:r w:rsidRPr="001958F5">
        <w:rPr>
          <w:sz w:val="14"/>
        </w:rPr>
        <w:t xml:space="preserve">. This presents a bit of a dilemma in that the land cur- rently occupied by Indian tribal groups contains something on the order of two-thirds of all readily extractable U.S. energy resource deposits, as well as quite substantial inventories of other critical raw materials. Such resources are as necessary to a left- oriented industrialized society as they are to one with a right- wing philosophy. Unless the left acknowledges this, there is potentially no difference between the left and the right in their impact on Native Americans. On the face of it. matters will be essentially the same: </w:t>
      </w:r>
      <w:r w:rsidRPr="00814D39">
        <w:rPr>
          <w:rStyle w:val="StyleUnderline"/>
        </w:rPr>
        <w:t xml:space="preserve">the Indians </w:t>
      </w:r>
      <w:r w:rsidRPr="006821DA">
        <w:rPr>
          <w:rStyle w:val="StyleUnderline"/>
          <w:highlight w:val="cyan"/>
        </w:rPr>
        <w:t>will be divested of</w:t>
      </w:r>
      <w:r w:rsidRPr="00814D39">
        <w:rPr>
          <w:rStyle w:val="StyleUnderline"/>
        </w:rPr>
        <w:t xml:space="preserve"> control over</w:t>
      </w:r>
      <w:r>
        <w:rPr>
          <w:rStyle w:val="StyleUnderline"/>
        </w:rPr>
        <w:t xml:space="preserve"> </w:t>
      </w:r>
      <w:r w:rsidRPr="006821DA">
        <w:rPr>
          <w:rStyle w:val="StyleUnderline"/>
          <w:highlight w:val="cyan"/>
        </w:rPr>
        <w:t>their last remaining resources by all factions of the</w:t>
      </w:r>
      <w:r w:rsidRPr="00814D39">
        <w:rPr>
          <w:rStyle w:val="StyleUnderline"/>
        </w:rPr>
        <w:t xml:space="preserve"> Euro-American </w:t>
      </w:r>
      <w:r w:rsidRPr="00972C7D">
        <w:rPr>
          <w:rStyle w:val="StyleUnderline"/>
          <w:highlight w:val="cyan"/>
        </w:rPr>
        <w:t>political spectrum, unless</w:t>
      </w:r>
      <w:r w:rsidRPr="00814D39">
        <w:rPr>
          <w:rStyle w:val="StyleUnderline"/>
        </w:rPr>
        <w:t xml:space="preserve"> the left </w:t>
      </w:r>
      <w:r w:rsidRPr="00972C7D">
        <w:rPr>
          <w:rStyle w:val="StyleUnderline"/>
          <w:highlight w:val="cyan"/>
        </w:rPr>
        <w:t>can articulate</w:t>
      </w:r>
      <w:r w:rsidRPr="00814D39">
        <w:rPr>
          <w:rStyle w:val="StyleUnderline"/>
        </w:rPr>
        <w:t xml:space="preserve"> a</w:t>
      </w:r>
      <w:r>
        <w:rPr>
          <w:rStyle w:val="StyleUnderline"/>
        </w:rPr>
        <w:t xml:space="preserve"> </w:t>
      </w:r>
      <w:r w:rsidRPr="00814D39">
        <w:rPr>
          <w:rStyle w:val="StyleUnderline"/>
        </w:rPr>
        <w:t xml:space="preserve">coherent formulation of priorities and </w:t>
      </w:r>
      <w:r w:rsidRPr="00972C7D">
        <w:rPr>
          <w:rStyle w:val="StyleUnderline"/>
          <w:highlight w:val="cyan"/>
        </w:rPr>
        <w:t>values allowing for</w:t>
      </w:r>
      <w:r w:rsidRPr="00814D39">
        <w:rPr>
          <w:rStyle w:val="StyleUnderline"/>
        </w:rPr>
        <w:t xml:space="preserve"> (</w:t>
      </w:r>
      <w:r w:rsidRPr="00972C7D">
        <w:rPr>
          <w:rStyle w:val="StyleUnderline"/>
          <w:highlight w:val="cyan"/>
        </w:rPr>
        <w:t>at the</w:t>
      </w:r>
      <w:r>
        <w:rPr>
          <w:rStyle w:val="StyleUnderline"/>
        </w:rPr>
        <w:t xml:space="preserve"> </w:t>
      </w:r>
      <w:r w:rsidRPr="00814D39">
        <w:rPr>
          <w:rStyle w:val="StyleUnderline"/>
        </w:rPr>
        <w:t xml:space="preserve">very </w:t>
      </w:r>
      <w:r w:rsidRPr="00972C7D">
        <w:rPr>
          <w:rStyle w:val="StyleUnderline"/>
          <w:highlight w:val="cyan"/>
        </w:rPr>
        <w:t>least</w:t>
      </w:r>
      <w:r w:rsidRPr="00814D39">
        <w:rPr>
          <w:rStyle w:val="StyleUnderline"/>
        </w:rPr>
        <w:t xml:space="preserve">) </w:t>
      </w:r>
      <w:r w:rsidRPr="00972C7D">
        <w:rPr>
          <w:rStyle w:val="StyleUnderline"/>
          <w:highlight w:val="cyan"/>
        </w:rPr>
        <w:t>maintenance of the</w:t>
      </w:r>
      <w:r w:rsidRPr="00814D39">
        <w:rPr>
          <w:rStyle w:val="StyleUnderline"/>
        </w:rPr>
        <w:t xml:space="preserve"> Indian/white </w:t>
      </w:r>
      <w:r w:rsidRPr="00972C7D">
        <w:rPr>
          <w:rStyle w:val="StyleUnderline"/>
          <w:highlight w:val="cyan"/>
        </w:rPr>
        <w:t>status quo in terms of landbase</w:t>
      </w:r>
      <w:r w:rsidRPr="00814D39">
        <w:rPr>
          <w:rStyle w:val="StyleUnderline"/>
        </w:rPr>
        <w:t>. This is not an unimportant consideration, given the</w:t>
      </w:r>
      <w:r>
        <w:rPr>
          <w:rStyle w:val="StyleUnderline"/>
        </w:rPr>
        <w:t xml:space="preserve"> </w:t>
      </w:r>
      <w:r w:rsidRPr="00814D39">
        <w:rPr>
          <w:rStyle w:val="StyleUnderline"/>
        </w:rPr>
        <w:t>direct linkage of indigenous cultures to various geographical</w:t>
      </w:r>
      <w:r>
        <w:rPr>
          <w:rStyle w:val="StyleUnderline"/>
        </w:rPr>
        <w:t xml:space="preserve"> </w:t>
      </w:r>
      <w:r w:rsidRPr="00814D39">
        <w:rPr>
          <w:rStyle w:val="StyleUnderline"/>
        </w:rPr>
        <w:t xml:space="preserve">areas and conditions. </w:t>
      </w:r>
      <w:r w:rsidRPr="00972C7D">
        <w:rPr>
          <w:rStyle w:val="StyleUnderline"/>
          <w:highlight w:val="cyan"/>
        </w:rPr>
        <w:t>The alternative</w:t>
      </w:r>
      <w:r w:rsidRPr="00814D39">
        <w:rPr>
          <w:rStyle w:val="StyleUnderline"/>
        </w:rPr>
        <w:t xml:space="preserve"> to a satisfactory solution </w:t>
      </w:r>
      <w:r w:rsidRPr="00972C7D">
        <w:rPr>
          <w:rStyle w:val="StyleUnderline"/>
          <w:highlight w:val="cyan"/>
        </w:rPr>
        <w:t>in this instance is genocide</w:t>
      </w:r>
      <w:r w:rsidRPr="001958F5">
        <w:rPr>
          <w:sz w:val="14"/>
        </w:rPr>
        <w:t>.</w:t>
      </w:r>
    </w:p>
    <w:p w:rsidR="00447E5D" w:rsidRDefault="00447E5D" w:rsidP="00447E5D"/>
    <w:p w:rsidR="004D033B" w:rsidRDefault="004D033B" w:rsidP="004D033B">
      <w:pPr>
        <w:pStyle w:val="Heading3"/>
      </w:pPr>
      <w:r>
        <w:t>2ac –</w:t>
      </w:r>
      <w:r w:rsidR="005E5962">
        <w:t xml:space="preserve"> </w:t>
      </w:r>
      <w:r w:rsidR="00966640">
        <w:t>perm</w:t>
      </w:r>
    </w:p>
    <w:p w:rsidR="004D033B" w:rsidRDefault="004D033B" w:rsidP="004D033B"/>
    <w:p w:rsidR="004D033B" w:rsidRDefault="00F01FF4" w:rsidP="00F01FF4">
      <w:pPr>
        <w:pStyle w:val="Heading4"/>
      </w:pPr>
      <w:r>
        <w:t>Perm – do the plan and</w:t>
      </w:r>
      <w:r w:rsidRPr="006F400F">
        <w:rPr>
          <w:b w:val="0"/>
        </w:rPr>
        <w:t xml:space="preserve"> [the ALT]</w:t>
      </w:r>
    </w:p>
    <w:p w:rsidR="00855C99" w:rsidRPr="00855C99" w:rsidRDefault="00855C99" w:rsidP="00855C99">
      <w:pPr>
        <w:pStyle w:val="Heading4"/>
      </w:pPr>
      <w:r>
        <w:t xml:space="preserve">Not severance – negative state action, reflexivity, and </w:t>
      </w:r>
      <w:r w:rsidR="00E871CB">
        <w:t>different actors in different contexts all shield</w:t>
      </w:r>
    </w:p>
    <w:p w:rsidR="004D033B" w:rsidRDefault="004D033B" w:rsidP="004D033B">
      <w:pPr>
        <w:pStyle w:val="CiteSpacing"/>
      </w:pPr>
      <w:r w:rsidRPr="00464392">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B30ACB">
        <w:rPr>
          <w:i/>
        </w:rPr>
        <w:t>Racial Formation in the Twenty-First Century</w:t>
      </w:r>
      <w:r>
        <w:t>, eds. Daniel Martinez HoSang, Oneka LaBennett, &amp; Laura Pulido, University of California Press, 2012, ISBN 978-0-520-27343-6, p.79-80)KMM</w:t>
      </w:r>
    </w:p>
    <w:p w:rsidR="004D033B" w:rsidRPr="00440199" w:rsidRDefault="004D033B" w:rsidP="004D033B">
      <w:pPr>
        <w:rPr>
          <w:sz w:val="14"/>
        </w:rPr>
      </w:pPr>
      <w:r w:rsidRPr="00440199">
        <w:rPr>
          <w:sz w:val="14"/>
        </w:rPr>
        <w:t xml:space="preserve">In addition, the strategy of addressing race first and then colonialism second presupposes that white supremacy and settler colonialism do not mutually inform either other—that racism provides the anchor for maintaining settler colonialism. In the end, Williams appears to recapitulate settler colonialism when he calls for “decolonizing the present-day U.S. Supreme Court’s Indian law” in order to secure a “measured separatism for tribes in a truly postcolonial, totally decolonized U.S. society” (R. Williams 2005, xxix, 172). He holds out hope for a “postcolonial nonracist approach to defi ning Indian rights under the Constitution and laws of the United States” (164; emphasis mine), as if the Constitution is itself not a colonial document. </w:t>
      </w:r>
      <w:r w:rsidRPr="00CC3856">
        <w:rPr>
          <w:rStyle w:val="StyleUnderline"/>
        </w:rPr>
        <w:t>Obviously, if the U</w:t>
      </w:r>
      <w:r w:rsidRPr="00440199">
        <w:rPr>
          <w:sz w:val="14"/>
        </w:rPr>
        <w:t xml:space="preserve">nited </w:t>
      </w:r>
      <w:r w:rsidRPr="00CC3856">
        <w:rPr>
          <w:rStyle w:val="StyleUnderline"/>
        </w:rPr>
        <w:t>S</w:t>
      </w:r>
      <w:r w:rsidRPr="00440199">
        <w:rPr>
          <w:sz w:val="14"/>
        </w:rPr>
        <w:t xml:space="preserve">tates and its highest court </w:t>
      </w:r>
      <w:r w:rsidRPr="00CC3856">
        <w:rPr>
          <w:rStyle w:val="StyleUnderline"/>
        </w:rPr>
        <w:t>were “totally decolonized,” they would not exist</w:t>
      </w:r>
      <w:r w:rsidRPr="00440199">
        <w:rPr>
          <w:sz w:val="14"/>
        </w:rPr>
        <w:t xml:space="preserve">. In the end, Williams’s long-term vision does not seem to go beyond state recognition within a colonial framework. That said, this critique is in no way meant to invalidate the important contributions Williams makes in intersecting Native studies with critical race theory. </w:t>
      </w:r>
      <w:r w:rsidRPr="00B15881">
        <w:rPr>
          <w:rStyle w:val="StyleUnderline"/>
        </w:rPr>
        <w:t xml:space="preserve">The </w:t>
      </w:r>
      <w:r w:rsidRPr="00595DC5">
        <w:rPr>
          <w:rStyle w:val="Emphasis"/>
          <w:highlight w:val="cyan"/>
        </w:rPr>
        <w:t>apparent contradictions</w:t>
      </w:r>
      <w:r w:rsidRPr="00B15881">
        <w:rPr>
          <w:rStyle w:val="StyleUnderline"/>
        </w:rPr>
        <w:t xml:space="preserve"> in his analysis may well be </w:t>
      </w:r>
      <w:r w:rsidRPr="00440199">
        <w:rPr>
          <w:rStyle w:val="StyleUnderline"/>
          <w:highlight w:val="cyan"/>
        </w:rPr>
        <w:t>based less on</w:t>
      </w:r>
      <w:r w:rsidRPr="00B15881">
        <w:rPr>
          <w:rStyle w:val="StyleUnderline"/>
        </w:rPr>
        <w:t xml:space="preserve"> his </w:t>
      </w:r>
      <w:r w:rsidRPr="00440199">
        <w:rPr>
          <w:rStyle w:val="StyleUnderline"/>
          <w:highlight w:val="cyan"/>
        </w:rPr>
        <w:t>actual thinking than</w:t>
      </w:r>
      <w:r w:rsidRPr="00B15881">
        <w:rPr>
          <w:rStyle w:val="StyleUnderline"/>
        </w:rPr>
        <w:t xml:space="preserve"> on </w:t>
      </w:r>
      <w:r w:rsidRPr="00440199">
        <w:rPr>
          <w:rStyle w:val="StyleUnderline"/>
          <w:highlight w:val="cyan"/>
        </w:rPr>
        <w:t xml:space="preserve">a </w:t>
      </w:r>
      <w:r w:rsidRPr="00595DC5">
        <w:rPr>
          <w:rStyle w:val="Emphasis"/>
          <w:highlight w:val="cyan"/>
        </w:rPr>
        <w:t>rhetorical strategy designed to convince legal scholars</w:t>
      </w:r>
      <w:r w:rsidRPr="00440199">
        <w:rPr>
          <w:rStyle w:val="StyleUnderline"/>
        </w:rPr>
        <w:t xml:space="preserve"> to take seriously his claims</w:t>
      </w:r>
      <w:r w:rsidRPr="00B15881">
        <w:rPr>
          <w:rStyle w:val="StyleUnderline"/>
        </w:rPr>
        <w:t xml:space="preserve">. In addition, </w:t>
      </w:r>
      <w:r w:rsidRPr="003C65FD">
        <w:rPr>
          <w:rStyle w:val="Emphasis"/>
          <w:highlight w:val="cyan"/>
        </w:rPr>
        <w:t>while conditions of settler colonialism continue to exist, short-term legal and political strategies are needed to address current conditions</w:t>
      </w:r>
      <w:r w:rsidRPr="00440199">
        <w:rPr>
          <w:sz w:val="14"/>
        </w:rPr>
        <w:t xml:space="preserve">. As Michelle Alexander notes, </w:t>
      </w:r>
      <w:r w:rsidRPr="003C65FD">
        <w:rPr>
          <w:rStyle w:val="Emphasis"/>
          <w:highlight w:val="cyan"/>
        </w:rPr>
        <w:t>reform and revolutionary strategies are not mutually inconsistent</w:t>
      </w:r>
      <w:r w:rsidRPr="00440199">
        <w:rPr>
          <w:sz w:val="14"/>
        </w:rPr>
        <w:t xml:space="preserve">. </w:t>
      </w:r>
      <w:r w:rsidRPr="00595DC5">
        <w:rPr>
          <w:rStyle w:val="Emphasis"/>
        </w:rPr>
        <w:t xml:space="preserve">Reformist strategies </w:t>
      </w:r>
      <w:r w:rsidRPr="00595DC5">
        <w:rPr>
          <w:rStyle w:val="Emphasis"/>
          <w:highlight w:val="cyan"/>
        </w:rPr>
        <w:t>can be movement-building if articulated as such</w:t>
      </w:r>
      <w:r w:rsidRPr="00440199">
        <w:rPr>
          <w:sz w:val="14"/>
        </w:rPr>
        <w:t xml:space="preserve"> (Alexander 2010). In this regard, Williams’s provocative call to overturn the precedents established in Johnson v. McIntosh and the Cherokee Nation cases speaks to the manner in which Native sovereignty struggles have unwittingly built their short-term legal strategies on a foundation of white supremacy. And as Scott Lyons’s germinal work on Native nationalism suggests, </w:t>
      </w:r>
      <w:r w:rsidRPr="003C65FD">
        <w:rPr>
          <w:rStyle w:val="StyleUnderline"/>
          <w:highlight w:val="cyan"/>
        </w:rPr>
        <w:t>any</w:t>
      </w:r>
      <w:r w:rsidRPr="00440199">
        <w:rPr>
          <w:rStyle w:val="StyleUnderline"/>
        </w:rPr>
        <w:t xml:space="preserve"> project centered on </w:t>
      </w:r>
      <w:r w:rsidRPr="003C65FD">
        <w:rPr>
          <w:rStyle w:val="StyleUnderline"/>
          <w:highlight w:val="cyan"/>
        </w:rPr>
        <w:t>decolonization begins with</w:t>
      </w:r>
      <w:r w:rsidRPr="005353BD">
        <w:rPr>
          <w:rStyle w:val="StyleUnderline"/>
        </w:rPr>
        <w:t xml:space="preserve"> the political and legal conditions under which we currently live, and so our project is to </w:t>
      </w:r>
      <w:r w:rsidRPr="005353BD">
        <w:rPr>
          <w:rStyle w:val="Emphasis"/>
        </w:rPr>
        <w:t xml:space="preserve">make </w:t>
      </w:r>
      <w:r w:rsidRPr="00C03F95">
        <w:rPr>
          <w:rStyle w:val="Emphasis"/>
          <w:highlight w:val="cyan"/>
        </w:rPr>
        <w:t>the most strategic use of the political and legal instruments before us while remaining critical of how we can be co-opted by using them</w:t>
      </w:r>
      <w:r w:rsidRPr="00440199">
        <w:rPr>
          <w:sz w:val="14"/>
        </w:rPr>
        <w:t xml:space="preserve"> (Lyons 2010). </w:t>
      </w:r>
      <w:r w:rsidRPr="00971696">
        <w:rPr>
          <w:rStyle w:val="StyleUnderline"/>
        </w:rPr>
        <w:t>But in the end</w:t>
      </w:r>
      <w:r w:rsidRPr="00440199">
        <w:rPr>
          <w:sz w:val="14"/>
        </w:rPr>
        <w:t xml:space="preserve">, as Taiaike Alfred and Coulthard argue, </w:t>
      </w:r>
      <w:r w:rsidRPr="00971696">
        <w:rPr>
          <w:rStyle w:val="StyleUnderline"/>
          <w:highlight w:val="cyan"/>
        </w:rPr>
        <w:t>we</w:t>
      </w:r>
      <w:r w:rsidRPr="00971696">
        <w:rPr>
          <w:rStyle w:val="StyleUnderline"/>
        </w:rPr>
        <w:t xml:space="preserve"> must </w:t>
      </w:r>
      <w:r w:rsidRPr="00971696">
        <w:rPr>
          <w:rStyle w:val="Emphasis"/>
          <w:highlight w:val="cyan"/>
        </w:rPr>
        <w:t>build on this work</w:t>
      </w:r>
      <w:r w:rsidRPr="00971696">
        <w:rPr>
          <w:rStyle w:val="StyleUnderline"/>
          <w:highlight w:val="cyan"/>
        </w:rPr>
        <w:t xml:space="preserve"> by rethinking liberation outside the</w:t>
      </w:r>
      <w:r w:rsidRPr="00971696">
        <w:rPr>
          <w:rStyle w:val="StyleUnderline"/>
        </w:rPr>
        <w:t xml:space="preserve"> framework of the white supremacist </w:t>
      </w:r>
      <w:r w:rsidRPr="00971696">
        <w:rPr>
          <w:rStyle w:val="StyleUnderline"/>
          <w:highlight w:val="cyan"/>
        </w:rPr>
        <w:t>settler state</w:t>
      </w:r>
      <w:r w:rsidRPr="00440199">
        <w:rPr>
          <w:sz w:val="14"/>
        </w:rPr>
        <w:t xml:space="preserve"> (Alfred 1999; Coulthard 2007). </w:t>
      </w:r>
    </w:p>
    <w:p w:rsidR="004D033B" w:rsidRDefault="004D033B" w:rsidP="004D033B"/>
    <w:p w:rsidR="004D033B" w:rsidRDefault="004D033B" w:rsidP="004D033B">
      <w:pPr>
        <w:pStyle w:val="Heading3"/>
      </w:pPr>
      <w:r>
        <w:t>1ar – perm</w:t>
      </w:r>
    </w:p>
    <w:p w:rsidR="004D033B" w:rsidRDefault="004D033B" w:rsidP="004D033B"/>
    <w:p w:rsidR="004D033B" w:rsidRDefault="004D033B" w:rsidP="004D033B">
      <w:pPr>
        <w:pStyle w:val="Heading4"/>
      </w:pPr>
      <w:r>
        <w:t>The 1AC doesn’t preclude the ALT</w:t>
      </w:r>
    </w:p>
    <w:p w:rsidR="004D033B" w:rsidRDefault="004D033B" w:rsidP="004D033B">
      <w:pPr>
        <w:pStyle w:val="CiteSpacing"/>
      </w:pPr>
      <w:r w:rsidRPr="00AF3E04">
        <w:rPr>
          <w:rStyle w:val="Style13ptBold"/>
        </w:rPr>
        <w:t>Newman 10</w:t>
      </w:r>
      <w:r w:rsidRPr="00DD173A">
        <w:t xml:space="preserve"> </w:t>
      </w:r>
      <w:r>
        <w:t xml:space="preserve">(Saul Newman, </w:t>
      </w:r>
      <w:r w:rsidRPr="00053AEF">
        <w:t>Reader in Political Theory at Goldsmiths College, University of London</w:t>
      </w:r>
      <w:r>
        <w:t>, former research associate in politics at the University of Western Australia,</w:t>
      </w:r>
      <w:r w:rsidRPr="00053AEF">
        <w:t xml:space="preserve"> Ph.D political science</w:t>
      </w:r>
      <w:r>
        <w:t>,</w:t>
      </w:r>
      <w:r w:rsidRPr="00053AEF">
        <w:t xml:space="preserve"> University of New South Wales</w:t>
      </w:r>
      <w:r>
        <w:t xml:space="preserve">, </w:t>
      </w:r>
      <w:r w:rsidRPr="00053AEF">
        <w:t xml:space="preserve">B.A. </w:t>
      </w:r>
      <w:r>
        <w:t>University of Sydney, “The Horizon of Anarchy: Anarchism and Contemporary Radical Thought,” Theory &amp; Event, 13(2), 2010, DOI 10.1353/tae.0.0132, ProjectMUSE)KMM</w:t>
      </w:r>
    </w:p>
    <w:p w:rsidR="004D033B" w:rsidRPr="00705F43" w:rsidRDefault="004D033B" w:rsidP="004D033B">
      <w:pPr>
        <w:rPr>
          <w:sz w:val="14"/>
        </w:rPr>
      </w:pPr>
      <w:r w:rsidRPr="00705F43">
        <w:rPr>
          <w:sz w:val="14"/>
        </w:rPr>
        <w:t xml:space="preserve">There are two aspects that I would like to address here. Firstly, the notion of demand: </w:t>
      </w:r>
      <w:r w:rsidRPr="00705F43">
        <w:rPr>
          <w:rStyle w:val="StyleUnderline"/>
          <w:highlight w:val="cyan"/>
        </w:rPr>
        <w:t>making</w:t>
      </w:r>
      <w:r w:rsidRPr="00705F43">
        <w:rPr>
          <w:rStyle w:val="StyleUnderline"/>
        </w:rPr>
        <w:t xml:space="preserve"> certain </w:t>
      </w:r>
      <w:r w:rsidRPr="00AE63A4">
        <w:rPr>
          <w:rStyle w:val="Emphasis"/>
          <w:highlight w:val="cyan"/>
        </w:rPr>
        <w:t>demands on the state</w:t>
      </w:r>
      <w:r w:rsidRPr="00705F43">
        <w:rPr>
          <w:rStyle w:val="StyleUnderline"/>
        </w:rPr>
        <w:t xml:space="preserve"> – say</w:t>
      </w:r>
      <w:r w:rsidRPr="00705F43">
        <w:rPr>
          <w:sz w:val="14"/>
        </w:rPr>
        <w:t xml:space="preserve"> for higher wages, equal rights for excluded groups, to not go to war, or an </w:t>
      </w:r>
      <w:r w:rsidRPr="00705F43">
        <w:rPr>
          <w:rStyle w:val="StyleUnderline"/>
        </w:rPr>
        <w:t xml:space="preserve">end to draconian policing – is one of the basic strategies of social movements and radical groups. Making such demands </w:t>
      </w:r>
      <w:r w:rsidRPr="00AE63A4">
        <w:rPr>
          <w:rStyle w:val="Emphasis"/>
          <w:highlight w:val="cyan"/>
        </w:rPr>
        <w:t>does not</w:t>
      </w:r>
      <w:r w:rsidRPr="00AE63A4">
        <w:rPr>
          <w:rStyle w:val="Emphasis"/>
        </w:rPr>
        <w:t xml:space="preserve"> necessarily </w:t>
      </w:r>
      <w:r w:rsidRPr="00AE63A4">
        <w:rPr>
          <w:rStyle w:val="Emphasis"/>
          <w:highlight w:val="cyan"/>
        </w:rPr>
        <w:t>mean working within the state or reaffirming its legitimacy</w:t>
      </w:r>
      <w:r w:rsidRPr="00705F43">
        <w:rPr>
          <w:rStyle w:val="StyleUnderline"/>
        </w:rPr>
        <w:t xml:space="preserve">. On the contrary, demands are </w:t>
      </w:r>
      <w:r w:rsidRPr="00AE63A4">
        <w:rPr>
          <w:rStyle w:val="StyleUnderline"/>
          <w:highlight w:val="cyan"/>
        </w:rPr>
        <w:t xml:space="preserve">made </w:t>
      </w:r>
      <w:r w:rsidRPr="00AE63A4">
        <w:rPr>
          <w:rStyle w:val="Emphasis"/>
          <w:highlight w:val="cyan"/>
        </w:rPr>
        <w:t>from a position outside</w:t>
      </w:r>
      <w:r w:rsidRPr="00705F43">
        <w:rPr>
          <w:rStyle w:val="StyleUnderline"/>
        </w:rPr>
        <w:t xml:space="preserve"> the political order, </w:t>
      </w:r>
      <w:r w:rsidRPr="00AE63A4">
        <w:rPr>
          <w:rStyle w:val="StyleUnderline"/>
          <w:highlight w:val="cyan"/>
        </w:rPr>
        <w:t>and</w:t>
      </w:r>
      <w:r w:rsidRPr="00705F43">
        <w:rPr>
          <w:rStyle w:val="StyleUnderline"/>
        </w:rPr>
        <w:t xml:space="preserve"> they often </w:t>
      </w:r>
      <w:r w:rsidRPr="00AE63A4">
        <w:rPr>
          <w:rStyle w:val="Emphasis"/>
          <w:highlight w:val="cyan"/>
        </w:rPr>
        <w:t>exceed the</w:t>
      </w:r>
      <w:r w:rsidRPr="00AE63A4">
        <w:rPr>
          <w:rStyle w:val="Emphasis"/>
        </w:rPr>
        <w:t xml:space="preserve"> question of the </w:t>
      </w:r>
      <w:r w:rsidRPr="00AE63A4">
        <w:rPr>
          <w:rStyle w:val="Emphasis"/>
          <w:highlight w:val="cyan"/>
        </w:rPr>
        <w:t>implementation of this</w:t>
      </w:r>
      <w:r w:rsidRPr="00AE63A4">
        <w:rPr>
          <w:rStyle w:val="Emphasis"/>
        </w:rPr>
        <w:t xml:space="preserve"> or that </w:t>
      </w:r>
      <w:r w:rsidRPr="00AE63A4">
        <w:rPr>
          <w:rStyle w:val="Emphasis"/>
          <w:highlight w:val="cyan"/>
        </w:rPr>
        <w:t>specific measure</w:t>
      </w:r>
      <w:r w:rsidRPr="00705F43">
        <w:rPr>
          <w:rStyle w:val="StyleUnderline"/>
        </w:rPr>
        <w:t xml:space="preserve">. They </w:t>
      </w:r>
      <w:r w:rsidRPr="005E15B4">
        <w:rPr>
          <w:rStyle w:val="Emphasis"/>
          <w:highlight w:val="cyan"/>
        </w:rPr>
        <w:t>implicitly</w:t>
      </w:r>
      <w:r w:rsidRPr="00AE63A4">
        <w:rPr>
          <w:rStyle w:val="Emphasis"/>
        </w:rPr>
        <w:t xml:space="preserve"> call into </w:t>
      </w:r>
      <w:r w:rsidRPr="005E15B4">
        <w:rPr>
          <w:rStyle w:val="Emphasis"/>
          <w:highlight w:val="cyan"/>
        </w:rPr>
        <w:t>question</w:t>
      </w:r>
      <w:r w:rsidRPr="00AE63A4">
        <w:rPr>
          <w:rStyle w:val="Emphasis"/>
        </w:rPr>
        <w:t xml:space="preserve"> the </w:t>
      </w:r>
      <w:r w:rsidRPr="005E15B4">
        <w:rPr>
          <w:rStyle w:val="Emphasis"/>
          <w:highlight w:val="cyan"/>
        </w:rPr>
        <w:t>legitimacy</w:t>
      </w:r>
      <w:r w:rsidRPr="005E15B4">
        <w:rPr>
          <w:rStyle w:val="StyleUnderline"/>
          <w:highlight w:val="cyan"/>
        </w:rPr>
        <w:t xml:space="preserve"> and</w:t>
      </w:r>
      <w:r w:rsidRPr="00705F43">
        <w:rPr>
          <w:rStyle w:val="StyleUnderline"/>
        </w:rPr>
        <w:t xml:space="preserve"> even the </w:t>
      </w:r>
      <w:r w:rsidRPr="005E15B4">
        <w:rPr>
          <w:rStyle w:val="Emphasis"/>
          <w:highlight w:val="cyan"/>
        </w:rPr>
        <w:t>sovereignty</w:t>
      </w:r>
      <w:r w:rsidRPr="00705F43">
        <w:rPr>
          <w:rStyle w:val="StyleUnderline"/>
        </w:rPr>
        <w:t xml:space="preserve"> of the state </w:t>
      </w:r>
      <w:r w:rsidRPr="005E15B4">
        <w:rPr>
          <w:rStyle w:val="StyleUnderline"/>
          <w:highlight w:val="cyan"/>
        </w:rPr>
        <w:t xml:space="preserve">by </w:t>
      </w:r>
      <w:r w:rsidRPr="005E15B4">
        <w:rPr>
          <w:rStyle w:val="Emphasis"/>
          <w:highlight w:val="cyan"/>
        </w:rPr>
        <w:t>highlighting</w:t>
      </w:r>
      <w:r w:rsidRPr="00AE63A4">
        <w:rPr>
          <w:rStyle w:val="Emphasis"/>
        </w:rPr>
        <w:t xml:space="preserve"> fundamental </w:t>
      </w:r>
      <w:r w:rsidRPr="005E15B4">
        <w:rPr>
          <w:rStyle w:val="Emphasis"/>
          <w:highlight w:val="cyan"/>
        </w:rPr>
        <w:t>inconsistencies</w:t>
      </w:r>
      <w:r w:rsidRPr="005E15B4">
        <w:rPr>
          <w:rStyle w:val="StyleUnderline"/>
          <w:highlight w:val="cyan"/>
        </w:rPr>
        <w:t xml:space="preserve"> between</w:t>
      </w:r>
      <w:r w:rsidRPr="00705F43">
        <w:rPr>
          <w:rStyle w:val="StyleUnderline"/>
        </w:rPr>
        <w:t xml:space="preserve">, for instance, a formal constitutional order which guarantees certain rights and </w:t>
      </w:r>
      <w:r w:rsidRPr="005E15B4">
        <w:rPr>
          <w:rStyle w:val="StyleUnderline"/>
          <w:highlight w:val="cyan"/>
        </w:rPr>
        <w:t>equalities, and state practices</w:t>
      </w:r>
      <w:r w:rsidRPr="00705F43">
        <w:rPr>
          <w:rStyle w:val="StyleUnderline"/>
        </w:rPr>
        <w:t xml:space="preserve"> which in reality violate and deny them</w:t>
      </w:r>
      <w:r w:rsidRPr="00705F43">
        <w:rPr>
          <w:sz w:val="14"/>
        </w:rPr>
        <w:t xml:space="preserve">. Jacques Rancière gives a succinct example of this when he discusses Olympe de Gouges, who, at the time of the French Revolution, demanded that women be given the right to go to the Assembly. In doing so, she demonstrated the inconsistency between the promise of equality – invoked in a general sense and yet denied in the particular by the Declaration of the Rights of Man and the Citizen – and the political order which was formally based on this: “They acted as subjects that did not have the rights that they had and had the rights that they had not.”17 </w:t>
      </w:r>
      <w:r w:rsidRPr="00705F43">
        <w:rPr>
          <w:rStyle w:val="StyleUnderline"/>
        </w:rPr>
        <w:t xml:space="preserve">While this was a demand for inclusion within the political order, it at the same time exposed a fissure or inconsistency in this order that was potentially destabilising, thus seeking to transcend the limits of that order.  Let’s take another example: </w:t>
      </w:r>
      <w:r w:rsidRPr="00A5183C">
        <w:rPr>
          <w:rStyle w:val="StyleUnderline"/>
          <w:highlight w:val="cyan"/>
        </w:rPr>
        <w:t xml:space="preserve">the </w:t>
      </w:r>
      <w:r w:rsidRPr="00A5183C">
        <w:rPr>
          <w:rStyle w:val="Emphasis"/>
          <w:highlight w:val="cyan"/>
        </w:rPr>
        <w:t>demand to end</w:t>
      </w:r>
      <w:r w:rsidRPr="005E15B4">
        <w:rPr>
          <w:rStyle w:val="Emphasis"/>
        </w:rPr>
        <w:t xml:space="preserve"> draconian </w:t>
      </w:r>
      <w:r w:rsidRPr="00A5183C">
        <w:rPr>
          <w:rStyle w:val="Emphasis"/>
          <w:highlight w:val="cyan"/>
        </w:rPr>
        <w:t>border control measures and</w:t>
      </w:r>
      <w:r w:rsidRPr="005E15B4">
        <w:rPr>
          <w:rStyle w:val="Emphasis"/>
        </w:rPr>
        <w:t xml:space="preserve"> to </w:t>
      </w:r>
      <w:r w:rsidRPr="00A5183C">
        <w:rPr>
          <w:rStyle w:val="Emphasis"/>
          <w:highlight w:val="cyan"/>
        </w:rPr>
        <w:t>guarantee</w:t>
      </w:r>
      <w:r w:rsidRPr="005E15B4">
        <w:rPr>
          <w:rStyle w:val="Emphasis"/>
        </w:rPr>
        <w:t xml:space="preserve"> the </w:t>
      </w:r>
      <w:r w:rsidRPr="00A5183C">
        <w:rPr>
          <w:rStyle w:val="Emphasis"/>
          <w:highlight w:val="cyan"/>
        </w:rPr>
        <w:t>rights of</w:t>
      </w:r>
      <w:r w:rsidRPr="005E15B4">
        <w:rPr>
          <w:rStyle w:val="Emphasis"/>
        </w:rPr>
        <w:t xml:space="preserve"> ‘illegal’ </w:t>
      </w:r>
      <w:r w:rsidRPr="00A5183C">
        <w:rPr>
          <w:rStyle w:val="Emphasis"/>
          <w:highlight w:val="cyan"/>
        </w:rPr>
        <w:t>migrants</w:t>
      </w:r>
      <w:r w:rsidRPr="00705F43">
        <w:rPr>
          <w:rStyle w:val="StyleUnderline"/>
        </w:rPr>
        <w:t xml:space="preserve">. </w:t>
      </w:r>
      <w:r w:rsidRPr="00A5183C">
        <w:rPr>
          <w:rStyle w:val="StyleUnderline"/>
          <w:highlight w:val="cyan"/>
        </w:rPr>
        <w:t>While</w:t>
      </w:r>
      <w:r w:rsidRPr="00705F43">
        <w:rPr>
          <w:rStyle w:val="StyleUnderline"/>
        </w:rPr>
        <w:t xml:space="preserve"> this is also a demand, to some extent, </w:t>
      </w:r>
      <w:r w:rsidRPr="00A5183C">
        <w:rPr>
          <w:rStyle w:val="StyleUnderline"/>
          <w:highlight w:val="cyan"/>
        </w:rPr>
        <w:t>for</w:t>
      </w:r>
      <w:r w:rsidRPr="00705F43">
        <w:rPr>
          <w:rStyle w:val="StyleUnderline"/>
        </w:rPr>
        <w:t xml:space="preserve"> the </w:t>
      </w:r>
      <w:r w:rsidRPr="00A5183C">
        <w:rPr>
          <w:rStyle w:val="Emphasis"/>
          <w:highlight w:val="cyan"/>
        </w:rPr>
        <w:t>inclusion</w:t>
      </w:r>
      <w:r w:rsidRPr="00705F43">
        <w:rPr>
          <w:rStyle w:val="StyleUnderline"/>
        </w:rPr>
        <w:t xml:space="preserve"> of those currently excluded from the nation state order, it </w:t>
      </w:r>
      <w:r w:rsidRPr="00A5183C">
        <w:rPr>
          <w:rStyle w:val="StyleUnderline"/>
          <w:highlight w:val="cyan"/>
        </w:rPr>
        <w:t>nevertheless</w:t>
      </w:r>
      <w:r w:rsidRPr="00705F43">
        <w:rPr>
          <w:rStyle w:val="StyleUnderline"/>
        </w:rPr>
        <w:t xml:space="preserve"> comes from a place outside it – </w:t>
      </w:r>
      <w:r w:rsidRPr="00A5183C">
        <w:rPr>
          <w:rStyle w:val="Emphasis"/>
          <w:highlight w:val="cyan"/>
        </w:rPr>
        <w:t>challenging</w:t>
      </w:r>
      <w:r w:rsidRPr="00A5183C">
        <w:rPr>
          <w:rStyle w:val="Emphasis"/>
        </w:rPr>
        <w:t xml:space="preserve"> the sovereign </w:t>
      </w:r>
      <w:r w:rsidRPr="00A5183C">
        <w:rPr>
          <w:rStyle w:val="Emphasis"/>
          <w:highlight w:val="cyan"/>
        </w:rPr>
        <w:t>prerogative</w:t>
      </w:r>
      <w:r w:rsidRPr="00A5183C">
        <w:rPr>
          <w:rStyle w:val="Emphasis"/>
        </w:rPr>
        <w:t xml:space="preserve"> of the nation state </w:t>
      </w:r>
      <w:r w:rsidRPr="00A5183C">
        <w:rPr>
          <w:rStyle w:val="Emphasis"/>
          <w:highlight w:val="cyan"/>
        </w:rPr>
        <w:t>to determine</w:t>
      </w:r>
      <w:r w:rsidRPr="00A5183C">
        <w:rPr>
          <w:rStyle w:val="Emphasis"/>
        </w:rPr>
        <w:t xml:space="preserve"> its </w:t>
      </w:r>
      <w:r w:rsidRPr="00A5183C">
        <w:rPr>
          <w:rStyle w:val="Emphasis"/>
          <w:highlight w:val="cyan"/>
        </w:rPr>
        <w:t>borders</w:t>
      </w:r>
      <w:r w:rsidRPr="00705F43">
        <w:rPr>
          <w:rStyle w:val="StyleUnderline"/>
        </w:rPr>
        <w:t>. It also highlights central contradictions and tensions within global capitalism and its relation to the nation state: while global capitalism claims to promote the free movement of people</w:t>
      </w:r>
      <w:r w:rsidRPr="00705F43">
        <w:rPr>
          <w:sz w:val="14"/>
        </w:rPr>
        <w:t xml:space="preserve"> (as well as capital and technology) </w:t>
      </w:r>
      <w:r w:rsidRPr="00705F43">
        <w:rPr>
          <w:rStyle w:val="StyleUnderline"/>
        </w:rPr>
        <w:t xml:space="preserve">across borders, it appears to be having precisely the opposite effect - the intensification of existing borders and the erection of new ones, not to mention the more general control and restrictions placed on the movement of people within national territories. </w:t>
      </w:r>
      <w:r w:rsidRPr="00B76505">
        <w:rPr>
          <w:rStyle w:val="StyleUnderline"/>
        </w:rPr>
        <w:t xml:space="preserve">In </w:t>
      </w:r>
      <w:r w:rsidRPr="00B76505">
        <w:rPr>
          <w:rStyle w:val="Emphasis"/>
        </w:rPr>
        <w:t>demanding an end</w:t>
      </w:r>
      <w:r w:rsidRPr="00B76505">
        <w:rPr>
          <w:rStyle w:val="StyleUnderline"/>
        </w:rPr>
        <w:t xml:space="preserve"> to</w:t>
      </w:r>
      <w:r w:rsidRPr="00705F43">
        <w:rPr>
          <w:rStyle w:val="StyleUnderline"/>
        </w:rPr>
        <w:t xml:space="preserve"> increasingly brutal border control</w:t>
      </w:r>
      <w:r w:rsidRPr="00705F43">
        <w:rPr>
          <w:sz w:val="14"/>
        </w:rPr>
        <w:t xml:space="preserve"> and surveillance </w:t>
      </w:r>
      <w:r w:rsidRPr="00705F43">
        <w:rPr>
          <w:rStyle w:val="StyleUnderline"/>
        </w:rPr>
        <w:t xml:space="preserve">measures, </w:t>
      </w:r>
      <w:r w:rsidRPr="008F61D0">
        <w:rPr>
          <w:rStyle w:val="StyleUnderline"/>
          <w:highlight w:val="cyan"/>
        </w:rPr>
        <w:t xml:space="preserve">and in </w:t>
      </w:r>
      <w:r w:rsidRPr="008F61D0">
        <w:rPr>
          <w:rStyle w:val="Emphasis"/>
          <w:highlight w:val="cyan"/>
        </w:rPr>
        <w:t>mobilising people</w:t>
      </w:r>
      <w:r w:rsidRPr="00145C47">
        <w:rPr>
          <w:rStyle w:val="Emphasis"/>
        </w:rPr>
        <w:t xml:space="preserve"> around this issue</w:t>
      </w:r>
      <w:r w:rsidRPr="00705F43">
        <w:rPr>
          <w:rStyle w:val="StyleUnderline"/>
        </w:rPr>
        <w:t>, activist groups are engaging in a form of politics which ultimately calls into question the very principle of state sovereignty</w:t>
      </w:r>
      <w:r w:rsidRPr="00705F43">
        <w:rPr>
          <w:sz w:val="14"/>
        </w:rPr>
        <w:t xml:space="preserve">. The question of the excessiveness or ‘irresponsibility’ of such demands should be turned around: they are demands that are driven by an ‘an-archic’ responsibility for the liberty and equality of others. </w:t>
      </w:r>
      <w:r w:rsidRPr="00705F43">
        <w:rPr>
          <w:rStyle w:val="StyleUnderline"/>
        </w:rPr>
        <w:t xml:space="preserve">While a radical politics of today </w:t>
      </w:r>
      <w:r w:rsidRPr="008F61D0">
        <w:rPr>
          <w:rStyle w:val="StyleUnderline"/>
          <w:highlight w:val="cyan"/>
        </w:rPr>
        <w:t xml:space="preserve">would </w:t>
      </w:r>
      <w:r w:rsidRPr="008F61D0">
        <w:rPr>
          <w:rStyle w:val="Emphasis"/>
          <w:highlight w:val="cyan"/>
        </w:rPr>
        <w:t>not</w:t>
      </w:r>
      <w:r w:rsidRPr="008F61D0">
        <w:rPr>
          <w:rStyle w:val="StyleUnderline"/>
          <w:highlight w:val="cyan"/>
        </w:rPr>
        <w:t xml:space="preserve"> be </w:t>
      </w:r>
      <w:r w:rsidRPr="008F61D0">
        <w:rPr>
          <w:rStyle w:val="Emphasis"/>
          <w:highlight w:val="cyan"/>
        </w:rPr>
        <w:t>limited</w:t>
      </w:r>
      <w:r w:rsidRPr="008F61D0">
        <w:rPr>
          <w:rStyle w:val="StyleUnderline"/>
          <w:highlight w:val="cyan"/>
        </w:rPr>
        <w:t xml:space="preserve"> </w:t>
      </w:r>
      <w:r w:rsidRPr="00B76505">
        <w:rPr>
          <w:rStyle w:val="StyleUnderline"/>
          <w:highlight w:val="cyan"/>
        </w:rPr>
        <w:t>to the</w:t>
      </w:r>
      <w:r w:rsidRPr="00705F43">
        <w:rPr>
          <w:rStyle w:val="StyleUnderline"/>
        </w:rPr>
        <w:t xml:space="preserve"> articulation of </w:t>
      </w:r>
      <w:r w:rsidRPr="00B76505">
        <w:rPr>
          <w:rStyle w:val="StyleUnderline"/>
          <w:highlight w:val="cyan"/>
        </w:rPr>
        <w:t>demands</w:t>
      </w:r>
      <w:r w:rsidRPr="00705F43">
        <w:rPr>
          <w:rStyle w:val="StyleUnderline"/>
        </w:rPr>
        <w:t xml:space="preserve">, and indeed would seek to </w:t>
      </w:r>
      <w:r w:rsidRPr="00B76505">
        <w:rPr>
          <w:rStyle w:val="Emphasis"/>
          <w:highlight w:val="cyan"/>
        </w:rPr>
        <w:t>go beyond this</w:t>
      </w:r>
      <w:r w:rsidRPr="00705F43">
        <w:rPr>
          <w:rStyle w:val="StyleUnderline"/>
        </w:rPr>
        <w:t xml:space="preserve"> by building viable alternatives to the state, we </w:t>
      </w:r>
      <w:r w:rsidRPr="00345DA0">
        <w:rPr>
          <w:rStyle w:val="StyleUnderline"/>
          <w:highlight w:val="cyan"/>
        </w:rPr>
        <w:t xml:space="preserve">should nevertheless acknowledge the </w:t>
      </w:r>
      <w:r w:rsidRPr="00345DA0">
        <w:rPr>
          <w:rStyle w:val="Emphasis"/>
          <w:highlight w:val="cyan"/>
        </w:rPr>
        <w:t>radical potential</w:t>
      </w:r>
      <w:r w:rsidRPr="00705F43">
        <w:rPr>
          <w:rStyle w:val="StyleUnderline"/>
        </w:rPr>
        <w:t xml:space="preserve"> of making demands </w:t>
      </w:r>
      <w:r w:rsidRPr="00345DA0">
        <w:rPr>
          <w:rStyle w:val="StyleUnderline"/>
          <w:highlight w:val="cyan"/>
        </w:rPr>
        <w:t>and</w:t>
      </w:r>
      <w:r w:rsidRPr="00705F43">
        <w:rPr>
          <w:rStyle w:val="StyleUnderline"/>
        </w:rPr>
        <w:t xml:space="preserve"> the position of </w:t>
      </w:r>
      <w:r w:rsidRPr="00345DA0">
        <w:rPr>
          <w:rStyle w:val="Emphasis"/>
          <w:highlight w:val="cyan"/>
        </w:rPr>
        <w:t>autonomy</w:t>
      </w:r>
      <w:r w:rsidRPr="00345DA0">
        <w:rPr>
          <w:rStyle w:val="StyleUnderline"/>
          <w:highlight w:val="cyan"/>
        </w:rPr>
        <w:t xml:space="preserve"> </w:t>
      </w:r>
      <w:r w:rsidRPr="00345DA0">
        <w:rPr>
          <w:rStyle w:val="Emphasis"/>
          <w:highlight w:val="cyan"/>
        </w:rPr>
        <w:t>already implicit within this practice</w:t>
      </w:r>
      <w:r w:rsidRPr="00705F43">
        <w:rPr>
          <w:sz w:val="14"/>
        </w:rPr>
        <w:t xml:space="preserve">.  The second aspect of Žižek’s critique is the question of the extent to which an anarchist politics outside the state implicitly relies on the continuity of the state. To what extent does this sort of politics signify a retreat or withdrawal from the responsibilities of wielding state power, allowing things to continue as normal, or even to get worse if, for instance, far right forces manage to gain control of the state? In response to this, it could be argued that far right forces have, in the past, used both parliamentary and non-parliamentary means to gain power – and indeed, the formal, parliamentary left has often been entirely ineffective in preventing this. Resistance to far right forces can only be effective if a genuine political alternative is conceivable, and this would require the mobilisation of people not so much at the state level – i.e. elections – but at the level of civil society. Moreover, one of the ways of demonstrating the capacity of non-state political alternatives is the development of autonomous communities, collectives and organisations which exist beyond the control of the state. The countless experiments in autonomous politics taking place everywhere – squatters’ movements, social centres, indigenous collectives, land re-occupation movements, blockades, worker occupations, alternative media centres, communes, numerous activist networks, and so on – are evidence of this possibility. It is here that I would want to push Critchley’s argument beyond its own limits. Critchley is right to suggest that the state today is too powerful for full scale assaults, and that a more effective strategy is working around it, at the interstices of state power. However, this does not mean that the state is a permanent, inevitable feature of political life – as Critchley seems to suggest.18 If autonomous communities and organisations are increasingly able to perform the functions traditionally carried out by the state – for example, the way that in the wake of the economic crisis in Argentina in 2001, cooperatives and local assemblies provided basic social services in the absence of a functioning government – then the future of the state is by no means guaranteed. </w:t>
      </w:r>
    </w:p>
    <w:p w:rsidR="004D033B" w:rsidRDefault="004D033B" w:rsidP="004D033B"/>
    <w:p w:rsidR="00DF3F23" w:rsidRDefault="00DF3F23" w:rsidP="00DF3F23">
      <w:pPr>
        <w:pStyle w:val="Heading4"/>
      </w:pPr>
      <w:r>
        <w:t>It’s not a move to innocence nor futurity – settlers should use their privilege and legal access to mitigate state violence while refusal movements perform the ALT</w:t>
      </w:r>
    </w:p>
    <w:p w:rsidR="00DF3F23" w:rsidRDefault="00DF3F23" w:rsidP="00DF3F23">
      <w:pPr>
        <w:pStyle w:val="CiteSpacing"/>
      </w:pPr>
      <w:r w:rsidRPr="000E3F29">
        <w:rPr>
          <w:rStyle w:val="Style13ptBold"/>
        </w:rPr>
        <w:t>Lucas 13</w:t>
      </w:r>
      <w:r>
        <w:t xml:space="preserve"> (Cecilia Cissell Lucas, Ph.D. candidate, Education, University of California, Berkeley, “Decolonizing the White Colonizer?” Ph.D. thesis, Fall 2013, p.77-78, http://digitalassets.lib.berkeley.edu/etd/ucb/text/Lucas_berkeley_0028E_13606.pdf)KMM</w:t>
      </w:r>
    </w:p>
    <w:p w:rsidR="00DF3F23" w:rsidRDefault="00DF3F23" w:rsidP="00DF3F23">
      <w:r w:rsidRPr="0063760D">
        <w:rPr>
          <w:rStyle w:val="StyleUnderline"/>
        </w:rPr>
        <w:t xml:space="preserve">While Andrea Smith </w:t>
      </w:r>
      <w:r w:rsidRPr="00731755">
        <w:rPr>
          <w:rStyle w:val="StyleUnderline"/>
          <w:highlight w:val="cyan"/>
        </w:rPr>
        <w:t>agrees</w:t>
      </w:r>
      <w:r w:rsidRPr="0063760D">
        <w:rPr>
          <w:rStyle w:val="StyleUnderline"/>
        </w:rPr>
        <w:t xml:space="preserve"> that </w:t>
      </w:r>
      <w:r w:rsidRPr="00731755">
        <w:rPr>
          <w:rStyle w:val="StyleUnderline"/>
          <w:highlight w:val="cyan"/>
        </w:rPr>
        <w:t>the</w:t>
      </w:r>
      <w:r w:rsidRPr="00731755">
        <w:rPr>
          <w:rStyle w:val="StyleUnderline"/>
        </w:rPr>
        <w:t xml:space="preserve"> nation-</w:t>
      </w:r>
      <w:r w:rsidRPr="00731755">
        <w:rPr>
          <w:rStyle w:val="StyleUnderline"/>
          <w:highlight w:val="cyan"/>
        </w:rPr>
        <w:t>state</w:t>
      </w:r>
      <w:r w:rsidRPr="0063760D">
        <w:rPr>
          <w:rStyle w:val="StyleUnderline"/>
        </w:rPr>
        <w:t xml:space="preserve"> form of governance </w:t>
      </w:r>
      <w:r w:rsidRPr="00731755">
        <w:rPr>
          <w:rStyle w:val="StyleUnderline"/>
          <w:highlight w:val="cyan"/>
        </w:rPr>
        <w:t>must be</w:t>
      </w:r>
      <w:r w:rsidRPr="0063760D">
        <w:rPr>
          <w:rStyle w:val="StyleUnderline"/>
        </w:rPr>
        <w:t xml:space="preserve"> fundamentally</w:t>
      </w:r>
      <w:r>
        <w:rPr>
          <w:rStyle w:val="StyleUnderline"/>
        </w:rPr>
        <w:t xml:space="preserve"> </w:t>
      </w:r>
      <w:r w:rsidRPr="00731755">
        <w:rPr>
          <w:rStyle w:val="StyleUnderline"/>
          <w:highlight w:val="cyan"/>
        </w:rPr>
        <w:t>transformed</w:t>
      </w:r>
      <w:r w:rsidRPr="0063760D">
        <w:rPr>
          <w:rStyle w:val="StyleUnderline"/>
        </w:rPr>
        <w:t>, she argues that most critiques of nationhood take a Western understanding of the</w:t>
      </w:r>
      <w:r>
        <w:rPr>
          <w:rStyle w:val="StyleUnderline"/>
        </w:rPr>
        <w:t xml:space="preserve"> </w:t>
      </w:r>
      <w:r w:rsidRPr="0063760D">
        <w:rPr>
          <w:rStyle w:val="StyleUnderline"/>
        </w:rPr>
        <w:t>concept for granted</w:t>
      </w:r>
      <w:r w:rsidRPr="00EE2E6D">
        <w:rPr>
          <w:sz w:val="14"/>
        </w:rPr>
        <w:t xml:space="preserve">, in which the subject is assumed to be an “individualized self who connects with others through a fiction of nationhood that then positions itself over and against others who are not part of the nation.”224 </w:t>
      </w:r>
      <w:r w:rsidRPr="0063760D">
        <w:rPr>
          <w:rStyle w:val="StyleUnderline"/>
        </w:rPr>
        <w:t>This need not be the case, however</w:t>
      </w:r>
      <w:r w:rsidRPr="00EE2E6D">
        <w:rPr>
          <w:sz w:val="14"/>
        </w:rPr>
        <w:t xml:space="preserve">. In fact, Smith goes on to argue that </w:t>
      </w:r>
      <w:r w:rsidRPr="0063760D">
        <w:rPr>
          <w:rStyle w:val="StyleUnderline"/>
        </w:rPr>
        <w:t>sweeping critiques of nationalism can actually serve to re-marginalize Native peoples’ struggles for</w:t>
      </w:r>
      <w:r>
        <w:rPr>
          <w:rStyle w:val="StyleUnderline"/>
        </w:rPr>
        <w:t xml:space="preserve"> </w:t>
      </w:r>
      <w:r w:rsidRPr="0063760D">
        <w:rPr>
          <w:rStyle w:val="StyleUnderline"/>
        </w:rPr>
        <w:t>sovereignty</w:t>
      </w:r>
      <w:r w:rsidRPr="00EE2E6D">
        <w:rPr>
          <w:sz w:val="14"/>
        </w:rPr>
        <w:t xml:space="preserve">: If one understands oneself as fundamentally constituted through relationship with all of creation and other peoples, then nationhood is not defined as being against other peoples, but through radical relationality. Nationhood is by definition expansive rather than insular. Consequently, the desire to liberate Native peoples from nationalism can reinstate what Elizabeth Povinelli describes as a tradition-free and nation-free liberal subject free from past encumbrances. The liberal subject articulates itself, she suggests, as an autological subject completely self-determining over and against the “genealogical” subject (i.e. the indigenous subject) that is trapped within tradition determined by the past and the future (Povinelli 2006). Essentially, then, this call for “no nationalism” can rely on a primitivizing discourse that positions a simple, premodern indigenous subject locked in history as a foil against the complex cosmopolitan diasporic subject.225 </w:t>
      </w:r>
      <w:r w:rsidRPr="009E03E4">
        <w:rPr>
          <w:rStyle w:val="StyleUnderline"/>
        </w:rPr>
        <w:t>Rather than dismissing the concept of nation altogether</w:t>
      </w:r>
      <w:r w:rsidRPr="00EE2E6D">
        <w:rPr>
          <w:sz w:val="14"/>
        </w:rPr>
        <w:t xml:space="preserve">, Smith argues that </w:t>
      </w:r>
      <w:r w:rsidRPr="007C632A">
        <w:rPr>
          <w:rStyle w:val="StyleUnderline"/>
        </w:rPr>
        <w:t>it is right-wing</w:t>
      </w:r>
      <w:r>
        <w:rPr>
          <w:rStyle w:val="StyleUnderline"/>
        </w:rPr>
        <w:t xml:space="preserve"> </w:t>
      </w:r>
      <w:r w:rsidRPr="007C632A">
        <w:rPr>
          <w:rStyle w:val="StyleUnderline"/>
        </w:rPr>
        <w:t>heteropatriarchal models of the nation-state, in which “elites govern the rest through violence and</w:t>
      </w:r>
      <w:r>
        <w:rPr>
          <w:rStyle w:val="StyleUnderline"/>
        </w:rPr>
        <w:t xml:space="preserve"> </w:t>
      </w:r>
      <w:r w:rsidRPr="007C632A">
        <w:rPr>
          <w:rStyle w:val="StyleUnderline"/>
        </w:rPr>
        <w:t>domination” which must be challenged</w:t>
      </w:r>
      <w:r w:rsidRPr="00EE2E6D">
        <w:rPr>
          <w:sz w:val="14"/>
        </w:rPr>
        <w:t xml:space="preserve">. 226 Her work identifies alternative articulations of nationhood and sovereignty by indigenous women that are rooted in responsibility for the land and liberation for all peoples.227 </w:t>
      </w:r>
      <w:r w:rsidRPr="00D23336">
        <w:rPr>
          <w:rStyle w:val="StyleUnderline"/>
        </w:rPr>
        <w:t xml:space="preserve">In regards </w:t>
      </w:r>
      <w:r w:rsidRPr="00EE2E6D">
        <w:rPr>
          <w:rStyle w:val="StyleUnderline"/>
          <w:highlight w:val="cyan"/>
        </w:rPr>
        <w:t>to</w:t>
      </w:r>
      <w:r w:rsidRPr="00D23336">
        <w:rPr>
          <w:rStyle w:val="StyleUnderline"/>
        </w:rPr>
        <w:t xml:space="preserve"> the question of </w:t>
      </w:r>
      <w:r w:rsidRPr="00EE2E6D">
        <w:rPr>
          <w:rStyle w:val="StyleUnderline"/>
          <w:highlight w:val="cyan"/>
        </w:rPr>
        <w:t>decoloniz</w:t>
      </w:r>
      <w:r w:rsidRPr="00D23336">
        <w:rPr>
          <w:rStyle w:val="StyleUnderline"/>
        </w:rPr>
        <w:t xml:space="preserve">ing </w:t>
      </w:r>
      <w:r w:rsidRPr="00ED184F">
        <w:rPr>
          <w:rStyle w:val="StyleUnderline"/>
          <w:highlight w:val="cyan"/>
        </w:rPr>
        <w:t>the</w:t>
      </w:r>
      <w:r w:rsidRPr="00FB47B9">
        <w:rPr>
          <w:rStyle w:val="StyleUnderline"/>
        </w:rPr>
        <w:t xml:space="preserve"> white </w:t>
      </w:r>
      <w:r w:rsidRPr="00ED184F">
        <w:rPr>
          <w:rStyle w:val="StyleUnderline"/>
          <w:highlight w:val="cyan"/>
        </w:rPr>
        <w:t>coloni</w:t>
      </w:r>
      <w:r w:rsidRPr="00DF3F23">
        <w:rPr>
          <w:rStyle w:val="StyleUnderline"/>
          <w:highlight w:val="cyan"/>
        </w:rPr>
        <w:t>zer, however</w:t>
      </w:r>
      <w:r w:rsidRPr="00D23336">
        <w:rPr>
          <w:rStyle w:val="StyleUnderline"/>
        </w:rPr>
        <w:t xml:space="preserve">, </w:t>
      </w:r>
      <w:r w:rsidRPr="00FB47B9">
        <w:rPr>
          <w:rStyle w:val="StyleUnderline"/>
          <w:highlight w:val="cyan"/>
        </w:rPr>
        <w:t>specifically the white U</w:t>
      </w:r>
      <w:r w:rsidRPr="00ED184F">
        <w:rPr>
          <w:rStyle w:val="StyleUnderline"/>
          <w:highlight w:val="cyan"/>
        </w:rPr>
        <w:t>.S. citizen, strategies of national</w:t>
      </w:r>
      <w:r w:rsidRPr="00D23336">
        <w:rPr>
          <w:rStyle w:val="StyleUnderline"/>
        </w:rPr>
        <w:t xml:space="preserve"> as well as diasporic </w:t>
      </w:r>
      <w:r w:rsidRPr="00ED184F">
        <w:rPr>
          <w:rStyle w:val="StyleUnderline"/>
          <w:highlight w:val="cyan"/>
        </w:rPr>
        <w:t>subject-formation need to be engaged cautiously</w:t>
      </w:r>
      <w:r w:rsidRPr="00D23336">
        <w:rPr>
          <w:rStyle w:val="StyleUnderline"/>
        </w:rPr>
        <w:t xml:space="preserve"> –</w:t>
      </w:r>
      <w:r>
        <w:rPr>
          <w:rStyle w:val="StyleUnderline"/>
        </w:rPr>
        <w:t xml:space="preserve"> </w:t>
      </w:r>
      <w:r w:rsidRPr="00D23336">
        <w:rPr>
          <w:rStyle w:val="StyleUnderline"/>
        </w:rPr>
        <w:t>we are already inclined to see ourselves as protectors of the land, benevolent and generous in our</w:t>
      </w:r>
      <w:r>
        <w:rPr>
          <w:rStyle w:val="StyleUnderline"/>
        </w:rPr>
        <w:t xml:space="preserve"> </w:t>
      </w:r>
      <w:r w:rsidRPr="00D23336">
        <w:rPr>
          <w:rStyle w:val="StyleUnderline"/>
        </w:rPr>
        <w:t>interactions with others, and entitled both to whatever we have acquired and to move freely around</w:t>
      </w:r>
      <w:r>
        <w:rPr>
          <w:rStyle w:val="StyleUnderline"/>
        </w:rPr>
        <w:t xml:space="preserve"> </w:t>
      </w:r>
      <w:r w:rsidRPr="00D23336">
        <w:rPr>
          <w:rStyle w:val="StyleUnderline"/>
        </w:rPr>
        <w:t xml:space="preserve">the world. As with whiteness, </w:t>
      </w:r>
      <w:r w:rsidRPr="00FB47B9">
        <w:rPr>
          <w:rStyle w:val="StyleUnderline"/>
          <w:highlight w:val="cyan"/>
        </w:rPr>
        <w:t>it is important that we claim the privileges</w:t>
      </w:r>
      <w:r w:rsidRPr="00D23336">
        <w:rPr>
          <w:rStyle w:val="StyleUnderline"/>
        </w:rPr>
        <w:t xml:space="preserve"> bestowed on us </w:t>
      </w:r>
      <w:r w:rsidRPr="003C6542">
        <w:rPr>
          <w:rStyle w:val="StyleUnderline"/>
          <w:highlight w:val="cyan"/>
        </w:rPr>
        <w:t>as a result of our</w:t>
      </w:r>
      <w:r w:rsidRPr="00D23336">
        <w:rPr>
          <w:rStyle w:val="StyleUnderline"/>
        </w:rPr>
        <w:t xml:space="preserve"> U.S. citizenship – as well as our </w:t>
      </w:r>
      <w:r w:rsidRPr="003C6542">
        <w:rPr>
          <w:rStyle w:val="StyleUnderline"/>
          <w:highlight w:val="cyan"/>
        </w:rPr>
        <w:t>complicity</w:t>
      </w:r>
      <w:r w:rsidRPr="00D23336">
        <w:rPr>
          <w:rStyle w:val="StyleUnderline"/>
        </w:rPr>
        <w:t>, thus, in the domination of others</w:t>
      </w:r>
      <w:r w:rsidRPr="00EE2E6D">
        <w:rPr>
          <w:sz w:val="14"/>
        </w:rPr>
        <w:t xml:space="preserve">. Rather than seeking ever greater inclusion in the fruits of this empire-nation, the goal should be its abolition – rather than its reform, which serves to strengthen its legitimacy. </w:t>
      </w:r>
      <w:r w:rsidRPr="00593AE0">
        <w:rPr>
          <w:rStyle w:val="StyleUnderline"/>
        </w:rPr>
        <w:t>There are important lessons to learn</w:t>
      </w:r>
      <w:r>
        <w:rPr>
          <w:rStyle w:val="StyleUnderline"/>
        </w:rPr>
        <w:t xml:space="preserve"> </w:t>
      </w:r>
      <w:r w:rsidRPr="00263CDC">
        <w:rPr>
          <w:rStyle w:val="StyleUnderline"/>
        </w:rPr>
        <w:t>here from the prison abolition movement</w:t>
      </w:r>
      <w:r w:rsidRPr="00EE2E6D">
        <w:rPr>
          <w:sz w:val="14"/>
        </w:rPr>
        <w:t xml:space="preserve">. Prison abolition activists </w:t>
      </w:r>
      <w:r w:rsidRPr="00263CDC">
        <w:rPr>
          <w:rStyle w:val="StyleUnderline"/>
        </w:rPr>
        <w:t>recognize that, in the face of</w:t>
      </w:r>
      <w:r>
        <w:rPr>
          <w:rStyle w:val="StyleUnderline"/>
        </w:rPr>
        <w:t xml:space="preserve"> </w:t>
      </w:r>
      <w:r w:rsidRPr="00263CDC">
        <w:rPr>
          <w:rStyle w:val="StyleUnderline"/>
        </w:rPr>
        <w:t>enormous brutalities, there is a need to deal with certain reforms in the here and now even while</w:t>
      </w:r>
      <w:r>
        <w:rPr>
          <w:rStyle w:val="StyleUnderline"/>
        </w:rPr>
        <w:t xml:space="preserve"> </w:t>
      </w:r>
      <w:r w:rsidRPr="00263CDC">
        <w:rPr>
          <w:rStyle w:val="StyleUnderline"/>
        </w:rPr>
        <w:t>having the ultimate goal of creating enough alternatives to crowd out the prison industrial complex</w:t>
      </w:r>
      <w:r w:rsidRPr="00EE2E6D">
        <w:rPr>
          <w:sz w:val="14"/>
        </w:rPr>
        <w:t xml:space="preserve"> rather than strengthening it through investing more resources in the name of reform. </w:t>
      </w:r>
      <w:r w:rsidRPr="00263CDC">
        <w:rPr>
          <w:rStyle w:val="StyleUnderline"/>
        </w:rPr>
        <w:t>Similarly, in</w:t>
      </w:r>
      <w:r>
        <w:rPr>
          <w:rStyle w:val="StyleUnderline"/>
        </w:rPr>
        <w:t xml:space="preserve"> </w:t>
      </w:r>
      <w:r w:rsidRPr="00263CDC">
        <w:rPr>
          <w:rStyle w:val="StyleUnderline"/>
        </w:rPr>
        <w:t xml:space="preserve">regards to the U.S. nation-state, there may also be a </w:t>
      </w:r>
      <w:r w:rsidRPr="00577A8B">
        <w:rPr>
          <w:rStyle w:val="StyleUnderline"/>
          <w:highlight w:val="cyan"/>
        </w:rPr>
        <w:t>need to make demands of the state, and</w:t>
      </w:r>
      <w:r w:rsidRPr="00263CDC">
        <w:rPr>
          <w:rStyle w:val="StyleUnderline"/>
        </w:rPr>
        <w:t xml:space="preserve"> to</w:t>
      </w:r>
      <w:r>
        <w:rPr>
          <w:rStyle w:val="StyleUnderline"/>
        </w:rPr>
        <w:t xml:space="preserve"> </w:t>
      </w:r>
      <w:r w:rsidRPr="00577A8B">
        <w:rPr>
          <w:rStyle w:val="StyleUnderline"/>
          <w:highlight w:val="cyan"/>
        </w:rPr>
        <w:t>challenge and reform destructive policies</w:t>
      </w:r>
      <w:r w:rsidRPr="00263CDC">
        <w:rPr>
          <w:rStyle w:val="StyleUnderline"/>
        </w:rPr>
        <w:t xml:space="preserve"> – </w:t>
      </w:r>
      <w:r w:rsidRPr="00577A8B">
        <w:rPr>
          <w:rStyle w:val="StyleUnderline"/>
          <w:highlight w:val="cyan"/>
        </w:rPr>
        <w:t>even while</w:t>
      </w:r>
      <w:r w:rsidRPr="00263CDC">
        <w:rPr>
          <w:rStyle w:val="StyleUnderline"/>
        </w:rPr>
        <w:t xml:space="preserve"> the ultimate analysis centers its illegitimacy</w:t>
      </w:r>
      <w:r>
        <w:rPr>
          <w:rStyle w:val="StyleUnderline"/>
        </w:rPr>
        <w:t xml:space="preserve"> </w:t>
      </w:r>
      <w:r w:rsidRPr="00263CDC">
        <w:rPr>
          <w:rStyle w:val="StyleUnderline"/>
        </w:rPr>
        <w:t xml:space="preserve">and </w:t>
      </w:r>
      <w:r w:rsidRPr="00577A8B">
        <w:rPr>
          <w:rStyle w:val="StyleUnderline"/>
          <w:highlight w:val="cyan"/>
        </w:rPr>
        <w:t>the ultimate goal remains its abolition</w:t>
      </w:r>
      <w:r w:rsidRPr="00263CDC">
        <w:rPr>
          <w:rStyle w:val="StyleUnderline"/>
        </w:rPr>
        <w:t xml:space="preserve">. Perhaps </w:t>
      </w:r>
      <w:r w:rsidRPr="003C6542">
        <w:rPr>
          <w:rStyle w:val="StyleUnderline"/>
          <w:highlight w:val="cyan"/>
        </w:rPr>
        <w:t>the U.S.</w:t>
      </w:r>
      <w:r w:rsidRPr="00263CDC">
        <w:rPr>
          <w:rStyle w:val="StyleUnderline"/>
        </w:rPr>
        <w:t xml:space="preserve"> nation-</w:t>
      </w:r>
      <w:r w:rsidRPr="003C6542">
        <w:rPr>
          <w:rStyle w:val="StyleUnderline"/>
          <w:highlight w:val="cyan"/>
        </w:rPr>
        <w:t>state will ultimately be crowded out by enough alternatives</w:t>
      </w:r>
      <w:r w:rsidRPr="00263CDC">
        <w:rPr>
          <w:rStyle w:val="StyleUnderline"/>
        </w:rPr>
        <w:t>, whether those take the form other nationhoods (that function under</w:t>
      </w:r>
      <w:r>
        <w:rPr>
          <w:rStyle w:val="StyleUnderline"/>
        </w:rPr>
        <w:t xml:space="preserve"> </w:t>
      </w:r>
      <w:r w:rsidRPr="00263CDC">
        <w:rPr>
          <w:rStyle w:val="StyleUnderline"/>
        </w:rPr>
        <w:t xml:space="preserve">logics of “radical relationality” rather than dominance) and/or alternatives to nations. </w:t>
      </w:r>
      <w:r w:rsidRPr="006D174A">
        <w:rPr>
          <w:rStyle w:val="StyleUnderline"/>
          <w:highlight w:val="cyan"/>
        </w:rPr>
        <w:t>In the meantime, however</w:t>
      </w:r>
      <w:r w:rsidRPr="00263CDC">
        <w:rPr>
          <w:rStyle w:val="StyleUnderline"/>
        </w:rPr>
        <w:t xml:space="preserve">, it might be </w:t>
      </w:r>
      <w:r w:rsidRPr="006D174A">
        <w:rPr>
          <w:rStyle w:val="StyleUnderline"/>
          <w:highlight w:val="cyan"/>
        </w:rPr>
        <w:t>useful for white U.S. citizens to cultivate a relationship</w:t>
      </w:r>
      <w:r w:rsidRPr="00263CDC">
        <w:rPr>
          <w:rStyle w:val="StyleUnderline"/>
        </w:rPr>
        <w:t xml:space="preserve"> to home as a</w:t>
      </w:r>
      <w:r>
        <w:rPr>
          <w:rStyle w:val="StyleUnderline"/>
        </w:rPr>
        <w:t xml:space="preserve"> </w:t>
      </w:r>
      <w:r w:rsidRPr="00263CDC">
        <w:rPr>
          <w:rStyle w:val="StyleUnderline"/>
        </w:rPr>
        <w:t xml:space="preserve">foreign concept, </w:t>
      </w:r>
      <w:r w:rsidRPr="006D174A">
        <w:rPr>
          <w:rStyle w:val="StyleUnderline"/>
          <w:highlight w:val="cyan"/>
        </w:rPr>
        <w:t>to home as something that cannot be ethically achieved under current circumstances</w:t>
      </w:r>
      <w:r w:rsidRPr="00EE2E6D">
        <w:rPr>
          <w:sz w:val="14"/>
        </w:rPr>
        <w:t xml:space="preserve">. </w:t>
      </w:r>
    </w:p>
    <w:p w:rsidR="00DF3F23" w:rsidRDefault="00DF3F23" w:rsidP="00DF3F23"/>
    <w:p w:rsidR="00306D62" w:rsidRDefault="00306D62" w:rsidP="00306D62">
      <w:pPr>
        <w:pStyle w:val="Heading3"/>
      </w:pPr>
      <w:r>
        <w:t xml:space="preserve">2ac – </w:t>
      </w:r>
      <w:r w:rsidR="00966640">
        <w:t>at: link –</w:t>
      </w:r>
      <w:r w:rsidR="00431B8B">
        <w:t xml:space="preserve"> </w:t>
      </w:r>
      <w:r w:rsidR="00594EB6">
        <w:t>immigration</w:t>
      </w:r>
    </w:p>
    <w:p w:rsidR="00306D62" w:rsidRPr="00FB2DDF" w:rsidRDefault="00306D62" w:rsidP="00FB2DDF"/>
    <w:p w:rsidR="00306D62" w:rsidRDefault="00817997" w:rsidP="00817997">
      <w:pPr>
        <w:pStyle w:val="Heading4"/>
      </w:pPr>
      <w:r>
        <w:t xml:space="preserve">Neither </w:t>
      </w:r>
      <w:r w:rsidRPr="006F400F">
        <w:rPr>
          <w:u w:val="single"/>
        </w:rPr>
        <w:t>immigration</w:t>
      </w:r>
      <w:r>
        <w:t xml:space="preserve"> nor</w:t>
      </w:r>
      <w:r w:rsidR="004C1CE2">
        <w:t xml:space="preserve"> our representations of</w:t>
      </w:r>
      <w:r>
        <w:t xml:space="preserve"> </w:t>
      </w:r>
      <w:r w:rsidRPr="006F400F">
        <w:rPr>
          <w:u w:val="single"/>
        </w:rPr>
        <w:t>settler futurity</w:t>
      </w:r>
      <w:r>
        <w:t xml:space="preserve"> require indigenous </w:t>
      </w:r>
      <w:r w:rsidR="00FB2DDF">
        <w:t xml:space="preserve">dispossession or </w:t>
      </w:r>
      <w:r w:rsidR="0047249D">
        <w:t>elimination</w:t>
      </w:r>
      <w:r>
        <w:t xml:space="preserve"> – their </w:t>
      </w:r>
      <w:r w:rsidR="00FB2DDF" w:rsidRPr="00FB2DDF">
        <w:rPr>
          <w:u w:val="single"/>
        </w:rPr>
        <w:t>reductivism</w:t>
      </w:r>
      <w:r w:rsidR="006F400F">
        <w:t xml:space="preserve"> </w:t>
      </w:r>
      <w:r w:rsidR="00F20F21">
        <w:t xml:space="preserve">ensures the </w:t>
      </w:r>
      <w:r w:rsidR="00F20F21" w:rsidRPr="0047249D">
        <w:rPr>
          <w:u w:val="single"/>
        </w:rPr>
        <w:t>ALT fails</w:t>
      </w:r>
      <w:r w:rsidR="00F20F21">
        <w:t xml:space="preserve"> AND </w:t>
      </w:r>
      <w:r w:rsidR="00054C9E" w:rsidRPr="00054C9E">
        <w:t>produces</w:t>
      </w:r>
      <w:r w:rsidR="00F20F21">
        <w:t xml:space="preserve"> </w:t>
      </w:r>
      <w:r w:rsidR="00054C9E" w:rsidRPr="00054C9E">
        <w:rPr>
          <w:u w:val="single"/>
        </w:rPr>
        <w:t xml:space="preserve">anti-migrant </w:t>
      </w:r>
      <w:r w:rsidR="00F20F21" w:rsidRPr="00054C9E">
        <w:rPr>
          <w:u w:val="single"/>
        </w:rPr>
        <w:t>v</w:t>
      </w:r>
      <w:r w:rsidR="00F20F21" w:rsidRPr="0047249D">
        <w:rPr>
          <w:u w:val="single"/>
        </w:rPr>
        <w:t>iolence</w:t>
      </w:r>
    </w:p>
    <w:p w:rsidR="00553B3E" w:rsidRPr="00E674E2" w:rsidRDefault="00553B3E" w:rsidP="00553B3E">
      <w:r>
        <w:t xml:space="preserve">--propter nos = belief that the world is “for us” / </w:t>
      </w:r>
      <w:r w:rsidR="00C10FEE">
        <w:t xml:space="preserve">nos = </w:t>
      </w:r>
      <w:r>
        <w:t>particularized conception of the “us” that the land is “for”</w:t>
      </w:r>
      <w:r w:rsidR="00054DFF">
        <w:t xml:space="preserve"> </w:t>
      </w:r>
    </w:p>
    <w:p w:rsidR="005469A7" w:rsidRDefault="005469A7" w:rsidP="005469A7">
      <w:pPr>
        <w:pStyle w:val="CiteSpacing"/>
      </w:pPr>
      <w:r w:rsidRPr="00C56CBE">
        <w:rPr>
          <w:rStyle w:val="Style13ptBold"/>
        </w:rPr>
        <w:t>Sharma 15</w:t>
      </w:r>
      <w:r>
        <w:t xml:space="preserve"> (Nandita Sharma, Associate Professor, Department of Sociology, University of Hawai’i at Mānoa, Ph.D. Sociology, University of Toronto, “7. Strategic Anti-Essentialism: Decolonizing Decolonization,” in </w:t>
      </w:r>
      <w:r w:rsidRPr="00DE25C4">
        <w:rPr>
          <w:i/>
        </w:rPr>
        <w:t>Sylvia Wynter: On Being Human as Praxis</w:t>
      </w:r>
      <w:r>
        <w:t>, ed. Katherine McKittrick, Duke University Press, 2015, ISBN 978-0-8223-5820-6, p.168-177)KMM</w:t>
      </w:r>
    </w:p>
    <w:p w:rsidR="00306D62" w:rsidRDefault="00306D62" w:rsidP="00306D62">
      <w:r w:rsidRPr="00C60ADA">
        <w:rPr>
          <w:sz w:val="14"/>
        </w:rPr>
        <w:t>Wynter’s insistence that an examination of people’s modes of subjective</w:t>
      </w:r>
      <w:r w:rsidR="005E5A74" w:rsidRPr="00C60ADA">
        <w:rPr>
          <w:sz w:val="14"/>
        </w:rPr>
        <w:t xml:space="preserve"> </w:t>
      </w:r>
      <w:r w:rsidRPr="00C60ADA">
        <w:rPr>
          <w:sz w:val="14"/>
        </w:rPr>
        <w:t>understanding tells us something very useful about how to end practices of</w:t>
      </w:r>
      <w:r w:rsidR="005E5A74" w:rsidRPr="00C60ADA">
        <w:rPr>
          <w:sz w:val="14"/>
        </w:rPr>
        <w:t xml:space="preserve"> </w:t>
      </w:r>
      <w:r w:rsidRPr="00C60ADA">
        <w:rPr>
          <w:sz w:val="14"/>
        </w:rPr>
        <w:t>colonization, specifically her understanding of humans as being “hybridly”</w:t>
      </w:r>
      <w:r w:rsidR="005E5A74" w:rsidRPr="00C60ADA">
        <w:rPr>
          <w:sz w:val="14"/>
        </w:rPr>
        <w:t xml:space="preserve"> </w:t>
      </w:r>
      <w:r w:rsidRPr="00C60ADA">
        <w:rPr>
          <w:sz w:val="14"/>
        </w:rPr>
        <w:t>organic and “languaging” life forms. All humans, she argues, have “culturespecific</w:t>
      </w:r>
      <w:r w:rsidR="005E5A74" w:rsidRPr="00C60ADA">
        <w:rPr>
          <w:sz w:val="14"/>
        </w:rPr>
        <w:t xml:space="preserve"> </w:t>
      </w:r>
      <w:r w:rsidRPr="00C60ADA">
        <w:rPr>
          <w:sz w:val="14"/>
        </w:rPr>
        <w:t>system[s] of symbolic representation,” which alone influence our</w:t>
      </w:r>
      <w:r w:rsidR="005E5A74" w:rsidRPr="00C60ADA">
        <w:rPr>
          <w:sz w:val="14"/>
        </w:rPr>
        <w:t xml:space="preserve"> </w:t>
      </w:r>
      <w:r w:rsidRPr="00C60ADA">
        <w:rPr>
          <w:sz w:val="14"/>
        </w:rPr>
        <w:t>“modes of conspecificity.”14 It “is on the basis of that mode [of subjective understanding],”</w:t>
      </w:r>
      <w:r w:rsidR="005E5A74" w:rsidRPr="00C60ADA">
        <w:rPr>
          <w:sz w:val="14"/>
        </w:rPr>
        <w:t xml:space="preserve"> </w:t>
      </w:r>
      <w:r w:rsidRPr="00C60ADA">
        <w:rPr>
          <w:sz w:val="14"/>
        </w:rPr>
        <w:t>she adds, “that the subjects of each human order are enabled</w:t>
      </w:r>
      <w:r w:rsidR="005E5A74" w:rsidRPr="00C60ADA">
        <w:rPr>
          <w:sz w:val="14"/>
        </w:rPr>
        <w:t xml:space="preserve"> </w:t>
      </w:r>
      <w:r w:rsidRPr="00C60ADA">
        <w:rPr>
          <w:sz w:val="14"/>
        </w:rPr>
        <w:t>to experience themselves as symbolic kin or interaltruistic conspecifics.”15</w:t>
      </w:r>
      <w:r w:rsidR="005E5A74" w:rsidRPr="00C60ADA">
        <w:rPr>
          <w:sz w:val="14"/>
        </w:rPr>
        <w:t xml:space="preserve"> </w:t>
      </w:r>
      <w:r w:rsidRPr="00BF60D7">
        <w:rPr>
          <w:rStyle w:val="Emphasis"/>
          <w:highlight w:val="cyan"/>
        </w:rPr>
        <w:t>Particularistic modes of essentialist subjective understandings</w:t>
      </w:r>
      <w:r w:rsidRPr="009951E5">
        <w:rPr>
          <w:rStyle w:val="Emphasis"/>
        </w:rPr>
        <w:t xml:space="preserve"> inherently</w:t>
      </w:r>
      <w:r w:rsidR="005E5A74">
        <w:rPr>
          <w:rStyle w:val="Emphasis"/>
        </w:rPr>
        <w:t xml:space="preserve"> </w:t>
      </w:r>
      <w:r w:rsidRPr="009951E5">
        <w:rPr>
          <w:rStyle w:val="Emphasis"/>
        </w:rPr>
        <w:t xml:space="preserve">create a limited sense of conspecificity, one that </w:t>
      </w:r>
      <w:r w:rsidRPr="00237925">
        <w:rPr>
          <w:rStyle w:val="Emphasis"/>
          <w:highlight w:val="cyan"/>
        </w:rPr>
        <w:t>continuously create</w:t>
      </w:r>
      <w:r w:rsidRPr="009951E5">
        <w:rPr>
          <w:rStyle w:val="Emphasis"/>
        </w:rPr>
        <w:t xml:space="preserve">s </w:t>
      </w:r>
      <w:r w:rsidRPr="00237925">
        <w:rPr>
          <w:rStyle w:val="Emphasis"/>
          <w:highlight w:val="cyan"/>
        </w:rPr>
        <w:t>the</w:t>
      </w:r>
      <w:r w:rsidR="005E5A74" w:rsidRPr="00237925">
        <w:rPr>
          <w:rStyle w:val="Emphasis"/>
          <w:highlight w:val="cyan"/>
        </w:rPr>
        <w:t xml:space="preserve"> </w:t>
      </w:r>
      <w:r w:rsidRPr="00237925">
        <w:rPr>
          <w:rStyle w:val="Emphasis"/>
          <w:highlight w:val="cyan"/>
        </w:rPr>
        <w:t>conditions for the subjugation of others</w:t>
      </w:r>
      <w:r w:rsidRPr="00C60ADA">
        <w:rPr>
          <w:sz w:val="14"/>
        </w:rPr>
        <w:t xml:space="preserve">. </w:t>
      </w:r>
      <w:r w:rsidRPr="009951E5">
        <w:rPr>
          <w:rStyle w:val="StyleUnderline"/>
        </w:rPr>
        <w:t>This is because any particularistic</w:t>
      </w:r>
      <w:r w:rsidR="005E5A74">
        <w:rPr>
          <w:rStyle w:val="StyleUnderline"/>
        </w:rPr>
        <w:t xml:space="preserve"> </w:t>
      </w:r>
      <w:r w:rsidRPr="009951E5">
        <w:rPr>
          <w:rStyle w:val="StyleUnderline"/>
        </w:rPr>
        <w:t xml:space="preserve">propter nos is </w:t>
      </w:r>
      <w:r w:rsidRPr="00916B37">
        <w:rPr>
          <w:rStyle w:val="StyleUnderline"/>
          <w:highlight w:val="cyan"/>
        </w:rPr>
        <w:t>practically</w:t>
      </w:r>
      <w:r w:rsidRPr="009951E5">
        <w:rPr>
          <w:rStyle w:val="StyleUnderline"/>
        </w:rPr>
        <w:t xml:space="preserve"> “impervious to philosophical attack” and “</w:t>
      </w:r>
      <w:r w:rsidRPr="00061CDD">
        <w:rPr>
          <w:rStyle w:val="StyleUnderline"/>
          <w:highlight w:val="cyan"/>
        </w:rPr>
        <w:t>impervious</w:t>
      </w:r>
      <w:r w:rsidR="005E5A74">
        <w:rPr>
          <w:rStyle w:val="StyleUnderline"/>
        </w:rPr>
        <w:t xml:space="preserve"> </w:t>
      </w:r>
      <w:r w:rsidRPr="009951E5">
        <w:rPr>
          <w:rStyle w:val="StyleUnderline"/>
        </w:rPr>
        <w:t xml:space="preserve">also </w:t>
      </w:r>
      <w:r w:rsidRPr="00061CDD">
        <w:rPr>
          <w:rStyle w:val="StyleUnderline"/>
          <w:highlight w:val="cyan"/>
        </w:rPr>
        <w:t xml:space="preserve">to </w:t>
      </w:r>
      <w:r w:rsidRPr="00061CDD">
        <w:rPr>
          <w:rStyle w:val="Emphasis"/>
          <w:highlight w:val="cyan"/>
        </w:rPr>
        <w:t>empirical counterevidence</w:t>
      </w:r>
      <w:r w:rsidRPr="009951E5">
        <w:rPr>
          <w:rStyle w:val="StyleUnderline"/>
        </w:rPr>
        <w:t>.”</w:t>
      </w:r>
      <w:r w:rsidRPr="00C60ADA">
        <w:rPr>
          <w:sz w:val="14"/>
        </w:rPr>
        <w:t xml:space="preserve">16 </w:t>
      </w:r>
      <w:r w:rsidRPr="009951E5">
        <w:rPr>
          <w:rStyle w:val="StyleUnderline"/>
        </w:rPr>
        <w:t>Hence, those within it are often</w:t>
      </w:r>
      <w:r w:rsidR="005E5A74">
        <w:rPr>
          <w:rStyle w:val="StyleUnderline"/>
        </w:rPr>
        <w:t xml:space="preserve"> </w:t>
      </w:r>
      <w:r w:rsidRPr="009951E5">
        <w:rPr>
          <w:rStyle w:val="StyleUnderline"/>
        </w:rPr>
        <w:t>unable to see the shared humanity of those imagined as outsiders</w:t>
      </w:r>
      <w:r w:rsidRPr="00C60ADA">
        <w:rPr>
          <w:sz w:val="14"/>
        </w:rPr>
        <w:t>.</w:t>
      </w:r>
      <w:r w:rsidR="005E5A74" w:rsidRPr="00C60ADA">
        <w:rPr>
          <w:sz w:val="14"/>
        </w:rPr>
        <w:t xml:space="preserve"> </w:t>
      </w:r>
      <w:r w:rsidRPr="00C60ADA">
        <w:rPr>
          <w:sz w:val="14"/>
        </w:rPr>
        <w:t>Therefore, Wynter proposes that “the central mechanism at work” in</w:t>
      </w:r>
      <w:r w:rsidR="005E5A74" w:rsidRPr="00C60ADA">
        <w:rPr>
          <w:sz w:val="14"/>
        </w:rPr>
        <w:t xml:space="preserve"> </w:t>
      </w:r>
      <w:r w:rsidRPr="00C60ADA">
        <w:rPr>
          <w:sz w:val="14"/>
        </w:rPr>
        <w:t>processes of colonization—and even decolonization—“was and is that of</w:t>
      </w:r>
      <w:r w:rsidR="005E5A74" w:rsidRPr="00C60ADA">
        <w:rPr>
          <w:sz w:val="14"/>
        </w:rPr>
        <w:t xml:space="preserve"> </w:t>
      </w:r>
      <w:r w:rsidRPr="00C60ADA">
        <w:rPr>
          <w:sz w:val="14"/>
        </w:rPr>
        <w:t>representation.”17 It is through strategies of representation “that each human</w:t>
      </w:r>
      <w:r w:rsidR="005E5A74" w:rsidRPr="00C60ADA">
        <w:rPr>
          <w:sz w:val="14"/>
        </w:rPr>
        <w:t xml:space="preserve"> </w:t>
      </w:r>
      <w:r w:rsidRPr="00C60ADA">
        <w:rPr>
          <w:sz w:val="14"/>
        </w:rPr>
        <w:t>order and its culture- specific mode of empirical reality can be brought into</w:t>
      </w:r>
      <w:r w:rsidR="005E5A74" w:rsidRPr="00C60ADA">
        <w:rPr>
          <w:sz w:val="14"/>
        </w:rPr>
        <w:t xml:space="preserve"> </w:t>
      </w:r>
      <w:r w:rsidRPr="00C60ADA">
        <w:rPr>
          <w:sz w:val="14"/>
        </w:rPr>
        <w:t>being as a ‘form of life’.”18 And, importantly, who we think we are—be it</w:t>
      </w:r>
      <w:r w:rsidR="005E5A74" w:rsidRPr="00C60ADA">
        <w:rPr>
          <w:sz w:val="14"/>
        </w:rPr>
        <w:t xml:space="preserve"> </w:t>
      </w:r>
      <w:r w:rsidRPr="00C60ADA">
        <w:rPr>
          <w:sz w:val="14"/>
        </w:rPr>
        <w:t>“Spanish” or “European” or “Aztec” or native—and who our co- specifics</w:t>
      </w:r>
      <w:r w:rsidR="005E5A74" w:rsidRPr="00C60ADA">
        <w:rPr>
          <w:sz w:val="14"/>
        </w:rPr>
        <w:t xml:space="preserve"> </w:t>
      </w:r>
      <w:r w:rsidRPr="00C60ADA">
        <w:rPr>
          <w:sz w:val="14"/>
        </w:rPr>
        <w:t>are (those with / for whom we feel we have a connection) has significant</w:t>
      </w:r>
      <w:r w:rsidR="005E5A74" w:rsidRPr="00C60ADA">
        <w:rPr>
          <w:sz w:val="14"/>
        </w:rPr>
        <w:t xml:space="preserve"> </w:t>
      </w:r>
      <w:r w:rsidRPr="00C60ADA">
        <w:rPr>
          <w:sz w:val="14"/>
        </w:rPr>
        <w:t>effects on our actions. Wynter shows, for example, how the “Spanish” conquistadores</w:t>
      </w:r>
      <w:r w:rsidR="005E5A74" w:rsidRPr="00C60ADA">
        <w:rPr>
          <w:sz w:val="14"/>
        </w:rPr>
        <w:t xml:space="preserve"> </w:t>
      </w:r>
      <w:r w:rsidRPr="00C60ADA">
        <w:rPr>
          <w:sz w:val="14"/>
        </w:rPr>
        <w:t>were as incapable of imagining the “Aztecs” as their co- specifics</w:t>
      </w:r>
      <w:r w:rsidR="005E5A74" w:rsidRPr="00C60ADA">
        <w:rPr>
          <w:sz w:val="14"/>
        </w:rPr>
        <w:t xml:space="preserve"> </w:t>
      </w:r>
      <w:r w:rsidRPr="00C60ADA">
        <w:rPr>
          <w:sz w:val="14"/>
        </w:rPr>
        <w:t>as the “Aztecs” were in their view of other groups in (what is now) Mexico.</w:t>
      </w:r>
      <w:r w:rsidR="005E5A74" w:rsidRPr="00C60ADA">
        <w:rPr>
          <w:sz w:val="14"/>
        </w:rPr>
        <w:t xml:space="preserve"> </w:t>
      </w:r>
      <w:r w:rsidRPr="00C60ADA">
        <w:rPr>
          <w:sz w:val="14"/>
        </w:rPr>
        <w:t>The actions of both the Spanish and the Aztecs were limited by their partial,</w:t>
      </w:r>
      <w:r w:rsidR="005E5A74" w:rsidRPr="00C60ADA">
        <w:rPr>
          <w:sz w:val="14"/>
        </w:rPr>
        <w:t xml:space="preserve"> </w:t>
      </w:r>
      <w:r w:rsidRPr="00C60ADA">
        <w:rPr>
          <w:sz w:val="14"/>
        </w:rPr>
        <w:t xml:space="preserve">subjective understanding of themselves. </w:t>
      </w:r>
      <w:r w:rsidRPr="00D55305">
        <w:rPr>
          <w:rStyle w:val="Emphasis"/>
        </w:rPr>
        <w:t>The problem of partial perspectives</w:t>
      </w:r>
      <w:r w:rsidR="005E5A74">
        <w:rPr>
          <w:rStyle w:val="Emphasis"/>
        </w:rPr>
        <w:t xml:space="preserve"> </w:t>
      </w:r>
      <w:r w:rsidRPr="00D55305">
        <w:rPr>
          <w:rStyle w:val="Emphasis"/>
        </w:rPr>
        <w:t>on being human</w:t>
      </w:r>
      <w:r w:rsidRPr="00B53430">
        <w:rPr>
          <w:rStyle w:val="StyleUnderline"/>
        </w:rPr>
        <w:t xml:space="preserve">, then, is one that is </w:t>
      </w:r>
      <w:r w:rsidRPr="00061CDD">
        <w:rPr>
          <w:rStyle w:val="Emphasis"/>
          <w:highlight w:val="cyan"/>
        </w:rPr>
        <w:t>shared across the line of colonizer /</w:t>
      </w:r>
      <w:r w:rsidR="005E5A74" w:rsidRPr="00061CDD">
        <w:rPr>
          <w:rStyle w:val="Emphasis"/>
          <w:highlight w:val="cyan"/>
        </w:rPr>
        <w:t xml:space="preserve"> </w:t>
      </w:r>
      <w:r w:rsidRPr="00061CDD">
        <w:rPr>
          <w:rStyle w:val="Emphasis"/>
          <w:highlight w:val="cyan"/>
        </w:rPr>
        <w:t>colonized</w:t>
      </w:r>
      <w:r w:rsidRPr="00C60ADA">
        <w:rPr>
          <w:sz w:val="14"/>
        </w:rPr>
        <w:t>.</w:t>
      </w:r>
      <w:r w:rsidR="005E5A74" w:rsidRPr="00C60ADA">
        <w:rPr>
          <w:sz w:val="14"/>
        </w:rPr>
        <w:t xml:space="preserve"> </w:t>
      </w:r>
      <w:r w:rsidRPr="00C60ADA">
        <w:rPr>
          <w:sz w:val="14"/>
        </w:rPr>
        <w:t>Hence, Wynter calls for another root expansion in thought, one that can</w:t>
      </w:r>
      <w:r w:rsidR="005E5A74" w:rsidRPr="00C60ADA">
        <w:rPr>
          <w:sz w:val="14"/>
        </w:rPr>
        <w:t xml:space="preserve"> </w:t>
      </w:r>
      <w:r w:rsidRPr="00C60ADA">
        <w:rPr>
          <w:sz w:val="14"/>
        </w:rPr>
        <w:t>imagine the propter nos as one encompassing all humans as a species. This</w:t>
      </w:r>
      <w:r w:rsidR="005E5A74" w:rsidRPr="00C60ADA">
        <w:rPr>
          <w:sz w:val="14"/>
        </w:rPr>
        <w:t xml:space="preserve"> </w:t>
      </w:r>
      <w:r w:rsidRPr="00C60ADA">
        <w:rPr>
          <w:sz w:val="14"/>
        </w:rPr>
        <w:t>possibility exists not in the abstract but in the acknowledgment that human</w:t>
      </w:r>
      <w:r w:rsidR="005E5A74" w:rsidRPr="00C60ADA">
        <w:rPr>
          <w:sz w:val="14"/>
        </w:rPr>
        <w:t xml:space="preserve"> </w:t>
      </w:r>
      <w:r w:rsidRPr="00C60ADA">
        <w:rPr>
          <w:sz w:val="14"/>
        </w:rPr>
        <w:t>beings are deeply interconnected with one another and with the environment</w:t>
      </w:r>
      <w:r w:rsidR="005E5A74" w:rsidRPr="00C60ADA">
        <w:rPr>
          <w:sz w:val="14"/>
        </w:rPr>
        <w:t xml:space="preserve"> </w:t>
      </w:r>
      <w:r w:rsidRPr="00C60ADA">
        <w:rPr>
          <w:sz w:val="14"/>
        </w:rPr>
        <w:t>of which we are a part (although, unfortunately, Wynter’s call does</w:t>
      </w:r>
      <w:r w:rsidR="005E5A74" w:rsidRPr="00C60ADA">
        <w:rPr>
          <w:sz w:val="14"/>
        </w:rPr>
        <w:t xml:space="preserve"> </w:t>
      </w:r>
      <w:r w:rsidRPr="00C60ADA">
        <w:rPr>
          <w:sz w:val="14"/>
        </w:rPr>
        <w:t>not extend to nonhuman life).19 This connectivity remains real even as the</w:t>
      </w:r>
      <w:r w:rsidR="005E5A74" w:rsidRPr="00C60ADA">
        <w:rPr>
          <w:sz w:val="14"/>
        </w:rPr>
        <w:t xml:space="preserve"> </w:t>
      </w:r>
      <w:r w:rsidRPr="00C60ADA">
        <w:rPr>
          <w:sz w:val="14"/>
        </w:rPr>
        <w:t>groups and territories we are said to belong to are ideologically rendered</w:t>
      </w:r>
      <w:r w:rsidR="005E5A74" w:rsidRPr="00C60ADA">
        <w:rPr>
          <w:sz w:val="14"/>
        </w:rPr>
        <w:t xml:space="preserve"> </w:t>
      </w:r>
      <w:r w:rsidRPr="00C60ADA">
        <w:rPr>
          <w:sz w:val="14"/>
        </w:rPr>
        <w:t>as being particularistic (e.g., the United States as a “white” space) or as our</w:t>
      </w:r>
      <w:r w:rsidR="005E5A74" w:rsidRPr="00C60ADA">
        <w:rPr>
          <w:sz w:val="14"/>
        </w:rPr>
        <w:t xml:space="preserve"> </w:t>
      </w:r>
      <w:r w:rsidRPr="00C60ADA">
        <w:rPr>
          <w:sz w:val="14"/>
        </w:rPr>
        <w:t>connections to each other across spaces are denied (e.g., we are “American”).</w:t>
      </w:r>
      <w:r w:rsidR="005E5A74" w:rsidRPr="00C60ADA">
        <w:rPr>
          <w:sz w:val="14"/>
        </w:rPr>
        <w:t xml:space="preserve"> </w:t>
      </w:r>
      <w:r w:rsidRPr="00C60ADA">
        <w:rPr>
          <w:sz w:val="14"/>
        </w:rPr>
        <w:t xml:space="preserve">Indeed, </w:t>
      </w:r>
      <w:r w:rsidRPr="00FD5220">
        <w:rPr>
          <w:rStyle w:val="Emphasis"/>
          <w:highlight w:val="cyan"/>
        </w:rPr>
        <w:t>as a result of the global expansion of ruling relations, life on the</w:t>
      </w:r>
      <w:r w:rsidR="005E5A74" w:rsidRPr="00FD5220">
        <w:rPr>
          <w:rStyle w:val="Emphasis"/>
          <w:highlight w:val="cyan"/>
        </w:rPr>
        <w:t xml:space="preserve"> </w:t>
      </w:r>
      <w:r w:rsidRPr="00FD5220">
        <w:rPr>
          <w:rStyle w:val="Emphasis"/>
          <w:highlight w:val="cyan"/>
        </w:rPr>
        <w:t>planet</w:t>
      </w:r>
      <w:r w:rsidRPr="00FD5220">
        <w:rPr>
          <w:rStyle w:val="Emphasis"/>
        </w:rPr>
        <w:t xml:space="preserve"> and thus our diverse planetary lives and ties are perhaps </w:t>
      </w:r>
      <w:r w:rsidR="00D33398" w:rsidRPr="00FD5220">
        <w:rPr>
          <w:rStyle w:val="Emphasis"/>
          <w:highlight w:val="cyan"/>
        </w:rPr>
        <w:t>more</w:t>
      </w:r>
      <w:r w:rsidR="00D33398" w:rsidRPr="007235F8">
        <w:rPr>
          <w:rStyle w:val="Emphasis"/>
          <w:highlight w:val="cyan"/>
        </w:rPr>
        <w:t xml:space="preserve"> con</w:t>
      </w:r>
      <w:r w:rsidRPr="007235F8">
        <w:rPr>
          <w:rStyle w:val="Emphasis"/>
          <w:highlight w:val="cyan"/>
        </w:rPr>
        <w:t>nected to each other than ever before</w:t>
      </w:r>
      <w:r w:rsidRPr="00D55305">
        <w:rPr>
          <w:rStyle w:val="StyleUnderline"/>
        </w:rPr>
        <w:t xml:space="preserve">. This, along with </w:t>
      </w:r>
      <w:r w:rsidRPr="00D33398">
        <w:rPr>
          <w:rStyle w:val="StyleUnderline"/>
          <w:highlight w:val="cyan"/>
        </w:rPr>
        <w:t xml:space="preserve">the threat of </w:t>
      </w:r>
      <w:r w:rsidRPr="00D33398">
        <w:rPr>
          <w:rStyle w:val="Emphasis"/>
          <w:highlight w:val="cyan"/>
        </w:rPr>
        <w:t>nuclear</w:t>
      </w:r>
      <w:r w:rsidR="005E5A74" w:rsidRPr="00D33398">
        <w:rPr>
          <w:rStyle w:val="Emphasis"/>
          <w:highlight w:val="cyan"/>
        </w:rPr>
        <w:t xml:space="preserve"> </w:t>
      </w:r>
      <w:r w:rsidRPr="00D33398">
        <w:rPr>
          <w:rStyle w:val="Emphasis"/>
          <w:highlight w:val="cyan"/>
        </w:rPr>
        <w:t>destruction</w:t>
      </w:r>
      <w:r w:rsidRPr="00D55305">
        <w:rPr>
          <w:rStyle w:val="StyleUnderline"/>
        </w:rPr>
        <w:t xml:space="preserve"> hanging over all of our heads for the last sixty- odd years, </w:t>
      </w:r>
      <w:r w:rsidRPr="00D33398">
        <w:rPr>
          <w:rStyle w:val="StyleUnderline"/>
          <w:highlight w:val="cyan"/>
        </w:rPr>
        <w:t>shows</w:t>
      </w:r>
      <w:r w:rsidR="005E5A74">
        <w:rPr>
          <w:rStyle w:val="StyleUnderline"/>
        </w:rPr>
        <w:t xml:space="preserve"> </w:t>
      </w:r>
      <w:r w:rsidRPr="00D55305">
        <w:rPr>
          <w:rStyle w:val="StyleUnderline"/>
        </w:rPr>
        <w:t xml:space="preserve">us </w:t>
      </w:r>
      <w:r w:rsidRPr="00D33398">
        <w:rPr>
          <w:rStyle w:val="StyleUnderline"/>
          <w:highlight w:val="cyan"/>
        </w:rPr>
        <w:t xml:space="preserve">that our </w:t>
      </w:r>
      <w:r w:rsidRPr="00D33398">
        <w:rPr>
          <w:rStyle w:val="Emphasis"/>
          <w:highlight w:val="cyan"/>
        </w:rPr>
        <w:t>futures are also intimately related</w:t>
      </w:r>
      <w:r w:rsidRPr="00C60ADA">
        <w:rPr>
          <w:sz w:val="14"/>
        </w:rPr>
        <w:t xml:space="preserve">. </w:t>
      </w:r>
      <w:r w:rsidRPr="00526962">
        <w:rPr>
          <w:rStyle w:val="StyleUnderline"/>
        </w:rPr>
        <w:t>It is the reality of these connections</w:t>
      </w:r>
      <w:r w:rsidR="005E5A74">
        <w:rPr>
          <w:rStyle w:val="StyleUnderline"/>
        </w:rPr>
        <w:t xml:space="preserve"> </w:t>
      </w:r>
      <w:r w:rsidRPr="00526962">
        <w:rPr>
          <w:rStyle w:val="StyleUnderline"/>
        </w:rPr>
        <w:t>and our shared need to secure the conditions of continued life that</w:t>
      </w:r>
      <w:r w:rsidR="005E5A74">
        <w:rPr>
          <w:rStyle w:val="StyleUnderline"/>
        </w:rPr>
        <w:t xml:space="preserve"> </w:t>
      </w:r>
      <w:r w:rsidRPr="00526962">
        <w:rPr>
          <w:rStyle w:val="StyleUnderline"/>
        </w:rPr>
        <w:t>may</w:t>
      </w:r>
      <w:r w:rsidRPr="00C60ADA">
        <w:rPr>
          <w:sz w:val="14"/>
        </w:rPr>
        <w:t xml:space="preserve">, Wynter argues, </w:t>
      </w:r>
      <w:r w:rsidRPr="00CB6643">
        <w:rPr>
          <w:rStyle w:val="Emphasis"/>
          <w:highlight w:val="cyan"/>
        </w:rPr>
        <w:t>make it possible for us to accept each other in toto</w:t>
      </w:r>
      <w:r w:rsidRPr="00CB6643">
        <w:rPr>
          <w:rStyle w:val="Emphasis"/>
        </w:rPr>
        <w:t>, as</w:t>
      </w:r>
      <w:r w:rsidR="005E5A74" w:rsidRPr="00CB6643">
        <w:rPr>
          <w:rStyle w:val="Emphasis"/>
        </w:rPr>
        <w:t xml:space="preserve"> </w:t>
      </w:r>
      <w:r w:rsidR="00CB6643" w:rsidRPr="00CB6643">
        <w:rPr>
          <w:rStyle w:val="Emphasis"/>
        </w:rPr>
        <w:t>a truly co-</w:t>
      </w:r>
      <w:r w:rsidRPr="00CB6643">
        <w:rPr>
          <w:rStyle w:val="Emphasis"/>
        </w:rPr>
        <w:t>identified species</w:t>
      </w:r>
      <w:r w:rsidRPr="00C60ADA">
        <w:rPr>
          <w:sz w:val="14"/>
        </w:rPr>
        <w:t>.</w:t>
      </w:r>
      <w:r w:rsidR="005E5A74" w:rsidRPr="00C60ADA">
        <w:rPr>
          <w:sz w:val="14"/>
        </w:rPr>
        <w:t xml:space="preserve"> </w:t>
      </w:r>
      <w:r w:rsidRPr="00C60ADA">
        <w:rPr>
          <w:sz w:val="14"/>
        </w:rPr>
        <w:t>In Wynter’s proposed “human view” of 1492, the possibility of aligning</w:t>
      </w:r>
      <w:r w:rsidR="005E5A74" w:rsidRPr="00C60ADA">
        <w:rPr>
          <w:sz w:val="14"/>
        </w:rPr>
        <w:t xml:space="preserve"> </w:t>
      </w:r>
      <w:r w:rsidRPr="00C60ADA">
        <w:rPr>
          <w:sz w:val="14"/>
        </w:rPr>
        <w:t>our subjective understanding of ourselves with our social reality of interconnectivity</w:t>
      </w:r>
      <w:r w:rsidR="005E5A74" w:rsidRPr="00C60ADA">
        <w:rPr>
          <w:sz w:val="14"/>
        </w:rPr>
        <w:t xml:space="preserve"> </w:t>
      </w:r>
      <w:r w:rsidRPr="00C60ADA">
        <w:rPr>
          <w:sz w:val="14"/>
        </w:rPr>
        <w:t>is ours, if we want it. If the opportunity to do so is taken, we may be</w:t>
      </w:r>
      <w:r w:rsidR="005E5A74" w:rsidRPr="00C60ADA">
        <w:rPr>
          <w:sz w:val="14"/>
        </w:rPr>
        <w:t xml:space="preserve"> </w:t>
      </w:r>
      <w:r w:rsidRPr="00C60ADA">
        <w:rPr>
          <w:sz w:val="14"/>
        </w:rPr>
        <w:t>able to win, Wynter argues, the “true victory” promised by past expansions</w:t>
      </w:r>
      <w:r w:rsidR="005E5A74" w:rsidRPr="00C60ADA">
        <w:rPr>
          <w:sz w:val="14"/>
        </w:rPr>
        <w:t xml:space="preserve"> </w:t>
      </w:r>
      <w:r w:rsidRPr="00C60ADA">
        <w:rPr>
          <w:sz w:val="14"/>
        </w:rPr>
        <w:t>in our understanding of our co- humanity that remain incomplete.20 To do</w:t>
      </w:r>
      <w:r w:rsidR="005E5A74" w:rsidRPr="00C60ADA">
        <w:rPr>
          <w:sz w:val="14"/>
        </w:rPr>
        <w:t xml:space="preserve"> </w:t>
      </w:r>
      <w:r w:rsidRPr="00C60ADA">
        <w:rPr>
          <w:sz w:val="14"/>
        </w:rPr>
        <w:t>so, we both need to transform the systems of symbolic representations we</w:t>
      </w:r>
      <w:r w:rsidR="005E5A74" w:rsidRPr="00C60ADA">
        <w:rPr>
          <w:sz w:val="14"/>
        </w:rPr>
        <w:t xml:space="preserve"> </w:t>
      </w:r>
      <w:r w:rsidRPr="00C60ADA">
        <w:rPr>
          <w:sz w:val="14"/>
        </w:rPr>
        <w:t>use and make an equally transformative change in our relationships to each</w:t>
      </w:r>
      <w:r w:rsidR="005E5A74" w:rsidRPr="00C60ADA">
        <w:rPr>
          <w:sz w:val="14"/>
        </w:rPr>
        <w:t xml:space="preserve"> </w:t>
      </w:r>
      <w:r w:rsidRPr="00C60ADA">
        <w:rPr>
          <w:sz w:val="14"/>
        </w:rPr>
        <w:t>other, relationships that, today, continue to hierarchically value people so</w:t>
      </w:r>
      <w:r w:rsidR="005E5A74" w:rsidRPr="00C60ADA">
        <w:rPr>
          <w:sz w:val="14"/>
        </w:rPr>
        <w:t xml:space="preserve"> </w:t>
      </w:r>
      <w:r w:rsidRPr="00C60ADA">
        <w:rPr>
          <w:sz w:val="14"/>
        </w:rPr>
        <w:t>that our ability to live a healthy, peaceful, and dignified life remains as unequal</w:t>
      </w:r>
      <w:r w:rsidR="005E5A74" w:rsidRPr="00C60ADA">
        <w:rPr>
          <w:sz w:val="14"/>
        </w:rPr>
        <w:t xml:space="preserve"> </w:t>
      </w:r>
      <w:r w:rsidRPr="00C60ADA">
        <w:rPr>
          <w:sz w:val="14"/>
        </w:rPr>
        <w:t>as the terms of the initial Columbian exchange.21 I turn now to an examination</w:t>
      </w:r>
      <w:r w:rsidR="005E5A74" w:rsidRPr="00C60ADA">
        <w:rPr>
          <w:sz w:val="14"/>
        </w:rPr>
        <w:t xml:space="preserve"> </w:t>
      </w:r>
      <w:r w:rsidRPr="00C60ADA">
        <w:rPr>
          <w:sz w:val="14"/>
        </w:rPr>
        <w:t>of attempts at expanding our imagination of propter nos as well as</w:t>
      </w:r>
      <w:r w:rsidR="005E5A74" w:rsidRPr="00C60ADA">
        <w:rPr>
          <w:sz w:val="14"/>
        </w:rPr>
        <w:t xml:space="preserve"> </w:t>
      </w:r>
      <w:r w:rsidRPr="00C60ADA">
        <w:rPr>
          <w:sz w:val="14"/>
        </w:rPr>
        <w:t>current attempts to narrow it. This, I believe will help us clarify the political</w:t>
      </w:r>
      <w:r w:rsidR="005E5A74" w:rsidRPr="00C60ADA">
        <w:rPr>
          <w:sz w:val="14"/>
        </w:rPr>
        <w:t xml:space="preserve"> </w:t>
      </w:r>
      <w:r w:rsidRPr="00C60ADA">
        <w:rPr>
          <w:sz w:val="14"/>
        </w:rPr>
        <w:t>choices that we currently face and which are ours to make.</w:t>
      </w:r>
      <w:r w:rsidR="005E5A74" w:rsidRPr="00C60ADA">
        <w:rPr>
          <w:sz w:val="14"/>
        </w:rPr>
        <w:t xml:space="preserve"> </w:t>
      </w:r>
      <w:r w:rsidRPr="00C60ADA">
        <w:rPr>
          <w:sz w:val="14"/>
        </w:rPr>
        <w:t>Subjected: Autochthony and Its Others</w:t>
      </w:r>
      <w:r w:rsidR="005E5A74" w:rsidRPr="00C60ADA">
        <w:rPr>
          <w:sz w:val="14"/>
        </w:rPr>
        <w:t xml:space="preserve"> </w:t>
      </w:r>
      <w:r w:rsidRPr="00206F94">
        <w:rPr>
          <w:rStyle w:val="StyleUnderline"/>
        </w:rPr>
        <w:t xml:space="preserve">The </w:t>
      </w:r>
      <w:r w:rsidRPr="00206F94">
        <w:rPr>
          <w:rStyle w:val="Emphasis"/>
        </w:rPr>
        <w:t>very real possibility</w:t>
      </w:r>
      <w:r w:rsidRPr="00206F94">
        <w:rPr>
          <w:rStyle w:val="StyleUnderline"/>
        </w:rPr>
        <w:t xml:space="preserve"> of thinking and acting outside the limits of any</w:t>
      </w:r>
      <w:r w:rsidR="005E5A74">
        <w:rPr>
          <w:rStyle w:val="StyleUnderline"/>
        </w:rPr>
        <w:t xml:space="preserve"> </w:t>
      </w:r>
      <w:r w:rsidRPr="00206F94">
        <w:rPr>
          <w:rStyle w:val="StyleUnderline"/>
        </w:rPr>
        <w:t>specific culture’s self- understanding by expanding people’s sense of nos is</w:t>
      </w:r>
      <w:r w:rsidR="005E5A74">
        <w:rPr>
          <w:rStyle w:val="StyleUnderline"/>
        </w:rPr>
        <w:t xml:space="preserve"> </w:t>
      </w:r>
      <w:r w:rsidRPr="00206F94">
        <w:rPr>
          <w:rStyle w:val="Emphasis"/>
        </w:rPr>
        <w:t>evident in countless attempts over the past five hundred years</w:t>
      </w:r>
      <w:r w:rsidRPr="00206F94">
        <w:rPr>
          <w:rStyle w:val="StyleUnderline"/>
        </w:rPr>
        <w:t xml:space="preserve"> to broaden</w:t>
      </w:r>
      <w:r w:rsidR="005E5A74">
        <w:rPr>
          <w:rStyle w:val="StyleUnderline"/>
        </w:rPr>
        <w:t xml:space="preserve"> </w:t>
      </w:r>
      <w:r w:rsidRPr="00206F94">
        <w:rPr>
          <w:rStyle w:val="StyleUnderline"/>
        </w:rPr>
        <w:t xml:space="preserve">the circle of those with whom we hold </w:t>
      </w:r>
      <w:r w:rsidRPr="00206F94">
        <w:rPr>
          <w:rStyle w:val="Emphasis"/>
        </w:rPr>
        <w:t>affective ties</w:t>
      </w:r>
      <w:r w:rsidRPr="00C60ADA">
        <w:rPr>
          <w:sz w:val="14"/>
        </w:rPr>
        <w:t xml:space="preserve">. </w:t>
      </w:r>
      <w:r w:rsidRPr="00206F94">
        <w:rPr>
          <w:rStyle w:val="StyleUnderline"/>
        </w:rPr>
        <w:t>Significantly, this is a</w:t>
      </w:r>
      <w:r w:rsidR="005E5A74">
        <w:rPr>
          <w:rStyle w:val="StyleUnderline"/>
        </w:rPr>
        <w:t xml:space="preserve"> </w:t>
      </w:r>
      <w:r w:rsidRPr="00206F94">
        <w:rPr>
          <w:rStyle w:val="StyleUnderline"/>
        </w:rPr>
        <w:t xml:space="preserve">process that has been </w:t>
      </w:r>
      <w:r w:rsidRPr="00206F94">
        <w:rPr>
          <w:rStyle w:val="Emphasis"/>
        </w:rPr>
        <w:t>engaged in both by dominant groups and by those</w:t>
      </w:r>
      <w:r w:rsidR="005E5A74">
        <w:rPr>
          <w:rStyle w:val="Emphasis"/>
        </w:rPr>
        <w:t xml:space="preserve"> </w:t>
      </w:r>
      <w:r w:rsidRPr="00206F94">
        <w:rPr>
          <w:rStyle w:val="Emphasis"/>
        </w:rPr>
        <w:t>they rule over</w:t>
      </w:r>
      <w:r w:rsidRPr="00C60ADA">
        <w:rPr>
          <w:sz w:val="14"/>
        </w:rPr>
        <w:t>. To use an example given by Wynter, while the Aztecs in the</w:t>
      </w:r>
      <w:r w:rsidR="005E5A74" w:rsidRPr="00C60ADA">
        <w:rPr>
          <w:sz w:val="14"/>
        </w:rPr>
        <w:t xml:space="preserve"> </w:t>
      </w:r>
      <w:r w:rsidRPr="00C60ADA">
        <w:rPr>
          <w:sz w:val="14"/>
        </w:rPr>
        <w:t>early sixteenth century were unable to imagine others living in what is now</w:t>
      </w:r>
      <w:r w:rsidR="005E5A74" w:rsidRPr="00C60ADA">
        <w:rPr>
          <w:sz w:val="14"/>
        </w:rPr>
        <w:t xml:space="preserve"> </w:t>
      </w:r>
      <w:r w:rsidRPr="00C60ADA">
        <w:rPr>
          <w:sz w:val="14"/>
        </w:rPr>
        <w:t>“Mexico” as their co- specifics—and thereby enabling Hernán Cortés to</w:t>
      </w:r>
      <w:r w:rsidR="005E5A74" w:rsidRPr="00C60ADA">
        <w:rPr>
          <w:sz w:val="14"/>
        </w:rPr>
        <w:t xml:space="preserve"> </w:t>
      </w:r>
      <w:r w:rsidRPr="00C60ADA">
        <w:rPr>
          <w:sz w:val="14"/>
        </w:rPr>
        <w:t>successfully ally himself with other groups to destroy the Aztecs—there</w:t>
      </w:r>
      <w:r w:rsidR="005E5A74" w:rsidRPr="00C60ADA">
        <w:rPr>
          <w:sz w:val="14"/>
        </w:rPr>
        <w:t xml:space="preserve"> </w:t>
      </w:r>
      <w:r w:rsidRPr="00C60ADA">
        <w:rPr>
          <w:sz w:val="14"/>
        </w:rPr>
        <w:t>now exists a subjective understanding of being “indigenous.”</w:t>
      </w:r>
      <w:r w:rsidR="005E5A74" w:rsidRPr="00C60ADA">
        <w:rPr>
          <w:sz w:val="14"/>
        </w:rPr>
        <w:t xml:space="preserve"> </w:t>
      </w:r>
      <w:r w:rsidRPr="003B6C51">
        <w:rPr>
          <w:rStyle w:val="StyleUnderline"/>
        </w:rPr>
        <w:t>Emerging in the post–World War II era, indigeneity is a relatively recent</w:t>
      </w:r>
      <w:r w:rsidR="005E5A74">
        <w:rPr>
          <w:rStyle w:val="StyleUnderline"/>
        </w:rPr>
        <w:t xml:space="preserve"> </w:t>
      </w:r>
      <w:r w:rsidRPr="003B6C51">
        <w:rPr>
          <w:rStyle w:val="StyleUnderline"/>
        </w:rPr>
        <w:t>mode of representation, one that encompasses very diverse people across</w:t>
      </w:r>
      <w:r w:rsidR="005E5A74">
        <w:rPr>
          <w:rStyle w:val="StyleUnderline"/>
        </w:rPr>
        <w:t xml:space="preserve"> </w:t>
      </w:r>
      <w:r w:rsidRPr="003B6C51">
        <w:rPr>
          <w:rStyle w:val="StyleUnderline"/>
        </w:rPr>
        <w:t>the Americas, indeed across the world, often under a single, shared subjective</w:t>
      </w:r>
      <w:r w:rsidR="005E5A74">
        <w:rPr>
          <w:rStyle w:val="StyleUnderline"/>
        </w:rPr>
        <w:t xml:space="preserve"> </w:t>
      </w:r>
      <w:r w:rsidRPr="003B6C51">
        <w:rPr>
          <w:rStyle w:val="StyleUnderline"/>
        </w:rPr>
        <w:t>understanding of being the “first” to live in any particular place</w:t>
      </w:r>
      <w:r w:rsidRPr="00C60ADA">
        <w:rPr>
          <w:sz w:val="14"/>
        </w:rPr>
        <w:t>.22 Being</w:t>
      </w:r>
      <w:r w:rsidR="005E5A74" w:rsidRPr="00C60ADA">
        <w:rPr>
          <w:sz w:val="14"/>
        </w:rPr>
        <w:t xml:space="preserve"> </w:t>
      </w:r>
      <w:r w:rsidRPr="00C60ADA">
        <w:rPr>
          <w:sz w:val="14"/>
        </w:rPr>
        <w:t xml:space="preserve">indigenous is </w:t>
      </w:r>
      <w:r w:rsidRPr="003B6C51">
        <w:rPr>
          <w:rStyle w:val="StyleUnderline"/>
        </w:rPr>
        <w:t>a form of co- identification among people who previously did</w:t>
      </w:r>
      <w:r w:rsidR="005E5A74">
        <w:rPr>
          <w:rStyle w:val="StyleUnderline"/>
        </w:rPr>
        <w:t xml:space="preserve"> </w:t>
      </w:r>
      <w:r w:rsidRPr="003B6C51">
        <w:rPr>
          <w:rStyle w:val="StyleUnderline"/>
        </w:rPr>
        <w:t>not see any connection with one another</w:t>
      </w:r>
      <w:r w:rsidRPr="00C60ADA">
        <w:rPr>
          <w:sz w:val="14"/>
        </w:rPr>
        <w:t xml:space="preserve">. It is </w:t>
      </w:r>
      <w:r w:rsidRPr="003B6C51">
        <w:rPr>
          <w:rStyle w:val="StyleUnderline"/>
        </w:rPr>
        <w:t>also a way of laying claim to</w:t>
      </w:r>
      <w:r w:rsidR="005E5A74">
        <w:rPr>
          <w:rStyle w:val="StyleUnderline"/>
        </w:rPr>
        <w:t xml:space="preserve"> </w:t>
      </w:r>
      <w:r w:rsidRPr="003B6C51">
        <w:rPr>
          <w:rStyle w:val="StyleUnderline"/>
        </w:rPr>
        <w:t>particular lands</w:t>
      </w:r>
      <w:r w:rsidRPr="00C60ADA">
        <w:rPr>
          <w:sz w:val="14"/>
        </w:rPr>
        <w:t xml:space="preserve"> (or, more accurately, territories) </w:t>
      </w:r>
      <w:r w:rsidRPr="003B6C51">
        <w:rPr>
          <w:rStyle w:val="StyleUnderline"/>
        </w:rPr>
        <w:t>on the basis of having (or</w:t>
      </w:r>
      <w:r w:rsidR="005E5A74">
        <w:rPr>
          <w:rStyle w:val="StyleUnderline"/>
        </w:rPr>
        <w:t xml:space="preserve"> </w:t>
      </w:r>
      <w:r w:rsidRPr="003B6C51">
        <w:rPr>
          <w:rStyle w:val="StyleUnderline"/>
        </w:rPr>
        <w:t>having once had) specialized knowledge of that place. Yet, this mode of representation,</w:t>
      </w:r>
      <w:r w:rsidR="005E5A74">
        <w:rPr>
          <w:rStyle w:val="StyleUnderline"/>
        </w:rPr>
        <w:t xml:space="preserve"> </w:t>
      </w:r>
      <w:r w:rsidRPr="003B6C51">
        <w:rPr>
          <w:rStyle w:val="StyleUnderline"/>
        </w:rPr>
        <w:t>however new or potentially expansive, remains particularistic</w:t>
      </w:r>
      <w:r w:rsidRPr="00C60ADA">
        <w:rPr>
          <w:sz w:val="14"/>
        </w:rPr>
        <w:t>.</w:t>
      </w:r>
      <w:r w:rsidR="005E5A74" w:rsidRPr="00C60ADA">
        <w:rPr>
          <w:sz w:val="14"/>
        </w:rPr>
        <w:t xml:space="preserve"> </w:t>
      </w:r>
      <w:r w:rsidRPr="00B026DD">
        <w:rPr>
          <w:rStyle w:val="StyleUnderline"/>
        </w:rPr>
        <w:t>Indigeneity is a form of subjectivity that emerged because of the devastation</w:t>
      </w:r>
      <w:r w:rsidR="005E5A74">
        <w:rPr>
          <w:rStyle w:val="StyleUnderline"/>
        </w:rPr>
        <w:t xml:space="preserve"> </w:t>
      </w:r>
      <w:r w:rsidRPr="00B026DD">
        <w:rPr>
          <w:rStyle w:val="StyleUnderline"/>
        </w:rPr>
        <w:t>wrought in the aftermath of 1492</w:t>
      </w:r>
      <w:r w:rsidRPr="00C60ADA">
        <w:rPr>
          <w:sz w:val="14"/>
        </w:rPr>
        <w:t>. Moreover, it is a form of subjectivity</w:t>
      </w:r>
      <w:r w:rsidR="005E5A74" w:rsidRPr="00C60ADA">
        <w:rPr>
          <w:sz w:val="14"/>
        </w:rPr>
        <w:t xml:space="preserve"> </w:t>
      </w:r>
      <w:r w:rsidRPr="00C60ADA">
        <w:rPr>
          <w:sz w:val="14"/>
        </w:rPr>
        <w:t>that interpellates people into efforts to gain national sovereignty within the</w:t>
      </w:r>
      <w:r w:rsidR="005E5A74" w:rsidRPr="00C60ADA">
        <w:rPr>
          <w:sz w:val="14"/>
        </w:rPr>
        <w:t xml:space="preserve"> </w:t>
      </w:r>
      <w:r w:rsidRPr="00C60ADA">
        <w:rPr>
          <w:sz w:val="14"/>
        </w:rPr>
        <w:t xml:space="preserve">global system of national states. </w:t>
      </w:r>
      <w:r w:rsidRPr="00F40E11">
        <w:rPr>
          <w:rStyle w:val="StyleUnderline"/>
        </w:rPr>
        <w:t xml:space="preserve">Indigenous, then, </w:t>
      </w:r>
      <w:r w:rsidRPr="00D16702">
        <w:rPr>
          <w:rStyle w:val="Emphasis"/>
        </w:rPr>
        <w:t>as a mode of representation</w:t>
      </w:r>
      <w:r w:rsidR="005E5A74">
        <w:rPr>
          <w:rStyle w:val="Emphasis"/>
        </w:rPr>
        <w:t xml:space="preserve"> </w:t>
      </w:r>
      <w:r w:rsidRPr="00D16702">
        <w:rPr>
          <w:rStyle w:val="Emphasis"/>
        </w:rPr>
        <w:t>includes</w:t>
      </w:r>
      <w:r w:rsidRPr="00F40E11">
        <w:rPr>
          <w:rStyle w:val="StyleUnderline"/>
        </w:rPr>
        <w:t xml:space="preserve"> the often </w:t>
      </w:r>
      <w:r w:rsidRPr="00D16702">
        <w:rPr>
          <w:rStyle w:val="Emphasis"/>
        </w:rPr>
        <w:t>unacknowledged elision</w:t>
      </w:r>
      <w:r w:rsidRPr="00F40E11">
        <w:rPr>
          <w:rStyle w:val="StyleUnderline"/>
        </w:rPr>
        <w:t xml:space="preserve"> between </w:t>
      </w:r>
      <w:r w:rsidRPr="00D16702">
        <w:rPr>
          <w:rStyle w:val="Emphasis"/>
        </w:rPr>
        <w:t>native as a colonial</w:t>
      </w:r>
      <w:r w:rsidR="005E5A74">
        <w:rPr>
          <w:rStyle w:val="Emphasis"/>
        </w:rPr>
        <w:t xml:space="preserve"> </w:t>
      </w:r>
      <w:r w:rsidRPr="00D16702">
        <w:rPr>
          <w:rStyle w:val="Emphasis"/>
        </w:rPr>
        <w:t>state category of subjugation</w:t>
      </w:r>
      <w:r w:rsidRPr="00F40E11">
        <w:rPr>
          <w:rStyle w:val="StyleUnderline"/>
        </w:rPr>
        <w:t xml:space="preserve"> and </w:t>
      </w:r>
      <w:r w:rsidRPr="00D16702">
        <w:rPr>
          <w:rStyle w:val="Emphasis"/>
        </w:rPr>
        <w:t>indigenous as a category of resistance</w:t>
      </w:r>
      <w:r w:rsidRPr="00F40E11">
        <w:rPr>
          <w:rStyle w:val="StyleUnderline"/>
        </w:rPr>
        <w:t>.</w:t>
      </w:r>
      <w:r w:rsidR="005E5A74">
        <w:rPr>
          <w:rStyle w:val="StyleUnderline"/>
        </w:rPr>
        <w:t xml:space="preserve"> </w:t>
      </w:r>
      <w:r w:rsidRPr="00F40E11">
        <w:rPr>
          <w:rStyle w:val="StyleUnderline"/>
        </w:rPr>
        <w:t xml:space="preserve">Indigenous </w:t>
      </w:r>
      <w:r w:rsidRPr="00D16702">
        <w:rPr>
          <w:rStyle w:val="Emphasis"/>
        </w:rPr>
        <w:t>conceptualized as such</w:t>
      </w:r>
      <w:r w:rsidRPr="00F40E11">
        <w:rPr>
          <w:rStyle w:val="StyleUnderline"/>
        </w:rPr>
        <w:t xml:space="preserve"> retains two interrelated problems</w:t>
      </w:r>
      <w:r w:rsidR="005E5A74">
        <w:rPr>
          <w:rStyle w:val="StyleUnderline"/>
        </w:rPr>
        <w:t xml:space="preserve"> </w:t>
      </w:r>
      <w:r w:rsidRPr="00F40E11">
        <w:rPr>
          <w:rStyle w:val="StyleUnderline"/>
        </w:rPr>
        <w:t xml:space="preserve">that </w:t>
      </w:r>
      <w:r w:rsidRPr="00D16702">
        <w:rPr>
          <w:rStyle w:val="Emphasis"/>
        </w:rPr>
        <w:t>ensure that the kinds of unequal relationships organized in the aftermath</w:t>
      </w:r>
      <w:r w:rsidR="005E5A74">
        <w:rPr>
          <w:rStyle w:val="Emphasis"/>
        </w:rPr>
        <w:t xml:space="preserve"> </w:t>
      </w:r>
      <w:r w:rsidRPr="00D16702">
        <w:rPr>
          <w:rStyle w:val="Emphasis"/>
        </w:rPr>
        <w:t>of 1492 are reproduced</w:t>
      </w:r>
      <w:r w:rsidRPr="00F40E11">
        <w:rPr>
          <w:rStyle w:val="StyleUnderline"/>
        </w:rPr>
        <w:t xml:space="preserve">. First, </w:t>
      </w:r>
      <w:r w:rsidRPr="00225373">
        <w:rPr>
          <w:rStyle w:val="StyleUnderline"/>
        </w:rPr>
        <w:t xml:space="preserve">by </w:t>
      </w:r>
      <w:r w:rsidRPr="00FC681E">
        <w:rPr>
          <w:rStyle w:val="Emphasis"/>
          <w:highlight w:val="cyan"/>
        </w:rPr>
        <w:t>denying</w:t>
      </w:r>
      <w:r w:rsidRPr="00FC681E">
        <w:rPr>
          <w:rStyle w:val="StyleUnderline"/>
          <w:highlight w:val="cyan"/>
        </w:rPr>
        <w:t xml:space="preserve"> the </w:t>
      </w:r>
      <w:r w:rsidRPr="00FC681E">
        <w:rPr>
          <w:rStyle w:val="Emphasis"/>
          <w:highlight w:val="cyan"/>
        </w:rPr>
        <w:t>social constitution</w:t>
      </w:r>
      <w:r w:rsidRPr="00FC681E">
        <w:rPr>
          <w:rStyle w:val="StyleUnderline"/>
          <w:highlight w:val="cyan"/>
        </w:rPr>
        <w:t xml:space="preserve"> of</w:t>
      </w:r>
      <w:r w:rsidRPr="00F40E11">
        <w:rPr>
          <w:rStyle w:val="StyleUnderline"/>
        </w:rPr>
        <w:t xml:space="preserve"> the</w:t>
      </w:r>
      <w:r w:rsidR="005E5A74">
        <w:rPr>
          <w:rStyle w:val="StyleUnderline"/>
        </w:rPr>
        <w:t xml:space="preserve"> </w:t>
      </w:r>
      <w:r w:rsidRPr="00F40E11">
        <w:rPr>
          <w:rStyle w:val="StyleUnderline"/>
        </w:rPr>
        <w:t xml:space="preserve">category of </w:t>
      </w:r>
      <w:r w:rsidRPr="0078386C">
        <w:rPr>
          <w:rStyle w:val="StyleUnderline"/>
          <w:highlight w:val="cyan"/>
        </w:rPr>
        <w:t>indigenous</w:t>
      </w:r>
      <w:r w:rsidRPr="00225373">
        <w:rPr>
          <w:rStyle w:val="StyleUnderline"/>
        </w:rPr>
        <w:t xml:space="preserve">, it </w:t>
      </w:r>
      <w:r w:rsidRPr="0078386C">
        <w:rPr>
          <w:rStyle w:val="StyleUnderline"/>
          <w:highlight w:val="cyan"/>
        </w:rPr>
        <w:t>disavows</w:t>
      </w:r>
      <w:r w:rsidRPr="00F40E11">
        <w:rPr>
          <w:rStyle w:val="StyleUnderline"/>
        </w:rPr>
        <w:t xml:space="preserve"> people’s now- long </w:t>
      </w:r>
      <w:r w:rsidRPr="0052770E">
        <w:rPr>
          <w:rStyle w:val="Emphasis"/>
        </w:rPr>
        <w:t xml:space="preserve">history of </w:t>
      </w:r>
      <w:r w:rsidRPr="0078386C">
        <w:rPr>
          <w:rStyle w:val="Emphasis"/>
          <w:highlight w:val="cyan"/>
        </w:rPr>
        <w:t>connectivity</w:t>
      </w:r>
      <w:r w:rsidR="005E5A74" w:rsidRPr="0078386C">
        <w:rPr>
          <w:rStyle w:val="Emphasis"/>
          <w:highlight w:val="cyan"/>
        </w:rPr>
        <w:t xml:space="preserve"> </w:t>
      </w:r>
      <w:r w:rsidRPr="0078386C">
        <w:rPr>
          <w:rStyle w:val="Emphasis"/>
          <w:highlight w:val="cyan"/>
        </w:rPr>
        <w:t>across (and sometimes against) this category</w:t>
      </w:r>
      <w:r w:rsidRPr="00F40E11">
        <w:rPr>
          <w:rStyle w:val="StyleUnderline"/>
        </w:rPr>
        <w:t>. Because this connectivity</w:t>
      </w:r>
      <w:r w:rsidR="005E5A74">
        <w:rPr>
          <w:rStyle w:val="StyleUnderline"/>
        </w:rPr>
        <w:t xml:space="preserve"> </w:t>
      </w:r>
      <w:r w:rsidRPr="00F40E11">
        <w:rPr>
          <w:rStyle w:val="StyleUnderline"/>
        </w:rPr>
        <w:t xml:space="preserve">challenges the particularistic nature of indigeneity, </w:t>
      </w:r>
      <w:r w:rsidRPr="00FC681E">
        <w:rPr>
          <w:rStyle w:val="Emphasis"/>
          <w:highlight w:val="cyan"/>
        </w:rPr>
        <w:t>recognition of interrelationality</w:t>
      </w:r>
      <w:r w:rsidR="005E5A74" w:rsidRPr="00FC681E">
        <w:rPr>
          <w:rStyle w:val="Emphasis"/>
          <w:highlight w:val="cyan"/>
        </w:rPr>
        <w:t xml:space="preserve"> </w:t>
      </w:r>
      <w:r w:rsidRPr="00FC681E">
        <w:rPr>
          <w:rStyle w:val="Emphasis"/>
          <w:highlight w:val="cyan"/>
        </w:rPr>
        <w:t>is itself represented as a threat</w:t>
      </w:r>
      <w:r w:rsidRPr="00F40E11">
        <w:rPr>
          <w:rStyle w:val="StyleUnderline"/>
        </w:rPr>
        <w:t xml:space="preserve">. Second, by continuing to </w:t>
      </w:r>
      <w:r w:rsidRPr="0052770E">
        <w:rPr>
          <w:rStyle w:val="Emphasis"/>
        </w:rPr>
        <w:t>limit the</w:t>
      </w:r>
      <w:r w:rsidR="005E5A74">
        <w:rPr>
          <w:rStyle w:val="Emphasis"/>
        </w:rPr>
        <w:t xml:space="preserve"> </w:t>
      </w:r>
      <w:r w:rsidRPr="0052770E">
        <w:rPr>
          <w:rStyle w:val="Emphasis"/>
        </w:rPr>
        <w:t>criteria of membership</w:t>
      </w:r>
      <w:r w:rsidRPr="00F40E11">
        <w:rPr>
          <w:rStyle w:val="StyleUnderline"/>
        </w:rPr>
        <w:t xml:space="preserve"> of each nos, each is </w:t>
      </w:r>
      <w:r w:rsidR="0078386C">
        <w:rPr>
          <w:rStyle w:val="Emphasis"/>
          <w:highlight w:val="cyan"/>
        </w:rPr>
        <w:t>unable to accept as co-</w:t>
      </w:r>
      <w:r w:rsidRPr="0078386C">
        <w:rPr>
          <w:rStyle w:val="Emphasis"/>
          <w:highlight w:val="cyan"/>
        </w:rPr>
        <w:t>specifics</w:t>
      </w:r>
      <w:r w:rsidR="005E5A74" w:rsidRPr="0078386C">
        <w:rPr>
          <w:rStyle w:val="Emphasis"/>
          <w:highlight w:val="cyan"/>
        </w:rPr>
        <w:t xml:space="preserve"> </w:t>
      </w:r>
      <w:r w:rsidRPr="0078386C">
        <w:rPr>
          <w:rStyle w:val="Emphasis"/>
          <w:highlight w:val="cyan"/>
        </w:rPr>
        <w:t>th</w:t>
      </w:r>
      <w:r w:rsidR="0078386C">
        <w:rPr>
          <w:rStyle w:val="Emphasis"/>
          <w:highlight w:val="cyan"/>
        </w:rPr>
        <w:t>ose who are rendered as always-</w:t>
      </w:r>
      <w:r w:rsidRPr="0078386C">
        <w:rPr>
          <w:rStyle w:val="Emphasis"/>
          <w:highlight w:val="cyan"/>
        </w:rPr>
        <w:t>already oppositional others</w:t>
      </w:r>
      <w:r w:rsidRPr="00F40E11">
        <w:rPr>
          <w:rStyle w:val="StyleUnderline"/>
        </w:rPr>
        <w:t>. Indeed, in</w:t>
      </w:r>
      <w:r w:rsidR="005E5A74">
        <w:rPr>
          <w:rStyle w:val="StyleUnderline"/>
        </w:rPr>
        <w:t xml:space="preserve"> </w:t>
      </w:r>
      <w:r w:rsidRPr="00F40E11">
        <w:rPr>
          <w:rStyle w:val="StyleUnderline"/>
        </w:rPr>
        <w:t>making any particularistic nos, the significance of omitting certain others</w:t>
      </w:r>
      <w:r w:rsidR="005E5A74">
        <w:rPr>
          <w:rStyle w:val="StyleUnderline"/>
        </w:rPr>
        <w:t xml:space="preserve"> </w:t>
      </w:r>
      <w:r w:rsidRPr="00F40E11">
        <w:rPr>
          <w:rStyle w:val="StyleUnderline"/>
        </w:rPr>
        <w:t>cannot be underestimated.</w:t>
      </w:r>
      <w:r w:rsidR="005E5A74">
        <w:rPr>
          <w:rStyle w:val="StyleUnderline"/>
        </w:rPr>
        <w:t xml:space="preserve"> </w:t>
      </w:r>
      <w:r w:rsidRPr="00F40E11">
        <w:rPr>
          <w:rStyle w:val="StyleUnderline"/>
        </w:rPr>
        <w:t xml:space="preserve">The category of indigenous, thus, does a sort of political work. It </w:t>
      </w:r>
      <w:r w:rsidRPr="0052770E">
        <w:rPr>
          <w:rStyle w:val="Emphasis"/>
        </w:rPr>
        <w:t>produces</w:t>
      </w:r>
      <w:r w:rsidR="005E5A74">
        <w:rPr>
          <w:rStyle w:val="Emphasis"/>
        </w:rPr>
        <w:t xml:space="preserve"> </w:t>
      </w:r>
      <w:r w:rsidRPr="0052770E">
        <w:rPr>
          <w:rStyle w:val="Emphasis"/>
        </w:rPr>
        <w:t>a particular nos</w:t>
      </w:r>
      <w:r w:rsidRPr="00F40E11">
        <w:rPr>
          <w:rStyle w:val="StyleUnderline"/>
        </w:rPr>
        <w:t xml:space="preserve"> (and thus a particular Other- to- indigenous nos)</w:t>
      </w:r>
      <w:r w:rsidRPr="00C60ADA">
        <w:rPr>
          <w:sz w:val="14"/>
        </w:rPr>
        <w:t>.23</w:t>
      </w:r>
      <w:r w:rsidR="005E5A74" w:rsidRPr="00C60ADA">
        <w:rPr>
          <w:sz w:val="14"/>
        </w:rPr>
        <w:t xml:space="preserve"> </w:t>
      </w:r>
      <w:r w:rsidRPr="00C60ADA">
        <w:rPr>
          <w:sz w:val="14"/>
        </w:rPr>
        <w:t>For some (though certainly not all) of those currently constituted as indigenous,</w:t>
      </w:r>
      <w:r w:rsidR="005E5A74" w:rsidRPr="00C60ADA">
        <w:rPr>
          <w:sz w:val="14"/>
        </w:rPr>
        <w:t xml:space="preserve"> </w:t>
      </w:r>
      <w:r w:rsidRPr="00C60ADA">
        <w:rPr>
          <w:sz w:val="14"/>
        </w:rPr>
        <w:t>it seems that one of the consequences of the enormously uneven</w:t>
      </w:r>
      <w:r w:rsidR="005E5A74" w:rsidRPr="00C60ADA">
        <w:rPr>
          <w:sz w:val="14"/>
        </w:rPr>
        <w:t xml:space="preserve"> </w:t>
      </w:r>
      <w:r w:rsidRPr="00C60ADA">
        <w:rPr>
          <w:sz w:val="14"/>
        </w:rPr>
        <w:t>Columbian exchange is the denunciation of the process of exchange itself.</w:t>
      </w:r>
      <w:r w:rsidR="005E5A74" w:rsidRPr="00C60ADA">
        <w:rPr>
          <w:sz w:val="14"/>
        </w:rPr>
        <w:t xml:space="preserve"> </w:t>
      </w:r>
      <w:r w:rsidRPr="00C60ADA">
        <w:rPr>
          <w:sz w:val="14"/>
        </w:rPr>
        <w:t>Today, the movement of life, plants, humans, and other animals is often cited</w:t>
      </w:r>
      <w:r w:rsidR="005E5A74" w:rsidRPr="00C60ADA">
        <w:rPr>
          <w:sz w:val="14"/>
        </w:rPr>
        <w:t xml:space="preserve"> </w:t>
      </w:r>
      <w:r w:rsidRPr="00C60ADA">
        <w:rPr>
          <w:sz w:val="14"/>
        </w:rPr>
        <w:t>as the cause for the devastation wrought on their native equivalent.24 Rather</w:t>
      </w:r>
      <w:r w:rsidR="005E5A74" w:rsidRPr="00C60ADA">
        <w:rPr>
          <w:sz w:val="14"/>
        </w:rPr>
        <w:t xml:space="preserve"> </w:t>
      </w:r>
      <w:r w:rsidRPr="00C60ADA">
        <w:rPr>
          <w:sz w:val="14"/>
        </w:rPr>
        <w:t>than focus on the hierarchical and exploitative relations of the Columbian</w:t>
      </w:r>
      <w:r w:rsidR="005E5A74" w:rsidRPr="00C60ADA">
        <w:rPr>
          <w:sz w:val="14"/>
        </w:rPr>
        <w:t xml:space="preserve"> </w:t>
      </w:r>
      <w:r w:rsidRPr="00C60ADA">
        <w:rPr>
          <w:sz w:val="14"/>
        </w:rPr>
        <w:t>exchange, some assume that the cause of the problem was / is mobility itself.</w:t>
      </w:r>
      <w:r w:rsidR="005E5A74" w:rsidRPr="00C60ADA">
        <w:rPr>
          <w:sz w:val="14"/>
        </w:rPr>
        <w:t xml:space="preserve"> </w:t>
      </w:r>
      <w:r w:rsidRPr="00AE617F">
        <w:rPr>
          <w:rStyle w:val="StyleUnderline"/>
        </w:rPr>
        <w:t>Within such a worldview, that which moves is consequently denounced as</w:t>
      </w:r>
      <w:r w:rsidR="005E5A74">
        <w:rPr>
          <w:rStyle w:val="StyleUnderline"/>
        </w:rPr>
        <w:t xml:space="preserve"> </w:t>
      </w:r>
      <w:r w:rsidRPr="00AE617F">
        <w:rPr>
          <w:rStyle w:val="StyleUnderline"/>
        </w:rPr>
        <w:t>inherently polluting, and, in an idiom that is gaining in popularity, movement</w:t>
      </w:r>
      <w:r w:rsidR="005E5A74">
        <w:rPr>
          <w:rStyle w:val="StyleUnderline"/>
        </w:rPr>
        <w:t xml:space="preserve"> </w:t>
      </w:r>
      <w:r w:rsidRPr="00AE617F">
        <w:rPr>
          <w:rStyle w:val="StyleUnderline"/>
        </w:rPr>
        <w:t xml:space="preserve">and </w:t>
      </w:r>
      <w:r w:rsidRPr="00BF60D7">
        <w:rPr>
          <w:rStyle w:val="Emphasis"/>
          <w:highlight w:val="cyan"/>
        </w:rPr>
        <w:t>migration</w:t>
      </w:r>
      <w:r w:rsidRPr="00AE617F">
        <w:rPr>
          <w:rStyle w:val="StyleUnderline"/>
        </w:rPr>
        <w:t xml:space="preserve"> are </w:t>
      </w:r>
      <w:r w:rsidRPr="00BF60D7">
        <w:rPr>
          <w:rStyle w:val="StyleUnderline"/>
          <w:highlight w:val="cyan"/>
        </w:rPr>
        <w:t xml:space="preserve">posited as </w:t>
      </w:r>
      <w:r w:rsidRPr="00BF60D7">
        <w:rPr>
          <w:rStyle w:val="Emphasis"/>
          <w:highlight w:val="cyan"/>
        </w:rPr>
        <w:t>inherently colonizing</w:t>
      </w:r>
      <w:r w:rsidRPr="00AE617F">
        <w:rPr>
          <w:rStyle w:val="StyleUnderline"/>
        </w:rPr>
        <w:t>.</w:t>
      </w:r>
      <w:r w:rsidR="005E5A74">
        <w:rPr>
          <w:rStyle w:val="StyleUnderline"/>
        </w:rPr>
        <w:t xml:space="preserve"> </w:t>
      </w:r>
      <w:r w:rsidRPr="00AE617F">
        <w:rPr>
          <w:rStyle w:val="StyleUnderline"/>
        </w:rPr>
        <w:t xml:space="preserve">An understanding of mobility as always colonizing is </w:t>
      </w:r>
      <w:r w:rsidRPr="00BF60D7">
        <w:rPr>
          <w:rStyle w:val="Emphasis"/>
          <w:highlight w:val="cyan"/>
        </w:rPr>
        <w:t>evident in the expansion</w:t>
      </w:r>
      <w:r w:rsidR="005E5A74" w:rsidRPr="00BF60D7">
        <w:rPr>
          <w:rStyle w:val="Emphasis"/>
          <w:highlight w:val="cyan"/>
        </w:rPr>
        <w:t xml:space="preserve"> </w:t>
      </w:r>
      <w:r w:rsidRPr="00BF60D7">
        <w:rPr>
          <w:rStyle w:val="Emphasis"/>
          <w:highlight w:val="cyan"/>
        </w:rPr>
        <w:t>of the term “settler colonist” to include all those deemed nonnative</w:t>
      </w:r>
      <w:r w:rsidR="005E5A74">
        <w:rPr>
          <w:rStyle w:val="StyleUnderline"/>
        </w:rPr>
        <w:t xml:space="preserve"> </w:t>
      </w:r>
      <w:r w:rsidRPr="00AE617F">
        <w:rPr>
          <w:rStyle w:val="StyleUnderline"/>
        </w:rPr>
        <w:t>in any given space</w:t>
      </w:r>
      <w:r w:rsidRPr="00C60ADA">
        <w:rPr>
          <w:sz w:val="14"/>
        </w:rPr>
        <w:t xml:space="preserve">. </w:t>
      </w:r>
      <w:r w:rsidRPr="00E81353">
        <w:rPr>
          <w:rStyle w:val="StyleUnderline"/>
        </w:rPr>
        <w:t>Recently, within both indigenous studies and social</w:t>
      </w:r>
      <w:r w:rsidR="005E5A74">
        <w:rPr>
          <w:rStyle w:val="StyleUnderline"/>
        </w:rPr>
        <w:t xml:space="preserve"> </w:t>
      </w:r>
      <w:r w:rsidRPr="00E81353">
        <w:rPr>
          <w:rStyle w:val="StyleUnderline"/>
        </w:rPr>
        <w:t>movements for indigenous rights, the historical distinctions between</w:t>
      </w:r>
      <w:r w:rsidR="005E5A74">
        <w:rPr>
          <w:rStyle w:val="StyleUnderline"/>
        </w:rPr>
        <w:t xml:space="preserve"> </w:t>
      </w:r>
      <w:r w:rsidRPr="00E81353">
        <w:rPr>
          <w:rStyle w:val="StyleUnderline"/>
        </w:rPr>
        <w:t>the voyages of Columbus (and other colonizers) and those of slaves who</w:t>
      </w:r>
      <w:r w:rsidR="005E5A74">
        <w:rPr>
          <w:rStyle w:val="StyleUnderline"/>
        </w:rPr>
        <w:t xml:space="preserve"> </w:t>
      </w:r>
      <w:r w:rsidRPr="00E81353">
        <w:rPr>
          <w:rStyle w:val="StyleUnderline"/>
        </w:rPr>
        <w:t>survived the Middle Passage, indentured workers recruited in the wake of</w:t>
      </w:r>
      <w:r w:rsidR="005E5A74">
        <w:rPr>
          <w:rStyle w:val="StyleUnderline"/>
        </w:rPr>
        <w:t xml:space="preserve"> </w:t>
      </w:r>
      <w:r w:rsidRPr="00E81353">
        <w:rPr>
          <w:rStyle w:val="StyleUnderline"/>
        </w:rPr>
        <w:t>slavery’s abolition, and present- day migrants captured in a variety of state</w:t>
      </w:r>
      <w:r w:rsidR="005E5A74">
        <w:rPr>
          <w:rStyle w:val="StyleUnderline"/>
        </w:rPr>
        <w:t xml:space="preserve"> </w:t>
      </w:r>
      <w:r w:rsidRPr="00E81353">
        <w:rPr>
          <w:rStyle w:val="StyleUnderline"/>
        </w:rPr>
        <w:t>categories ranging from illegal to immigrant, have been collapsed. All, it is</w:t>
      </w:r>
      <w:r w:rsidR="005E5A74">
        <w:rPr>
          <w:rStyle w:val="StyleUnderline"/>
        </w:rPr>
        <w:t xml:space="preserve"> </w:t>
      </w:r>
      <w:r w:rsidRPr="00E81353">
        <w:rPr>
          <w:rStyle w:val="StyleUnderline"/>
        </w:rPr>
        <w:t>claimed, are agents of colonialism</w:t>
      </w:r>
      <w:r w:rsidRPr="00C60ADA">
        <w:rPr>
          <w:sz w:val="14"/>
        </w:rPr>
        <w:t>. It seems, then, that as there has been an</w:t>
      </w:r>
      <w:r w:rsidR="005E5A74" w:rsidRPr="00C60ADA">
        <w:rPr>
          <w:sz w:val="14"/>
        </w:rPr>
        <w:t xml:space="preserve"> </w:t>
      </w:r>
      <w:r w:rsidRPr="00C60ADA">
        <w:rPr>
          <w:sz w:val="14"/>
        </w:rPr>
        <w:t>expansion in the subjective understanding of people as indigenous, there</w:t>
      </w:r>
      <w:r w:rsidR="005E5A74" w:rsidRPr="00C60ADA">
        <w:rPr>
          <w:sz w:val="14"/>
        </w:rPr>
        <w:t xml:space="preserve"> </w:t>
      </w:r>
      <w:r w:rsidRPr="00C60ADA">
        <w:rPr>
          <w:sz w:val="14"/>
        </w:rPr>
        <w:t xml:space="preserve">has been a subsequent expansion in their other. Put differently, </w:t>
      </w:r>
      <w:r w:rsidRPr="00E81353">
        <w:rPr>
          <w:rStyle w:val="StyleUnderline"/>
        </w:rPr>
        <w:t>within some</w:t>
      </w:r>
      <w:r w:rsidR="005E5A74">
        <w:rPr>
          <w:rStyle w:val="StyleUnderline"/>
        </w:rPr>
        <w:t xml:space="preserve"> </w:t>
      </w:r>
      <w:r w:rsidRPr="00E81353">
        <w:rPr>
          <w:rStyle w:val="StyleUnderline"/>
        </w:rPr>
        <w:t xml:space="preserve">indigenous systems of belonging, </w:t>
      </w:r>
      <w:r w:rsidRPr="00E81353">
        <w:rPr>
          <w:rStyle w:val="Emphasis"/>
        </w:rPr>
        <w:t>all past and present people constituted as</w:t>
      </w:r>
      <w:r w:rsidR="005E5A74">
        <w:rPr>
          <w:rStyle w:val="Emphasis"/>
        </w:rPr>
        <w:t xml:space="preserve"> </w:t>
      </w:r>
      <w:r w:rsidRPr="00E81353">
        <w:rPr>
          <w:rStyle w:val="Emphasis"/>
        </w:rPr>
        <w:t>migrants are situated as colonizers</w:t>
      </w:r>
      <w:r w:rsidRPr="00C60ADA">
        <w:rPr>
          <w:sz w:val="14"/>
        </w:rPr>
        <w:t>.</w:t>
      </w:r>
      <w:r w:rsidR="005E5A74" w:rsidRPr="00C60ADA">
        <w:rPr>
          <w:sz w:val="14"/>
        </w:rPr>
        <w:t xml:space="preserve"> </w:t>
      </w:r>
      <w:r w:rsidRPr="00C60ADA">
        <w:rPr>
          <w:sz w:val="14"/>
        </w:rPr>
        <w:t>In our present “great age” of migration, how did “colonizer” become a</w:t>
      </w:r>
      <w:r w:rsidR="005E5A74" w:rsidRPr="00C60ADA">
        <w:rPr>
          <w:sz w:val="14"/>
        </w:rPr>
        <w:t xml:space="preserve"> </w:t>
      </w:r>
      <w:r w:rsidRPr="00C60ADA">
        <w:rPr>
          <w:sz w:val="14"/>
        </w:rPr>
        <w:t>meaningful way to describe people who move across space?25 Indeed, how</w:t>
      </w:r>
      <w:r w:rsidR="005E5A74" w:rsidRPr="00C60ADA">
        <w:rPr>
          <w:sz w:val="14"/>
        </w:rPr>
        <w:t xml:space="preserve"> </w:t>
      </w:r>
      <w:r w:rsidRPr="00C60ADA">
        <w:rPr>
          <w:sz w:val="14"/>
        </w:rPr>
        <w:t>did “colonizer” come to be an increasingly dominant mode of representing</w:t>
      </w:r>
      <w:r w:rsidR="005E5A74" w:rsidRPr="00C60ADA">
        <w:rPr>
          <w:sz w:val="14"/>
        </w:rPr>
        <w:t xml:space="preserve"> </w:t>
      </w:r>
      <w:r w:rsidRPr="00C60ADA">
        <w:rPr>
          <w:sz w:val="14"/>
        </w:rPr>
        <w:t>indigenous people’s others, others who were once understood as cocolonized</w:t>
      </w:r>
      <w:r w:rsidR="005E5A74" w:rsidRPr="00C60ADA">
        <w:rPr>
          <w:sz w:val="14"/>
        </w:rPr>
        <w:t xml:space="preserve"> </w:t>
      </w:r>
      <w:r w:rsidRPr="00C60ADA">
        <w:rPr>
          <w:sz w:val="14"/>
        </w:rPr>
        <w:t>people or, at least, not as an oppositional other? Is there a relationship</w:t>
      </w:r>
      <w:r w:rsidR="005E5A74" w:rsidRPr="00C60ADA">
        <w:rPr>
          <w:sz w:val="14"/>
        </w:rPr>
        <w:t xml:space="preserve"> </w:t>
      </w:r>
      <w:r w:rsidRPr="00C60ADA">
        <w:rPr>
          <w:sz w:val="14"/>
        </w:rPr>
        <w:t>between these particularistic modes of representation and the false</w:t>
      </w:r>
      <w:r w:rsidR="005E5A74" w:rsidRPr="00C60ADA">
        <w:rPr>
          <w:sz w:val="14"/>
        </w:rPr>
        <w:t xml:space="preserve"> </w:t>
      </w:r>
      <w:r w:rsidRPr="00C60ADA">
        <w:rPr>
          <w:sz w:val="14"/>
        </w:rPr>
        <w:t>separation and hierarchical ranking of different but related experiences of</w:t>
      </w:r>
      <w:r w:rsidR="005E5A74" w:rsidRPr="00C60ADA">
        <w:rPr>
          <w:sz w:val="14"/>
        </w:rPr>
        <w:t xml:space="preserve"> </w:t>
      </w:r>
      <w:r w:rsidRPr="00C60ADA">
        <w:rPr>
          <w:sz w:val="14"/>
        </w:rPr>
        <w:t>colonization, such as the processes of expropriation and people’s displacement</w:t>
      </w:r>
      <w:r w:rsidR="005E5A74" w:rsidRPr="00C60ADA">
        <w:rPr>
          <w:sz w:val="14"/>
        </w:rPr>
        <w:t xml:space="preserve"> </w:t>
      </w:r>
      <w:r w:rsidRPr="00C60ADA">
        <w:rPr>
          <w:sz w:val="14"/>
        </w:rPr>
        <w:t>across space?</w:t>
      </w:r>
      <w:r w:rsidR="005E5A74" w:rsidRPr="00C60ADA">
        <w:rPr>
          <w:sz w:val="14"/>
        </w:rPr>
        <w:t xml:space="preserve"> </w:t>
      </w:r>
      <w:r w:rsidRPr="00C60ADA">
        <w:rPr>
          <w:sz w:val="14"/>
        </w:rPr>
        <w:t>The answers to these questions lie within the logics of autochthonous</w:t>
      </w:r>
      <w:r w:rsidR="005E5A74" w:rsidRPr="00C60ADA">
        <w:rPr>
          <w:sz w:val="14"/>
        </w:rPr>
        <w:t xml:space="preserve"> </w:t>
      </w:r>
      <w:r w:rsidRPr="00C60ADA">
        <w:rPr>
          <w:sz w:val="14"/>
        </w:rPr>
        <w:t>systems of representation and the ways in which claims to indigeneity bring</w:t>
      </w:r>
      <w:r w:rsidR="005E5A74" w:rsidRPr="00C60ADA">
        <w:rPr>
          <w:sz w:val="14"/>
        </w:rPr>
        <w:t xml:space="preserve"> </w:t>
      </w:r>
      <w:r w:rsidRPr="00C60ADA">
        <w:rPr>
          <w:sz w:val="14"/>
        </w:rPr>
        <w:t>to life discourses of alienness or foreignness. Jean Comaroff and John Comaroff</w:t>
      </w:r>
      <w:r w:rsidR="005E5A74" w:rsidRPr="00C60ADA">
        <w:rPr>
          <w:sz w:val="14"/>
        </w:rPr>
        <w:t xml:space="preserve"> </w:t>
      </w:r>
      <w:r w:rsidRPr="00C60ADA">
        <w:rPr>
          <w:sz w:val="14"/>
        </w:rPr>
        <w:t>argue, by “elevating to a first- principle the ineffable interests and</w:t>
      </w:r>
      <w:r w:rsidR="005E5A74" w:rsidRPr="00C60ADA">
        <w:rPr>
          <w:sz w:val="14"/>
        </w:rPr>
        <w:t xml:space="preserve"> </w:t>
      </w:r>
      <w:r w:rsidRPr="00C60ADA">
        <w:rPr>
          <w:sz w:val="14"/>
        </w:rPr>
        <w:t>connections, at once material and moral, that flow from ‘native’ rootedness,</w:t>
      </w:r>
      <w:r w:rsidR="005E5A74" w:rsidRPr="00C60ADA">
        <w:rPr>
          <w:sz w:val="14"/>
        </w:rPr>
        <w:t xml:space="preserve"> </w:t>
      </w:r>
      <w:r w:rsidRPr="00C60ADA">
        <w:rPr>
          <w:sz w:val="14"/>
        </w:rPr>
        <w:t>and special rights, in a place of birth,” autochthonous discourses place those</w:t>
      </w:r>
      <w:r w:rsidR="005E5A74" w:rsidRPr="00C60ADA">
        <w:rPr>
          <w:sz w:val="14"/>
        </w:rPr>
        <w:t xml:space="preserve"> </w:t>
      </w:r>
      <w:r w:rsidRPr="00C60ADA">
        <w:rPr>
          <w:sz w:val="14"/>
        </w:rPr>
        <w:t>constituted as natives at the top of a hierarchy of the exploited, oppressed,</w:t>
      </w:r>
      <w:r w:rsidR="005E5A74" w:rsidRPr="00C60ADA">
        <w:rPr>
          <w:sz w:val="14"/>
        </w:rPr>
        <w:t xml:space="preserve"> </w:t>
      </w:r>
      <w:r w:rsidRPr="00C60ADA">
        <w:rPr>
          <w:sz w:val="14"/>
        </w:rPr>
        <w:t>and colonized and insist on the centrality of the claims of natives for the</w:t>
      </w:r>
      <w:r w:rsidR="005E5A74" w:rsidRPr="00C60ADA">
        <w:rPr>
          <w:sz w:val="14"/>
        </w:rPr>
        <w:t xml:space="preserve"> </w:t>
      </w:r>
      <w:r w:rsidRPr="00C60ADA">
        <w:rPr>
          <w:sz w:val="14"/>
        </w:rPr>
        <w:t xml:space="preserve">realization of either decolonization or justice.26 </w:t>
      </w:r>
      <w:r w:rsidRPr="00EC7C9A">
        <w:rPr>
          <w:rStyle w:val="StyleUnderline"/>
        </w:rPr>
        <w:t>Within the negative duality</w:t>
      </w:r>
      <w:r w:rsidR="005E5A74">
        <w:rPr>
          <w:rStyle w:val="StyleUnderline"/>
        </w:rPr>
        <w:t xml:space="preserve"> </w:t>
      </w:r>
      <w:r w:rsidRPr="00EC7C9A">
        <w:rPr>
          <w:rStyle w:val="StyleUnderline"/>
        </w:rPr>
        <w:t>of natives and nonnatives that such discourses put into play, origins</w:t>
      </w:r>
      <w:r w:rsidRPr="00C60ADA">
        <w:rPr>
          <w:sz w:val="14"/>
        </w:rPr>
        <w:t xml:space="preserve"> (and,</w:t>
      </w:r>
      <w:r w:rsidR="005E5A74" w:rsidRPr="00C60ADA">
        <w:rPr>
          <w:sz w:val="14"/>
        </w:rPr>
        <w:t xml:space="preserve"> </w:t>
      </w:r>
      <w:r w:rsidRPr="00C60ADA">
        <w:rPr>
          <w:sz w:val="14"/>
        </w:rPr>
        <w:t>in some contexts, claims of original, versus later, human discovery or inhabitation)</w:t>
      </w:r>
      <w:r w:rsidR="005E5A74" w:rsidRPr="00C60ADA">
        <w:rPr>
          <w:sz w:val="14"/>
        </w:rPr>
        <w:t xml:space="preserve"> </w:t>
      </w:r>
      <w:r w:rsidRPr="00EC7C9A">
        <w:rPr>
          <w:rStyle w:val="StyleUnderline"/>
        </w:rPr>
        <w:t>become the key determinant of who belongs in any given space</w:t>
      </w:r>
      <w:r w:rsidR="005E5A74">
        <w:rPr>
          <w:rStyle w:val="StyleUnderline"/>
        </w:rPr>
        <w:t xml:space="preserve"> </w:t>
      </w:r>
      <w:r w:rsidRPr="00EC7C9A">
        <w:rPr>
          <w:rStyle w:val="StyleUnderline"/>
        </w:rPr>
        <w:t>today—and who does not</w:t>
      </w:r>
      <w:r w:rsidRPr="00C60ADA">
        <w:rPr>
          <w:sz w:val="14"/>
        </w:rPr>
        <w:t>.</w:t>
      </w:r>
      <w:r w:rsidR="005E5A74" w:rsidRPr="00C60ADA">
        <w:rPr>
          <w:sz w:val="14"/>
        </w:rPr>
        <w:t xml:space="preserve"> </w:t>
      </w:r>
      <w:r w:rsidRPr="00B46CC1">
        <w:rPr>
          <w:rStyle w:val="StyleUnderline"/>
        </w:rPr>
        <w:t>The quintessential alien or foreigner within autochthonous discourses is</w:t>
      </w:r>
      <w:r w:rsidR="005E5A74">
        <w:rPr>
          <w:rStyle w:val="StyleUnderline"/>
        </w:rPr>
        <w:t xml:space="preserve"> </w:t>
      </w:r>
      <w:r w:rsidRPr="00B46CC1">
        <w:rPr>
          <w:rStyle w:val="StyleUnderline"/>
        </w:rPr>
        <w:t>the figure of the migrant</w:t>
      </w:r>
      <w:r w:rsidRPr="00C60ADA">
        <w:rPr>
          <w:sz w:val="14"/>
        </w:rPr>
        <w:t>. This is because the hegemonic understanding of</w:t>
      </w:r>
      <w:r w:rsidR="005E5A74" w:rsidRPr="00C60ADA">
        <w:rPr>
          <w:sz w:val="14"/>
        </w:rPr>
        <w:t xml:space="preserve"> </w:t>
      </w:r>
      <w:r w:rsidRPr="00C60ADA">
        <w:rPr>
          <w:sz w:val="14"/>
        </w:rPr>
        <w:t>what it means to be a migrant in today’s world is one where migration is seen</w:t>
      </w:r>
      <w:r w:rsidR="005E5A74" w:rsidRPr="00C60ADA">
        <w:rPr>
          <w:sz w:val="14"/>
        </w:rPr>
        <w:t xml:space="preserve"> </w:t>
      </w:r>
      <w:r w:rsidRPr="00C60ADA">
        <w:rPr>
          <w:sz w:val="14"/>
        </w:rPr>
        <w:t>as movement away from one’s native land. Thus, migrants come to stand as the</w:t>
      </w:r>
      <w:r w:rsidR="005E5A74" w:rsidRPr="00C60ADA">
        <w:rPr>
          <w:sz w:val="14"/>
        </w:rPr>
        <w:t xml:space="preserve"> </w:t>
      </w:r>
      <w:r w:rsidRPr="00C60ADA">
        <w:rPr>
          <w:sz w:val="14"/>
        </w:rPr>
        <w:t>ultimate nonnative. Such a move works to shift the focus from a dialectics</w:t>
      </w:r>
      <w:r w:rsidR="005E5A74" w:rsidRPr="00C60ADA">
        <w:rPr>
          <w:sz w:val="14"/>
        </w:rPr>
        <w:t xml:space="preserve"> </w:t>
      </w:r>
      <w:r w:rsidRPr="00C60ADA">
        <w:rPr>
          <w:sz w:val="14"/>
        </w:rPr>
        <w:t>of colonialism—where the key historical dynamic is one of expropriation</w:t>
      </w:r>
      <w:r w:rsidR="005E5A74" w:rsidRPr="00C60ADA">
        <w:rPr>
          <w:sz w:val="14"/>
        </w:rPr>
        <w:t xml:space="preserve"> </w:t>
      </w:r>
      <w:r w:rsidRPr="00C60ADA">
        <w:rPr>
          <w:sz w:val="14"/>
        </w:rPr>
        <w:t>and exploitation, and the key relationship is one between the colonizers and</w:t>
      </w:r>
      <w:r w:rsidR="005E5A74" w:rsidRPr="00C60ADA">
        <w:rPr>
          <w:sz w:val="14"/>
        </w:rPr>
        <w:t xml:space="preserve"> </w:t>
      </w:r>
      <w:r w:rsidRPr="00C60ADA">
        <w:rPr>
          <w:sz w:val="14"/>
        </w:rPr>
        <w:t xml:space="preserve">the colonized—to one where </w:t>
      </w:r>
      <w:r w:rsidRPr="00E61AF4">
        <w:rPr>
          <w:rStyle w:val="StyleUnderline"/>
          <w:highlight w:val="cyan"/>
        </w:rPr>
        <w:t xml:space="preserve">the </w:t>
      </w:r>
      <w:r w:rsidRPr="00E61AF4">
        <w:rPr>
          <w:rStyle w:val="Emphasis"/>
          <w:highlight w:val="cyan"/>
        </w:rPr>
        <w:t>dichotomy</w:t>
      </w:r>
      <w:r w:rsidRPr="00B46CC1">
        <w:rPr>
          <w:rStyle w:val="Emphasis"/>
        </w:rPr>
        <w:t xml:space="preserve"> between native and nonnative</w:t>
      </w:r>
      <w:r w:rsidR="005E5A74">
        <w:rPr>
          <w:rStyle w:val="Emphasis"/>
        </w:rPr>
        <w:t xml:space="preserve"> </w:t>
      </w:r>
      <w:r w:rsidRPr="00E61AF4">
        <w:rPr>
          <w:rStyle w:val="Emphasis"/>
          <w:highlight w:val="cyan"/>
        </w:rPr>
        <w:t>becomes central to both analysis and politics</w:t>
      </w:r>
      <w:r w:rsidRPr="00B46CC1">
        <w:rPr>
          <w:rStyle w:val="StyleUnderline"/>
        </w:rPr>
        <w:t xml:space="preserve">. Patrick </w:t>
      </w:r>
      <w:r w:rsidRPr="00B46CC1">
        <w:rPr>
          <w:rStyle w:val="Emphasis"/>
        </w:rPr>
        <w:t>Wolfe</w:t>
      </w:r>
      <w:r w:rsidRPr="00C60ADA">
        <w:rPr>
          <w:sz w:val="14"/>
        </w:rPr>
        <w:t>, a historian of</w:t>
      </w:r>
      <w:r w:rsidR="005E5A74" w:rsidRPr="00C60ADA">
        <w:rPr>
          <w:sz w:val="14"/>
        </w:rPr>
        <w:t xml:space="preserve"> </w:t>
      </w:r>
      <w:r w:rsidRPr="00C60ADA">
        <w:rPr>
          <w:sz w:val="14"/>
        </w:rPr>
        <w:t xml:space="preserve">Australia, </w:t>
      </w:r>
      <w:r w:rsidRPr="00B46CC1">
        <w:rPr>
          <w:rStyle w:val="StyleUnderline"/>
        </w:rPr>
        <w:t>captures this perspective well in his claim that “the fundamental</w:t>
      </w:r>
      <w:r w:rsidR="005E5A74">
        <w:rPr>
          <w:rStyle w:val="StyleUnderline"/>
        </w:rPr>
        <w:t xml:space="preserve"> </w:t>
      </w:r>
      <w:r w:rsidRPr="00B46CC1">
        <w:rPr>
          <w:rStyle w:val="StyleUnderline"/>
        </w:rPr>
        <w:t>social divide is not the color line. It is not ethnicity, minority status, or even</w:t>
      </w:r>
      <w:r w:rsidR="005E5A74">
        <w:rPr>
          <w:rStyle w:val="StyleUnderline"/>
        </w:rPr>
        <w:t xml:space="preserve"> </w:t>
      </w:r>
      <w:r w:rsidRPr="00B46CC1">
        <w:rPr>
          <w:rStyle w:val="StyleUnderline"/>
        </w:rPr>
        <w:t>class. The primary line is the one distinguishing Natives from settlers—that</w:t>
      </w:r>
      <w:r w:rsidR="005E5A74">
        <w:rPr>
          <w:rStyle w:val="StyleUnderline"/>
        </w:rPr>
        <w:t xml:space="preserve"> </w:t>
      </w:r>
      <w:r w:rsidRPr="00B46CC1">
        <w:rPr>
          <w:rStyle w:val="StyleUnderline"/>
        </w:rPr>
        <w:t>is, from everyone else</w:t>
      </w:r>
      <w:r w:rsidRPr="00C60ADA">
        <w:rPr>
          <w:sz w:val="14"/>
        </w:rPr>
        <w:t>. Only the Native is not a settler. Only the Native is</w:t>
      </w:r>
      <w:r w:rsidR="005E5A74" w:rsidRPr="00C60ADA">
        <w:rPr>
          <w:sz w:val="14"/>
        </w:rPr>
        <w:t xml:space="preserve"> </w:t>
      </w:r>
      <w:r w:rsidRPr="00C60ADA">
        <w:rPr>
          <w:sz w:val="14"/>
        </w:rPr>
        <w:t>truly local. Only the Native will free the Native. One is either native or not.”27</w:t>
      </w:r>
      <w:r w:rsidR="005E5A74" w:rsidRPr="00C60ADA">
        <w:rPr>
          <w:sz w:val="14"/>
        </w:rPr>
        <w:t xml:space="preserve"> </w:t>
      </w:r>
      <w:r w:rsidRPr="00C60ADA">
        <w:rPr>
          <w:sz w:val="14"/>
        </w:rPr>
        <w:t>From such an autochthonous perspective, being native is both spatially</w:t>
      </w:r>
      <w:r w:rsidR="005E5A74" w:rsidRPr="00C60ADA">
        <w:rPr>
          <w:sz w:val="14"/>
        </w:rPr>
        <w:t xml:space="preserve"> </w:t>
      </w:r>
      <w:r w:rsidRPr="00C60ADA">
        <w:rPr>
          <w:sz w:val="14"/>
        </w:rPr>
        <w:t xml:space="preserve">and temporally dependent. </w:t>
      </w:r>
      <w:r w:rsidRPr="004C04CF">
        <w:rPr>
          <w:rStyle w:val="StyleUnderline"/>
        </w:rPr>
        <w:t>Temporally, migrants may be identified as natives</w:t>
      </w:r>
      <w:r w:rsidR="005E5A74">
        <w:rPr>
          <w:rStyle w:val="StyleUnderline"/>
        </w:rPr>
        <w:t xml:space="preserve"> </w:t>
      </w:r>
      <w:r w:rsidRPr="004C04CF">
        <w:rPr>
          <w:rStyle w:val="StyleUnderline"/>
        </w:rPr>
        <w:t>at some point in time and in some given space, but once having moved</w:t>
      </w:r>
      <w:r w:rsidR="005E5A74">
        <w:rPr>
          <w:rStyle w:val="StyleUnderline"/>
        </w:rPr>
        <w:t xml:space="preserve"> </w:t>
      </w:r>
      <w:r w:rsidRPr="004C04CF">
        <w:rPr>
          <w:rStyle w:val="StyleUnderline"/>
        </w:rPr>
        <w:t>away from the spaces where such representations may be claimed, they become</w:t>
      </w:r>
      <w:r w:rsidR="005E5A74">
        <w:rPr>
          <w:rStyle w:val="StyleUnderline"/>
        </w:rPr>
        <w:t xml:space="preserve"> </w:t>
      </w:r>
      <w:r w:rsidRPr="004C04CF">
        <w:rPr>
          <w:rStyle w:val="StyleUnderline"/>
        </w:rPr>
        <w:t>nonnatives. Spatially, migrants remain native but only to the places</w:t>
      </w:r>
      <w:r w:rsidR="005E5A74">
        <w:rPr>
          <w:rStyle w:val="StyleUnderline"/>
        </w:rPr>
        <w:t xml:space="preserve"> </w:t>
      </w:r>
      <w:r w:rsidRPr="004C04CF">
        <w:rPr>
          <w:rStyle w:val="StyleUnderline"/>
        </w:rPr>
        <w:t>they no longer live in</w:t>
      </w:r>
      <w:r w:rsidRPr="00C60ADA">
        <w:rPr>
          <w:sz w:val="14"/>
        </w:rPr>
        <w:t xml:space="preserve">. </w:t>
      </w:r>
      <w:r w:rsidRPr="004C04CF">
        <w:rPr>
          <w:rStyle w:val="StyleUnderline"/>
        </w:rPr>
        <w:t>Thus, some argue that migrants can continue to claim</w:t>
      </w:r>
      <w:r w:rsidR="005E5A74">
        <w:rPr>
          <w:rStyle w:val="StyleUnderline"/>
        </w:rPr>
        <w:t xml:space="preserve"> </w:t>
      </w:r>
      <w:r w:rsidRPr="004C04CF">
        <w:rPr>
          <w:rStyle w:val="StyleUnderline"/>
        </w:rPr>
        <w:t>native rights to places they have moved from if they are able to show genealogical</w:t>
      </w:r>
      <w:r w:rsidR="005E5A74">
        <w:rPr>
          <w:rStyle w:val="StyleUnderline"/>
        </w:rPr>
        <w:t xml:space="preserve"> </w:t>
      </w:r>
      <w:r w:rsidRPr="004C04CF">
        <w:rPr>
          <w:rStyle w:val="StyleUnderline"/>
        </w:rPr>
        <w:t>descendance from those with native status in that space</w:t>
      </w:r>
      <w:r w:rsidRPr="00C60ADA">
        <w:rPr>
          <w:sz w:val="14"/>
        </w:rPr>
        <w:t>.28 Candace</w:t>
      </w:r>
      <w:r w:rsidR="005E5A74" w:rsidRPr="00C60ADA">
        <w:rPr>
          <w:sz w:val="14"/>
        </w:rPr>
        <w:t xml:space="preserve"> </w:t>
      </w:r>
      <w:r w:rsidRPr="00C60ADA">
        <w:rPr>
          <w:sz w:val="14"/>
        </w:rPr>
        <w:t>Fujikane, in dismissing Asian claims to belong in the United States, puts it</w:t>
      </w:r>
      <w:r w:rsidR="005E5A74" w:rsidRPr="00C60ADA">
        <w:rPr>
          <w:sz w:val="14"/>
        </w:rPr>
        <w:t xml:space="preserve"> </w:t>
      </w:r>
      <w:r w:rsidRPr="00C60ADA">
        <w:rPr>
          <w:sz w:val="14"/>
        </w:rPr>
        <w:t>this way: “Indigenous people are differentiated from settlers by their genealogical,</w:t>
      </w:r>
      <w:r w:rsidR="005E5A74" w:rsidRPr="00C60ADA">
        <w:rPr>
          <w:sz w:val="14"/>
        </w:rPr>
        <w:t xml:space="preserve"> </w:t>
      </w:r>
      <w:r w:rsidRPr="00C60ADA">
        <w:rPr>
          <w:sz w:val="14"/>
        </w:rPr>
        <w:t>familial relationship with specific land bases that are ancestors to</w:t>
      </w:r>
      <w:r w:rsidR="005E5A74" w:rsidRPr="00C60ADA">
        <w:rPr>
          <w:sz w:val="14"/>
        </w:rPr>
        <w:t xml:space="preserve"> </w:t>
      </w:r>
      <w:r w:rsidRPr="00C60ADA">
        <w:rPr>
          <w:sz w:val="14"/>
        </w:rPr>
        <w:t>them. One is either indigenous to a particular land base or one is not. Asian</w:t>
      </w:r>
      <w:r w:rsidR="005E5A74" w:rsidRPr="00C60ADA">
        <w:rPr>
          <w:sz w:val="14"/>
        </w:rPr>
        <w:t xml:space="preserve"> </w:t>
      </w:r>
      <w:r w:rsidRPr="00C60ADA">
        <w:rPr>
          <w:sz w:val="14"/>
        </w:rPr>
        <w:t>Americans are undeniably settlers in the United States because we cannot</w:t>
      </w:r>
      <w:r w:rsidR="005E5A74" w:rsidRPr="00C60ADA">
        <w:rPr>
          <w:sz w:val="14"/>
        </w:rPr>
        <w:t xml:space="preserve"> </w:t>
      </w:r>
      <w:r w:rsidRPr="00C60ADA">
        <w:rPr>
          <w:sz w:val="14"/>
        </w:rPr>
        <w:t>claim any genealogy to the land we occupy, no matter how many lifetimes</w:t>
      </w:r>
      <w:r w:rsidR="005E5A74" w:rsidRPr="00C60ADA">
        <w:rPr>
          <w:sz w:val="14"/>
        </w:rPr>
        <w:t xml:space="preserve"> </w:t>
      </w:r>
      <w:r w:rsidRPr="00C60ADA">
        <w:rPr>
          <w:sz w:val="14"/>
        </w:rPr>
        <w:t>Asian settlers work on the land, or how many Asian immigrants have been</w:t>
      </w:r>
      <w:r w:rsidR="005E5A74" w:rsidRPr="00C60ADA">
        <w:rPr>
          <w:sz w:val="14"/>
        </w:rPr>
        <w:t xml:space="preserve"> </w:t>
      </w:r>
      <w:r w:rsidRPr="00C60ADA">
        <w:rPr>
          <w:sz w:val="14"/>
        </w:rPr>
        <w:t>killed through racist persecution and hate crimes, or how brutal the political</w:t>
      </w:r>
      <w:r w:rsidR="005E5A74" w:rsidRPr="00C60ADA">
        <w:rPr>
          <w:sz w:val="14"/>
        </w:rPr>
        <w:t xml:space="preserve"> </w:t>
      </w:r>
      <w:r w:rsidRPr="00C60ADA">
        <w:rPr>
          <w:sz w:val="14"/>
        </w:rPr>
        <w:t>or colonial regimes that occasioned Asians’ exodus from their homelands.”29</w:t>
      </w:r>
      <w:r w:rsidR="005E5A74" w:rsidRPr="00C60ADA">
        <w:rPr>
          <w:sz w:val="14"/>
        </w:rPr>
        <w:t xml:space="preserve"> </w:t>
      </w:r>
      <w:r w:rsidRPr="00815F29">
        <w:rPr>
          <w:rStyle w:val="StyleUnderline"/>
        </w:rPr>
        <w:t xml:space="preserve">In this logic, </w:t>
      </w:r>
      <w:r w:rsidRPr="00E61AF4">
        <w:rPr>
          <w:rStyle w:val="Emphasis"/>
          <w:highlight w:val="cyan"/>
        </w:rPr>
        <w:t>indigeneity is</w:t>
      </w:r>
      <w:r w:rsidRPr="00815F29">
        <w:rPr>
          <w:rStyle w:val="Emphasis"/>
        </w:rPr>
        <w:t xml:space="preserve"> racialized / </w:t>
      </w:r>
      <w:r w:rsidRPr="00E61AF4">
        <w:rPr>
          <w:rStyle w:val="Emphasis"/>
          <w:highlight w:val="cyan"/>
        </w:rPr>
        <w:t>ethnicized</w:t>
      </w:r>
      <w:r w:rsidRPr="00815F29">
        <w:rPr>
          <w:rStyle w:val="StyleUnderline"/>
        </w:rPr>
        <w:t xml:space="preserve">, and </w:t>
      </w:r>
      <w:r w:rsidRPr="00E61AF4">
        <w:rPr>
          <w:rStyle w:val="StyleUnderline"/>
          <w:highlight w:val="cyan"/>
        </w:rPr>
        <w:t>in the process</w:t>
      </w:r>
      <w:r w:rsidRPr="00815F29">
        <w:rPr>
          <w:rStyle w:val="StyleUnderline"/>
        </w:rPr>
        <w:t>,</w:t>
      </w:r>
      <w:r w:rsidR="005E5A74">
        <w:rPr>
          <w:rStyle w:val="StyleUnderline"/>
        </w:rPr>
        <w:t xml:space="preserve"> </w:t>
      </w:r>
      <w:r w:rsidRPr="00E61AF4">
        <w:rPr>
          <w:rStyle w:val="Emphasis"/>
          <w:highlight w:val="cyan"/>
        </w:rPr>
        <w:t>land</w:t>
      </w:r>
      <w:r w:rsidRPr="00815F29">
        <w:rPr>
          <w:rStyle w:val="StyleUnderline"/>
        </w:rPr>
        <w:t xml:space="preserve">—or more accurately, territory—is </w:t>
      </w:r>
      <w:r w:rsidRPr="00E61AF4">
        <w:rPr>
          <w:rStyle w:val="Emphasis"/>
          <w:highlight w:val="cyan"/>
        </w:rPr>
        <w:t>as well</w:t>
      </w:r>
      <w:r w:rsidRPr="00815F29">
        <w:rPr>
          <w:rStyle w:val="StyleUnderline"/>
        </w:rPr>
        <w:t>. Natives, it is assumed, belong</w:t>
      </w:r>
      <w:r w:rsidR="005E5A74">
        <w:rPr>
          <w:rStyle w:val="StyleUnderline"/>
        </w:rPr>
        <w:t xml:space="preserve"> </w:t>
      </w:r>
      <w:r w:rsidRPr="00815F29">
        <w:rPr>
          <w:rStyle w:val="StyleUnderline"/>
        </w:rPr>
        <w:t xml:space="preserve">in “their” native land and only there. Further, </w:t>
      </w:r>
      <w:r w:rsidRPr="00E61AF4">
        <w:rPr>
          <w:rStyle w:val="Emphasis"/>
          <w:highlight w:val="cyan"/>
        </w:rPr>
        <w:t>who can be</w:t>
      </w:r>
      <w:r w:rsidRPr="00815F29">
        <w:rPr>
          <w:rStyle w:val="Emphasis"/>
        </w:rPr>
        <w:t xml:space="preserve"> recognized as</w:t>
      </w:r>
      <w:r w:rsidR="005E5A74">
        <w:rPr>
          <w:rStyle w:val="Emphasis"/>
        </w:rPr>
        <w:t xml:space="preserve"> </w:t>
      </w:r>
      <w:r w:rsidRPr="00E61AF4">
        <w:rPr>
          <w:rStyle w:val="Emphasis"/>
          <w:highlight w:val="cyan"/>
        </w:rPr>
        <w:t>native</w:t>
      </w:r>
      <w:r w:rsidRPr="00815F29">
        <w:rPr>
          <w:rStyle w:val="Emphasis"/>
        </w:rPr>
        <w:t xml:space="preserve"> is </w:t>
      </w:r>
      <w:r w:rsidRPr="00E61AF4">
        <w:rPr>
          <w:rStyle w:val="Emphasis"/>
          <w:highlight w:val="cyan"/>
        </w:rPr>
        <w:t>dependent upon ancestry</w:t>
      </w:r>
      <w:r w:rsidRPr="00815F29">
        <w:rPr>
          <w:rStyle w:val="StyleUnderline"/>
        </w:rPr>
        <w:t xml:space="preserve">, thereby </w:t>
      </w:r>
      <w:r w:rsidRPr="00E61AF4">
        <w:rPr>
          <w:rStyle w:val="Emphasis"/>
          <w:highlight w:val="cyan"/>
        </w:rPr>
        <w:t>adding blood to the discourse</w:t>
      </w:r>
      <w:r w:rsidR="005E5A74" w:rsidRPr="00E61AF4">
        <w:rPr>
          <w:rStyle w:val="Emphasis"/>
          <w:highlight w:val="cyan"/>
        </w:rPr>
        <w:t xml:space="preserve"> </w:t>
      </w:r>
      <w:r w:rsidRPr="00E61AF4">
        <w:rPr>
          <w:rStyle w:val="Emphasis"/>
          <w:highlight w:val="cyan"/>
        </w:rPr>
        <w:t>of soil</w:t>
      </w:r>
      <w:r w:rsidRPr="00C60ADA">
        <w:rPr>
          <w:sz w:val="14"/>
        </w:rPr>
        <w:t>. Descent becomes of further importance in this distinction, for many</w:t>
      </w:r>
      <w:r w:rsidR="005E5A74" w:rsidRPr="00C60ADA">
        <w:rPr>
          <w:sz w:val="14"/>
        </w:rPr>
        <w:t xml:space="preserve"> </w:t>
      </w:r>
      <w:r w:rsidRPr="00C60ADA">
        <w:rPr>
          <w:sz w:val="14"/>
        </w:rPr>
        <w:t>indigenous people are, of course, also Asian (and European and African and</w:t>
      </w:r>
      <w:r w:rsidR="005E5A74" w:rsidRPr="00C60ADA">
        <w:rPr>
          <w:sz w:val="14"/>
        </w:rPr>
        <w:t xml:space="preserve"> </w:t>
      </w:r>
      <w:r w:rsidRPr="00C60ADA">
        <w:rPr>
          <w:sz w:val="14"/>
        </w:rPr>
        <w:t>so on) as well as vice versa. It is one’s ability to claim some indigenous ancestor</w:t>
      </w:r>
      <w:r w:rsidR="005E5A74" w:rsidRPr="00C60ADA">
        <w:rPr>
          <w:sz w:val="14"/>
        </w:rPr>
        <w:t xml:space="preserve"> </w:t>
      </w:r>
      <w:r w:rsidRPr="00C60ADA">
        <w:rPr>
          <w:sz w:val="14"/>
        </w:rPr>
        <w:t xml:space="preserve">that can allow one to be seen as indigenous today. </w:t>
      </w:r>
      <w:r w:rsidRPr="0039306A">
        <w:rPr>
          <w:rStyle w:val="StyleUnderline"/>
        </w:rPr>
        <w:t>While such claims can</w:t>
      </w:r>
      <w:r w:rsidR="005E5A74">
        <w:rPr>
          <w:rStyle w:val="StyleUnderline"/>
        </w:rPr>
        <w:t xml:space="preserve"> </w:t>
      </w:r>
      <w:r w:rsidRPr="0039306A">
        <w:rPr>
          <w:rStyle w:val="StyleUnderline"/>
        </w:rPr>
        <w:t>be social and not biological, many indigenous groups, following from certain</w:t>
      </w:r>
      <w:r w:rsidR="005E5A74">
        <w:rPr>
          <w:rStyle w:val="StyleUnderline"/>
        </w:rPr>
        <w:t xml:space="preserve"> </w:t>
      </w:r>
      <w:r w:rsidRPr="0039306A">
        <w:rPr>
          <w:rStyle w:val="StyleUnderline"/>
        </w:rPr>
        <w:t>governments’ own categorical recognition of indigeneity, rely on some</w:t>
      </w:r>
      <w:r w:rsidR="005E5A74">
        <w:rPr>
          <w:rStyle w:val="StyleUnderline"/>
        </w:rPr>
        <w:t xml:space="preserve"> </w:t>
      </w:r>
      <w:r w:rsidRPr="0039306A">
        <w:rPr>
          <w:rStyle w:val="StyleUnderline"/>
        </w:rPr>
        <w:t xml:space="preserve">form of </w:t>
      </w:r>
      <w:r w:rsidRPr="0039306A">
        <w:rPr>
          <w:rStyle w:val="Emphasis"/>
        </w:rPr>
        <w:t>blood quantum</w:t>
      </w:r>
      <w:r w:rsidRPr="0039306A">
        <w:rPr>
          <w:rStyle w:val="StyleUnderline"/>
        </w:rPr>
        <w:t xml:space="preserve"> rule that requires a minimal indigenous lineage. Not</w:t>
      </w:r>
      <w:r w:rsidR="005E5A74">
        <w:rPr>
          <w:rStyle w:val="StyleUnderline"/>
        </w:rPr>
        <w:t xml:space="preserve"> </w:t>
      </w:r>
      <w:r w:rsidRPr="0039306A">
        <w:rPr>
          <w:rStyle w:val="StyleUnderline"/>
        </w:rPr>
        <w:t xml:space="preserve">surprisingly, such </w:t>
      </w:r>
      <w:r w:rsidRPr="0039306A">
        <w:rPr>
          <w:rStyle w:val="Emphasis"/>
        </w:rPr>
        <w:t>criteria for belonging</w:t>
      </w:r>
      <w:r w:rsidRPr="0039306A">
        <w:rPr>
          <w:rStyle w:val="StyleUnderline"/>
        </w:rPr>
        <w:t xml:space="preserve"> (and for the rights and entitlements</w:t>
      </w:r>
      <w:r w:rsidR="005E5A74">
        <w:rPr>
          <w:rStyle w:val="StyleUnderline"/>
        </w:rPr>
        <w:t xml:space="preserve"> </w:t>
      </w:r>
      <w:r w:rsidRPr="0039306A">
        <w:rPr>
          <w:rStyle w:val="StyleUnderline"/>
        </w:rPr>
        <w:t xml:space="preserve">of membership) have </w:t>
      </w:r>
      <w:r w:rsidRPr="0039306A">
        <w:rPr>
          <w:rStyle w:val="Emphasis"/>
        </w:rPr>
        <w:t>not always worked for those subordinated through</w:t>
      </w:r>
      <w:r w:rsidR="005E5A74">
        <w:rPr>
          <w:rStyle w:val="Emphasis"/>
        </w:rPr>
        <w:t xml:space="preserve"> </w:t>
      </w:r>
      <w:r w:rsidRPr="0039306A">
        <w:rPr>
          <w:rStyle w:val="Emphasis"/>
        </w:rPr>
        <w:t>other axes of oppression</w:t>
      </w:r>
      <w:r w:rsidRPr="0039306A">
        <w:rPr>
          <w:rStyle w:val="StyleUnderline"/>
        </w:rPr>
        <w:t xml:space="preserve"> and exploitation. Thus, </w:t>
      </w:r>
      <w:r w:rsidRPr="0039306A">
        <w:rPr>
          <w:rStyle w:val="Emphasis"/>
        </w:rPr>
        <w:t>many women have found</w:t>
      </w:r>
      <w:r w:rsidR="005E5A74">
        <w:rPr>
          <w:rStyle w:val="Emphasis"/>
        </w:rPr>
        <w:t xml:space="preserve"> </w:t>
      </w:r>
      <w:r w:rsidRPr="0039306A">
        <w:rPr>
          <w:rStyle w:val="Emphasis"/>
        </w:rPr>
        <w:t>that their claims to native status are often the first to be discounted</w:t>
      </w:r>
      <w:r w:rsidRPr="00C60ADA">
        <w:rPr>
          <w:sz w:val="14"/>
        </w:rPr>
        <w:t>.30</w:t>
      </w:r>
      <w:r w:rsidR="005E5A74" w:rsidRPr="00C60ADA">
        <w:rPr>
          <w:sz w:val="14"/>
        </w:rPr>
        <w:t xml:space="preserve"> </w:t>
      </w:r>
      <w:r w:rsidRPr="0075581C">
        <w:rPr>
          <w:rStyle w:val="StyleUnderline"/>
        </w:rPr>
        <w:t xml:space="preserve">In this, there is </w:t>
      </w:r>
      <w:r w:rsidRPr="00DC659F">
        <w:rPr>
          <w:rStyle w:val="StyleUnderline"/>
          <w:highlight w:val="cyan"/>
        </w:rPr>
        <w:t xml:space="preserve">an </w:t>
      </w:r>
      <w:r w:rsidRPr="00DC659F">
        <w:rPr>
          <w:rStyle w:val="Emphasis"/>
          <w:highlight w:val="cyan"/>
        </w:rPr>
        <w:t>ironic historical continuity</w:t>
      </w:r>
      <w:r w:rsidRPr="00DC659F">
        <w:rPr>
          <w:rStyle w:val="StyleUnderline"/>
          <w:highlight w:val="cyan"/>
        </w:rPr>
        <w:t xml:space="preserve"> of</w:t>
      </w:r>
      <w:r w:rsidRPr="0075581C">
        <w:rPr>
          <w:rStyle w:val="StyleUnderline"/>
        </w:rPr>
        <w:t xml:space="preserve"> autochthonous ideas</w:t>
      </w:r>
      <w:r w:rsidR="005E5A74">
        <w:rPr>
          <w:rStyle w:val="StyleUnderline"/>
        </w:rPr>
        <w:t xml:space="preserve"> </w:t>
      </w:r>
      <w:r w:rsidRPr="0075581C">
        <w:rPr>
          <w:rStyle w:val="StyleUnderline"/>
        </w:rPr>
        <w:t xml:space="preserve">and practices of belonging and </w:t>
      </w:r>
      <w:r w:rsidRPr="00DC659F">
        <w:rPr>
          <w:rStyle w:val="StyleUnderline"/>
          <w:highlight w:val="cyan"/>
        </w:rPr>
        <w:t>the</w:t>
      </w:r>
      <w:r w:rsidRPr="0075581C">
        <w:rPr>
          <w:rStyle w:val="StyleUnderline"/>
        </w:rPr>
        <w:t xml:space="preserve"> </w:t>
      </w:r>
      <w:r w:rsidRPr="0075581C">
        <w:rPr>
          <w:rStyle w:val="Emphasis"/>
        </w:rPr>
        <w:t xml:space="preserve">underlying </w:t>
      </w:r>
      <w:r w:rsidRPr="00DC659F">
        <w:rPr>
          <w:rStyle w:val="Emphasis"/>
          <w:highlight w:val="cyan"/>
        </w:rPr>
        <w:t>logics of the colonial</w:t>
      </w:r>
      <w:r w:rsidRPr="0075581C">
        <w:rPr>
          <w:rStyle w:val="StyleUnderline"/>
        </w:rPr>
        <w:t xml:space="preserve"> (and,</w:t>
      </w:r>
      <w:r w:rsidR="005E5A74">
        <w:rPr>
          <w:rStyle w:val="StyleUnderline"/>
        </w:rPr>
        <w:t xml:space="preserve"> </w:t>
      </w:r>
      <w:r w:rsidRPr="0075581C">
        <w:rPr>
          <w:rStyle w:val="StyleUnderline"/>
        </w:rPr>
        <w:t xml:space="preserve">in some places, postcolonial) </w:t>
      </w:r>
      <w:r w:rsidRPr="00DC659F">
        <w:rPr>
          <w:rStyle w:val="Emphasis"/>
          <w:highlight w:val="cyan"/>
        </w:rPr>
        <w:t>state</w:t>
      </w:r>
      <w:r w:rsidRPr="00C60ADA">
        <w:rPr>
          <w:sz w:val="14"/>
        </w:rPr>
        <w:t>. Indeed, the meaning of native was one</w:t>
      </w:r>
      <w:r w:rsidR="005E5A74" w:rsidRPr="00C60ADA">
        <w:rPr>
          <w:sz w:val="14"/>
        </w:rPr>
        <w:t xml:space="preserve"> </w:t>
      </w:r>
      <w:r w:rsidRPr="00C60ADA">
        <w:rPr>
          <w:sz w:val="14"/>
        </w:rPr>
        <w:t>that was used to distinguish the colonized from the colonizer so that the</w:t>
      </w:r>
      <w:r w:rsidR="005E5A74" w:rsidRPr="00C60ADA">
        <w:rPr>
          <w:sz w:val="14"/>
        </w:rPr>
        <w:t xml:space="preserve"> </w:t>
      </w:r>
      <w:r w:rsidRPr="00C60ADA">
        <w:rPr>
          <w:sz w:val="14"/>
        </w:rPr>
        <w:t>natives could be represented as less human and, therefore, as legitimately</w:t>
      </w:r>
      <w:r w:rsidR="005E5A74" w:rsidRPr="00C60ADA">
        <w:rPr>
          <w:sz w:val="14"/>
        </w:rPr>
        <w:t xml:space="preserve"> </w:t>
      </w:r>
      <w:r w:rsidRPr="00C60ADA">
        <w:rPr>
          <w:sz w:val="14"/>
        </w:rPr>
        <w:t>colonized. Being native, then, was a signifier of being colonized and the ultimate</w:t>
      </w:r>
      <w:r w:rsidR="005E5A74" w:rsidRPr="00C60ADA">
        <w:rPr>
          <w:sz w:val="14"/>
        </w:rPr>
        <w:t xml:space="preserve"> </w:t>
      </w:r>
      <w:r w:rsidRPr="00C60ADA">
        <w:rPr>
          <w:sz w:val="14"/>
        </w:rPr>
        <w:t>signifier of abjectness. Nativeness as a mode of representation, then,</w:t>
      </w:r>
      <w:r w:rsidR="005E5A74" w:rsidRPr="00C60ADA">
        <w:rPr>
          <w:sz w:val="14"/>
        </w:rPr>
        <w:t xml:space="preserve"> </w:t>
      </w:r>
      <w:r w:rsidRPr="00C60ADA">
        <w:rPr>
          <w:sz w:val="14"/>
        </w:rPr>
        <w:t>was designed to institutionalize the new racist orders implemented by different</w:t>
      </w:r>
      <w:r w:rsidR="005E5A74" w:rsidRPr="00C60ADA">
        <w:rPr>
          <w:sz w:val="14"/>
        </w:rPr>
        <w:t xml:space="preserve"> </w:t>
      </w:r>
      <w:r w:rsidRPr="00C60ADA">
        <w:rPr>
          <w:sz w:val="14"/>
        </w:rPr>
        <w:t>colonial empires. Importantly, all colonized people were variously</w:t>
      </w:r>
      <w:r w:rsidR="005E5A74" w:rsidRPr="00C60ADA">
        <w:rPr>
          <w:sz w:val="14"/>
        </w:rPr>
        <w:t xml:space="preserve"> </w:t>
      </w:r>
      <w:r w:rsidRPr="00C60ADA">
        <w:rPr>
          <w:sz w:val="14"/>
        </w:rPr>
        <w:t>identified as “the” natives in order to signal their lack of membership in the</w:t>
      </w:r>
      <w:r w:rsidR="005E5A74" w:rsidRPr="00C60ADA">
        <w:rPr>
          <w:sz w:val="14"/>
        </w:rPr>
        <w:t xml:space="preserve"> </w:t>
      </w:r>
      <w:r w:rsidRPr="00C60ADA">
        <w:rPr>
          <w:sz w:val="14"/>
        </w:rPr>
        <w:t>propter nos of the colonizers.31</w:t>
      </w:r>
      <w:r w:rsidR="005E5A74" w:rsidRPr="00C60ADA">
        <w:rPr>
          <w:sz w:val="14"/>
        </w:rPr>
        <w:t xml:space="preserve"> </w:t>
      </w:r>
      <w:r w:rsidRPr="00C60ADA">
        <w:rPr>
          <w:sz w:val="14"/>
        </w:rPr>
        <w:t>In the post–World War II era of postcolonialism, when, through much</w:t>
      </w:r>
      <w:r w:rsidR="005E5A74" w:rsidRPr="00C60ADA">
        <w:rPr>
          <w:sz w:val="14"/>
        </w:rPr>
        <w:t xml:space="preserve"> </w:t>
      </w:r>
      <w:r w:rsidRPr="00C60ADA">
        <w:rPr>
          <w:sz w:val="14"/>
        </w:rPr>
        <w:t>struggle, colonial empires were removed from the list of legitimate forms of</w:t>
      </w:r>
      <w:r w:rsidR="005E5A74" w:rsidRPr="00C60ADA">
        <w:rPr>
          <w:sz w:val="14"/>
        </w:rPr>
        <w:t xml:space="preserve"> </w:t>
      </w:r>
      <w:r w:rsidRPr="00C60ADA">
        <w:rPr>
          <w:sz w:val="14"/>
        </w:rPr>
        <w:t>political rule, the right to claim rights within and to any given space came,</w:t>
      </w:r>
      <w:r w:rsidR="005E5A74" w:rsidRPr="00C60ADA">
        <w:rPr>
          <w:sz w:val="14"/>
        </w:rPr>
        <w:t xml:space="preserve"> </w:t>
      </w:r>
      <w:r w:rsidRPr="00C60ADA">
        <w:rPr>
          <w:sz w:val="14"/>
        </w:rPr>
        <w:t>increasingly, to be seen as belonging to “the” natives. After all, we were</w:t>
      </w:r>
      <w:r w:rsidR="005E5A74" w:rsidRPr="00C60ADA">
        <w:rPr>
          <w:sz w:val="14"/>
        </w:rPr>
        <w:t xml:space="preserve"> </w:t>
      </w:r>
      <w:r w:rsidRPr="00C60ADA">
        <w:rPr>
          <w:sz w:val="14"/>
        </w:rPr>
        <w:t>told, the anticolonial project was often posited as fighting for the rule of</w:t>
      </w:r>
      <w:r w:rsidR="005E5A74" w:rsidRPr="00C60ADA">
        <w:rPr>
          <w:sz w:val="14"/>
        </w:rPr>
        <w:t xml:space="preserve"> </w:t>
      </w:r>
      <w:r w:rsidRPr="00C60ADA">
        <w:rPr>
          <w:sz w:val="14"/>
        </w:rPr>
        <w:t>the natives for the natives. Not surprisingly, then, the battle over resources</w:t>
      </w:r>
      <w:r w:rsidR="005E5A74" w:rsidRPr="00C60ADA">
        <w:rPr>
          <w:sz w:val="14"/>
        </w:rPr>
        <w:t xml:space="preserve"> </w:t>
      </w:r>
      <w:r w:rsidRPr="00C60ADA">
        <w:rPr>
          <w:sz w:val="14"/>
        </w:rPr>
        <w:t>and over place has, thus, increasingly become one about the meaning of</w:t>
      </w:r>
      <w:r w:rsidR="005E5A74" w:rsidRPr="00C60ADA">
        <w:rPr>
          <w:sz w:val="14"/>
        </w:rPr>
        <w:t xml:space="preserve"> </w:t>
      </w:r>
      <w:r w:rsidRPr="00C60ADA">
        <w:rPr>
          <w:sz w:val="14"/>
        </w:rPr>
        <w:t>nativeness.</w:t>
      </w:r>
      <w:r w:rsidR="005E5A74" w:rsidRPr="00C60ADA">
        <w:rPr>
          <w:sz w:val="14"/>
        </w:rPr>
        <w:t xml:space="preserve"> </w:t>
      </w:r>
      <w:r w:rsidRPr="0051689A">
        <w:rPr>
          <w:rStyle w:val="StyleUnderline"/>
        </w:rPr>
        <w:t>In this way, autochthonous modes of belonging are significant in advancing</w:t>
      </w:r>
      <w:r w:rsidR="005E5A74">
        <w:rPr>
          <w:rStyle w:val="StyleUnderline"/>
        </w:rPr>
        <w:t xml:space="preserve"> </w:t>
      </w:r>
      <w:r w:rsidRPr="0051689A">
        <w:rPr>
          <w:rStyle w:val="StyleUnderline"/>
        </w:rPr>
        <w:t>particular nationalized regimes of rights, for the national subject is often</w:t>
      </w:r>
      <w:r w:rsidR="005E5A74">
        <w:rPr>
          <w:rStyle w:val="StyleUnderline"/>
        </w:rPr>
        <w:t xml:space="preserve"> </w:t>
      </w:r>
      <w:r w:rsidRPr="0051689A">
        <w:rPr>
          <w:rStyle w:val="StyleUnderline"/>
        </w:rPr>
        <w:t>defined through an exclusive racialized / ethnicized criteria through which</w:t>
      </w:r>
      <w:r w:rsidR="005E5A74">
        <w:rPr>
          <w:rStyle w:val="StyleUnderline"/>
        </w:rPr>
        <w:t xml:space="preserve"> </w:t>
      </w:r>
      <w:r w:rsidRPr="0051689A">
        <w:rPr>
          <w:rStyle w:val="StyleUnderline"/>
        </w:rPr>
        <w:t>political rights and rights to property, especially social property rights in</w:t>
      </w:r>
      <w:r w:rsidR="005E5A74">
        <w:rPr>
          <w:rStyle w:val="StyleUnderline"/>
        </w:rPr>
        <w:t xml:space="preserve"> </w:t>
      </w:r>
      <w:r w:rsidRPr="0051689A">
        <w:rPr>
          <w:rStyle w:val="StyleUnderline"/>
        </w:rPr>
        <w:t>land and natural resources, are to be apportioned within any claimed national</w:t>
      </w:r>
      <w:r w:rsidR="005E5A74">
        <w:rPr>
          <w:rStyle w:val="StyleUnderline"/>
        </w:rPr>
        <w:t xml:space="preserve"> </w:t>
      </w:r>
      <w:r w:rsidRPr="0051689A">
        <w:rPr>
          <w:rStyle w:val="StyleUnderline"/>
        </w:rPr>
        <w:t>space. Contemporary, postcolonial forms of racism are often based on</w:t>
      </w:r>
      <w:r w:rsidR="005E5A74">
        <w:rPr>
          <w:rStyle w:val="StyleUnderline"/>
        </w:rPr>
        <w:t xml:space="preserve"> </w:t>
      </w:r>
      <w:r w:rsidRPr="0051689A">
        <w:rPr>
          <w:rStyle w:val="StyleUnderline"/>
        </w:rPr>
        <w:t>ideas of autochthony</w:t>
      </w:r>
      <w:r w:rsidRPr="00C60ADA">
        <w:rPr>
          <w:sz w:val="14"/>
        </w:rPr>
        <w:t>. All those who are said to have migrated to the places</w:t>
      </w:r>
      <w:r w:rsidR="005E5A74" w:rsidRPr="00C60ADA">
        <w:rPr>
          <w:sz w:val="14"/>
        </w:rPr>
        <w:t xml:space="preserve"> </w:t>
      </w:r>
      <w:r w:rsidRPr="00C60ADA">
        <w:rPr>
          <w:sz w:val="14"/>
        </w:rPr>
        <w:t>where they live (or who cannot prove their prior inhabitance) are increasingly</w:t>
      </w:r>
      <w:r w:rsidR="005E5A74" w:rsidRPr="00C60ADA">
        <w:rPr>
          <w:sz w:val="14"/>
        </w:rPr>
        <w:t xml:space="preserve"> </w:t>
      </w:r>
      <w:r w:rsidRPr="00C60ADA">
        <w:rPr>
          <w:sz w:val="14"/>
        </w:rPr>
        <w:t xml:space="preserve">viewed as agents of (instead of co- victims of) colonial projects. </w:t>
      </w:r>
      <w:r w:rsidRPr="0051689A">
        <w:rPr>
          <w:rStyle w:val="StyleUnderline"/>
        </w:rPr>
        <w:t>The</w:t>
      </w:r>
      <w:r w:rsidR="005E5A74">
        <w:rPr>
          <w:rStyle w:val="StyleUnderline"/>
        </w:rPr>
        <w:t xml:space="preserve"> </w:t>
      </w:r>
      <w:r w:rsidRPr="0051689A">
        <w:rPr>
          <w:rStyle w:val="StyleUnderline"/>
        </w:rPr>
        <w:t>ruling ideology of nationalism has provided an explanation for belonging</w:t>
      </w:r>
      <w:r w:rsidR="005E5A74">
        <w:rPr>
          <w:rStyle w:val="StyleUnderline"/>
        </w:rPr>
        <w:t xml:space="preserve"> </w:t>
      </w:r>
      <w:r w:rsidRPr="0051689A">
        <w:rPr>
          <w:rStyle w:val="StyleUnderline"/>
        </w:rPr>
        <w:t>and has come to be a key way to distinguish between who is properly native</w:t>
      </w:r>
      <w:r w:rsidR="005E5A74">
        <w:rPr>
          <w:rStyle w:val="StyleUnderline"/>
        </w:rPr>
        <w:t xml:space="preserve"> </w:t>
      </w:r>
      <w:r w:rsidRPr="0051689A">
        <w:rPr>
          <w:rStyle w:val="StyleUnderline"/>
        </w:rPr>
        <w:t>to any given place and who is not. Today, the rhetoric of autochthony is</w:t>
      </w:r>
      <w:r w:rsidR="005E5A74">
        <w:rPr>
          <w:rStyle w:val="StyleUnderline"/>
        </w:rPr>
        <w:t xml:space="preserve"> </w:t>
      </w:r>
      <w:r w:rsidRPr="0051689A">
        <w:rPr>
          <w:rStyle w:val="StyleUnderline"/>
        </w:rPr>
        <w:t>evident throughout the world, including diverse sites in Europe, southern</w:t>
      </w:r>
      <w:r w:rsidR="005E5A74">
        <w:rPr>
          <w:rStyle w:val="StyleUnderline"/>
        </w:rPr>
        <w:t xml:space="preserve"> </w:t>
      </w:r>
      <w:r w:rsidRPr="0051689A">
        <w:rPr>
          <w:rStyle w:val="StyleUnderline"/>
        </w:rPr>
        <w:t>Africa, Central Africa, Latin America, North America, and the Pacific. Significantly,</w:t>
      </w:r>
      <w:r w:rsidR="005E5A74">
        <w:rPr>
          <w:rStyle w:val="StyleUnderline"/>
        </w:rPr>
        <w:t xml:space="preserve"> </w:t>
      </w:r>
      <w:r w:rsidRPr="0051689A">
        <w:rPr>
          <w:rStyle w:val="StyleUnderline"/>
        </w:rPr>
        <w:t>such a discourse spans the political spectrum from the Right to</w:t>
      </w:r>
      <w:r w:rsidR="005E5A74">
        <w:rPr>
          <w:rStyle w:val="StyleUnderline"/>
        </w:rPr>
        <w:t xml:space="preserve"> </w:t>
      </w:r>
      <w:r w:rsidRPr="0051689A">
        <w:rPr>
          <w:rStyle w:val="StyleUnderline"/>
        </w:rPr>
        <w:t>the Left</w:t>
      </w:r>
      <w:r w:rsidRPr="00C60ADA">
        <w:rPr>
          <w:sz w:val="14"/>
        </w:rPr>
        <w:t>. Here, I focus on the emergence of autochthonous discourses in</w:t>
      </w:r>
      <w:r w:rsidR="005E5A74" w:rsidRPr="00C60ADA">
        <w:rPr>
          <w:sz w:val="14"/>
        </w:rPr>
        <w:t xml:space="preserve"> </w:t>
      </w:r>
      <w:r w:rsidRPr="00C60ADA">
        <w:rPr>
          <w:sz w:val="14"/>
        </w:rPr>
        <w:t>indigenous nationalist politics (engaged in by both natives and nonnatives)</w:t>
      </w:r>
      <w:r w:rsidR="005E5A74" w:rsidRPr="00C60ADA">
        <w:rPr>
          <w:sz w:val="14"/>
        </w:rPr>
        <w:t xml:space="preserve"> </w:t>
      </w:r>
      <w:r w:rsidRPr="00C60ADA">
        <w:rPr>
          <w:sz w:val="14"/>
        </w:rPr>
        <w:t>in the territories claimed by Canada and the United States, with a particular</w:t>
      </w:r>
      <w:r w:rsidR="005E5A74" w:rsidRPr="00C60ADA">
        <w:rPr>
          <w:sz w:val="14"/>
        </w:rPr>
        <w:t xml:space="preserve"> </w:t>
      </w:r>
      <w:r w:rsidRPr="00C60ADA">
        <w:rPr>
          <w:sz w:val="14"/>
        </w:rPr>
        <w:t>focus on the Hawaiian archipelago, where this discourse is well rehearsed.</w:t>
      </w:r>
      <w:r w:rsidR="005E5A74" w:rsidRPr="00C60ADA">
        <w:rPr>
          <w:sz w:val="14"/>
        </w:rPr>
        <w:t xml:space="preserve"> </w:t>
      </w:r>
      <w:r w:rsidRPr="0051689A">
        <w:rPr>
          <w:rStyle w:val="StyleUnderline"/>
        </w:rPr>
        <w:t>The position that all migrants are settler colonists has been advanced in</w:t>
      </w:r>
      <w:r w:rsidR="005E5A74">
        <w:rPr>
          <w:rStyle w:val="StyleUnderline"/>
        </w:rPr>
        <w:t xml:space="preserve"> </w:t>
      </w:r>
      <w:r w:rsidRPr="0051689A">
        <w:rPr>
          <w:rStyle w:val="StyleUnderline"/>
        </w:rPr>
        <w:t>a number of recent scholarly works in</w:t>
      </w:r>
      <w:r w:rsidRPr="00C60ADA">
        <w:rPr>
          <w:sz w:val="14"/>
        </w:rPr>
        <w:t xml:space="preserve"> Canada and </w:t>
      </w:r>
      <w:r w:rsidRPr="0051689A">
        <w:rPr>
          <w:rStyle w:val="StyleUnderline"/>
        </w:rPr>
        <w:t>the U</w:t>
      </w:r>
      <w:r w:rsidRPr="00C60ADA">
        <w:rPr>
          <w:sz w:val="14"/>
        </w:rPr>
        <w:t xml:space="preserve">nited </w:t>
      </w:r>
      <w:r w:rsidRPr="0051689A">
        <w:rPr>
          <w:rStyle w:val="StyleUnderline"/>
        </w:rPr>
        <w:t>S</w:t>
      </w:r>
      <w:r w:rsidRPr="00C60ADA">
        <w:rPr>
          <w:sz w:val="14"/>
        </w:rPr>
        <w:t>tates. In</w:t>
      </w:r>
      <w:r w:rsidR="005E5A74" w:rsidRPr="00C60ADA">
        <w:rPr>
          <w:sz w:val="14"/>
        </w:rPr>
        <w:t xml:space="preserve"> </w:t>
      </w:r>
      <w:r w:rsidRPr="00C60ADA">
        <w:rPr>
          <w:sz w:val="14"/>
        </w:rPr>
        <w:t>the context of Hawai’i, it has been argued that “Asians” in Hawai’i (most of</w:t>
      </w:r>
      <w:r w:rsidR="005E5A74" w:rsidRPr="00C60ADA">
        <w:rPr>
          <w:sz w:val="14"/>
        </w:rPr>
        <w:t xml:space="preserve"> </w:t>
      </w:r>
      <w:r w:rsidRPr="00C60ADA">
        <w:rPr>
          <w:sz w:val="14"/>
        </w:rPr>
        <w:t>whom are the descendants of contractually indentured plantation laborers</w:t>
      </w:r>
      <w:r w:rsidR="005E5A74" w:rsidRPr="00C60ADA">
        <w:rPr>
          <w:sz w:val="14"/>
        </w:rPr>
        <w:t xml:space="preserve"> </w:t>
      </w:r>
      <w:r w:rsidRPr="00C60ADA">
        <w:rPr>
          <w:sz w:val="14"/>
        </w:rPr>
        <w:t>who began arriving in the mid- 1800s) are “settler colonists,” active in the colonization</w:t>
      </w:r>
      <w:r w:rsidR="005E5A74" w:rsidRPr="00C60ADA">
        <w:rPr>
          <w:sz w:val="14"/>
        </w:rPr>
        <w:t xml:space="preserve"> </w:t>
      </w:r>
      <w:r w:rsidRPr="00C60ADA">
        <w:rPr>
          <w:sz w:val="14"/>
        </w:rPr>
        <w:t>of native Hawaiians due to their nonnative status.32 The main distinction</w:t>
      </w:r>
      <w:r w:rsidR="005E5A74" w:rsidRPr="00C60ADA">
        <w:rPr>
          <w:sz w:val="14"/>
        </w:rPr>
        <w:t xml:space="preserve"> </w:t>
      </w:r>
      <w:r w:rsidRPr="00C60ADA">
        <w:rPr>
          <w:sz w:val="14"/>
        </w:rPr>
        <w:t>between the two groups, they argue, is that native Hawaiian claims</w:t>
      </w:r>
      <w:r w:rsidR="005E5A74" w:rsidRPr="00C60ADA">
        <w:rPr>
          <w:sz w:val="14"/>
        </w:rPr>
        <w:t xml:space="preserve"> </w:t>
      </w:r>
      <w:r w:rsidRPr="00C60ADA">
        <w:rPr>
          <w:sz w:val="14"/>
        </w:rPr>
        <w:t>are based on rights of national sovereignty over “their land, water, and other</w:t>
      </w:r>
      <w:r w:rsidR="005E5A74" w:rsidRPr="00C60ADA">
        <w:rPr>
          <w:sz w:val="14"/>
        </w:rPr>
        <w:t xml:space="preserve"> </w:t>
      </w:r>
      <w:r w:rsidRPr="00C60ADA">
        <w:rPr>
          <w:sz w:val="14"/>
        </w:rPr>
        <w:t>economic and legal rights,” while Asians, because they are not native, have</w:t>
      </w:r>
      <w:r w:rsidR="005E5A74" w:rsidRPr="00C60ADA">
        <w:rPr>
          <w:sz w:val="14"/>
        </w:rPr>
        <w:t xml:space="preserve"> </w:t>
      </w:r>
      <w:r w:rsidRPr="00C60ADA">
        <w:rPr>
          <w:sz w:val="14"/>
        </w:rPr>
        <w:t>no right to make such claims.33</w:t>
      </w:r>
      <w:r w:rsidR="005E5A74" w:rsidRPr="00C60ADA">
        <w:rPr>
          <w:sz w:val="14"/>
        </w:rPr>
        <w:t xml:space="preserve"> </w:t>
      </w:r>
      <w:r w:rsidRPr="00C60ADA">
        <w:rPr>
          <w:sz w:val="14"/>
        </w:rPr>
        <w:t>In a Canadian context, Bonita Lawrence’s and Enakshi Dua’s article “Decolonizing</w:t>
      </w:r>
      <w:r w:rsidR="005E5A74" w:rsidRPr="00C60ADA">
        <w:rPr>
          <w:sz w:val="14"/>
        </w:rPr>
        <w:t xml:space="preserve"> </w:t>
      </w:r>
      <w:r w:rsidRPr="00C60ADA">
        <w:rPr>
          <w:sz w:val="14"/>
        </w:rPr>
        <w:t>Antiracism” (2005) in Social Justice makes some of the same arguments</w:t>
      </w:r>
      <w:r w:rsidR="005E5A74" w:rsidRPr="00C60ADA">
        <w:rPr>
          <w:sz w:val="14"/>
        </w:rPr>
        <w:t xml:space="preserve"> </w:t>
      </w:r>
      <w:r w:rsidRPr="00C60ADA">
        <w:rPr>
          <w:sz w:val="14"/>
        </w:rPr>
        <w:t>made by the contributors to the special issue of Amerasia Journal</w:t>
      </w:r>
      <w:r w:rsidR="005E5A74" w:rsidRPr="00C60ADA">
        <w:rPr>
          <w:sz w:val="14"/>
        </w:rPr>
        <w:t xml:space="preserve"> </w:t>
      </w:r>
      <w:r w:rsidRPr="00C60ADA">
        <w:rPr>
          <w:sz w:val="14"/>
        </w:rPr>
        <w:t>on “Asian Settler Colonialism in Hawai’i.”34 Like them, Lawrence and Dua</w:t>
      </w:r>
      <w:r w:rsidR="005E5A74" w:rsidRPr="00C60ADA">
        <w:rPr>
          <w:sz w:val="14"/>
        </w:rPr>
        <w:t xml:space="preserve"> </w:t>
      </w:r>
      <w:r w:rsidRPr="00C60ADA">
        <w:rPr>
          <w:sz w:val="14"/>
        </w:rPr>
        <w:t>also focus on those nonnatives who are nonwhite. They contend that the</w:t>
      </w:r>
      <w:r w:rsidR="005E5A74" w:rsidRPr="00C60ADA">
        <w:rPr>
          <w:sz w:val="14"/>
        </w:rPr>
        <w:t xml:space="preserve"> </w:t>
      </w:r>
      <w:r w:rsidRPr="00C60ADA">
        <w:rPr>
          <w:sz w:val="14"/>
        </w:rPr>
        <w:t>antiracist praxis of nonwhites has “contribute[d] to the active colonization</w:t>
      </w:r>
      <w:r w:rsidR="005E5A74" w:rsidRPr="00C60ADA">
        <w:rPr>
          <w:sz w:val="14"/>
        </w:rPr>
        <w:t xml:space="preserve"> </w:t>
      </w:r>
      <w:r w:rsidRPr="00C60ADA">
        <w:rPr>
          <w:sz w:val="14"/>
        </w:rPr>
        <w:t>of Aboriginal peoples.”35 Indeed, they contend that “antiracism is premised</w:t>
      </w:r>
      <w:r w:rsidR="005E5A74" w:rsidRPr="00C60ADA">
        <w:rPr>
          <w:sz w:val="14"/>
        </w:rPr>
        <w:t xml:space="preserve"> </w:t>
      </w:r>
      <w:r w:rsidRPr="00C60ADA">
        <w:rPr>
          <w:sz w:val="14"/>
        </w:rPr>
        <w:t>on an ongoing colonial project” and on “a colonizing social formation.”36</w:t>
      </w:r>
      <w:r w:rsidR="005E5A74" w:rsidRPr="00C60ADA">
        <w:rPr>
          <w:sz w:val="14"/>
        </w:rPr>
        <w:t xml:space="preserve"> </w:t>
      </w:r>
      <w:r w:rsidRPr="00C60ADA">
        <w:rPr>
          <w:sz w:val="14"/>
        </w:rPr>
        <w:t>Postcolonial critiques of national liberation strategies, social constructivist</w:t>
      </w:r>
      <w:r w:rsidR="005E5A74" w:rsidRPr="00C60ADA">
        <w:rPr>
          <w:sz w:val="14"/>
        </w:rPr>
        <w:t xml:space="preserve"> </w:t>
      </w:r>
      <w:r w:rsidRPr="00C60ADA">
        <w:rPr>
          <w:sz w:val="14"/>
        </w:rPr>
        <w:t>critiques of the naturalness of races or nations, and arguments against ethnic</w:t>
      </w:r>
      <w:r w:rsidR="005E5A74" w:rsidRPr="00C60ADA">
        <w:rPr>
          <w:sz w:val="14"/>
        </w:rPr>
        <w:t xml:space="preserve"> </w:t>
      </w:r>
      <w:r w:rsidRPr="00C60ADA">
        <w:rPr>
          <w:sz w:val="14"/>
        </w:rPr>
        <w:t>absolutism, such as those made by Stuart Hall, become, for them, examples</w:t>
      </w:r>
      <w:r w:rsidR="005E5A74" w:rsidRPr="00C60ADA">
        <w:rPr>
          <w:sz w:val="14"/>
        </w:rPr>
        <w:t xml:space="preserve"> </w:t>
      </w:r>
      <w:r w:rsidRPr="00C60ADA">
        <w:rPr>
          <w:sz w:val="14"/>
        </w:rPr>
        <w:t>of how antiracism is a colonial practice.37 Lawrence and Dua maintain that</w:t>
      </w:r>
      <w:r w:rsidR="005E5A74" w:rsidRPr="00C60ADA">
        <w:rPr>
          <w:sz w:val="14"/>
        </w:rPr>
        <w:t xml:space="preserve"> </w:t>
      </w:r>
      <w:r w:rsidRPr="00C60ADA">
        <w:rPr>
          <w:sz w:val="14"/>
        </w:rPr>
        <w:t>these kinds of analyses colonize indigenous people by “contribut[ing] to the</w:t>
      </w:r>
      <w:r w:rsidR="005E5A74" w:rsidRPr="00C60ADA">
        <w:rPr>
          <w:sz w:val="14"/>
        </w:rPr>
        <w:t xml:space="preserve"> </w:t>
      </w:r>
      <w:r w:rsidRPr="00C60ADA">
        <w:rPr>
          <w:sz w:val="14"/>
        </w:rPr>
        <w:t>ongoing delegitimization of Indigenous nationhood.”38</w:t>
      </w:r>
      <w:r w:rsidR="005E5A74" w:rsidRPr="00C60ADA">
        <w:rPr>
          <w:sz w:val="14"/>
        </w:rPr>
        <w:t xml:space="preserve"> </w:t>
      </w:r>
      <w:r w:rsidRPr="007D2E71">
        <w:rPr>
          <w:rStyle w:val="StyleUnderline"/>
        </w:rPr>
        <w:t>In these essays</w:t>
      </w:r>
      <w:r w:rsidRPr="00C60ADA">
        <w:rPr>
          <w:sz w:val="14"/>
        </w:rPr>
        <w:t xml:space="preserve">, then, </w:t>
      </w:r>
      <w:r w:rsidRPr="007D2E71">
        <w:rPr>
          <w:rStyle w:val="StyleUnderline"/>
        </w:rPr>
        <w:t>critiques of nationalisms or of the naturalization</w:t>
      </w:r>
      <w:r w:rsidR="005E5A74">
        <w:rPr>
          <w:rStyle w:val="StyleUnderline"/>
        </w:rPr>
        <w:t xml:space="preserve"> </w:t>
      </w:r>
      <w:r w:rsidRPr="007D2E71">
        <w:rPr>
          <w:rStyle w:val="StyleUnderline"/>
        </w:rPr>
        <w:t>of social categories are tantamount to attacks against indigenous people.</w:t>
      </w:r>
      <w:r w:rsidR="005E5A74">
        <w:rPr>
          <w:rStyle w:val="StyleUnderline"/>
        </w:rPr>
        <w:t xml:space="preserve"> </w:t>
      </w:r>
      <w:r w:rsidRPr="007D2E71">
        <w:rPr>
          <w:rStyle w:val="StyleUnderline"/>
        </w:rPr>
        <w:t>It is in such assertions that we can find the ideological character of autochthonous</w:t>
      </w:r>
      <w:r w:rsidR="005E5A74">
        <w:rPr>
          <w:rStyle w:val="StyleUnderline"/>
        </w:rPr>
        <w:t xml:space="preserve"> </w:t>
      </w:r>
      <w:r w:rsidRPr="007D2E71">
        <w:rPr>
          <w:rStyle w:val="StyleUnderline"/>
        </w:rPr>
        <w:t>discourses. In arguing for the theoretical and political centrality of</w:t>
      </w:r>
      <w:r w:rsidR="005E5A74">
        <w:rPr>
          <w:rStyle w:val="StyleUnderline"/>
        </w:rPr>
        <w:t xml:space="preserve"> </w:t>
      </w:r>
      <w:r w:rsidRPr="007D2E71">
        <w:rPr>
          <w:rStyle w:val="StyleUnderline"/>
        </w:rPr>
        <w:t xml:space="preserve">nativeness, there is an effort to depoliticize native nationalisms. </w:t>
      </w:r>
      <w:r w:rsidRPr="00E0090B">
        <w:rPr>
          <w:rStyle w:val="Emphasis"/>
          <w:highlight w:val="cyan"/>
        </w:rPr>
        <w:t>By insisting</w:t>
      </w:r>
      <w:r w:rsidR="005E5A74" w:rsidRPr="00E0090B">
        <w:rPr>
          <w:rStyle w:val="Emphasis"/>
          <w:highlight w:val="cyan"/>
        </w:rPr>
        <w:t xml:space="preserve"> </w:t>
      </w:r>
      <w:r w:rsidRPr="00E0090B">
        <w:rPr>
          <w:rStyle w:val="Emphasis"/>
          <w:highlight w:val="cyan"/>
        </w:rPr>
        <w:t>that any critique of nationalism is tantamount to a colonial practice</w:t>
      </w:r>
      <w:r w:rsidRPr="005D637E">
        <w:rPr>
          <w:rStyle w:val="Emphasis"/>
        </w:rPr>
        <w:t>, the</w:t>
      </w:r>
      <w:r w:rsidR="005E5A74" w:rsidRPr="005D637E">
        <w:rPr>
          <w:rStyle w:val="Emphasis"/>
        </w:rPr>
        <w:t xml:space="preserve"> </w:t>
      </w:r>
      <w:r w:rsidRPr="00E0090B">
        <w:rPr>
          <w:rStyle w:val="Emphasis"/>
          <w:highlight w:val="cyan"/>
        </w:rPr>
        <w:t>nationalist</w:t>
      </w:r>
      <w:r w:rsidRPr="00E0090B">
        <w:rPr>
          <w:rStyle w:val="Emphasis"/>
        </w:rPr>
        <w:t xml:space="preserve"> assumptions</w:t>
      </w:r>
      <w:r w:rsidRPr="005D637E">
        <w:rPr>
          <w:rStyle w:val="Emphasis"/>
        </w:rPr>
        <w:t xml:space="preserve"> and </w:t>
      </w:r>
      <w:r w:rsidRPr="00E0090B">
        <w:rPr>
          <w:rStyle w:val="Emphasis"/>
          <w:highlight w:val="cyan"/>
        </w:rPr>
        <w:t>politics</w:t>
      </w:r>
      <w:r w:rsidRPr="005D637E">
        <w:rPr>
          <w:rStyle w:val="Emphasis"/>
        </w:rPr>
        <w:t xml:space="preserve"> of native nationalisms </w:t>
      </w:r>
      <w:r w:rsidRPr="00E0090B">
        <w:rPr>
          <w:rStyle w:val="Emphasis"/>
          <w:highlight w:val="cyan"/>
        </w:rPr>
        <w:t>are taken out of</w:t>
      </w:r>
      <w:r w:rsidR="005E5A74" w:rsidRPr="00E0090B">
        <w:rPr>
          <w:rStyle w:val="Emphasis"/>
          <w:highlight w:val="cyan"/>
        </w:rPr>
        <w:t xml:space="preserve"> </w:t>
      </w:r>
      <w:r w:rsidRPr="00E0090B">
        <w:rPr>
          <w:rStyle w:val="Emphasis"/>
          <w:highlight w:val="cyan"/>
        </w:rPr>
        <w:t>the realm of that which can be contested</w:t>
      </w:r>
      <w:r w:rsidRPr="007D2E71">
        <w:rPr>
          <w:rStyle w:val="StyleUnderline"/>
        </w:rPr>
        <w:t xml:space="preserve">. Consequently, </w:t>
      </w:r>
      <w:r w:rsidRPr="00E0090B">
        <w:rPr>
          <w:rStyle w:val="Emphasis"/>
          <w:highlight w:val="cyan"/>
        </w:rPr>
        <w:t>native nationalisms</w:t>
      </w:r>
      <w:r w:rsidR="005E5A74" w:rsidRPr="005D637E">
        <w:rPr>
          <w:rStyle w:val="Emphasis"/>
        </w:rPr>
        <w:t xml:space="preserve"> </w:t>
      </w:r>
      <w:r w:rsidRPr="005D637E">
        <w:rPr>
          <w:rStyle w:val="Emphasis"/>
        </w:rPr>
        <w:t xml:space="preserve">are </w:t>
      </w:r>
      <w:r w:rsidRPr="00E0090B">
        <w:rPr>
          <w:rStyle w:val="Emphasis"/>
          <w:highlight w:val="cyan"/>
        </w:rPr>
        <w:t>posited as the only strategy for decolonization</w:t>
      </w:r>
      <w:r w:rsidRPr="00C60ADA">
        <w:rPr>
          <w:sz w:val="14"/>
        </w:rPr>
        <w:t>.</w:t>
      </w:r>
      <w:r w:rsidR="005E5A74" w:rsidRPr="00C60ADA">
        <w:rPr>
          <w:sz w:val="14"/>
        </w:rPr>
        <w:t xml:space="preserve"> </w:t>
      </w:r>
      <w:r w:rsidRPr="007D2E71">
        <w:rPr>
          <w:rStyle w:val="StyleUnderline"/>
        </w:rPr>
        <w:t>It is precisely the nationalism inherent within autochthonous discourses</w:t>
      </w:r>
      <w:r w:rsidR="005E5A74">
        <w:rPr>
          <w:rStyle w:val="StyleUnderline"/>
        </w:rPr>
        <w:t xml:space="preserve"> </w:t>
      </w:r>
      <w:r w:rsidRPr="007D2E71">
        <w:rPr>
          <w:rStyle w:val="StyleUnderline"/>
        </w:rPr>
        <w:t xml:space="preserve">that helps to </w:t>
      </w:r>
      <w:r w:rsidRPr="00E80A7E">
        <w:rPr>
          <w:rStyle w:val="Emphasis"/>
        </w:rPr>
        <w:t xml:space="preserve">explain </w:t>
      </w:r>
      <w:r w:rsidRPr="005D637E">
        <w:rPr>
          <w:rStyle w:val="Emphasis"/>
          <w:highlight w:val="cyan"/>
        </w:rPr>
        <w:t>not only why all nonnatives are conceptualized as colonizers</w:t>
      </w:r>
      <w:r w:rsidR="005E5A74" w:rsidRPr="005D637E">
        <w:rPr>
          <w:rStyle w:val="Emphasis"/>
          <w:highlight w:val="cyan"/>
        </w:rPr>
        <w:t xml:space="preserve"> </w:t>
      </w:r>
      <w:r w:rsidRPr="005D637E">
        <w:rPr>
          <w:rStyle w:val="Emphasis"/>
          <w:highlight w:val="cyan"/>
        </w:rPr>
        <w:t>but</w:t>
      </w:r>
      <w:r w:rsidRPr="00E80A7E">
        <w:rPr>
          <w:rStyle w:val="Emphasis"/>
        </w:rPr>
        <w:t xml:space="preserve"> also why</w:t>
      </w:r>
      <w:r w:rsidRPr="007D2E71">
        <w:rPr>
          <w:rStyle w:val="StyleUnderline"/>
        </w:rPr>
        <w:t xml:space="preserve"> the (varied) critics of nationalism (or those who argue</w:t>
      </w:r>
      <w:r w:rsidR="005E5A74">
        <w:rPr>
          <w:rStyle w:val="StyleUnderline"/>
        </w:rPr>
        <w:t xml:space="preserve"> </w:t>
      </w:r>
      <w:r w:rsidRPr="007D2E71">
        <w:rPr>
          <w:rStyle w:val="StyleUnderline"/>
        </w:rPr>
        <w:t xml:space="preserve">for the social basis for ideas of race and ethnic purity, or </w:t>
      </w:r>
      <w:r w:rsidRPr="005D637E">
        <w:rPr>
          <w:rStyle w:val="Emphasis"/>
          <w:highlight w:val="cyan"/>
        </w:rPr>
        <w:t>those who uncover</w:t>
      </w:r>
      <w:r w:rsidR="005E5A74" w:rsidRPr="005D637E">
        <w:rPr>
          <w:rStyle w:val="Emphasis"/>
          <w:highlight w:val="cyan"/>
        </w:rPr>
        <w:t xml:space="preserve"> </w:t>
      </w:r>
      <w:r w:rsidRPr="005D637E">
        <w:rPr>
          <w:rStyle w:val="Emphasis"/>
          <w:highlight w:val="cyan"/>
        </w:rPr>
        <w:t>a politics of solidarity across such lines</w:t>
      </w:r>
      <w:r w:rsidRPr="00E80A7E">
        <w:rPr>
          <w:rStyle w:val="Emphasis"/>
        </w:rPr>
        <w:t xml:space="preserve">) </w:t>
      </w:r>
      <w:r w:rsidRPr="005D637E">
        <w:rPr>
          <w:rStyle w:val="Emphasis"/>
          <w:highlight w:val="cyan"/>
        </w:rPr>
        <w:t>are also colonizers</w:t>
      </w:r>
      <w:r w:rsidRPr="00C60ADA">
        <w:rPr>
          <w:sz w:val="14"/>
        </w:rPr>
        <w:t>. Negatively racialized</w:t>
      </w:r>
      <w:r w:rsidR="005E5A74" w:rsidRPr="00C60ADA">
        <w:rPr>
          <w:sz w:val="14"/>
        </w:rPr>
        <w:t xml:space="preserve"> </w:t>
      </w:r>
      <w:r w:rsidRPr="00C60ADA">
        <w:rPr>
          <w:sz w:val="14"/>
        </w:rPr>
        <w:t>persons, in this logic of nationalized self- determinacy, are relegated</w:t>
      </w:r>
      <w:r w:rsidR="005E5A74" w:rsidRPr="00C60ADA">
        <w:rPr>
          <w:sz w:val="14"/>
        </w:rPr>
        <w:t xml:space="preserve"> </w:t>
      </w:r>
      <w:r w:rsidRPr="00C60ADA">
        <w:rPr>
          <w:sz w:val="14"/>
        </w:rPr>
        <w:t>to being mere minorities of various nations and their existing or hoped- for</w:t>
      </w:r>
      <w:r w:rsidR="005E5A74" w:rsidRPr="00C60ADA">
        <w:rPr>
          <w:sz w:val="14"/>
        </w:rPr>
        <w:t xml:space="preserve"> </w:t>
      </w:r>
      <w:r w:rsidRPr="00C60ADA">
        <w:rPr>
          <w:sz w:val="14"/>
        </w:rPr>
        <w:t>national sovereign states. Thus, because they are not a people / nation as</w:t>
      </w:r>
      <w:r w:rsidR="005E5A74" w:rsidRPr="00C60ADA">
        <w:rPr>
          <w:sz w:val="14"/>
        </w:rPr>
        <w:t xml:space="preserve"> </w:t>
      </w:r>
      <w:r w:rsidRPr="00C60ADA">
        <w:rPr>
          <w:sz w:val="14"/>
        </w:rPr>
        <w:t>defined by hegemonic doctrines of self- determinancy, Asians, for example,</w:t>
      </w:r>
      <w:r w:rsidR="005E5A74" w:rsidRPr="00C60ADA">
        <w:rPr>
          <w:sz w:val="14"/>
        </w:rPr>
        <w:t xml:space="preserve"> </w:t>
      </w:r>
      <w:r w:rsidRPr="00C60ADA">
        <w:rPr>
          <w:sz w:val="14"/>
        </w:rPr>
        <w:t>in Hawai’i, or elsewhere in the United States and Canada, are represented as</w:t>
      </w:r>
      <w:r w:rsidR="005E5A74" w:rsidRPr="00C60ADA">
        <w:rPr>
          <w:sz w:val="14"/>
        </w:rPr>
        <w:t xml:space="preserve"> </w:t>
      </w:r>
      <w:r w:rsidRPr="00C60ADA">
        <w:rPr>
          <w:sz w:val="14"/>
        </w:rPr>
        <w:t>not- colonized and, therefore, in the dualistic mode of autochthonous representations,</w:t>
      </w:r>
      <w:r w:rsidR="005E5A74" w:rsidRPr="00C60ADA">
        <w:rPr>
          <w:sz w:val="14"/>
        </w:rPr>
        <w:t xml:space="preserve"> </w:t>
      </w:r>
      <w:r w:rsidRPr="00C60ADA">
        <w:rPr>
          <w:sz w:val="14"/>
        </w:rPr>
        <w:t>as colonizers.</w:t>
      </w:r>
      <w:r w:rsidR="005E5A74" w:rsidRPr="00C60ADA">
        <w:rPr>
          <w:sz w:val="14"/>
        </w:rPr>
        <w:t xml:space="preserve"> </w:t>
      </w:r>
      <w:r w:rsidRPr="00C60ADA">
        <w:rPr>
          <w:sz w:val="14"/>
        </w:rPr>
        <w:t>Within autochthonous discourses one can only be colonized if they “belong”</w:t>
      </w:r>
      <w:r w:rsidR="005E5A74" w:rsidRPr="00C60ADA">
        <w:rPr>
          <w:sz w:val="14"/>
        </w:rPr>
        <w:t xml:space="preserve"> </w:t>
      </w:r>
      <w:r w:rsidRPr="00C60ADA">
        <w:rPr>
          <w:sz w:val="14"/>
        </w:rPr>
        <w:t>or are indigeneous to that space itself. In this view, the colonization</w:t>
      </w:r>
      <w:r w:rsidR="005E5A74" w:rsidRPr="00C60ADA">
        <w:rPr>
          <w:sz w:val="14"/>
        </w:rPr>
        <w:t xml:space="preserve"> </w:t>
      </w:r>
      <w:r w:rsidRPr="00C60ADA">
        <w:rPr>
          <w:sz w:val="14"/>
        </w:rPr>
        <w:t>that people experience supposedly ends once one moves away from the colony</w:t>
      </w:r>
      <w:r w:rsidR="005E5A74" w:rsidRPr="00C60ADA">
        <w:rPr>
          <w:sz w:val="14"/>
        </w:rPr>
        <w:t xml:space="preserve"> </w:t>
      </w:r>
      <w:r w:rsidRPr="00C60ADA">
        <w:rPr>
          <w:sz w:val="14"/>
        </w:rPr>
        <w:t>(or, now, the postcolony). Instead, these migrants come to be represented</w:t>
      </w:r>
      <w:r w:rsidR="005E5A74" w:rsidRPr="00C60ADA">
        <w:rPr>
          <w:sz w:val="14"/>
        </w:rPr>
        <w:t xml:space="preserve"> </w:t>
      </w:r>
      <w:r w:rsidRPr="00C60ADA">
        <w:rPr>
          <w:sz w:val="14"/>
        </w:rPr>
        <w:t xml:space="preserve">as colonizers. </w:t>
      </w:r>
      <w:r w:rsidRPr="00A67975">
        <w:rPr>
          <w:rStyle w:val="StyleUnderline"/>
        </w:rPr>
        <w:t>Because a key aspect of the subjective understanding</w:t>
      </w:r>
      <w:r w:rsidR="005E5A74">
        <w:rPr>
          <w:rStyle w:val="StyleUnderline"/>
        </w:rPr>
        <w:t xml:space="preserve"> </w:t>
      </w:r>
      <w:r w:rsidRPr="00A67975">
        <w:rPr>
          <w:rStyle w:val="StyleUnderline"/>
        </w:rPr>
        <w:t>of indigenous is being a colonized person, only other colonized persons can</w:t>
      </w:r>
      <w:r w:rsidR="005E5A74">
        <w:rPr>
          <w:rStyle w:val="StyleUnderline"/>
        </w:rPr>
        <w:t xml:space="preserve"> </w:t>
      </w:r>
      <w:r w:rsidRPr="00A67975">
        <w:rPr>
          <w:rStyle w:val="StyleUnderline"/>
        </w:rPr>
        <w:t xml:space="preserve">be seen to be co- specifics. </w:t>
      </w:r>
      <w:r w:rsidRPr="00F4022D">
        <w:rPr>
          <w:rStyle w:val="Emphasis"/>
          <w:highlight w:val="cyan"/>
        </w:rPr>
        <w:t>Neither</w:t>
      </w:r>
      <w:r w:rsidRPr="00F4022D">
        <w:rPr>
          <w:rStyle w:val="Emphasis"/>
        </w:rPr>
        <w:t xml:space="preserve"> those constituted as </w:t>
      </w:r>
      <w:r w:rsidRPr="00F4022D">
        <w:rPr>
          <w:rStyle w:val="Emphasis"/>
          <w:highlight w:val="cyan"/>
        </w:rPr>
        <w:t>migrants nor their</w:t>
      </w:r>
      <w:r w:rsidR="005E5A74" w:rsidRPr="00F4022D">
        <w:rPr>
          <w:rStyle w:val="Emphasis"/>
          <w:highlight w:val="cyan"/>
        </w:rPr>
        <w:t xml:space="preserve"> </w:t>
      </w:r>
      <w:r w:rsidRPr="00F4022D">
        <w:rPr>
          <w:rStyle w:val="Emphasis"/>
          <w:highlight w:val="cyan"/>
        </w:rPr>
        <w:t>struggles</w:t>
      </w:r>
      <w:r w:rsidRPr="00F4022D">
        <w:rPr>
          <w:rStyle w:val="Emphasis"/>
        </w:rPr>
        <w:t xml:space="preserve"> can be </w:t>
      </w:r>
      <w:r w:rsidRPr="00F4022D">
        <w:rPr>
          <w:rStyle w:val="Emphasis"/>
          <w:highlight w:val="cyan"/>
        </w:rPr>
        <w:t>perceived as part of anticolonial struggles</w:t>
      </w:r>
      <w:r w:rsidRPr="00F4022D">
        <w:rPr>
          <w:rStyle w:val="Emphasis"/>
        </w:rPr>
        <w:t xml:space="preserve">. </w:t>
      </w:r>
      <w:r w:rsidRPr="00F4022D">
        <w:rPr>
          <w:rStyle w:val="Emphasis"/>
          <w:highlight w:val="cyan"/>
        </w:rPr>
        <w:t>As such</w:t>
      </w:r>
      <w:r w:rsidRPr="00F4022D">
        <w:rPr>
          <w:rStyle w:val="Emphasis"/>
        </w:rPr>
        <w:t>, they</w:t>
      </w:r>
      <w:r w:rsidR="005E5A74" w:rsidRPr="00F4022D">
        <w:rPr>
          <w:rStyle w:val="Emphasis"/>
        </w:rPr>
        <w:t xml:space="preserve"> </w:t>
      </w:r>
      <w:r w:rsidRPr="00F4022D">
        <w:rPr>
          <w:rStyle w:val="Emphasis"/>
          <w:highlight w:val="cyan"/>
        </w:rPr>
        <w:t>cannot be included as commensurate human beings</w:t>
      </w:r>
      <w:r w:rsidRPr="00F4022D">
        <w:rPr>
          <w:rStyle w:val="Emphasis"/>
        </w:rPr>
        <w:t xml:space="preserve"> within any colonial or</w:t>
      </w:r>
      <w:r w:rsidR="005E5A74" w:rsidRPr="00F4022D">
        <w:rPr>
          <w:rStyle w:val="Emphasis"/>
        </w:rPr>
        <w:t xml:space="preserve"> </w:t>
      </w:r>
      <w:r w:rsidRPr="00F4022D">
        <w:rPr>
          <w:rStyle w:val="Emphasis"/>
        </w:rPr>
        <w:t>postcolonial space</w:t>
      </w:r>
      <w:r w:rsidRPr="00C60ADA">
        <w:rPr>
          <w:sz w:val="14"/>
        </w:rPr>
        <w:t>.</w:t>
      </w:r>
      <w:r w:rsidR="005E5A74" w:rsidRPr="00C60ADA">
        <w:rPr>
          <w:sz w:val="14"/>
        </w:rPr>
        <w:t xml:space="preserve"> </w:t>
      </w:r>
      <w:r w:rsidRPr="00C60ADA">
        <w:rPr>
          <w:sz w:val="14"/>
        </w:rPr>
        <w:t>This view imagines the space of colonialism as finite. It fails to see the</w:t>
      </w:r>
      <w:r w:rsidR="005E5A74" w:rsidRPr="00C60ADA">
        <w:rPr>
          <w:sz w:val="14"/>
        </w:rPr>
        <w:t xml:space="preserve"> </w:t>
      </w:r>
      <w:r w:rsidRPr="00C60ADA">
        <w:rPr>
          <w:sz w:val="14"/>
        </w:rPr>
        <w:t>broader field of power that processes of colonialism opened up. More specifically,</w:t>
      </w:r>
      <w:r w:rsidR="005E5A74" w:rsidRPr="00C60ADA">
        <w:rPr>
          <w:sz w:val="14"/>
        </w:rPr>
        <w:t xml:space="preserve"> </w:t>
      </w:r>
      <w:r w:rsidRPr="00C60ADA">
        <w:rPr>
          <w:sz w:val="14"/>
        </w:rPr>
        <w:t>it fails to see migration as a part of the colonial experience. The world</w:t>
      </w:r>
      <w:r w:rsidR="005E5A74" w:rsidRPr="00C60ADA">
        <w:rPr>
          <w:sz w:val="14"/>
        </w:rPr>
        <w:t xml:space="preserve"> </w:t>
      </w:r>
      <w:r w:rsidRPr="00C60ADA">
        <w:rPr>
          <w:sz w:val="14"/>
        </w:rPr>
        <w:t>as seen through an autochthonous lens is one of discrete, disconnected</w:t>
      </w:r>
      <w:r w:rsidR="005E5A74" w:rsidRPr="00C60ADA">
        <w:rPr>
          <w:sz w:val="14"/>
        </w:rPr>
        <w:t xml:space="preserve"> </w:t>
      </w:r>
      <w:r w:rsidRPr="00C60ADA">
        <w:rPr>
          <w:sz w:val="14"/>
        </w:rPr>
        <w:t>spaces, each belonging to its native people. This is the autochthonous view</w:t>
      </w:r>
      <w:r w:rsidR="005E5A74" w:rsidRPr="00C60ADA">
        <w:rPr>
          <w:sz w:val="14"/>
        </w:rPr>
        <w:t xml:space="preserve"> </w:t>
      </w:r>
      <w:r w:rsidRPr="00C60ADA">
        <w:rPr>
          <w:sz w:val="14"/>
        </w:rPr>
        <w:t xml:space="preserve">of the world prior to colonization and of the ideal decolonized space. </w:t>
      </w:r>
      <w:r w:rsidRPr="00A67975">
        <w:rPr>
          <w:rStyle w:val="StyleUnderline"/>
        </w:rPr>
        <w:t>It thus</w:t>
      </w:r>
      <w:r w:rsidR="005E5A74">
        <w:rPr>
          <w:rStyle w:val="StyleUnderline"/>
        </w:rPr>
        <w:t xml:space="preserve"> </w:t>
      </w:r>
      <w:r w:rsidRPr="00A67975">
        <w:rPr>
          <w:rStyle w:val="StyleUnderline"/>
        </w:rPr>
        <w:t xml:space="preserve">appears that </w:t>
      </w:r>
      <w:r w:rsidRPr="001266B8">
        <w:rPr>
          <w:rStyle w:val="Emphasis"/>
          <w:highlight w:val="cyan"/>
        </w:rPr>
        <w:t>as borders and relationships begin to realign to allow for new</w:t>
      </w:r>
      <w:r w:rsidR="005E5A74" w:rsidRPr="001266B8">
        <w:rPr>
          <w:rStyle w:val="Emphasis"/>
          <w:highlight w:val="cyan"/>
        </w:rPr>
        <w:t xml:space="preserve"> </w:t>
      </w:r>
      <w:r w:rsidRPr="001266B8">
        <w:rPr>
          <w:rStyle w:val="Emphasis"/>
          <w:highlight w:val="cyan"/>
        </w:rPr>
        <w:t>forms of subjective understanding</w:t>
      </w:r>
      <w:r w:rsidRPr="00D55EDC">
        <w:rPr>
          <w:rStyle w:val="Emphasis"/>
        </w:rPr>
        <w:t xml:space="preserve"> and conspecificity, some scholars and</w:t>
      </w:r>
      <w:r w:rsidR="005E5A74">
        <w:rPr>
          <w:rStyle w:val="Emphasis"/>
        </w:rPr>
        <w:t xml:space="preserve"> </w:t>
      </w:r>
      <w:r w:rsidRPr="001266B8">
        <w:rPr>
          <w:rStyle w:val="Emphasis"/>
          <w:highlight w:val="cyan"/>
        </w:rPr>
        <w:t>activists</w:t>
      </w:r>
      <w:r w:rsidR="001266B8">
        <w:rPr>
          <w:rStyle w:val="Emphasis"/>
        </w:rPr>
        <w:t xml:space="preserve"> are </w:t>
      </w:r>
      <w:r w:rsidR="001266B8" w:rsidRPr="001266B8">
        <w:rPr>
          <w:rStyle w:val="Emphasis"/>
          <w:highlight w:val="cyan"/>
        </w:rPr>
        <w:t>actively working to re-</w:t>
      </w:r>
      <w:r w:rsidRPr="001266B8">
        <w:rPr>
          <w:rStyle w:val="Emphasis"/>
          <w:highlight w:val="cyan"/>
        </w:rPr>
        <w:t>fix borders</w:t>
      </w:r>
      <w:r w:rsidRPr="00D55EDC">
        <w:rPr>
          <w:rStyle w:val="Emphasis"/>
        </w:rPr>
        <w:t xml:space="preserve"> and territories </w:t>
      </w:r>
      <w:r w:rsidRPr="001266B8">
        <w:rPr>
          <w:rStyle w:val="Emphasis"/>
          <w:highlight w:val="cyan"/>
        </w:rPr>
        <w:t>through particularistic</w:t>
      </w:r>
      <w:r w:rsidR="005E5A74" w:rsidRPr="001266B8">
        <w:rPr>
          <w:rStyle w:val="Emphasis"/>
          <w:highlight w:val="cyan"/>
        </w:rPr>
        <w:t xml:space="preserve"> </w:t>
      </w:r>
      <w:r w:rsidRPr="001266B8">
        <w:rPr>
          <w:rStyle w:val="Emphasis"/>
          <w:highlight w:val="cyan"/>
        </w:rPr>
        <w:t>strategies of identification</w:t>
      </w:r>
      <w:r w:rsidRPr="00A67975">
        <w:rPr>
          <w:rStyle w:val="StyleUnderline"/>
        </w:rPr>
        <w:t xml:space="preserve">. The new </w:t>
      </w:r>
      <w:r w:rsidRPr="00D55EDC">
        <w:rPr>
          <w:rStyle w:val="Emphasis"/>
        </w:rPr>
        <w:t>mode of representation of</w:t>
      </w:r>
      <w:r w:rsidR="005E5A74">
        <w:rPr>
          <w:rStyle w:val="Emphasis"/>
        </w:rPr>
        <w:t xml:space="preserve"> </w:t>
      </w:r>
      <w:r w:rsidRPr="00D55EDC">
        <w:rPr>
          <w:rStyle w:val="Emphasis"/>
        </w:rPr>
        <w:t xml:space="preserve">indigeneity, which, </w:t>
      </w:r>
      <w:r w:rsidRPr="001266B8">
        <w:rPr>
          <w:rStyle w:val="Emphasis"/>
          <w:highlight w:val="cyan"/>
        </w:rPr>
        <w:t>ostensibly</w:t>
      </w:r>
      <w:r w:rsidRPr="00D55EDC">
        <w:rPr>
          <w:rStyle w:val="Emphasis"/>
        </w:rPr>
        <w:t xml:space="preserve">, appears to be </w:t>
      </w:r>
      <w:r w:rsidRPr="001266B8">
        <w:rPr>
          <w:rStyle w:val="Emphasis"/>
          <w:highlight w:val="cyan"/>
        </w:rPr>
        <w:t>an expansion in subjective understanding</w:t>
      </w:r>
      <w:r w:rsidRPr="00D55EDC">
        <w:rPr>
          <w:rStyle w:val="Emphasis"/>
        </w:rPr>
        <w:t>,</w:t>
      </w:r>
      <w:r w:rsidR="005E5A74">
        <w:rPr>
          <w:rStyle w:val="Emphasis"/>
        </w:rPr>
        <w:t xml:space="preserve"> </w:t>
      </w:r>
      <w:r w:rsidRPr="001266B8">
        <w:rPr>
          <w:rStyle w:val="Emphasis"/>
          <w:highlight w:val="cyan"/>
        </w:rPr>
        <w:t>creates a Manichaean dualism of native and nonnative</w:t>
      </w:r>
      <w:r w:rsidRPr="00A67975">
        <w:rPr>
          <w:rStyle w:val="StyleUnderline"/>
        </w:rPr>
        <w:t>. Such</w:t>
      </w:r>
      <w:r w:rsidR="005E5A74">
        <w:rPr>
          <w:rStyle w:val="StyleUnderline"/>
        </w:rPr>
        <w:t xml:space="preserve"> </w:t>
      </w:r>
      <w:r w:rsidRPr="00A67975">
        <w:rPr>
          <w:rStyle w:val="StyleUnderline"/>
        </w:rPr>
        <w:t xml:space="preserve">a logics of representation </w:t>
      </w:r>
      <w:r w:rsidRPr="00D55EDC">
        <w:rPr>
          <w:rStyle w:val="Emphasis"/>
        </w:rPr>
        <w:t>assumes that all past and present processes of exchange</w:t>
      </w:r>
      <w:r w:rsidR="005E5A74">
        <w:rPr>
          <w:rStyle w:val="Emphasis"/>
        </w:rPr>
        <w:t xml:space="preserve"> </w:t>
      </w:r>
      <w:r w:rsidRPr="00D55EDC">
        <w:rPr>
          <w:rStyle w:val="Emphasis"/>
        </w:rPr>
        <w:t>are inherently destructive</w:t>
      </w:r>
      <w:r w:rsidRPr="00C60ADA">
        <w:rPr>
          <w:sz w:val="14"/>
        </w:rPr>
        <w:t>. Colonialism, from such a view, was (and</w:t>
      </w:r>
      <w:r w:rsidR="005E5A74" w:rsidRPr="00C60ADA">
        <w:rPr>
          <w:sz w:val="14"/>
        </w:rPr>
        <w:t xml:space="preserve"> </w:t>
      </w:r>
      <w:r w:rsidRPr="00C60ADA">
        <w:rPr>
          <w:sz w:val="14"/>
        </w:rPr>
        <w:t>remains) about people moving about and that it was / is in this process of</w:t>
      </w:r>
      <w:r w:rsidR="005E5A74" w:rsidRPr="00C60ADA">
        <w:rPr>
          <w:sz w:val="14"/>
        </w:rPr>
        <w:t xml:space="preserve"> </w:t>
      </w:r>
      <w:r w:rsidRPr="00C60ADA">
        <w:rPr>
          <w:sz w:val="14"/>
        </w:rPr>
        <w:t>moving away from where they are native to places where they are not that</w:t>
      </w:r>
      <w:r w:rsidR="005E5A74" w:rsidRPr="00C60ADA">
        <w:rPr>
          <w:sz w:val="14"/>
        </w:rPr>
        <w:t xml:space="preserve"> </w:t>
      </w:r>
      <w:r w:rsidRPr="00C60ADA">
        <w:rPr>
          <w:sz w:val="14"/>
        </w:rPr>
        <w:t xml:space="preserve">has caused the enormous destruction of life. </w:t>
      </w:r>
      <w:r w:rsidRPr="00D55EDC">
        <w:rPr>
          <w:rStyle w:val="StyleUnderline"/>
        </w:rPr>
        <w:t>By casting all human mobility</w:t>
      </w:r>
      <w:r w:rsidR="005E5A74">
        <w:rPr>
          <w:rStyle w:val="StyleUnderline"/>
        </w:rPr>
        <w:t xml:space="preserve"> </w:t>
      </w:r>
      <w:r w:rsidRPr="00D55EDC">
        <w:rPr>
          <w:rStyle w:val="StyleUnderline"/>
        </w:rPr>
        <w:t xml:space="preserve">as colonial acts, autochthonous modes of representation, </w:t>
      </w:r>
      <w:r w:rsidRPr="001266B8">
        <w:rPr>
          <w:rStyle w:val="StyleUnderline"/>
          <w:highlight w:val="cyan"/>
        </w:rPr>
        <w:t xml:space="preserve">ironically, </w:t>
      </w:r>
      <w:r w:rsidRPr="001266B8">
        <w:rPr>
          <w:rStyle w:val="Emphasis"/>
          <w:highlight w:val="cyan"/>
        </w:rPr>
        <w:t>empty</w:t>
      </w:r>
      <w:r w:rsidR="005E5A74" w:rsidRPr="001266B8">
        <w:rPr>
          <w:rStyle w:val="Emphasis"/>
          <w:highlight w:val="cyan"/>
        </w:rPr>
        <w:t xml:space="preserve"> </w:t>
      </w:r>
      <w:r w:rsidRPr="001266B8">
        <w:rPr>
          <w:rStyle w:val="Emphasis"/>
          <w:highlight w:val="cyan"/>
        </w:rPr>
        <w:t>out from the meaning of colonialism the enormous violence that has been</w:t>
      </w:r>
      <w:r w:rsidR="005E5A74" w:rsidRPr="001266B8">
        <w:rPr>
          <w:rStyle w:val="Emphasis"/>
          <w:highlight w:val="cyan"/>
        </w:rPr>
        <w:t xml:space="preserve"> </w:t>
      </w:r>
      <w:r w:rsidRPr="001266B8">
        <w:rPr>
          <w:rStyle w:val="Emphasis"/>
          <w:highlight w:val="cyan"/>
        </w:rPr>
        <w:t>done by colonizers</w:t>
      </w:r>
      <w:r w:rsidRPr="00A84C42">
        <w:rPr>
          <w:rStyle w:val="Emphasis"/>
        </w:rPr>
        <w:t xml:space="preserve">. It </w:t>
      </w:r>
      <w:r w:rsidRPr="001266B8">
        <w:rPr>
          <w:rStyle w:val="Emphasis"/>
          <w:highlight w:val="cyan"/>
        </w:rPr>
        <w:t>also minimalizes</w:t>
      </w:r>
      <w:r w:rsidRPr="00A84C42">
        <w:rPr>
          <w:rStyle w:val="Emphasis"/>
        </w:rPr>
        <w:t>—or even denies—</w:t>
      </w:r>
      <w:r w:rsidRPr="001266B8">
        <w:rPr>
          <w:rStyle w:val="Emphasis"/>
          <w:highlight w:val="cyan"/>
        </w:rPr>
        <w:t>the violence</w:t>
      </w:r>
      <w:r w:rsidR="005E5A74" w:rsidRPr="001266B8">
        <w:rPr>
          <w:rStyle w:val="Emphasis"/>
          <w:highlight w:val="cyan"/>
        </w:rPr>
        <w:t xml:space="preserve"> </w:t>
      </w:r>
      <w:r w:rsidRPr="001266B8">
        <w:rPr>
          <w:rStyle w:val="Emphasis"/>
          <w:highlight w:val="cyan"/>
        </w:rPr>
        <w:t>done to people who moved and who move today</w:t>
      </w:r>
      <w:r w:rsidRPr="00C60ADA">
        <w:rPr>
          <w:sz w:val="14"/>
        </w:rPr>
        <w:t>.</w:t>
      </w:r>
      <w:r w:rsidR="005E5A74" w:rsidRPr="00C60ADA">
        <w:rPr>
          <w:sz w:val="14"/>
        </w:rPr>
        <w:t xml:space="preserve"> </w:t>
      </w:r>
      <w:r w:rsidRPr="00A84C42">
        <w:rPr>
          <w:rStyle w:val="StyleUnderline"/>
        </w:rPr>
        <w:t>Borders, including the borders between natives and nonnatives, although</w:t>
      </w:r>
      <w:r w:rsidR="005E5A74">
        <w:rPr>
          <w:rStyle w:val="StyleUnderline"/>
        </w:rPr>
        <w:t xml:space="preserve"> </w:t>
      </w:r>
      <w:r w:rsidRPr="00A84C42">
        <w:rPr>
          <w:rStyle w:val="StyleUnderline"/>
        </w:rPr>
        <w:t>seemingly about the physical separation of those in the national</w:t>
      </w:r>
      <w:r w:rsidR="005E5A74">
        <w:rPr>
          <w:rStyle w:val="StyleUnderline"/>
        </w:rPr>
        <w:t xml:space="preserve"> </w:t>
      </w:r>
      <w:r w:rsidRPr="00A84C42">
        <w:rPr>
          <w:rStyle w:val="StyleUnderline"/>
        </w:rPr>
        <w:t xml:space="preserve">nos from its foreign others, then, are primarily concerned with </w:t>
      </w:r>
      <w:r w:rsidRPr="00C61C83">
        <w:rPr>
          <w:rStyle w:val="Emphasis"/>
        </w:rPr>
        <w:t>making</w:t>
      </w:r>
      <w:r w:rsidR="005E5A74">
        <w:rPr>
          <w:rStyle w:val="Emphasis"/>
        </w:rPr>
        <w:t xml:space="preserve"> </w:t>
      </w:r>
      <w:r w:rsidRPr="00C61C83">
        <w:rPr>
          <w:rStyle w:val="Emphasis"/>
        </w:rPr>
        <w:t>differences within the same space that the nos and its others both live in</w:t>
      </w:r>
      <w:r w:rsidRPr="00A84C42">
        <w:rPr>
          <w:rStyle w:val="StyleUnderline"/>
        </w:rPr>
        <w:t>.</w:t>
      </w:r>
      <w:r w:rsidR="005E5A74">
        <w:rPr>
          <w:rStyle w:val="StyleUnderline"/>
        </w:rPr>
        <w:t xml:space="preserve"> </w:t>
      </w:r>
      <w:r w:rsidRPr="00A84C42">
        <w:rPr>
          <w:rStyle w:val="StyleUnderline"/>
        </w:rPr>
        <w:t>Because we—and, with Sylvia Wynter, I use “we” in all the fullness of the</w:t>
      </w:r>
      <w:r w:rsidR="005E5A74">
        <w:rPr>
          <w:rStyle w:val="StyleUnderline"/>
        </w:rPr>
        <w:t xml:space="preserve"> </w:t>
      </w:r>
      <w:r w:rsidRPr="00A84C42">
        <w:rPr>
          <w:rStyle w:val="StyleUnderline"/>
        </w:rPr>
        <w:t>term “humans”—have long lived in a world that is connected across nowdemarcated</w:t>
      </w:r>
      <w:r w:rsidR="005E5A74">
        <w:rPr>
          <w:rStyle w:val="StyleUnderline"/>
        </w:rPr>
        <w:t xml:space="preserve"> </w:t>
      </w:r>
      <w:r w:rsidRPr="00A84C42">
        <w:rPr>
          <w:rStyle w:val="StyleUnderline"/>
        </w:rPr>
        <w:t>spaces, making claims to land, to livelihoods, and to belonging</w:t>
      </w:r>
      <w:r w:rsidR="005E5A74">
        <w:rPr>
          <w:rStyle w:val="StyleUnderline"/>
        </w:rPr>
        <w:t xml:space="preserve"> </w:t>
      </w:r>
      <w:r w:rsidRPr="00A84C42">
        <w:rPr>
          <w:rStyle w:val="StyleUnderline"/>
        </w:rPr>
        <w:t>on the basis of particularistic claims, such as a racialized national membership,</w:t>
      </w:r>
      <w:r w:rsidR="005E5A74">
        <w:rPr>
          <w:rStyle w:val="StyleUnderline"/>
        </w:rPr>
        <w:t xml:space="preserve"> </w:t>
      </w:r>
      <w:r w:rsidRPr="00C47B3C">
        <w:rPr>
          <w:rStyle w:val="Emphasis"/>
          <w:highlight w:val="cyan"/>
        </w:rPr>
        <w:t>only works to ensure</w:t>
      </w:r>
      <w:r w:rsidRPr="00C61C83">
        <w:rPr>
          <w:rStyle w:val="Emphasis"/>
        </w:rPr>
        <w:t xml:space="preserve"> that the </w:t>
      </w:r>
      <w:r w:rsidRPr="00C47B3C">
        <w:rPr>
          <w:rStyle w:val="Emphasis"/>
          <w:highlight w:val="cyan"/>
        </w:rPr>
        <w:t>oppressions and exploitations</w:t>
      </w:r>
      <w:r w:rsidRPr="00C61C83">
        <w:rPr>
          <w:rStyle w:val="Emphasis"/>
        </w:rPr>
        <w:t xml:space="preserve"> wrought in the</w:t>
      </w:r>
      <w:r w:rsidR="005E5A74">
        <w:rPr>
          <w:rStyle w:val="Emphasis"/>
        </w:rPr>
        <w:t xml:space="preserve"> </w:t>
      </w:r>
      <w:r w:rsidRPr="00C61C83">
        <w:rPr>
          <w:rStyle w:val="Emphasis"/>
        </w:rPr>
        <w:t xml:space="preserve">aftermath of 1492 </w:t>
      </w:r>
      <w:r w:rsidRPr="00C47B3C">
        <w:rPr>
          <w:rStyle w:val="Emphasis"/>
          <w:highlight w:val="cyan"/>
        </w:rPr>
        <w:t>are maintained</w:t>
      </w:r>
      <w:r w:rsidRPr="002500B2">
        <w:rPr>
          <w:rStyle w:val="Emphasis"/>
        </w:rPr>
        <w:t xml:space="preserve">, albeit </w:t>
      </w:r>
      <w:r w:rsidRPr="00C47B3C">
        <w:rPr>
          <w:rStyle w:val="Emphasis"/>
          <w:highlight w:val="cyan"/>
        </w:rPr>
        <w:t>in new guises</w:t>
      </w:r>
      <w:r w:rsidRPr="00C60ADA">
        <w:rPr>
          <w:sz w:val="14"/>
        </w:rPr>
        <w:t>.</w:t>
      </w:r>
    </w:p>
    <w:p w:rsidR="00306D62" w:rsidRDefault="00306D62" w:rsidP="00306D62"/>
    <w:p w:rsidR="00594EB6" w:rsidRDefault="00594EB6" w:rsidP="00594EB6">
      <w:pPr>
        <w:pStyle w:val="Heading3"/>
      </w:pPr>
      <w:r>
        <w:t>1ar – at: link – immigration</w:t>
      </w:r>
      <w:r w:rsidR="00872958">
        <w:t xml:space="preserve"> – at: wolfe</w:t>
      </w:r>
    </w:p>
    <w:p w:rsidR="00594EB6" w:rsidRDefault="00594EB6" w:rsidP="00594EB6"/>
    <w:p w:rsidR="00594EB6" w:rsidRDefault="00CA60A6" w:rsidP="00CA60A6">
      <w:pPr>
        <w:pStyle w:val="Heading4"/>
      </w:pPr>
      <w:r>
        <w:t>Wolfe’s wrong</w:t>
      </w:r>
      <w:r w:rsidR="002E5A5B">
        <w:t xml:space="preserve"> </w:t>
      </w:r>
      <w:r w:rsidR="00CC5CB0">
        <w:t xml:space="preserve">– </w:t>
      </w:r>
      <w:r w:rsidR="00BB4E3B">
        <w:t xml:space="preserve">restricting </w:t>
      </w:r>
      <w:r w:rsidR="001038DA">
        <w:t xml:space="preserve">immigration is </w:t>
      </w:r>
      <w:r w:rsidR="001038DA" w:rsidRPr="001038DA">
        <w:rPr>
          <w:u w:val="single"/>
        </w:rPr>
        <w:t>central</w:t>
      </w:r>
      <w:r w:rsidR="001038DA">
        <w:t xml:space="preserve"> to the settler colonial project – precluding it </w:t>
      </w:r>
      <w:r w:rsidR="001038DA" w:rsidRPr="001038DA">
        <w:rPr>
          <w:u w:val="single"/>
        </w:rPr>
        <w:t>dooms ALT</w:t>
      </w:r>
      <w:r w:rsidR="001B7C1C" w:rsidRPr="001038DA">
        <w:rPr>
          <w:u w:val="single"/>
        </w:rPr>
        <w:t xml:space="preserve"> </w:t>
      </w:r>
      <w:r w:rsidR="001038DA" w:rsidRPr="001038DA">
        <w:rPr>
          <w:u w:val="single"/>
        </w:rPr>
        <w:t>solvency</w:t>
      </w:r>
      <w:r w:rsidR="001038DA">
        <w:t xml:space="preserve"> and </w:t>
      </w:r>
      <w:r w:rsidR="001038DA" w:rsidRPr="001038DA">
        <w:rPr>
          <w:u w:val="single"/>
        </w:rPr>
        <w:t>produces anti-migrant violence</w:t>
      </w:r>
    </w:p>
    <w:p w:rsidR="00594EB6" w:rsidRDefault="00594EB6" w:rsidP="007E500E">
      <w:pPr>
        <w:pStyle w:val="CiteSpacing"/>
      </w:pPr>
      <w:r w:rsidRPr="007E500E">
        <w:rPr>
          <w:rStyle w:val="Style13ptBold"/>
        </w:rPr>
        <w:t>Chatterjee</w:t>
      </w:r>
      <w:r w:rsidR="00804E9E" w:rsidRPr="007E500E">
        <w:rPr>
          <w:rStyle w:val="Style13ptBold"/>
        </w:rPr>
        <w:t xml:space="preserve"> 18</w:t>
      </w:r>
      <w:r w:rsidR="00804E9E">
        <w:t xml:space="preserve"> (Soma Chatterjee, Assistant Professor, School of Social Work, York University, Ph.D. OISE-University of Toronto, M.S.W. University of Toronto, M</w:t>
      </w:r>
      <w:r w:rsidR="007E500E">
        <w:t>.</w:t>
      </w:r>
      <w:r w:rsidR="00804E9E">
        <w:t>A</w:t>
      </w:r>
      <w:r w:rsidR="007E500E">
        <w:t>.</w:t>
      </w:r>
      <w:r w:rsidR="00804E9E">
        <w:t xml:space="preserve"> University of Burdwan, India</w:t>
      </w:r>
      <w:r w:rsidR="007E500E">
        <w:t xml:space="preserve">, </w:t>
      </w:r>
      <w:r>
        <w:t xml:space="preserve">“Immigration, anti-racism, and Indigenous selfdetermination: towards a comprehensive analysis of the contemporary settler colonial,” Social Identities, </w:t>
      </w:r>
      <w:r w:rsidR="003C33A3">
        <w:t xml:space="preserve">published online 5-23-2018, </w:t>
      </w:r>
      <w:r>
        <w:t>DOI 10.1080/13504630.2018.1473154, p.</w:t>
      </w:r>
      <w:r w:rsidR="00D63F7B">
        <w:t>1-</w:t>
      </w:r>
      <w:r w:rsidR="00FE3868">
        <w:t>12</w:t>
      </w:r>
      <w:r w:rsidR="00D63F7B">
        <w:t>)KMM</w:t>
      </w:r>
    </w:p>
    <w:p w:rsidR="00FF0454" w:rsidRDefault="00594EB6" w:rsidP="00594EB6">
      <w:r w:rsidRPr="00AA204B">
        <w:rPr>
          <w:sz w:val="14"/>
        </w:rPr>
        <w:t>Introduction</w:t>
      </w:r>
      <w:r w:rsidR="00AA204B" w:rsidRPr="00AA204B">
        <w:rPr>
          <w:sz w:val="14"/>
        </w:rPr>
        <w:t xml:space="preserve"> </w:t>
      </w:r>
      <w:r w:rsidRPr="00D63F7B">
        <w:rPr>
          <w:rStyle w:val="StyleUnderline"/>
        </w:rPr>
        <w:t>Without suggesting that Indigenous peoples and immigrants should or can make ‘natural’</w:t>
      </w:r>
      <w:r w:rsidR="00AA204B">
        <w:rPr>
          <w:rStyle w:val="StyleUnderline"/>
        </w:rPr>
        <w:t xml:space="preserve"> </w:t>
      </w:r>
      <w:r w:rsidRPr="00D63F7B">
        <w:rPr>
          <w:rStyle w:val="StyleUnderline"/>
        </w:rPr>
        <w:t>allies, we do not accept that there is anything natural about the separation of these issues;</w:t>
      </w:r>
      <w:r w:rsidR="00AA204B">
        <w:rPr>
          <w:rStyle w:val="StyleUnderline"/>
        </w:rPr>
        <w:t xml:space="preserve"> </w:t>
      </w:r>
      <w:r w:rsidRPr="00D63F7B">
        <w:rPr>
          <w:rStyle w:val="StyleUnderline"/>
        </w:rPr>
        <w:t>they are being actively driven apart, and the resulting separation is constitutive of the racialized</w:t>
      </w:r>
      <w:r w:rsidR="00AA204B">
        <w:rPr>
          <w:rStyle w:val="StyleUnderline"/>
        </w:rPr>
        <w:t xml:space="preserve"> </w:t>
      </w:r>
      <w:r w:rsidRPr="00D63F7B">
        <w:rPr>
          <w:rStyle w:val="StyleUnderline"/>
        </w:rPr>
        <w:t>colonialist</w:t>
      </w:r>
      <w:r w:rsidRPr="00AA204B">
        <w:rPr>
          <w:sz w:val="14"/>
        </w:rPr>
        <w:t xml:space="preserve"> Canadian </w:t>
      </w:r>
      <w:r w:rsidRPr="00D63F7B">
        <w:rPr>
          <w:rStyle w:val="StyleUnderline"/>
        </w:rPr>
        <w:t>state</w:t>
      </w:r>
      <w:r w:rsidRPr="00AA204B">
        <w:rPr>
          <w:sz w:val="14"/>
        </w:rPr>
        <w:t>. (Stanley, Arat-Koc, Bertram, &amp; King, 2014)</w:t>
      </w:r>
      <w:r w:rsidR="00AA204B" w:rsidRPr="00AA204B">
        <w:rPr>
          <w:sz w:val="14"/>
        </w:rPr>
        <w:t xml:space="preserve"> </w:t>
      </w:r>
      <w:r w:rsidRPr="00AA204B">
        <w:rPr>
          <w:sz w:val="14"/>
        </w:rPr>
        <w:t>Indigeneity and diaspora are proximate cultural formations, having in common the experience</w:t>
      </w:r>
      <w:r w:rsidR="00AA204B" w:rsidRPr="00AA204B">
        <w:rPr>
          <w:sz w:val="14"/>
        </w:rPr>
        <w:t xml:space="preserve"> </w:t>
      </w:r>
      <w:r w:rsidRPr="00AA204B">
        <w:rPr>
          <w:sz w:val="14"/>
        </w:rPr>
        <w:t>of displacements from a homeland and marginalization in the metropolitan settler</w:t>
      </w:r>
      <w:r w:rsidR="00AA204B" w:rsidRPr="00AA204B">
        <w:rPr>
          <w:sz w:val="14"/>
        </w:rPr>
        <w:t xml:space="preserve"> </w:t>
      </w:r>
      <w:r w:rsidRPr="00AA204B">
        <w:rPr>
          <w:sz w:val="14"/>
        </w:rPr>
        <w:t>state but the differences in their histories of displacement have given them such different</w:t>
      </w:r>
      <w:r w:rsidR="00AA204B" w:rsidRPr="00AA204B">
        <w:rPr>
          <w:sz w:val="14"/>
        </w:rPr>
        <w:t xml:space="preserve"> </w:t>
      </w:r>
      <w:r w:rsidRPr="00AA204B">
        <w:rPr>
          <w:sz w:val="14"/>
        </w:rPr>
        <w:t>political trajectories that the distance between them can not simply be got across.</w:t>
      </w:r>
      <w:r w:rsidR="00AA204B" w:rsidRPr="00AA204B">
        <w:rPr>
          <w:sz w:val="14"/>
        </w:rPr>
        <w:t xml:space="preserve"> </w:t>
      </w:r>
      <w:r w:rsidRPr="00AA204B">
        <w:rPr>
          <w:sz w:val="14"/>
        </w:rPr>
        <w:t>(Coleman, 2016, p. 73)</w:t>
      </w:r>
      <w:r w:rsidR="00AA204B" w:rsidRPr="00AA204B">
        <w:rPr>
          <w:sz w:val="14"/>
        </w:rPr>
        <w:t xml:space="preserve"> </w:t>
      </w:r>
      <w:r w:rsidR="00FF0454" w:rsidRPr="00AA204B">
        <w:rPr>
          <w:sz w:val="14"/>
        </w:rPr>
        <w:t>In a recent summer course on immigration and refugee protection in which I introduced</w:t>
      </w:r>
      <w:r w:rsidR="00AA204B" w:rsidRPr="00AA204B">
        <w:rPr>
          <w:sz w:val="14"/>
        </w:rPr>
        <w:t xml:space="preserve"> </w:t>
      </w:r>
      <w:r w:rsidR="00FF0454" w:rsidRPr="00AA204B">
        <w:rPr>
          <w:sz w:val="14"/>
        </w:rPr>
        <w:t>substantial content on the constitutive relationship between immigrant and Indigenous</w:t>
      </w:r>
      <w:r w:rsidR="00AA204B" w:rsidRPr="00AA204B">
        <w:rPr>
          <w:sz w:val="14"/>
        </w:rPr>
        <w:t xml:space="preserve"> </w:t>
      </w:r>
      <w:r w:rsidR="00FF0454" w:rsidRPr="00AA204B">
        <w:rPr>
          <w:sz w:val="14"/>
        </w:rPr>
        <w:t>dispossession and settler colonial nationalism, I invited two speakers to talk,</w:t>
      </w:r>
      <w:r w:rsidR="00AA204B" w:rsidRPr="00AA204B">
        <w:rPr>
          <w:sz w:val="14"/>
        </w:rPr>
        <w:t xml:space="preserve"> </w:t>
      </w:r>
      <w:r w:rsidR="00FF0454" w:rsidRPr="00AA204B">
        <w:rPr>
          <w:sz w:val="14"/>
        </w:rPr>
        <w:t>respectively, about Indigenous and migrant justice. Dr. Ruth Koleszar-Green, a Mohawk</w:t>
      </w:r>
      <w:r w:rsidR="00AA204B" w:rsidRPr="00AA204B">
        <w:rPr>
          <w:sz w:val="14"/>
        </w:rPr>
        <w:t xml:space="preserve"> </w:t>
      </w:r>
      <w:r w:rsidR="00FF0454" w:rsidRPr="00AA204B">
        <w:rPr>
          <w:sz w:val="14"/>
        </w:rPr>
        <w:t>scholar and activist articulated how inclusion into and recognition by the Canadian</w:t>
      </w:r>
      <w:r w:rsidR="00AA204B" w:rsidRPr="00AA204B">
        <w:rPr>
          <w:sz w:val="14"/>
        </w:rPr>
        <w:t xml:space="preserve"> </w:t>
      </w:r>
      <w:r w:rsidR="00FF0454" w:rsidRPr="00AA204B">
        <w:rPr>
          <w:sz w:val="14"/>
        </w:rPr>
        <w:t>nation state is not akin to Indigenous self-determination in Turtle islands.1 Gabriel Allahdua,</w:t>
      </w:r>
      <w:r w:rsidR="00AA204B" w:rsidRPr="00AA204B">
        <w:rPr>
          <w:sz w:val="14"/>
        </w:rPr>
        <w:t xml:space="preserve"> </w:t>
      </w:r>
      <w:r w:rsidR="00FF0454" w:rsidRPr="00AA204B">
        <w:rPr>
          <w:sz w:val="14"/>
        </w:rPr>
        <w:t>an organizer with Justicia for Migrant Workers (a Toronto-based grassroots organization),</w:t>
      </w:r>
      <w:r w:rsidR="00AA204B" w:rsidRPr="00AA204B">
        <w:rPr>
          <w:sz w:val="14"/>
        </w:rPr>
        <w:t xml:space="preserve"> </w:t>
      </w:r>
      <w:r w:rsidR="00FF0454" w:rsidRPr="00AA204B">
        <w:rPr>
          <w:sz w:val="14"/>
        </w:rPr>
        <w:t>on the other hand, made a meticulous and passionate case for permanent status</w:t>
      </w:r>
      <w:r w:rsidR="00AA204B" w:rsidRPr="00AA204B">
        <w:rPr>
          <w:sz w:val="14"/>
        </w:rPr>
        <w:t xml:space="preserve"> </w:t>
      </w:r>
      <w:r w:rsidR="00FF0454" w:rsidRPr="00AA204B">
        <w:rPr>
          <w:sz w:val="14"/>
        </w:rPr>
        <w:t>for migrant workers as a key avenue to end their unjust exploitation. Both speakers, in</w:t>
      </w:r>
      <w:r w:rsidR="00AA204B" w:rsidRPr="00AA204B">
        <w:rPr>
          <w:sz w:val="14"/>
        </w:rPr>
        <w:t xml:space="preserve"> </w:t>
      </w:r>
      <w:r w:rsidR="00FF0454" w:rsidRPr="00AA204B">
        <w:rPr>
          <w:sz w:val="14"/>
        </w:rPr>
        <w:t>articulating their fraught relationship with the state, also articulated the key contradiction</w:t>
      </w:r>
      <w:r w:rsidR="00AA204B" w:rsidRPr="00AA204B">
        <w:rPr>
          <w:sz w:val="14"/>
        </w:rPr>
        <w:t xml:space="preserve"> </w:t>
      </w:r>
      <w:r w:rsidR="00FF0454" w:rsidRPr="00AA204B">
        <w:rPr>
          <w:sz w:val="14"/>
        </w:rPr>
        <w:t>between immigrant and Indigenous justice projects. Indeed, appreciating these complexities</w:t>
      </w:r>
      <w:r w:rsidR="00AA204B" w:rsidRPr="00AA204B">
        <w:rPr>
          <w:sz w:val="14"/>
        </w:rPr>
        <w:t xml:space="preserve"> </w:t>
      </w:r>
      <w:r w:rsidR="00FF0454" w:rsidRPr="00AA204B">
        <w:rPr>
          <w:sz w:val="14"/>
        </w:rPr>
        <w:t>and contradictions, and responding to their uptake in state policies, academic scholarship,</w:t>
      </w:r>
      <w:r w:rsidR="00AA204B" w:rsidRPr="00AA204B">
        <w:rPr>
          <w:sz w:val="14"/>
        </w:rPr>
        <w:t xml:space="preserve"> </w:t>
      </w:r>
      <w:r w:rsidR="00FF0454" w:rsidRPr="00AA204B">
        <w:rPr>
          <w:sz w:val="14"/>
        </w:rPr>
        <w:t>and solidarity movements have emerged as a core political and ethical task for</w:t>
      </w:r>
      <w:r w:rsidR="00AA204B" w:rsidRPr="00AA204B">
        <w:rPr>
          <w:sz w:val="14"/>
        </w:rPr>
        <w:t xml:space="preserve"> </w:t>
      </w:r>
      <w:r w:rsidR="00FF0454" w:rsidRPr="00AA204B">
        <w:rPr>
          <w:sz w:val="14"/>
        </w:rPr>
        <w:t>scholars and activists in settler states. This essay is an attempt to clarify and communicate</w:t>
      </w:r>
      <w:r w:rsidR="00AA204B" w:rsidRPr="00AA204B">
        <w:rPr>
          <w:sz w:val="14"/>
        </w:rPr>
        <w:t xml:space="preserve"> </w:t>
      </w:r>
      <w:r w:rsidR="00FF0454" w:rsidRPr="00AA204B">
        <w:rPr>
          <w:sz w:val="14"/>
        </w:rPr>
        <w:t>where I – as an anti-racist scholar of immigration and nationalism – stand on this journey,</w:t>
      </w:r>
      <w:r w:rsidR="00AA204B" w:rsidRPr="00AA204B">
        <w:rPr>
          <w:sz w:val="14"/>
        </w:rPr>
        <w:t xml:space="preserve"> </w:t>
      </w:r>
      <w:r w:rsidR="00FF0454" w:rsidRPr="00AA204B">
        <w:rPr>
          <w:sz w:val="14"/>
        </w:rPr>
        <w:t>the questions I am grappling with, and the analytical path I am considering.</w:t>
      </w:r>
      <w:r w:rsidR="00AA204B" w:rsidRPr="00AA204B">
        <w:rPr>
          <w:sz w:val="14"/>
        </w:rPr>
        <w:t xml:space="preserve"> </w:t>
      </w:r>
      <w:r w:rsidR="00FF0454" w:rsidRPr="00AA204B">
        <w:rPr>
          <w:sz w:val="14"/>
        </w:rPr>
        <w:t>In this regard, the field-defining debate between Lawrence and Dua (2005) and Sharma</w:t>
      </w:r>
      <w:r w:rsidR="00AA204B" w:rsidRPr="00AA204B">
        <w:rPr>
          <w:sz w:val="14"/>
        </w:rPr>
        <w:t xml:space="preserve"> </w:t>
      </w:r>
      <w:r w:rsidR="00FF0454" w:rsidRPr="00AA204B">
        <w:rPr>
          <w:sz w:val="14"/>
        </w:rPr>
        <w:t>and Wright (2008), especially over the notion of immigrant settlerhood, has long been a</w:t>
      </w:r>
      <w:r w:rsidR="00AA204B" w:rsidRPr="00AA204B">
        <w:rPr>
          <w:sz w:val="14"/>
        </w:rPr>
        <w:t xml:space="preserve"> </w:t>
      </w:r>
      <w:r w:rsidR="00FF0454" w:rsidRPr="00AA204B">
        <w:rPr>
          <w:sz w:val="14"/>
        </w:rPr>
        <w:t>conversation opener. Lawrence and Dua (2005, p. 126) conceptualized settler colonialism</w:t>
      </w:r>
      <w:r w:rsidR="00AA204B" w:rsidRPr="00AA204B">
        <w:rPr>
          <w:sz w:val="14"/>
        </w:rPr>
        <w:t xml:space="preserve"> </w:t>
      </w:r>
      <w:r w:rsidR="00FF0454" w:rsidRPr="00AA204B">
        <w:rPr>
          <w:sz w:val="14"/>
        </w:rPr>
        <w:t>as a complex configuration of White Europeans (historic settlers), racialized immigrants</w:t>
      </w:r>
      <w:r w:rsidR="00AA204B" w:rsidRPr="00AA204B">
        <w:rPr>
          <w:sz w:val="14"/>
        </w:rPr>
        <w:t xml:space="preserve"> </w:t>
      </w:r>
      <w:r w:rsidR="00FF0454" w:rsidRPr="00AA204B">
        <w:rPr>
          <w:sz w:val="14"/>
        </w:rPr>
        <w:t>(conceptualized as settlers for being complicit in and benefitting from the settler</w:t>
      </w:r>
      <w:r w:rsidR="00AA204B" w:rsidRPr="00AA204B">
        <w:rPr>
          <w:sz w:val="14"/>
        </w:rPr>
        <w:t xml:space="preserve"> </w:t>
      </w:r>
      <w:r w:rsidR="00FF0454" w:rsidRPr="00AA204B">
        <w:rPr>
          <w:sz w:val="14"/>
        </w:rPr>
        <w:t>project), and dispossessed Indigenous peoples within which the role of racialized immigrant</w:t>
      </w:r>
      <w:r w:rsidR="00AA204B" w:rsidRPr="00AA204B">
        <w:rPr>
          <w:sz w:val="14"/>
        </w:rPr>
        <w:t xml:space="preserve"> </w:t>
      </w:r>
      <w:r w:rsidR="00FF0454" w:rsidRPr="00AA204B">
        <w:rPr>
          <w:sz w:val="14"/>
        </w:rPr>
        <w:t xml:space="preserve">settlement is perilously neglected, especially in anti-racist scholarship. </w:t>
      </w:r>
      <w:r w:rsidR="00FF0454" w:rsidRPr="00B91285">
        <w:rPr>
          <w:rStyle w:val="StyleUnderline"/>
          <w:highlight w:val="cyan"/>
        </w:rPr>
        <w:t>Sharma</w:t>
      </w:r>
      <w:r w:rsidR="00FF0454" w:rsidRPr="0005526E">
        <w:rPr>
          <w:rStyle w:val="StyleUnderline"/>
        </w:rPr>
        <w:t xml:space="preserve"> and</w:t>
      </w:r>
      <w:r w:rsidR="00AA204B">
        <w:rPr>
          <w:rStyle w:val="StyleUnderline"/>
        </w:rPr>
        <w:t xml:space="preserve"> </w:t>
      </w:r>
      <w:r w:rsidR="00FF0454" w:rsidRPr="0005526E">
        <w:rPr>
          <w:rStyle w:val="StyleUnderline"/>
        </w:rPr>
        <w:t>Wright</w:t>
      </w:r>
      <w:r w:rsidR="00FF0454" w:rsidRPr="00AA204B">
        <w:rPr>
          <w:sz w:val="14"/>
        </w:rPr>
        <w:t xml:space="preserve"> (2008, p. 121), on the other hand, </w:t>
      </w:r>
      <w:r w:rsidR="00FF0454" w:rsidRPr="00B91285">
        <w:rPr>
          <w:rStyle w:val="StyleUnderline"/>
          <w:highlight w:val="cyan"/>
        </w:rPr>
        <w:t>critiqued</w:t>
      </w:r>
      <w:r w:rsidR="00FF0454" w:rsidRPr="0005526E">
        <w:rPr>
          <w:rStyle w:val="StyleUnderline"/>
        </w:rPr>
        <w:t xml:space="preserve"> the </w:t>
      </w:r>
      <w:r w:rsidR="00FF0454" w:rsidRPr="00B91285">
        <w:rPr>
          <w:rStyle w:val="Emphasis"/>
          <w:highlight w:val="cyan"/>
        </w:rPr>
        <w:t>conflation of immigration</w:t>
      </w:r>
      <w:r w:rsidR="00FF0454" w:rsidRPr="0005526E">
        <w:rPr>
          <w:rStyle w:val="StyleUnderline"/>
        </w:rPr>
        <w:t xml:space="preserve"> –</w:t>
      </w:r>
      <w:r w:rsidR="00AA204B">
        <w:rPr>
          <w:rStyle w:val="StyleUnderline"/>
        </w:rPr>
        <w:t xml:space="preserve"> </w:t>
      </w:r>
      <w:r w:rsidR="00FF0454" w:rsidRPr="0005526E">
        <w:rPr>
          <w:rStyle w:val="StyleUnderline"/>
        </w:rPr>
        <w:t xml:space="preserve">which they argue is </w:t>
      </w:r>
      <w:r w:rsidR="00FF0454" w:rsidRPr="00B91285">
        <w:rPr>
          <w:rStyle w:val="StyleUnderline"/>
          <w:highlight w:val="cyan"/>
        </w:rPr>
        <w:t xml:space="preserve">a </w:t>
      </w:r>
      <w:r w:rsidR="00FF0454" w:rsidRPr="00B91285">
        <w:rPr>
          <w:rStyle w:val="Emphasis"/>
          <w:highlight w:val="cyan"/>
        </w:rPr>
        <w:t>key act of resistance in struggles for decolonial freedom</w:t>
      </w:r>
      <w:r w:rsidR="00FF0454" w:rsidRPr="0005526E">
        <w:rPr>
          <w:rStyle w:val="StyleUnderline"/>
        </w:rPr>
        <w:t xml:space="preserve"> – </w:t>
      </w:r>
      <w:r w:rsidR="00FF0454" w:rsidRPr="00B91285">
        <w:rPr>
          <w:rStyle w:val="StyleUnderline"/>
          <w:highlight w:val="cyan"/>
        </w:rPr>
        <w:t xml:space="preserve">with </w:t>
      </w:r>
      <w:r w:rsidR="00FF0454" w:rsidRPr="00B91285">
        <w:rPr>
          <w:rStyle w:val="Emphasis"/>
          <w:highlight w:val="cyan"/>
        </w:rPr>
        <w:t>settlement</w:t>
      </w:r>
      <w:r w:rsidR="00FF0454" w:rsidRPr="0005526E">
        <w:rPr>
          <w:rStyle w:val="StyleUnderline"/>
        </w:rPr>
        <w:t>/occupation</w:t>
      </w:r>
      <w:r w:rsidR="00AA204B">
        <w:rPr>
          <w:rStyle w:val="StyleUnderline"/>
        </w:rPr>
        <w:t xml:space="preserve"> </w:t>
      </w:r>
      <w:r w:rsidR="00FF0454" w:rsidRPr="0005526E">
        <w:rPr>
          <w:rStyle w:val="StyleUnderline"/>
        </w:rPr>
        <w:t>as ‘colonization of resistance’. A substantial body of anti-racist scholarship</w:t>
      </w:r>
      <w:r w:rsidR="00AA204B">
        <w:rPr>
          <w:rStyle w:val="StyleUnderline"/>
        </w:rPr>
        <w:t xml:space="preserve"> </w:t>
      </w:r>
      <w:r w:rsidR="00FF0454" w:rsidRPr="0005526E">
        <w:rPr>
          <w:rStyle w:val="StyleUnderline"/>
        </w:rPr>
        <w:t>that followed took on the important ethical task of conceptualizing the highly</w:t>
      </w:r>
      <w:r w:rsidR="00AA204B">
        <w:rPr>
          <w:rStyle w:val="StyleUnderline"/>
        </w:rPr>
        <w:t xml:space="preserve"> </w:t>
      </w:r>
      <w:r w:rsidR="00FF0454" w:rsidRPr="0005526E">
        <w:rPr>
          <w:rStyle w:val="StyleUnderline"/>
        </w:rPr>
        <w:t>complex relationship between anti-racist politics – mobilized to secure migrant justice</w:t>
      </w:r>
      <w:r w:rsidR="00AA204B">
        <w:rPr>
          <w:rStyle w:val="StyleUnderline"/>
        </w:rPr>
        <w:t xml:space="preserve"> </w:t>
      </w:r>
      <w:r w:rsidR="00FF0454" w:rsidRPr="0005526E">
        <w:rPr>
          <w:rStyle w:val="StyleUnderline"/>
        </w:rPr>
        <w:t>in an era of heightened dispossession globally – and Indigenous self-determination –</w:t>
      </w:r>
      <w:r w:rsidR="00AA204B">
        <w:rPr>
          <w:rStyle w:val="StyleUnderline"/>
        </w:rPr>
        <w:t xml:space="preserve"> </w:t>
      </w:r>
      <w:r w:rsidR="00FF0454" w:rsidRPr="0005526E">
        <w:rPr>
          <w:rStyle w:val="StyleUnderline"/>
        </w:rPr>
        <w:t>which is fundamental to decolonizing the settler states</w:t>
      </w:r>
      <w:r w:rsidR="00FF0454" w:rsidRPr="00AA204B">
        <w:rPr>
          <w:sz w:val="14"/>
        </w:rPr>
        <w:t xml:space="preserve"> (see Dhamoon, 2014 for an overview</w:t>
      </w:r>
      <w:r w:rsidR="00AA204B" w:rsidRPr="00AA204B">
        <w:rPr>
          <w:sz w:val="14"/>
        </w:rPr>
        <w:t xml:space="preserve"> </w:t>
      </w:r>
      <w:r w:rsidR="00FF0454" w:rsidRPr="00AA204B">
        <w:rPr>
          <w:sz w:val="14"/>
        </w:rPr>
        <w:t>of this literature; also see Aboriginal Healing Foundation Series, 2011; Bauder, 2011;</w:t>
      </w:r>
      <w:r w:rsidR="00AA204B" w:rsidRPr="00AA204B">
        <w:rPr>
          <w:sz w:val="14"/>
        </w:rPr>
        <w:t xml:space="preserve"> </w:t>
      </w:r>
      <w:r w:rsidR="00FF0454" w:rsidRPr="00AA204B">
        <w:rPr>
          <w:sz w:val="14"/>
        </w:rPr>
        <w:t>Haig-Brown, 2009; Sium, Desai, &amp; Ritskes, 2012).2 While building on Lawrence and Dua’s</w:t>
      </w:r>
      <w:r w:rsidR="00AA204B" w:rsidRPr="00AA204B">
        <w:rPr>
          <w:sz w:val="14"/>
        </w:rPr>
        <w:t xml:space="preserve"> </w:t>
      </w:r>
      <w:r w:rsidR="00FF0454" w:rsidRPr="00AA204B">
        <w:rPr>
          <w:sz w:val="14"/>
        </w:rPr>
        <w:t>staunch argument that anti-racist civil rights claims made to the settler nation state</w:t>
      </w:r>
      <w:r w:rsidR="00AA204B" w:rsidRPr="00AA204B">
        <w:rPr>
          <w:sz w:val="14"/>
        </w:rPr>
        <w:t xml:space="preserve"> </w:t>
      </w:r>
      <w:r w:rsidR="00FF0454" w:rsidRPr="00AA204B">
        <w:rPr>
          <w:sz w:val="14"/>
        </w:rPr>
        <w:t>(cornerstones for immigrant integration) and challenges to the very legitimacy of that</w:t>
      </w:r>
      <w:r w:rsidR="00AA204B" w:rsidRPr="00AA204B">
        <w:rPr>
          <w:sz w:val="14"/>
        </w:rPr>
        <w:t xml:space="preserve"> </w:t>
      </w:r>
      <w:r w:rsidR="00FF0454" w:rsidRPr="00AA204B">
        <w:rPr>
          <w:sz w:val="14"/>
        </w:rPr>
        <w:t>state (foundational to Indigenous self-determination) are in conflict, this scholarship</w:t>
      </w:r>
      <w:r w:rsidR="00AA204B" w:rsidRPr="00AA204B">
        <w:rPr>
          <w:sz w:val="14"/>
        </w:rPr>
        <w:t xml:space="preserve"> </w:t>
      </w:r>
      <w:r w:rsidR="00FF0454" w:rsidRPr="00AA204B">
        <w:rPr>
          <w:sz w:val="14"/>
        </w:rPr>
        <w:t>also grappled with the intricate processes of global imperialism and the multiple and compounding</w:t>
      </w:r>
      <w:r w:rsidR="00AA204B" w:rsidRPr="00AA204B">
        <w:rPr>
          <w:sz w:val="14"/>
        </w:rPr>
        <w:t xml:space="preserve"> </w:t>
      </w:r>
      <w:r w:rsidR="00FF0454" w:rsidRPr="00AA204B">
        <w:rPr>
          <w:sz w:val="14"/>
        </w:rPr>
        <w:t>logics of White supremacy that bring immigrant and Indigenous peoples in contested</w:t>
      </w:r>
      <w:r w:rsidR="00AA204B" w:rsidRPr="00AA204B">
        <w:rPr>
          <w:sz w:val="14"/>
        </w:rPr>
        <w:t xml:space="preserve"> </w:t>
      </w:r>
      <w:r w:rsidR="00FF0454" w:rsidRPr="00AA204B">
        <w:rPr>
          <w:sz w:val="14"/>
        </w:rPr>
        <w:t>geopolitical spaces, and task them with the complex responsibility of carving out a</w:t>
      </w:r>
      <w:r w:rsidR="00AA204B" w:rsidRPr="00AA204B">
        <w:rPr>
          <w:sz w:val="14"/>
        </w:rPr>
        <w:t xml:space="preserve"> </w:t>
      </w:r>
      <w:r w:rsidR="00FF0454" w:rsidRPr="00AA204B">
        <w:rPr>
          <w:sz w:val="14"/>
        </w:rPr>
        <w:t>common workable future (Jafri, 2012; Phung, 2011; Sehdev, 2011; Snelgrove, Dhamoon, &amp;</w:t>
      </w:r>
      <w:r w:rsidR="00AA204B" w:rsidRPr="00AA204B">
        <w:rPr>
          <w:sz w:val="14"/>
        </w:rPr>
        <w:t xml:space="preserve"> </w:t>
      </w:r>
      <w:r w:rsidR="00FF0454" w:rsidRPr="00AA204B">
        <w:rPr>
          <w:sz w:val="14"/>
        </w:rPr>
        <w:t>Contrassel, 2014; see also Feral Feminisms, 2015, special issue).3 What emerged at these</w:t>
      </w:r>
      <w:r w:rsidR="00AA204B" w:rsidRPr="00AA204B">
        <w:rPr>
          <w:sz w:val="14"/>
        </w:rPr>
        <w:t xml:space="preserve"> </w:t>
      </w:r>
      <w:r w:rsidR="00FF0454" w:rsidRPr="00AA204B">
        <w:rPr>
          <w:sz w:val="14"/>
        </w:rPr>
        <w:t>intersections is the conceptual formation of immigrant settlerhood. A concept committed</w:t>
      </w:r>
      <w:r w:rsidR="00AA204B" w:rsidRPr="00AA204B">
        <w:rPr>
          <w:sz w:val="14"/>
        </w:rPr>
        <w:t xml:space="preserve"> </w:t>
      </w:r>
      <w:r w:rsidR="00FF0454" w:rsidRPr="00AA204B">
        <w:rPr>
          <w:sz w:val="14"/>
        </w:rPr>
        <w:t>to the Indigenous difference (understood as unique and sovereign claim over lands currently</w:t>
      </w:r>
      <w:r w:rsidR="00AA204B" w:rsidRPr="00AA204B">
        <w:rPr>
          <w:sz w:val="14"/>
        </w:rPr>
        <w:t xml:space="preserve"> </w:t>
      </w:r>
      <w:r w:rsidR="00FF0454" w:rsidRPr="00AA204B">
        <w:rPr>
          <w:sz w:val="14"/>
        </w:rPr>
        <w:t>claimed by Canada), and a politics of accountability for immigrant settlement on</w:t>
      </w:r>
      <w:r w:rsidR="00AA204B" w:rsidRPr="00AA204B">
        <w:rPr>
          <w:sz w:val="14"/>
        </w:rPr>
        <w:t xml:space="preserve"> </w:t>
      </w:r>
      <w:r w:rsidR="00FF0454" w:rsidRPr="00AA204B">
        <w:rPr>
          <w:sz w:val="14"/>
        </w:rPr>
        <w:t xml:space="preserve">Indigenous land, </w:t>
      </w:r>
      <w:r w:rsidR="00FF0454" w:rsidRPr="00D74836">
        <w:rPr>
          <w:rStyle w:val="Emphasis"/>
        </w:rPr>
        <w:t>immigrant settlerhood</w:t>
      </w:r>
      <w:r w:rsidR="00FF0454" w:rsidRPr="00D74836">
        <w:rPr>
          <w:rStyle w:val="StyleUnderline"/>
        </w:rPr>
        <w:t xml:space="preserve"> enjoys significant political traction in current</w:t>
      </w:r>
      <w:r w:rsidR="00AA204B" w:rsidRPr="00AA204B">
        <w:rPr>
          <w:sz w:val="14"/>
        </w:rPr>
        <w:t xml:space="preserve"> </w:t>
      </w:r>
      <w:r w:rsidR="00FF0454" w:rsidRPr="00AA204B">
        <w:rPr>
          <w:sz w:val="14"/>
        </w:rPr>
        <w:t xml:space="preserve">Canadian </w:t>
      </w:r>
      <w:r w:rsidR="00FF0454" w:rsidRPr="00D74836">
        <w:rPr>
          <w:rStyle w:val="StyleUnderline"/>
        </w:rPr>
        <w:t>anti-racist scholarship. Alongside a subsequent, growing acknowledgement of</w:t>
      </w:r>
      <w:r w:rsidR="00AA204B">
        <w:rPr>
          <w:rStyle w:val="StyleUnderline"/>
        </w:rPr>
        <w:t xml:space="preserve"> </w:t>
      </w:r>
      <w:r w:rsidR="00FF0454" w:rsidRPr="00D74836">
        <w:rPr>
          <w:rStyle w:val="StyleUnderline"/>
        </w:rPr>
        <w:t xml:space="preserve">the </w:t>
      </w:r>
      <w:r w:rsidR="00FF0454" w:rsidRPr="00D74836">
        <w:rPr>
          <w:rStyle w:val="Emphasis"/>
        </w:rPr>
        <w:t>irreconcilability</w:t>
      </w:r>
      <w:r w:rsidR="00FF0454" w:rsidRPr="00D74836">
        <w:rPr>
          <w:rStyle w:val="StyleUnderline"/>
        </w:rPr>
        <w:t xml:space="preserve"> of immigrant and Indigenous justice projects (see </w:t>
      </w:r>
      <w:r w:rsidR="00FF0454" w:rsidRPr="00D74836">
        <w:rPr>
          <w:rStyle w:val="Emphasis"/>
        </w:rPr>
        <w:t>Tuck &amp; Yang</w:t>
      </w:r>
      <w:r w:rsidR="00FF0454" w:rsidRPr="00AA204B">
        <w:rPr>
          <w:sz w:val="14"/>
        </w:rPr>
        <w:t>e</w:t>
      </w:r>
      <w:r w:rsidR="00AA204B" w:rsidRPr="00AA204B">
        <w:rPr>
          <w:sz w:val="14"/>
        </w:rPr>
        <w:t xml:space="preserve"> </w:t>
      </w:r>
      <w:r w:rsidR="00FF0454" w:rsidRPr="00AA204B">
        <w:rPr>
          <w:sz w:val="14"/>
        </w:rPr>
        <w:t xml:space="preserve">2012), </w:t>
      </w:r>
      <w:r w:rsidR="00FF0454" w:rsidRPr="00D74836">
        <w:rPr>
          <w:rStyle w:val="StyleUnderline"/>
        </w:rPr>
        <w:t>it has displaced a necessary and an active engagement with immigration/immigrant</w:t>
      </w:r>
      <w:r w:rsidR="00AA204B">
        <w:rPr>
          <w:rStyle w:val="StyleUnderline"/>
        </w:rPr>
        <w:t xml:space="preserve"> </w:t>
      </w:r>
      <w:r w:rsidR="00FF0454" w:rsidRPr="00D74836">
        <w:rPr>
          <w:rStyle w:val="StyleUnderline"/>
        </w:rPr>
        <w:t>settlement as a constitutive component of settler states</w:t>
      </w:r>
      <w:r w:rsidR="00FF0454" w:rsidRPr="00AA204B">
        <w:rPr>
          <w:sz w:val="14"/>
        </w:rPr>
        <w:t>.4 As referred to in the opening</w:t>
      </w:r>
      <w:r w:rsidR="00AA204B" w:rsidRPr="00AA204B">
        <w:rPr>
          <w:sz w:val="14"/>
        </w:rPr>
        <w:t xml:space="preserve"> </w:t>
      </w:r>
      <w:r w:rsidR="00FF0454" w:rsidRPr="00AA204B">
        <w:rPr>
          <w:sz w:val="14"/>
        </w:rPr>
        <w:t xml:space="preserve">epigraph to the essay, </w:t>
      </w:r>
      <w:r w:rsidR="00FF0454" w:rsidRPr="00B91285">
        <w:rPr>
          <w:rStyle w:val="StyleUnderline"/>
        </w:rPr>
        <w:t xml:space="preserve">this </w:t>
      </w:r>
      <w:r w:rsidR="00FF0454" w:rsidRPr="00A5288C">
        <w:rPr>
          <w:rStyle w:val="Emphasis"/>
          <w:highlight w:val="cyan"/>
        </w:rPr>
        <w:t>de-linking</w:t>
      </w:r>
      <w:r w:rsidR="00FF0454" w:rsidRPr="00805267">
        <w:rPr>
          <w:rStyle w:val="StyleUnderline"/>
        </w:rPr>
        <w:t xml:space="preserve"> of </w:t>
      </w:r>
      <w:r w:rsidR="00FF0454" w:rsidRPr="00B91285">
        <w:rPr>
          <w:rStyle w:val="StyleUnderline"/>
          <w:highlight w:val="cyan"/>
        </w:rPr>
        <w:t>immigrant</w:t>
      </w:r>
      <w:r w:rsidR="00FF0454" w:rsidRPr="00805267">
        <w:rPr>
          <w:rStyle w:val="StyleUnderline"/>
        </w:rPr>
        <w:t xml:space="preserve"> labour </w:t>
      </w:r>
      <w:r w:rsidR="00FF0454" w:rsidRPr="00B91285">
        <w:rPr>
          <w:rStyle w:val="StyleUnderline"/>
          <w:highlight w:val="cyan"/>
        </w:rPr>
        <w:t>exploitation and Indigenous</w:t>
      </w:r>
      <w:r w:rsidR="00AA204B">
        <w:rPr>
          <w:rStyle w:val="StyleUnderline"/>
        </w:rPr>
        <w:t xml:space="preserve"> </w:t>
      </w:r>
      <w:r w:rsidR="00FF0454" w:rsidRPr="00805267">
        <w:rPr>
          <w:rStyle w:val="StyleUnderline"/>
        </w:rPr>
        <w:t xml:space="preserve">land </w:t>
      </w:r>
      <w:r w:rsidR="00FF0454" w:rsidRPr="00B91285">
        <w:rPr>
          <w:rStyle w:val="StyleUnderline"/>
          <w:highlight w:val="cyan"/>
        </w:rPr>
        <w:t>dispossession</w:t>
      </w:r>
      <w:r w:rsidR="00FF0454" w:rsidRPr="00805267">
        <w:rPr>
          <w:rStyle w:val="StyleUnderline"/>
        </w:rPr>
        <w:t xml:space="preserve"> has </w:t>
      </w:r>
      <w:r w:rsidR="00FF0454" w:rsidRPr="00A5288C">
        <w:rPr>
          <w:rStyle w:val="Emphasis"/>
          <w:highlight w:val="cyan"/>
        </w:rPr>
        <w:t>contributed to</w:t>
      </w:r>
      <w:r w:rsidR="00FF0454" w:rsidRPr="00805267">
        <w:rPr>
          <w:rStyle w:val="Emphasis"/>
        </w:rPr>
        <w:t xml:space="preserve"> the </w:t>
      </w:r>
      <w:r w:rsidR="00FF0454" w:rsidRPr="00A5288C">
        <w:rPr>
          <w:rStyle w:val="Emphasis"/>
          <w:highlight w:val="cyan"/>
        </w:rPr>
        <w:t>mystification of settler political economy that</w:t>
      </w:r>
      <w:r w:rsidR="00AA204B">
        <w:rPr>
          <w:rStyle w:val="Emphasis"/>
          <w:highlight w:val="cyan"/>
        </w:rPr>
        <w:t xml:space="preserve"> </w:t>
      </w:r>
      <w:r w:rsidR="00FF0454" w:rsidRPr="00A5288C">
        <w:rPr>
          <w:rStyle w:val="Emphasis"/>
          <w:highlight w:val="cyan"/>
        </w:rPr>
        <w:t>thrives on the separation of both political subjects and projects</w:t>
      </w:r>
      <w:r w:rsidR="00FF0454" w:rsidRPr="00AA204B">
        <w:rPr>
          <w:sz w:val="14"/>
        </w:rPr>
        <w:t>.5</w:t>
      </w:r>
      <w:r w:rsidR="00AA204B" w:rsidRPr="00AA204B">
        <w:rPr>
          <w:sz w:val="14"/>
        </w:rPr>
        <w:t xml:space="preserve"> </w:t>
      </w:r>
      <w:r w:rsidR="00FF0454" w:rsidRPr="00AA204B">
        <w:rPr>
          <w:sz w:val="14"/>
        </w:rPr>
        <w:t>As a scholar of immigration and nationalism, I signal the emergence of this concept as a</w:t>
      </w:r>
      <w:r w:rsidR="00AA204B" w:rsidRPr="00AA204B">
        <w:rPr>
          <w:sz w:val="14"/>
        </w:rPr>
        <w:t xml:space="preserve"> </w:t>
      </w:r>
      <w:r w:rsidR="00FF0454" w:rsidRPr="00AA204B">
        <w:rPr>
          <w:sz w:val="14"/>
        </w:rPr>
        <w:t>sign of erosion of the analytical weight of racialized immigrant labour in theorizing settler</w:t>
      </w:r>
      <w:r w:rsidR="00AA204B" w:rsidRPr="00AA204B">
        <w:rPr>
          <w:sz w:val="14"/>
        </w:rPr>
        <w:t xml:space="preserve"> </w:t>
      </w:r>
      <w:r w:rsidR="00FF0454" w:rsidRPr="00AA204B">
        <w:rPr>
          <w:sz w:val="14"/>
        </w:rPr>
        <w:t xml:space="preserve">nation formation. </w:t>
      </w:r>
      <w:r w:rsidR="00FF0454" w:rsidRPr="00805267">
        <w:rPr>
          <w:rStyle w:val="StyleUnderline"/>
        </w:rPr>
        <w:t xml:space="preserve">In </w:t>
      </w:r>
      <w:r w:rsidR="00FF0454" w:rsidRPr="00832B55">
        <w:rPr>
          <w:rStyle w:val="Emphasis"/>
          <w:highlight w:val="cyan"/>
        </w:rPr>
        <w:t>conceptualizing</w:t>
      </w:r>
      <w:r w:rsidR="00FF0454" w:rsidRPr="00E8598A">
        <w:rPr>
          <w:rStyle w:val="Emphasis"/>
        </w:rPr>
        <w:t xml:space="preserve"> the </w:t>
      </w:r>
      <w:r w:rsidR="00FF0454" w:rsidRPr="00832B55">
        <w:rPr>
          <w:rStyle w:val="Emphasis"/>
          <w:highlight w:val="cyan"/>
        </w:rPr>
        <w:t>political goals of Indigenous</w:t>
      </w:r>
      <w:r w:rsidR="00FF0454" w:rsidRPr="00E8598A">
        <w:rPr>
          <w:rStyle w:val="Emphasis"/>
        </w:rPr>
        <w:t xml:space="preserve"> self-determination</w:t>
      </w:r>
      <w:r w:rsidR="00AA204B">
        <w:rPr>
          <w:rStyle w:val="Emphasis"/>
        </w:rPr>
        <w:t xml:space="preserve"> </w:t>
      </w:r>
      <w:r w:rsidR="00FF0454" w:rsidRPr="00832B55">
        <w:rPr>
          <w:rStyle w:val="Emphasis"/>
          <w:highlight w:val="cyan"/>
        </w:rPr>
        <w:t>and immigrant</w:t>
      </w:r>
      <w:r w:rsidR="00FF0454" w:rsidRPr="00E8598A">
        <w:rPr>
          <w:rStyle w:val="Emphasis"/>
        </w:rPr>
        <w:t xml:space="preserve"> civil rights </w:t>
      </w:r>
      <w:r w:rsidR="00FF0454" w:rsidRPr="00832B55">
        <w:rPr>
          <w:rStyle w:val="Emphasis"/>
          <w:highlight w:val="cyan"/>
        </w:rPr>
        <w:t>as</w:t>
      </w:r>
      <w:r w:rsidR="00FF0454" w:rsidRPr="00E8598A">
        <w:rPr>
          <w:rStyle w:val="Emphasis"/>
        </w:rPr>
        <w:t xml:space="preserve"> conflictual</w:t>
      </w:r>
      <w:r w:rsidR="00FF0454" w:rsidRPr="00805267">
        <w:rPr>
          <w:rStyle w:val="StyleUnderline"/>
        </w:rPr>
        <w:t xml:space="preserve">, at best </w:t>
      </w:r>
      <w:r w:rsidR="00FF0454" w:rsidRPr="00832B55">
        <w:rPr>
          <w:rStyle w:val="Emphasis"/>
          <w:highlight w:val="cyan"/>
        </w:rPr>
        <w:t>irreconcilable</w:t>
      </w:r>
      <w:r w:rsidR="00FF0454" w:rsidRPr="00805267">
        <w:rPr>
          <w:rStyle w:val="StyleUnderline"/>
        </w:rPr>
        <w:t>, anti-racism</w:t>
      </w:r>
      <w:r w:rsidR="00FF0454" w:rsidRPr="00AA204B">
        <w:rPr>
          <w:sz w:val="14"/>
        </w:rPr>
        <w:t xml:space="preserve">, I suggest, </w:t>
      </w:r>
      <w:r w:rsidR="00FF0454" w:rsidRPr="00E8598A">
        <w:rPr>
          <w:rStyle w:val="StyleUnderline"/>
        </w:rPr>
        <w:t>has</w:t>
      </w:r>
      <w:r w:rsidR="00AA204B">
        <w:rPr>
          <w:rStyle w:val="StyleUnderline"/>
        </w:rPr>
        <w:t xml:space="preserve"> </w:t>
      </w:r>
      <w:r w:rsidR="00FF0454" w:rsidRPr="00832B55">
        <w:rPr>
          <w:rStyle w:val="Emphasis"/>
          <w:highlight w:val="cyan"/>
        </w:rPr>
        <w:t>foreclosed a</w:t>
      </w:r>
      <w:r w:rsidR="00FF0454" w:rsidRPr="00832B55">
        <w:rPr>
          <w:rStyle w:val="Emphasis"/>
        </w:rPr>
        <w:t xml:space="preserve"> comprehensive</w:t>
      </w:r>
      <w:r w:rsidR="00FF0454" w:rsidRPr="00E8598A">
        <w:rPr>
          <w:rStyle w:val="Emphasis"/>
        </w:rPr>
        <w:t xml:space="preserve"> and </w:t>
      </w:r>
      <w:r w:rsidR="00FF0454" w:rsidRPr="00832B55">
        <w:rPr>
          <w:rStyle w:val="Emphasis"/>
          <w:highlight w:val="cyan"/>
        </w:rPr>
        <w:t>concrete analysis</w:t>
      </w:r>
      <w:r w:rsidR="00FF0454" w:rsidRPr="00832B55">
        <w:rPr>
          <w:rStyle w:val="StyleUnderline"/>
          <w:highlight w:val="cyan"/>
        </w:rPr>
        <w:t xml:space="preserve"> of</w:t>
      </w:r>
      <w:r w:rsidR="00FF0454" w:rsidRPr="00E8598A">
        <w:rPr>
          <w:rStyle w:val="StyleUnderline"/>
        </w:rPr>
        <w:t xml:space="preserve"> the contemporary settler colonial</w:t>
      </w:r>
      <w:r w:rsidR="00AA204B">
        <w:rPr>
          <w:rStyle w:val="StyleUnderline"/>
        </w:rPr>
        <w:t xml:space="preserve"> </w:t>
      </w:r>
      <w:r w:rsidR="00FF0454" w:rsidRPr="00E8598A">
        <w:rPr>
          <w:rStyle w:val="StyleUnderline"/>
        </w:rPr>
        <w:t xml:space="preserve">as a tightly wrought grid of </w:t>
      </w:r>
      <w:r w:rsidR="00FF0454" w:rsidRPr="00E8598A">
        <w:rPr>
          <w:rStyle w:val="Emphasis"/>
        </w:rPr>
        <w:t>historic and ongoing capitalist colonial exploitation of land</w:t>
      </w:r>
      <w:r w:rsidR="00AA204B">
        <w:rPr>
          <w:rStyle w:val="Emphasis"/>
        </w:rPr>
        <w:t xml:space="preserve"> </w:t>
      </w:r>
      <w:r w:rsidR="00FF0454" w:rsidRPr="00E8598A">
        <w:rPr>
          <w:rStyle w:val="Emphasis"/>
        </w:rPr>
        <w:t>and labour, racialized precarity, and psychic and socio-legal legitimization of White European</w:t>
      </w:r>
      <w:r w:rsidR="00AA204B">
        <w:rPr>
          <w:rStyle w:val="Emphasis"/>
        </w:rPr>
        <w:t xml:space="preserve"> </w:t>
      </w:r>
      <w:r w:rsidR="00FF0454" w:rsidRPr="00E8598A">
        <w:rPr>
          <w:rStyle w:val="Emphasis"/>
        </w:rPr>
        <w:t>settlement</w:t>
      </w:r>
      <w:r w:rsidR="00FF0454" w:rsidRPr="00E8598A">
        <w:rPr>
          <w:rStyle w:val="StyleUnderline"/>
        </w:rPr>
        <w:t>. It is in this context, and also following my understanding of settler colonialism,</w:t>
      </w:r>
      <w:r w:rsidR="00AA204B">
        <w:rPr>
          <w:rStyle w:val="StyleUnderline"/>
        </w:rPr>
        <w:t xml:space="preserve"> </w:t>
      </w:r>
      <w:r w:rsidR="00FF0454" w:rsidRPr="00832B55">
        <w:rPr>
          <w:rStyle w:val="StyleUnderline"/>
          <w:highlight w:val="cyan"/>
        </w:rPr>
        <w:t>Indigenous dispossession, and immigration</w:t>
      </w:r>
      <w:r w:rsidR="00FF0454" w:rsidRPr="00E8598A">
        <w:rPr>
          <w:rStyle w:val="StyleUnderline"/>
        </w:rPr>
        <w:t xml:space="preserve">/immigrant settlement </w:t>
      </w:r>
      <w:r w:rsidR="00FF0454" w:rsidRPr="00832B55">
        <w:rPr>
          <w:rStyle w:val="StyleUnderline"/>
          <w:highlight w:val="cyan"/>
        </w:rPr>
        <w:t xml:space="preserve">as </w:t>
      </w:r>
      <w:r w:rsidR="00FF0454" w:rsidRPr="00832B55">
        <w:rPr>
          <w:rStyle w:val="Emphasis"/>
          <w:highlight w:val="cyan"/>
        </w:rPr>
        <w:t>socially,</w:t>
      </w:r>
      <w:r w:rsidR="00AA204B">
        <w:rPr>
          <w:rStyle w:val="Emphasis"/>
          <w:highlight w:val="cyan"/>
        </w:rPr>
        <w:t xml:space="preserve"> </w:t>
      </w:r>
      <w:r w:rsidR="00FF0454" w:rsidRPr="00832B55">
        <w:rPr>
          <w:rStyle w:val="Emphasis"/>
          <w:highlight w:val="cyan"/>
        </w:rPr>
        <w:t>historically, economically, and politically entangled practices</w:t>
      </w:r>
      <w:r w:rsidR="00FF0454" w:rsidRPr="00E8598A">
        <w:rPr>
          <w:rStyle w:val="StyleUnderline"/>
        </w:rPr>
        <w:t xml:space="preserve"> that this essay argues for a</w:t>
      </w:r>
      <w:r w:rsidR="00AA204B">
        <w:rPr>
          <w:rStyle w:val="StyleUnderline"/>
        </w:rPr>
        <w:t xml:space="preserve"> </w:t>
      </w:r>
      <w:r w:rsidR="00FF0454" w:rsidRPr="00E8598A">
        <w:rPr>
          <w:rStyle w:val="StyleUnderline"/>
        </w:rPr>
        <w:t>re-articulation of racialized labour as a constitutive component in anti-racist theories of</w:t>
      </w:r>
      <w:r w:rsidR="00AA204B">
        <w:rPr>
          <w:rStyle w:val="StyleUnderline"/>
        </w:rPr>
        <w:t xml:space="preserve"> </w:t>
      </w:r>
      <w:r w:rsidR="00FF0454" w:rsidRPr="00E8598A">
        <w:rPr>
          <w:rStyle w:val="StyleUnderline"/>
        </w:rPr>
        <w:t>settler nation formation</w:t>
      </w:r>
      <w:r w:rsidR="00FF0454" w:rsidRPr="00AA204B">
        <w:rPr>
          <w:sz w:val="14"/>
        </w:rPr>
        <w:t>.</w:t>
      </w:r>
      <w:r w:rsidR="00AA204B" w:rsidRPr="00AA204B">
        <w:rPr>
          <w:sz w:val="14"/>
        </w:rPr>
        <w:t xml:space="preserve"> </w:t>
      </w:r>
      <w:r w:rsidR="00FF0454" w:rsidRPr="00AA204B">
        <w:rPr>
          <w:sz w:val="14"/>
        </w:rPr>
        <w:t>The essay develops in three major sections. First, I discuss what I mean by a comprehensive</w:t>
      </w:r>
      <w:r w:rsidR="00AA204B" w:rsidRPr="00AA204B">
        <w:rPr>
          <w:sz w:val="14"/>
        </w:rPr>
        <w:t xml:space="preserve"> </w:t>
      </w:r>
      <w:r w:rsidR="00FF0454" w:rsidRPr="00AA204B">
        <w:rPr>
          <w:sz w:val="14"/>
        </w:rPr>
        <w:t>and concrete analysis of the settler colonial, while also discussing some of the challenges</w:t>
      </w:r>
      <w:r w:rsidR="00AA204B" w:rsidRPr="00AA204B">
        <w:rPr>
          <w:sz w:val="14"/>
        </w:rPr>
        <w:t xml:space="preserve"> </w:t>
      </w:r>
      <w:r w:rsidR="00FF0454" w:rsidRPr="00AA204B">
        <w:rPr>
          <w:sz w:val="14"/>
        </w:rPr>
        <w:t>in launching such a critique. In the second section, I propose anti-racism</w:t>
      </w:r>
      <w:r w:rsidR="00AA204B" w:rsidRPr="00AA204B">
        <w:rPr>
          <w:sz w:val="14"/>
        </w:rPr>
        <w:t xml:space="preserve"> </w:t>
      </w:r>
      <w:r w:rsidR="00FF0454" w:rsidRPr="00AA204B">
        <w:rPr>
          <w:sz w:val="14"/>
        </w:rPr>
        <w:t>considers ‘no border’ politics as it re-engages and re-aligns the question of racialized</w:t>
      </w:r>
      <w:r w:rsidR="00AA204B" w:rsidRPr="00AA204B">
        <w:rPr>
          <w:sz w:val="14"/>
        </w:rPr>
        <w:t xml:space="preserve"> </w:t>
      </w:r>
      <w:r w:rsidR="00FF0454" w:rsidRPr="00AA204B">
        <w:rPr>
          <w:sz w:val="14"/>
        </w:rPr>
        <w:t>labour in theorizing settler colonial nationalism since notions of sovereignty, spatial</w:t>
      </w:r>
      <w:r w:rsidR="00AA204B" w:rsidRPr="00AA204B">
        <w:rPr>
          <w:sz w:val="14"/>
        </w:rPr>
        <w:t xml:space="preserve"> </w:t>
      </w:r>
      <w:r w:rsidR="00FF0454" w:rsidRPr="00AA204B">
        <w:rPr>
          <w:sz w:val="14"/>
        </w:rPr>
        <w:t>belonging, and national borders6 primarily enact the conditions for exploitation of immigrants</w:t>
      </w:r>
      <w:r w:rsidR="00AA204B" w:rsidRPr="00AA204B">
        <w:rPr>
          <w:sz w:val="14"/>
        </w:rPr>
        <w:t xml:space="preserve"> </w:t>
      </w:r>
      <w:r w:rsidR="00FF0454" w:rsidRPr="00AA204B">
        <w:rPr>
          <w:sz w:val="14"/>
        </w:rPr>
        <w:t>and thus impale them onto the settler project by shaping their civil rights claims.</w:t>
      </w:r>
      <w:r w:rsidR="00AA204B" w:rsidRPr="00AA204B">
        <w:rPr>
          <w:sz w:val="14"/>
        </w:rPr>
        <w:t xml:space="preserve"> </w:t>
      </w:r>
      <w:r w:rsidR="00FF0454" w:rsidRPr="00AA204B">
        <w:rPr>
          <w:sz w:val="14"/>
        </w:rPr>
        <w:t>However, considering the centrality of land/place in Indigenous rights to decolonial</w:t>
      </w:r>
      <w:r w:rsidR="00AA204B" w:rsidRPr="00AA204B">
        <w:rPr>
          <w:sz w:val="14"/>
        </w:rPr>
        <w:t xml:space="preserve"> </w:t>
      </w:r>
      <w:r w:rsidR="00FF0454" w:rsidRPr="00AA204B">
        <w:rPr>
          <w:sz w:val="14"/>
        </w:rPr>
        <w:t>freedom, I do not make the ‘no border’ proposal lightly. The third section of the essay,</w:t>
      </w:r>
      <w:r w:rsidR="00AA204B" w:rsidRPr="00AA204B">
        <w:rPr>
          <w:sz w:val="14"/>
        </w:rPr>
        <w:t xml:space="preserve"> </w:t>
      </w:r>
      <w:r w:rsidR="00FF0454" w:rsidRPr="00AA204B">
        <w:rPr>
          <w:sz w:val="14"/>
        </w:rPr>
        <w:t>thus, draws from a diasporic understanding of political time (especially the ‘postcolonial’</w:t>
      </w:r>
      <w:r w:rsidR="00AA204B" w:rsidRPr="00AA204B">
        <w:rPr>
          <w:sz w:val="14"/>
        </w:rPr>
        <w:t xml:space="preserve"> </w:t>
      </w:r>
      <w:r w:rsidR="00FF0454" w:rsidRPr="00AA204B">
        <w:rPr>
          <w:sz w:val="14"/>
        </w:rPr>
        <w:t>political present), space, and critical solidarity scholarship to de-naturalize national borders</w:t>
      </w:r>
      <w:r w:rsidR="00AA204B" w:rsidRPr="00AA204B">
        <w:rPr>
          <w:sz w:val="14"/>
        </w:rPr>
        <w:t xml:space="preserve"> </w:t>
      </w:r>
      <w:r w:rsidR="00FF0454" w:rsidRPr="00AA204B">
        <w:rPr>
          <w:sz w:val="14"/>
        </w:rPr>
        <w:t>as one way of bringing anti-racism closer to a comprehensive analysis of settler colonialism.</w:t>
      </w:r>
      <w:r w:rsidR="00AA204B" w:rsidRPr="00AA204B">
        <w:rPr>
          <w:sz w:val="14"/>
        </w:rPr>
        <w:t xml:space="preserve"> </w:t>
      </w:r>
      <w:r w:rsidR="00FF0454" w:rsidRPr="00AA204B">
        <w:rPr>
          <w:sz w:val="14"/>
        </w:rPr>
        <w:t>I conclude by coming back to where I started, i.e. taking stock of where I am in this</w:t>
      </w:r>
      <w:r w:rsidR="00AA204B" w:rsidRPr="00AA204B">
        <w:rPr>
          <w:sz w:val="14"/>
        </w:rPr>
        <w:t xml:space="preserve"> </w:t>
      </w:r>
      <w:r w:rsidR="00FF0454" w:rsidRPr="00AA204B">
        <w:rPr>
          <w:sz w:val="14"/>
        </w:rPr>
        <w:t>highly complex political and ethical journey.</w:t>
      </w:r>
      <w:r w:rsidR="00AA204B" w:rsidRPr="00AA204B">
        <w:rPr>
          <w:sz w:val="14"/>
        </w:rPr>
        <w:t xml:space="preserve"> </w:t>
      </w:r>
      <w:r w:rsidR="00FF0454" w:rsidRPr="00AA204B">
        <w:rPr>
          <w:sz w:val="14"/>
        </w:rPr>
        <w:t>Towards a comprehensive analysis of the settler colonial: racialized labour</w:t>
      </w:r>
      <w:r w:rsidR="00AA204B" w:rsidRPr="00AA204B">
        <w:rPr>
          <w:sz w:val="14"/>
        </w:rPr>
        <w:t xml:space="preserve"> </w:t>
      </w:r>
      <w:r w:rsidR="00FF0454" w:rsidRPr="00AA204B">
        <w:rPr>
          <w:sz w:val="14"/>
        </w:rPr>
        <w:t>in settler nation formation</w:t>
      </w:r>
      <w:r w:rsidR="00AA204B" w:rsidRPr="00AA204B">
        <w:rPr>
          <w:sz w:val="14"/>
        </w:rPr>
        <w:t xml:space="preserve"> </w:t>
      </w:r>
      <w:r w:rsidR="00FF0454" w:rsidRPr="006016AC">
        <w:rPr>
          <w:rStyle w:val="StyleUnderline"/>
        </w:rPr>
        <w:t>What is a comprehensive analysis of contemporary settler colonialism and why has there</w:t>
      </w:r>
      <w:r w:rsidR="00AA204B">
        <w:rPr>
          <w:rStyle w:val="StyleUnderline"/>
        </w:rPr>
        <w:t xml:space="preserve"> </w:t>
      </w:r>
      <w:r w:rsidR="00FF0454" w:rsidRPr="006016AC">
        <w:rPr>
          <w:rStyle w:val="StyleUnderline"/>
        </w:rPr>
        <w:t>been a move away from it?</w:t>
      </w:r>
      <w:r w:rsidR="00FF0454" w:rsidRPr="00AA204B">
        <w:rPr>
          <w:sz w:val="14"/>
        </w:rPr>
        <w:t xml:space="preserve"> In his widely cited text Settler colonialism and the transformation</w:t>
      </w:r>
      <w:r w:rsidR="00AA204B" w:rsidRPr="00AA204B">
        <w:rPr>
          <w:sz w:val="14"/>
        </w:rPr>
        <w:t xml:space="preserve"> </w:t>
      </w:r>
      <w:r w:rsidR="00FF0454" w:rsidRPr="00AA204B">
        <w:rPr>
          <w:sz w:val="14"/>
        </w:rPr>
        <w:t xml:space="preserve">of Anthropology, </w:t>
      </w:r>
      <w:r w:rsidR="00FF0454" w:rsidRPr="006016AC">
        <w:rPr>
          <w:rStyle w:val="StyleUnderline"/>
        </w:rPr>
        <w:t xml:space="preserve">Patrick </w:t>
      </w:r>
      <w:r w:rsidR="00FF0454" w:rsidRPr="006016AC">
        <w:rPr>
          <w:rStyle w:val="Emphasis"/>
        </w:rPr>
        <w:t>Wolfe</w:t>
      </w:r>
      <w:r w:rsidR="00FF0454" w:rsidRPr="006016AC">
        <w:rPr>
          <w:rStyle w:val="StyleUnderline"/>
        </w:rPr>
        <w:t xml:space="preserve"> defined settler colonial invasion as ‘a structure not</w:t>
      </w:r>
      <w:r w:rsidR="00AA204B">
        <w:rPr>
          <w:rStyle w:val="StyleUnderline"/>
        </w:rPr>
        <w:t xml:space="preserve"> </w:t>
      </w:r>
      <w:r w:rsidR="00FF0454" w:rsidRPr="006016AC">
        <w:rPr>
          <w:rStyle w:val="StyleUnderline"/>
        </w:rPr>
        <w:t>an event’</w:t>
      </w:r>
      <w:r w:rsidR="00FF0454" w:rsidRPr="00AA204B">
        <w:rPr>
          <w:sz w:val="14"/>
        </w:rPr>
        <w:t xml:space="preserve"> (in Rifkin, 2013, p. 324), and argued that the key divide in settler states is</w:t>
      </w:r>
      <w:r w:rsidR="00AA204B" w:rsidRPr="00AA204B">
        <w:rPr>
          <w:sz w:val="14"/>
        </w:rPr>
        <w:t xml:space="preserve"> </w:t>
      </w:r>
      <w:r w:rsidR="00FF0454" w:rsidRPr="00AA204B">
        <w:rPr>
          <w:sz w:val="14"/>
        </w:rPr>
        <w:t xml:space="preserve">between the settlers and Indigenous peoples. </w:t>
      </w:r>
      <w:r w:rsidR="00FF0454" w:rsidRPr="006016AC">
        <w:rPr>
          <w:rStyle w:val="StyleUnderline"/>
        </w:rPr>
        <w:t>In a recent article ‘Recuperating binarism’,</w:t>
      </w:r>
      <w:r w:rsidR="00AA204B">
        <w:rPr>
          <w:rStyle w:val="StyleUnderline"/>
        </w:rPr>
        <w:t xml:space="preserve"> </w:t>
      </w:r>
      <w:r w:rsidR="00FF0454" w:rsidRPr="007B3AED">
        <w:rPr>
          <w:rStyle w:val="Emphasis"/>
          <w:highlight w:val="cyan"/>
        </w:rPr>
        <w:t>Wolfe</w:t>
      </w:r>
      <w:r w:rsidR="00FF0454" w:rsidRPr="00AA204B">
        <w:rPr>
          <w:sz w:val="14"/>
        </w:rPr>
        <w:t xml:space="preserve"> (2013, p. 259) </w:t>
      </w:r>
      <w:r w:rsidR="00FF0454" w:rsidRPr="007B3AED">
        <w:rPr>
          <w:rStyle w:val="StyleUnderline"/>
          <w:highlight w:val="cyan"/>
        </w:rPr>
        <w:t>cautions that fracturing the binary</w:t>
      </w:r>
      <w:r w:rsidR="00FF0454" w:rsidRPr="006016AC">
        <w:rPr>
          <w:rStyle w:val="StyleUnderline"/>
        </w:rPr>
        <w:t xml:space="preserve"> understanding of settler colonialism,</w:t>
      </w:r>
      <w:r w:rsidR="00AA204B">
        <w:rPr>
          <w:rStyle w:val="StyleUnderline"/>
        </w:rPr>
        <w:t xml:space="preserve"> </w:t>
      </w:r>
      <w:r w:rsidR="00FF0454" w:rsidRPr="007B3AED">
        <w:rPr>
          <w:rStyle w:val="StyleUnderline"/>
          <w:highlight w:val="cyan"/>
        </w:rPr>
        <w:t>via a</w:t>
      </w:r>
      <w:r w:rsidR="00FF0454" w:rsidRPr="006016AC">
        <w:rPr>
          <w:rStyle w:val="StyleUnderline"/>
        </w:rPr>
        <w:t xml:space="preserve"> post-structural </w:t>
      </w:r>
      <w:r w:rsidR="00FF0454" w:rsidRPr="007B3AED">
        <w:rPr>
          <w:rStyle w:val="StyleUnderline"/>
          <w:highlight w:val="cyan"/>
        </w:rPr>
        <w:t>critique of essentialism</w:t>
      </w:r>
      <w:r w:rsidR="00FF0454" w:rsidRPr="006016AC">
        <w:rPr>
          <w:rStyle w:val="StyleUnderline"/>
        </w:rPr>
        <w:t xml:space="preserve"> and ethnic nationalism, runs the risk of</w:t>
      </w:r>
      <w:r w:rsidR="00AA204B">
        <w:rPr>
          <w:rStyle w:val="StyleUnderline"/>
        </w:rPr>
        <w:t xml:space="preserve"> </w:t>
      </w:r>
      <w:r w:rsidR="00FF0454" w:rsidRPr="006016AC">
        <w:rPr>
          <w:rStyle w:val="StyleUnderline"/>
        </w:rPr>
        <w:t>‘</w:t>
      </w:r>
      <w:r w:rsidR="00FF0454" w:rsidRPr="000D7AA2">
        <w:rPr>
          <w:rStyle w:val="Emphasis"/>
          <w:highlight w:val="cyan"/>
        </w:rPr>
        <w:t>endors</w:t>
      </w:r>
      <w:r w:rsidR="00FF0454" w:rsidRPr="006016AC">
        <w:rPr>
          <w:rStyle w:val="Emphasis"/>
        </w:rPr>
        <w:t xml:space="preserve">[ing] </w:t>
      </w:r>
      <w:r w:rsidR="00FF0454" w:rsidRPr="000D7AA2">
        <w:rPr>
          <w:rStyle w:val="Emphasis"/>
          <w:highlight w:val="cyan"/>
        </w:rPr>
        <w:t>colonial policy-making</w:t>
      </w:r>
      <w:r w:rsidR="00FF0454" w:rsidRPr="006016AC">
        <w:rPr>
          <w:rStyle w:val="StyleUnderline"/>
        </w:rPr>
        <w:t>’. In anti-racist scholarship on immigrant-Indigenous</w:t>
      </w:r>
      <w:r w:rsidR="00AA204B">
        <w:rPr>
          <w:rStyle w:val="StyleUnderline"/>
        </w:rPr>
        <w:t xml:space="preserve"> </w:t>
      </w:r>
      <w:r w:rsidR="00FF0454" w:rsidRPr="006016AC">
        <w:rPr>
          <w:rStyle w:val="StyleUnderline"/>
        </w:rPr>
        <w:t>solidarity, this binarism is frequently upheld, albeit, as I have discussed above, with an</w:t>
      </w:r>
      <w:r w:rsidR="00AA204B">
        <w:rPr>
          <w:rStyle w:val="StyleUnderline"/>
        </w:rPr>
        <w:t xml:space="preserve"> </w:t>
      </w:r>
      <w:r w:rsidR="00FF0454" w:rsidRPr="006016AC">
        <w:rPr>
          <w:rStyle w:val="StyleUnderline"/>
        </w:rPr>
        <w:t>acknowledgement of racialized and diasporic settlements happening along colonial and</w:t>
      </w:r>
      <w:r w:rsidR="00AA204B">
        <w:rPr>
          <w:rStyle w:val="StyleUnderline"/>
        </w:rPr>
        <w:t xml:space="preserve"> </w:t>
      </w:r>
      <w:r w:rsidR="00FF0454" w:rsidRPr="006016AC">
        <w:rPr>
          <w:rStyle w:val="StyleUnderline"/>
        </w:rPr>
        <w:t>imperial pathways (for example, enslavement of Black peoples playing a historically</w:t>
      </w:r>
      <w:r w:rsidR="00AA204B">
        <w:rPr>
          <w:rStyle w:val="StyleUnderline"/>
        </w:rPr>
        <w:t xml:space="preserve"> </w:t>
      </w:r>
      <w:r w:rsidR="00FF0454" w:rsidRPr="006016AC">
        <w:rPr>
          <w:rStyle w:val="StyleUnderline"/>
        </w:rPr>
        <w:t>constitutive role in US settler structure and neoliberal global capitalism continuing to dispossess</w:t>
      </w:r>
      <w:r w:rsidR="00AA204B">
        <w:rPr>
          <w:rStyle w:val="StyleUnderline"/>
        </w:rPr>
        <w:t xml:space="preserve"> </w:t>
      </w:r>
      <w:r w:rsidR="00FF0454" w:rsidRPr="006016AC">
        <w:rPr>
          <w:rStyle w:val="StyleUnderline"/>
        </w:rPr>
        <w:t>at the periphery and thereby maintaining the cycle of Southern migration)</w:t>
      </w:r>
      <w:r w:rsidR="00FF0454" w:rsidRPr="00AA204B">
        <w:rPr>
          <w:sz w:val="14"/>
        </w:rPr>
        <w:t>. While I</w:t>
      </w:r>
      <w:r w:rsidR="00AA204B" w:rsidRPr="00AA204B">
        <w:rPr>
          <w:sz w:val="14"/>
        </w:rPr>
        <w:t xml:space="preserve"> </w:t>
      </w:r>
      <w:r w:rsidR="00FF0454" w:rsidRPr="00AA204B">
        <w:rPr>
          <w:sz w:val="14"/>
        </w:rPr>
        <w:t>appreciate the anti-racist understanding of the layered nature of colonial subject positions,</w:t>
      </w:r>
      <w:r w:rsidR="00AA204B" w:rsidRPr="00AA204B">
        <w:rPr>
          <w:sz w:val="14"/>
        </w:rPr>
        <w:t xml:space="preserve"> </w:t>
      </w:r>
      <w:r w:rsidR="00FF0454" w:rsidRPr="00AA204B">
        <w:rPr>
          <w:sz w:val="14"/>
        </w:rPr>
        <w:t>firm rejection of the lure of liberal pluralist standard of sameness (as in ‘we are all</w:t>
      </w:r>
      <w:r w:rsidR="00AA204B" w:rsidRPr="00AA204B">
        <w:rPr>
          <w:sz w:val="14"/>
        </w:rPr>
        <w:t xml:space="preserve"> </w:t>
      </w:r>
      <w:r w:rsidR="00FF0454" w:rsidRPr="00AA204B">
        <w:rPr>
          <w:sz w:val="14"/>
        </w:rPr>
        <w:t>colonized’), and its sophisticated analysis of what Razack (2015, p. 169) calls the</w:t>
      </w:r>
      <w:r w:rsidR="00AA204B" w:rsidRPr="00AA204B">
        <w:rPr>
          <w:sz w:val="14"/>
        </w:rPr>
        <w:t xml:space="preserve"> </w:t>
      </w:r>
      <w:r w:rsidR="00FF0454" w:rsidRPr="00AA204B">
        <w:rPr>
          <w:sz w:val="14"/>
        </w:rPr>
        <w:t xml:space="preserve">‘racial-spatial economies’ of settler nationalism, </w:t>
      </w:r>
      <w:r w:rsidR="00FF0454" w:rsidRPr="00080E14">
        <w:rPr>
          <w:rStyle w:val="StyleUnderline"/>
        </w:rPr>
        <w:t>I am concerned that in attending to</w:t>
      </w:r>
      <w:r w:rsidR="00AA204B">
        <w:rPr>
          <w:rStyle w:val="StyleUnderline"/>
        </w:rPr>
        <w:t xml:space="preserve"> </w:t>
      </w:r>
      <w:r w:rsidR="00FF0454" w:rsidRPr="00080E14">
        <w:rPr>
          <w:rStyle w:val="StyleUnderline"/>
        </w:rPr>
        <w:t xml:space="preserve">Indigenous land expropriation, </w:t>
      </w:r>
      <w:r w:rsidR="00FF0454" w:rsidRPr="000D7AA2">
        <w:rPr>
          <w:rStyle w:val="Emphasis"/>
          <w:highlight w:val="cyan"/>
        </w:rPr>
        <w:t>the exploitation of</w:t>
      </w:r>
      <w:r w:rsidR="00FF0454" w:rsidRPr="00080E14">
        <w:rPr>
          <w:rStyle w:val="Emphasis"/>
        </w:rPr>
        <w:t xml:space="preserve"> labouring </w:t>
      </w:r>
      <w:r w:rsidR="00FF0454" w:rsidRPr="000D7AA2">
        <w:rPr>
          <w:rStyle w:val="Emphasis"/>
          <w:highlight w:val="cyan"/>
        </w:rPr>
        <w:t>bodies that enables</w:t>
      </w:r>
      <w:r w:rsidR="00FF0454" w:rsidRPr="00080E14">
        <w:rPr>
          <w:rStyle w:val="Emphasis"/>
        </w:rPr>
        <w:t xml:space="preserve"> this</w:t>
      </w:r>
      <w:r w:rsidR="00AA204B">
        <w:rPr>
          <w:rStyle w:val="Emphasis"/>
        </w:rPr>
        <w:t xml:space="preserve"> </w:t>
      </w:r>
      <w:r w:rsidR="00FF0454" w:rsidRPr="000D7AA2">
        <w:rPr>
          <w:rStyle w:val="Emphasis"/>
          <w:highlight w:val="cyan"/>
        </w:rPr>
        <w:t>expropriation is cast aside</w:t>
      </w:r>
      <w:r w:rsidR="00FF0454" w:rsidRPr="00AA204B">
        <w:rPr>
          <w:sz w:val="14"/>
        </w:rPr>
        <w:t xml:space="preserve">.7 </w:t>
      </w:r>
      <w:r w:rsidR="00FF0454" w:rsidRPr="00080E14">
        <w:rPr>
          <w:rStyle w:val="StyleUnderline"/>
        </w:rPr>
        <w:t>In centering Indigenous difference, the political problems of</w:t>
      </w:r>
      <w:r w:rsidR="00AA204B">
        <w:rPr>
          <w:rStyle w:val="StyleUnderline"/>
        </w:rPr>
        <w:t xml:space="preserve"> </w:t>
      </w:r>
      <w:r w:rsidR="00FF0454" w:rsidRPr="00080E14">
        <w:rPr>
          <w:rStyle w:val="StyleUnderline"/>
        </w:rPr>
        <w:t>authenticity and sovereignty posed by diaspora narratives and theories are also relegated</w:t>
      </w:r>
      <w:r w:rsidR="00FF0454" w:rsidRPr="00AA204B">
        <w:rPr>
          <w:sz w:val="14"/>
        </w:rPr>
        <w:t>;</w:t>
      </w:r>
      <w:r w:rsidR="00AA204B" w:rsidRPr="00AA204B">
        <w:rPr>
          <w:sz w:val="14"/>
        </w:rPr>
        <w:t xml:space="preserve"> </w:t>
      </w:r>
      <w:r w:rsidR="00FF0454" w:rsidRPr="00AA204B">
        <w:rPr>
          <w:sz w:val="14"/>
        </w:rPr>
        <w:t xml:space="preserve">a point I come back to later in the essay. </w:t>
      </w:r>
      <w:r w:rsidR="00FF0454" w:rsidRPr="00080E14">
        <w:rPr>
          <w:rStyle w:val="StyleUnderline"/>
        </w:rPr>
        <w:t>Re-articulating racialized labour in theories of</w:t>
      </w:r>
      <w:r w:rsidR="00AA204B">
        <w:rPr>
          <w:rStyle w:val="StyleUnderline"/>
        </w:rPr>
        <w:t xml:space="preserve"> </w:t>
      </w:r>
      <w:r w:rsidR="00FF0454" w:rsidRPr="00080E14">
        <w:rPr>
          <w:rStyle w:val="StyleUnderline"/>
        </w:rPr>
        <w:t xml:space="preserve">settler nation formation </w:t>
      </w:r>
      <w:r w:rsidR="00FF0454" w:rsidRPr="002A0899">
        <w:rPr>
          <w:rStyle w:val="Emphasis"/>
        </w:rPr>
        <w:t>contests the kind of binary structure Wolfe insisted on</w:t>
      </w:r>
      <w:r w:rsidR="00FF0454" w:rsidRPr="00080E14">
        <w:rPr>
          <w:rStyle w:val="StyleUnderline"/>
        </w:rPr>
        <w:t xml:space="preserve"> and</w:t>
      </w:r>
      <w:r w:rsidR="00AA204B">
        <w:rPr>
          <w:rStyle w:val="StyleUnderline"/>
        </w:rPr>
        <w:t xml:space="preserve"> </w:t>
      </w:r>
      <w:r w:rsidR="00FF0454" w:rsidRPr="00080E14">
        <w:rPr>
          <w:rStyle w:val="StyleUnderline"/>
        </w:rPr>
        <w:t>many anti-racist scholars concurred with, primarily by implicating immigrants in the</w:t>
      </w:r>
      <w:r w:rsidR="00AA204B">
        <w:rPr>
          <w:rStyle w:val="StyleUnderline"/>
        </w:rPr>
        <w:t xml:space="preserve"> </w:t>
      </w:r>
      <w:r w:rsidR="00FF0454" w:rsidRPr="00080E14">
        <w:rPr>
          <w:rStyle w:val="StyleUnderline"/>
        </w:rPr>
        <w:t xml:space="preserve">settler project. </w:t>
      </w:r>
      <w:r w:rsidR="00FF0454" w:rsidRPr="002A0899">
        <w:rPr>
          <w:rStyle w:val="Emphasis"/>
        </w:rPr>
        <w:t>Theirs is a triadic understanding</w:t>
      </w:r>
      <w:r w:rsidR="00FF0454" w:rsidRPr="00080E14">
        <w:rPr>
          <w:rStyle w:val="StyleUnderline"/>
        </w:rPr>
        <w:t xml:space="preserve"> of settler nationalism, which nevertheless,</w:t>
      </w:r>
      <w:r w:rsidR="00AA204B">
        <w:rPr>
          <w:rStyle w:val="StyleUnderline"/>
        </w:rPr>
        <w:t xml:space="preserve"> </w:t>
      </w:r>
      <w:r w:rsidR="00FF0454" w:rsidRPr="00080E14">
        <w:rPr>
          <w:rStyle w:val="StyleUnderline"/>
        </w:rPr>
        <w:t xml:space="preserve">maintains the settler-indigenous binary. My conceptualization of </w:t>
      </w:r>
      <w:r w:rsidR="00FF0454" w:rsidRPr="0072619D">
        <w:rPr>
          <w:rStyle w:val="StyleUnderline"/>
          <w:highlight w:val="cyan"/>
        </w:rPr>
        <w:t>racialized labour</w:t>
      </w:r>
      <w:r w:rsidR="00FF0454" w:rsidRPr="00080E14">
        <w:rPr>
          <w:rStyle w:val="StyleUnderline"/>
        </w:rPr>
        <w:t xml:space="preserve"> in the</w:t>
      </w:r>
      <w:r w:rsidR="00AA204B">
        <w:rPr>
          <w:rStyle w:val="StyleUnderline"/>
        </w:rPr>
        <w:t xml:space="preserve"> </w:t>
      </w:r>
      <w:r w:rsidR="00FF0454" w:rsidRPr="00080E14">
        <w:rPr>
          <w:rStyle w:val="StyleUnderline"/>
        </w:rPr>
        <w:t xml:space="preserve">settler colonial equation </w:t>
      </w:r>
      <w:r w:rsidR="00FF0454" w:rsidRPr="0072619D">
        <w:rPr>
          <w:rStyle w:val="StyleUnderline"/>
          <w:highlight w:val="cyan"/>
        </w:rPr>
        <w:t>is</w:t>
      </w:r>
      <w:r w:rsidR="00FF0454" w:rsidRPr="00080E14">
        <w:rPr>
          <w:rStyle w:val="StyleUnderline"/>
        </w:rPr>
        <w:t xml:space="preserve"> </w:t>
      </w:r>
      <w:r w:rsidR="00FF0454" w:rsidRPr="002A0899">
        <w:rPr>
          <w:rStyle w:val="Emphasis"/>
        </w:rPr>
        <w:t>quite different</w:t>
      </w:r>
      <w:r w:rsidR="00FF0454" w:rsidRPr="00080E14">
        <w:rPr>
          <w:rStyle w:val="StyleUnderline"/>
        </w:rPr>
        <w:t xml:space="preserve"> in that I see it as </w:t>
      </w:r>
      <w:r w:rsidR="00FF0454" w:rsidRPr="0072619D">
        <w:rPr>
          <w:rStyle w:val="Emphasis"/>
          <w:highlight w:val="cyan"/>
        </w:rPr>
        <w:t>constitutive of the inner</w:t>
      </w:r>
      <w:r w:rsidR="00AA204B" w:rsidRPr="0072619D">
        <w:rPr>
          <w:rStyle w:val="Emphasis"/>
          <w:highlight w:val="cyan"/>
        </w:rPr>
        <w:t xml:space="preserve"> </w:t>
      </w:r>
      <w:r w:rsidR="00FF0454" w:rsidRPr="0072619D">
        <w:rPr>
          <w:rStyle w:val="Emphasis"/>
          <w:highlight w:val="cyan"/>
        </w:rPr>
        <w:t>logics of settler political economy</w:t>
      </w:r>
      <w:r w:rsidR="00FF0454" w:rsidRPr="0072619D">
        <w:rPr>
          <w:rStyle w:val="StyleUnderline"/>
        </w:rPr>
        <w:t>, and</w:t>
      </w:r>
      <w:r w:rsidR="00FF0454" w:rsidRPr="00080E14">
        <w:rPr>
          <w:rStyle w:val="StyleUnderline"/>
        </w:rPr>
        <w:t xml:space="preserve"> thus </w:t>
      </w:r>
      <w:r w:rsidR="00FF0454" w:rsidRPr="0072619D">
        <w:rPr>
          <w:rStyle w:val="Emphasis"/>
          <w:highlight w:val="cyan"/>
        </w:rPr>
        <w:t>challenge the settler-Indigenous binary</w:t>
      </w:r>
      <w:r w:rsidR="00FF0454" w:rsidRPr="00AA204B">
        <w:rPr>
          <w:sz w:val="14"/>
        </w:rPr>
        <w:t>.</w:t>
      </w:r>
      <w:r w:rsidR="00AA204B" w:rsidRPr="00AA204B">
        <w:rPr>
          <w:sz w:val="14"/>
        </w:rPr>
        <w:t xml:space="preserve"> </w:t>
      </w:r>
      <w:r w:rsidR="00FF0454" w:rsidRPr="002A0899">
        <w:rPr>
          <w:rStyle w:val="StyleUnderline"/>
        </w:rPr>
        <w:t>I want to be clear that my goal is neither to claim specificity or uniqueness of oppression</w:t>
      </w:r>
      <w:r w:rsidR="00AA204B">
        <w:rPr>
          <w:rStyle w:val="StyleUnderline"/>
        </w:rPr>
        <w:t xml:space="preserve"> </w:t>
      </w:r>
      <w:r w:rsidR="00FF0454" w:rsidRPr="002A0899">
        <w:rPr>
          <w:rStyle w:val="StyleUnderline"/>
        </w:rPr>
        <w:t>of racialized peoples, or, to render racialized people innocent by making colonialism ‘a discretely</w:t>
      </w:r>
      <w:r w:rsidR="00AA204B">
        <w:rPr>
          <w:rStyle w:val="StyleUnderline"/>
        </w:rPr>
        <w:t xml:space="preserve"> </w:t>
      </w:r>
      <w:r w:rsidR="00FF0454" w:rsidRPr="002A0899">
        <w:rPr>
          <w:rStyle w:val="StyleUnderline"/>
        </w:rPr>
        <w:t>Anglo and Franco sin’</w:t>
      </w:r>
      <w:r w:rsidR="00FF0454" w:rsidRPr="00AA204B">
        <w:rPr>
          <w:sz w:val="14"/>
        </w:rPr>
        <w:t xml:space="preserve"> (Stanley et al., 2014). </w:t>
      </w:r>
      <w:r w:rsidR="00FF0454" w:rsidRPr="002A0899">
        <w:rPr>
          <w:rStyle w:val="StyleUnderline"/>
        </w:rPr>
        <w:t xml:space="preserve">I </w:t>
      </w:r>
      <w:r w:rsidR="00FF0454" w:rsidRPr="008C6CAF">
        <w:rPr>
          <w:rStyle w:val="Emphasis"/>
        </w:rPr>
        <w:t>caution against the weakening of the</w:t>
      </w:r>
      <w:r w:rsidR="00AA204B">
        <w:rPr>
          <w:rStyle w:val="Emphasis"/>
        </w:rPr>
        <w:t xml:space="preserve"> </w:t>
      </w:r>
      <w:r w:rsidR="00FF0454" w:rsidRPr="008C6CAF">
        <w:rPr>
          <w:rStyle w:val="Emphasis"/>
        </w:rPr>
        <w:t>question of racialized labour</w:t>
      </w:r>
      <w:r w:rsidR="00FF0454" w:rsidRPr="002A0899">
        <w:rPr>
          <w:rStyle w:val="StyleUnderline"/>
        </w:rPr>
        <w:t xml:space="preserve"> in settler colonialism, more so in the context of </w:t>
      </w:r>
      <w:r w:rsidR="00FF0454" w:rsidRPr="008C6CAF">
        <w:rPr>
          <w:rStyle w:val="Emphasis"/>
        </w:rPr>
        <w:t>ongoing structures</w:t>
      </w:r>
      <w:r w:rsidR="00AA204B">
        <w:rPr>
          <w:rStyle w:val="Emphasis"/>
        </w:rPr>
        <w:t xml:space="preserve"> </w:t>
      </w:r>
      <w:r w:rsidR="00FF0454" w:rsidRPr="008C6CAF">
        <w:rPr>
          <w:rStyle w:val="Emphasis"/>
        </w:rPr>
        <w:t>of dispossession</w:t>
      </w:r>
      <w:r w:rsidR="00FF0454" w:rsidRPr="002A0899">
        <w:rPr>
          <w:rStyle w:val="StyleUnderline"/>
        </w:rPr>
        <w:t xml:space="preserve">, and a </w:t>
      </w:r>
      <w:r w:rsidR="00FF0454" w:rsidRPr="008C6CAF">
        <w:rPr>
          <w:rStyle w:val="Emphasis"/>
        </w:rPr>
        <w:t>surge in autochthonous discourses globally</w:t>
      </w:r>
      <w:r w:rsidR="00FF0454" w:rsidRPr="00AA204B">
        <w:rPr>
          <w:sz w:val="14"/>
        </w:rPr>
        <w:t xml:space="preserve"> (Geschiere,</w:t>
      </w:r>
      <w:r w:rsidR="00AA204B" w:rsidRPr="00AA204B">
        <w:rPr>
          <w:sz w:val="14"/>
        </w:rPr>
        <w:t xml:space="preserve"> </w:t>
      </w:r>
      <w:r w:rsidR="00FF0454" w:rsidRPr="00AA204B">
        <w:rPr>
          <w:sz w:val="14"/>
        </w:rPr>
        <w:t xml:space="preserve">2009).8 I acknowledge and agree with some of the </w:t>
      </w:r>
      <w:r w:rsidR="00FF0454" w:rsidRPr="00EC378C">
        <w:rPr>
          <w:rStyle w:val="Emphasis"/>
        </w:rPr>
        <w:t xml:space="preserve">compelling </w:t>
      </w:r>
      <w:r w:rsidR="00FF0454" w:rsidRPr="00EC378C">
        <w:rPr>
          <w:rStyle w:val="Emphasis"/>
          <w:highlight w:val="cyan"/>
        </w:rPr>
        <w:t>questions</w:t>
      </w:r>
      <w:r w:rsidR="00FF0454" w:rsidRPr="00AA204B">
        <w:rPr>
          <w:sz w:val="14"/>
        </w:rPr>
        <w:t xml:space="preserve"> that </w:t>
      </w:r>
      <w:r w:rsidR="00FF0454" w:rsidRPr="008C6CAF">
        <w:rPr>
          <w:rStyle w:val="StyleUnderline"/>
        </w:rPr>
        <w:t>have</w:t>
      </w:r>
      <w:r w:rsidR="00AA204B">
        <w:rPr>
          <w:rStyle w:val="StyleUnderline"/>
        </w:rPr>
        <w:t xml:space="preserve"> </w:t>
      </w:r>
      <w:r w:rsidR="00FF0454" w:rsidRPr="008C6CAF">
        <w:rPr>
          <w:rStyle w:val="StyleUnderline"/>
        </w:rPr>
        <w:t xml:space="preserve">been raised </w:t>
      </w:r>
      <w:r w:rsidR="00FF0454" w:rsidRPr="00EC378C">
        <w:rPr>
          <w:rStyle w:val="StyleUnderline"/>
          <w:highlight w:val="cyan"/>
        </w:rPr>
        <w:t>about</w:t>
      </w:r>
      <w:r w:rsidR="00FF0454" w:rsidRPr="008C6CAF">
        <w:rPr>
          <w:rStyle w:val="StyleUnderline"/>
        </w:rPr>
        <w:t xml:space="preserve"> how de-linking immigration from settler colonialism is tantamount to</w:t>
      </w:r>
      <w:r w:rsidR="00AA204B">
        <w:rPr>
          <w:rStyle w:val="StyleUnderline"/>
        </w:rPr>
        <w:t xml:space="preserve"> </w:t>
      </w:r>
      <w:r w:rsidR="00FF0454" w:rsidRPr="00EC378C">
        <w:rPr>
          <w:rStyle w:val="Emphasis"/>
          <w:highlight w:val="cyan"/>
        </w:rPr>
        <w:t>claims of innocence that secure settler future</w:t>
      </w:r>
      <w:r w:rsidR="00FF0454" w:rsidRPr="008C6CAF">
        <w:rPr>
          <w:rStyle w:val="StyleUnderline"/>
        </w:rPr>
        <w:t xml:space="preserve">, and how decolonization has to be </w:t>
      </w:r>
      <w:r w:rsidR="00FF0454" w:rsidRPr="00EC378C">
        <w:rPr>
          <w:rStyle w:val="Emphasis"/>
        </w:rPr>
        <w:t>nonnegotiably</w:t>
      </w:r>
      <w:r w:rsidR="00AA204B">
        <w:rPr>
          <w:rStyle w:val="Emphasis"/>
        </w:rPr>
        <w:t xml:space="preserve"> </w:t>
      </w:r>
      <w:r w:rsidR="00FF0454" w:rsidRPr="00EC378C">
        <w:rPr>
          <w:rStyle w:val="Emphasis"/>
        </w:rPr>
        <w:t>about the tangible return of Indigenous land</w:t>
      </w:r>
      <w:r w:rsidR="00FF0454" w:rsidRPr="008C6CAF">
        <w:rPr>
          <w:rStyle w:val="StyleUnderline"/>
        </w:rPr>
        <w:t xml:space="preserve"> to Indigenous peoples</w:t>
      </w:r>
      <w:r w:rsidR="00FF0454" w:rsidRPr="00AA204B">
        <w:rPr>
          <w:sz w:val="14"/>
        </w:rPr>
        <w:t xml:space="preserve"> (</w:t>
      </w:r>
      <w:r w:rsidR="00FF0454" w:rsidRPr="008C6CAF">
        <w:rPr>
          <w:rStyle w:val="Emphasis"/>
        </w:rPr>
        <w:t>Tuck &amp;</w:t>
      </w:r>
      <w:r w:rsidR="00AA204B">
        <w:rPr>
          <w:rStyle w:val="Emphasis"/>
        </w:rPr>
        <w:t xml:space="preserve"> </w:t>
      </w:r>
      <w:r w:rsidR="00FF0454" w:rsidRPr="008C6CAF">
        <w:rPr>
          <w:rStyle w:val="Emphasis"/>
        </w:rPr>
        <w:t>Yang</w:t>
      </w:r>
      <w:r w:rsidR="00FF0454" w:rsidRPr="00AA204B">
        <w:rPr>
          <w:sz w:val="14"/>
        </w:rPr>
        <w:t>e, 2012; see series of critique of Sharma &amp; Wright, 2008 by Saranillio, 2013;</w:t>
      </w:r>
      <w:r w:rsidR="00AA204B" w:rsidRPr="00AA204B">
        <w:rPr>
          <w:sz w:val="14"/>
        </w:rPr>
        <w:t xml:space="preserve"> </w:t>
      </w:r>
      <w:r w:rsidR="00FF0454" w:rsidRPr="00AA204B">
        <w:rPr>
          <w:sz w:val="14"/>
        </w:rPr>
        <w:t>9</w:t>
      </w:r>
      <w:r w:rsidR="00AA204B" w:rsidRPr="00AA204B">
        <w:rPr>
          <w:sz w:val="14"/>
        </w:rPr>
        <w:t xml:space="preserve"> </w:t>
      </w:r>
      <w:r w:rsidR="00FF0454" w:rsidRPr="00AA204B">
        <w:rPr>
          <w:sz w:val="14"/>
        </w:rPr>
        <w:t>Dhamoon, 2014; Fujikane, 2008; Fujikane &amp; Okamura, 2008; Snelgrove et al., 2014; see</w:t>
      </w:r>
      <w:r w:rsidR="00AA204B" w:rsidRPr="00AA204B">
        <w:rPr>
          <w:sz w:val="14"/>
        </w:rPr>
        <w:t xml:space="preserve"> </w:t>
      </w:r>
      <w:r w:rsidR="00FF0454" w:rsidRPr="00AA204B">
        <w:rPr>
          <w:sz w:val="14"/>
        </w:rPr>
        <w:t xml:space="preserve">Stanley et al., 2014). </w:t>
      </w:r>
      <w:r w:rsidR="00FF0454" w:rsidRPr="00EC378C">
        <w:rPr>
          <w:rStyle w:val="Emphasis"/>
        </w:rPr>
        <w:t xml:space="preserve">However, this scholarship tends to be largely </w:t>
      </w:r>
      <w:r w:rsidR="00FF0454" w:rsidRPr="00EC378C">
        <w:rPr>
          <w:rStyle w:val="Emphasis"/>
          <w:highlight w:val="cyan"/>
        </w:rPr>
        <w:t>driven by the binarism</w:t>
      </w:r>
      <w:r w:rsidR="00AA204B" w:rsidRPr="00F541CF">
        <w:rPr>
          <w:rStyle w:val="Emphasis"/>
        </w:rPr>
        <w:t xml:space="preserve"> </w:t>
      </w:r>
      <w:r w:rsidR="00FF0454" w:rsidRPr="00F541CF">
        <w:rPr>
          <w:rStyle w:val="Emphasis"/>
        </w:rPr>
        <w:t>espoused by Wolfe</w:t>
      </w:r>
      <w:r w:rsidR="00FF0454" w:rsidRPr="00EC378C">
        <w:rPr>
          <w:rStyle w:val="Emphasis"/>
        </w:rPr>
        <w:t xml:space="preserve"> discussed above</w:t>
      </w:r>
      <w:r w:rsidR="00FF0454" w:rsidRPr="00AA204B">
        <w:rPr>
          <w:sz w:val="14"/>
        </w:rPr>
        <w:t>.10</w:t>
      </w:r>
      <w:r w:rsidR="00AA204B" w:rsidRPr="00AA204B">
        <w:rPr>
          <w:sz w:val="14"/>
        </w:rPr>
        <w:t xml:space="preserve"> </w:t>
      </w:r>
      <w:r w:rsidR="00FF0454" w:rsidRPr="001D5D78">
        <w:rPr>
          <w:rStyle w:val="StyleUnderline"/>
        </w:rPr>
        <w:t>As postcolonial and critical race scholars have shown, constant re-conceptualizations/</w:t>
      </w:r>
      <w:r w:rsidR="00AA204B">
        <w:rPr>
          <w:rStyle w:val="StyleUnderline"/>
        </w:rPr>
        <w:t xml:space="preserve"> </w:t>
      </w:r>
      <w:r w:rsidR="00FF0454" w:rsidRPr="001D5D78">
        <w:rPr>
          <w:rStyle w:val="StyleUnderline"/>
        </w:rPr>
        <w:t>re-alignments of racial categories (e.g. immigrant, alien, Indigenous, native) in response</w:t>
      </w:r>
      <w:r w:rsidR="00AA204B">
        <w:rPr>
          <w:rStyle w:val="StyleUnderline"/>
        </w:rPr>
        <w:t xml:space="preserve"> </w:t>
      </w:r>
      <w:r w:rsidR="00FF0454" w:rsidRPr="001D5D78">
        <w:rPr>
          <w:rStyle w:val="StyleUnderline"/>
        </w:rPr>
        <w:t>to ‘the local demands and rhythms of colonial rule’</w:t>
      </w:r>
      <w:r w:rsidR="00FF0454" w:rsidRPr="00AA204B">
        <w:rPr>
          <w:sz w:val="14"/>
        </w:rPr>
        <w:t xml:space="preserve"> (Mawani, 2011, p. 169; see also</w:t>
      </w:r>
      <w:r w:rsidR="00AA204B" w:rsidRPr="00AA204B">
        <w:rPr>
          <w:sz w:val="14"/>
        </w:rPr>
        <w:t xml:space="preserve"> </w:t>
      </w:r>
      <w:r w:rsidR="00FF0454" w:rsidRPr="00AA204B">
        <w:rPr>
          <w:sz w:val="14"/>
        </w:rPr>
        <w:t xml:space="preserve">Stoler, 1995) </w:t>
      </w:r>
      <w:r w:rsidR="00FF0454" w:rsidRPr="001D5D78">
        <w:rPr>
          <w:rStyle w:val="StyleUnderline"/>
        </w:rPr>
        <w:t xml:space="preserve">is how the colonial state has historically functioned. The </w:t>
      </w:r>
      <w:r w:rsidR="00FF0454" w:rsidRPr="00002561">
        <w:rPr>
          <w:rStyle w:val="Emphasis"/>
          <w:highlight w:val="cyan"/>
        </w:rPr>
        <w:t>logics of colonial</w:t>
      </w:r>
      <w:r w:rsidR="00AA204B">
        <w:rPr>
          <w:rStyle w:val="Emphasis"/>
          <w:highlight w:val="cyan"/>
        </w:rPr>
        <w:t xml:space="preserve"> </w:t>
      </w:r>
      <w:r w:rsidR="00FF0454" w:rsidRPr="00002561">
        <w:rPr>
          <w:rStyle w:val="Emphasis"/>
          <w:highlight w:val="cyan"/>
        </w:rPr>
        <w:t>rule are multiple</w:t>
      </w:r>
      <w:r w:rsidR="00FF0454" w:rsidRPr="00002561">
        <w:rPr>
          <w:rStyle w:val="StyleUnderline"/>
          <w:highlight w:val="cyan"/>
        </w:rPr>
        <w:t xml:space="preserve">, and </w:t>
      </w:r>
      <w:r w:rsidR="00FF0454" w:rsidRPr="00002561">
        <w:rPr>
          <w:rStyle w:val="Emphasis"/>
          <w:highlight w:val="cyan"/>
        </w:rPr>
        <w:t>full of productive contradictions</w:t>
      </w:r>
      <w:r w:rsidR="00FF0454" w:rsidRPr="001D5D78">
        <w:rPr>
          <w:rStyle w:val="StyleUnderline"/>
        </w:rPr>
        <w:t>. Immigrants in the Western</w:t>
      </w:r>
      <w:r w:rsidR="00AA204B">
        <w:rPr>
          <w:rStyle w:val="StyleUnderline"/>
        </w:rPr>
        <w:t xml:space="preserve"> </w:t>
      </w:r>
      <w:r w:rsidR="00FF0454" w:rsidRPr="001D5D78">
        <w:rPr>
          <w:rStyle w:val="StyleUnderline"/>
        </w:rPr>
        <w:t>world</w:t>
      </w:r>
      <w:r w:rsidR="00FF0454" w:rsidRPr="00AA204B">
        <w:rPr>
          <w:sz w:val="14"/>
        </w:rPr>
        <w:t xml:space="preserve">11 </w:t>
      </w:r>
      <w:r w:rsidR="00FF0454" w:rsidRPr="001D5D78">
        <w:rPr>
          <w:rStyle w:val="StyleUnderline"/>
        </w:rPr>
        <w:t>have a long and complex history underpinned by Euro-American imperial ambitions,</w:t>
      </w:r>
      <w:r w:rsidR="00AA204B">
        <w:rPr>
          <w:rStyle w:val="StyleUnderline"/>
        </w:rPr>
        <w:t xml:space="preserve"> </w:t>
      </w:r>
      <w:r w:rsidR="00FF0454" w:rsidRPr="001D5D78">
        <w:rPr>
          <w:rStyle w:val="StyleUnderline"/>
        </w:rPr>
        <w:t>attendant strategies of settlement, and various forms of ruling relations like strategic</w:t>
      </w:r>
      <w:r w:rsidR="00AA204B">
        <w:rPr>
          <w:rStyle w:val="StyleUnderline"/>
        </w:rPr>
        <w:t xml:space="preserve"> </w:t>
      </w:r>
      <w:r w:rsidR="00FF0454" w:rsidRPr="001D5D78">
        <w:rPr>
          <w:rStyle w:val="StyleUnderline"/>
        </w:rPr>
        <w:t>granting of citizenship and other social rights</w:t>
      </w:r>
      <w:r w:rsidR="00FF0454" w:rsidRPr="00AA204B">
        <w:rPr>
          <w:sz w:val="14"/>
        </w:rPr>
        <w:t xml:space="preserve"> (Lee, 2015; Ngai, 2014; Zolberg, 1987). </w:t>
      </w:r>
      <w:r w:rsidR="00FF0454" w:rsidRPr="001D5D78">
        <w:rPr>
          <w:rStyle w:val="StyleUnderline"/>
        </w:rPr>
        <w:t>In</w:t>
      </w:r>
      <w:r w:rsidR="00AA204B">
        <w:rPr>
          <w:rStyle w:val="StyleUnderline"/>
        </w:rPr>
        <w:t xml:space="preserve"> </w:t>
      </w:r>
      <w:r w:rsidR="00FF0454" w:rsidRPr="001D5D78">
        <w:rPr>
          <w:rStyle w:val="StyleUnderline"/>
        </w:rPr>
        <w:t>settler states, immigration laws and controls exercised through such laws, on the one</w:t>
      </w:r>
      <w:r w:rsidR="00AA204B">
        <w:rPr>
          <w:rStyle w:val="StyleUnderline"/>
        </w:rPr>
        <w:t xml:space="preserve"> </w:t>
      </w:r>
      <w:r w:rsidR="00FF0454" w:rsidRPr="001D5D78">
        <w:rPr>
          <w:rStyle w:val="StyleUnderline"/>
        </w:rPr>
        <w:t>hand, allowed recruitment of racialized labour as necessary for national development</w:t>
      </w:r>
      <w:r w:rsidR="00AA204B">
        <w:rPr>
          <w:rStyle w:val="StyleUnderline"/>
        </w:rPr>
        <w:t xml:space="preserve"> </w:t>
      </w:r>
      <w:r w:rsidR="00FF0454" w:rsidRPr="001D5D78">
        <w:rPr>
          <w:rStyle w:val="StyleUnderline"/>
        </w:rPr>
        <w:t>and simultaneously cast them out as inassimilable aliens through discourses of deficit,</w:t>
      </w:r>
      <w:r w:rsidR="00AA204B">
        <w:rPr>
          <w:rStyle w:val="StyleUnderline"/>
        </w:rPr>
        <w:t xml:space="preserve"> </w:t>
      </w:r>
      <w:r w:rsidR="00FF0454" w:rsidRPr="001D5D78">
        <w:rPr>
          <w:rStyle w:val="StyleUnderline"/>
        </w:rPr>
        <w:t>deviance, and danger</w:t>
      </w:r>
      <w:r w:rsidR="00FF0454" w:rsidRPr="00AA204B">
        <w:rPr>
          <w:sz w:val="14"/>
        </w:rPr>
        <w:t xml:space="preserve"> (see Boyko, 1995; Buchignani, Indra, &amp; Srivastiva, 1985; Chatterjee,</w:t>
      </w:r>
      <w:r w:rsidR="00AA204B" w:rsidRPr="00AA204B">
        <w:rPr>
          <w:sz w:val="14"/>
        </w:rPr>
        <w:t xml:space="preserve"> </w:t>
      </w:r>
      <w:r w:rsidR="00FF0454" w:rsidRPr="00AA204B">
        <w:rPr>
          <w:sz w:val="14"/>
        </w:rPr>
        <w:t>2016; Dua, 2007). The very same state also mobilized discourses of disease and dysfunctionality</w:t>
      </w:r>
      <w:r w:rsidR="00AA204B" w:rsidRPr="00AA204B">
        <w:rPr>
          <w:sz w:val="14"/>
        </w:rPr>
        <w:t xml:space="preserve"> </w:t>
      </w:r>
      <w:r w:rsidR="00FF0454" w:rsidRPr="00AA204B">
        <w:rPr>
          <w:sz w:val="14"/>
        </w:rPr>
        <w:t>to cast Indigenous people as disappearing and disallowed their systematic incorporation</w:t>
      </w:r>
      <w:r w:rsidR="00AA204B" w:rsidRPr="00AA204B">
        <w:rPr>
          <w:sz w:val="14"/>
        </w:rPr>
        <w:t xml:space="preserve"> </w:t>
      </w:r>
      <w:r w:rsidR="00FF0454" w:rsidRPr="00AA204B">
        <w:rPr>
          <w:sz w:val="14"/>
        </w:rPr>
        <w:t>into the systems of wage labour to legitimize land appropriation (Churchill, 1998,</w:t>
      </w:r>
      <w:r w:rsidR="00AA204B" w:rsidRPr="00AA204B">
        <w:rPr>
          <w:sz w:val="14"/>
        </w:rPr>
        <w:t xml:space="preserve"> </w:t>
      </w:r>
      <w:r w:rsidR="00FF0454" w:rsidRPr="00AA204B">
        <w:rPr>
          <w:sz w:val="14"/>
        </w:rPr>
        <w:t xml:space="preserve">2010). </w:t>
      </w:r>
      <w:r w:rsidR="00FF0454" w:rsidRPr="00C6357E">
        <w:rPr>
          <w:rStyle w:val="StyleUnderline"/>
        </w:rPr>
        <w:t xml:space="preserve">As </w:t>
      </w:r>
      <w:r w:rsidR="00FF0454" w:rsidRPr="0074055F">
        <w:rPr>
          <w:rStyle w:val="Emphasis"/>
        </w:rPr>
        <w:t>Smith</w:t>
      </w:r>
      <w:r w:rsidR="00FF0454" w:rsidRPr="00AA204B">
        <w:rPr>
          <w:sz w:val="14"/>
        </w:rPr>
        <w:t xml:space="preserve"> (2006) </w:t>
      </w:r>
      <w:r w:rsidR="00FF0454" w:rsidRPr="00C6357E">
        <w:rPr>
          <w:rStyle w:val="StyleUnderline"/>
        </w:rPr>
        <w:t>explains</w:t>
      </w:r>
      <w:r w:rsidR="00FF0454" w:rsidRPr="00AA204B">
        <w:rPr>
          <w:sz w:val="14"/>
        </w:rPr>
        <w:t xml:space="preserve"> in her influential text on the challenges of social movement</w:t>
      </w:r>
      <w:r w:rsidR="00AA204B" w:rsidRPr="00AA204B">
        <w:rPr>
          <w:sz w:val="14"/>
        </w:rPr>
        <w:t xml:space="preserve"> </w:t>
      </w:r>
      <w:r w:rsidR="00FF0454" w:rsidRPr="00AA204B">
        <w:rPr>
          <w:sz w:val="14"/>
        </w:rPr>
        <w:t xml:space="preserve">and solidarity in a racially ranked world, </w:t>
      </w:r>
      <w:r w:rsidR="00FF0454" w:rsidRPr="00C6357E">
        <w:rPr>
          <w:rStyle w:val="StyleUnderline"/>
        </w:rPr>
        <w:t>White supremacist colonial capitalism</w:t>
      </w:r>
      <w:r w:rsidR="00AA204B">
        <w:rPr>
          <w:rStyle w:val="StyleUnderline"/>
        </w:rPr>
        <w:t xml:space="preserve"> </w:t>
      </w:r>
      <w:r w:rsidR="00FF0454" w:rsidRPr="00C6357E">
        <w:rPr>
          <w:rStyle w:val="StyleUnderline"/>
        </w:rPr>
        <w:t xml:space="preserve">developed through the </w:t>
      </w:r>
      <w:r w:rsidR="00FF0454" w:rsidRPr="00C6357E">
        <w:rPr>
          <w:rStyle w:val="Emphasis"/>
        </w:rPr>
        <w:t>multiple logics</w:t>
      </w:r>
      <w:r w:rsidR="00FF0454" w:rsidRPr="00C6357E">
        <w:rPr>
          <w:rStyle w:val="StyleUnderline"/>
        </w:rPr>
        <w:t xml:space="preserve"> of slavery, genocide, and orientalist wars. As such</w:t>
      </w:r>
      <w:r w:rsidR="00FF0454" w:rsidRPr="00AA204B">
        <w:rPr>
          <w:sz w:val="14"/>
        </w:rPr>
        <w:t>,</w:t>
      </w:r>
      <w:r w:rsidR="00AA204B" w:rsidRPr="00AA204B">
        <w:rPr>
          <w:sz w:val="14"/>
        </w:rPr>
        <w:t xml:space="preserve"> </w:t>
      </w:r>
      <w:r w:rsidR="00FF0454" w:rsidRPr="00AA204B">
        <w:rPr>
          <w:sz w:val="14"/>
        </w:rPr>
        <w:t xml:space="preserve">she concludes that </w:t>
      </w:r>
      <w:r w:rsidR="00FF0454" w:rsidRPr="00C6357E">
        <w:rPr>
          <w:rStyle w:val="StyleUnderline"/>
        </w:rPr>
        <w:t xml:space="preserve">anti-racism as a principle </w:t>
      </w:r>
      <w:r w:rsidR="00FF0454" w:rsidRPr="0074055F">
        <w:rPr>
          <w:rStyle w:val="Emphasis"/>
          <w:highlight w:val="cyan"/>
        </w:rPr>
        <w:t>requires</w:t>
      </w:r>
      <w:r w:rsidR="00FF0454" w:rsidRPr="00C6357E">
        <w:rPr>
          <w:rStyle w:val="Emphasis"/>
        </w:rPr>
        <w:t xml:space="preserve"> a strong </w:t>
      </w:r>
      <w:r w:rsidR="00FF0454" w:rsidRPr="0074055F">
        <w:rPr>
          <w:rStyle w:val="Emphasis"/>
          <w:highlight w:val="cyan"/>
        </w:rPr>
        <w:t>understanding</w:t>
      </w:r>
      <w:r w:rsidR="00FF0454" w:rsidRPr="00C6357E">
        <w:rPr>
          <w:rStyle w:val="Emphasis"/>
        </w:rPr>
        <w:t xml:space="preserve"> of </w:t>
      </w:r>
      <w:r w:rsidR="00FF0454" w:rsidRPr="0074055F">
        <w:rPr>
          <w:rStyle w:val="Emphasis"/>
          <w:highlight w:val="cyan"/>
        </w:rPr>
        <w:t>White</w:t>
      </w:r>
      <w:r w:rsidR="00AA204B">
        <w:rPr>
          <w:rStyle w:val="Emphasis"/>
          <w:highlight w:val="cyan"/>
        </w:rPr>
        <w:t xml:space="preserve"> </w:t>
      </w:r>
      <w:r w:rsidR="00FF0454" w:rsidRPr="0074055F">
        <w:rPr>
          <w:rStyle w:val="Emphasis"/>
          <w:highlight w:val="cyan"/>
        </w:rPr>
        <w:t>supremacy as an interlinked structure of slavery, capitalism, orientalism, and genocide</w:t>
      </w:r>
      <w:r w:rsidR="00FF0454" w:rsidRPr="00AA204B">
        <w:rPr>
          <w:sz w:val="14"/>
        </w:rPr>
        <w:t>.</w:t>
      </w:r>
      <w:r w:rsidR="00AA204B" w:rsidRPr="00AA204B">
        <w:rPr>
          <w:sz w:val="14"/>
        </w:rPr>
        <w:t xml:space="preserve"> </w:t>
      </w:r>
      <w:r w:rsidR="00FF0454" w:rsidRPr="00AA204B">
        <w:rPr>
          <w:sz w:val="14"/>
        </w:rPr>
        <w:t>While colonized subjects are certainly not ‘commonly oppressed’, it is important to</w:t>
      </w:r>
      <w:r w:rsidR="00AA204B" w:rsidRPr="00AA204B">
        <w:rPr>
          <w:sz w:val="14"/>
        </w:rPr>
        <w:t xml:space="preserve"> </w:t>
      </w:r>
      <w:r w:rsidR="00FF0454" w:rsidRPr="00AA204B">
        <w:rPr>
          <w:sz w:val="14"/>
        </w:rPr>
        <w:t>know that various modes and logics of their oppression ‘ … intersect and inform each</w:t>
      </w:r>
      <w:r w:rsidR="00AA204B" w:rsidRPr="00AA204B">
        <w:rPr>
          <w:sz w:val="14"/>
        </w:rPr>
        <w:t xml:space="preserve"> </w:t>
      </w:r>
      <w:r w:rsidR="00FF0454" w:rsidRPr="00AA204B">
        <w:rPr>
          <w:sz w:val="14"/>
        </w:rPr>
        <w:t xml:space="preserve">other … ’ (Smith, 2010). </w:t>
      </w:r>
      <w:r w:rsidR="00FF0454" w:rsidRPr="0074055F">
        <w:rPr>
          <w:rStyle w:val="StyleUnderline"/>
        </w:rPr>
        <w:t>For example, different modes of colonial oppression were mobilized</w:t>
      </w:r>
      <w:r w:rsidR="00AA204B">
        <w:rPr>
          <w:rStyle w:val="StyleUnderline"/>
        </w:rPr>
        <w:t xml:space="preserve"> </w:t>
      </w:r>
      <w:r w:rsidR="00FF0454" w:rsidRPr="0074055F">
        <w:rPr>
          <w:rStyle w:val="StyleUnderline"/>
        </w:rPr>
        <w:t>to ensure what Day</w:t>
      </w:r>
      <w:r w:rsidR="00FF0454" w:rsidRPr="00AA204B">
        <w:rPr>
          <w:sz w:val="14"/>
        </w:rPr>
        <w:t xml:space="preserve"> (2016, p. 31) </w:t>
      </w:r>
      <w:r w:rsidR="00FF0454" w:rsidRPr="0074055F">
        <w:rPr>
          <w:rStyle w:val="StyleUnderline"/>
        </w:rPr>
        <w:t>calls the settler colonial objective of ‘expand[ing]</w:t>
      </w:r>
      <w:r w:rsidR="00AA204B">
        <w:rPr>
          <w:rStyle w:val="StyleUnderline"/>
        </w:rPr>
        <w:t xml:space="preserve"> </w:t>
      </w:r>
      <w:r w:rsidR="00FF0454" w:rsidRPr="0074055F">
        <w:rPr>
          <w:rStyle w:val="StyleUnderline"/>
        </w:rPr>
        <w:t>white property,’ in this instance, by ‘[m]ixing alien labour with Indigenous land’.</w:t>
      </w:r>
      <w:r w:rsidR="00AA204B">
        <w:rPr>
          <w:rStyle w:val="StyleUnderline"/>
        </w:rPr>
        <w:t xml:space="preserve"> </w:t>
      </w:r>
      <w:r w:rsidR="00FF0454" w:rsidRPr="0074055F">
        <w:rPr>
          <w:rStyle w:val="StyleUnderline"/>
        </w:rPr>
        <w:t>These differential strategies for the domination of immigrant and Indigenous subjects</w:t>
      </w:r>
      <w:r w:rsidR="00AA204B">
        <w:rPr>
          <w:rStyle w:val="StyleUnderline"/>
        </w:rPr>
        <w:t xml:space="preserve"> </w:t>
      </w:r>
      <w:r w:rsidR="00FF0454" w:rsidRPr="0074055F">
        <w:rPr>
          <w:rStyle w:val="StyleUnderline"/>
        </w:rPr>
        <w:t>continue to manifest in our current political moment</w:t>
      </w:r>
      <w:r w:rsidR="00FF0454" w:rsidRPr="00AA204B">
        <w:rPr>
          <w:sz w:val="14"/>
        </w:rPr>
        <w:t>. In Migration borders freedom, a</w:t>
      </w:r>
      <w:r w:rsidR="00AA204B" w:rsidRPr="00AA204B">
        <w:rPr>
          <w:sz w:val="14"/>
        </w:rPr>
        <w:t xml:space="preserve"> </w:t>
      </w:r>
      <w:r w:rsidR="00FF0454" w:rsidRPr="00AA204B">
        <w:rPr>
          <w:sz w:val="14"/>
        </w:rPr>
        <w:t>monograph on the politics of border control, Geographer Harald Bauder (2016, p. 4) discusses</w:t>
      </w:r>
      <w:r w:rsidR="00AA204B" w:rsidRPr="00AA204B">
        <w:rPr>
          <w:sz w:val="14"/>
        </w:rPr>
        <w:t xml:space="preserve"> </w:t>
      </w:r>
      <w:r w:rsidR="00FF0454" w:rsidRPr="004C5342">
        <w:rPr>
          <w:rStyle w:val="StyleUnderline"/>
        </w:rPr>
        <w:t>current migratory movements</w:t>
      </w:r>
      <w:r w:rsidR="00FF0454" w:rsidRPr="00AA204B">
        <w:rPr>
          <w:sz w:val="14"/>
        </w:rPr>
        <w:t xml:space="preserve"> as </w:t>
      </w:r>
      <w:r w:rsidR="00FF0454" w:rsidRPr="004C5342">
        <w:rPr>
          <w:rStyle w:val="StyleUnderline"/>
        </w:rPr>
        <w:t>ranging from the widely documented escape</w:t>
      </w:r>
      <w:r w:rsidR="00AA204B">
        <w:rPr>
          <w:rStyle w:val="StyleUnderline"/>
        </w:rPr>
        <w:t xml:space="preserve"> </w:t>
      </w:r>
      <w:r w:rsidR="00FF0454" w:rsidRPr="004C5342">
        <w:rPr>
          <w:rStyle w:val="StyleUnderline"/>
        </w:rPr>
        <w:t>from war and hunger, ‘to be with loved ones’, transportation and communicative technologies,</w:t>
      </w:r>
      <w:r w:rsidR="00AA204B">
        <w:rPr>
          <w:rStyle w:val="StyleUnderline"/>
        </w:rPr>
        <w:t xml:space="preserve"> </w:t>
      </w:r>
      <w:r w:rsidR="00FF0454" w:rsidRPr="004C5342">
        <w:rPr>
          <w:rStyle w:val="StyleUnderline"/>
        </w:rPr>
        <w:t>and political developments like the fall of the iron curtain, the Arab Spring etc., to</w:t>
      </w:r>
      <w:r w:rsidR="00AA204B">
        <w:rPr>
          <w:rStyle w:val="StyleUnderline"/>
        </w:rPr>
        <w:t xml:space="preserve"> </w:t>
      </w:r>
      <w:r w:rsidR="00FF0454" w:rsidRPr="004C5342">
        <w:rPr>
          <w:rStyle w:val="StyleUnderline"/>
        </w:rPr>
        <w:t>the more insidious and less visible integration of national economies and ‘corresponding</w:t>
      </w:r>
      <w:r w:rsidR="00AA204B">
        <w:rPr>
          <w:rStyle w:val="StyleUnderline"/>
        </w:rPr>
        <w:t xml:space="preserve"> </w:t>
      </w:r>
      <w:r w:rsidR="00FF0454" w:rsidRPr="004C5342">
        <w:rPr>
          <w:rStyle w:val="StyleUnderline"/>
        </w:rPr>
        <w:t>growing political interdependency of countries’</w:t>
      </w:r>
      <w:r w:rsidR="00FF0454" w:rsidRPr="00AA204B">
        <w:rPr>
          <w:sz w:val="14"/>
        </w:rPr>
        <w:t>. An explosive growth in the global</w:t>
      </w:r>
      <w:r w:rsidR="00AA204B" w:rsidRPr="00AA204B">
        <w:rPr>
          <w:sz w:val="14"/>
        </w:rPr>
        <w:t xml:space="preserve"> </w:t>
      </w:r>
      <w:r w:rsidR="00FF0454" w:rsidRPr="00AA204B">
        <w:rPr>
          <w:sz w:val="14"/>
        </w:rPr>
        <w:t>working class over the last 30 years (a rough estimate is from 1.5 to 3 billion), largely</w:t>
      </w:r>
      <w:r w:rsidR="00AA204B" w:rsidRPr="00AA204B">
        <w:rPr>
          <w:sz w:val="14"/>
        </w:rPr>
        <w:t xml:space="preserve"> </w:t>
      </w:r>
      <w:r w:rsidR="00FF0454" w:rsidRPr="00AA204B">
        <w:rPr>
          <w:sz w:val="14"/>
        </w:rPr>
        <w:t xml:space="preserve">due to the </w:t>
      </w:r>
      <w:r w:rsidR="00FF0454" w:rsidRPr="004C5342">
        <w:rPr>
          <w:rStyle w:val="StyleUnderline"/>
        </w:rPr>
        <w:t>‘accelerated dispossession’ through land and water grabs, mining and exploration,</w:t>
      </w:r>
      <w:r w:rsidR="00AA204B">
        <w:rPr>
          <w:rStyle w:val="StyleUnderline"/>
        </w:rPr>
        <w:t xml:space="preserve"> </w:t>
      </w:r>
      <w:r w:rsidR="00FF0454" w:rsidRPr="004C5342">
        <w:rPr>
          <w:rStyle w:val="StyleUnderline"/>
        </w:rPr>
        <w:t>war, and even exploitation of natural disasters by nation states is also ‘at the heart of</w:t>
      </w:r>
      <w:r w:rsidR="00AA204B">
        <w:rPr>
          <w:rStyle w:val="StyleUnderline"/>
        </w:rPr>
        <w:t xml:space="preserve"> </w:t>
      </w:r>
      <w:r w:rsidR="00FF0454" w:rsidRPr="004C5342">
        <w:rPr>
          <w:rStyle w:val="StyleUnderline"/>
        </w:rPr>
        <w:t>capitalist law of population’ to create the contemporary reserve army of labour</w:t>
      </w:r>
      <w:r w:rsidR="00FF0454" w:rsidRPr="00AA204B">
        <w:rPr>
          <w:sz w:val="14"/>
        </w:rPr>
        <w:t xml:space="preserve"> (McNally,</w:t>
      </w:r>
      <w:r w:rsidR="00AA204B" w:rsidRPr="00AA204B">
        <w:rPr>
          <w:sz w:val="14"/>
        </w:rPr>
        <w:t xml:space="preserve"> </w:t>
      </w:r>
      <w:r w:rsidR="00FF0454" w:rsidRPr="00AA204B">
        <w:rPr>
          <w:sz w:val="14"/>
        </w:rPr>
        <w:t xml:space="preserve">2013). </w:t>
      </w:r>
      <w:r w:rsidR="00FF0454" w:rsidRPr="004C5342">
        <w:rPr>
          <w:rStyle w:val="StyleUnderline"/>
        </w:rPr>
        <w:t xml:space="preserve">Locally, </w:t>
      </w:r>
      <w:r w:rsidR="00FF0454" w:rsidRPr="0081146A">
        <w:rPr>
          <w:rStyle w:val="StyleUnderline"/>
          <w:highlight w:val="cyan"/>
        </w:rPr>
        <w:t>aggressive importation of</w:t>
      </w:r>
      <w:r w:rsidR="00FF0454" w:rsidRPr="004C5342">
        <w:rPr>
          <w:rStyle w:val="StyleUnderline"/>
        </w:rPr>
        <w:t xml:space="preserve"> this largely postcolonial </w:t>
      </w:r>
      <w:r w:rsidR="00FF0454" w:rsidRPr="0081146A">
        <w:rPr>
          <w:rStyle w:val="StyleUnderline"/>
          <w:highlight w:val="cyan"/>
        </w:rPr>
        <w:t>labour</w:t>
      </w:r>
      <w:r w:rsidR="00FF0454" w:rsidRPr="004C5342">
        <w:rPr>
          <w:rStyle w:val="StyleUnderline"/>
        </w:rPr>
        <w:t xml:space="preserve"> force</w:t>
      </w:r>
      <w:r w:rsidR="00FF0454" w:rsidRPr="00AA204B">
        <w:rPr>
          <w:sz w:val="14"/>
        </w:rPr>
        <w:t xml:space="preserve"> (actively</w:t>
      </w:r>
      <w:r w:rsidR="00AA204B" w:rsidRPr="00AA204B">
        <w:rPr>
          <w:sz w:val="14"/>
        </w:rPr>
        <w:t xml:space="preserve"> </w:t>
      </w:r>
      <w:r w:rsidR="00FF0454" w:rsidRPr="00AA204B">
        <w:rPr>
          <w:sz w:val="14"/>
        </w:rPr>
        <w:t xml:space="preserve">practised by the Canadian state, for example) </w:t>
      </w:r>
      <w:r w:rsidR="00FF0454" w:rsidRPr="004C5342">
        <w:rPr>
          <w:rStyle w:val="StyleUnderline"/>
        </w:rPr>
        <w:t xml:space="preserve">to be </w:t>
      </w:r>
      <w:r w:rsidR="00FF0454" w:rsidRPr="0081146A">
        <w:rPr>
          <w:rStyle w:val="StyleUnderline"/>
          <w:highlight w:val="cyan"/>
        </w:rPr>
        <w:t>subsequently exploited and devalued</w:t>
      </w:r>
      <w:r w:rsidR="00AA204B" w:rsidRPr="0081146A">
        <w:rPr>
          <w:rStyle w:val="StyleUnderline"/>
          <w:highlight w:val="cyan"/>
        </w:rPr>
        <w:t xml:space="preserve"> </w:t>
      </w:r>
      <w:r w:rsidR="00FF0454" w:rsidRPr="0081146A">
        <w:rPr>
          <w:rStyle w:val="StyleUnderline"/>
          <w:highlight w:val="cyan"/>
        </w:rPr>
        <w:t>is how the state</w:t>
      </w:r>
      <w:r w:rsidR="00FF0454" w:rsidRPr="004C5342">
        <w:rPr>
          <w:rStyle w:val="StyleUnderline"/>
        </w:rPr>
        <w:t xml:space="preserve"> continues to </w:t>
      </w:r>
      <w:r w:rsidR="00FF0454" w:rsidRPr="0081146A">
        <w:rPr>
          <w:rStyle w:val="StyleUnderline"/>
          <w:highlight w:val="cyan"/>
        </w:rPr>
        <w:t xml:space="preserve">enact </w:t>
      </w:r>
      <w:r w:rsidR="00FF0454" w:rsidRPr="0081146A">
        <w:rPr>
          <w:rStyle w:val="Emphasis"/>
          <w:highlight w:val="cyan"/>
        </w:rPr>
        <w:t>racialized precarity</w:t>
      </w:r>
      <w:r w:rsidR="00FF0454" w:rsidRPr="00AA204B">
        <w:rPr>
          <w:sz w:val="14"/>
        </w:rPr>
        <w:t>.12</w:t>
      </w:r>
      <w:r w:rsidR="00AA204B" w:rsidRPr="00AA204B">
        <w:rPr>
          <w:sz w:val="14"/>
        </w:rPr>
        <w:t xml:space="preserve"> </w:t>
      </w:r>
      <w:r w:rsidR="00FF0454" w:rsidRPr="00AA204B">
        <w:rPr>
          <w:sz w:val="14"/>
        </w:rPr>
        <w:t>As well, there is ongoing cultural and economic decimation of Indigenous people, painfully</w:t>
      </w:r>
      <w:r w:rsidR="00AA204B" w:rsidRPr="00AA204B">
        <w:rPr>
          <w:sz w:val="14"/>
        </w:rPr>
        <w:t xml:space="preserve"> </w:t>
      </w:r>
      <w:r w:rsidR="00FF0454" w:rsidRPr="00AA204B">
        <w:rPr>
          <w:sz w:val="14"/>
        </w:rPr>
        <w:t>manifest in their disproportionately high representation in the criminal justice and the</w:t>
      </w:r>
      <w:r w:rsidR="00AA204B" w:rsidRPr="00AA204B">
        <w:rPr>
          <w:sz w:val="14"/>
        </w:rPr>
        <w:t xml:space="preserve"> </w:t>
      </w:r>
      <w:r w:rsidR="00FF0454" w:rsidRPr="00AA204B">
        <w:rPr>
          <w:sz w:val="14"/>
        </w:rPr>
        <w:t>child welfare systems and lack of representation in echelons of power, decision-making,</w:t>
      </w:r>
      <w:r w:rsidR="00AA204B" w:rsidRPr="00AA204B">
        <w:rPr>
          <w:sz w:val="14"/>
        </w:rPr>
        <w:t xml:space="preserve"> </w:t>
      </w:r>
      <w:r w:rsidR="00FF0454" w:rsidRPr="00AA204B">
        <w:rPr>
          <w:sz w:val="14"/>
        </w:rPr>
        <w:t>and privilege. As I write this essay, yet another Indigenous youth in the province of Saskatchewan</w:t>
      </w:r>
      <w:r w:rsidR="00AA204B" w:rsidRPr="00AA204B">
        <w:rPr>
          <w:sz w:val="14"/>
        </w:rPr>
        <w:t xml:space="preserve"> </w:t>
      </w:r>
      <w:r w:rsidR="00FF0454" w:rsidRPr="00AA204B">
        <w:rPr>
          <w:sz w:val="14"/>
        </w:rPr>
        <w:t>in Canada, Colten Boushie, has been shot to death for trespassing into the</w:t>
      </w:r>
      <w:r w:rsidR="00AA204B" w:rsidRPr="00AA204B">
        <w:rPr>
          <w:sz w:val="14"/>
        </w:rPr>
        <w:t xml:space="preserve"> </w:t>
      </w:r>
      <w:r w:rsidR="00FF0454" w:rsidRPr="00AA204B">
        <w:rPr>
          <w:sz w:val="14"/>
        </w:rPr>
        <w:t>farm owned by Gerald Stanley, a White farmer who was acquitted of all charges and</w:t>
      </w:r>
      <w:r w:rsidR="00AA204B" w:rsidRPr="00AA204B">
        <w:rPr>
          <w:sz w:val="14"/>
        </w:rPr>
        <w:t xml:space="preserve"> </w:t>
      </w:r>
      <w:r w:rsidR="00FF0454" w:rsidRPr="00AA204B">
        <w:rPr>
          <w:sz w:val="14"/>
        </w:rPr>
        <w:t>walked free. Hundreds of Indigenous women and girls remain missing while a long</w:t>
      </w:r>
      <w:r w:rsidR="00AA204B" w:rsidRPr="00AA204B">
        <w:rPr>
          <w:sz w:val="14"/>
        </w:rPr>
        <w:t xml:space="preserve"> </w:t>
      </w:r>
      <w:r w:rsidR="00FF0454" w:rsidRPr="00AA204B">
        <w:rPr>
          <w:sz w:val="14"/>
        </w:rPr>
        <w:t>overdue public inquiry is mired in a bureaucratic quagmire. There have been much ceremonious</w:t>
      </w:r>
      <w:r w:rsidR="00AA204B" w:rsidRPr="00AA204B">
        <w:rPr>
          <w:sz w:val="14"/>
        </w:rPr>
        <w:t xml:space="preserve"> </w:t>
      </w:r>
      <w:r w:rsidR="00FF0454" w:rsidRPr="00AA204B">
        <w:rPr>
          <w:sz w:val="14"/>
        </w:rPr>
        <w:t>declarations and pledges on the part of the Canadian state to follow-up on the</w:t>
      </w:r>
      <w:r w:rsidR="00AA204B" w:rsidRPr="00AA204B">
        <w:rPr>
          <w:sz w:val="14"/>
        </w:rPr>
        <w:t xml:space="preserve"> </w:t>
      </w:r>
      <w:r w:rsidR="00FF0454" w:rsidRPr="00AA204B">
        <w:rPr>
          <w:sz w:val="14"/>
        </w:rPr>
        <w:t>series of recommendations made by the Truth and Reconciliation (TRC) of Canada (TRC,</w:t>
      </w:r>
      <w:r w:rsidR="00AA204B" w:rsidRPr="00AA204B">
        <w:rPr>
          <w:sz w:val="14"/>
        </w:rPr>
        <w:t xml:space="preserve"> </w:t>
      </w:r>
      <w:r w:rsidR="00FF0454" w:rsidRPr="00AA204B">
        <w:rPr>
          <w:sz w:val="14"/>
        </w:rPr>
        <w:t>2015) to stop and redress the structural violence of the Canadian state against Indigenous</w:t>
      </w:r>
      <w:r w:rsidR="00AA204B" w:rsidRPr="00AA204B">
        <w:rPr>
          <w:sz w:val="14"/>
        </w:rPr>
        <w:t xml:space="preserve"> </w:t>
      </w:r>
      <w:r w:rsidR="00FF0454" w:rsidRPr="00AA204B">
        <w:rPr>
          <w:sz w:val="14"/>
        </w:rPr>
        <w:t>families via its residential school policies, and current child protection, criminal justice, and</w:t>
      </w:r>
      <w:r w:rsidR="00AA204B" w:rsidRPr="00AA204B">
        <w:rPr>
          <w:sz w:val="14"/>
        </w:rPr>
        <w:t xml:space="preserve"> </w:t>
      </w:r>
      <w:r w:rsidR="00FF0454" w:rsidRPr="00AA204B">
        <w:rPr>
          <w:sz w:val="14"/>
        </w:rPr>
        <w:t>higher education systems. Indeed, the Canadian state has started carrying out the relevant</w:t>
      </w:r>
      <w:r w:rsidR="00AA204B" w:rsidRPr="00AA204B">
        <w:rPr>
          <w:sz w:val="14"/>
        </w:rPr>
        <w:t xml:space="preserve"> </w:t>
      </w:r>
      <w:r w:rsidR="00FF0454" w:rsidRPr="00AA204B">
        <w:rPr>
          <w:sz w:val="14"/>
        </w:rPr>
        <w:t>recommendations of the TRC, and yet it is doing so in ways that Dene political scientist</w:t>
      </w:r>
      <w:r w:rsidR="00AA204B" w:rsidRPr="00AA204B">
        <w:rPr>
          <w:sz w:val="14"/>
        </w:rPr>
        <w:t xml:space="preserve"> </w:t>
      </w:r>
      <w:r w:rsidR="00FF0454" w:rsidRPr="00AA204B">
        <w:rPr>
          <w:sz w:val="14"/>
        </w:rPr>
        <w:t>Coulthard (2013) has critiqued as ‘scraps of recognition’. Coulthard (2016) cautions, ‘a</w:t>
      </w:r>
      <w:r w:rsidR="00AA204B" w:rsidRPr="00AA204B">
        <w:rPr>
          <w:sz w:val="14"/>
        </w:rPr>
        <w:t xml:space="preserve"> </w:t>
      </w:r>
      <w:r w:rsidR="00FF0454" w:rsidRPr="00AA204B">
        <w:rPr>
          <w:sz w:val="14"/>
        </w:rPr>
        <w:t>blockage to the principle of relentless accumulation’ or a change to ‘the business as</w:t>
      </w:r>
      <w:r w:rsidR="00AA204B" w:rsidRPr="00AA204B">
        <w:rPr>
          <w:sz w:val="14"/>
        </w:rPr>
        <w:t xml:space="preserve"> </w:t>
      </w:r>
      <w:r w:rsidR="00FF0454" w:rsidRPr="00AA204B">
        <w:rPr>
          <w:sz w:val="14"/>
        </w:rPr>
        <w:t>usual’ necessary for reconciliation is nowhere to be seen.13 Instead, recognition and reconciliation</w:t>
      </w:r>
      <w:r w:rsidR="00AA204B" w:rsidRPr="00AA204B">
        <w:rPr>
          <w:sz w:val="14"/>
        </w:rPr>
        <w:t xml:space="preserve"> </w:t>
      </w:r>
      <w:r w:rsidR="00FF0454" w:rsidRPr="00AA204B">
        <w:rPr>
          <w:sz w:val="14"/>
        </w:rPr>
        <w:t>mask ‘a new logic of dispossession’ (see also Walia, 2015, Interview with Glen</w:t>
      </w:r>
      <w:r w:rsidR="00AA204B" w:rsidRPr="00AA204B">
        <w:rPr>
          <w:sz w:val="14"/>
        </w:rPr>
        <w:t xml:space="preserve"> </w:t>
      </w:r>
      <w:r w:rsidR="00FF0454" w:rsidRPr="00AA204B">
        <w:rPr>
          <w:sz w:val="14"/>
        </w:rPr>
        <w:t>Coulthard). Further, we neglect at our own peril that record high numbers of immigrants</w:t>
      </w:r>
      <w:r w:rsidR="00AA204B" w:rsidRPr="00AA204B">
        <w:rPr>
          <w:sz w:val="14"/>
        </w:rPr>
        <w:t xml:space="preserve"> </w:t>
      </w:r>
      <w:r w:rsidR="00FF0454" w:rsidRPr="00AA204B">
        <w:rPr>
          <w:sz w:val="14"/>
        </w:rPr>
        <w:t>continue to be recruited by Canada via an increasingly pro-corporation selection model</w:t>
      </w:r>
      <w:r w:rsidR="00AA204B" w:rsidRPr="00AA204B">
        <w:rPr>
          <w:sz w:val="14"/>
        </w:rPr>
        <w:t xml:space="preserve"> </w:t>
      </w:r>
      <w:r w:rsidR="00FF0454" w:rsidRPr="00AA204B">
        <w:rPr>
          <w:sz w:val="14"/>
        </w:rPr>
        <w:t>(Keung, 2017). As well, while the universities are involved in actively Indigenizing the curricula,14</w:t>
      </w:r>
      <w:r w:rsidR="00AA204B" w:rsidRPr="00AA204B">
        <w:rPr>
          <w:sz w:val="14"/>
        </w:rPr>
        <w:t xml:space="preserve"> </w:t>
      </w:r>
      <w:r w:rsidR="00FF0454" w:rsidRPr="00AA204B">
        <w:rPr>
          <w:sz w:val="14"/>
        </w:rPr>
        <w:t>many (if not all) are also aggressively recruiting international students as part of a</w:t>
      </w:r>
      <w:r w:rsidR="00AA204B" w:rsidRPr="00AA204B">
        <w:rPr>
          <w:sz w:val="14"/>
        </w:rPr>
        <w:t xml:space="preserve"> </w:t>
      </w:r>
      <w:r w:rsidR="00FF0454" w:rsidRPr="00AA204B">
        <w:rPr>
          <w:sz w:val="14"/>
        </w:rPr>
        <w:t>nation-wide higher education internationalization plan.15 These are but some explicit</w:t>
      </w:r>
      <w:r w:rsidR="00AA204B" w:rsidRPr="00AA204B">
        <w:rPr>
          <w:sz w:val="14"/>
        </w:rPr>
        <w:t xml:space="preserve"> </w:t>
      </w:r>
      <w:r w:rsidR="00FF0454" w:rsidRPr="00AA204B">
        <w:rPr>
          <w:sz w:val="14"/>
        </w:rPr>
        <w:t>manifestations of a mode of governance that continues unabated even as I am writing</w:t>
      </w:r>
      <w:r w:rsidR="00AA204B" w:rsidRPr="00AA204B">
        <w:rPr>
          <w:sz w:val="14"/>
        </w:rPr>
        <w:t xml:space="preserve"> </w:t>
      </w:r>
      <w:r w:rsidR="00FF0454" w:rsidRPr="00AA204B">
        <w:rPr>
          <w:sz w:val="14"/>
        </w:rPr>
        <w:t>about it.</w:t>
      </w:r>
      <w:r w:rsidR="00AA204B" w:rsidRPr="00AA204B">
        <w:rPr>
          <w:sz w:val="14"/>
        </w:rPr>
        <w:t xml:space="preserve"> </w:t>
      </w:r>
      <w:r w:rsidR="00FF0454" w:rsidRPr="000A3FF0">
        <w:rPr>
          <w:sz w:val="14"/>
          <w:szCs w:val="14"/>
        </w:rPr>
        <w:t>What is the value of focusing on the more manifest inter-subjective relations and social</w:t>
      </w:r>
      <w:r w:rsidR="00AA204B" w:rsidRPr="000A3FF0">
        <w:rPr>
          <w:sz w:val="14"/>
          <w:szCs w:val="14"/>
        </w:rPr>
        <w:t xml:space="preserve"> </w:t>
      </w:r>
      <w:r w:rsidR="00FF0454" w:rsidRPr="000A3FF0">
        <w:rPr>
          <w:sz w:val="14"/>
          <w:szCs w:val="14"/>
        </w:rPr>
        <w:t>hierarchies between variously colonized subjects when some of these deeper structural</w:t>
      </w:r>
      <w:r w:rsidR="00AA204B" w:rsidRPr="000A3FF0">
        <w:rPr>
          <w:sz w:val="14"/>
          <w:szCs w:val="14"/>
        </w:rPr>
        <w:t xml:space="preserve"> </w:t>
      </w:r>
      <w:r w:rsidR="00FF0454" w:rsidRPr="000A3FF0">
        <w:rPr>
          <w:sz w:val="14"/>
          <w:szCs w:val="14"/>
        </w:rPr>
        <w:t>complexities and contradictions continue to animate the political economy of the</w:t>
      </w:r>
      <w:r w:rsidR="00AA204B" w:rsidRPr="000A3FF0">
        <w:rPr>
          <w:sz w:val="14"/>
          <w:szCs w:val="14"/>
        </w:rPr>
        <w:t xml:space="preserve"> </w:t>
      </w:r>
      <w:r w:rsidR="00FF0454" w:rsidRPr="000A3FF0">
        <w:rPr>
          <w:sz w:val="14"/>
          <w:szCs w:val="14"/>
        </w:rPr>
        <w:t>settler society?16 As immigrants fight their marginalization, atomization, and precarity</w:t>
      </w:r>
      <w:r w:rsidR="00AA204B" w:rsidRPr="000A3FF0">
        <w:rPr>
          <w:sz w:val="14"/>
          <w:szCs w:val="14"/>
        </w:rPr>
        <w:t xml:space="preserve"> </w:t>
      </w:r>
      <w:r w:rsidR="00FF0454" w:rsidRPr="000A3FF0">
        <w:rPr>
          <w:sz w:val="14"/>
          <w:szCs w:val="14"/>
        </w:rPr>
        <w:t>by trying to secure their future by engaging in the structures of the very state, they end</w:t>
      </w:r>
      <w:r w:rsidR="00AA204B" w:rsidRPr="000A3FF0">
        <w:rPr>
          <w:sz w:val="14"/>
          <w:szCs w:val="14"/>
        </w:rPr>
        <w:t xml:space="preserve"> </w:t>
      </w:r>
      <w:r w:rsidR="00FF0454" w:rsidRPr="000A3FF0">
        <w:rPr>
          <w:sz w:val="14"/>
          <w:szCs w:val="14"/>
        </w:rPr>
        <w:t>up strengthening the project of settlement. As Saranillio (2013) writes in his defense of</w:t>
      </w:r>
      <w:r w:rsidR="00AA204B" w:rsidRPr="000A3FF0">
        <w:rPr>
          <w:sz w:val="14"/>
          <w:szCs w:val="14"/>
        </w:rPr>
        <w:t xml:space="preserve"> </w:t>
      </w:r>
      <w:r w:rsidR="00FF0454" w:rsidRPr="000A3FF0">
        <w:rPr>
          <w:sz w:val="14"/>
          <w:szCs w:val="14"/>
        </w:rPr>
        <w:t xml:space="preserve">the conceptual category of Asian settler </w:t>
      </w:r>
      <w:r w:rsidR="00FF0454" w:rsidRPr="00AA204B">
        <w:rPr>
          <w:sz w:val="14"/>
        </w:rPr>
        <w:t>colonialism:</w:t>
      </w:r>
      <w:r w:rsidR="00AA204B" w:rsidRPr="00AA204B">
        <w:rPr>
          <w:sz w:val="14"/>
        </w:rPr>
        <w:t xml:space="preserve"> </w:t>
      </w:r>
      <w:r w:rsidR="00FF0454" w:rsidRPr="0083385A">
        <w:rPr>
          <w:rStyle w:val="StyleUnderline"/>
        </w:rPr>
        <w:t>While migration in and of itself does not equate to colonialism, migration to a settler colonial</w:t>
      </w:r>
      <w:r w:rsidR="00AA204B">
        <w:rPr>
          <w:rStyle w:val="StyleUnderline"/>
        </w:rPr>
        <w:t xml:space="preserve"> </w:t>
      </w:r>
      <w:r w:rsidR="00FF0454" w:rsidRPr="0083385A">
        <w:rPr>
          <w:rStyle w:val="StyleUnderline"/>
        </w:rPr>
        <w:t>space, where Native land and resources are under political, ecological, and spiritual contestation,</w:t>
      </w:r>
      <w:r w:rsidR="00AA204B">
        <w:rPr>
          <w:rStyle w:val="StyleUnderline"/>
        </w:rPr>
        <w:t xml:space="preserve"> </w:t>
      </w:r>
      <w:r w:rsidR="00FF0454" w:rsidRPr="0083385A">
        <w:rPr>
          <w:rStyle w:val="StyleUnderline"/>
        </w:rPr>
        <w:t>means the political agency of immigrant communities can bolster a colonial system</w:t>
      </w:r>
      <w:r w:rsidR="00AA204B">
        <w:rPr>
          <w:rStyle w:val="StyleUnderline"/>
        </w:rPr>
        <w:t xml:space="preserve"> </w:t>
      </w:r>
      <w:r w:rsidR="00FF0454" w:rsidRPr="0083385A">
        <w:rPr>
          <w:rStyle w:val="StyleUnderline"/>
        </w:rPr>
        <w:t>initiated by White settlers. This is particularly so since the avenues laid out for success and</w:t>
      </w:r>
      <w:r w:rsidR="00AA204B">
        <w:rPr>
          <w:rStyle w:val="StyleUnderline"/>
        </w:rPr>
        <w:t xml:space="preserve"> </w:t>
      </w:r>
      <w:r w:rsidR="00FF0454" w:rsidRPr="0083385A">
        <w:rPr>
          <w:rStyle w:val="StyleUnderline"/>
        </w:rPr>
        <w:t>empowerment are paved over native lands and sovereignty</w:t>
      </w:r>
      <w:r w:rsidR="00FF0454" w:rsidRPr="00AA204B">
        <w:rPr>
          <w:sz w:val="14"/>
        </w:rPr>
        <w:t>. (Saranillio, 2013, p. 286)17</w:t>
      </w:r>
      <w:r w:rsidR="00AA204B" w:rsidRPr="00AA204B">
        <w:rPr>
          <w:sz w:val="14"/>
        </w:rPr>
        <w:t xml:space="preserve"> </w:t>
      </w:r>
      <w:r w:rsidR="00FF0454" w:rsidRPr="00AA204B">
        <w:rPr>
          <w:sz w:val="14"/>
        </w:rPr>
        <w:t>In a similar vein, Historian of Icelandic migration in Canada Laurie Bertram (in Stanley et al.,</w:t>
      </w:r>
      <w:r w:rsidR="00AA204B" w:rsidRPr="00AA204B">
        <w:rPr>
          <w:sz w:val="14"/>
        </w:rPr>
        <w:t xml:space="preserve"> </w:t>
      </w:r>
      <w:r w:rsidR="00FF0454" w:rsidRPr="00AA204B">
        <w:rPr>
          <w:sz w:val="14"/>
        </w:rPr>
        <w:t>2014) writes: ‘The very process of becoming a good, successful, moral, and respectable</w:t>
      </w:r>
      <w:r w:rsidR="00AA204B" w:rsidRPr="00AA204B">
        <w:rPr>
          <w:sz w:val="14"/>
        </w:rPr>
        <w:t xml:space="preserve"> </w:t>
      </w:r>
      <w:r w:rsidR="00FF0454" w:rsidRPr="00AA204B">
        <w:rPr>
          <w:sz w:val="14"/>
        </w:rPr>
        <w:t>citizen with access to the resources of the state transforms newcomers into colonialists.’</w:t>
      </w:r>
      <w:r w:rsidR="00AA204B" w:rsidRPr="00AA204B">
        <w:rPr>
          <w:sz w:val="14"/>
        </w:rPr>
        <w:t xml:space="preserve"> </w:t>
      </w:r>
      <w:r w:rsidR="00FF0454" w:rsidRPr="00AA204B">
        <w:rPr>
          <w:sz w:val="14"/>
        </w:rPr>
        <w:t>18</w:t>
      </w:r>
      <w:r w:rsidR="00AA204B" w:rsidRPr="00AA204B">
        <w:rPr>
          <w:sz w:val="14"/>
        </w:rPr>
        <w:t xml:space="preserve"> </w:t>
      </w:r>
      <w:r w:rsidR="00FF0454" w:rsidRPr="00643054">
        <w:rPr>
          <w:rStyle w:val="StyleUnderline"/>
        </w:rPr>
        <w:t>However</w:t>
      </w:r>
      <w:r w:rsidR="00FF0454" w:rsidRPr="00AA204B">
        <w:rPr>
          <w:sz w:val="14"/>
        </w:rPr>
        <w:t>, Sara Ahmed’s (2014) distinction between self-care and self-indulgence in the</w:t>
      </w:r>
      <w:r w:rsidR="00AA204B" w:rsidRPr="00AA204B">
        <w:rPr>
          <w:sz w:val="14"/>
        </w:rPr>
        <w:t xml:space="preserve"> </w:t>
      </w:r>
      <w:r w:rsidR="00FF0454" w:rsidRPr="00AA204B">
        <w:rPr>
          <w:sz w:val="14"/>
        </w:rPr>
        <w:t>context of marginalized people is instructive here:</w:t>
      </w:r>
      <w:r w:rsidR="00AA204B" w:rsidRPr="00AA204B">
        <w:rPr>
          <w:sz w:val="14"/>
        </w:rPr>
        <w:t xml:space="preserve"> </w:t>
      </w:r>
      <w:r w:rsidR="00FF0454" w:rsidRPr="00AA204B">
        <w:rPr>
          <w:sz w:val="14"/>
        </w:rPr>
        <w:t>Perhaps we need to ask: who has enough resources not to have become resourceful? When</w:t>
      </w:r>
      <w:r w:rsidR="00AA204B" w:rsidRPr="00AA204B">
        <w:rPr>
          <w:sz w:val="14"/>
        </w:rPr>
        <w:t xml:space="preserve"> </w:t>
      </w:r>
      <w:r w:rsidR="00FF0454" w:rsidRPr="00AA204B">
        <w:rPr>
          <w:sz w:val="14"/>
        </w:rPr>
        <w:t>you have less resources you might have to become more resourceful. Of course: the requirement</w:t>
      </w:r>
      <w:r w:rsidR="00AA204B" w:rsidRPr="00AA204B">
        <w:rPr>
          <w:sz w:val="14"/>
        </w:rPr>
        <w:t xml:space="preserve"> </w:t>
      </w:r>
      <w:r w:rsidR="00FF0454" w:rsidRPr="00AA204B">
        <w:rPr>
          <w:sz w:val="14"/>
        </w:rPr>
        <w:t>to become more resourceful is part of the injustice of a system that distributes resources</w:t>
      </w:r>
      <w:r w:rsidR="00AA204B" w:rsidRPr="00AA204B">
        <w:rPr>
          <w:sz w:val="14"/>
        </w:rPr>
        <w:t xml:space="preserve"> </w:t>
      </w:r>
      <w:r w:rsidR="00FF0454" w:rsidRPr="00AA204B">
        <w:rPr>
          <w:sz w:val="14"/>
        </w:rPr>
        <w:t>unequally. Of course: becoming resourceful is not system changing even if it can be life changing</w:t>
      </w:r>
      <w:r w:rsidR="00AA204B" w:rsidRPr="00AA204B">
        <w:rPr>
          <w:sz w:val="14"/>
        </w:rPr>
        <w:t xml:space="preserve"> </w:t>
      </w:r>
      <w:r w:rsidR="00FF0454" w:rsidRPr="00AA204B">
        <w:rPr>
          <w:sz w:val="14"/>
        </w:rPr>
        <w:t>… Even if it’s system change we need … when the system does not change, when the</w:t>
      </w:r>
      <w:r w:rsidR="00AA204B" w:rsidRPr="00AA204B">
        <w:rPr>
          <w:sz w:val="14"/>
        </w:rPr>
        <w:t xml:space="preserve"> </w:t>
      </w:r>
      <w:r w:rsidR="00FF0454" w:rsidRPr="00AA204B">
        <w:rPr>
          <w:sz w:val="14"/>
        </w:rPr>
        <w:t>walls come up, those hardening of history into physical barriers in the present, you have to</w:t>
      </w:r>
      <w:r w:rsidR="00AA204B" w:rsidRPr="00AA204B">
        <w:rPr>
          <w:sz w:val="14"/>
        </w:rPr>
        <w:t xml:space="preserve"> </w:t>
      </w:r>
      <w:r w:rsidR="00FF0454" w:rsidRPr="00AA204B">
        <w:rPr>
          <w:sz w:val="14"/>
        </w:rPr>
        <w:t>manage; to cope. Your choices are compromised when a world is compromised.</w:t>
      </w:r>
      <w:r w:rsidR="00AA204B" w:rsidRPr="00AA204B">
        <w:rPr>
          <w:sz w:val="14"/>
        </w:rPr>
        <w:t xml:space="preserve"> </w:t>
      </w:r>
      <w:r w:rsidR="00FF0454" w:rsidRPr="00AA204B">
        <w:rPr>
          <w:sz w:val="14"/>
        </w:rPr>
        <w:t>From a purely political economic perspective as well, ‘disavowing personal accumulation’</w:t>
      </w:r>
      <w:r w:rsidR="00AA204B" w:rsidRPr="00AA204B">
        <w:rPr>
          <w:sz w:val="14"/>
        </w:rPr>
        <w:t xml:space="preserve"> </w:t>
      </w:r>
      <w:r w:rsidR="00FF0454" w:rsidRPr="00AA204B">
        <w:rPr>
          <w:sz w:val="14"/>
        </w:rPr>
        <w:t>is nearly impossible in capitalism as‘the imperatives of capitalism reward it’ (McNally, 2011,</w:t>
      </w:r>
      <w:r w:rsidR="00AA204B" w:rsidRPr="00AA204B">
        <w:rPr>
          <w:sz w:val="14"/>
        </w:rPr>
        <w:t xml:space="preserve"> </w:t>
      </w:r>
      <w:r w:rsidR="00FF0454" w:rsidRPr="00AA204B">
        <w:rPr>
          <w:sz w:val="14"/>
        </w:rPr>
        <w:t>p. 191).19 In her response to Bauder’s (2011) call to bridge the ‘parallax gap’ between immigrant</w:t>
      </w:r>
      <w:r w:rsidR="00AA204B" w:rsidRPr="00AA204B">
        <w:rPr>
          <w:sz w:val="14"/>
        </w:rPr>
        <w:t xml:space="preserve"> </w:t>
      </w:r>
      <w:r w:rsidR="00FF0454" w:rsidRPr="00AA204B">
        <w:rPr>
          <w:sz w:val="14"/>
        </w:rPr>
        <w:t>and Indigenous issues which fell within the binarism again, Sedef Arat-Koc (in</w:t>
      </w:r>
      <w:r w:rsidR="00AA204B" w:rsidRPr="00AA204B">
        <w:rPr>
          <w:sz w:val="14"/>
        </w:rPr>
        <w:t xml:space="preserve"> </w:t>
      </w:r>
      <w:r w:rsidR="00FF0454" w:rsidRPr="00AA204B">
        <w:rPr>
          <w:sz w:val="14"/>
        </w:rPr>
        <w:t>Stanley et al., 2014) touches on a similar point:</w:t>
      </w:r>
      <w:r w:rsidR="00AA204B" w:rsidRPr="00AA204B">
        <w:rPr>
          <w:sz w:val="14"/>
        </w:rPr>
        <w:t xml:space="preserve"> </w:t>
      </w:r>
      <w:r w:rsidR="00FF0454" w:rsidRPr="00643054">
        <w:rPr>
          <w:rStyle w:val="StyleUnderline"/>
        </w:rPr>
        <w:t>We need to remember that the need, the anxiety, and the desire to belong in a racist society</w:t>
      </w:r>
      <w:r w:rsidR="00AA204B">
        <w:rPr>
          <w:rStyle w:val="StyleUnderline"/>
        </w:rPr>
        <w:t xml:space="preserve"> </w:t>
      </w:r>
      <w:r w:rsidR="00FF0454" w:rsidRPr="00643054">
        <w:rPr>
          <w:rStyle w:val="StyleUnderline"/>
        </w:rPr>
        <w:t>may lead on the part of racialized immigrants to gestures of assimilation and support for dominant</w:t>
      </w:r>
      <w:r w:rsidR="00AA204B">
        <w:rPr>
          <w:rStyle w:val="StyleUnderline"/>
        </w:rPr>
        <w:t xml:space="preserve"> </w:t>
      </w:r>
      <w:r w:rsidR="00FF0454" w:rsidRPr="00643054">
        <w:rPr>
          <w:rStyle w:val="StyleUnderline"/>
        </w:rPr>
        <w:t>structures and ideologies of settler society … The play of xenophobia and xenophilia in</w:t>
      </w:r>
      <w:r w:rsidR="00AA204B">
        <w:rPr>
          <w:rStyle w:val="StyleUnderline"/>
        </w:rPr>
        <w:t xml:space="preserve"> </w:t>
      </w:r>
      <w:r w:rsidR="00FF0454" w:rsidRPr="00643054">
        <w:rPr>
          <w:rStyle w:val="StyleUnderline"/>
        </w:rPr>
        <w:t>nationalist discourses may, through the anxiety it produces, often ensure conformity into the</w:t>
      </w:r>
      <w:r w:rsidR="00AA204B">
        <w:rPr>
          <w:rStyle w:val="StyleUnderline"/>
        </w:rPr>
        <w:t xml:space="preserve"> </w:t>
      </w:r>
      <w:r w:rsidR="00FF0454" w:rsidRPr="00643054">
        <w:rPr>
          <w:rStyle w:val="StyleUnderline"/>
        </w:rPr>
        <w:t>dominant order on the part of immigrants.</w:t>
      </w:r>
      <w:r w:rsidR="00AA204B">
        <w:rPr>
          <w:rStyle w:val="StyleUnderline"/>
        </w:rPr>
        <w:t xml:space="preserve"> </w:t>
      </w:r>
      <w:r w:rsidR="00FF0454" w:rsidRPr="00643054">
        <w:rPr>
          <w:rStyle w:val="StyleUnderline"/>
        </w:rPr>
        <w:t>As such</w:t>
      </w:r>
      <w:r w:rsidR="00FF0454" w:rsidRPr="00AA204B">
        <w:rPr>
          <w:sz w:val="14"/>
        </w:rPr>
        <w:t xml:space="preserve">, she writes, </w:t>
      </w:r>
      <w:r w:rsidR="00FF0454" w:rsidRPr="00643054">
        <w:rPr>
          <w:rStyle w:val="StyleUnderline"/>
        </w:rPr>
        <w:t>it is important that in our accountability work for Indigenous colonization,</w:t>
      </w:r>
      <w:r w:rsidR="00AA204B">
        <w:rPr>
          <w:rStyle w:val="StyleUnderline"/>
        </w:rPr>
        <w:t xml:space="preserve"> </w:t>
      </w:r>
      <w:r w:rsidR="00FF0454" w:rsidRPr="00643054">
        <w:rPr>
          <w:rStyle w:val="StyleUnderline"/>
        </w:rPr>
        <w:t>we make the ‘useful’ distinction between White settlers and racialized immigrants.</w:t>
      </w:r>
      <w:r w:rsidR="00AA204B">
        <w:rPr>
          <w:rStyle w:val="StyleUnderline"/>
        </w:rPr>
        <w:t xml:space="preserve"> </w:t>
      </w:r>
      <w:r w:rsidR="00FF0454" w:rsidRPr="00643054">
        <w:rPr>
          <w:rStyle w:val="StyleUnderline"/>
        </w:rPr>
        <w:t>While incorporation into a racist, sexist White supremacist order is indeed not akin to</w:t>
      </w:r>
      <w:r w:rsidR="00AA204B">
        <w:rPr>
          <w:rStyle w:val="StyleUnderline"/>
        </w:rPr>
        <w:t xml:space="preserve"> </w:t>
      </w:r>
      <w:r w:rsidR="00FF0454" w:rsidRPr="00643054">
        <w:rPr>
          <w:rStyle w:val="StyleUnderline"/>
        </w:rPr>
        <w:t>freedom</w:t>
      </w:r>
      <w:r w:rsidR="00FF0454" w:rsidRPr="00AA204B">
        <w:rPr>
          <w:sz w:val="14"/>
        </w:rPr>
        <w:t xml:space="preserve"> (see Walia, 2013)</w:t>
      </w:r>
      <w:r w:rsidR="00AA204B" w:rsidRPr="00AA204B">
        <w:rPr>
          <w:sz w:val="14"/>
        </w:rPr>
        <w:t xml:space="preserve"> </w:t>
      </w:r>
      <w:r w:rsidR="00FF0454" w:rsidRPr="00AA204B">
        <w:rPr>
          <w:sz w:val="14"/>
        </w:rPr>
        <w:t xml:space="preserve">20, </w:t>
      </w:r>
      <w:r w:rsidR="00FF0454" w:rsidRPr="00E025FE">
        <w:rPr>
          <w:rStyle w:val="Emphasis"/>
        </w:rPr>
        <w:t xml:space="preserve">in </w:t>
      </w:r>
      <w:r w:rsidR="00FF0454" w:rsidRPr="000A3FF0">
        <w:rPr>
          <w:rStyle w:val="Emphasis"/>
          <w:highlight w:val="cyan"/>
        </w:rPr>
        <w:t>conflating immigrant rights claims with colonial settlerhood</w:t>
      </w:r>
      <w:r w:rsidR="00AA204B">
        <w:rPr>
          <w:rStyle w:val="Emphasis"/>
        </w:rPr>
        <w:t xml:space="preserve"> </w:t>
      </w:r>
      <w:r w:rsidR="00FF0454" w:rsidRPr="00E025FE">
        <w:rPr>
          <w:rStyle w:val="Emphasis"/>
        </w:rPr>
        <w:t xml:space="preserve">anti-racist thought </w:t>
      </w:r>
      <w:r w:rsidR="00FF0454" w:rsidRPr="000A3FF0">
        <w:rPr>
          <w:rStyle w:val="Emphasis"/>
          <w:highlight w:val="cyan"/>
        </w:rPr>
        <w:t>leaves immigrants</w:t>
      </w:r>
      <w:r w:rsidR="00FF0454" w:rsidRPr="00E025FE">
        <w:rPr>
          <w:rStyle w:val="Emphasis"/>
        </w:rPr>
        <w:t xml:space="preserve"> and anti-racist advocates </w:t>
      </w:r>
      <w:r w:rsidR="00FF0454" w:rsidRPr="000A3FF0">
        <w:rPr>
          <w:rStyle w:val="Emphasis"/>
          <w:highlight w:val="cyan"/>
        </w:rPr>
        <w:t>without options in</w:t>
      </w:r>
      <w:r w:rsidR="00AA204B" w:rsidRPr="000A3FF0">
        <w:rPr>
          <w:rStyle w:val="Emphasis"/>
          <w:highlight w:val="cyan"/>
        </w:rPr>
        <w:t xml:space="preserve"> </w:t>
      </w:r>
      <w:r w:rsidR="00FF0454" w:rsidRPr="000A3FF0">
        <w:rPr>
          <w:rStyle w:val="Emphasis"/>
          <w:highlight w:val="cyan"/>
        </w:rPr>
        <w:t>the face of ongoing onslaughts of racial subjectification</w:t>
      </w:r>
      <w:r w:rsidR="00FF0454" w:rsidRPr="00AA204B">
        <w:rPr>
          <w:sz w:val="14"/>
        </w:rPr>
        <w:t>.</w:t>
      </w:r>
      <w:r w:rsidR="00AA204B" w:rsidRPr="00AA204B">
        <w:rPr>
          <w:sz w:val="14"/>
        </w:rPr>
        <w:t xml:space="preserve"> </w:t>
      </w:r>
      <w:r w:rsidR="00FF0454" w:rsidRPr="00643054">
        <w:rPr>
          <w:rStyle w:val="StyleUnderline"/>
        </w:rPr>
        <w:t xml:space="preserve">In contrast to a dialectical thinking, what dominates is a </w:t>
      </w:r>
      <w:r w:rsidR="00FF0454" w:rsidRPr="00E025FE">
        <w:rPr>
          <w:rStyle w:val="Emphasis"/>
        </w:rPr>
        <w:t xml:space="preserve">system of thought </w:t>
      </w:r>
      <w:r w:rsidR="00FF0454" w:rsidRPr="00A30CD1">
        <w:rPr>
          <w:rStyle w:val="Emphasis"/>
          <w:highlight w:val="cyan"/>
        </w:rPr>
        <w:t>ontologizing</w:t>
      </w:r>
      <w:r w:rsidR="00AA204B">
        <w:rPr>
          <w:rStyle w:val="Emphasis"/>
        </w:rPr>
        <w:t xml:space="preserve"> </w:t>
      </w:r>
      <w:r w:rsidR="00FF0454" w:rsidRPr="00E025FE">
        <w:rPr>
          <w:rStyle w:val="Emphasis"/>
        </w:rPr>
        <w:t xml:space="preserve">the figures of the </w:t>
      </w:r>
      <w:r w:rsidR="00FF0454" w:rsidRPr="00A30CD1">
        <w:rPr>
          <w:rStyle w:val="Emphasis"/>
          <w:highlight w:val="cyan"/>
        </w:rPr>
        <w:t>immigrant, Indigenous, and settler</w:t>
      </w:r>
      <w:r w:rsidR="00FF0454" w:rsidRPr="00E025FE">
        <w:rPr>
          <w:rStyle w:val="Emphasis"/>
        </w:rPr>
        <w:t xml:space="preserve">, </w:t>
      </w:r>
      <w:r w:rsidR="00FF0454" w:rsidRPr="00A30CD1">
        <w:rPr>
          <w:rStyle w:val="Emphasis"/>
          <w:highlight w:val="cyan"/>
        </w:rPr>
        <w:t>voiding them of any constitutive link</w:t>
      </w:r>
      <w:r w:rsidR="00AA204B" w:rsidRPr="00A30CD1">
        <w:rPr>
          <w:rStyle w:val="Emphasis"/>
          <w:highlight w:val="cyan"/>
        </w:rPr>
        <w:t xml:space="preserve"> </w:t>
      </w:r>
      <w:r w:rsidR="00FF0454" w:rsidRPr="00A30CD1">
        <w:rPr>
          <w:rStyle w:val="Emphasis"/>
          <w:highlight w:val="cyan"/>
        </w:rPr>
        <w:t>between and within themselves</w:t>
      </w:r>
      <w:r w:rsidR="00FF0454" w:rsidRPr="00643054">
        <w:rPr>
          <w:rStyle w:val="StyleUnderline"/>
        </w:rPr>
        <w:t>, and especially in relation to White supremacist capitalism</w:t>
      </w:r>
      <w:r w:rsidR="00AA204B">
        <w:rPr>
          <w:rStyle w:val="StyleUnderline"/>
        </w:rPr>
        <w:t xml:space="preserve"> </w:t>
      </w:r>
      <w:r w:rsidR="00FF0454" w:rsidRPr="00643054">
        <w:rPr>
          <w:rStyle w:val="StyleUnderline"/>
        </w:rPr>
        <w:t>of the settler colonial variety</w:t>
      </w:r>
      <w:r w:rsidR="00FF0454" w:rsidRPr="00AA204B">
        <w:rPr>
          <w:sz w:val="14"/>
        </w:rPr>
        <w:t>.21 In my attempt to work a way out of this analytical morass</w:t>
      </w:r>
      <w:r w:rsidR="00AA204B" w:rsidRPr="00AA204B">
        <w:rPr>
          <w:sz w:val="14"/>
        </w:rPr>
        <w:t xml:space="preserve"> </w:t>
      </w:r>
      <w:r w:rsidR="00FF0454" w:rsidRPr="00AA204B">
        <w:rPr>
          <w:sz w:val="14"/>
        </w:rPr>
        <w:t xml:space="preserve">befitting a highly atomising late capitalist order I turn to </w:t>
      </w:r>
      <w:r w:rsidR="00FF0454" w:rsidRPr="00201C4B">
        <w:rPr>
          <w:rStyle w:val="StyleUnderline"/>
        </w:rPr>
        <w:t>scholars working against the separation</w:t>
      </w:r>
      <w:r w:rsidR="00AA204B">
        <w:rPr>
          <w:rStyle w:val="StyleUnderline"/>
        </w:rPr>
        <w:t xml:space="preserve"> </w:t>
      </w:r>
      <w:r w:rsidR="00FF0454" w:rsidRPr="00201C4B">
        <w:rPr>
          <w:rStyle w:val="StyleUnderline"/>
        </w:rPr>
        <w:t>of political economic critique from racial, gendered, and other axes of oppression</w:t>
      </w:r>
      <w:r w:rsidR="00FF0454" w:rsidRPr="00AA204B">
        <w:rPr>
          <w:sz w:val="14"/>
        </w:rPr>
        <w:t>.</w:t>
      </w:r>
      <w:r w:rsidR="00AA204B" w:rsidRPr="00AA204B">
        <w:rPr>
          <w:sz w:val="14"/>
        </w:rPr>
        <w:t xml:space="preserve"> </w:t>
      </w:r>
      <w:r w:rsidR="00FF0454" w:rsidRPr="00AA204B">
        <w:rPr>
          <w:sz w:val="14"/>
        </w:rPr>
        <w:t xml:space="preserve">As such, each subsequent part of the paper </w:t>
      </w:r>
      <w:r w:rsidR="00FF0454" w:rsidRPr="00793C61">
        <w:rPr>
          <w:rStyle w:val="StyleUnderline"/>
        </w:rPr>
        <w:t>works toward bringing racialized labour back</w:t>
      </w:r>
      <w:r w:rsidR="00AA204B">
        <w:rPr>
          <w:rStyle w:val="StyleUnderline"/>
        </w:rPr>
        <w:t xml:space="preserve"> </w:t>
      </w:r>
      <w:r w:rsidR="00FF0454" w:rsidRPr="00793C61">
        <w:rPr>
          <w:rStyle w:val="StyleUnderline"/>
        </w:rPr>
        <w:t xml:space="preserve">into our understanding of the dynamics of settler colonialism so as </w:t>
      </w:r>
      <w:r w:rsidR="00FF0454" w:rsidRPr="00FA3C44">
        <w:rPr>
          <w:rStyle w:val="Emphasis"/>
        </w:rPr>
        <w:t>not to lose sight of the</w:t>
      </w:r>
      <w:r w:rsidR="00AA204B">
        <w:rPr>
          <w:rStyle w:val="Emphasis"/>
        </w:rPr>
        <w:t xml:space="preserve"> </w:t>
      </w:r>
      <w:r w:rsidR="00FF0454" w:rsidRPr="00FA3C44">
        <w:rPr>
          <w:rStyle w:val="Emphasis"/>
        </w:rPr>
        <w:t>capitalist colonial project of simultaneous dispossession (of Indigenous peoples) and precarious</w:t>
      </w:r>
      <w:r w:rsidR="00AA204B">
        <w:rPr>
          <w:rStyle w:val="Emphasis"/>
        </w:rPr>
        <w:t xml:space="preserve"> </w:t>
      </w:r>
      <w:r w:rsidR="00FF0454" w:rsidRPr="00FA3C44">
        <w:rPr>
          <w:rStyle w:val="Emphasis"/>
        </w:rPr>
        <w:t>incorporation (of racialized immigrants)</w:t>
      </w:r>
      <w:r w:rsidR="00FF0454" w:rsidRPr="00AA204B">
        <w:rPr>
          <w:sz w:val="14"/>
        </w:rPr>
        <w:t>.</w:t>
      </w:r>
      <w:r w:rsidR="00AA204B" w:rsidRPr="00AA204B">
        <w:rPr>
          <w:sz w:val="14"/>
        </w:rPr>
        <w:t xml:space="preserve"> </w:t>
      </w:r>
      <w:r w:rsidR="00FF0454" w:rsidRPr="00AA204B">
        <w:rPr>
          <w:sz w:val="14"/>
        </w:rPr>
        <w:t>Capitalism produces and thrives on atomization and separation of human subjects</w:t>
      </w:r>
      <w:r w:rsidR="00AA204B" w:rsidRPr="00AA204B">
        <w:rPr>
          <w:sz w:val="14"/>
        </w:rPr>
        <w:t xml:space="preserve"> </w:t>
      </w:r>
      <w:r w:rsidR="00FF0454" w:rsidRPr="00AA204B">
        <w:rPr>
          <w:sz w:val="14"/>
        </w:rPr>
        <w:t>(Bakan, 2008). Yet, there has been a suturing of colonial, racialized, and gendered formations</w:t>
      </w:r>
      <w:r w:rsidR="00AA204B" w:rsidRPr="00AA204B">
        <w:rPr>
          <w:sz w:val="14"/>
        </w:rPr>
        <w:t xml:space="preserve"> </w:t>
      </w:r>
      <w:r w:rsidR="00FF0454" w:rsidRPr="00AA204B">
        <w:rPr>
          <w:sz w:val="14"/>
        </w:rPr>
        <w:t>from capitalist production relations in our critique (Bannerji, 2005). Bannerji considers</w:t>
      </w:r>
      <w:r w:rsidR="00AA204B" w:rsidRPr="00AA204B">
        <w:rPr>
          <w:sz w:val="14"/>
        </w:rPr>
        <w:t xml:space="preserve"> </w:t>
      </w:r>
      <w:r w:rsidR="00FF0454" w:rsidRPr="00AA204B">
        <w:rPr>
          <w:sz w:val="14"/>
        </w:rPr>
        <w:t>it a manifestation of a ‘segmentation of the overall social’ (p. 145) in which the ‘key</w:t>
      </w:r>
      <w:r w:rsidR="00AA204B" w:rsidRPr="00AA204B">
        <w:rPr>
          <w:sz w:val="14"/>
        </w:rPr>
        <w:t xml:space="preserve"> </w:t>
      </w:r>
      <w:r w:rsidR="00FF0454" w:rsidRPr="00AA204B">
        <w:rPr>
          <w:sz w:val="14"/>
        </w:rPr>
        <w:t>ideological building blocks of power and oppression’ have been separated into cultural</w:t>
      </w:r>
      <w:r w:rsidR="00AA204B" w:rsidRPr="00AA204B">
        <w:rPr>
          <w:sz w:val="14"/>
        </w:rPr>
        <w:t xml:space="preserve"> </w:t>
      </w:r>
      <w:r w:rsidR="00FF0454" w:rsidRPr="00AA204B">
        <w:rPr>
          <w:sz w:val="14"/>
        </w:rPr>
        <w:t>(race), social (gender, patriarchy), and economic (class) phenomena instead of being ‘as</w:t>
      </w:r>
      <w:r w:rsidR="00AA204B" w:rsidRPr="00AA204B">
        <w:rPr>
          <w:sz w:val="14"/>
        </w:rPr>
        <w:t xml:space="preserve"> </w:t>
      </w:r>
      <w:r w:rsidR="00FF0454" w:rsidRPr="00AA204B">
        <w:rPr>
          <w:sz w:val="14"/>
        </w:rPr>
        <w:t>altogether and all at once’ (p. 144). Sharing similar concerns with the piecemeal manner</w:t>
      </w:r>
      <w:r w:rsidR="00AA204B" w:rsidRPr="00AA204B">
        <w:rPr>
          <w:sz w:val="14"/>
        </w:rPr>
        <w:t xml:space="preserve"> </w:t>
      </w:r>
      <w:r w:rsidR="00FF0454" w:rsidRPr="00AA204B">
        <w:rPr>
          <w:sz w:val="14"/>
        </w:rPr>
        <w:t>the contemporary social has come to be theorized, Bakan (2008) calls for an analysis of</w:t>
      </w:r>
      <w:r w:rsidR="00AA204B" w:rsidRPr="00AA204B">
        <w:rPr>
          <w:sz w:val="14"/>
        </w:rPr>
        <w:t xml:space="preserve"> </w:t>
      </w:r>
      <w:r w:rsidR="00FF0454" w:rsidRPr="00AA204B">
        <w:rPr>
          <w:sz w:val="14"/>
        </w:rPr>
        <w:t>the historical relations between racism and capitalism (and I will add in this context,</w:t>
      </w:r>
      <w:r w:rsidR="00AA204B" w:rsidRPr="00AA204B">
        <w:rPr>
          <w:sz w:val="14"/>
        </w:rPr>
        <w:t xml:space="preserve"> </w:t>
      </w:r>
      <w:r w:rsidR="00FF0454" w:rsidRPr="00AA204B">
        <w:rPr>
          <w:sz w:val="14"/>
        </w:rPr>
        <w:t>nationalism). Reorienting anti-racist critique towards what Bannerji (2005, p. 157) understands</w:t>
      </w:r>
      <w:r w:rsidR="00AA204B" w:rsidRPr="00AA204B">
        <w:rPr>
          <w:sz w:val="14"/>
        </w:rPr>
        <w:t xml:space="preserve"> </w:t>
      </w:r>
      <w:r w:rsidR="00FF0454" w:rsidRPr="00AA204B">
        <w:rPr>
          <w:sz w:val="14"/>
        </w:rPr>
        <w:t>as a ‘non-fragmentary understanding of the social’, without, however, surrendering</w:t>
      </w:r>
      <w:r w:rsidR="00AA204B" w:rsidRPr="00AA204B">
        <w:rPr>
          <w:sz w:val="14"/>
        </w:rPr>
        <w:t xml:space="preserve"> </w:t>
      </w:r>
      <w:r w:rsidR="00FF0454" w:rsidRPr="00AA204B">
        <w:rPr>
          <w:sz w:val="14"/>
        </w:rPr>
        <w:t>to a liberal pluralist standard of sameness, requires such a concrete and comprehensive</w:t>
      </w:r>
      <w:r w:rsidR="00AA204B" w:rsidRPr="00AA204B">
        <w:rPr>
          <w:sz w:val="14"/>
        </w:rPr>
        <w:t xml:space="preserve"> </w:t>
      </w:r>
      <w:r w:rsidR="00FF0454" w:rsidRPr="00AA204B">
        <w:rPr>
          <w:sz w:val="14"/>
        </w:rPr>
        <w:t>analysis.</w:t>
      </w:r>
      <w:r w:rsidR="00AA204B" w:rsidRPr="00AA204B">
        <w:rPr>
          <w:sz w:val="14"/>
        </w:rPr>
        <w:t xml:space="preserve"> </w:t>
      </w:r>
      <w:r w:rsidR="00FF0454" w:rsidRPr="00AA204B">
        <w:rPr>
          <w:sz w:val="14"/>
        </w:rPr>
        <w:t>What is the key barrier to such an analysis? In their widely critiqued article, Sharma and</w:t>
      </w:r>
      <w:r w:rsidR="00AA204B" w:rsidRPr="00AA204B">
        <w:rPr>
          <w:sz w:val="14"/>
        </w:rPr>
        <w:t xml:space="preserve"> </w:t>
      </w:r>
      <w:r w:rsidR="00FF0454" w:rsidRPr="00AA204B">
        <w:rPr>
          <w:sz w:val="14"/>
        </w:rPr>
        <w:t>Wright (2008) wondered whether decolonization – instead of territorial independence – is</w:t>
      </w:r>
      <w:r w:rsidR="00AA204B" w:rsidRPr="00AA204B">
        <w:rPr>
          <w:sz w:val="14"/>
        </w:rPr>
        <w:t xml:space="preserve"> </w:t>
      </w:r>
      <w:r w:rsidR="00FF0454" w:rsidRPr="00AA204B">
        <w:rPr>
          <w:sz w:val="14"/>
        </w:rPr>
        <w:t>not a larger project of freedom from oppressive relationships, and whether it could not be</w:t>
      </w:r>
      <w:r w:rsidR="00AA204B" w:rsidRPr="00AA204B">
        <w:rPr>
          <w:sz w:val="14"/>
        </w:rPr>
        <w:t xml:space="preserve"> </w:t>
      </w:r>
      <w:r w:rsidR="00FF0454" w:rsidRPr="00AA204B">
        <w:rPr>
          <w:sz w:val="14"/>
        </w:rPr>
        <w:t>materialized through other, ‘more transformative and effective paths to liberation than the</w:t>
      </w:r>
      <w:r w:rsidR="00AA204B" w:rsidRPr="00AA204B">
        <w:rPr>
          <w:sz w:val="14"/>
        </w:rPr>
        <w:t xml:space="preserve"> </w:t>
      </w:r>
      <w:r w:rsidR="00FF0454" w:rsidRPr="00AA204B">
        <w:rPr>
          <w:sz w:val="14"/>
        </w:rPr>
        <w:t>national sovereignty project’.</w:t>
      </w:r>
      <w:r w:rsidR="00AA204B" w:rsidRPr="00AA204B">
        <w:rPr>
          <w:sz w:val="14"/>
        </w:rPr>
        <w:t xml:space="preserve"> </w:t>
      </w:r>
      <w:r w:rsidR="00FF0454" w:rsidRPr="00AA204B">
        <w:rPr>
          <w:sz w:val="14"/>
        </w:rPr>
        <w:t>22 In her later work, Sharma (2015) suggested the separation</w:t>
      </w:r>
      <w:r w:rsidR="00AA204B" w:rsidRPr="00AA204B">
        <w:rPr>
          <w:sz w:val="14"/>
        </w:rPr>
        <w:t xml:space="preserve"> </w:t>
      </w:r>
      <w:r w:rsidR="00FF0454" w:rsidRPr="00AA204B">
        <w:rPr>
          <w:sz w:val="14"/>
        </w:rPr>
        <w:t>of Indigenous justice claims from questions of land and jurisdictions, a suggestion widely</w:t>
      </w:r>
      <w:r w:rsidR="00AA204B" w:rsidRPr="00AA204B">
        <w:rPr>
          <w:sz w:val="14"/>
        </w:rPr>
        <w:t xml:space="preserve"> </w:t>
      </w:r>
      <w:r w:rsidR="00FF0454" w:rsidRPr="00AA204B">
        <w:rPr>
          <w:sz w:val="14"/>
        </w:rPr>
        <w:t>critiqued as a sign of their lack of appreciation of the unique ontology of Indigenous</w:t>
      </w:r>
      <w:r w:rsidR="00AA204B" w:rsidRPr="00AA204B">
        <w:rPr>
          <w:sz w:val="14"/>
        </w:rPr>
        <w:t xml:space="preserve"> </w:t>
      </w:r>
      <w:r w:rsidR="00FF0454" w:rsidRPr="00AA204B">
        <w:rPr>
          <w:sz w:val="14"/>
        </w:rPr>
        <w:t>nationhood. A detailed discussion on Indigenous nationalism and how I respond to its</w:t>
      </w:r>
      <w:r w:rsidR="00AA204B" w:rsidRPr="00AA204B">
        <w:rPr>
          <w:sz w:val="14"/>
        </w:rPr>
        <w:t xml:space="preserve"> </w:t>
      </w:r>
      <w:r w:rsidR="00FF0454" w:rsidRPr="00AA204B">
        <w:rPr>
          <w:sz w:val="14"/>
        </w:rPr>
        <w:t>compelling formulation of land as not territory but relationship is material for another</w:t>
      </w:r>
      <w:r w:rsidR="00AA204B" w:rsidRPr="00AA204B">
        <w:rPr>
          <w:sz w:val="14"/>
        </w:rPr>
        <w:t xml:space="preserve"> </w:t>
      </w:r>
      <w:r w:rsidR="00FF0454" w:rsidRPr="00AA204B">
        <w:rPr>
          <w:sz w:val="14"/>
        </w:rPr>
        <w:t>time and venue, and a project I am very seriously engaged with in my current scholarship.</w:t>
      </w:r>
      <w:r w:rsidR="00AA204B" w:rsidRPr="00AA204B">
        <w:rPr>
          <w:sz w:val="14"/>
        </w:rPr>
        <w:t xml:space="preserve"> </w:t>
      </w:r>
      <w:r w:rsidR="00FF0454" w:rsidRPr="00AA204B">
        <w:rPr>
          <w:sz w:val="14"/>
        </w:rPr>
        <w:t>For now, I suggest we at least spend some time on the argument against rootedness and</w:t>
      </w:r>
      <w:r w:rsidR="00AA204B" w:rsidRPr="00AA204B">
        <w:rPr>
          <w:sz w:val="14"/>
        </w:rPr>
        <w:t xml:space="preserve"> </w:t>
      </w:r>
      <w:r w:rsidR="00FF0454" w:rsidRPr="00AA204B">
        <w:rPr>
          <w:sz w:val="14"/>
        </w:rPr>
        <w:t>territorial belonging to see if we can make any conceptual headway toward a more tangible</w:t>
      </w:r>
      <w:r w:rsidR="00AA204B" w:rsidRPr="00AA204B">
        <w:rPr>
          <w:sz w:val="14"/>
        </w:rPr>
        <w:t xml:space="preserve"> </w:t>
      </w:r>
      <w:r w:rsidR="00FF0454" w:rsidRPr="00AA204B">
        <w:rPr>
          <w:sz w:val="14"/>
        </w:rPr>
        <w:t>critique of the settler colonial as it manifests in the contemporary political order.</w:t>
      </w:r>
      <w:r w:rsidR="00AA204B" w:rsidRPr="00AA204B">
        <w:rPr>
          <w:sz w:val="14"/>
        </w:rPr>
        <w:t xml:space="preserve"> </w:t>
      </w:r>
      <w:r w:rsidR="00FF0454" w:rsidRPr="00AA204B">
        <w:rPr>
          <w:sz w:val="14"/>
        </w:rPr>
        <w:t xml:space="preserve">In short, I am proposing that </w:t>
      </w:r>
      <w:r w:rsidR="00FF0454" w:rsidRPr="00FA3C44">
        <w:rPr>
          <w:rStyle w:val="StyleUnderline"/>
        </w:rPr>
        <w:t>a privileging of spatialized belonging underpins the notion</w:t>
      </w:r>
      <w:r w:rsidR="00AA204B">
        <w:rPr>
          <w:rStyle w:val="StyleUnderline"/>
        </w:rPr>
        <w:t xml:space="preserve"> </w:t>
      </w:r>
      <w:r w:rsidR="00FF0454" w:rsidRPr="00FA3C44">
        <w:rPr>
          <w:rStyle w:val="StyleUnderline"/>
        </w:rPr>
        <w:t>of immigrant settlerhood and this idea should be unpacked</w:t>
      </w:r>
      <w:r w:rsidR="00FF0454" w:rsidRPr="00AA204B">
        <w:rPr>
          <w:sz w:val="14"/>
        </w:rPr>
        <w:t>.</w:t>
      </w:r>
      <w:r w:rsidR="00746893">
        <w:rPr>
          <w:sz w:val="14"/>
        </w:rPr>
        <w:t xml:space="preserve"> </w:t>
      </w:r>
      <w:r w:rsidR="00FF0454" w:rsidRPr="00746893">
        <w:rPr>
          <w:sz w:val="14"/>
        </w:rPr>
        <w:t>The possibilities of ‘no border’ politics in anti-racist response to settler</w:t>
      </w:r>
      <w:r w:rsidR="00746893" w:rsidRPr="00746893">
        <w:rPr>
          <w:sz w:val="14"/>
        </w:rPr>
        <w:t xml:space="preserve"> </w:t>
      </w:r>
      <w:r w:rsidR="00FF0454" w:rsidRPr="00746893">
        <w:rPr>
          <w:sz w:val="14"/>
        </w:rPr>
        <w:t>colonialism</w:t>
      </w:r>
      <w:r w:rsidR="00746893" w:rsidRPr="00746893">
        <w:rPr>
          <w:sz w:val="14"/>
        </w:rPr>
        <w:t xml:space="preserve"> </w:t>
      </w:r>
      <w:r w:rsidR="00FF0454" w:rsidRPr="00746893">
        <w:rPr>
          <w:sz w:val="14"/>
        </w:rPr>
        <w:t>Immigrants are from somewhere else. While their pathways to the New World are</w:t>
      </w:r>
      <w:r w:rsidR="00746893" w:rsidRPr="00746893">
        <w:rPr>
          <w:sz w:val="14"/>
        </w:rPr>
        <w:t xml:space="preserve"> </w:t>
      </w:r>
      <w:r w:rsidR="00FF0454" w:rsidRPr="00746893">
        <w:rPr>
          <w:sz w:val="14"/>
        </w:rPr>
        <w:t>various and complex, they cannot but be settlers on Indigenous land. This is a</w:t>
      </w:r>
      <w:r w:rsidR="00746893" w:rsidRPr="00746893">
        <w:rPr>
          <w:sz w:val="14"/>
        </w:rPr>
        <w:t xml:space="preserve"> </w:t>
      </w:r>
      <w:r w:rsidR="00FF0454" w:rsidRPr="00746893">
        <w:rPr>
          <w:sz w:val="14"/>
        </w:rPr>
        <w:t>curious idea if one thinks historically about freedom of movement being ‘the oldest</w:t>
      </w:r>
      <w:r w:rsidR="00746893" w:rsidRPr="00746893">
        <w:rPr>
          <w:sz w:val="14"/>
        </w:rPr>
        <w:t xml:space="preserve"> </w:t>
      </w:r>
      <w:r w:rsidR="00FF0454" w:rsidRPr="00746893">
        <w:rPr>
          <w:sz w:val="14"/>
        </w:rPr>
        <w:t>and also the most elementary’ of rights (Arendt, in Bauder, 2016, p. 7). Seeing movement</w:t>
      </w:r>
      <w:r w:rsidR="00746893" w:rsidRPr="00746893">
        <w:rPr>
          <w:sz w:val="14"/>
        </w:rPr>
        <w:t xml:space="preserve"> </w:t>
      </w:r>
      <w:r w:rsidR="00FF0454" w:rsidRPr="00746893">
        <w:rPr>
          <w:sz w:val="14"/>
        </w:rPr>
        <w:t>as an anomaly emerged hand in hand with the European nation state model,</w:t>
      </w:r>
      <w:r w:rsidR="00746893" w:rsidRPr="00746893">
        <w:rPr>
          <w:sz w:val="14"/>
        </w:rPr>
        <w:t xml:space="preserve"> </w:t>
      </w:r>
      <w:r w:rsidR="00FF0454" w:rsidRPr="00746893">
        <w:rPr>
          <w:sz w:val="14"/>
        </w:rPr>
        <w:t>introduced via the Peace of Westphalia23, strengthening through early and later industrial</w:t>
      </w:r>
      <w:r w:rsidR="00746893" w:rsidRPr="00746893">
        <w:rPr>
          <w:sz w:val="14"/>
        </w:rPr>
        <w:t xml:space="preserve"> </w:t>
      </w:r>
      <w:r w:rsidR="00FF0454" w:rsidRPr="00746893">
        <w:rPr>
          <w:sz w:val="14"/>
        </w:rPr>
        <w:t>capitalist colonialism (Sharma, 2010), and European elite’s struggles against the</w:t>
      </w:r>
      <w:r w:rsidR="00746893" w:rsidRPr="00746893">
        <w:rPr>
          <w:sz w:val="14"/>
        </w:rPr>
        <w:t xml:space="preserve"> </w:t>
      </w:r>
      <w:r w:rsidR="00FF0454" w:rsidRPr="00746893">
        <w:rPr>
          <w:sz w:val="14"/>
        </w:rPr>
        <w:t>anti-capitalist, anti-establishment revolutionary currents sweeping through Europe</w:t>
      </w:r>
      <w:r w:rsidR="00746893" w:rsidRPr="00746893">
        <w:rPr>
          <w:sz w:val="14"/>
        </w:rPr>
        <w:t xml:space="preserve"> </w:t>
      </w:r>
      <w:r w:rsidR="00FF0454" w:rsidRPr="00746893">
        <w:rPr>
          <w:sz w:val="14"/>
        </w:rPr>
        <w:t>between 1200 and 1600. The modern sovereign state, armed with the White supremacist</w:t>
      </w:r>
      <w:r w:rsidR="00746893" w:rsidRPr="00746893">
        <w:rPr>
          <w:sz w:val="14"/>
        </w:rPr>
        <w:t xml:space="preserve"> </w:t>
      </w:r>
      <w:r w:rsidR="00FF0454" w:rsidRPr="00746893">
        <w:rPr>
          <w:sz w:val="14"/>
        </w:rPr>
        <w:t>principles of the Enlightenment, was the key mechanism to contain these insurrectionary</w:t>
      </w:r>
      <w:r w:rsidR="00746893" w:rsidRPr="00746893">
        <w:rPr>
          <w:sz w:val="14"/>
        </w:rPr>
        <w:t xml:space="preserve"> </w:t>
      </w:r>
      <w:r w:rsidR="00FF0454" w:rsidRPr="00746893">
        <w:rPr>
          <w:sz w:val="14"/>
        </w:rPr>
        <w:t>forces. Apart from the European elite’s struggle with the European working</w:t>
      </w:r>
      <w:r w:rsidR="00746893" w:rsidRPr="00746893">
        <w:rPr>
          <w:sz w:val="14"/>
        </w:rPr>
        <w:t xml:space="preserve"> </w:t>
      </w:r>
      <w:r w:rsidR="00FF0454" w:rsidRPr="00746893">
        <w:rPr>
          <w:sz w:val="14"/>
        </w:rPr>
        <w:t>class their quest for control over their colonial Others (first in the Americas and</w:t>
      </w:r>
      <w:r w:rsidR="00746893" w:rsidRPr="00746893">
        <w:rPr>
          <w:sz w:val="14"/>
        </w:rPr>
        <w:t xml:space="preserve"> </w:t>
      </w:r>
      <w:r w:rsidR="00FF0454" w:rsidRPr="00746893">
        <w:rPr>
          <w:sz w:val="14"/>
        </w:rPr>
        <w:t>then elsewhere) also facilitated the sovereign nation and the system of nation states</w:t>
      </w:r>
      <w:r w:rsidR="00746893" w:rsidRPr="00746893">
        <w:rPr>
          <w:sz w:val="14"/>
        </w:rPr>
        <w:t xml:space="preserve"> </w:t>
      </w:r>
      <w:r w:rsidR="00FF0454" w:rsidRPr="00746893">
        <w:rPr>
          <w:sz w:val="14"/>
        </w:rPr>
        <w:t>we so take for granted today:</w:t>
      </w:r>
      <w:r w:rsidR="00746893" w:rsidRPr="00746893">
        <w:rPr>
          <w:sz w:val="14"/>
        </w:rPr>
        <w:t xml:space="preserve"> </w:t>
      </w:r>
      <w:r w:rsidR="00FF0454" w:rsidRPr="00746893">
        <w:rPr>
          <w:sz w:val="14"/>
        </w:rPr>
        <w:t>Modern sovereignty emerged, then, as the concept of European reaction and European domination</w:t>
      </w:r>
      <w:r w:rsidR="00746893" w:rsidRPr="00746893">
        <w:rPr>
          <w:sz w:val="14"/>
        </w:rPr>
        <w:t xml:space="preserve"> </w:t>
      </w:r>
      <w:r w:rsidR="00FF0454" w:rsidRPr="00746893">
        <w:rPr>
          <w:sz w:val="14"/>
        </w:rPr>
        <w:t>both within and outside its borders. They are two coextensive and complementary</w:t>
      </w:r>
      <w:r w:rsidR="00746893" w:rsidRPr="00746893">
        <w:rPr>
          <w:sz w:val="14"/>
        </w:rPr>
        <w:t xml:space="preserve"> </w:t>
      </w:r>
      <w:r w:rsidR="00FF0454" w:rsidRPr="00746893">
        <w:rPr>
          <w:sz w:val="14"/>
        </w:rPr>
        <w:t>faces of one development: rule within Europe and European rule over the world. (Hardt &amp;</w:t>
      </w:r>
      <w:r w:rsidR="00746893" w:rsidRPr="00746893">
        <w:rPr>
          <w:sz w:val="14"/>
        </w:rPr>
        <w:t xml:space="preserve"> </w:t>
      </w:r>
      <w:r w:rsidR="00FF0454" w:rsidRPr="00746893">
        <w:rPr>
          <w:sz w:val="14"/>
        </w:rPr>
        <w:t>Negri, 2000, p. 70)</w:t>
      </w:r>
      <w:r w:rsidR="00746893" w:rsidRPr="00746893">
        <w:rPr>
          <w:sz w:val="14"/>
        </w:rPr>
        <w:t xml:space="preserve"> </w:t>
      </w:r>
      <w:r w:rsidR="00FF0454" w:rsidRPr="00746893">
        <w:rPr>
          <w:sz w:val="14"/>
        </w:rPr>
        <w:t>Indeed, in their history of early Atlantic colonization Historians Linebaugh and Rediker</w:t>
      </w:r>
      <w:r w:rsidR="00746893" w:rsidRPr="00746893">
        <w:rPr>
          <w:sz w:val="14"/>
        </w:rPr>
        <w:t xml:space="preserve"> </w:t>
      </w:r>
      <w:r w:rsidR="00FF0454" w:rsidRPr="00746893">
        <w:rPr>
          <w:sz w:val="14"/>
        </w:rPr>
        <w:t>(2000, p. 28) documented the revolt of ‘the motley crew’ of sailors, slaves, pirates,</w:t>
      </w:r>
      <w:r w:rsidR="00746893" w:rsidRPr="00746893">
        <w:rPr>
          <w:sz w:val="14"/>
        </w:rPr>
        <w:t xml:space="preserve"> </w:t>
      </w:r>
      <w:r w:rsidR="00FF0454" w:rsidRPr="00746893">
        <w:rPr>
          <w:sz w:val="14"/>
        </w:rPr>
        <w:t>women, and commoners, who, against the terrors of enclosure and coercive deployment</w:t>
      </w:r>
      <w:r w:rsidR="00746893" w:rsidRPr="00746893">
        <w:rPr>
          <w:sz w:val="14"/>
        </w:rPr>
        <w:t xml:space="preserve"> </w:t>
      </w:r>
      <w:r w:rsidR="00FF0454" w:rsidRPr="00746893">
        <w:rPr>
          <w:sz w:val="14"/>
        </w:rPr>
        <w:t>into industrial wage labour, carried the imagination of a radically different society, demonstrating</w:t>
      </w:r>
      <w:r w:rsidR="00746893" w:rsidRPr="00746893">
        <w:rPr>
          <w:sz w:val="14"/>
        </w:rPr>
        <w:t xml:space="preserve"> </w:t>
      </w:r>
      <w:r w:rsidR="00FF0454" w:rsidRPr="00746893">
        <w:rPr>
          <w:sz w:val="14"/>
        </w:rPr>
        <w:t>the hydra-like nature of the desire for decolonial freedom. Their frequently multiethnic</w:t>
      </w:r>
      <w:r w:rsidR="00746893" w:rsidRPr="00746893">
        <w:rPr>
          <w:sz w:val="14"/>
        </w:rPr>
        <w:t xml:space="preserve"> </w:t>
      </w:r>
      <w:r w:rsidR="00FF0454" w:rsidRPr="00746893">
        <w:rPr>
          <w:sz w:val="14"/>
        </w:rPr>
        <w:t>solidarity was facilitated by cross-border movements, for, as a reviewer in Do or Die</w:t>
      </w:r>
      <w:r w:rsidR="00746893" w:rsidRPr="00746893">
        <w:rPr>
          <w:sz w:val="14"/>
        </w:rPr>
        <w:t xml:space="preserve"> </w:t>
      </w:r>
      <w:r w:rsidR="00FF0454" w:rsidRPr="00746893">
        <w:rPr>
          <w:sz w:val="14"/>
        </w:rPr>
        <w:t>(2003) eloquently states:</w:t>
      </w:r>
      <w:r w:rsidR="00746893" w:rsidRPr="00746893">
        <w:rPr>
          <w:sz w:val="14"/>
        </w:rPr>
        <w:t xml:space="preserve"> </w:t>
      </w:r>
      <w:r w:rsidR="00FF0454" w:rsidRPr="00746893">
        <w:rPr>
          <w:sz w:val="14"/>
        </w:rPr>
        <w:t>… not only slaves, sugar and tobacco travelled on the ships. News travelled too – underground</w:t>
      </w:r>
      <w:r w:rsidR="00746893" w:rsidRPr="00746893">
        <w:rPr>
          <w:sz w:val="14"/>
        </w:rPr>
        <w:t xml:space="preserve"> </w:t>
      </w:r>
      <w:r w:rsidR="00FF0454" w:rsidRPr="00746893">
        <w:rPr>
          <w:sz w:val="14"/>
        </w:rPr>
        <w:t>news of slave revolts, of revolutions in Haiti, France and America; new ideas and</w:t>
      </w:r>
      <w:r w:rsidR="00746893" w:rsidRPr="00746893">
        <w:rPr>
          <w:sz w:val="14"/>
        </w:rPr>
        <w:t xml:space="preserve"> </w:t>
      </w:r>
      <w:r w:rsidR="00FF0454" w:rsidRPr="00746893">
        <w:rPr>
          <w:sz w:val="14"/>
        </w:rPr>
        <w:t>new tactics. People travelled too – radicals who had stirred up trouble in England were transported</w:t>
      </w:r>
      <w:r w:rsidR="00746893" w:rsidRPr="00746893">
        <w:rPr>
          <w:sz w:val="14"/>
        </w:rPr>
        <w:t xml:space="preserve"> </w:t>
      </w:r>
      <w:r w:rsidR="00FF0454" w:rsidRPr="00746893">
        <w:rPr>
          <w:sz w:val="14"/>
        </w:rPr>
        <w:t>overseas and spread their ideas, while travellers who had seen in the indigenous</w:t>
      </w:r>
      <w:r w:rsidR="00746893" w:rsidRPr="00746893">
        <w:rPr>
          <w:sz w:val="14"/>
        </w:rPr>
        <w:t xml:space="preserve"> </w:t>
      </w:r>
      <w:r w:rsidR="00FF0454" w:rsidRPr="00746893">
        <w:rPr>
          <w:sz w:val="14"/>
        </w:rPr>
        <w:t>peoples of the Americas that a free life in harmony with nature was possible, brought their</w:t>
      </w:r>
      <w:r w:rsidR="00746893" w:rsidRPr="00746893">
        <w:rPr>
          <w:sz w:val="14"/>
        </w:rPr>
        <w:t xml:space="preserve"> </w:t>
      </w:r>
      <w:r w:rsidR="00FF0454" w:rsidRPr="00746893">
        <w:rPr>
          <w:sz w:val="14"/>
        </w:rPr>
        <w:t>ideas back to Europe.</w:t>
      </w:r>
      <w:r w:rsidR="00746893" w:rsidRPr="00746893">
        <w:rPr>
          <w:sz w:val="14"/>
        </w:rPr>
        <w:t xml:space="preserve"> </w:t>
      </w:r>
      <w:r w:rsidR="00FF0454" w:rsidRPr="00746893">
        <w:rPr>
          <w:sz w:val="14"/>
        </w:rPr>
        <w:t>This fight for an alternative to early colonial capitalism was not utopian dreaming but</w:t>
      </w:r>
      <w:r w:rsidR="00746893" w:rsidRPr="00746893">
        <w:rPr>
          <w:sz w:val="14"/>
        </w:rPr>
        <w:t xml:space="preserve"> </w:t>
      </w:r>
      <w:r w:rsidR="00FF0454" w:rsidRPr="00746893">
        <w:rPr>
          <w:sz w:val="14"/>
        </w:rPr>
        <w:t>grounded in the experience of commoning which ‘was a living memory for many,’</w:t>
      </w:r>
      <w:r w:rsidR="00746893" w:rsidRPr="00746893">
        <w:rPr>
          <w:sz w:val="14"/>
        </w:rPr>
        <w:t xml:space="preserve"> </w:t>
      </w:r>
      <w:r w:rsidR="00FF0454" w:rsidRPr="00746893">
        <w:rPr>
          <w:sz w:val="14"/>
        </w:rPr>
        <w:t>more so among the African slaves and the Indigenous people of the Americas who ‘provided</w:t>
      </w:r>
      <w:r w:rsidR="00746893" w:rsidRPr="00746893">
        <w:rPr>
          <w:sz w:val="14"/>
        </w:rPr>
        <w:t xml:space="preserve"> </w:t>
      </w:r>
      <w:r w:rsidR="00FF0454" w:rsidRPr="00746893">
        <w:rPr>
          <w:sz w:val="14"/>
        </w:rPr>
        <w:t>a clear example to the early settlers of a functioning society without the state, wageslavery,</w:t>
      </w:r>
      <w:r w:rsidR="00746893" w:rsidRPr="00746893">
        <w:rPr>
          <w:sz w:val="14"/>
        </w:rPr>
        <w:t xml:space="preserve"> </w:t>
      </w:r>
      <w:r w:rsidR="00FF0454" w:rsidRPr="00746893">
        <w:rPr>
          <w:sz w:val="14"/>
        </w:rPr>
        <w:t>money, class divisions or exploitation’ (Linebaugh &amp; Rediker, 2000; see also Sharma</w:t>
      </w:r>
      <w:r w:rsidR="00746893" w:rsidRPr="00746893">
        <w:rPr>
          <w:sz w:val="14"/>
        </w:rPr>
        <w:t xml:space="preserve"> </w:t>
      </w:r>
      <w:r w:rsidR="00FF0454" w:rsidRPr="00746893">
        <w:rPr>
          <w:sz w:val="14"/>
        </w:rPr>
        <w:t>&amp; Wright, 2008).24 In other words, a world divided into nation states and nationalized/spatialized</w:t>
      </w:r>
      <w:r w:rsidR="00746893" w:rsidRPr="00746893">
        <w:rPr>
          <w:sz w:val="14"/>
        </w:rPr>
        <w:t xml:space="preserve"> </w:t>
      </w:r>
      <w:r w:rsidR="00FF0454" w:rsidRPr="00746893">
        <w:rPr>
          <w:sz w:val="14"/>
        </w:rPr>
        <w:t>identities, while dominating our imagination, is quite new and its control over</w:t>
      </w:r>
      <w:r w:rsidR="00746893" w:rsidRPr="00746893">
        <w:rPr>
          <w:sz w:val="14"/>
        </w:rPr>
        <w:t xml:space="preserve"> </w:t>
      </w:r>
      <w:r w:rsidR="00FF0454" w:rsidRPr="00746893">
        <w:rPr>
          <w:sz w:val="14"/>
        </w:rPr>
        <w:t>people’s movement ‘took hundreds of years to come to fruition’ (Torpey, in Bauder,</w:t>
      </w:r>
      <w:r w:rsidR="00746893" w:rsidRPr="00746893">
        <w:rPr>
          <w:sz w:val="14"/>
        </w:rPr>
        <w:t xml:space="preserve"> </w:t>
      </w:r>
      <w:r w:rsidR="00FF0454" w:rsidRPr="00746893">
        <w:rPr>
          <w:sz w:val="14"/>
        </w:rPr>
        <w:t>2016, p. 23).</w:t>
      </w:r>
      <w:r w:rsidR="00746893" w:rsidRPr="00746893">
        <w:rPr>
          <w:sz w:val="14"/>
        </w:rPr>
        <w:t xml:space="preserve"> </w:t>
      </w:r>
      <w:r w:rsidR="00FF0454" w:rsidRPr="00746893">
        <w:rPr>
          <w:sz w:val="14"/>
        </w:rPr>
        <w:t>Late capitalist international borders, on the other hand, are not so much about controlling</w:t>
      </w:r>
      <w:r w:rsidR="00746893" w:rsidRPr="00746893">
        <w:rPr>
          <w:sz w:val="14"/>
        </w:rPr>
        <w:t xml:space="preserve"> </w:t>
      </w:r>
      <w:r w:rsidR="00FF0454" w:rsidRPr="00746893">
        <w:rPr>
          <w:sz w:val="14"/>
        </w:rPr>
        <w:t>movements but about zoning in ‘spatially fixed labour’ (McNally, 2013) for exploitation</w:t>
      </w:r>
      <w:r w:rsidR="00746893" w:rsidRPr="00746893">
        <w:rPr>
          <w:sz w:val="14"/>
        </w:rPr>
        <w:t xml:space="preserve"> </w:t>
      </w:r>
      <w:r w:rsidR="00FF0454" w:rsidRPr="00746893">
        <w:rPr>
          <w:sz w:val="14"/>
        </w:rPr>
        <w:t>in Southern mass manufacturing facilities while procuring the movable labour for</w:t>
      </w:r>
      <w:r w:rsidR="00746893" w:rsidRPr="00746893">
        <w:rPr>
          <w:sz w:val="14"/>
        </w:rPr>
        <w:t xml:space="preserve"> </w:t>
      </w:r>
      <w:r w:rsidR="00FF0454" w:rsidRPr="00746893">
        <w:rPr>
          <w:sz w:val="14"/>
        </w:rPr>
        <w:t>North in precarious, politically subjugated conditions, which then could be harnessed in</w:t>
      </w:r>
      <w:r w:rsidR="00746893" w:rsidRPr="00746893">
        <w:rPr>
          <w:sz w:val="14"/>
        </w:rPr>
        <w:t xml:space="preserve"> </w:t>
      </w:r>
      <w:r w:rsidR="00FF0454" w:rsidRPr="00746893">
        <w:rPr>
          <w:sz w:val="14"/>
        </w:rPr>
        <w:t>the service of capital. As Sharma (2010, p. 233) simply but evocatively writes: ‘[m]any</w:t>
      </w:r>
      <w:r w:rsidR="00746893" w:rsidRPr="00746893">
        <w:rPr>
          <w:sz w:val="14"/>
        </w:rPr>
        <w:t xml:space="preserve"> </w:t>
      </w:r>
      <w:r w:rsidR="00FF0454" w:rsidRPr="00746893">
        <w:rPr>
          <w:sz w:val="14"/>
        </w:rPr>
        <w:t>industries and economies around the world would completely collapse without the participation</w:t>
      </w:r>
      <w:r w:rsidR="00746893" w:rsidRPr="00746893">
        <w:rPr>
          <w:sz w:val="14"/>
        </w:rPr>
        <w:t xml:space="preserve"> </w:t>
      </w:r>
      <w:r w:rsidR="00FF0454" w:rsidRPr="00746893">
        <w:rPr>
          <w:sz w:val="14"/>
        </w:rPr>
        <w:t>of non-nationals in nationalized space’ (see also Bauder, 2006; Hage, 2000;</w:t>
      </w:r>
      <w:r w:rsidR="00746893" w:rsidRPr="00746893">
        <w:rPr>
          <w:sz w:val="14"/>
        </w:rPr>
        <w:t xml:space="preserve"> </w:t>
      </w:r>
      <w:r w:rsidR="00FF0454" w:rsidRPr="00746893">
        <w:rPr>
          <w:sz w:val="14"/>
        </w:rPr>
        <w:t>Sharma, 2006, 2012; Walia &amp; Chu, 2015). Contemporary national border is the key technology</w:t>
      </w:r>
      <w:r w:rsidR="00746893" w:rsidRPr="00746893">
        <w:rPr>
          <w:sz w:val="14"/>
        </w:rPr>
        <w:t xml:space="preserve"> </w:t>
      </w:r>
      <w:r w:rsidR="00FF0454" w:rsidRPr="00746893">
        <w:rPr>
          <w:sz w:val="14"/>
        </w:rPr>
        <w:t>that not only allows this contradiction, but normalizes it through the notion of</w:t>
      </w:r>
      <w:r w:rsidR="00746893" w:rsidRPr="00746893">
        <w:rPr>
          <w:sz w:val="14"/>
        </w:rPr>
        <w:t xml:space="preserve"> </w:t>
      </w:r>
      <w:r w:rsidR="00FF0454" w:rsidRPr="00746893">
        <w:rPr>
          <w:sz w:val="14"/>
        </w:rPr>
        <w:t>the sovereign state (see Anderson, Sharma, &amp; Wright, 2009). It is the key actor in the chilling</w:t>
      </w:r>
      <w:r w:rsidR="00746893" w:rsidRPr="00746893">
        <w:rPr>
          <w:sz w:val="14"/>
        </w:rPr>
        <w:t xml:space="preserve"> </w:t>
      </w:r>
      <w:r w:rsidR="00FF0454" w:rsidRPr="00746893">
        <w:rPr>
          <w:sz w:val="14"/>
        </w:rPr>
        <w:t>drama of exploitation and racialized ordering in which the political project of</w:t>
      </w:r>
      <w:r w:rsidR="00746893" w:rsidRPr="00746893">
        <w:rPr>
          <w:sz w:val="14"/>
        </w:rPr>
        <w:t xml:space="preserve"> </w:t>
      </w:r>
      <w:r w:rsidR="00FF0454" w:rsidRPr="00746893">
        <w:rPr>
          <w:sz w:val="14"/>
        </w:rPr>
        <w:t>migrant justice and civil rights, that Walia (2013) has rightfully critiqued as a struggle</w:t>
      </w:r>
      <w:r w:rsidR="00746893" w:rsidRPr="00746893">
        <w:rPr>
          <w:sz w:val="14"/>
        </w:rPr>
        <w:t xml:space="preserve"> </w:t>
      </w:r>
      <w:r w:rsidR="00FF0454" w:rsidRPr="00746893">
        <w:rPr>
          <w:sz w:val="14"/>
        </w:rPr>
        <w:t xml:space="preserve">‘to be visible and desirable within an oppressive system,’ takes shape. Therefore, </w:t>
      </w:r>
      <w:r w:rsidR="00FF0454" w:rsidRPr="00A50DC4">
        <w:rPr>
          <w:rStyle w:val="StyleUnderline"/>
          <w:highlight w:val="cyan"/>
        </w:rPr>
        <w:t>it is</w:t>
      </w:r>
      <w:r w:rsidR="00746893" w:rsidRPr="00A50DC4">
        <w:rPr>
          <w:rStyle w:val="StyleUnderline"/>
          <w:highlight w:val="cyan"/>
        </w:rPr>
        <w:t xml:space="preserve"> </w:t>
      </w:r>
      <w:r w:rsidR="00FF0454" w:rsidRPr="00A50DC4">
        <w:rPr>
          <w:rStyle w:val="StyleUnderline"/>
          <w:highlight w:val="cyan"/>
        </w:rPr>
        <w:t>important</w:t>
      </w:r>
      <w:r w:rsidR="00FF0454" w:rsidRPr="0058061A">
        <w:rPr>
          <w:rStyle w:val="StyleUnderline"/>
        </w:rPr>
        <w:t xml:space="preserve"> for anti-racist thought </w:t>
      </w:r>
      <w:r w:rsidR="00FF0454" w:rsidRPr="00A50DC4">
        <w:rPr>
          <w:rStyle w:val="StyleUnderline"/>
          <w:highlight w:val="cyan"/>
        </w:rPr>
        <w:t>to</w:t>
      </w:r>
      <w:r w:rsidR="00FF0454" w:rsidRPr="0058061A">
        <w:rPr>
          <w:rStyle w:val="StyleUnderline"/>
        </w:rPr>
        <w:t xml:space="preserve"> take </w:t>
      </w:r>
      <w:r w:rsidR="00FF0454" w:rsidRPr="00A50DC4">
        <w:rPr>
          <w:rStyle w:val="StyleUnderline"/>
          <w:highlight w:val="cyan"/>
        </w:rPr>
        <w:t>note</w:t>
      </w:r>
      <w:r w:rsidR="00FF0454" w:rsidRPr="0058061A">
        <w:rPr>
          <w:rStyle w:val="StyleUnderline"/>
        </w:rPr>
        <w:t xml:space="preserve"> of </w:t>
      </w:r>
      <w:r w:rsidR="00FF0454" w:rsidRPr="00A50DC4">
        <w:rPr>
          <w:rStyle w:val="StyleUnderline"/>
          <w:highlight w:val="cyan"/>
        </w:rPr>
        <w:t>the political utility of</w:t>
      </w:r>
      <w:r w:rsidR="00FF0454" w:rsidRPr="0058061A">
        <w:rPr>
          <w:rStyle w:val="StyleUnderline"/>
        </w:rPr>
        <w:t xml:space="preserve"> contemporary</w:t>
      </w:r>
      <w:r w:rsidR="00746893">
        <w:rPr>
          <w:rStyle w:val="StyleUnderline"/>
        </w:rPr>
        <w:t xml:space="preserve"> </w:t>
      </w:r>
      <w:r w:rsidR="00FF0454" w:rsidRPr="0058061A">
        <w:rPr>
          <w:rStyle w:val="StyleUnderline"/>
        </w:rPr>
        <w:t xml:space="preserve">national </w:t>
      </w:r>
      <w:r w:rsidR="00FF0454" w:rsidRPr="00A50DC4">
        <w:rPr>
          <w:rStyle w:val="StyleUnderline"/>
          <w:highlight w:val="cyan"/>
        </w:rPr>
        <w:t xml:space="preserve">borders in securing </w:t>
      </w:r>
      <w:r w:rsidR="00FF0454" w:rsidRPr="00A50DC4">
        <w:rPr>
          <w:rStyle w:val="Emphasis"/>
          <w:highlight w:val="cyan"/>
        </w:rPr>
        <w:t>settler futurity</w:t>
      </w:r>
      <w:r w:rsidR="00FF0454" w:rsidRPr="0058061A">
        <w:rPr>
          <w:rStyle w:val="StyleUnderline"/>
        </w:rPr>
        <w:t>. And it is here that ‘no border’ politics –</w:t>
      </w:r>
      <w:r w:rsidR="00746893">
        <w:rPr>
          <w:rStyle w:val="StyleUnderline"/>
        </w:rPr>
        <w:t xml:space="preserve"> </w:t>
      </w:r>
      <w:r w:rsidR="00FF0454" w:rsidRPr="0058061A">
        <w:rPr>
          <w:rStyle w:val="StyleUnderline"/>
        </w:rPr>
        <w:t xml:space="preserve">with its potential to </w:t>
      </w:r>
      <w:r w:rsidR="00FF0454" w:rsidRPr="001B3297">
        <w:rPr>
          <w:rStyle w:val="StyleUnderline"/>
          <w:highlight w:val="cyan"/>
        </w:rPr>
        <w:t>expose</w:t>
      </w:r>
      <w:r w:rsidR="00FF0454" w:rsidRPr="0058061A">
        <w:rPr>
          <w:rStyle w:val="StyleUnderline"/>
        </w:rPr>
        <w:t xml:space="preserve"> the </w:t>
      </w:r>
      <w:r w:rsidR="00FF0454" w:rsidRPr="001B3297">
        <w:rPr>
          <w:rStyle w:val="StyleUnderline"/>
          <w:highlight w:val="cyan"/>
        </w:rPr>
        <w:t>tensions</w:t>
      </w:r>
      <w:r w:rsidR="00FF0454" w:rsidRPr="0058061A">
        <w:rPr>
          <w:rStyle w:val="StyleUnderline"/>
        </w:rPr>
        <w:t xml:space="preserve"> and </w:t>
      </w:r>
      <w:r w:rsidR="00FF0454" w:rsidRPr="001B3297">
        <w:rPr>
          <w:rStyle w:val="StyleUnderline"/>
        </w:rPr>
        <w:t xml:space="preserve">contradictions </w:t>
      </w:r>
      <w:r w:rsidR="00FF0454" w:rsidRPr="001B3297">
        <w:rPr>
          <w:rStyle w:val="StyleUnderline"/>
          <w:highlight w:val="cyan"/>
        </w:rPr>
        <w:t>between migrant</w:t>
      </w:r>
      <w:r w:rsidR="00FF0454" w:rsidRPr="0058061A">
        <w:rPr>
          <w:rStyle w:val="StyleUnderline"/>
        </w:rPr>
        <w:t xml:space="preserve"> organizing</w:t>
      </w:r>
      <w:r w:rsidR="00746893">
        <w:rPr>
          <w:rStyle w:val="StyleUnderline"/>
        </w:rPr>
        <w:t xml:space="preserve"> </w:t>
      </w:r>
      <w:r w:rsidR="00FF0454" w:rsidRPr="001B3297">
        <w:rPr>
          <w:rStyle w:val="StyleUnderline"/>
          <w:highlight w:val="cyan"/>
        </w:rPr>
        <w:t>and Indigenous</w:t>
      </w:r>
      <w:r w:rsidR="00FF0454" w:rsidRPr="0058061A">
        <w:rPr>
          <w:rStyle w:val="StyleUnderline"/>
        </w:rPr>
        <w:t xml:space="preserve"> self-determination </w:t>
      </w:r>
      <w:r w:rsidR="00FF0454" w:rsidRPr="001B3297">
        <w:rPr>
          <w:rStyle w:val="StyleUnderline"/>
          <w:highlight w:val="cyan"/>
        </w:rPr>
        <w:t>as a ‘</w:t>
      </w:r>
      <w:r w:rsidR="00FF0454" w:rsidRPr="001B3297">
        <w:rPr>
          <w:rStyle w:val="Emphasis"/>
          <w:highlight w:val="cyan"/>
        </w:rPr>
        <w:t>false debate</w:t>
      </w:r>
      <w:r w:rsidR="00FF0454" w:rsidRPr="0058061A">
        <w:rPr>
          <w:rStyle w:val="StyleUnderline"/>
        </w:rPr>
        <w:t>’</w:t>
      </w:r>
      <w:r w:rsidR="00FF0454" w:rsidRPr="00746893">
        <w:rPr>
          <w:sz w:val="14"/>
        </w:rPr>
        <w:t xml:space="preserve"> (Left Turn, 2007) – </w:t>
      </w:r>
      <w:r w:rsidR="00FF0454" w:rsidRPr="0058061A">
        <w:rPr>
          <w:rStyle w:val="StyleUnderline"/>
        </w:rPr>
        <w:t>appears significant</w:t>
      </w:r>
      <w:r w:rsidR="00FF0454" w:rsidRPr="00746893">
        <w:rPr>
          <w:sz w:val="14"/>
        </w:rPr>
        <w:t>.25</w:t>
      </w:r>
      <w:r w:rsidR="00746893" w:rsidRPr="00746893">
        <w:rPr>
          <w:sz w:val="14"/>
        </w:rPr>
        <w:t xml:space="preserve"> </w:t>
      </w:r>
      <w:r w:rsidR="00FF0454" w:rsidRPr="00746893">
        <w:rPr>
          <w:sz w:val="14"/>
        </w:rPr>
        <w:t xml:space="preserve">In other words, </w:t>
      </w:r>
      <w:r w:rsidR="00FF0454" w:rsidRPr="0058061A">
        <w:rPr>
          <w:rStyle w:val="StyleUnderline"/>
        </w:rPr>
        <w:t>the analytical erosion of racialized labour stems from the privileging</w:t>
      </w:r>
      <w:r w:rsidR="00746893">
        <w:rPr>
          <w:rStyle w:val="StyleUnderline"/>
        </w:rPr>
        <w:t xml:space="preserve"> </w:t>
      </w:r>
      <w:r w:rsidR="00FF0454" w:rsidRPr="0058061A">
        <w:rPr>
          <w:rStyle w:val="StyleUnderline"/>
        </w:rPr>
        <w:t>of spatial belonging and it should be worked against</w:t>
      </w:r>
      <w:r w:rsidR="00FF0454" w:rsidRPr="00746893">
        <w:rPr>
          <w:sz w:val="14"/>
        </w:rPr>
        <w:t>.</w:t>
      </w:r>
      <w:r w:rsidR="00746893" w:rsidRPr="00746893">
        <w:rPr>
          <w:sz w:val="14"/>
        </w:rPr>
        <w:t xml:space="preserve"> </w:t>
      </w:r>
      <w:r w:rsidR="00FF0454" w:rsidRPr="00746893">
        <w:rPr>
          <w:sz w:val="14"/>
        </w:rPr>
        <w:t>A space between ‘place’ and ‘space’? In defense of ‘no border’ for a</w:t>
      </w:r>
      <w:r w:rsidR="00746893" w:rsidRPr="00746893">
        <w:rPr>
          <w:sz w:val="14"/>
        </w:rPr>
        <w:t xml:space="preserve"> </w:t>
      </w:r>
      <w:r w:rsidR="00FF0454" w:rsidRPr="00746893">
        <w:rPr>
          <w:sz w:val="14"/>
        </w:rPr>
        <w:t>comprehensive critique of the contemporary settler colonial</w:t>
      </w:r>
      <w:r w:rsidR="00746893" w:rsidRPr="00746893">
        <w:rPr>
          <w:sz w:val="14"/>
        </w:rPr>
        <w:t xml:space="preserve"> </w:t>
      </w:r>
      <w:r w:rsidR="00FF0454" w:rsidRPr="00746893">
        <w:rPr>
          <w:sz w:val="14"/>
        </w:rPr>
        <w:t>Considering the centrality (indeed non-negotiability) of a place-based politics in Indigenous</w:t>
      </w:r>
      <w:r w:rsidR="00746893" w:rsidRPr="00746893">
        <w:rPr>
          <w:sz w:val="14"/>
        </w:rPr>
        <w:t xml:space="preserve"> </w:t>
      </w:r>
      <w:r w:rsidR="00FF0454" w:rsidRPr="00746893">
        <w:rPr>
          <w:sz w:val="14"/>
        </w:rPr>
        <w:t>self-determination, I do not make the ‘no border’ proposition flippantly. My holding</w:t>
      </w:r>
      <w:r w:rsidR="00746893" w:rsidRPr="00746893">
        <w:rPr>
          <w:sz w:val="14"/>
        </w:rPr>
        <w:t xml:space="preserve"> </w:t>
      </w:r>
      <w:r w:rsidR="00FF0454" w:rsidRPr="00746893">
        <w:rPr>
          <w:sz w:val="14"/>
        </w:rPr>
        <w:t>spatial belonging accountable for the neglect of the materiality of labour in settler colonial</w:t>
      </w:r>
      <w:r w:rsidR="00746893" w:rsidRPr="00746893">
        <w:rPr>
          <w:sz w:val="14"/>
        </w:rPr>
        <w:t xml:space="preserve"> </w:t>
      </w:r>
      <w:r w:rsidR="00FF0454" w:rsidRPr="00746893">
        <w:rPr>
          <w:sz w:val="14"/>
        </w:rPr>
        <w:t>theories, and advocating for a ‘no border’ political imaginary as a corrective, I must also</w:t>
      </w:r>
      <w:r w:rsidR="00746893" w:rsidRPr="00746893">
        <w:rPr>
          <w:sz w:val="14"/>
        </w:rPr>
        <w:t xml:space="preserve"> </w:t>
      </w:r>
      <w:r w:rsidR="00FF0454" w:rsidRPr="00746893">
        <w:rPr>
          <w:sz w:val="14"/>
        </w:rPr>
        <w:t>acknowledge, is coming from a Western onto-epistemological understanding of border</w:t>
      </w:r>
      <w:r w:rsidR="00746893" w:rsidRPr="00746893">
        <w:rPr>
          <w:sz w:val="14"/>
        </w:rPr>
        <w:t xml:space="preserve"> </w:t>
      </w:r>
      <w:r w:rsidR="00FF0454" w:rsidRPr="00746893">
        <w:rPr>
          <w:sz w:val="14"/>
        </w:rPr>
        <w:t>and nation.26 However, the stripping off of social and economic questions of land and</w:t>
      </w:r>
      <w:r w:rsidR="00746893" w:rsidRPr="00746893">
        <w:rPr>
          <w:sz w:val="14"/>
        </w:rPr>
        <w:t xml:space="preserve"> </w:t>
      </w:r>
      <w:r w:rsidR="00FF0454" w:rsidRPr="00746893">
        <w:rPr>
          <w:sz w:val="14"/>
        </w:rPr>
        <w:t>labour exploitation and replacing those critical concerns with essentializing approaches</w:t>
      </w:r>
      <w:r w:rsidR="00746893" w:rsidRPr="00746893">
        <w:rPr>
          <w:sz w:val="14"/>
        </w:rPr>
        <w:t xml:space="preserve"> </w:t>
      </w:r>
      <w:r w:rsidR="00FF0454" w:rsidRPr="00746893">
        <w:rPr>
          <w:sz w:val="14"/>
        </w:rPr>
        <w:t>to culture, community, and representation, have been concerning for Indigenous scholars</w:t>
      </w:r>
      <w:r w:rsidR="00746893" w:rsidRPr="00746893">
        <w:rPr>
          <w:sz w:val="14"/>
        </w:rPr>
        <w:t xml:space="preserve"> </w:t>
      </w:r>
      <w:r w:rsidR="00FF0454" w:rsidRPr="00746893">
        <w:rPr>
          <w:sz w:val="14"/>
        </w:rPr>
        <w:t>as well. Many have critiqued the sidelining of the emergence of the Indigenous as a political</w:t>
      </w:r>
      <w:r w:rsidR="00746893" w:rsidRPr="00746893">
        <w:rPr>
          <w:sz w:val="14"/>
        </w:rPr>
        <w:t xml:space="preserve"> </w:t>
      </w:r>
      <w:r w:rsidR="00FF0454" w:rsidRPr="00746893">
        <w:rPr>
          <w:sz w:val="14"/>
        </w:rPr>
        <w:t>response to settler colonial dispossession (Lyons, 2015; see Arat-Koc, in Stanley et al.,</w:t>
      </w:r>
      <w:r w:rsidR="00746893" w:rsidRPr="00746893">
        <w:rPr>
          <w:sz w:val="14"/>
        </w:rPr>
        <w:t xml:space="preserve"> </w:t>
      </w:r>
      <w:r w:rsidR="00FF0454" w:rsidRPr="00746893">
        <w:rPr>
          <w:sz w:val="14"/>
        </w:rPr>
        <w:t>2014 for a brief but useful overview; see also Alfred &amp; Corntassesl, 2005 for a dynamic view</w:t>
      </w:r>
      <w:r w:rsidR="00746893" w:rsidRPr="00746893">
        <w:rPr>
          <w:sz w:val="14"/>
        </w:rPr>
        <w:t xml:space="preserve"> </w:t>
      </w:r>
      <w:r w:rsidR="00FF0454" w:rsidRPr="00746893">
        <w:rPr>
          <w:sz w:val="14"/>
        </w:rPr>
        <w:t>of Indigeneity that does not lend itself to the state politics of recognition I mention above</w:t>
      </w:r>
      <w:r w:rsidR="00746893" w:rsidRPr="00746893">
        <w:rPr>
          <w:sz w:val="14"/>
        </w:rPr>
        <w:t xml:space="preserve"> </w:t>
      </w:r>
      <w:r w:rsidR="00FF0454" w:rsidRPr="00746893">
        <w:rPr>
          <w:sz w:val="14"/>
        </w:rPr>
        <w:t>and which Coulthard critiqued so powerfully). Also, going back to my earlier reference to a</w:t>
      </w:r>
      <w:r w:rsidR="00746893" w:rsidRPr="00746893">
        <w:rPr>
          <w:sz w:val="14"/>
        </w:rPr>
        <w:t xml:space="preserve"> </w:t>
      </w:r>
      <w:r w:rsidR="00FF0454" w:rsidRPr="00746893">
        <w:rPr>
          <w:sz w:val="14"/>
        </w:rPr>
        <w:t xml:space="preserve">non-fragmentary social analysis, I reiterate what I am aiming for here is </w:t>
      </w:r>
      <w:r w:rsidR="00FF0454" w:rsidRPr="00FA2591">
        <w:rPr>
          <w:rStyle w:val="StyleUnderline"/>
        </w:rPr>
        <w:t xml:space="preserve">an </w:t>
      </w:r>
      <w:r w:rsidR="00FF0454" w:rsidRPr="001B3297">
        <w:rPr>
          <w:rStyle w:val="StyleUnderline"/>
          <w:highlight w:val="cyan"/>
        </w:rPr>
        <w:t>analysis</w:t>
      </w:r>
      <w:r w:rsidR="00FF0454" w:rsidRPr="00FA2591">
        <w:rPr>
          <w:rStyle w:val="StyleUnderline"/>
        </w:rPr>
        <w:t xml:space="preserve"> that </w:t>
      </w:r>
      <w:r w:rsidR="00FF0454" w:rsidRPr="001B3297">
        <w:rPr>
          <w:rStyle w:val="StyleUnderline"/>
          <w:highlight w:val="cyan"/>
        </w:rPr>
        <w:t>can</w:t>
      </w:r>
      <w:r w:rsidR="00746893" w:rsidRPr="001B3297">
        <w:rPr>
          <w:rStyle w:val="StyleUnderline"/>
          <w:highlight w:val="cyan"/>
        </w:rPr>
        <w:t xml:space="preserve"> </w:t>
      </w:r>
      <w:r w:rsidR="00FF0454" w:rsidRPr="001B3297">
        <w:rPr>
          <w:rStyle w:val="StyleUnderline"/>
          <w:highlight w:val="cyan"/>
        </w:rPr>
        <w:t>hold labour and land, and</w:t>
      </w:r>
      <w:r w:rsidR="00FF0454" w:rsidRPr="00FA2591">
        <w:rPr>
          <w:rStyle w:val="StyleUnderline"/>
        </w:rPr>
        <w:t xml:space="preserve"> allied questions of </w:t>
      </w:r>
      <w:r w:rsidR="00FF0454" w:rsidRPr="001B3297">
        <w:rPr>
          <w:rStyle w:val="StyleUnderline"/>
          <w:highlight w:val="cyan"/>
        </w:rPr>
        <w:t>dispossession and exploitation in dialectical</w:t>
      </w:r>
      <w:r w:rsidR="00746893" w:rsidRPr="001B3297">
        <w:rPr>
          <w:rStyle w:val="StyleUnderline"/>
          <w:highlight w:val="cyan"/>
        </w:rPr>
        <w:t xml:space="preserve"> </w:t>
      </w:r>
      <w:r w:rsidR="00FF0454" w:rsidRPr="001B3297">
        <w:rPr>
          <w:rStyle w:val="StyleUnderline"/>
          <w:highlight w:val="cyan"/>
        </w:rPr>
        <w:t xml:space="preserve">balance/tension, while </w:t>
      </w:r>
      <w:r w:rsidR="00FF0454" w:rsidRPr="001B3297">
        <w:rPr>
          <w:rStyle w:val="Emphasis"/>
          <w:highlight w:val="cyan"/>
        </w:rPr>
        <w:t>not giving in to a reductionist or essentialist understanding of</w:t>
      </w:r>
      <w:r w:rsidR="00746893" w:rsidRPr="001B3297">
        <w:rPr>
          <w:rStyle w:val="Emphasis"/>
          <w:highlight w:val="cyan"/>
        </w:rPr>
        <w:t xml:space="preserve"> </w:t>
      </w:r>
      <w:r w:rsidR="00FF0454" w:rsidRPr="001B3297">
        <w:rPr>
          <w:rStyle w:val="Emphasis"/>
          <w:highlight w:val="cyan"/>
        </w:rPr>
        <w:t>either mode and experience of oppression</w:t>
      </w:r>
      <w:r w:rsidR="00FF0454" w:rsidRPr="00746893">
        <w:rPr>
          <w:sz w:val="14"/>
        </w:rPr>
        <w:t>. I invoke Marxist, feminist, and anti-racist</w:t>
      </w:r>
      <w:r w:rsidR="00746893" w:rsidRPr="00746893">
        <w:rPr>
          <w:sz w:val="14"/>
        </w:rPr>
        <w:t xml:space="preserve"> </w:t>
      </w:r>
      <w:r w:rsidR="00FF0454" w:rsidRPr="00746893">
        <w:rPr>
          <w:sz w:val="14"/>
        </w:rPr>
        <w:t>scholar Bannerji (2005, p. 146), who, in calling for a politics beyond the economic reductionism</w:t>
      </w:r>
      <w:r w:rsidR="00746893" w:rsidRPr="00746893">
        <w:rPr>
          <w:sz w:val="14"/>
        </w:rPr>
        <w:t xml:space="preserve"> </w:t>
      </w:r>
      <w:r w:rsidR="00FF0454" w:rsidRPr="00746893">
        <w:rPr>
          <w:sz w:val="14"/>
        </w:rPr>
        <w:t>of structural Marxism or cultural reductionism of ‘identity and fundamentalist politics,’</w:t>
      </w:r>
      <w:r w:rsidR="00746893" w:rsidRPr="00746893">
        <w:rPr>
          <w:sz w:val="14"/>
        </w:rPr>
        <w:t xml:space="preserve"> </w:t>
      </w:r>
      <w:r w:rsidR="00FF0454" w:rsidRPr="00746893">
        <w:rPr>
          <w:sz w:val="14"/>
        </w:rPr>
        <w:t>stated: ‘[n]either of these readings of social ontology allows us to do justice to politics</w:t>
      </w:r>
      <w:r w:rsidR="00746893" w:rsidRPr="00746893">
        <w:rPr>
          <w:sz w:val="14"/>
        </w:rPr>
        <w:t xml:space="preserve"> </w:t>
      </w:r>
      <w:r w:rsidR="00FF0454" w:rsidRPr="00746893">
        <w:rPr>
          <w:sz w:val="14"/>
        </w:rPr>
        <w:t>for social justice. Our theoretical journey must begin somewhere else to reach another</w:t>
      </w:r>
      <w:r w:rsidR="00746893" w:rsidRPr="00746893">
        <w:rPr>
          <w:sz w:val="14"/>
        </w:rPr>
        <w:t xml:space="preserve"> </w:t>
      </w:r>
      <w:r w:rsidR="00FF0454" w:rsidRPr="00746893">
        <w:rPr>
          <w:sz w:val="14"/>
        </w:rPr>
        <w:t>destination’.</w:t>
      </w:r>
      <w:r w:rsidR="00746893" w:rsidRPr="00746893">
        <w:rPr>
          <w:sz w:val="14"/>
        </w:rPr>
        <w:t xml:space="preserve"> </w:t>
      </w:r>
      <w:r w:rsidR="00FF0454" w:rsidRPr="00746893">
        <w:rPr>
          <w:sz w:val="14"/>
        </w:rPr>
        <w:t>My proposal is also informed by a postcolonial disaporic experience. Unlike Indigenous</w:t>
      </w:r>
      <w:r w:rsidR="00746893" w:rsidRPr="00746893">
        <w:rPr>
          <w:sz w:val="14"/>
        </w:rPr>
        <w:t xml:space="preserve"> </w:t>
      </w:r>
      <w:r w:rsidR="00FF0454" w:rsidRPr="00746893">
        <w:rPr>
          <w:sz w:val="14"/>
        </w:rPr>
        <w:t>peoples, the diaspora has a contested relationship with the place as they grapple with the</w:t>
      </w:r>
      <w:r w:rsidR="00746893" w:rsidRPr="00746893">
        <w:rPr>
          <w:sz w:val="14"/>
        </w:rPr>
        <w:t xml:space="preserve"> </w:t>
      </w:r>
      <w:r w:rsidR="00FF0454" w:rsidRPr="00746893">
        <w:rPr>
          <w:sz w:val="14"/>
        </w:rPr>
        <w:t>turning of an anti-colonial imaginary of liberation into the postcolonial ‘dead-end’ (Scott,</w:t>
      </w:r>
      <w:r w:rsidR="00746893" w:rsidRPr="00746893">
        <w:rPr>
          <w:sz w:val="14"/>
        </w:rPr>
        <w:t xml:space="preserve"> </w:t>
      </w:r>
      <w:r w:rsidR="00FF0454" w:rsidRPr="00746893">
        <w:rPr>
          <w:sz w:val="14"/>
        </w:rPr>
        <w:t>2004, p. 1), and subsequent displacement from purported homelands. As the homeland</w:t>
      </w:r>
      <w:r w:rsidR="00746893" w:rsidRPr="00746893">
        <w:rPr>
          <w:sz w:val="14"/>
        </w:rPr>
        <w:t xml:space="preserve"> </w:t>
      </w:r>
      <w:r w:rsidR="00FF0454" w:rsidRPr="00746893">
        <w:rPr>
          <w:sz w:val="14"/>
        </w:rPr>
        <w:t>dissolves into the flotsam and jetsam of the diaspora, rootedness and belonging start</w:t>
      </w:r>
      <w:r w:rsidR="00746893" w:rsidRPr="00746893">
        <w:rPr>
          <w:sz w:val="14"/>
        </w:rPr>
        <w:t xml:space="preserve"> </w:t>
      </w:r>
      <w:r w:rsidR="00FF0454" w:rsidRPr="00746893">
        <w:rPr>
          <w:sz w:val="14"/>
        </w:rPr>
        <w:t>losing meaning. Indeed, who can demand to open the borders but diasporic subjects</w:t>
      </w:r>
      <w:r w:rsidR="00746893" w:rsidRPr="00746893">
        <w:rPr>
          <w:sz w:val="14"/>
        </w:rPr>
        <w:t xml:space="preserve"> </w:t>
      </w:r>
      <w:r w:rsidR="00FF0454" w:rsidRPr="00746893">
        <w:rPr>
          <w:sz w:val="14"/>
        </w:rPr>
        <w:t>like myself who are left without a home in the traditional sense of the term? As a postcolonial</w:t>
      </w:r>
      <w:r w:rsidR="00746893" w:rsidRPr="00746893">
        <w:rPr>
          <w:sz w:val="14"/>
        </w:rPr>
        <w:t xml:space="preserve"> </w:t>
      </w:r>
      <w:r w:rsidR="00FF0454" w:rsidRPr="00746893">
        <w:rPr>
          <w:sz w:val="14"/>
        </w:rPr>
        <w:t>Indian diasporic subject, this is my everyday and everynight struggle. Adding to this</w:t>
      </w:r>
      <w:r w:rsidR="00746893" w:rsidRPr="00746893">
        <w:rPr>
          <w:sz w:val="14"/>
        </w:rPr>
        <w:t xml:space="preserve"> </w:t>
      </w:r>
      <w:r w:rsidR="00FF0454" w:rsidRPr="00746893">
        <w:rPr>
          <w:sz w:val="14"/>
        </w:rPr>
        <w:t>is the postcolonial decay of the Indian nation state, which is largely responsible for one of</w:t>
      </w:r>
      <w:r w:rsidR="00746893" w:rsidRPr="00746893">
        <w:rPr>
          <w:sz w:val="14"/>
        </w:rPr>
        <w:t xml:space="preserve"> </w:t>
      </w:r>
      <w:r w:rsidR="00FF0454" w:rsidRPr="00746893">
        <w:rPr>
          <w:sz w:val="14"/>
        </w:rPr>
        <w:t>the biggest and growing diaspora in the world. The very West India fought so tirelessly to</w:t>
      </w:r>
      <w:r w:rsidR="00746893" w:rsidRPr="00746893">
        <w:rPr>
          <w:sz w:val="14"/>
        </w:rPr>
        <w:t xml:space="preserve"> </w:t>
      </w:r>
      <w:r w:rsidR="00FF0454" w:rsidRPr="00746893">
        <w:rPr>
          <w:sz w:val="14"/>
        </w:rPr>
        <w:t>wrench free from has become its destiny. Sojourns abroad for social, economic, professional</w:t>
      </w:r>
      <w:r w:rsidR="00746893" w:rsidRPr="00746893">
        <w:rPr>
          <w:sz w:val="14"/>
        </w:rPr>
        <w:t xml:space="preserve"> </w:t>
      </w:r>
      <w:r w:rsidR="00FF0454" w:rsidRPr="00746893">
        <w:rPr>
          <w:sz w:val="14"/>
        </w:rPr>
        <w:t>pursuits, and transnational business alliances have become the touchstone for</w:t>
      </w:r>
      <w:r w:rsidR="00746893" w:rsidRPr="00746893">
        <w:rPr>
          <w:sz w:val="14"/>
        </w:rPr>
        <w:t xml:space="preserve"> </w:t>
      </w:r>
      <w:r w:rsidR="00FF0454" w:rsidRPr="00746893">
        <w:rPr>
          <w:sz w:val="14"/>
        </w:rPr>
        <w:t>success. Yes, the Indians are free political subjects, but, as Spivak (2013) reminds us, the</w:t>
      </w:r>
      <w:r w:rsidR="00746893" w:rsidRPr="00746893">
        <w:rPr>
          <w:sz w:val="14"/>
        </w:rPr>
        <w:t xml:space="preserve"> </w:t>
      </w:r>
      <w:r w:rsidR="00FF0454" w:rsidRPr="00746893">
        <w:rPr>
          <w:sz w:val="14"/>
        </w:rPr>
        <w:t>failure of decolonization started the day after negotiated political freedom. On the other</w:t>
      </w:r>
      <w:r w:rsidR="00746893" w:rsidRPr="00746893">
        <w:rPr>
          <w:sz w:val="14"/>
        </w:rPr>
        <w:t xml:space="preserve"> </w:t>
      </w:r>
      <w:r w:rsidR="00FF0454" w:rsidRPr="00746893">
        <w:rPr>
          <w:sz w:val="14"/>
        </w:rPr>
        <w:t>hand, belonging in the Indian nation state is fiercely defined along religious and ethnic</w:t>
      </w:r>
      <w:r w:rsidR="00746893" w:rsidRPr="00746893">
        <w:rPr>
          <w:sz w:val="14"/>
        </w:rPr>
        <w:t xml:space="preserve"> </w:t>
      </w:r>
      <w:r w:rsidR="00FF0454" w:rsidRPr="00746893">
        <w:rPr>
          <w:sz w:val="14"/>
        </w:rPr>
        <w:t>lines, and a fascist state is re-writing the history of India as that of a Hindu nation. Thus,</w:t>
      </w:r>
      <w:r w:rsidR="00746893" w:rsidRPr="00746893">
        <w:rPr>
          <w:sz w:val="14"/>
        </w:rPr>
        <w:t xml:space="preserve"> </w:t>
      </w:r>
      <w:r w:rsidR="00FF0454" w:rsidRPr="004B2813">
        <w:rPr>
          <w:rStyle w:val="StyleUnderline"/>
        </w:rPr>
        <w:t>while I appreciate the relevance for a place-based politics Indigenous sovereignty that</w:t>
      </w:r>
      <w:r w:rsidR="00746893">
        <w:rPr>
          <w:rStyle w:val="StyleUnderline"/>
        </w:rPr>
        <w:t xml:space="preserve"> </w:t>
      </w:r>
      <w:r w:rsidR="00FF0454" w:rsidRPr="004B2813">
        <w:rPr>
          <w:rStyle w:val="StyleUnderline"/>
        </w:rPr>
        <w:t>current anti-racist thought espouses, and from which immigrant settlerhood garners its</w:t>
      </w:r>
      <w:r w:rsidR="00746893">
        <w:rPr>
          <w:rStyle w:val="StyleUnderline"/>
        </w:rPr>
        <w:t xml:space="preserve"> </w:t>
      </w:r>
      <w:r w:rsidR="00FF0454" w:rsidRPr="004B2813">
        <w:rPr>
          <w:rStyle w:val="StyleUnderline"/>
        </w:rPr>
        <w:t>analytical currency, a hoped-for space between ‘place’ and ‘space’ based politics is what</w:t>
      </w:r>
      <w:r w:rsidR="00746893">
        <w:rPr>
          <w:rStyle w:val="StyleUnderline"/>
        </w:rPr>
        <w:t xml:space="preserve"> </w:t>
      </w:r>
      <w:r w:rsidR="00FF0454" w:rsidRPr="004B2813">
        <w:rPr>
          <w:rStyle w:val="StyleUnderline"/>
        </w:rPr>
        <w:t>I am striving towards</w:t>
      </w:r>
      <w:r w:rsidR="00FF0454" w:rsidRPr="00746893">
        <w:rPr>
          <w:sz w:val="14"/>
        </w:rPr>
        <w:t xml:space="preserve"> (see Coleman, 2016). This is </w:t>
      </w:r>
      <w:r w:rsidR="00FF0454" w:rsidRPr="004B2813">
        <w:rPr>
          <w:rStyle w:val="StyleUnderline"/>
        </w:rPr>
        <w:t>because I do not want to lose sight of</w:t>
      </w:r>
      <w:r w:rsidR="00746893">
        <w:rPr>
          <w:rStyle w:val="StyleUnderline"/>
        </w:rPr>
        <w:t xml:space="preserve"> </w:t>
      </w:r>
      <w:r w:rsidR="00FF0454" w:rsidRPr="004B2813">
        <w:rPr>
          <w:rStyle w:val="StyleUnderline"/>
        </w:rPr>
        <w:t>our ‘target of critique’</w:t>
      </w:r>
      <w:r w:rsidR="00FF0454" w:rsidRPr="00746893">
        <w:rPr>
          <w:sz w:val="14"/>
        </w:rPr>
        <w:t xml:space="preserve"> as Dhamoon (Snelgrove et al., 2014) calls it, </w:t>
      </w:r>
      <w:r w:rsidR="00FF0454" w:rsidRPr="004B2813">
        <w:rPr>
          <w:rStyle w:val="StyleUnderline"/>
        </w:rPr>
        <w:t>which is settler colonial</w:t>
      </w:r>
      <w:r w:rsidR="00746893">
        <w:rPr>
          <w:rStyle w:val="StyleUnderline"/>
        </w:rPr>
        <w:t xml:space="preserve"> </w:t>
      </w:r>
      <w:r w:rsidR="00FF0454" w:rsidRPr="004B2813">
        <w:rPr>
          <w:rStyle w:val="StyleUnderline"/>
        </w:rPr>
        <w:t>nationalism, and which</w:t>
      </w:r>
      <w:r w:rsidR="00FF0454" w:rsidRPr="00746893">
        <w:rPr>
          <w:sz w:val="14"/>
        </w:rPr>
        <w:t xml:space="preserve">, as I discuss above, </w:t>
      </w:r>
      <w:r w:rsidR="00FF0454" w:rsidRPr="004B2813">
        <w:rPr>
          <w:rStyle w:val="StyleUnderline"/>
        </w:rPr>
        <w:t>thrives on Western nation statist borders</w:t>
      </w:r>
      <w:r w:rsidR="00746893">
        <w:rPr>
          <w:rStyle w:val="StyleUnderline"/>
        </w:rPr>
        <w:t xml:space="preserve"> </w:t>
      </w:r>
      <w:r w:rsidR="00FF0454" w:rsidRPr="004B2813">
        <w:rPr>
          <w:rStyle w:val="StyleUnderline"/>
        </w:rPr>
        <w:t>between sites and subjects</w:t>
      </w:r>
      <w:r w:rsidR="00FF0454" w:rsidRPr="00746893">
        <w:rPr>
          <w:sz w:val="14"/>
        </w:rPr>
        <w:t>.</w:t>
      </w:r>
      <w:r w:rsidR="00746893" w:rsidRPr="00746893">
        <w:rPr>
          <w:sz w:val="14"/>
        </w:rPr>
        <w:t xml:space="preserve"> </w:t>
      </w:r>
      <w:r w:rsidR="00FF0454" w:rsidRPr="00746893">
        <w:rPr>
          <w:sz w:val="14"/>
        </w:rPr>
        <w:t xml:space="preserve">As Coleman (2016) states in the epigraph to this essay </w:t>
      </w:r>
      <w:r w:rsidR="00FF0454" w:rsidRPr="004B2813">
        <w:rPr>
          <w:rStyle w:val="StyleUnderline"/>
        </w:rPr>
        <w:t>the political trajectories and</w:t>
      </w:r>
      <w:r w:rsidR="00746893">
        <w:rPr>
          <w:rStyle w:val="StyleUnderline"/>
        </w:rPr>
        <w:t xml:space="preserve"> </w:t>
      </w:r>
      <w:r w:rsidR="00FF0454" w:rsidRPr="004B2813">
        <w:rPr>
          <w:rStyle w:val="StyleUnderline"/>
        </w:rPr>
        <w:t>objectives of diasporic and Indigenous peoples are vastly different and this difference</w:t>
      </w:r>
      <w:r w:rsidR="00746893">
        <w:rPr>
          <w:rStyle w:val="StyleUnderline"/>
        </w:rPr>
        <w:t xml:space="preserve"> </w:t>
      </w:r>
      <w:r w:rsidR="00FF0454" w:rsidRPr="004B2813">
        <w:rPr>
          <w:rStyle w:val="StyleUnderline"/>
        </w:rPr>
        <w:t>cannot simply be wished away. How do we</w:t>
      </w:r>
      <w:r w:rsidR="00FF0454" w:rsidRPr="00746893">
        <w:rPr>
          <w:sz w:val="14"/>
        </w:rPr>
        <w:t xml:space="preserve">, for example, </w:t>
      </w:r>
      <w:r w:rsidR="00FF0454" w:rsidRPr="00A50685">
        <w:rPr>
          <w:rStyle w:val="StyleUnderline"/>
        </w:rPr>
        <w:t>approach the very complex</w:t>
      </w:r>
      <w:r w:rsidR="00746893">
        <w:rPr>
          <w:rStyle w:val="StyleUnderline"/>
        </w:rPr>
        <w:t xml:space="preserve"> </w:t>
      </w:r>
      <w:r w:rsidR="00FF0454" w:rsidRPr="00A50685">
        <w:rPr>
          <w:rStyle w:val="StyleUnderline"/>
        </w:rPr>
        <w:t>goal of decolonizing the settler nation in a world where people are ‘chronically mobile</w:t>
      </w:r>
      <w:r w:rsidR="00746893">
        <w:rPr>
          <w:rStyle w:val="StyleUnderline"/>
        </w:rPr>
        <w:t xml:space="preserve"> </w:t>
      </w:r>
      <w:r w:rsidR="00FF0454" w:rsidRPr="00A50685">
        <w:rPr>
          <w:rStyle w:val="StyleUnderline"/>
        </w:rPr>
        <w:t>and routinely displaced’</w:t>
      </w:r>
      <w:r w:rsidR="00FF0454" w:rsidRPr="00746893">
        <w:rPr>
          <w:sz w:val="14"/>
        </w:rPr>
        <w:t xml:space="preserve"> (Malkki, 1992, p. 24), </w:t>
      </w:r>
      <w:r w:rsidR="00FF0454" w:rsidRPr="00A50685">
        <w:rPr>
          <w:rStyle w:val="StyleUnderline"/>
        </w:rPr>
        <w:t>and in which the immigrant currently is a</w:t>
      </w:r>
      <w:r w:rsidR="00746893">
        <w:rPr>
          <w:rStyle w:val="StyleUnderline"/>
        </w:rPr>
        <w:t xml:space="preserve"> </w:t>
      </w:r>
      <w:r w:rsidR="00FF0454" w:rsidRPr="00A50685">
        <w:rPr>
          <w:rStyle w:val="StyleUnderline"/>
        </w:rPr>
        <w:t>key political figure</w:t>
      </w:r>
      <w:r w:rsidR="00FF0454" w:rsidRPr="00746893">
        <w:rPr>
          <w:sz w:val="14"/>
        </w:rPr>
        <w:t xml:space="preserve"> (Nail, 2015)</w:t>
      </w:r>
      <w:r w:rsidR="00FF0454" w:rsidRPr="00A50685">
        <w:rPr>
          <w:rStyle w:val="StyleUnderline"/>
        </w:rPr>
        <w:t>?</w:t>
      </w:r>
      <w:r w:rsidR="00FF0454" w:rsidRPr="00746893">
        <w:rPr>
          <w:sz w:val="14"/>
        </w:rPr>
        <w:t xml:space="preserve"> I wonder whether </w:t>
      </w:r>
      <w:r w:rsidR="00FF0454" w:rsidRPr="00A50685">
        <w:rPr>
          <w:rStyle w:val="StyleUnderline"/>
        </w:rPr>
        <w:t>a framework that honours the right</w:t>
      </w:r>
      <w:r w:rsidR="00746893">
        <w:rPr>
          <w:rStyle w:val="StyleUnderline"/>
        </w:rPr>
        <w:t xml:space="preserve"> </w:t>
      </w:r>
      <w:r w:rsidR="00FF0454" w:rsidRPr="00A50685">
        <w:rPr>
          <w:rStyle w:val="StyleUnderline"/>
        </w:rPr>
        <w:t>to move/settle to challenge capitalist colonial dispossession and the right to self-determination</w:t>
      </w:r>
      <w:r w:rsidR="00746893">
        <w:rPr>
          <w:rStyle w:val="StyleUnderline"/>
        </w:rPr>
        <w:t xml:space="preserve"> </w:t>
      </w:r>
      <w:r w:rsidR="00FF0454" w:rsidRPr="00A50685">
        <w:rPr>
          <w:rStyle w:val="StyleUnderline"/>
        </w:rPr>
        <w:t>by centering the land in decolonizing actions offer any conceptual headway?</w:t>
      </w:r>
      <w:r w:rsidR="00FF0454" w:rsidRPr="00746893">
        <w:rPr>
          <w:sz w:val="14"/>
        </w:rPr>
        <w:t xml:space="preserve"> I want</w:t>
      </w:r>
      <w:r w:rsidR="00746893" w:rsidRPr="00746893">
        <w:rPr>
          <w:sz w:val="14"/>
        </w:rPr>
        <w:t xml:space="preserve"> </w:t>
      </w:r>
      <w:r w:rsidR="00FF0454" w:rsidRPr="00746893">
        <w:rPr>
          <w:sz w:val="14"/>
        </w:rPr>
        <w:t xml:space="preserve">us </w:t>
      </w:r>
      <w:r w:rsidR="00FF0454" w:rsidRPr="00A50685">
        <w:rPr>
          <w:rStyle w:val="StyleUnderline"/>
        </w:rPr>
        <w:t>to pause and consider the possibilities of bridging people’s right to mobility with their</w:t>
      </w:r>
      <w:r w:rsidR="00746893">
        <w:rPr>
          <w:rStyle w:val="StyleUnderline"/>
        </w:rPr>
        <w:t xml:space="preserve"> </w:t>
      </w:r>
      <w:r w:rsidR="00FF0454" w:rsidRPr="00A50685">
        <w:rPr>
          <w:rStyle w:val="StyleUnderline"/>
        </w:rPr>
        <w:t>right to stay, reclaim, and take care of the land they have a genealogical, ancestral, ethical,</w:t>
      </w:r>
      <w:r w:rsidR="00746893">
        <w:rPr>
          <w:rStyle w:val="StyleUnderline"/>
        </w:rPr>
        <w:t xml:space="preserve"> </w:t>
      </w:r>
      <w:r w:rsidR="00FF0454" w:rsidRPr="00A50685">
        <w:rPr>
          <w:rStyle w:val="StyleUnderline"/>
        </w:rPr>
        <w:t>and political relationship with/responsibility for</w:t>
      </w:r>
      <w:r w:rsidR="00FF0454" w:rsidRPr="00746893">
        <w:rPr>
          <w:sz w:val="14"/>
        </w:rPr>
        <w:t>. In a collective interview on the Left Turn</w:t>
      </w:r>
      <w:r w:rsidR="00746893" w:rsidRPr="00746893">
        <w:rPr>
          <w:sz w:val="14"/>
        </w:rPr>
        <w:t xml:space="preserve"> </w:t>
      </w:r>
      <w:r w:rsidR="00FF0454" w:rsidRPr="00746893">
        <w:rPr>
          <w:sz w:val="14"/>
        </w:rPr>
        <w:t>(2007) titled ‘Organizing for migrant justice and self-determination,’ some activist scholars</w:t>
      </w:r>
      <w:r w:rsidR="00746893" w:rsidRPr="00746893">
        <w:rPr>
          <w:sz w:val="14"/>
        </w:rPr>
        <w:t xml:space="preserve"> </w:t>
      </w:r>
      <w:r w:rsidR="00FF0454" w:rsidRPr="00746893">
        <w:rPr>
          <w:sz w:val="14"/>
        </w:rPr>
        <w:t>offer the kind of comprehensive insights on capitalism, racism, and colonialism that</w:t>
      </w:r>
      <w:r w:rsidR="00746893" w:rsidRPr="00746893">
        <w:rPr>
          <w:sz w:val="14"/>
        </w:rPr>
        <w:t xml:space="preserve"> </w:t>
      </w:r>
      <w:r w:rsidR="00FF0454" w:rsidRPr="00746893">
        <w:rPr>
          <w:sz w:val="14"/>
        </w:rPr>
        <w:t>current anti-racist literature seems to be disarticulated from, and I am suggesting, it</w:t>
      </w:r>
      <w:r w:rsidR="00746893" w:rsidRPr="00746893">
        <w:rPr>
          <w:sz w:val="14"/>
        </w:rPr>
        <w:t xml:space="preserve"> </w:t>
      </w:r>
      <w:r w:rsidR="00FF0454" w:rsidRPr="00746893">
        <w:rPr>
          <w:sz w:val="14"/>
        </w:rPr>
        <w:t>re-engages with.</w:t>
      </w:r>
      <w:r w:rsidR="00746893" w:rsidRPr="00746893">
        <w:rPr>
          <w:sz w:val="14"/>
        </w:rPr>
        <w:t xml:space="preserve"> </w:t>
      </w:r>
      <w:r w:rsidR="00FF0454" w:rsidRPr="00746893">
        <w:rPr>
          <w:sz w:val="14"/>
        </w:rPr>
        <w:t>Suggesting a delinking of ‘the idea of migration from settler-colonialism, which is a</w:t>
      </w:r>
      <w:r w:rsidR="00746893" w:rsidRPr="00746893">
        <w:rPr>
          <w:sz w:val="14"/>
        </w:rPr>
        <w:t xml:space="preserve"> </w:t>
      </w:r>
      <w:r w:rsidR="00FF0454" w:rsidRPr="00746893">
        <w:rPr>
          <w:sz w:val="14"/>
        </w:rPr>
        <w:t>capitalist and colonial ideology,’ Harsha Walia forwards a non-conflictual vision of the</w:t>
      </w:r>
      <w:r w:rsidR="00746893" w:rsidRPr="00746893">
        <w:rPr>
          <w:sz w:val="14"/>
        </w:rPr>
        <w:t xml:space="preserve"> </w:t>
      </w:r>
      <w:r w:rsidR="00FF0454" w:rsidRPr="00746893">
        <w:rPr>
          <w:sz w:val="14"/>
        </w:rPr>
        <w:t>right to freedom of movement and ‘inherent claims to land and territory’:</w:t>
      </w:r>
      <w:r w:rsidR="00746893" w:rsidRPr="00746893">
        <w:rPr>
          <w:sz w:val="14"/>
        </w:rPr>
        <w:t xml:space="preserve"> </w:t>
      </w:r>
      <w:r w:rsidR="00FF0454" w:rsidRPr="00746893">
        <w:rPr>
          <w:sz w:val="14"/>
        </w:rPr>
        <w:t>In the ideal anti-capitalist world that I wish to live in, the borders between fighting in the</w:t>
      </w:r>
      <w:r w:rsidR="00746893" w:rsidRPr="00746893">
        <w:rPr>
          <w:sz w:val="14"/>
        </w:rPr>
        <w:t xml:space="preserve"> </w:t>
      </w:r>
      <w:r w:rsidR="00FF0454" w:rsidRPr="00746893">
        <w:rPr>
          <w:sz w:val="14"/>
        </w:rPr>
        <w:t>homeland/fighting in exile disappear as the idea of ownership and entitlements to different</w:t>
      </w:r>
      <w:r w:rsidR="00746893" w:rsidRPr="00746893">
        <w:rPr>
          <w:sz w:val="14"/>
        </w:rPr>
        <w:t xml:space="preserve"> </w:t>
      </w:r>
      <w:r w:rsidR="00FF0454" w:rsidRPr="00746893">
        <w:rPr>
          <w:sz w:val="14"/>
        </w:rPr>
        <w:t>spaces is eradicated.</w:t>
      </w:r>
      <w:r w:rsidR="00746893" w:rsidRPr="00746893">
        <w:rPr>
          <w:sz w:val="14"/>
        </w:rPr>
        <w:t xml:space="preserve"> </w:t>
      </w:r>
      <w:r w:rsidR="00FF0454" w:rsidRPr="00746893">
        <w:rPr>
          <w:sz w:val="14"/>
        </w:rPr>
        <w:t xml:space="preserve">Similarly, </w:t>
      </w:r>
      <w:r w:rsidR="00FF0454" w:rsidRPr="003F37AC">
        <w:rPr>
          <w:rStyle w:val="StyleUnderline"/>
        </w:rPr>
        <w:t>Jaggi Singh critiqued the presumed tension between the right to remain and</w:t>
      </w:r>
      <w:r w:rsidR="00746893">
        <w:rPr>
          <w:rStyle w:val="StyleUnderline"/>
        </w:rPr>
        <w:t xml:space="preserve"> </w:t>
      </w:r>
      <w:r w:rsidR="00FF0454" w:rsidRPr="003F37AC">
        <w:rPr>
          <w:rStyle w:val="StyleUnderline"/>
        </w:rPr>
        <w:t>freedom of movement as a ‘false debate’ since these ‘are two essential elements to the</w:t>
      </w:r>
      <w:r w:rsidR="00746893">
        <w:rPr>
          <w:rStyle w:val="StyleUnderline"/>
        </w:rPr>
        <w:t xml:space="preserve"> </w:t>
      </w:r>
      <w:r w:rsidR="00FF0454" w:rsidRPr="003F37AC">
        <w:rPr>
          <w:rStyle w:val="StyleUnderline"/>
        </w:rPr>
        <w:t>assertion of collective and individual self-determination</w:t>
      </w:r>
      <w:r w:rsidR="00FF0454" w:rsidRPr="00746893">
        <w:rPr>
          <w:sz w:val="14"/>
        </w:rPr>
        <w:t xml:space="preserve">.’ </w:t>
      </w:r>
      <w:r w:rsidR="00FF0454" w:rsidRPr="003F37AC">
        <w:rPr>
          <w:rStyle w:val="StyleUnderline"/>
        </w:rPr>
        <w:t>Nandita Sharma built on her</w:t>
      </w:r>
      <w:r w:rsidR="00746893">
        <w:rPr>
          <w:rStyle w:val="StyleUnderline"/>
        </w:rPr>
        <w:t xml:space="preserve"> </w:t>
      </w:r>
      <w:r w:rsidR="00FF0454" w:rsidRPr="003F37AC">
        <w:rPr>
          <w:rStyle w:val="StyleUnderline"/>
        </w:rPr>
        <w:t>earlier critique of anti-racist conflation of migration/mobility with settlement</w:t>
      </w:r>
      <w:r w:rsidR="00FF0454" w:rsidRPr="00746893">
        <w:rPr>
          <w:sz w:val="14"/>
        </w:rPr>
        <w:t xml:space="preserve"> (see</w:t>
      </w:r>
      <w:r w:rsidR="00746893" w:rsidRPr="00746893">
        <w:rPr>
          <w:sz w:val="14"/>
        </w:rPr>
        <w:t xml:space="preserve"> </w:t>
      </w:r>
      <w:r w:rsidR="00FF0454" w:rsidRPr="00746893">
        <w:rPr>
          <w:sz w:val="14"/>
        </w:rPr>
        <w:t xml:space="preserve">Sharma &amp; Wright, 2008), </w:t>
      </w:r>
      <w:r w:rsidR="00FF0454" w:rsidRPr="003F37AC">
        <w:rPr>
          <w:rStyle w:val="StyleUnderline"/>
        </w:rPr>
        <w:t>stating ‘ … ideas of being “at home” are still very much racialized</w:t>
      </w:r>
      <w:r w:rsidR="00746893">
        <w:rPr>
          <w:rStyle w:val="StyleUnderline"/>
        </w:rPr>
        <w:t xml:space="preserve"> </w:t>
      </w:r>
      <w:r w:rsidR="00FF0454" w:rsidRPr="003F37AC">
        <w:rPr>
          <w:rStyle w:val="StyleUnderline"/>
        </w:rPr>
        <w:t>or nationalized.’ Alerting that such notions are ‘not only part of the Right but also, in many</w:t>
      </w:r>
      <w:r w:rsidR="00746893">
        <w:rPr>
          <w:rStyle w:val="StyleUnderline"/>
        </w:rPr>
        <w:t xml:space="preserve"> </w:t>
      </w:r>
      <w:r w:rsidR="00FF0454" w:rsidRPr="003F37AC">
        <w:rPr>
          <w:rStyle w:val="StyleUnderline"/>
        </w:rPr>
        <w:t>case, part of thinking of the most radical parts of the Left</w:t>
      </w:r>
      <w:r w:rsidR="00FF0454" w:rsidRPr="00746893">
        <w:rPr>
          <w:sz w:val="14"/>
        </w:rPr>
        <w:t xml:space="preserve">,’ she suggested that </w:t>
      </w:r>
      <w:r w:rsidR="00FF0454" w:rsidRPr="003F37AC">
        <w:rPr>
          <w:rStyle w:val="StyleUnderline"/>
        </w:rPr>
        <w:t>the romanticism</w:t>
      </w:r>
      <w:r w:rsidR="00746893">
        <w:rPr>
          <w:rStyle w:val="StyleUnderline"/>
        </w:rPr>
        <w:t xml:space="preserve"> </w:t>
      </w:r>
      <w:r w:rsidR="00FF0454" w:rsidRPr="003F37AC">
        <w:rPr>
          <w:rStyle w:val="StyleUnderline"/>
        </w:rPr>
        <w:t>of home as ‘a static idea’ forms another end of the spectrum from the xenophobic</w:t>
      </w:r>
      <w:r w:rsidR="00746893">
        <w:rPr>
          <w:rStyle w:val="StyleUnderline"/>
        </w:rPr>
        <w:t xml:space="preserve"> </w:t>
      </w:r>
      <w:r w:rsidR="00FF0454" w:rsidRPr="003F37AC">
        <w:rPr>
          <w:rStyle w:val="StyleUnderline"/>
        </w:rPr>
        <w:t>‘everybody go home’</w:t>
      </w:r>
      <w:r w:rsidR="00FF0454" w:rsidRPr="00746893">
        <w:rPr>
          <w:sz w:val="14"/>
        </w:rPr>
        <w:t>.</w:t>
      </w:r>
      <w:r w:rsidR="00746893" w:rsidRPr="00746893">
        <w:rPr>
          <w:sz w:val="14"/>
        </w:rPr>
        <w:t xml:space="preserve"> </w:t>
      </w:r>
      <w:r w:rsidR="00FF0454" w:rsidRPr="00746893">
        <w:rPr>
          <w:sz w:val="14"/>
        </w:rPr>
        <w:t>27 Thus, in posing the notion of sovereign borders as capitalist</w:t>
      </w:r>
      <w:r w:rsidR="00746893" w:rsidRPr="00746893">
        <w:rPr>
          <w:sz w:val="14"/>
        </w:rPr>
        <w:t xml:space="preserve"> </w:t>
      </w:r>
      <w:r w:rsidR="00FF0454" w:rsidRPr="00746893">
        <w:rPr>
          <w:sz w:val="14"/>
        </w:rPr>
        <w:t xml:space="preserve">and colonial, </w:t>
      </w:r>
      <w:r w:rsidR="00FF0454" w:rsidRPr="003F37AC">
        <w:rPr>
          <w:rStyle w:val="StyleUnderline"/>
        </w:rPr>
        <w:t>‘no border’ politics decouples the notion of home/belonging from specific</w:t>
      </w:r>
      <w:r w:rsidR="00746893">
        <w:rPr>
          <w:rStyle w:val="StyleUnderline"/>
        </w:rPr>
        <w:t xml:space="preserve"> </w:t>
      </w:r>
      <w:r w:rsidR="00FF0454" w:rsidRPr="003F37AC">
        <w:rPr>
          <w:rStyle w:val="StyleUnderline"/>
        </w:rPr>
        <w:t>locales and allows anti-racism to re-integrate labour into its analysis of settler colonialism</w:t>
      </w:r>
      <w:r w:rsidR="00746893">
        <w:rPr>
          <w:rStyle w:val="StyleUnderline"/>
        </w:rPr>
        <w:t xml:space="preserve"> </w:t>
      </w:r>
      <w:r w:rsidR="00FF0454" w:rsidRPr="003F37AC">
        <w:rPr>
          <w:rStyle w:val="StyleUnderline"/>
        </w:rPr>
        <w:t>while also working against the idea ‘that the social justice demands of indigenous people</w:t>
      </w:r>
      <w:r w:rsidR="00746893">
        <w:rPr>
          <w:rStyle w:val="StyleUnderline"/>
        </w:rPr>
        <w:t xml:space="preserve"> </w:t>
      </w:r>
      <w:r w:rsidR="00FF0454" w:rsidRPr="003F37AC">
        <w:rPr>
          <w:rStyle w:val="StyleUnderline"/>
        </w:rPr>
        <w:t>and migrants are inherently at odds with one another’</w:t>
      </w:r>
      <w:r w:rsidR="00FF0454" w:rsidRPr="00746893">
        <w:rPr>
          <w:sz w:val="14"/>
        </w:rPr>
        <w:t xml:space="preserve"> (Left Turn, 2007). As Sharma (2010,</w:t>
      </w:r>
      <w:r w:rsidR="00746893" w:rsidRPr="00746893">
        <w:rPr>
          <w:sz w:val="14"/>
        </w:rPr>
        <w:t xml:space="preserve"> </w:t>
      </w:r>
      <w:r w:rsidR="00FF0454" w:rsidRPr="00746893">
        <w:rPr>
          <w:sz w:val="14"/>
        </w:rPr>
        <w:t>pp. 232–233) powerfully contended:</w:t>
      </w:r>
      <w:r w:rsidR="00746893" w:rsidRPr="00746893">
        <w:rPr>
          <w:sz w:val="14"/>
        </w:rPr>
        <w:t xml:space="preserve"> </w:t>
      </w:r>
      <w:r w:rsidR="00FF0454" w:rsidRPr="00746893">
        <w:rPr>
          <w:sz w:val="14"/>
        </w:rPr>
        <w:t>The main reasons for why over 190 million people engage in cross-border migration every</w:t>
      </w:r>
      <w:r w:rsidR="00746893" w:rsidRPr="00746893">
        <w:rPr>
          <w:sz w:val="14"/>
        </w:rPr>
        <w:t xml:space="preserve"> </w:t>
      </w:r>
      <w:r w:rsidR="00FF0454" w:rsidRPr="00746893">
        <w:rPr>
          <w:sz w:val="14"/>
        </w:rPr>
        <w:t>year is global in scope and includes the expansion of capitalist social relations, particularly</w:t>
      </w:r>
      <w:r w:rsidR="00746893" w:rsidRPr="00746893">
        <w:rPr>
          <w:sz w:val="14"/>
        </w:rPr>
        <w:t xml:space="preserve"> </w:t>
      </w:r>
      <w:r w:rsidR="00FF0454" w:rsidRPr="00746893">
        <w:rPr>
          <w:sz w:val="14"/>
        </w:rPr>
        <w:t>into rural economies … the global crisis of unemployment and underemployment, ongoing</w:t>
      </w:r>
      <w:r w:rsidR="00746893" w:rsidRPr="00746893">
        <w:rPr>
          <w:sz w:val="14"/>
        </w:rPr>
        <w:t xml:space="preserve"> </w:t>
      </w:r>
      <w:r w:rsidR="00FF0454" w:rsidRPr="00746893">
        <w:rPr>
          <w:sz w:val="14"/>
        </w:rPr>
        <w:t>modernist projects of capitalist ‘development’ … While these processes are most often</w:t>
      </w:r>
      <w:r w:rsidR="00746893" w:rsidRPr="00746893">
        <w:rPr>
          <w:sz w:val="14"/>
        </w:rPr>
        <w:t xml:space="preserve"> </w:t>
      </w:r>
      <w:r w:rsidR="00FF0454" w:rsidRPr="00746893">
        <w:rPr>
          <w:sz w:val="14"/>
        </w:rPr>
        <w:t>initiated by a power that is most concentrated in the Global North, migrants from the</w:t>
      </w:r>
      <w:r w:rsidR="00746893" w:rsidRPr="00746893">
        <w:rPr>
          <w:sz w:val="14"/>
        </w:rPr>
        <w:t xml:space="preserve"> </w:t>
      </w:r>
      <w:r w:rsidR="00FF0454" w:rsidRPr="00746893">
        <w:rPr>
          <w:sz w:val="14"/>
        </w:rPr>
        <w:t>Global South are seen as the ones who are taking what is not theirs to have.</w:t>
      </w:r>
      <w:r w:rsidR="00746893" w:rsidRPr="00746893">
        <w:rPr>
          <w:sz w:val="14"/>
        </w:rPr>
        <w:t xml:space="preserve"> </w:t>
      </w:r>
      <w:r w:rsidR="00FF0454" w:rsidRPr="00746893">
        <w:rPr>
          <w:sz w:val="14"/>
        </w:rPr>
        <w:t>Conclusion</w:t>
      </w:r>
      <w:r w:rsidR="00746893" w:rsidRPr="00746893">
        <w:rPr>
          <w:sz w:val="14"/>
        </w:rPr>
        <w:t xml:space="preserve"> </w:t>
      </w:r>
      <w:r w:rsidR="00FF0454" w:rsidRPr="00746893">
        <w:rPr>
          <w:rStyle w:val="StyleUnderline"/>
          <w:highlight w:val="cyan"/>
        </w:rPr>
        <w:t xml:space="preserve">This is </w:t>
      </w:r>
      <w:r w:rsidR="00FF0454" w:rsidRPr="00746893">
        <w:rPr>
          <w:rStyle w:val="Emphasis"/>
          <w:highlight w:val="cyan"/>
        </w:rPr>
        <w:t>not a</w:t>
      </w:r>
      <w:r w:rsidR="00FF0454" w:rsidRPr="001B7DFB">
        <w:rPr>
          <w:rStyle w:val="Emphasis"/>
        </w:rPr>
        <w:t>n attempt to free the immigrant subject from the weight of settlerhood</w:t>
      </w:r>
      <w:r w:rsidR="00FF0454" w:rsidRPr="001B7DFB">
        <w:rPr>
          <w:rStyle w:val="StyleUnderline"/>
        </w:rPr>
        <w:t xml:space="preserve"> (see </w:t>
      </w:r>
      <w:r w:rsidR="00FF0454" w:rsidRPr="001B7DFB">
        <w:rPr>
          <w:rStyle w:val="Emphasis"/>
        </w:rPr>
        <w:t>Tuck</w:t>
      </w:r>
      <w:r w:rsidR="00746893">
        <w:rPr>
          <w:rStyle w:val="Emphasis"/>
        </w:rPr>
        <w:t xml:space="preserve"> </w:t>
      </w:r>
      <w:r w:rsidR="00FF0454" w:rsidRPr="001B7DFB">
        <w:rPr>
          <w:rStyle w:val="Emphasis"/>
        </w:rPr>
        <w:t>&amp; Yang</w:t>
      </w:r>
      <w:r w:rsidR="00FF0454" w:rsidRPr="00746893">
        <w:rPr>
          <w:sz w:val="14"/>
        </w:rPr>
        <w:t xml:space="preserve">e, </w:t>
      </w:r>
      <w:r w:rsidR="00FF0454" w:rsidRPr="001B7DFB">
        <w:rPr>
          <w:rStyle w:val="StyleUnderline"/>
        </w:rPr>
        <w:t>2012 on ‘</w:t>
      </w:r>
      <w:r w:rsidR="00FF0454" w:rsidRPr="00746893">
        <w:rPr>
          <w:rStyle w:val="Emphasis"/>
          <w:highlight w:val="cyan"/>
        </w:rPr>
        <w:t>settler move to innocence</w:t>
      </w:r>
      <w:r w:rsidR="00FF0454" w:rsidRPr="00746893">
        <w:rPr>
          <w:rStyle w:val="StyleUnderline"/>
          <w:highlight w:val="cyan"/>
        </w:rPr>
        <w:t>’</w:t>
      </w:r>
      <w:r w:rsidR="00FF0454" w:rsidRPr="001B7DFB">
        <w:rPr>
          <w:rStyle w:val="StyleUnderline"/>
        </w:rPr>
        <w:t>)</w:t>
      </w:r>
      <w:r w:rsidR="00FF0454" w:rsidRPr="00746893">
        <w:rPr>
          <w:sz w:val="14"/>
        </w:rPr>
        <w:t xml:space="preserve">. I tend to </w:t>
      </w:r>
      <w:r w:rsidR="00FF0454" w:rsidRPr="001B7DFB">
        <w:rPr>
          <w:rStyle w:val="StyleUnderline"/>
        </w:rPr>
        <w:t>agree</w:t>
      </w:r>
      <w:r w:rsidR="00FF0454" w:rsidRPr="00746893">
        <w:rPr>
          <w:sz w:val="14"/>
        </w:rPr>
        <w:t xml:space="preserve"> with Rita Dhamoon here </w:t>
      </w:r>
      <w:r w:rsidR="00FF0454" w:rsidRPr="001B7DFB">
        <w:rPr>
          <w:rStyle w:val="StyleUnderline"/>
        </w:rPr>
        <w:t>that</w:t>
      </w:r>
      <w:r w:rsidR="00746893">
        <w:rPr>
          <w:rStyle w:val="StyleUnderline"/>
        </w:rPr>
        <w:t xml:space="preserve"> </w:t>
      </w:r>
      <w:r w:rsidR="00FF0454" w:rsidRPr="001B7DFB">
        <w:rPr>
          <w:rStyle w:val="StyleUnderline"/>
        </w:rPr>
        <w:t>such projects shift our attention away from White supremacist capitalism and heteropatriarchy,</w:t>
      </w:r>
      <w:r w:rsidR="00746893">
        <w:rPr>
          <w:rStyle w:val="StyleUnderline"/>
        </w:rPr>
        <w:t xml:space="preserve"> </w:t>
      </w:r>
      <w:r w:rsidR="00FF0454" w:rsidRPr="001B7DFB">
        <w:rPr>
          <w:rStyle w:val="StyleUnderline"/>
        </w:rPr>
        <w:t>which should be ‘our target of critique’</w:t>
      </w:r>
      <w:r w:rsidR="00FF0454" w:rsidRPr="00746893">
        <w:rPr>
          <w:sz w:val="14"/>
        </w:rPr>
        <w:t xml:space="preserve"> (Snelgrove et al., 2014, p. 12). </w:t>
      </w:r>
      <w:r w:rsidR="00FF0454" w:rsidRPr="00D26A92">
        <w:rPr>
          <w:rStyle w:val="StyleUnderline"/>
        </w:rPr>
        <w:t xml:space="preserve">However, </w:t>
      </w:r>
      <w:r w:rsidR="00FF0454" w:rsidRPr="001B4B5C">
        <w:rPr>
          <w:rStyle w:val="StyleUnderline"/>
          <w:highlight w:val="cyan"/>
        </w:rPr>
        <w:t>when</w:t>
      </w:r>
      <w:r w:rsidR="00746893" w:rsidRPr="00345415">
        <w:rPr>
          <w:rStyle w:val="StyleUnderline"/>
        </w:rPr>
        <w:t xml:space="preserve"> </w:t>
      </w:r>
      <w:r w:rsidR="00FF0454" w:rsidRPr="00345415">
        <w:rPr>
          <w:rStyle w:val="Emphasis"/>
        </w:rPr>
        <w:t>global imperial strategies of dispossession</w:t>
      </w:r>
      <w:r w:rsidR="00FF0454" w:rsidRPr="00345415">
        <w:rPr>
          <w:rStyle w:val="StyleUnderline"/>
        </w:rPr>
        <w:t xml:space="preserve"> followed by </w:t>
      </w:r>
      <w:r w:rsidR="00FF0454" w:rsidRPr="00345415">
        <w:rPr>
          <w:rStyle w:val="Emphasis"/>
        </w:rPr>
        <w:t>immigrants’ material deprivation</w:t>
      </w:r>
      <w:r w:rsidR="00FF0454" w:rsidRPr="00345415">
        <w:rPr>
          <w:rStyle w:val="StyleUnderline"/>
        </w:rPr>
        <w:t>,</w:t>
      </w:r>
      <w:r w:rsidR="00746893" w:rsidRPr="00345415">
        <w:rPr>
          <w:rStyle w:val="StyleUnderline"/>
        </w:rPr>
        <w:t xml:space="preserve"> </w:t>
      </w:r>
      <w:r w:rsidR="00FF0454" w:rsidRPr="00345415">
        <w:rPr>
          <w:rStyle w:val="StyleUnderline"/>
        </w:rPr>
        <w:t xml:space="preserve">necessary tools for continuing the violence of settlement are </w:t>
      </w:r>
      <w:r w:rsidR="00FF0454" w:rsidRPr="00345415">
        <w:rPr>
          <w:rStyle w:val="Emphasis"/>
        </w:rPr>
        <w:t>neglected in theorizing</w:t>
      </w:r>
      <w:r w:rsidR="00FF0454" w:rsidRPr="00345415">
        <w:rPr>
          <w:rStyle w:val="StyleUnderline"/>
        </w:rPr>
        <w:t xml:space="preserve"> the</w:t>
      </w:r>
      <w:r w:rsidR="00746893" w:rsidRPr="00345415">
        <w:rPr>
          <w:rStyle w:val="StyleUnderline"/>
        </w:rPr>
        <w:t xml:space="preserve"> </w:t>
      </w:r>
      <w:r w:rsidR="00FF0454" w:rsidRPr="00345415">
        <w:rPr>
          <w:rStyle w:val="StyleUnderline"/>
        </w:rPr>
        <w:t>contemporary settler</w:t>
      </w:r>
      <w:r w:rsidR="00FF0454" w:rsidRPr="00D26A92">
        <w:rPr>
          <w:rStyle w:val="StyleUnderline"/>
        </w:rPr>
        <w:t xml:space="preserve"> colonial, </w:t>
      </w:r>
      <w:r w:rsidR="00FF0454" w:rsidRPr="001B4B5C">
        <w:rPr>
          <w:rStyle w:val="Emphasis"/>
          <w:highlight w:val="cyan"/>
        </w:rPr>
        <w:t>immigrants get</w:t>
      </w:r>
      <w:r w:rsidR="00FF0454" w:rsidRPr="001B4B5C">
        <w:rPr>
          <w:rStyle w:val="Emphasis"/>
        </w:rPr>
        <w:t xml:space="preserve"> visibility/</w:t>
      </w:r>
      <w:r w:rsidR="00FF0454" w:rsidRPr="001B4B5C">
        <w:rPr>
          <w:rStyle w:val="Emphasis"/>
          <w:highlight w:val="cyan"/>
        </w:rPr>
        <w:t>recoded as settlers</w:t>
      </w:r>
      <w:r w:rsidR="00FF0454" w:rsidRPr="001B4B5C">
        <w:rPr>
          <w:rStyle w:val="StyleUnderline"/>
          <w:highlight w:val="cyan"/>
        </w:rPr>
        <w:t xml:space="preserve"> while</w:t>
      </w:r>
      <w:r w:rsidR="00FF0454" w:rsidRPr="001B4B5C">
        <w:rPr>
          <w:rStyle w:val="StyleUnderline"/>
        </w:rPr>
        <w:t xml:space="preserve"> the</w:t>
      </w:r>
      <w:r w:rsidR="00FF0454" w:rsidRPr="00D26A92">
        <w:rPr>
          <w:rStyle w:val="StyleUnderline"/>
        </w:rPr>
        <w:t xml:space="preserve"> capitalist</w:t>
      </w:r>
      <w:r w:rsidR="00746893">
        <w:rPr>
          <w:rStyle w:val="StyleUnderline"/>
        </w:rPr>
        <w:t xml:space="preserve"> </w:t>
      </w:r>
      <w:r w:rsidR="00FF0454" w:rsidRPr="001B4B5C">
        <w:rPr>
          <w:rStyle w:val="StyleUnderline"/>
          <w:highlight w:val="cyan"/>
        </w:rPr>
        <w:t xml:space="preserve">colonial modes of </w:t>
      </w:r>
      <w:r w:rsidR="00FF0454" w:rsidRPr="001B4B5C">
        <w:rPr>
          <w:rStyle w:val="Emphasis"/>
          <w:highlight w:val="cyan"/>
        </w:rPr>
        <w:t>dispossession</w:t>
      </w:r>
      <w:r w:rsidR="00FF0454" w:rsidRPr="00D26A92">
        <w:rPr>
          <w:rStyle w:val="StyleUnderline"/>
        </w:rPr>
        <w:t xml:space="preserve">, atomization, </w:t>
      </w:r>
      <w:r w:rsidR="00FF0454" w:rsidRPr="001B4B5C">
        <w:rPr>
          <w:rStyle w:val="StyleUnderline"/>
          <w:highlight w:val="cyan"/>
        </w:rPr>
        <w:t xml:space="preserve">and </w:t>
      </w:r>
      <w:r w:rsidR="00FF0454" w:rsidRPr="00345415">
        <w:rPr>
          <w:rStyle w:val="Emphasis"/>
          <w:highlight w:val="cyan"/>
        </w:rPr>
        <w:t>pitting dispossessed people against</w:t>
      </w:r>
      <w:r w:rsidR="00746893" w:rsidRPr="00345415">
        <w:rPr>
          <w:rStyle w:val="Emphasis"/>
          <w:highlight w:val="cyan"/>
        </w:rPr>
        <w:t xml:space="preserve"> </w:t>
      </w:r>
      <w:r w:rsidR="00FF0454" w:rsidRPr="00345415">
        <w:rPr>
          <w:rStyle w:val="Emphasis"/>
          <w:highlight w:val="cyan"/>
        </w:rPr>
        <w:t>each other</w:t>
      </w:r>
      <w:r w:rsidR="00FF0454" w:rsidRPr="001B4B5C">
        <w:rPr>
          <w:rStyle w:val="StyleUnderline"/>
          <w:highlight w:val="cyan"/>
        </w:rPr>
        <w:t xml:space="preserve"> recede into the background</w:t>
      </w:r>
      <w:r w:rsidR="00FF0454" w:rsidRPr="00746893">
        <w:rPr>
          <w:sz w:val="14"/>
        </w:rPr>
        <w:t xml:space="preserve">.28 </w:t>
      </w:r>
      <w:r w:rsidR="00FF0454" w:rsidRPr="00D26A92">
        <w:rPr>
          <w:rStyle w:val="StyleUnderline"/>
        </w:rPr>
        <w:t>This is why immigrant settlerhood, increasingly</w:t>
      </w:r>
      <w:r w:rsidR="00746893">
        <w:rPr>
          <w:rStyle w:val="StyleUnderline"/>
        </w:rPr>
        <w:t xml:space="preserve"> </w:t>
      </w:r>
      <w:r w:rsidR="00FF0454" w:rsidRPr="00D26A92">
        <w:rPr>
          <w:rStyle w:val="StyleUnderline"/>
        </w:rPr>
        <w:t>a status acknowledgement to be heard across progressive coalitions</w:t>
      </w:r>
      <w:r w:rsidR="00FF0454" w:rsidRPr="00746893">
        <w:rPr>
          <w:sz w:val="14"/>
        </w:rPr>
        <w:t xml:space="preserve"> across Canada,</w:t>
      </w:r>
      <w:r w:rsidR="00746893" w:rsidRPr="00746893">
        <w:rPr>
          <w:sz w:val="14"/>
        </w:rPr>
        <w:t xml:space="preserve"> </w:t>
      </w:r>
      <w:r w:rsidR="00FF0454" w:rsidRPr="00D26A92">
        <w:rPr>
          <w:rStyle w:val="StyleUnderline"/>
        </w:rPr>
        <w:t>should not be taken as a mere practice of accountability, self-location, and/or awareness</w:t>
      </w:r>
      <w:r w:rsidR="00746893">
        <w:rPr>
          <w:rStyle w:val="StyleUnderline"/>
        </w:rPr>
        <w:t xml:space="preserve"> </w:t>
      </w:r>
      <w:r w:rsidR="00FF0454" w:rsidRPr="00D26A92">
        <w:rPr>
          <w:rStyle w:val="StyleUnderline"/>
        </w:rPr>
        <w:t xml:space="preserve">of self-location. We </w:t>
      </w:r>
      <w:r w:rsidR="00FF0454" w:rsidRPr="00345415">
        <w:rPr>
          <w:rStyle w:val="StyleUnderline"/>
          <w:highlight w:val="cyan"/>
        </w:rPr>
        <w:t>need</w:t>
      </w:r>
      <w:r w:rsidR="00FF0454" w:rsidRPr="00D26A92">
        <w:rPr>
          <w:rStyle w:val="StyleUnderline"/>
        </w:rPr>
        <w:t xml:space="preserve"> to rather ask what it offers in terms of our analysis of settler colonialism,</w:t>
      </w:r>
      <w:r w:rsidR="00746893">
        <w:rPr>
          <w:rStyle w:val="StyleUnderline"/>
        </w:rPr>
        <w:t xml:space="preserve"> </w:t>
      </w:r>
      <w:r w:rsidR="00FF0454" w:rsidRPr="00D26A92">
        <w:rPr>
          <w:rStyle w:val="StyleUnderline"/>
        </w:rPr>
        <w:t>a specific mode of production that thrives on the simultaneous dispossession of</w:t>
      </w:r>
      <w:r w:rsidR="00746893">
        <w:rPr>
          <w:rStyle w:val="StyleUnderline"/>
        </w:rPr>
        <w:t xml:space="preserve"> </w:t>
      </w:r>
      <w:r w:rsidR="00FF0454" w:rsidRPr="00D26A92">
        <w:rPr>
          <w:rStyle w:val="StyleUnderline"/>
        </w:rPr>
        <w:t>Indigenous peoples and precarious resettlement of immigrants. Instead of placing structurally</w:t>
      </w:r>
      <w:r w:rsidR="00746893">
        <w:rPr>
          <w:rStyle w:val="StyleUnderline"/>
        </w:rPr>
        <w:t xml:space="preserve"> </w:t>
      </w:r>
      <w:r w:rsidR="00FF0454" w:rsidRPr="00D26A92">
        <w:rPr>
          <w:rStyle w:val="StyleUnderline"/>
        </w:rPr>
        <w:t>innately connected issues of immigrant and Indigenous rights onto separate political</w:t>
      </w:r>
      <w:r w:rsidR="00746893">
        <w:rPr>
          <w:rStyle w:val="StyleUnderline"/>
        </w:rPr>
        <w:t xml:space="preserve"> </w:t>
      </w:r>
      <w:r w:rsidR="00FF0454" w:rsidRPr="00D26A92">
        <w:rPr>
          <w:rStyle w:val="StyleUnderline"/>
        </w:rPr>
        <w:t xml:space="preserve">registers I suggest anti-racism develop </w:t>
      </w:r>
      <w:r w:rsidR="00FF0454" w:rsidRPr="00345415">
        <w:rPr>
          <w:rStyle w:val="StyleUnderline"/>
          <w:highlight w:val="cyan"/>
        </w:rPr>
        <w:t xml:space="preserve">a </w:t>
      </w:r>
      <w:r w:rsidR="00FF0454" w:rsidRPr="00345415">
        <w:rPr>
          <w:rStyle w:val="Emphasis"/>
          <w:highlight w:val="cyan"/>
        </w:rPr>
        <w:t>more nuanced understanding</w:t>
      </w:r>
      <w:r w:rsidR="00FF0454" w:rsidRPr="00345415">
        <w:rPr>
          <w:rStyle w:val="StyleUnderline"/>
          <w:highlight w:val="cyan"/>
        </w:rPr>
        <w:t xml:space="preserve"> of</w:t>
      </w:r>
      <w:r w:rsidR="00FF0454" w:rsidRPr="00D26A92">
        <w:rPr>
          <w:rStyle w:val="StyleUnderline"/>
        </w:rPr>
        <w:t xml:space="preserve"> the contemporary</w:t>
      </w:r>
      <w:r w:rsidR="00746893">
        <w:rPr>
          <w:rStyle w:val="StyleUnderline"/>
        </w:rPr>
        <w:t xml:space="preserve"> </w:t>
      </w:r>
      <w:r w:rsidR="00FF0454" w:rsidRPr="00D26A92">
        <w:rPr>
          <w:rStyle w:val="StyleUnderline"/>
        </w:rPr>
        <w:t>settler colonial as an interlinked structure of immigration, labour exploitation, and Indigenous</w:t>
      </w:r>
      <w:r w:rsidR="00746893">
        <w:rPr>
          <w:rStyle w:val="StyleUnderline"/>
        </w:rPr>
        <w:t xml:space="preserve"> </w:t>
      </w:r>
      <w:r w:rsidR="00FF0454" w:rsidRPr="00D26A92">
        <w:rPr>
          <w:rStyle w:val="StyleUnderline"/>
        </w:rPr>
        <w:t xml:space="preserve">dispossession ‘to understand </w:t>
      </w:r>
      <w:r w:rsidR="00FF0454" w:rsidRPr="00345415">
        <w:rPr>
          <w:rStyle w:val="StyleUnderline"/>
          <w:highlight w:val="cyan"/>
        </w:rPr>
        <w:t xml:space="preserve">how </w:t>
      </w:r>
      <w:r w:rsidR="00FF0454" w:rsidRPr="00345415">
        <w:rPr>
          <w:rStyle w:val="Emphasis"/>
          <w:highlight w:val="cyan"/>
        </w:rPr>
        <w:t>[immigrants’] racialized vulnerability and disposability</w:t>
      </w:r>
      <w:r w:rsidR="00746893" w:rsidRPr="00345415">
        <w:rPr>
          <w:rStyle w:val="Emphasis"/>
          <w:highlight w:val="cyan"/>
        </w:rPr>
        <w:t xml:space="preserve"> </w:t>
      </w:r>
      <w:r w:rsidR="00FF0454" w:rsidRPr="00345415">
        <w:rPr>
          <w:rStyle w:val="Emphasis"/>
          <w:highlight w:val="cyan"/>
        </w:rPr>
        <w:t>supports a settler colonial project</w:t>
      </w:r>
      <w:r w:rsidR="00FF0454" w:rsidRPr="00D26A92">
        <w:rPr>
          <w:rStyle w:val="StyleUnderline"/>
        </w:rPr>
        <w:t>’</w:t>
      </w:r>
      <w:r w:rsidR="00FF0454" w:rsidRPr="00746893">
        <w:rPr>
          <w:sz w:val="14"/>
        </w:rPr>
        <w:t xml:space="preserve"> (Day, 2016, p. 21). In this regard, </w:t>
      </w:r>
      <w:r w:rsidR="00FF0454" w:rsidRPr="00D26A92">
        <w:rPr>
          <w:rStyle w:val="StyleUnderline"/>
        </w:rPr>
        <w:t>Jafri’s</w:t>
      </w:r>
      <w:r w:rsidR="00FF0454" w:rsidRPr="00746893">
        <w:rPr>
          <w:sz w:val="14"/>
        </w:rPr>
        <w:t xml:space="preserve"> (2012) </w:t>
      </w:r>
      <w:r w:rsidR="00FF0454" w:rsidRPr="00193453">
        <w:rPr>
          <w:rStyle w:val="StyleUnderline"/>
        </w:rPr>
        <w:t>argument</w:t>
      </w:r>
      <w:r w:rsidR="00746893">
        <w:rPr>
          <w:rStyle w:val="StyleUnderline"/>
        </w:rPr>
        <w:t xml:space="preserve"> </w:t>
      </w:r>
      <w:r w:rsidR="00FF0454" w:rsidRPr="00193453">
        <w:rPr>
          <w:rStyle w:val="StyleUnderline"/>
        </w:rPr>
        <w:t xml:space="preserve">that </w:t>
      </w:r>
      <w:r w:rsidR="00FF0454" w:rsidRPr="00345415">
        <w:rPr>
          <w:rStyle w:val="Emphasis"/>
          <w:highlight w:val="cyan"/>
        </w:rPr>
        <w:t>settlerhood</w:t>
      </w:r>
      <w:r w:rsidR="00FF0454" w:rsidRPr="00193453">
        <w:rPr>
          <w:rStyle w:val="Emphasis"/>
        </w:rPr>
        <w:t xml:space="preserve"> is </w:t>
      </w:r>
      <w:r w:rsidR="00FF0454" w:rsidRPr="001B1CA9">
        <w:rPr>
          <w:rStyle w:val="Emphasis"/>
          <w:highlight w:val="cyan"/>
        </w:rPr>
        <w:t>better understood ‘as a field of operations into which we become socially</w:t>
      </w:r>
      <w:r w:rsidR="00746893" w:rsidRPr="001B1CA9">
        <w:rPr>
          <w:rStyle w:val="Emphasis"/>
          <w:highlight w:val="cyan"/>
        </w:rPr>
        <w:t xml:space="preserve"> </w:t>
      </w:r>
      <w:r w:rsidR="00FF0454" w:rsidRPr="001B1CA9">
        <w:rPr>
          <w:rStyle w:val="Emphasis"/>
          <w:highlight w:val="cyan"/>
        </w:rPr>
        <w:t>positioned</w:t>
      </w:r>
      <w:r w:rsidR="00FF0454" w:rsidRPr="00193453">
        <w:rPr>
          <w:rStyle w:val="Emphasis"/>
        </w:rPr>
        <w:t xml:space="preserve"> and implicated’ </w:t>
      </w:r>
      <w:r w:rsidR="00FF0454" w:rsidRPr="001B1CA9">
        <w:rPr>
          <w:rStyle w:val="Emphasis"/>
          <w:highlight w:val="cyan"/>
        </w:rPr>
        <w:t>rather than ‘as an object that subjects possess’</w:t>
      </w:r>
      <w:r w:rsidR="00FF0454" w:rsidRPr="00193453">
        <w:rPr>
          <w:rStyle w:val="StyleUnderline"/>
        </w:rPr>
        <w:t xml:space="preserve"> is insightful</w:t>
      </w:r>
      <w:r w:rsidR="00FF0454" w:rsidRPr="00746893">
        <w:rPr>
          <w:sz w:val="14"/>
        </w:rPr>
        <w:t>.29</w:t>
      </w:r>
      <w:r w:rsidR="00746893" w:rsidRPr="00746893">
        <w:rPr>
          <w:sz w:val="14"/>
        </w:rPr>
        <w:t xml:space="preserve"> </w:t>
      </w:r>
      <w:r w:rsidR="00FF0454" w:rsidRPr="00746893">
        <w:rPr>
          <w:sz w:val="14"/>
        </w:rPr>
        <w:t>As I bring this paper to a close these discussions and debates surrounding a decolonial</w:t>
      </w:r>
      <w:r w:rsidR="00746893" w:rsidRPr="00746893">
        <w:rPr>
          <w:sz w:val="14"/>
        </w:rPr>
        <w:t xml:space="preserve"> </w:t>
      </w:r>
      <w:r w:rsidR="00FF0454" w:rsidRPr="00746893">
        <w:rPr>
          <w:sz w:val="14"/>
        </w:rPr>
        <w:t>future in settler states continue and is turning out to be a compendium of many subjects,</w:t>
      </w:r>
      <w:r w:rsidR="00746893" w:rsidRPr="00746893">
        <w:rPr>
          <w:sz w:val="14"/>
        </w:rPr>
        <w:t xml:space="preserve"> </w:t>
      </w:r>
      <w:r w:rsidR="00FF0454" w:rsidRPr="00746893">
        <w:rPr>
          <w:sz w:val="14"/>
        </w:rPr>
        <w:t>crossing multiple disciplinary boundaries. My attempts to engage this subject, specifically</w:t>
      </w:r>
      <w:r w:rsidR="00746893" w:rsidRPr="00746893">
        <w:rPr>
          <w:sz w:val="14"/>
        </w:rPr>
        <w:t xml:space="preserve"> </w:t>
      </w:r>
      <w:r w:rsidR="00FF0454" w:rsidRPr="00746893">
        <w:rPr>
          <w:sz w:val="14"/>
        </w:rPr>
        <w:t>via challenging the notion of immigrant settlerhood as a conceptual barrier to a concrete</w:t>
      </w:r>
      <w:r w:rsidR="00746893" w:rsidRPr="00746893">
        <w:rPr>
          <w:sz w:val="14"/>
        </w:rPr>
        <w:t xml:space="preserve"> </w:t>
      </w:r>
      <w:r w:rsidR="00FF0454" w:rsidRPr="00746893">
        <w:rPr>
          <w:sz w:val="14"/>
        </w:rPr>
        <w:t>analysis, are integrally tied to my desire to be at a place of greater conceptual clarity</w:t>
      </w:r>
      <w:r w:rsidR="00746893" w:rsidRPr="00746893">
        <w:rPr>
          <w:sz w:val="14"/>
        </w:rPr>
        <w:t xml:space="preserve"> </w:t>
      </w:r>
      <w:r w:rsidR="00FF0454" w:rsidRPr="00746893">
        <w:rPr>
          <w:sz w:val="14"/>
        </w:rPr>
        <w:t>around this multifaceted subject demanded by the history and politics of our time. For</w:t>
      </w:r>
      <w:r w:rsidR="00746893" w:rsidRPr="00746893">
        <w:rPr>
          <w:sz w:val="14"/>
        </w:rPr>
        <w:t xml:space="preserve"> </w:t>
      </w:r>
      <w:r w:rsidR="00FF0454" w:rsidRPr="00746893">
        <w:rPr>
          <w:sz w:val="14"/>
        </w:rPr>
        <w:t>me, an immigrant settled in Canada, it is also a project that is geopolitical, onto-epistemological,</w:t>
      </w:r>
      <w:r w:rsidR="00746893" w:rsidRPr="00746893">
        <w:rPr>
          <w:sz w:val="14"/>
        </w:rPr>
        <w:t xml:space="preserve"> </w:t>
      </w:r>
      <w:r w:rsidR="00FF0454" w:rsidRPr="00746893">
        <w:rPr>
          <w:sz w:val="14"/>
        </w:rPr>
        <w:t>and ethical. In their 2012 co-authored paper, Indigenous Education scholar Eve</w:t>
      </w:r>
      <w:r w:rsidR="00746893" w:rsidRPr="00746893">
        <w:rPr>
          <w:sz w:val="14"/>
        </w:rPr>
        <w:t xml:space="preserve"> </w:t>
      </w:r>
      <w:r w:rsidR="00FF0454" w:rsidRPr="00746893">
        <w:rPr>
          <w:sz w:val="14"/>
        </w:rPr>
        <w:t>Tuck and self-described ‘trespasser’ scholar Wayne Yange (p. 17) write about ‘colonial</w:t>
      </w:r>
      <w:r w:rsidR="00746893" w:rsidRPr="00746893">
        <w:rPr>
          <w:sz w:val="14"/>
        </w:rPr>
        <w:t xml:space="preserve"> </w:t>
      </w:r>
      <w:r w:rsidR="00FF0454" w:rsidRPr="00746893">
        <w:rPr>
          <w:sz w:val="14"/>
        </w:rPr>
        <w:t>equivocation,’ which happens when people oppressed by settler states collapse their</w:t>
      </w:r>
      <w:r w:rsidR="00746893" w:rsidRPr="00746893">
        <w:rPr>
          <w:sz w:val="14"/>
        </w:rPr>
        <w:t xml:space="preserve"> </w:t>
      </w:r>
      <w:r w:rsidR="00FF0454" w:rsidRPr="00746893">
        <w:rPr>
          <w:sz w:val="14"/>
        </w:rPr>
        <w:t>experience as that of colonization and thus absolve themselves of settlerhood, as a</w:t>
      </w:r>
      <w:r w:rsidR="00746893" w:rsidRPr="00746893">
        <w:rPr>
          <w:sz w:val="14"/>
        </w:rPr>
        <w:t xml:space="preserve"> </w:t>
      </w:r>
      <w:r w:rsidR="00FF0454" w:rsidRPr="00746893">
        <w:rPr>
          <w:sz w:val="14"/>
        </w:rPr>
        <w:t>‘settler move to innocence.’ In a trenchant analysis positing the care of the self (in a political</w:t>
      </w:r>
      <w:r w:rsidR="00746893" w:rsidRPr="00746893">
        <w:rPr>
          <w:sz w:val="14"/>
        </w:rPr>
        <w:t xml:space="preserve"> </w:t>
      </w:r>
      <w:r w:rsidR="00FF0454" w:rsidRPr="00746893">
        <w:rPr>
          <w:sz w:val="14"/>
        </w:rPr>
        <w:t>sense as opposed to its neoliberal, self-indulgent avatar) as akin to addressing structural</w:t>
      </w:r>
      <w:r w:rsidR="00746893" w:rsidRPr="00746893">
        <w:rPr>
          <w:sz w:val="14"/>
        </w:rPr>
        <w:t xml:space="preserve"> </w:t>
      </w:r>
      <w:r w:rsidR="00FF0454" w:rsidRPr="00746893">
        <w:rPr>
          <w:sz w:val="14"/>
        </w:rPr>
        <w:t>inequities Sara Ahmed (2014), however, cautions us to be mindful about the role of</w:t>
      </w:r>
      <w:r w:rsidR="00746893" w:rsidRPr="00746893">
        <w:rPr>
          <w:sz w:val="14"/>
        </w:rPr>
        <w:t xml:space="preserve"> </w:t>
      </w:r>
      <w:r w:rsidR="00FF0454" w:rsidRPr="00746893">
        <w:rPr>
          <w:sz w:val="14"/>
        </w:rPr>
        <w:t>individual responsibility and accountability in social justice: ‘And how interesting: the individual</w:t>
      </w:r>
      <w:r w:rsidR="00746893" w:rsidRPr="00746893">
        <w:rPr>
          <w:sz w:val="14"/>
        </w:rPr>
        <w:t xml:space="preserve"> </w:t>
      </w:r>
      <w:r w:rsidR="00FF0454" w:rsidRPr="00746893">
        <w:rPr>
          <w:sz w:val="14"/>
        </w:rPr>
        <w:t>disappears at the very moment he is called into account.’</w:t>
      </w:r>
      <w:r w:rsidR="00746893" w:rsidRPr="00746893">
        <w:rPr>
          <w:sz w:val="14"/>
        </w:rPr>
        <w:t xml:space="preserve"> </w:t>
      </w:r>
      <w:r w:rsidR="00FF0454" w:rsidRPr="00746893">
        <w:rPr>
          <w:sz w:val="14"/>
        </w:rPr>
        <w:t>30 She writes: ‘Calling out</w:t>
      </w:r>
      <w:r w:rsidR="00746893" w:rsidRPr="00746893">
        <w:rPr>
          <w:sz w:val="14"/>
        </w:rPr>
        <w:t xml:space="preserve"> </w:t>
      </w:r>
      <w:r w:rsidR="00FF0454" w:rsidRPr="00746893">
        <w:rPr>
          <w:sz w:val="14"/>
        </w:rPr>
        <w:t>the individual matters, even when the system is also what is bruising … ’</w:t>
      </w:r>
      <w:r w:rsidR="00746893" w:rsidRPr="00746893">
        <w:rPr>
          <w:sz w:val="14"/>
        </w:rPr>
        <w:t xml:space="preserve"> </w:t>
      </w:r>
      <w:r w:rsidR="00FF0454" w:rsidRPr="00746893">
        <w:rPr>
          <w:sz w:val="14"/>
        </w:rPr>
        <w:t>I am not sure if what motivated me to delve deeper into this subject, especially examine</w:t>
      </w:r>
      <w:r w:rsidR="00746893" w:rsidRPr="00746893">
        <w:rPr>
          <w:sz w:val="14"/>
        </w:rPr>
        <w:t xml:space="preserve"> </w:t>
      </w:r>
      <w:r w:rsidR="00FF0454" w:rsidRPr="00746893">
        <w:rPr>
          <w:sz w:val="14"/>
        </w:rPr>
        <w:t>the analytical importance of immigrant settlerhood and advocate for ‘a concrete social</w:t>
      </w:r>
      <w:r w:rsidR="00746893" w:rsidRPr="00746893">
        <w:rPr>
          <w:sz w:val="14"/>
        </w:rPr>
        <w:t xml:space="preserve"> </w:t>
      </w:r>
      <w:r w:rsidR="00FF0454" w:rsidRPr="00746893">
        <w:rPr>
          <w:sz w:val="14"/>
        </w:rPr>
        <w:t>analysis’ (Bannerji, 2005, p. 156) that does not lose sight of the capitalist colonial simultaneities/rhythms</w:t>
      </w:r>
      <w:r w:rsidR="00746893" w:rsidRPr="00746893">
        <w:rPr>
          <w:sz w:val="14"/>
        </w:rPr>
        <w:t xml:space="preserve"> </w:t>
      </w:r>
      <w:r w:rsidR="00FF0454" w:rsidRPr="00746893">
        <w:rPr>
          <w:sz w:val="14"/>
        </w:rPr>
        <w:t>of dispossession and resettlement, is an implicit drive for this ‘innocence’.</w:t>
      </w:r>
      <w:r w:rsidR="00746893" w:rsidRPr="00746893">
        <w:rPr>
          <w:sz w:val="14"/>
        </w:rPr>
        <w:t xml:space="preserve"> </w:t>
      </w:r>
      <w:r w:rsidR="00FF0454" w:rsidRPr="00746893">
        <w:rPr>
          <w:sz w:val="14"/>
        </w:rPr>
        <w:t>This task of figuring out my ‘personal stake in this struggle’ (Lawrence &amp; Dua, 2005, p. 126)</w:t>
      </w:r>
      <w:r w:rsidR="00746893" w:rsidRPr="00746893">
        <w:rPr>
          <w:sz w:val="14"/>
        </w:rPr>
        <w:t xml:space="preserve"> </w:t>
      </w:r>
      <w:r w:rsidR="00FF0454" w:rsidRPr="00746893">
        <w:rPr>
          <w:sz w:val="14"/>
        </w:rPr>
        <w:t xml:space="preserve">continues. Meanwhile, in my work on this subject, </w:t>
      </w:r>
      <w:r w:rsidR="00FF0454" w:rsidRPr="002F64AD">
        <w:rPr>
          <w:rStyle w:val="StyleUnderline"/>
        </w:rPr>
        <w:t>I am aiming for, as I said, a comprehensive</w:t>
      </w:r>
      <w:r w:rsidR="00746893">
        <w:rPr>
          <w:rStyle w:val="StyleUnderline"/>
        </w:rPr>
        <w:t xml:space="preserve"> </w:t>
      </w:r>
      <w:r w:rsidR="00FF0454" w:rsidRPr="002F64AD">
        <w:rPr>
          <w:rStyle w:val="StyleUnderline"/>
        </w:rPr>
        <w:t>social ontology of the contemporary settler colonial. In such an analysis centering the</w:t>
      </w:r>
      <w:r w:rsidR="00746893">
        <w:rPr>
          <w:rStyle w:val="StyleUnderline"/>
        </w:rPr>
        <w:t xml:space="preserve"> </w:t>
      </w:r>
      <w:r w:rsidR="00FF0454" w:rsidRPr="002F64AD">
        <w:rPr>
          <w:rStyle w:val="StyleUnderline"/>
        </w:rPr>
        <w:t>settler political economy, I suggest, the aforementioned tensions between anti-racism and</w:t>
      </w:r>
      <w:r w:rsidR="00746893">
        <w:rPr>
          <w:rStyle w:val="StyleUnderline"/>
        </w:rPr>
        <w:t xml:space="preserve"> </w:t>
      </w:r>
      <w:r w:rsidR="00FF0454" w:rsidRPr="002F64AD">
        <w:rPr>
          <w:rStyle w:val="StyleUnderline"/>
        </w:rPr>
        <w:t>Indigenous self-determination will be clarified as structural conditions and internal logics</w:t>
      </w:r>
      <w:r w:rsidR="00746893">
        <w:rPr>
          <w:rStyle w:val="StyleUnderline"/>
        </w:rPr>
        <w:t xml:space="preserve"> </w:t>
      </w:r>
      <w:r w:rsidR="00FF0454" w:rsidRPr="002F64AD">
        <w:rPr>
          <w:rStyle w:val="StyleUnderline"/>
        </w:rPr>
        <w:t>of settler colonial nationalism</w:t>
      </w:r>
      <w:r w:rsidR="00FF0454" w:rsidRPr="00746893">
        <w:rPr>
          <w:sz w:val="14"/>
        </w:rPr>
        <w:t>. Unlike Dorothy in The Wizard of Oz (Baum, 1900), I do not</w:t>
      </w:r>
      <w:r w:rsidR="00746893" w:rsidRPr="00746893">
        <w:rPr>
          <w:sz w:val="14"/>
        </w:rPr>
        <w:t xml:space="preserve"> </w:t>
      </w:r>
      <w:r w:rsidR="00FF0454" w:rsidRPr="00746893">
        <w:rPr>
          <w:sz w:val="14"/>
        </w:rPr>
        <w:t>think our choices on the crossroads of the yellow brick lane have to be so sharply defined</w:t>
      </w:r>
      <w:r w:rsidR="00746893" w:rsidRPr="00746893">
        <w:rPr>
          <w:sz w:val="14"/>
        </w:rPr>
        <w:t xml:space="preserve"> </w:t>
      </w:r>
      <w:r w:rsidR="00FF0454" w:rsidRPr="00746893">
        <w:rPr>
          <w:sz w:val="14"/>
        </w:rPr>
        <w:t>(see my references to Bannerji, 2005, 2015; Bakan, 2008 about the suturing of modes of</w:t>
      </w:r>
      <w:r w:rsidR="00746893" w:rsidRPr="00746893">
        <w:rPr>
          <w:sz w:val="14"/>
        </w:rPr>
        <w:t xml:space="preserve"> </w:t>
      </w:r>
      <w:r w:rsidR="00FF0454" w:rsidRPr="00746893">
        <w:rPr>
          <w:sz w:val="14"/>
        </w:rPr>
        <w:t xml:space="preserve">oppression).31 </w:t>
      </w:r>
      <w:r w:rsidR="00FF0454" w:rsidRPr="002F64AD">
        <w:rPr>
          <w:rStyle w:val="StyleUnderline"/>
        </w:rPr>
        <w:t>The project of decolonization is messier and requires the ongoing precision</w:t>
      </w:r>
      <w:r w:rsidR="00746893">
        <w:rPr>
          <w:rStyle w:val="StyleUnderline"/>
        </w:rPr>
        <w:t xml:space="preserve"> </w:t>
      </w:r>
      <w:r w:rsidR="00FF0454" w:rsidRPr="002F64AD">
        <w:rPr>
          <w:rStyle w:val="StyleUnderline"/>
        </w:rPr>
        <w:t>of our analytical thinking</w:t>
      </w:r>
      <w:r w:rsidR="00FF0454" w:rsidRPr="00746893">
        <w:rPr>
          <w:sz w:val="14"/>
        </w:rPr>
        <w:t xml:space="preserve"> (King, 2014). </w:t>
      </w:r>
      <w:r w:rsidR="00FF0454" w:rsidRPr="002F64AD">
        <w:rPr>
          <w:rStyle w:val="StyleUnderline"/>
        </w:rPr>
        <w:t>I suggest current anti-racist scholarship, while challenging</w:t>
      </w:r>
      <w:r w:rsidR="00746893">
        <w:rPr>
          <w:rStyle w:val="StyleUnderline"/>
        </w:rPr>
        <w:t xml:space="preserve"> </w:t>
      </w:r>
      <w:r w:rsidR="00FF0454" w:rsidRPr="002F64AD">
        <w:rPr>
          <w:rStyle w:val="StyleUnderline"/>
        </w:rPr>
        <w:t>us to think about the messy actualities of decolonial solidarity (that solidarity is not</w:t>
      </w:r>
      <w:r w:rsidR="00746893">
        <w:rPr>
          <w:rStyle w:val="StyleUnderline"/>
        </w:rPr>
        <w:t xml:space="preserve"> </w:t>
      </w:r>
      <w:r w:rsidR="00FF0454" w:rsidRPr="002F64AD">
        <w:rPr>
          <w:rStyle w:val="StyleUnderline"/>
        </w:rPr>
        <w:t xml:space="preserve">simply to be wished for), also </w:t>
      </w:r>
      <w:r w:rsidR="00FF0454" w:rsidRPr="0015467C">
        <w:rPr>
          <w:rStyle w:val="Emphasis"/>
        </w:rPr>
        <w:t xml:space="preserve">manifests a problematic and analytically costly </w:t>
      </w:r>
      <w:r w:rsidR="00FF0454" w:rsidRPr="001B1CA9">
        <w:rPr>
          <w:rStyle w:val="Emphasis"/>
          <w:highlight w:val="cyan"/>
        </w:rPr>
        <w:t>decoupling</w:t>
      </w:r>
      <w:r w:rsidR="00FF0454" w:rsidRPr="0015467C">
        <w:rPr>
          <w:rStyle w:val="Emphasis"/>
        </w:rPr>
        <w:t xml:space="preserve"> of</w:t>
      </w:r>
      <w:r w:rsidR="00746893">
        <w:rPr>
          <w:rStyle w:val="Emphasis"/>
        </w:rPr>
        <w:t xml:space="preserve"> </w:t>
      </w:r>
      <w:r w:rsidR="00FF0454" w:rsidRPr="00CA60A6">
        <w:rPr>
          <w:rStyle w:val="Emphasis"/>
          <w:highlight w:val="cyan"/>
        </w:rPr>
        <w:t>cultural and political economic considerations</w:t>
      </w:r>
      <w:r w:rsidR="00FF0454" w:rsidRPr="002F64AD">
        <w:rPr>
          <w:rStyle w:val="StyleUnderline"/>
        </w:rPr>
        <w:t xml:space="preserve">. </w:t>
      </w:r>
      <w:r w:rsidR="00FF0454" w:rsidRPr="00CA60A6">
        <w:rPr>
          <w:rStyle w:val="Emphasis"/>
          <w:highlight w:val="cyan"/>
        </w:rPr>
        <w:t>Together with</w:t>
      </w:r>
      <w:r w:rsidR="00FF0454" w:rsidRPr="0015467C">
        <w:rPr>
          <w:rStyle w:val="Emphasis"/>
        </w:rPr>
        <w:t xml:space="preserve"> the </w:t>
      </w:r>
      <w:r w:rsidR="00FF0454" w:rsidRPr="00CA60A6">
        <w:rPr>
          <w:rStyle w:val="Emphasis"/>
          <w:highlight w:val="cyan"/>
        </w:rPr>
        <w:t>essentialized understanding</w:t>
      </w:r>
      <w:r w:rsidR="00746893" w:rsidRPr="00CA60A6">
        <w:rPr>
          <w:rStyle w:val="Emphasis"/>
          <w:highlight w:val="cyan"/>
        </w:rPr>
        <w:t xml:space="preserve"> </w:t>
      </w:r>
      <w:r w:rsidR="00FF0454" w:rsidRPr="00CA60A6">
        <w:rPr>
          <w:rStyle w:val="Emphasis"/>
          <w:highlight w:val="cyan"/>
        </w:rPr>
        <w:t>of</w:t>
      </w:r>
      <w:r w:rsidR="00FF0454" w:rsidRPr="0015467C">
        <w:rPr>
          <w:rStyle w:val="Emphasis"/>
        </w:rPr>
        <w:t xml:space="preserve"> home and </w:t>
      </w:r>
      <w:r w:rsidR="00FF0454" w:rsidRPr="00CA60A6">
        <w:rPr>
          <w:rStyle w:val="Emphasis"/>
          <w:highlight w:val="cyan"/>
        </w:rPr>
        <w:t>belongingness as geographically fixed</w:t>
      </w:r>
      <w:r w:rsidR="00FF0454" w:rsidRPr="0015467C">
        <w:rPr>
          <w:rStyle w:val="Emphasis"/>
        </w:rPr>
        <w:t xml:space="preserve">, this severance </w:t>
      </w:r>
      <w:r w:rsidR="00FF0454" w:rsidRPr="00CA60A6">
        <w:rPr>
          <w:rStyle w:val="Emphasis"/>
          <w:highlight w:val="cyan"/>
        </w:rPr>
        <w:t>is normalizing</w:t>
      </w:r>
      <w:r w:rsidR="00746893" w:rsidRPr="00CA60A6">
        <w:rPr>
          <w:rStyle w:val="Emphasis"/>
          <w:highlight w:val="cyan"/>
        </w:rPr>
        <w:t xml:space="preserve"> </w:t>
      </w:r>
      <w:r w:rsidR="00FF0454" w:rsidRPr="00CA60A6">
        <w:rPr>
          <w:rStyle w:val="Emphasis"/>
          <w:highlight w:val="cyan"/>
        </w:rPr>
        <w:t>a kind of ahistoricism that</w:t>
      </w:r>
      <w:r w:rsidR="00FF0454" w:rsidRPr="0015467C">
        <w:rPr>
          <w:rStyle w:val="Emphasis"/>
        </w:rPr>
        <w:t xml:space="preserve"> could </w:t>
      </w:r>
      <w:r w:rsidR="00FF0454" w:rsidRPr="00CA60A6">
        <w:rPr>
          <w:rStyle w:val="Emphasis"/>
          <w:highlight w:val="cyan"/>
        </w:rPr>
        <w:t>cost anti-racism a lucid understanding of the current</w:t>
      </w:r>
      <w:r w:rsidR="00746893" w:rsidRPr="00CA60A6">
        <w:rPr>
          <w:rStyle w:val="Emphasis"/>
          <w:highlight w:val="cyan"/>
        </w:rPr>
        <w:t xml:space="preserve"> </w:t>
      </w:r>
      <w:r w:rsidR="00FF0454" w:rsidRPr="00CA60A6">
        <w:rPr>
          <w:rStyle w:val="Emphasis"/>
          <w:highlight w:val="cyan"/>
        </w:rPr>
        <w:t>workings of settler colonial nationalism</w:t>
      </w:r>
      <w:r w:rsidR="00FF0454" w:rsidRPr="00746893">
        <w:rPr>
          <w:sz w:val="14"/>
        </w:rPr>
        <w:t xml:space="preserve">. I therefore </w:t>
      </w:r>
      <w:r w:rsidR="00FF0454" w:rsidRPr="0015467C">
        <w:rPr>
          <w:rStyle w:val="StyleUnderline"/>
        </w:rPr>
        <w:t xml:space="preserve">urge anti-racist scholars to </w:t>
      </w:r>
      <w:r w:rsidR="00FF0454" w:rsidRPr="0015467C">
        <w:rPr>
          <w:rStyle w:val="Emphasis"/>
        </w:rPr>
        <w:t>move</w:t>
      </w:r>
      <w:r w:rsidR="00746893">
        <w:rPr>
          <w:rStyle w:val="Emphasis"/>
        </w:rPr>
        <w:t xml:space="preserve"> </w:t>
      </w:r>
      <w:r w:rsidR="00FF0454" w:rsidRPr="0015467C">
        <w:rPr>
          <w:rStyle w:val="Emphasis"/>
        </w:rPr>
        <w:t>beyond the rather clean-cut binary of settler-Indigenous</w:t>
      </w:r>
      <w:r w:rsidR="00FF0454" w:rsidRPr="0015467C">
        <w:rPr>
          <w:rStyle w:val="StyleUnderline"/>
        </w:rPr>
        <w:t xml:space="preserve">, and </w:t>
      </w:r>
      <w:r w:rsidR="00FF0454" w:rsidRPr="0015467C">
        <w:rPr>
          <w:rStyle w:val="Emphasis"/>
        </w:rPr>
        <w:t>bring back racialized</w:t>
      </w:r>
      <w:r w:rsidR="00746893">
        <w:rPr>
          <w:rStyle w:val="Emphasis"/>
        </w:rPr>
        <w:t xml:space="preserve"> </w:t>
      </w:r>
      <w:r w:rsidR="00FF0454" w:rsidRPr="0015467C">
        <w:rPr>
          <w:rStyle w:val="Emphasis"/>
        </w:rPr>
        <w:t>labour-capital-nation nexus</w:t>
      </w:r>
      <w:r w:rsidR="00FF0454" w:rsidRPr="0015467C">
        <w:rPr>
          <w:rStyle w:val="StyleUnderline"/>
        </w:rPr>
        <w:t xml:space="preserve"> into the settler colonial equation</w:t>
      </w:r>
      <w:r w:rsidR="00FF0454" w:rsidRPr="00746893">
        <w:rPr>
          <w:sz w:val="14"/>
        </w:rPr>
        <w:t>.32 This is not to say that personal</w:t>
      </w:r>
      <w:r w:rsidR="00746893" w:rsidRPr="00746893">
        <w:rPr>
          <w:sz w:val="14"/>
        </w:rPr>
        <w:t xml:space="preserve"> </w:t>
      </w:r>
      <w:r w:rsidR="00FF0454" w:rsidRPr="00746893">
        <w:rPr>
          <w:sz w:val="14"/>
        </w:rPr>
        <w:t>responsibility/accountability (in this context, of immigrants settling on occupied</w:t>
      </w:r>
      <w:r w:rsidR="00746893" w:rsidRPr="00746893">
        <w:rPr>
          <w:sz w:val="14"/>
        </w:rPr>
        <w:t xml:space="preserve"> </w:t>
      </w:r>
      <w:r w:rsidR="00FF0454" w:rsidRPr="00746893">
        <w:rPr>
          <w:sz w:val="14"/>
        </w:rPr>
        <w:t>lands) does not matter or to make it ‘disappear into the collective’/structural (Ahmed,</w:t>
      </w:r>
      <w:r w:rsidR="00746893" w:rsidRPr="00746893">
        <w:rPr>
          <w:sz w:val="14"/>
        </w:rPr>
        <w:t xml:space="preserve"> </w:t>
      </w:r>
      <w:r w:rsidR="00FF0454" w:rsidRPr="00746893">
        <w:rPr>
          <w:sz w:val="14"/>
        </w:rPr>
        <w:t xml:space="preserve">2014), but </w:t>
      </w:r>
      <w:r w:rsidR="00FF0454" w:rsidRPr="00EC598F">
        <w:rPr>
          <w:rStyle w:val="StyleUnderline"/>
        </w:rPr>
        <w:t>to alert us to the diminishing analytical significance of racialized migration</w:t>
      </w:r>
      <w:r w:rsidR="00746893">
        <w:rPr>
          <w:rStyle w:val="StyleUnderline"/>
        </w:rPr>
        <w:t xml:space="preserve"> </w:t>
      </w:r>
      <w:r w:rsidR="00FF0454" w:rsidRPr="00EC598F">
        <w:rPr>
          <w:rStyle w:val="StyleUnderline"/>
        </w:rPr>
        <w:t xml:space="preserve">and labour in anti-racist theories of settler colonialism so as to </w:t>
      </w:r>
      <w:r w:rsidR="00FF0454" w:rsidRPr="00EC598F">
        <w:rPr>
          <w:rStyle w:val="Emphasis"/>
        </w:rPr>
        <w:t>avoid reproducing a</w:t>
      </w:r>
      <w:r w:rsidR="00746893">
        <w:rPr>
          <w:rStyle w:val="Emphasis"/>
        </w:rPr>
        <w:t xml:space="preserve"> </w:t>
      </w:r>
      <w:r w:rsidR="00FF0454" w:rsidRPr="00EC598F">
        <w:rPr>
          <w:rStyle w:val="Emphasis"/>
        </w:rPr>
        <w:t>binary of cultural and political economic frameworks for decolonial justice</w:t>
      </w:r>
      <w:r w:rsidR="00FF0454" w:rsidRPr="00746893">
        <w:rPr>
          <w:sz w:val="14"/>
        </w:rPr>
        <w:t>.</w:t>
      </w:r>
    </w:p>
    <w:p w:rsidR="00FF0454" w:rsidRDefault="00FF0454" w:rsidP="00594EB6"/>
    <w:p w:rsidR="001F277B" w:rsidRDefault="00832A3E" w:rsidP="00832A3E">
      <w:pPr>
        <w:pStyle w:val="Heading3"/>
      </w:pPr>
      <w:r>
        <w:t xml:space="preserve">2ac – </w:t>
      </w:r>
      <w:r w:rsidR="00AE29F3">
        <w:t>at: link – state</w:t>
      </w:r>
    </w:p>
    <w:p w:rsidR="00832A3E" w:rsidRDefault="00832A3E" w:rsidP="00832A3E"/>
    <w:p w:rsidR="00832A3E" w:rsidRDefault="00287C79" w:rsidP="00287756">
      <w:pPr>
        <w:pStyle w:val="Heading4"/>
      </w:pPr>
      <w:r>
        <w:t xml:space="preserve">We never said the </w:t>
      </w:r>
      <w:r w:rsidR="00287756">
        <w:t xml:space="preserve">state alone </w:t>
      </w:r>
      <w:r>
        <w:t xml:space="preserve">was </w:t>
      </w:r>
      <w:r w:rsidR="00287756">
        <w:t>sufficient</w:t>
      </w:r>
      <w:r w:rsidR="00984A24">
        <w:t>, nor that everyone should engage it</w:t>
      </w:r>
      <w:r w:rsidR="00287756">
        <w:t xml:space="preserve"> –</w:t>
      </w:r>
      <w:r>
        <w:t xml:space="preserve"> </w:t>
      </w:r>
      <w:r w:rsidR="00287756">
        <w:t xml:space="preserve">BUT </w:t>
      </w:r>
      <w:r w:rsidR="00AC14FF">
        <w:t xml:space="preserve">that doesn’t </w:t>
      </w:r>
      <w:r w:rsidR="00CF7297">
        <w:t xml:space="preserve">make </w:t>
      </w:r>
      <w:r w:rsidR="00984A24">
        <w:t xml:space="preserve">all </w:t>
      </w:r>
      <w:r w:rsidR="00CF7297">
        <w:t>political hope false</w:t>
      </w:r>
      <w:r>
        <w:t xml:space="preserve"> </w:t>
      </w:r>
      <w:r w:rsidR="00A367A1">
        <w:t xml:space="preserve">– </w:t>
      </w:r>
      <w:r w:rsidR="00A058EB">
        <w:t>short-term policy shifts are important despite cooption,</w:t>
      </w:r>
      <w:r w:rsidR="00A367A1">
        <w:t xml:space="preserve"> </w:t>
      </w:r>
      <w:r w:rsidR="000674BF">
        <w:t xml:space="preserve">including </w:t>
      </w:r>
      <w:r w:rsidR="00A058EB">
        <w:t xml:space="preserve">for </w:t>
      </w:r>
      <w:r w:rsidR="000674BF">
        <w:t xml:space="preserve">the freedom of maneuver to accomplish the ALT </w:t>
      </w:r>
      <w:r w:rsidR="00A058EB">
        <w:t xml:space="preserve">– </w:t>
      </w:r>
      <w:r w:rsidR="008353C3">
        <w:t xml:space="preserve">and </w:t>
      </w:r>
      <w:r w:rsidR="00A058EB">
        <w:t>the</w:t>
      </w:r>
      <w:r w:rsidR="00A367A1">
        <w:t xml:space="preserve"> </w:t>
      </w:r>
      <w:r w:rsidR="00287756">
        <w:t xml:space="preserve">perm overcomes </w:t>
      </w:r>
      <w:r w:rsidR="008353C3">
        <w:t>the link</w:t>
      </w:r>
    </w:p>
    <w:p w:rsidR="00832A3E" w:rsidRDefault="00832A3E" w:rsidP="0054740B">
      <w:pPr>
        <w:pStyle w:val="CiteSpacing"/>
      </w:pPr>
      <w:r w:rsidRPr="0054740B">
        <w:rPr>
          <w:rStyle w:val="Style13ptBold"/>
        </w:rPr>
        <w:t>Ruckstuhl</w:t>
      </w:r>
      <w:r w:rsidR="0054740B" w:rsidRPr="0054740B">
        <w:rPr>
          <w:rStyle w:val="Style13ptBold"/>
        </w:rPr>
        <w:t xml:space="preserve"> 17</w:t>
      </w:r>
      <w:r w:rsidR="0054740B">
        <w:t xml:space="preserve"> (</w:t>
      </w:r>
      <w:r w:rsidR="009E56BF">
        <w:t>Katharina Rucksthul</w:t>
      </w:r>
      <w:r w:rsidR="009867B5">
        <w:t xml:space="preserve">, </w:t>
      </w:r>
      <w:r w:rsidR="009E56BF">
        <w:t>Associate Dean - Māori/Manutaki Tuarua - Māori</w:t>
      </w:r>
      <w:r w:rsidR="005310AB">
        <w:t xml:space="preserve">, University of Otago, New Zealand, </w:t>
      </w:r>
      <w:r w:rsidR="009E56BF">
        <w:t>Ph</w:t>
      </w:r>
      <w:r w:rsidR="005310AB">
        <w:t>.</w:t>
      </w:r>
      <w:r w:rsidR="009E56BF">
        <w:t>D</w:t>
      </w:r>
      <w:r w:rsidR="005310AB">
        <w:t>.</w:t>
      </w:r>
      <w:r w:rsidR="009E56BF">
        <w:t xml:space="preserve"> English</w:t>
      </w:r>
      <w:r w:rsidR="005310AB">
        <w:t>,</w:t>
      </w:r>
      <w:r w:rsidR="009E56BF">
        <w:t xml:space="preserve"> </w:t>
      </w:r>
      <w:r w:rsidR="005310AB">
        <w:t xml:space="preserve">University of Otago, </w:t>
      </w:r>
      <w:r w:rsidR="009E56BF">
        <w:t>post-graduate qualifications in Education</w:t>
      </w:r>
      <w:r w:rsidR="005310AB">
        <w:t>,</w:t>
      </w:r>
      <w:r w:rsidR="009E56BF">
        <w:t xml:space="preserve"> Massey Unive</w:t>
      </w:r>
      <w:r w:rsidR="005310AB">
        <w:t>rsity, “‘</w:t>
      </w:r>
      <w:r>
        <w:t>A shift in the playing field</w:t>
      </w:r>
      <w:r w:rsidR="005310AB">
        <w:t>’</w:t>
      </w:r>
      <w:r>
        <w:t>:</w:t>
      </w:r>
      <w:r w:rsidR="005310AB">
        <w:t xml:space="preserve"> </w:t>
      </w:r>
      <w:r>
        <w:t>Indigenous sovereignty and the</w:t>
      </w:r>
      <w:r w:rsidR="005310AB">
        <w:t xml:space="preserve"> </w:t>
      </w:r>
      <w:r>
        <w:t>philosophy of Jacques Ranci</w:t>
      </w:r>
      <w:r>
        <w:rPr>
          <w:rFonts w:ascii="Calibri" w:hAnsi="Calibri" w:cs="Calibri"/>
        </w:rPr>
        <w:t>ѐ</w:t>
      </w:r>
      <w:r>
        <w:t>re</w:t>
      </w:r>
      <w:r w:rsidR="005310AB">
        <w:t xml:space="preserve">,” </w:t>
      </w:r>
      <w:r>
        <w:t>AlterNative</w:t>
      </w:r>
      <w:r w:rsidR="0054740B">
        <w:t xml:space="preserve">, 13(1), </w:t>
      </w:r>
      <w:r>
        <w:t xml:space="preserve">2017, DOI 10.1177/1177180116689024, </w:t>
      </w:r>
      <w:r w:rsidR="0054740B">
        <w:t>p.35-42)KMM</w:t>
      </w:r>
    </w:p>
    <w:p w:rsidR="00D30506" w:rsidRDefault="00B6057F" w:rsidP="00832A3E">
      <w:r w:rsidRPr="00474713">
        <w:rPr>
          <w:sz w:val="14"/>
        </w:rPr>
        <w:t>Introduction</w:t>
      </w:r>
      <w:r w:rsidR="00474713" w:rsidRPr="00474713">
        <w:rPr>
          <w:sz w:val="14"/>
        </w:rPr>
        <w:t xml:space="preserve"> </w:t>
      </w:r>
      <w:r w:rsidRPr="00474713">
        <w:rPr>
          <w:sz w:val="14"/>
        </w:rPr>
        <w:t>The objective of this article is to consider Indigenous people</w:t>
      </w:r>
      <w:r w:rsidR="00474713" w:rsidRPr="00474713">
        <w:rPr>
          <w:sz w:val="14"/>
        </w:rPr>
        <w:t xml:space="preserve"> </w:t>
      </w:r>
      <w:r w:rsidRPr="00474713">
        <w:rPr>
          <w:sz w:val="14"/>
        </w:rPr>
        <w:t xml:space="preserve">as political actors in their quest for sovereignty </w:t>
      </w:r>
      <w:r w:rsidRPr="00B466DF">
        <w:rPr>
          <w:rStyle w:val="StyleUnderline"/>
        </w:rPr>
        <w:t>within</w:t>
      </w:r>
      <w:r w:rsidR="00474713">
        <w:rPr>
          <w:rStyle w:val="StyleUnderline"/>
        </w:rPr>
        <w:t xml:space="preserve"> </w:t>
      </w:r>
      <w:r w:rsidRPr="00B466DF">
        <w:rPr>
          <w:rStyle w:val="StyleUnderline"/>
        </w:rPr>
        <w:t>the liberal democracies of Canada, Australia, Aotearoa</w:t>
      </w:r>
      <w:r w:rsidR="00474713">
        <w:rPr>
          <w:rStyle w:val="StyleUnderline"/>
        </w:rPr>
        <w:t xml:space="preserve"> </w:t>
      </w:r>
      <w:r w:rsidRPr="00B466DF">
        <w:rPr>
          <w:rStyle w:val="StyleUnderline"/>
        </w:rPr>
        <w:t>New Zealand and the USA (the CANZUS nations)</w:t>
      </w:r>
      <w:r w:rsidRPr="00474713">
        <w:rPr>
          <w:sz w:val="14"/>
        </w:rPr>
        <w:t>. I aim</w:t>
      </w:r>
      <w:r w:rsidR="00474713" w:rsidRPr="00474713">
        <w:rPr>
          <w:sz w:val="14"/>
        </w:rPr>
        <w:t xml:space="preserve"> </w:t>
      </w:r>
      <w:r w:rsidRPr="00474713">
        <w:rPr>
          <w:sz w:val="14"/>
        </w:rPr>
        <w:t xml:space="preserve">to show that, </w:t>
      </w:r>
      <w:r w:rsidRPr="00FD3998">
        <w:rPr>
          <w:rStyle w:val="Emphasis"/>
        </w:rPr>
        <w:t>despite the structures of settler colonialism</w:t>
      </w:r>
      <w:r w:rsidR="00474713">
        <w:rPr>
          <w:rStyle w:val="Emphasis"/>
        </w:rPr>
        <w:t xml:space="preserve"> </w:t>
      </w:r>
      <w:r w:rsidRPr="00FD3998">
        <w:rPr>
          <w:rStyle w:val="Emphasis"/>
        </w:rPr>
        <w:t>that both resist and then co-opt dissent</w:t>
      </w:r>
      <w:r w:rsidRPr="00B466DF">
        <w:rPr>
          <w:rStyle w:val="StyleUnderline"/>
        </w:rPr>
        <w:t>, seeking sovereignty</w:t>
      </w:r>
      <w:r w:rsidR="00474713">
        <w:rPr>
          <w:rStyle w:val="StyleUnderline"/>
        </w:rPr>
        <w:t xml:space="preserve"> </w:t>
      </w:r>
      <w:r w:rsidRPr="00B466DF">
        <w:rPr>
          <w:rStyle w:val="StyleUnderline"/>
        </w:rPr>
        <w:t>is</w:t>
      </w:r>
      <w:r w:rsidRPr="00474713">
        <w:rPr>
          <w:sz w:val="14"/>
        </w:rPr>
        <w:t>, as political philosopher Jacques Ranci</w:t>
      </w:r>
      <w:r w:rsidRPr="00474713">
        <w:rPr>
          <w:rFonts w:ascii="Calibri" w:hAnsi="Calibri" w:cs="Calibri"/>
          <w:sz w:val="14"/>
        </w:rPr>
        <w:t>ѐ</w:t>
      </w:r>
      <w:r w:rsidRPr="00474713">
        <w:rPr>
          <w:sz w:val="14"/>
        </w:rPr>
        <w:t>re outlines,</w:t>
      </w:r>
      <w:r w:rsidR="00474713" w:rsidRPr="00474713">
        <w:rPr>
          <w:sz w:val="14"/>
        </w:rPr>
        <w:t xml:space="preserve"> </w:t>
      </w:r>
      <w:r w:rsidRPr="00B466DF">
        <w:rPr>
          <w:rStyle w:val="StyleUnderline"/>
        </w:rPr>
        <w:t xml:space="preserve">an act of </w:t>
      </w:r>
      <w:r w:rsidRPr="00FD3998">
        <w:rPr>
          <w:rStyle w:val="Emphasis"/>
        </w:rPr>
        <w:t>Indigenous politics</w:t>
      </w:r>
      <w:r w:rsidRPr="00B466DF">
        <w:rPr>
          <w:rStyle w:val="StyleUnderline"/>
        </w:rPr>
        <w:t xml:space="preserve"> that </w:t>
      </w:r>
      <w:r w:rsidRPr="00FD3998">
        <w:rPr>
          <w:rStyle w:val="Emphasis"/>
        </w:rPr>
        <w:t>challenges and</w:t>
      </w:r>
      <w:r w:rsidR="00474713">
        <w:rPr>
          <w:rStyle w:val="Emphasis"/>
        </w:rPr>
        <w:t xml:space="preserve"> </w:t>
      </w:r>
      <w:r w:rsidRPr="00FD3998">
        <w:rPr>
          <w:rStyle w:val="Emphasis"/>
        </w:rPr>
        <w:t>shifts these structures</w:t>
      </w:r>
      <w:r w:rsidRPr="00B466DF">
        <w:rPr>
          <w:rStyle w:val="StyleUnderline"/>
        </w:rPr>
        <w:t>. While the fundamental colonising</w:t>
      </w:r>
      <w:r w:rsidR="00474713">
        <w:rPr>
          <w:rStyle w:val="StyleUnderline"/>
        </w:rPr>
        <w:t xml:space="preserve"> </w:t>
      </w:r>
      <w:r w:rsidRPr="00B466DF">
        <w:rPr>
          <w:rStyle w:val="StyleUnderline"/>
        </w:rPr>
        <w:t>logic of the nation state does not change, through the</w:t>
      </w:r>
      <w:r w:rsidR="00474713">
        <w:rPr>
          <w:rStyle w:val="StyleUnderline"/>
        </w:rPr>
        <w:t xml:space="preserve"> </w:t>
      </w:r>
      <w:r w:rsidRPr="00B466DF">
        <w:rPr>
          <w:rStyle w:val="StyleUnderline"/>
        </w:rPr>
        <w:t>Indigenous sovereign voice, a reframed understanding of</w:t>
      </w:r>
      <w:r w:rsidR="00474713">
        <w:rPr>
          <w:rStyle w:val="StyleUnderline"/>
        </w:rPr>
        <w:t xml:space="preserve"> </w:t>
      </w:r>
      <w:r w:rsidRPr="00B466DF">
        <w:rPr>
          <w:rStyle w:val="StyleUnderline"/>
        </w:rPr>
        <w:t xml:space="preserve">democracy is revealed which in turn </w:t>
      </w:r>
      <w:r w:rsidRPr="00FD3998">
        <w:rPr>
          <w:rStyle w:val="Emphasis"/>
        </w:rPr>
        <w:t>creates an enlarged</w:t>
      </w:r>
      <w:r w:rsidR="00474713">
        <w:rPr>
          <w:rStyle w:val="Emphasis"/>
        </w:rPr>
        <w:t xml:space="preserve"> </w:t>
      </w:r>
      <w:r w:rsidRPr="00FD3998">
        <w:rPr>
          <w:rStyle w:val="Emphasis"/>
        </w:rPr>
        <w:t>space for Indigenous peoples</w:t>
      </w:r>
      <w:r w:rsidRPr="00474713">
        <w:rPr>
          <w:sz w:val="14"/>
        </w:rPr>
        <w:t>.</w:t>
      </w:r>
      <w:r w:rsidR="00474713" w:rsidRPr="00474713">
        <w:rPr>
          <w:sz w:val="14"/>
        </w:rPr>
        <w:t xml:space="preserve"> </w:t>
      </w:r>
      <w:r w:rsidRPr="00474713">
        <w:rPr>
          <w:sz w:val="14"/>
        </w:rPr>
        <w:t xml:space="preserve">My interest in addressing this issue is </w:t>
      </w:r>
      <w:r w:rsidRPr="00E22491">
        <w:rPr>
          <w:rStyle w:val="StyleUnderline"/>
        </w:rPr>
        <w:t>borne of my own</w:t>
      </w:r>
      <w:r w:rsidR="00474713">
        <w:rPr>
          <w:rStyle w:val="StyleUnderline"/>
        </w:rPr>
        <w:t xml:space="preserve"> </w:t>
      </w:r>
      <w:r w:rsidRPr="00E22491">
        <w:rPr>
          <w:rStyle w:val="StyleUnderline"/>
        </w:rPr>
        <w:t>experience as a member of a tribe that while settling our</w:t>
      </w:r>
      <w:r w:rsidR="00474713">
        <w:rPr>
          <w:rStyle w:val="StyleUnderline"/>
        </w:rPr>
        <w:t xml:space="preserve"> </w:t>
      </w:r>
      <w:r w:rsidRPr="00E22491">
        <w:rPr>
          <w:rStyle w:val="StyleUnderline"/>
        </w:rPr>
        <w:t>long dispute</w:t>
      </w:r>
      <w:r w:rsidRPr="00474713">
        <w:rPr>
          <w:sz w:val="14"/>
        </w:rPr>
        <w:t xml:space="preserve"> (New Zealand Government, 1998) </w:t>
      </w:r>
      <w:r w:rsidRPr="00E22491">
        <w:rPr>
          <w:rStyle w:val="StyleUnderline"/>
        </w:rPr>
        <w:t>always recognised</w:t>
      </w:r>
      <w:r w:rsidR="00474713">
        <w:rPr>
          <w:rStyle w:val="StyleUnderline"/>
        </w:rPr>
        <w:t xml:space="preserve"> </w:t>
      </w:r>
      <w:r w:rsidRPr="00E22491">
        <w:rPr>
          <w:rStyle w:val="StyleUnderline"/>
        </w:rPr>
        <w:t>that this was a compromise enforcing us to conform</w:t>
      </w:r>
      <w:r w:rsidR="00474713">
        <w:rPr>
          <w:rStyle w:val="StyleUnderline"/>
        </w:rPr>
        <w:t xml:space="preserve"> </w:t>
      </w:r>
      <w:r w:rsidRPr="00E22491">
        <w:rPr>
          <w:rStyle w:val="StyleUnderline"/>
        </w:rPr>
        <w:t>to an external structure</w:t>
      </w:r>
      <w:r w:rsidRPr="00474713">
        <w:rPr>
          <w:sz w:val="14"/>
        </w:rPr>
        <w:t>, even in the way that we</w:t>
      </w:r>
      <w:r w:rsidR="00474713" w:rsidRPr="00474713">
        <w:rPr>
          <w:sz w:val="14"/>
        </w:rPr>
        <w:t xml:space="preserve"> </w:t>
      </w:r>
      <w:r w:rsidRPr="00474713">
        <w:rPr>
          <w:sz w:val="14"/>
        </w:rPr>
        <w:t>accounted for our own people (Carter, 2003). Despite our</w:t>
      </w:r>
      <w:r w:rsidR="00474713" w:rsidRPr="00474713">
        <w:rPr>
          <w:sz w:val="14"/>
        </w:rPr>
        <w:t xml:space="preserve"> </w:t>
      </w:r>
      <w:r w:rsidRPr="00474713">
        <w:rPr>
          <w:sz w:val="14"/>
        </w:rPr>
        <w:t xml:space="preserve">cultural resurgence, </w:t>
      </w:r>
      <w:r w:rsidRPr="00E22491">
        <w:rPr>
          <w:rStyle w:val="StyleUnderline"/>
        </w:rPr>
        <w:t>were we in fact complicit in the ongoing</w:t>
      </w:r>
      <w:r w:rsidR="00474713">
        <w:rPr>
          <w:rStyle w:val="StyleUnderline"/>
        </w:rPr>
        <w:t xml:space="preserve"> </w:t>
      </w:r>
      <w:r w:rsidRPr="00E22491">
        <w:rPr>
          <w:rStyle w:val="StyleUnderline"/>
        </w:rPr>
        <w:t>structure of colonialism that has as its objective “the</w:t>
      </w:r>
      <w:r w:rsidR="00474713">
        <w:rPr>
          <w:rStyle w:val="StyleUnderline"/>
        </w:rPr>
        <w:t xml:space="preserve"> </w:t>
      </w:r>
      <w:r w:rsidRPr="00E22491">
        <w:rPr>
          <w:rStyle w:val="StyleUnderline"/>
        </w:rPr>
        <w:t>elimination of the native”</w:t>
      </w:r>
      <w:r w:rsidRPr="00474713">
        <w:rPr>
          <w:sz w:val="14"/>
        </w:rPr>
        <w:t xml:space="preserve"> (Wolfe, 2006)</w:t>
      </w:r>
      <w:r w:rsidRPr="00E22491">
        <w:rPr>
          <w:rStyle w:val="StyleUnderline"/>
        </w:rPr>
        <w:t>?</w:t>
      </w:r>
      <w:r w:rsidRPr="00474713">
        <w:rPr>
          <w:sz w:val="14"/>
        </w:rPr>
        <w:t xml:space="preserve"> To tackle this</w:t>
      </w:r>
      <w:r w:rsidR="00474713" w:rsidRPr="00474713">
        <w:rPr>
          <w:sz w:val="14"/>
        </w:rPr>
        <w:t xml:space="preserve"> </w:t>
      </w:r>
      <w:r w:rsidRPr="00474713">
        <w:rPr>
          <w:sz w:val="14"/>
        </w:rPr>
        <w:t>conundrum, I first consider the different contexts of</w:t>
      </w:r>
      <w:r w:rsidR="00474713" w:rsidRPr="00474713">
        <w:rPr>
          <w:sz w:val="14"/>
        </w:rPr>
        <w:t xml:space="preserve"> </w:t>
      </w:r>
      <w:r w:rsidRPr="00474713">
        <w:rPr>
          <w:sz w:val="14"/>
        </w:rPr>
        <w:t>Indigenous dissent in the CANZUS nations, outlining the</w:t>
      </w:r>
      <w:r w:rsidR="00474713" w:rsidRPr="00474713">
        <w:rPr>
          <w:sz w:val="14"/>
        </w:rPr>
        <w:t xml:space="preserve"> </w:t>
      </w:r>
      <w:r w:rsidRPr="00474713">
        <w:rPr>
          <w:sz w:val="14"/>
        </w:rPr>
        <w:t>tactics used to deny Indigenous sovereignty. Second, I consider</w:t>
      </w:r>
      <w:r w:rsidR="00474713" w:rsidRPr="00474713">
        <w:rPr>
          <w:sz w:val="14"/>
        </w:rPr>
        <w:t xml:space="preserve"> </w:t>
      </w:r>
      <w:r w:rsidRPr="00474713">
        <w:rPr>
          <w:sz w:val="14"/>
        </w:rPr>
        <w:t>Ranci</w:t>
      </w:r>
      <w:r w:rsidRPr="00474713">
        <w:rPr>
          <w:rFonts w:ascii="Calibri" w:hAnsi="Calibri" w:cs="Calibri"/>
          <w:sz w:val="14"/>
        </w:rPr>
        <w:t>ѐ</w:t>
      </w:r>
      <w:r w:rsidRPr="00474713">
        <w:rPr>
          <w:sz w:val="14"/>
        </w:rPr>
        <w:t>re</w:t>
      </w:r>
      <w:r w:rsidRPr="00474713">
        <w:rPr>
          <w:rFonts w:cs="Arial Narrow"/>
          <w:sz w:val="14"/>
        </w:rPr>
        <w:t>’</w:t>
      </w:r>
      <w:r w:rsidRPr="00474713">
        <w:rPr>
          <w:sz w:val="14"/>
        </w:rPr>
        <w:t>s notion of dissensus and how through subjectivisation,</w:t>
      </w:r>
      <w:r w:rsidR="00474713" w:rsidRPr="00474713">
        <w:rPr>
          <w:sz w:val="14"/>
        </w:rPr>
        <w:t xml:space="preserve"> </w:t>
      </w:r>
      <w:r w:rsidRPr="00474713">
        <w:rPr>
          <w:sz w:val="14"/>
        </w:rPr>
        <w:t>or the coming into political being of a part of</w:t>
      </w:r>
      <w:r w:rsidR="00474713" w:rsidRPr="00474713">
        <w:rPr>
          <w:sz w:val="14"/>
        </w:rPr>
        <w:t xml:space="preserve"> </w:t>
      </w:r>
      <w:r w:rsidRPr="00474713">
        <w:rPr>
          <w:sz w:val="14"/>
        </w:rPr>
        <w:t>society that has not been recognised as having a “voice”,</w:t>
      </w:r>
      <w:r w:rsidR="00474713" w:rsidRPr="00474713">
        <w:rPr>
          <w:sz w:val="14"/>
        </w:rPr>
        <w:t xml:space="preserve"> </w:t>
      </w:r>
      <w:r w:rsidRPr="00474713">
        <w:rPr>
          <w:sz w:val="14"/>
        </w:rPr>
        <w:t>democracies can be re-shaped towards an equality that</w:t>
      </w:r>
      <w:r w:rsidR="00474713" w:rsidRPr="00474713">
        <w:rPr>
          <w:sz w:val="14"/>
        </w:rPr>
        <w:t xml:space="preserve"> </w:t>
      </w:r>
      <w:r w:rsidRPr="00474713">
        <w:rPr>
          <w:sz w:val="14"/>
        </w:rPr>
        <w:t>“hears” and acts on this voice. Finally, I consider some</w:t>
      </w:r>
      <w:r w:rsidR="00474713" w:rsidRPr="00474713">
        <w:rPr>
          <w:sz w:val="14"/>
        </w:rPr>
        <w:t xml:space="preserve"> </w:t>
      </w:r>
      <w:r w:rsidRPr="00474713">
        <w:rPr>
          <w:sz w:val="14"/>
        </w:rPr>
        <w:t>recent legal cases that exemplify this re-shaping.</w:t>
      </w:r>
      <w:r w:rsidR="00474713" w:rsidRPr="00474713">
        <w:rPr>
          <w:sz w:val="14"/>
        </w:rPr>
        <w:t xml:space="preserve"> </w:t>
      </w:r>
      <w:r w:rsidRPr="00474713">
        <w:rPr>
          <w:sz w:val="14"/>
        </w:rPr>
        <w:t>Sovereignty struggles</w:t>
      </w:r>
      <w:r w:rsidR="00474713" w:rsidRPr="00474713">
        <w:rPr>
          <w:sz w:val="14"/>
        </w:rPr>
        <w:t xml:space="preserve"> </w:t>
      </w:r>
      <w:r w:rsidRPr="00474713">
        <w:rPr>
          <w:sz w:val="14"/>
        </w:rPr>
        <w:t>Benedict Anderson has described a nation as “an imagined</w:t>
      </w:r>
      <w:r w:rsidR="00474713" w:rsidRPr="00474713">
        <w:rPr>
          <w:sz w:val="14"/>
        </w:rPr>
        <w:t xml:space="preserve"> </w:t>
      </w:r>
      <w:r w:rsidRPr="00474713">
        <w:rPr>
          <w:sz w:val="14"/>
        </w:rPr>
        <w:t>political community—and imagined as both inherently</w:t>
      </w:r>
      <w:r w:rsidR="00474713" w:rsidRPr="00474713">
        <w:rPr>
          <w:sz w:val="14"/>
        </w:rPr>
        <w:t xml:space="preserve"> </w:t>
      </w:r>
      <w:r w:rsidRPr="00474713">
        <w:rPr>
          <w:sz w:val="14"/>
        </w:rPr>
        <w:t>limited and sovereign.” (Anderson, 1983, p. 49), but</w:t>
      </w:r>
      <w:r w:rsidR="00474713" w:rsidRPr="00474713">
        <w:rPr>
          <w:sz w:val="14"/>
        </w:rPr>
        <w:t xml:space="preserve"> </w:t>
      </w:r>
      <w:r w:rsidRPr="00474713">
        <w:rPr>
          <w:sz w:val="14"/>
        </w:rPr>
        <w:t>as Partha Chatterjee has rightly asked, “Whose imagined</w:t>
      </w:r>
      <w:r w:rsidR="00474713" w:rsidRPr="00474713">
        <w:rPr>
          <w:sz w:val="14"/>
        </w:rPr>
        <w:t xml:space="preserve"> </w:t>
      </w:r>
      <w:r w:rsidRPr="00474713">
        <w:rPr>
          <w:sz w:val="14"/>
        </w:rPr>
        <w:t>community?” (Chatterjee, 1993). Within the CANZUS</w:t>
      </w:r>
      <w:r w:rsidR="00474713" w:rsidRPr="00474713">
        <w:rPr>
          <w:sz w:val="14"/>
        </w:rPr>
        <w:t xml:space="preserve"> </w:t>
      </w:r>
      <w:r w:rsidRPr="00474713">
        <w:rPr>
          <w:sz w:val="14"/>
        </w:rPr>
        <w:t>nations, Indigenous sovereign struggles mostly seek to</w:t>
      </w:r>
      <w:r w:rsidR="00474713" w:rsidRPr="00474713">
        <w:rPr>
          <w:sz w:val="14"/>
        </w:rPr>
        <w:t xml:space="preserve"> </w:t>
      </w:r>
      <w:r w:rsidRPr="00474713">
        <w:rPr>
          <w:sz w:val="14"/>
        </w:rPr>
        <w:t>either maintain “nation-to-nation” relationships or seek</w:t>
      </w:r>
      <w:r w:rsidR="00474713" w:rsidRPr="00474713">
        <w:rPr>
          <w:sz w:val="14"/>
        </w:rPr>
        <w:t xml:space="preserve"> </w:t>
      </w:r>
      <w:r w:rsidRPr="00474713">
        <w:rPr>
          <w:sz w:val="14"/>
        </w:rPr>
        <w:t>forms of autonomy or self-government (Keal, 2008), with</w:t>
      </w:r>
      <w:r w:rsidR="00474713" w:rsidRPr="00474713">
        <w:rPr>
          <w:sz w:val="14"/>
        </w:rPr>
        <w:t xml:space="preserve"> </w:t>
      </w:r>
      <w:r w:rsidRPr="00474713">
        <w:rPr>
          <w:sz w:val="14"/>
        </w:rPr>
        <w:t>attempts at secession rare (Levy, 2003). However, whenever</w:t>
      </w:r>
      <w:r w:rsidR="00474713" w:rsidRPr="00474713">
        <w:rPr>
          <w:sz w:val="14"/>
        </w:rPr>
        <w:t xml:space="preserve"> </w:t>
      </w:r>
      <w:r w:rsidRPr="00474713">
        <w:rPr>
          <w:sz w:val="14"/>
        </w:rPr>
        <w:t>the idea of Indigenous sovereignty is mooted, it often</w:t>
      </w:r>
      <w:r w:rsidR="00474713" w:rsidRPr="00474713">
        <w:rPr>
          <w:sz w:val="14"/>
        </w:rPr>
        <w:t xml:space="preserve"> </w:t>
      </w:r>
      <w:r w:rsidRPr="00474713">
        <w:rPr>
          <w:sz w:val="14"/>
        </w:rPr>
        <w:t>raises the “specter of destabilization and even violent turmoil”</w:t>
      </w:r>
      <w:r w:rsidR="00474713" w:rsidRPr="00474713">
        <w:rPr>
          <w:sz w:val="14"/>
        </w:rPr>
        <w:t xml:space="preserve"> </w:t>
      </w:r>
      <w:r w:rsidRPr="00474713">
        <w:rPr>
          <w:sz w:val="14"/>
        </w:rPr>
        <w:t>(Anaya, 2004, p. 98) with any suggestion that there</w:t>
      </w:r>
      <w:r w:rsidR="00474713" w:rsidRPr="00474713">
        <w:rPr>
          <w:sz w:val="14"/>
        </w:rPr>
        <w:t xml:space="preserve"> </w:t>
      </w:r>
      <w:r w:rsidRPr="00474713">
        <w:rPr>
          <w:sz w:val="14"/>
        </w:rPr>
        <w:t>might be “multiple and overlapping sovereignties” (Keal,</w:t>
      </w:r>
      <w:r w:rsidR="00474713" w:rsidRPr="00474713">
        <w:rPr>
          <w:sz w:val="14"/>
        </w:rPr>
        <w:t xml:space="preserve"> </w:t>
      </w:r>
      <w:r w:rsidRPr="00474713">
        <w:rPr>
          <w:sz w:val="14"/>
        </w:rPr>
        <w:t>2008, p. 316) at odds with a liberal democratic ideal of</w:t>
      </w:r>
      <w:r w:rsidR="00474713" w:rsidRPr="00474713">
        <w:rPr>
          <w:sz w:val="14"/>
        </w:rPr>
        <w:t xml:space="preserve"> </w:t>
      </w:r>
      <w:r w:rsidRPr="00474713">
        <w:rPr>
          <w:sz w:val="14"/>
        </w:rPr>
        <w:t>“one standard of citizenship” (Bennett, 2004, p. 203).</w:t>
      </w:r>
      <w:r w:rsidR="00474713" w:rsidRPr="00474713">
        <w:rPr>
          <w:sz w:val="14"/>
        </w:rPr>
        <w:t xml:space="preserve"> </w:t>
      </w:r>
      <w:r w:rsidRPr="00474713">
        <w:rPr>
          <w:sz w:val="14"/>
        </w:rPr>
        <w:t>Indigenous nations have to acquiesce to nation state legal</w:t>
      </w:r>
      <w:r w:rsidR="00474713" w:rsidRPr="00474713">
        <w:rPr>
          <w:sz w:val="14"/>
        </w:rPr>
        <w:t xml:space="preserve"> </w:t>
      </w:r>
      <w:r w:rsidRPr="00474713">
        <w:rPr>
          <w:sz w:val="14"/>
        </w:rPr>
        <w:t>and political frameworks as to do otherwise “is to ask for</w:t>
      </w:r>
      <w:r w:rsidR="00474713" w:rsidRPr="00474713">
        <w:rPr>
          <w:sz w:val="14"/>
        </w:rPr>
        <w:t xml:space="preserve"> </w:t>
      </w:r>
      <w:r w:rsidRPr="00474713">
        <w:rPr>
          <w:sz w:val="14"/>
        </w:rPr>
        <w:t>special rights, which is not compatible with a democratic</w:t>
      </w:r>
      <w:r w:rsidR="00474713" w:rsidRPr="00474713">
        <w:rPr>
          <w:sz w:val="14"/>
        </w:rPr>
        <w:t xml:space="preserve"> </w:t>
      </w:r>
      <w:r w:rsidRPr="00474713">
        <w:rPr>
          <w:sz w:val="14"/>
        </w:rPr>
        <w:t>nation-state of politically equal citizens” (Champagne,</w:t>
      </w:r>
      <w:r w:rsidR="00474713" w:rsidRPr="00474713">
        <w:rPr>
          <w:sz w:val="14"/>
        </w:rPr>
        <w:t xml:space="preserve"> </w:t>
      </w:r>
      <w:r w:rsidRPr="00474713">
        <w:rPr>
          <w:sz w:val="14"/>
        </w:rPr>
        <w:t>2013, p. 20).</w:t>
      </w:r>
      <w:r w:rsidR="00474713" w:rsidRPr="00474713">
        <w:rPr>
          <w:sz w:val="14"/>
        </w:rPr>
        <w:t xml:space="preserve"> </w:t>
      </w:r>
      <w:r w:rsidRPr="00474713">
        <w:rPr>
          <w:sz w:val="14"/>
        </w:rPr>
        <w:t>This is true of all CANZUS countries, even in the USA</w:t>
      </w:r>
      <w:r w:rsidR="00474713" w:rsidRPr="00474713">
        <w:rPr>
          <w:sz w:val="14"/>
        </w:rPr>
        <w:t xml:space="preserve"> </w:t>
      </w:r>
      <w:r w:rsidRPr="00474713">
        <w:rPr>
          <w:sz w:val="14"/>
        </w:rPr>
        <w:t>where there are 566 federally recognised Indian nations</w:t>
      </w:r>
      <w:r w:rsidR="00474713" w:rsidRPr="00474713">
        <w:rPr>
          <w:sz w:val="14"/>
        </w:rPr>
        <w:t xml:space="preserve"> </w:t>
      </w:r>
      <w:r w:rsidRPr="00474713">
        <w:rPr>
          <w:sz w:val="14"/>
        </w:rPr>
        <w:t>whose sovereign rights although diminished have not been</w:t>
      </w:r>
      <w:r w:rsidR="00474713" w:rsidRPr="00474713">
        <w:rPr>
          <w:sz w:val="14"/>
        </w:rPr>
        <w:t xml:space="preserve"> </w:t>
      </w:r>
      <w:r w:rsidRPr="00474713">
        <w:rPr>
          <w:sz w:val="14"/>
        </w:rPr>
        <w:t>terminated (Kalt &amp; Singer, 2004, p. 4). While the US</w:t>
      </w:r>
      <w:r w:rsidR="00474713" w:rsidRPr="00474713">
        <w:rPr>
          <w:sz w:val="14"/>
        </w:rPr>
        <w:t xml:space="preserve"> </w:t>
      </w:r>
      <w:r w:rsidRPr="00474713">
        <w:rPr>
          <w:sz w:val="14"/>
        </w:rPr>
        <w:t>Supreme Court has substantially curtailed these tribal</w:t>
      </w:r>
      <w:r w:rsidR="00474713" w:rsidRPr="00474713">
        <w:rPr>
          <w:sz w:val="14"/>
        </w:rPr>
        <w:t xml:space="preserve"> </w:t>
      </w:r>
      <w:r w:rsidRPr="00474713">
        <w:rPr>
          <w:sz w:val="14"/>
        </w:rPr>
        <w:t>nations’ powers, the USA does recognise these pre-existing</w:t>
      </w:r>
      <w:r w:rsidR="00474713" w:rsidRPr="00474713">
        <w:rPr>
          <w:sz w:val="14"/>
        </w:rPr>
        <w:t xml:space="preserve"> </w:t>
      </w:r>
      <w:r w:rsidRPr="00474713">
        <w:rPr>
          <w:sz w:val="14"/>
        </w:rPr>
        <w:t>governments, which Singer argues is “not only compatible</w:t>
      </w:r>
      <w:r w:rsidR="00474713" w:rsidRPr="00474713">
        <w:rPr>
          <w:sz w:val="14"/>
        </w:rPr>
        <w:t xml:space="preserve"> </w:t>
      </w:r>
      <w:r w:rsidRPr="00474713">
        <w:rPr>
          <w:sz w:val="14"/>
        </w:rPr>
        <w:t>with the ideals of democracy but may even be required by</w:t>
      </w:r>
      <w:r w:rsidR="00474713" w:rsidRPr="00474713">
        <w:rPr>
          <w:sz w:val="14"/>
        </w:rPr>
        <w:t xml:space="preserve"> </w:t>
      </w:r>
      <w:r w:rsidRPr="00474713">
        <w:rPr>
          <w:sz w:val="14"/>
        </w:rPr>
        <w:t>it” (Singer, 2013–2014, p. 13). However, there still remains</w:t>
      </w:r>
      <w:r w:rsidR="00474713" w:rsidRPr="00474713">
        <w:rPr>
          <w:sz w:val="14"/>
        </w:rPr>
        <w:t xml:space="preserve"> </w:t>
      </w:r>
      <w:r w:rsidRPr="00474713">
        <w:rPr>
          <w:sz w:val="14"/>
        </w:rPr>
        <w:t>a view that tribal sovereignty is an “outdated relic” which,</w:t>
      </w:r>
      <w:r w:rsidR="00474713" w:rsidRPr="00474713">
        <w:rPr>
          <w:sz w:val="14"/>
        </w:rPr>
        <w:t xml:space="preserve"> </w:t>
      </w:r>
      <w:r w:rsidRPr="00474713">
        <w:rPr>
          <w:sz w:val="14"/>
        </w:rPr>
        <w:t>because it confers tribal citizenship based on ancestry, is</w:t>
      </w:r>
      <w:r w:rsidR="00474713" w:rsidRPr="00474713">
        <w:rPr>
          <w:sz w:val="14"/>
        </w:rPr>
        <w:t xml:space="preserve"> </w:t>
      </w:r>
      <w:r w:rsidRPr="00474713">
        <w:rPr>
          <w:sz w:val="14"/>
        </w:rPr>
        <w:t>racially discriminatory (Singer, 2013–2014, p. 4) and hence</w:t>
      </w:r>
      <w:r w:rsidR="00474713" w:rsidRPr="00474713">
        <w:rPr>
          <w:sz w:val="14"/>
        </w:rPr>
        <w:t xml:space="preserve"> </w:t>
      </w:r>
      <w:r w:rsidRPr="00474713">
        <w:rPr>
          <w:sz w:val="14"/>
        </w:rPr>
        <w:t>contrary to “one nation”. In Canada, which, through the</w:t>
      </w:r>
      <w:r w:rsidR="00474713" w:rsidRPr="00474713">
        <w:rPr>
          <w:sz w:val="14"/>
        </w:rPr>
        <w:t xml:space="preserve"> </w:t>
      </w:r>
      <w:r w:rsidRPr="00474713">
        <w:rPr>
          <w:sz w:val="14"/>
        </w:rPr>
        <w:t>Royal Proclamation of 1763, shares with the USA the same</w:t>
      </w:r>
      <w:r w:rsidR="00474713" w:rsidRPr="00474713">
        <w:rPr>
          <w:sz w:val="14"/>
        </w:rPr>
        <w:t xml:space="preserve"> </w:t>
      </w:r>
      <w:r w:rsidRPr="00474713">
        <w:rPr>
          <w:sz w:val="14"/>
        </w:rPr>
        <w:t>initiating declaration of colonial control, all land was</w:t>
      </w:r>
      <w:r w:rsidR="00474713" w:rsidRPr="00474713">
        <w:rPr>
          <w:sz w:val="14"/>
        </w:rPr>
        <w:t xml:space="preserve"> </w:t>
      </w:r>
      <w:r w:rsidRPr="00474713">
        <w:rPr>
          <w:sz w:val="14"/>
        </w:rPr>
        <w:t>assumed to belong to the Crown with Aboriginal peoples</w:t>
      </w:r>
      <w:r w:rsidR="00474713" w:rsidRPr="00474713">
        <w:rPr>
          <w:sz w:val="14"/>
        </w:rPr>
        <w:t xml:space="preserve"> </w:t>
      </w:r>
      <w:r w:rsidRPr="00474713">
        <w:rPr>
          <w:sz w:val="14"/>
        </w:rPr>
        <w:t>being likewise subject, despite the treaties that in theory</w:t>
      </w:r>
      <w:r w:rsidR="00474713" w:rsidRPr="00474713">
        <w:rPr>
          <w:sz w:val="14"/>
        </w:rPr>
        <w:t xml:space="preserve"> </w:t>
      </w:r>
      <w:r w:rsidRPr="00474713">
        <w:rPr>
          <w:sz w:val="14"/>
        </w:rPr>
        <w:t>recognised sovereignty (Vicaire, 2011). It was not until</w:t>
      </w:r>
      <w:r w:rsidR="00474713" w:rsidRPr="00474713">
        <w:rPr>
          <w:sz w:val="14"/>
        </w:rPr>
        <w:t xml:space="preserve"> </w:t>
      </w:r>
      <w:r w:rsidRPr="00474713">
        <w:rPr>
          <w:sz w:val="14"/>
        </w:rPr>
        <w:t>Calder v. Attorney-General British Columbia (1973) that it</w:t>
      </w:r>
      <w:r w:rsidR="00474713" w:rsidRPr="00474713">
        <w:rPr>
          <w:sz w:val="14"/>
        </w:rPr>
        <w:t xml:space="preserve"> </w:t>
      </w:r>
      <w:r w:rsidRPr="00474713">
        <w:rPr>
          <w:sz w:val="14"/>
        </w:rPr>
        <w:t>was acknowledged that Aboriginal peoples had rights of</w:t>
      </w:r>
      <w:r w:rsidR="00474713" w:rsidRPr="00474713">
        <w:rPr>
          <w:sz w:val="14"/>
        </w:rPr>
        <w:t xml:space="preserve"> </w:t>
      </w:r>
      <w:r w:rsidRPr="00474713">
        <w:rPr>
          <w:sz w:val="14"/>
        </w:rPr>
        <w:t>self-determination which in turn led to the Constitution Act,</w:t>
      </w:r>
      <w:r w:rsidR="00474713" w:rsidRPr="00474713">
        <w:rPr>
          <w:sz w:val="14"/>
        </w:rPr>
        <w:t xml:space="preserve"> </w:t>
      </w:r>
      <w:r w:rsidRPr="00474713">
        <w:rPr>
          <w:sz w:val="14"/>
        </w:rPr>
        <w:t>1982, where in section 35(1), aboriginal and treaty rights</w:t>
      </w:r>
      <w:r w:rsidR="00474713" w:rsidRPr="00474713">
        <w:rPr>
          <w:sz w:val="14"/>
        </w:rPr>
        <w:t xml:space="preserve"> </w:t>
      </w:r>
      <w:r w:rsidRPr="00474713">
        <w:rPr>
          <w:sz w:val="14"/>
        </w:rPr>
        <w:t>were recognised. While this and other legal decisions have</w:t>
      </w:r>
      <w:r w:rsidR="00474713" w:rsidRPr="00474713">
        <w:rPr>
          <w:sz w:val="14"/>
        </w:rPr>
        <w:t xml:space="preserve"> </w:t>
      </w:r>
      <w:r w:rsidRPr="00474713">
        <w:rPr>
          <w:sz w:val="14"/>
        </w:rPr>
        <w:t>led to limited forms of Aboriginal self-government, this has</w:t>
      </w:r>
      <w:r w:rsidR="00474713" w:rsidRPr="00474713">
        <w:rPr>
          <w:sz w:val="14"/>
        </w:rPr>
        <w:t xml:space="preserve"> </w:t>
      </w:r>
      <w:r w:rsidRPr="00474713">
        <w:rPr>
          <w:sz w:val="14"/>
        </w:rPr>
        <w:t>meant in some cases extinguishing Treaty rights, as in the</w:t>
      </w:r>
      <w:r w:rsidR="00474713" w:rsidRPr="00474713">
        <w:rPr>
          <w:sz w:val="14"/>
        </w:rPr>
        <w:t xml:space="preserve"> </w:t>
      </w:r>
      <w:r w:rsidRPr="00474713">
        <w:rPr>
          <w:sz w:val="14"/>
        </w:rPr>
        <w:t>case of the Nisga’a Nation (Tully, 2003).</w:t>
      </w:r>
      <w:r w:rsidR="00474713" w:rsidRPr="00474713">
        <w:rPr>
          <w:sz w:val="14"/>
        </w:rPr>
        <w:t xml:space="preserve"> </w:t>
      </w:r>
      <w:r w:rsidRPr="00474713">
        <w:rPr>
          <w:sz w:val="14"/>
        </w:rPr>
        <w:t>In Australia, there is quite a different situation where</w:t>
      </w:r>
      <w:r w:rsidR="00474713" w:rsidRPr="00474713">
        <w:rPr>
          <w:sz w:val="14"/>
        </w:rPr>
        <w:t xml:space="preserve"> </w:t>
      </w:r>
      <w:r w:rsidRPr="00474713">
        <w:rPr>
          <w:sz w:val="14"/>
        </w:rPr>
        <w:t>there has always been and continues to be a refusal to</w:t>
      </w:r>
      <w:r w:rsidR="00474713" w:rsidRPr="00474713">
        <w:rPr>
          <w:sz w:val="14"/>
        </w:rPr>
        <w:t xml:space="preserve"> </w:t>
      </w:r>
      <w:r w:rsidRPr="00474713">
        <w:rPr>
          <w:sz w:val="14"/>
        </w:rPr>
        <w:t>entertain the idea of Aboriginal sovereignty despite the</w:t>
      </w:r>
      <w:r w:rsidR="00474713" w:rsidRPr="00474713">
        <w:rPr>
          <w:sz w:val="14"/>
        </w:rPr>
        <w:t xml:space="preserve"> </w:t>
      </w:r>
      <w:r w:rsidRPr="00474713">
        <w:rPr>
          <w:sz w:val="14"/>
        </w:rPr>
        <w:t>acceptance that the nation’s claimed sovereignty through</w:t>
      </w:r>
      <w:r w:rsidR="00474713" w:rsidRPr="00474713">
        <w:rPr>
          <w:sz w:val="14"/>
        </w:rPr>
        <w:t xml:space="preserve"> </w:t>
      </w:r>
      <w:r w:rsidRPr="00474713">
        <w:rPr>
          <w:sz w:val="14"/>
        </w:rPr>
        <w:t>terra nullius had not extinguished Native title under common</w:t>
      </w:r>
      <w:r w:rsidR="00474713" w:rsidRPr="00474713">
        <w:rPr>
          <w:sz w:val="14"/>
        </w:rPr>
        <w:t xml:space="preserve"> </w:t>
      </w:r>
      <w:r w:rsidRPr="00474713">
        <w:rPr>
          <w:sz w:val="14"/>
        </w:rPr>
        <w:t>law (Miller, Ruru, Behrandt, &amp; Lindberg, 2010;</w:t>
      </w:r>
      <w:r w:rsidR="00474713" w:rsidRPr="00474713">
        <w:rPr>
          <w:sz w:val="14"/>
        </w:rPr>
        <w:t xml:space="preserve"> </w:t>
      </w:r>
      <w:r w:rsidRPr="00474713">
        <w:rPr>
          <w:sz w:val="14"/>
        </w:rPr>
        <w:t>Schaap, 2009). As Irene Watson (2012) notes, while</w:t>
      </w:r>
      <w:r w:rsidR="00474713" w:rsidRPr="00474713">
        <w:rPr>
          <w:sz w:val="14"/>
        </w:rPr>
        <w:t xml:space="preserve"> </w:t>
      </w:r>
      <w:r w:rsidRPr="00474713">
        <w:rPr>
          <w:sz w:val="14"/>
        </w:rPr>
        <w:t>Mabo (No. 2) rejected terra nullius, it remains embedded</w:t>
      </w:r>
      <w:r w:rsidR="00474713" w:rsidRPr="00474713">
        <w:rPr>
          <w:sz w:val="14"/>
        </w:rPr>
        <w:t xml:space="preserve"> </w:t>
      </w:r>
      <w:r w:rsidRPr="00474713">
        <w:rPr>
          <w:sz w:val="14"/>
        </w:rPr>
        <w:t>in the legitimating principle of the Australian state. This</w:t>
      </w:r>
      <w:r w:rsidR="00474713" w:rsidRPr="00474713">
        <w:rPr>
          <w:sz w:val="14"/>
        </w:rPr>
        <w:t xml:space="preserve"> </w:t>
      </w:r>
      <w:r w:rsidRPr="00474713">
        <w:rPr>
          <w:sz w:val="14"/>
        </w:rPr>
        <w:t>is also the experience of Māori in Aotearoa New Zealand</w:t>
      </w:r>
      <w:r w:rsidR="00474713" w:rsidRPr="00474713">
        <w:rPr>
          <w:sz w:val="14"/>
        </w:rPr>
        <w:t xml:space="preserve"> </w:t>
      </w:r>
      <w:r w:rsidRPr="00474713">
        <w:rPr>
          <w:sz w:val="14"/>
        </w:rPr>
        <w:t>who since 1840 have consistently argued that they</w:t>
      </w:r>
      <w:r w:rsidR="00474713" w:rsidRPr="00474713">
        <w:rPr>
          <w:sz w:val="14"/>
        </w:rPr>
        <w:t xml:space="preserve"> </w:t>
      </w:r>
      <w:r w:rsidRPr="00474713">
        <w:rPr>
          <w:sz w:val="14"/>
        </w:rPr>
        <w:t>retained sovereignty as expressed in the Māori version of</w:t>
      </w:r>
      <w:r w:rsidR="00474713" w:rsidRPr="00474713">
        <w:rPr>
          <w:sz w:val="14"/>
        </w:rPr>
        <w:t xml:space="preserve"> </w:t>
      </w:r>
      <w:r w:rsidRPr="00474713">
        <w:rPr>
          <w:sz w:val="14"/>
        </w:rPr>
        <w:t>the Treaty of Waitangi. For many years, the Treaty was</w:t>
      </w:r>
      <w:r w:rsidR="00474713" w:rsidRPr="00474713">
        <w:rPr>
          <w:sz w:val="14"/>
        </w:rPr>
        <w:t xml:space="preserve"> </w:t>
      </w:r>
      <w:r w:rsidRPr="00474713">
        <w:rPr>
          <w:sz w:val="14"/>
        </w:rPr>
        <w:t>deemed “a simple nullity” (Ruru, 2011, p. 972); however,</w:t>
      </w:r>
      <w:r w:rsidR="00474713" w:rsidRPr="00474713">
        <w:rPr>
          <w:sz w:val="14"/>
        </w:rPr>
        <w:t xml:space="preserve"> </w:t>
      </w:r>
      <w:r w:rsidRPr="00474713">
        <w:rPr>
          <w:sz w:val="14"/>
        </w:rPr>
        <w:t>as in the other CANZUS nations, activism led to legal</w:t>
      </w:r>
      <w:r w:rsidR="00474713" w:rsidRPr="00474713">
        <w:rPr>
          <w:sz w:val="14"/>
        </w:rPr>
        <w:t xml:space="preserve"> </w:t>
      </w:r>
      <w:r w:rsidRPr="00474713">
        <w:rPr>
          <w:sz w:val="14"/>
        </w:rPr>
        <w:t>processes to address Māori concerns through the setting</w:t>
      </w:r>
      <w:r w:rsidR="00474713" w:rsidRPr="00474713">
        <w:rPr>
          <w:sz w:val="14"/>
        </w:rPr>
        <w:t xml:space="preserve"> </w:t>
      </w:r>
      <w:r w:rsidRPr="00474713">
        <w:rPr>
          <w:sz w:val="14"/>
        </w:rPr>
        <w:t>up of a permanent commission of enquiry in 1975, the</w:t>
      </w:r>
      <w:r w:rsidR="00474713" w:rsidRPr="00474713">
        <w:rPr>
          <w:sz w:val="14"/>
        </w:rPr>
        <w:t xml:space="preserve"> </w:t>
      </w:r>
      <w:r w:rsidRPr="00474713">
        <w:rPr>
          <w:sz w:val="14"/>
        </w:rPr>
        <w:t>Waitangi Tribunal, to investigate and make recommendations</w:t>
      </w:r>
      <w:r w:rsidR="00474713" w:rsidRPr="00474713">
        <w:rPr>
          <w:sz w:val="14"/>
        </w:rPr>
        <w:t xml:space="preserve"> </w:t>
      </w:r>
      <w:r w:rsidRPr="00474713">
        <w:rPr>
          <w:sz w:val="14"/>
        </w:rPr>
        <w:t>on breaches of the Treaty. Since its establishment,</w:t>
      </w:r>
      <w:r w:rsidR="00474713" w:rsidRPr="00474713">
        <w:rPr>
          <w:sz w:val="14"/>
        </w:rPr>
        <w:t xml:space="preserve"> </w:t>
      </w:r>
      <w:r w:rsidRPr="00474713">
        <w:rPr>
          <w:sz w:val="14"/>
        </w:rPr>
        <w:t>the Waitangi Tribunal has settled a number of tribal</w:t>
      </w:r>
      <w:r w:rsidR="00474713" w:rsidRPr="00474713">
        <w:rPr>
          <w:sz w:val="14"/>
        </w:rPr>
        <w:t xml:space="preserve"> </w:t>
      </w:r>
      <w:r w:rsidRPr="00474713">
        <w:rPr>
          <w:sz w:val="14"/>
        </w:rPr>
        <w:t>claims including a finding that Māori did not cede sovereignty</w:t>
      </w:r>
      <w:r w:rsidR="00474713" w:rsidRPr="00474713">
        <w:rPr>
          <w:sz w:val="14"/>
        </w:rPr>
        <w:t xml:space="preserve"> </w:t>
      </w:r>
      <w:r w:rsidRPr="00474713">
        <w:rPr>
          <w:sz w:val="14"/>
        </w:rPr>
        <w:t>(Williams, 2014).</w:t>
      </w:r>
      <w:r w:rsidR="00474713" w:rsidRPr="00474713">
        <w:rPr>
          <w:sz w:val="14"/>
        </w:rPr>
        <w:t xml:space="preserve"> </w:t>
      </w:r>
      <w:r w:rsidRPr="00474713">
        <w:rPr>
          <w:sz w:val="14"/>
        </w:rPr>
        <w:t>This attenuated summary introduces some of the different</w:t>
      </w:r>
      <w:r w:rsidR="00474713" w:rsidRPr="00474713">
        <w:rPr>
          <w:sz w:val="14"/>
        </w:rPr>
        <w:t xml:space="preserve"> </w:t>
      </w:r>
      <w:r w:rsidRPr="00474713">
        <w:rPr>
          <w:sz w:val="14"/>
        </w:rPr>
        <w:t>contexts in which demands for Indigenous sovereignty</w:t>
      </w:r>
      <w:r w:rsidR="00474713" w:rsidRPr="00474713">
        <w:rPr>
          <w:sz w:val="14"/>
        </w:rPr>
        <w:t xml:space="preserve"> </w:t>
      </w:r>
      <w:r w:rsidRPr="00474713">
        <w:rPr>
          <w:sz w:val="14"/>
        </w:rPr>
        <w:t>play out across the CANZUS nations. While it is not my</w:t>
      </w:r>
      <w:r w:rsidR="00474713" w:rsidRPr="00474713">
        <w:rPr>
          <w:sz w:val="14"/>
        </w:rPr>
        <w:t xml:space="preserve"> </w:t>
      </w:r>
      <w:r w:rsidRPr="00474713">
        <w:rPr>
          <w:sz w:val="14"/>
        </w:rPr>
        <w:t>intention to provide a treatise on Indigenous sovereignty</w:t>
      </w:r>
      <w:r w:rsidR="00474713" w:rsidRPr="00474713">
        <w:rPr>
          <w:sz w:val="14"/>
        </w:rPr>
        <w:t xml:space="preserve"> </w:t>
      </w:r>
      <w:r w:rsidRPr="00474713">
        <w:rPr>
          <w:sz w:val="14"/>
        </w:rPr>
        <w:t>and autonomy, both concepts that as Kalt and Singer (2004,</w:t>
      </w:r>
      <w:r w:rsidR="00474713" w:rsidRPr="00474713">
        <w:rPr>
          <w:sz w:val="14"/>
        </w:rPr>
        <w:t xml:space="preserve"> </w:t>
      </w:r>
      <w:r w:rsidRPr="00474713">
        <w:rPr>
          <w:sz w:val="14"/>
        </w:rPr>
        <w:t>p. 5) observe might fill volumes, it is important to show</w:t>
      </w:r>
      <w:r w:rsidR="00474713" w:rsidRPr="00474713">
        <w:rPr>
          <w:sz w:val="14"/>
        </w:rPr>
        <w:t xml:space="preserve"> </w:t>
      </w:r>
      <w:r w:rsidRPr="00474713">
        <w:rPr>
          <w:sz w:val="14"/>
        </w:rPr>
        <w:t xml:space="preserve">that </w:t>
      </w:r>
      <w:r w:rsidRPr="00514C15">
        <w:rPr>
          <w:rStyle w:val="StyleUnderline"/>
        </w:rPr>
        <w:t>there has been unceasing Indigenous dissent against</w:t>
      </w:r>
      <w:r w:rsidR="00474713">
        <w:rPr>
          <w:rStyle w:val="StyleUnderline"/>
        </w:rPr>
        <w:t xml:space="preserve"> </w:t>
      </w:r>
      <w:r w:rsidRPr="00514C15">
        <w:rPr>
          <w:rStyle w:val="StyleUnderline"/>
        </w:rPr>
        <w:t>“steamrolling settler” states</w:t>
      </w:r>
      <w:r w:rsidRPr="00474713">
        <w:rPr>
          <w:sz w:val="14"/>
        </w:rPr>
        <w:t xml:space="preserve"> (McHugh, 2011) </w:t>
      </w:r>
      <w:r w:rsidRPr="00514C15">
        <w:rPr>
          <w:rStyle w:val="StyleUnderline"/>
        </w:rPr>
        <w:t>that have</w:t>
      </w:r>
      <w:r w:rsidR="00474713">
        <w:rPr>
          <w:rStyle w:val="StyleUnderline"/>
        </w:rPr>
        <w:t xml:space="preserve"> </w:t>
      </w:r>
      <w:r w:rsidRPr="00514C15">
        <w:rPr>
          <w:rStyle w:val="StyleUnderline"/>
        </w:rPr>
        <w:t>used legal, anthropological and philosophical arguments to</w:t>
      </w:r>
      <w:r w:rsidR="00474713">
        <w:rPr>
          <w:rStyle w:val="StyleUnderline"/>
        </w:rPr>
        <w:t xml:space="preserve"> </w:t>
      </w:r>
      <w:r w:rsidRPr="00514C15">
        <w:rPr>
          <w:rStyle w:val="StyleUnderline"/>
        </w:rPr>
        <w:t>refuse Indigenous people</w:t>
      </w:r>
      <w:r w:rsidRPr="00474713">
        <w:rPr>
          <w:sz w:val="14"/>
        </w:rPr>
        <w:t xml:space="preserve"> such </w:t>
      </w:r>
      <w:r w:rsidRPr="00514C15">
        <w:rPr>
          <w:rStyle w:val="StyleUnderline"/>
        </w:rPr>
        <w:t>recognition</w:t>
      </w:r>
      <w:r w:rsidRPr="00474713">
        <w:rPr>
          <w:sz w:val="14"/>
        </w:rPr>
        <w:t xml:space="preserve"> (Coulthard,</w:t>
      </w:r>
      <w:r w:rsidR="00474713" w:rsidRPr="00474713">
        <w:rPr>
          <w:sz w:val="14"/>
        </w:rPr>
        <w:t xml:space="preserve"> </w:t>
      </w:r>
      <w:r w:rsidRPr="00474713">
        <w:rPr>
          <w:sz w:val="14"/>
        </w:rPr>
        <w:t>2007; Miller et al., 2010; Muthu, 2003; Tuori, 2015; Wolfe,</w:t>
      </w:r>
      <w:r w:rsidR="00474713" w:rsidRPr="00474713">
        <w:rPr>
          <w:sz w:val="14"/>
        </w:rPr>
        <w:t xml:space="preserve"> </w:t>
      </w:r>
      <w:r w:rsidRPr="00474713">
        <w:rPr>
          <w:sz w:val="14"/>
        </w:rPr>
        <w:t xml:space="preserve">2006). </w:t>
      </w:r>
      <w:r w:rsidRPr="00514C15">
        <w:rPr>
          <w:rStyle w:val="StyleUnderline"/>
        </w:rPr>
        <w:t>Sometimes the struggle has been to maintain sovereignty</w:t>
      </w:r>
      <w:r w:rsidR="00474713">
        <w:rPr>
          <w:rStyle w:val="StyleUnderline"/>
        </w:rPr>
        <w:t xml:space="preserve"> </w:t>
      </w:r>
      <w:r w:rsidRPr="00514C15">
        <w:rPr>
          <w:rStyle w:val="StyleUnderline"/>
        </w:rPr>
        <w:t>as an independent nation, even if that is as a dependency</w:t>
      </w:r>
      <w:r w:rsidR="00474713">
        <w:rPr>
          <w:rStyle w:val="StyleUnderline"/>
        </w:rPr>
        <w:t xml:space="preserve"> </w:t>
      </w:r>
      <w:r w:rsidRPr="00514C15">
        <w:rPr>
          <w:rStyle w:val="StyleUnderline"/>
        </w:rPr>
        <w:t>within the larger nation state. At other times, it is to</w:t>
      </w:r>
      <w:r w:rsidR="00474713">
        <w:rPr>
          <w:rStyle w:val="StyleUnderline"/>
        </w:rPr>
        <w:t xml:space="preserve"> </w:t>
      </w:r>
      <w:r w:rsidRPr="00514C15">
        <w:rPr>
          <w:rStyle w:val="StyleUnderline"/>
        </w:rPr>
        <w:t>gain forms of governance over tribal resources, and sometimes</w:t>
      </w:r>
      <w:r w:rsidRPr="00474713">
        <w:rPr>
          <w:sz w:val="14"/>
        </w:rPr>
        <w:t>,</w:t>
      </w:r>
      <w:r w:rsidR="00474713" w:rsidRPr="00474713">
        <w:rPr>
          <w:sz w:val="14"/>
        </w:rPr>
        <w:t xml:space="preserve"> </w:t>
      </w:r>
      <w:r w:rsidRPr="00474713">
        <w:rPr>
          <w:sz w:val="14"/>
        </w:rPr>
        <w:t xml:space="preserve">as in the case of Aboriginal Australians, </w:t>
      </w:r>
      <w:r w:rsidRPr="00514C15">
        <w:rPr>
          <w:rStyle w:val="StyleUnderline"/>
        </w:rPr>
        <w:t>it is the</w:t>
      </w:r>
      <w:r w:rsidR="00474713">
        <w:rPr>
          <w:rStyle w:val="StyleUnderline"/>
        </w:rPr>
        <w:t xml:space="preserve"> </w:t>
      </w:r>
      <w:r w:rsidRPr="00514C15">
        <w:rPr>
          <w:rStyle w:val="StyleUnderline"/>
        </w:rPr>
        <w:t>struggle to be recognised as being a people at all, let alone</w:t>
      </w:r>
      <w:r w:rsidR="00474713">
        <w:rPr>
          <w:rStyle w:val="StyleUnderline"/>
        </w:rPr>
        <w:t xml:space="preserve"> </w:t>
      </w:r>
      <w:r w:rsidRPr="00514C15">
        <w:rPr>
          <w:rStyle w:val="StyleUnderline"/>
        </w:rPr>
        <w:t>a sovereign one</w:t>
      </w:r>
      <w:r w:rsidRPr="00474713">
        <w:rPr>
          <w:sz w:val="14"/>
        </w:rPr>
        <w:t>.</w:t>
      </w:r>
      <w:r w:rsidR="00474713" w:rsidRPr="00474713">
        <w:rPr>
          <w:sz w:val="14"/>
        </w:rPr>
        <w:t xml:space="preserve"> </w:t>
      </w:r>
      <w:r w:rsidRPr="00474713">
        <w:rPr>
          <w:sz w:val="14"/>
        </w:rPr>
        <w:t>The 2007 United Nations Declaration on the Rights of</w:t>
      </w:r>
      <w:r w:rsidR="00474713" w:rsidRPr="00474713">
        <w:rPr>
          <w:sz w:val="14"/>
        </w:rPr>
        <w:t xml:space="preserve"> </w:t>
      </w:r>
      <w:r w:rsidRPr="00474713">
        <w:rPr>
          <w:sz w:val="14"/>
        </w:rPr>
        <w:t>Indigenous Peoples has recognised that Indigenous people</w:t>
      </w:r>
      <w:r w:rsidR="00474713" w:rsidRPr="00474713">
        <w:rPr>
          <w:sz w:val="14"/>
        </w:rPr>
        <w:t xml:space="preserve"> </w:t>
      </w:r>
      <w:r w:rsidRPr="00474713">
        <w:rPr>
          <w:sz w:val="14"/>
        </w:rPr>
        <w:t>do have “the right to self-determination” (United Nations,</w:t>
      </w:r>
      <w:r w:rsidR="00474713" w:rsidRPr="00474713">
        <w:rPr>
          <w:sz w:val="14"/>
        </w:rPr>
        <w:t xml:space="preserve"> </w:t>
      </w:r>
      <w:r w:rsidRPr="00474713">
        <w:rPr>
          <w:sz w:val="14"/>
        </w:rPr>
        <w:t>2008), an advance in terms of international law which had</w:t>
      </w:r>
      <w:r w:rsidR="00474713" w:rsidRPr="00474713">
        <w:rPr>
          <w:sz w:val="14"/>
        </w:rPr>
        <w:t xml:space="preserve"> </w:t>
      </w:r>
      <w:r w:rsidRPr="00474713">
        <w:rPr>
          <w:sz w:val="14"/>
        </w:rPr>
        <w:t>seen self-determination as only available to whole populations</w:t>
      </w:r>
      <w:r w:rsidR="00474713" w:rsidRPr="00474713">
        <w:rPr>
          <w:sz w:val="14"/>
        </w:rPr>
        <w:t xml:space="preserve"> </w:t>
      </w:r>
      <w:r w:rsidRPr="00474713">
        <w:rPr>
          <w:sz w:val="14"/>
        </w:rPr>
        <w:t>of states (Xanthaki, 2014). However, as the Declaration</w:t>
      </w:r>
      <w:r w:rsidR="00474713" w:rsidRPr="00474713">
        <w:rPr>
          <w:sz w:val="14"/>
        </w:rPr>
        <w:t xml:space="preserve"> </w:t>
      </w:r>
      <w:r w:rsidRPr="00474713">
        <w:rPr>
          <w:sz w:val="14"/>
        </w:rPr>
        <w:t>is non-binding unless it becomes part of a nation’s legal</w:t>
      </w:r>
      <w:r w:rsidR="00474713" w:rsidRPr="00474713">
        <w:rPr>
          <w:sz w:val="14"/>
        </w:rPr>
        <w:t xml:space="preserve"> </w:t>
      </w:r>
      <w:r w:rsidRPr="00474713">
        <w:rPr>
          <w:sz w:val="14"/>
        </w:rPr>
        <w:t>system through statute (Davis, 2009), its impact is indirect</w:t>
      </w:r>
      <w:r w:rsidR="00474713" w:rsidRPr="00474713">
        <w:rPr>
          <w:sz w:val="14"/>
        </w:rPr>
        <w:t xml:space="preserve"> </w:t>
      </w:r>
      <w:r w:rsidRPr="00474713">
        <w:rPr>
          <w:sz w:val="14"/>
        </w:rPr>
        <w:t>with Indigenous peoples using its moral if not legal force to</w:t>
      </w:r>
      <w:r w:rsidR="00474713" w:rsidRPr="00474713">
        <w:rPr>
          <w:sz w:val="14"/>
        </w:rPr>
        <w:t xml:space="preserve"> </w:t>
      </w:r>
      <w:r w:rsidRPr="00474713">
        <w:rPr>
          <w:sz w:val="14"/>
        </w:rPr>
        <w:t>act as a “springboard” to argue for the justice of their cases</w:t>
      </w:r>
      <w:r w:rsidR="00474713" w:rsidRPr="00474713">
        <w:rPr>
          <w:sz w:val="14"/>
        </w:rPr>
        <w:t xml:space="preserve"> </w:t>
      </w:r>
      <w:r w:rsidRPr="00474713">
        <w:rPr>
          <w:sz w:val="14"/>
        </w:rPr>
        <w:t>(Beidelschies, 2008). These springboards of action to</w:t>
      </w:r>
      <w:r w:rsidR="00474713" w:rsidRPr="00474713">
        <w:rPr>
          <w:sz w:val="14"/>
        </w:rPr>
        <w:t xml:space="preserve"> </w:t>
      </w:r>
      <w:r w:rsidRPr="00474713">
        <w:rPr>
          <w:sz w:val="14"/>
        </w:rPr>
        <w:t>address Indigenous claims for sovereign rights within the</w:t>
      </w:r>
      <w:r w:rsidR="00474713" w:rsidRPr="00474713">
        <w:rPr>
          <w:sz w:val="14"/>
        </w:rPr>
        <w:t xml:space="preserve"> </w:t>
      </w:r>
      <w:r w:rsidRPr="00474713">
        <w:rPr>
          <w:sz w:val="14"/>
        </w:rPr>
        <w:t>CANZUS nations may explain why these countries failed</w:t>
      </w:r>
      <w:r w:rsidR="00474713" w:rsidRPr="00474713">
        <w:rPr>
          <w:sz w:val="14"/>
        </w:rPr>
        <w:t xml:space="preserve"> </w:t>
      </w:r>
      <w:r w:rsidRPr="00474713">
        <w:rPr>
          <w:sz w:val="14"/>
        </w:rPr>
        <w:t>in the first instance to endorse the Declaration in 2007, as</w:t>
      </w:r>
      <w:r w:rsidR="00474713" w:rsidRPr="00474713">
        <w:rPr>
          <w:sz w:val="14"/>
        </w:rPr>
        <w:t xml:space="preserve"> </w:t>
      </w:r>
      <w:r w:rsidRPr="00474713">
        <w:rPr>
          <w:sz w:val="14"/>
        </w:rPr>
        <w:t xml:space="preserve">the </w:t>
      </w:r>
      <w:r w:rsidRPr="00AC0739">
        <w:rPr>
          <w:rStyle w:val="StyleUnderline"/>
        </w:rPr>
        <w:t>domestic political and legal bargains negotiated between</w:t>
      </w:r>
      <w:r w:rsidR="00474713">
        <w:rPr>
          <w:rStyle w:val="StyleUnderline"/>
        </w:rPr>
        <w:t xml:space="preserve"> </w:t>
      </w:r>
      <w:r w:rsidRPr="00AC0739">
        <w:rPr>
          <w:rStyle w:val="StyleUnderline"/>
        </w:rPr>
        <w:t>tribal and settler officials to address Indigenous claims</w:t>
      </w:r>
      <w:r w:rsidR="00474713" w:rsidRPr="00474713">
        <w:rPr>
          <w:sz w:val="14"/>
        </w:rPr>
        <w:t xml:space="preserve"> </w:t>
      </w:r>
      <w:r w:rsidRPr="00474713">
        <w:rPr>
          <w:sz w:val="14"/>
        </w:rPr>
        <w:t>came under scrutiny from a competing international human</w:t>
      </w:r>
      <w:r w:rsidR="00474713" w:rsidRPr="00474713">
        <w:rPr>
          <w:sz w:val="14"/>
        </w:rPr>
        <w:t xml:space="preserve"> </w:t>
      </w:r>
      <w:r w:rsidRPr="00474713">
        <w:rPr>
          <w:sz w:val="14"/>
        </w:rPr>
        <w:t>rights perspective that was in “conflict with the liberal</w:t>
      </w:r>
      <w:r w:rsidR="00474713" w:rsidRPr="00474713">
        <w:rPr>
          <w:sz w:val="14"/>
        </w:rPr>
        <w:t xml:space="preserve"> </w:t>
      </w:r>
      <w:r w:rsidRPr="00474713">
        <w:rPr>
          <w:sz w:val="14"/>
        </w:rPr>
        <w:t>premises that structure the liberal democratic state itself”</w:t>
      </w:r>
      <w:r w:rsidR="00474713" w:rsidRPr="00474713">
        <w:rPr>
          <w:sz w:val="14"/>
        </w:rPr>
        <w:t xml:space="preserve"> </w:t>
      </w:r>
      <w:r w:rsidRPr="00474713">
        <w:rPr>
          <w:sz w:val="14"/>
        </w:rPr>
        <w:t xml:space="preserve">(Gover, 2015, p. 373). Such bargains </w:t>
      </w:r>
      <w:r w:rsidRPr="00AC0739">
        <w:rPr>
          <w:rStyle w:val="StyleUnderline"/>
        </w:rPr>
        <w:t>may, from one perspective,</w:t>
      </w:r>
      <w:r w:rsidR="00474713">
        <w:rPr>
          <w:rStyle w:val="StyleUnderline"/>
        </w:rPr>
        <w:t xml:space="preserve"> </w:t>
      </w:r>
      <w:r w:rsidRPr="00AC0739">
        <w:rPr>
          <w:rStyle w:val="StyleUnderline"/>
        </w:rPr>
        <w:t>be viewed as sensible and rational ways to address</w:t>
      </w:r>
      <w:r w:rsidR="00474713">
        <w:rPr>
          <w:rStyle w:val="StyleUnderline"/>
        </w:rPr>
        <w:t xml:space="preserve"> </w:t>
      </w:r>
      <w:r w:rsidRPr="00AC0739">
        <w:rPr>
          <w:rStyle w:val="StyleUnderline"/>
        </w:rPr>
        <w:t>wrongs done to Indigenous peoples to bring about “reconciliation”</w:t>
      </w:r>
      <w:r w:rsidR="00474713">
        <w:rPr>
          <w:rStyle w:val="StyleUnderline"/>
        </w:rPr>
        <w:t xml:space="preserve"> </w:t>
      </w:r>
      <w:r w:rsidRPr="00AC0739">
        <w:rPr>
          <w:rStyle w:val="StyleUnderline"/>
        </w:rPr>
        <w:t>and to “remove the sense of grievance”</w:t>
      </w:r>
      <w:r w:rsidRPr="00474713">
        <w:rPr>
          <w:sz w:val="14"/>
        </w:rPr>
        <w:t xml:space="preserve"> (Gover,</w:t>
      </w:r>
      <w:r w:rsidR="00474713" w:rsidRPr="00474713">
        <w:rPr>
          <w:sz w:val="14"/>
        </w:rPr>
        <w:t xml:space="preserve"> </w:t>
      </w:r>
      <w:r w:rsidRPr="00474713">
        <w:rPr>
          <w:sz w:val="14"/>
        </w:rPr>
        <w:t xml:space="preserve">2015, p. 372). </w:t>
      </w:r>
      <w:r w:rsidRPr="00AC0739">
        <w:rPr>
          <w:rStyle w:val="StyleUnderline"/>
        </w:rPr>
        <w:t>From another viewpoint, these bargains are a</w:t>
      </w:r>
      <w:r w:rsidR="00474713">
        <w:rPr>
          <w:rStyle w:val="StyleUnderline"/>
        </w:rPr>
        <w:t xml:space="preserve"> </w:t>
      </w:r>
      <w:r w:rsidRPr="00AC0739">
        <w:rPr>
          <w:rStyle w:val="StyleUnderline"/>
        </w:rPr>
        <w:t>form of ongoing “internal colonization” using “techniques</w:t>
      </w:r>
      <w:r w:rsidR="00474713">
        <w:rPr>
          <w:rStyle w:val="StyleUnderline"/>
        </w:rPr>
        <w:t xml:space="preserve"> </w:t>
      </w:r>
      <w:r w:rsidRPr="00AC0739">
        <w:rPr>
          <w:rStyle w:val="StyleUnderline"/>
        </w:rPr>
        <w:t>of government”</w:t>
      </w:r>
      <w:r w:rsidRPr="00474713">
        <w:rPr>
          <w:sz w:val="14"/>
        </w:rPr>
        <w:t xml:space="preserve"> (Tully, 2003, p. 274) </w:t>
      </w:r>
      <w:r w:rsidRPr="00AC0739">
        <w:rPr>
          <w:rStyle w:val="StyleUnderline"/>
        </w:rPr>
        <w:t>to continue the “domination</w:t>
      </w:r>
      <w:r w:rsidR="00474713">
        <w:rPr>
          <w:rStyle w:val="StyleUnderline"/>
        </w:rPr>
        <w:t xml:space="preserve"> </w:t>
      </w:r>
      <w:r w:rsidRPr="00AC0739">
        <w:rPr>
          <w:rStyle w:val="StyleUnderline"/>
        </w:rPr>
        <w:t>and exploitation at the hands of state entities from</w:t>
      </w:r>
      <w:r w:rsidR="00474713">
        <w:rPr>
          <w:rStyle w:val="StyleUnderline"/>
        </w:rPr>
        <w:t xml:space="preserve"> </w:t>
      </w:r>
      <w:r w:rsidRPr="00AC0739">
        <w:rPr>
          <w:rStyle w:val="StyleUnderline"/>
        </w:rPr>
        <w:t>which Indigenous nations have been struggling to free</w:t>
      </w:r>
      <w:r w:rsidR="00474713">
        <w:rPr>
          <w:rStyle w:val="StyleUnderline"/>
        </w:rPr>
        <w:t xml:space="preserve"> </w:t>
      </w:r>
      <w:r w:rsidRPr="00AC0739">
        <w:rPr>
          <w:rStyle w:val="StyleUnderline"/>
        </w:rPr>
        <w:t>themselves”</w:t>
      </w:r>
      <w:r w:rsidRPr="00474713">
        <w:rPr>
          <w:sz w:val="14"/>
        </w:rPr>
        <w:t xml:space="preserve"> (Churchill, 2011, p. 526).</w:t>
      </w:r>
      <w:r w:rsidR="00474713" w:rsidRPr="00474713">
        <w:rPr>
          <w:sz w:val="14"/>
        </w:rPr>
        <w:t xml:space="preserve"> </w:t>
      </w:r>
      <w:r w:rsidRPr="00474713">
        <w:rPr>
          <w:sz w:val="14"/>
        </w:rPr>
        <w:t>To summarise, Indigenous peoples have argued and continue</w:t>
      </w:r>
      <w:r w:rsidR="00474713" w:rsidRPr="00474713">
        <w:rPr>
          <w:sz w:val="14"/>
        </w:rPr>
        <w:t xml:space="preserve"> </w:t>
      </w:r>
      <w:r w:rsidRPr="00474713">
        <w:rPr>
          <w:sz w:val="14"/>
        </w:rPr>
        <w:t>to argue that they are sovereign peoples with specific</w:t>
      </w:r>
      <w:r w:rsidR="00474713" w:rsidRPr="00474713">
        <w:rPr>
          <w:sz w:val="14"/>
        </w:rPr>
        <w:t xml:space="preserve"> </w:t>
      </w:r>
      <w:r w:rsidRPr="00474713">
        <w:rPr>
          <w:sz w:val="14"/>
        </w:rPr>
        <w:t>rights that flow from this, despite claims that this sovereignty</w:t>
      </w:r>
      <w:r w:rsidR="00474713" w:rsidRPr="00474713">
        <w:rPr>
          <w:sz w:val="14"/>
        </w:rPr>
        <w:t xml:space="preserve"> </w:t>
      </w:r>
      <w:r w:rsidRPr="00474713">
        <w:rPr>
          <w:sz w:val="14"/>
        </w:rPr>
        <w:t>is incompatible with the democratic notion of a</w:t>
      </w:r>
      <w:r w:rsidR="00474713" w:rsidRPr="00474713">
        <w:rPr>
          <w:sz w:val="14"/>
        </w:rPr>
        <w:t xml:space="preserve"> </w:t>
      </w:r>
      <w:r w:rsidRPr="00474713">
        <w:rPr>
          <w:sz w:val="14"/>
        </w:rPr>
        <w:t xml:space="preserve">“one” nation. </w:t>
      </w:r>
      <w:r w:rsidRPr="00385B69">
        <w:rPr>
          <w:rStyle w:val="StyleUnderline"/>
        </w:rPr>
        <w:t>While many bargains have been struck</w:t>
      </w:r>
      <w:r w:rsidR="00474713" w:rsidRPr="00474713">
        <w:rPr>
          <w:sz w:val="14"/>
        </w:rPr>
        <w:t xml:space="preserve"> </w:t>
      </w:r>
      <w:r w:rsidRPr="00474713">
        <w:rPr>
          <w:sz w:val="14"/>
        </w:rPr>
        <w:t>(Indigenous Studies Programme, The University of</w:t>
      </w:r>
      <w:r w:rsidR="00474713" w:rsidRPr="00474713">
        <w:rPr>
          <w:sz w:val="14"/>
        </w:rPr>
        <w:t xml:space="preserve"> </w:t>
      </w:r>
      <w:r w:rsidRPr="00474713">
        <w:rPr>
          <w:sz w:val="14"/>
        </w:rPr>
        <w:t xml:space="preserve">Melbourne, 2011), </w:t>
      </w:r>
      <w:r w:rsidRPr="00385B69">
        <w:rPr>
          <w:rStyle w:val="StyleUnderline"/>
        </w:rPr>
        <w:t xml:space="preserve">this can present itself as </w:t>
      </w:r>
      <w:r w:rsidRPr="00D36520">
        <w:rPr>
          <w:rStyle w:val="StyleUnderline"/>
          <w:highlight w:val="cyan"/>
        </w:rPr>
        <w:t>a dilemma for</w:t>
      </w:r>
      <w:r w:rsidR="00474713" w:rsidRPr="00D36520">
        <w:rPr>
          <w:rStyle w:val="StyleUnderline"/>
          <w:highlight w:val="cyan"/>
        </w:rPr>
        <w:t xml:space="preserve"> </w:t>
      </w:r>
      <w:r w:rsidRPr="00D36520">
        <w:rPr>
          <w:rStyle w:val="StyleUnderline"/>
          <w:highlight w:val="cyan"/>
        </w:rPr>
        <w:t>Indigenous peoples</w:t>
      </w:r>
      <w:r w:rsidRPr="00385B69">
        <w:rPr>
          <w:rStyle w:val="StyleUnderline"/>
        </w:rPr>
        <w:t xml:space="preserve"> who, like my own Ngāi Tahu tribe,</w:t>
      </w:r>
      <w:r w:rsidR="00474713">
        <w:rPr>
          <w:rStyle w:val="StyleUnderline"/>
        </w:rPr>
        <w:t xml:space="preserve"> </w:t>
      </w:r>
      <w:r w:rsidRPr="00385B69">
        <w:rPr>
          <w:rStyle w:val="StyleUnderline"/>
        </w:rPr>
        <w:t xml:space="preserve">have been </w:t>
      </w:r>
      <w:r w:rsidRPr="00D36520">
        <w:rPr>
          <w:rStyle w:val="StyleUnderline"/>
          <w:highlight w:val="cyan"/>
        </w:rPr>
        <w:t>caught between</w:t>
      </w:r>
      <w:r w:rsidRPr="00385B69">
        <w:rPr>
          <w:rStyle w:val="StyleUnderline"/>
        </w:rPr>
        <w:t xml:space="preserve"> the “sensible” pathway of</w:t>
      </w:r>
      <w:r w:rsidR="00474713">
        <w:rPr>
          <w:rStyle w:val="StyleUnderline"/>
        </w:rPr>
        <w:t xml:space="preserve"> </w:t>
      </w:r>
      <w:r w:rsidRPr="00D36520">
        <w:rPr>
          <w:rStyle w:val="StyleUnderline"/>
          <w:highlight w:val="cyan"/>
        </w:rPr>
        <w:t>accepting compromise settlements and</w:t>
      </w:r>
      <w:r w:rsidRPr="00385B69">
        <w:rPr>
          <w:rStyle w:val="StyleUnderline"/>
        </w:rPr>
        <w:t xml:space="preserve"> the reality </w:t>
      </w:r>
      <w:r w:rsidRPr="00D36520">
        <w:rPr>
          <w:rStyle w:val="StyleUnderline"/>
          <w:highlight w:val="cyan"/>
        </w:rPr>
        <w:t>that in</w:t>
      </w:r>
      <w:r w:rsidR="00474713" w:rsidRPr="00D36520">
        <w:rPr>
          <w:rStyle w:val="StyleUnderline"/>
          <w:highlight w:val="cyan"/>
        </w:rPr>
        <w:t xml:space="preserve"> </w:t>
      </w:r>
      <w:r w:rsidRPr="00D36520">
        <w:rPr>
          <w:rStyle w:val="StyleUnderline"/>
          <w:highlight w:val="cyan"/>
        </w:rPr>
        <w:t>doing so leaves intact</w:t>
      </w:r>
      <w:r w:rsidRPr="00385B69">
        <w:rPr>
          <w:rStyle w:val="StyleUnderline"/>
        </w:rPr>
        <w:t xml:space="preserve"> the very </w:t>
      </w:r>
      <w:r w:rsidRPr="00D36520">
        <w:rPr>
          <w:rStyle w:val="StyleUnderline"/>
          <w:highlight w:val="cyan"/>
        </w:rPr>
        <w:t>structures</w:t>
      </w:r>
      <w:r w:rsidRPr="00385B69">
        <w:rPr>
          <w:rStyle w:val="StyleUnderline"/>
        </w:rPr>
        <w:t xml:space="preserve"> and modes </w:t>
      </w:r>
      <w:r w:rsidRPr="00D36520">
        <w:rPr>
          <w:rStyle w:val="StyleUnderline"/>
          <w:highlight w:val="cyan"/>
        </w:rPr>
        <w:t>of</w:t>
      </w:r>
      <w:r w:rsidR="00474713" w:rsidRPr="00D36520">
        <w:rPr>
          <w:rStyle w:val="StyleUnderline"/>
          <w:highlight w:val="cyan"/>
        </w:rPr>
        <w:t xml:space="preserve"> </w:t>
      </w:r>
      <w:r w:rsidRPr="00D36520">
        <w:rPr>
          <w:rStyle w:val="StyleUnderline"/>
          <w:highlight w:val="cyan"/>
        </w:rPr>
        <w:t>domination</w:t>
      </w:r>
      <w:r w:rsidRPr="00385B69">
        <w:rPr>
          <w:rStyle w:val="StyleUnderline"/>
        </w:rPr>
        <w:t xml:space="preserve"> that have been called into question in the first</w:t>
      </w:r>
      <w:r w:rsidR="00474713">
        <w:rPr>
          <w:rStyle w:val="StyleUnderline"/>
        </w:rPr>
        <w:t xml:space="preserve"> </w:t>
      </w:r>
      <w:r w:rsidRPr="00385B69">
        <w:rPr>
          <w:rStyle w:val="StyleUnderline"/>
        </w:rPr>
        <w:t>place. In response to this dilemma, a number of Indigenous</w:t>
      </w:r>
      <w:r w:rsidR="00474713">
        <w:rPr>
          <w:rStyle w:val="StyleUnderline"/>
        </w:rPr>
        <w:t xml:space="preserve"> </w:t>
      </w:r>
      <w:r w:rsidRPr="00385B69">
        <w:rPr>
          <w:rStyle w:val="StyleUnderline"/>
        </w:rPr>
        <w:t>writers have urged action “away from a politics . . . of settler-state</w:t>
      </w:r>
      <w:r w:rsidR="00474713">
        <w:rPr>
          <w:rStyle w:val="StyleUnderline"/>
        </w:rPr>
        <w:t xml:space="preserve"> </w:t>
      </w:r>
      <w:r w:rsidRPr="00385B69">
        <w:rPr>
          <w:rStyle w:val="StyleUnderline"/>
        </w:rPr>
        <w:t>recognition”</w:t>
      </w:r>
      <w:r w:rsidRPr="00474713">
        <w:rPr>
          <w:sz w:val="14"/>
        </w:rPr>
        <w:t xml:space="preserve"> (Coulthard, 2014, p. 24) </w:t>
      </w:r>
      <w:r w:rsidRPr="00385B69">
        <w:rPr>
          <w:rStyle w:val="StyleUnderline"/>
        </w:rPr>
        <w:t>to instead</w:t>
      </w:r>
      <w:r w:rsidR="00474713">
        <w:rPr>
          <w:rStyle w:val="StyleUnderline"/>
        </w:rPr>
        <w:t xml:space="preserve"> </w:t>
      </w:r>
      <w:r w:rsidRPr="00385B69">
        <w:rPr>
          <w:rStyle w:val="StyleUnderline"/>
        </w:rPr>
        <w:t>practice Indigenous forms of “resurgence” that “envision</w:t>
      </w:r>
      <w:r w:rsidR="00474713">
        <w:rPr>
          <w:rStyle w:val="StyleUnderline"/>
        </w:rPr>
        <w:t xml:space="preserve"> </w:t>
      </w:r>
      <w:r w:rsidRPr="00385B69">
        <w:rPr>
          <w:rStyle w:val="StyleUnderline"/>
        </w:rPr>
        <w:t>life beyond the state”</w:t>
      </w:r>
      <w:r w:rsidRPr="00474713">
        <w:rPr>
          <w:sz w:val="14"/>
        </w:rPr>
        <w:t xml:space="preserve"> (Corntassel, 2012, p. 89) </w:t>
      </w:r>
      <w:r w:rsidRPr="00385B69">
        <w:rPr>
          <w:rStyle w:val="StyleUnderline"/>
        </w:rPr>
        <w:t>based on</w:t>
      </w:r>
      <w:r w:rsidR="00474713">
        <w:rPr>
          <w:rStyle w:val="StyleUnderline"/>
        </w:rPr>
        <w:t xml:space="preserve"> </w:t>
      </w:r>
      <w:r w:rsidRPr="00385B69">
        <w:rPr>
          <w:rStyle w:val="StyleUnderline"/>
        </w:rPr>
        <w:t>Indigenous peoples’ “own political, intellectual and cultural</w:t>
      </w:r>
      <w:r w:rsidR="00474713">
        <w:rPr>
          <w:rStyle w:val="StyleUnderline"/>
        </w:rPr>
        <w:t xml:space="preserve"> </w:t>
      </w:r>
      <w:r w:rsidRPr="00385B69">
        <w:rPr>
          <w:rStyle w:val="StyleUnderline"/>
        </w:rPr>
        <w:t>traditions”</w:t>
      </w:r>
      <w:r w:rsidRPr="00474713">
        <w:rPr>
          <w:sz w:val="14"/>
        </w:rPr>
        <w:t xml:space="preserve"> (Simpson, 2014). For these and other writers</w:t>
      </w:r>
      <w:r w:rsidR="00474713" w:rsidRPr="00474713">
        <w:rPr>
          <w:sz w:val="14"/>
        </w:rPr>
        <w:t xml:space="preserve"> </w:t>
      </w:r>
      <w:r w:rsidRPr="00474713">
        <w:rPr>
          <w:sz w:val="14"/>
        </w:rPr>
        <w:t>such as Taiaiake Alfred (1999, 2015), Indigenous</w:t>
      </w:r>
      <w:r w:rsidR="00474713" w:rsidRPr="00474713">
        <w:rPr>
          <w:sz w:val="14"/>
        </w:rPr>
        <w:t xml:space="preserve"> </w:t>
      </w:r>
      <w:r w:rsidRPr="00474713">
        <w:rPr>
          <w:sz w:val="14"/>
        </w:rPr>
        <w:t>resurgence moves beyond Tully (2003) and Wolfe’s (2006)</w:t>
      </w:r>
      <w:r w:rsidR="00474713" w:rsidRPr="00474713">
        <w:rPr>
          <w:sz w:val="14"/>
        </w:rPr>
        <w:t xml:space="preserve"> </w:t>
      </w:r>
      <w:r w:rsidRPr="00474713">
        <w:rPr>
          <w:sz w:val="14"/>
        </w:rPr>
        <w:t>understanding of how settler colonialism structures itself to</w:t>
      </w:r>
      <w:r w:rsidR="00474713" w:rsidRPr="00474713">
        <w:rPr>
          <w:sz w:val="14"/>
        </w:rPr>
        <w:t xml:space="preserve"> </w:t>
      </w:r>
      <w:r w:rsidRPr="00474713">
        <w:rPr>
          <w:sz w:val="14"/>
        </w:rPr>
        <w:t>eliminate Indigenous people through “a continuing relationship</w:t>
      </w:r>
      <w:r w:rsidR="00474713" w:rsidRPr="00474713">
        <w:rPr>
          <w:sz w:val="14"/>
        </w:rPr>
        <w:t xml:space="preserve"> </w:t>
      </w:r>
      <w:r w:rsidRPr="00474713">
        <w:rPr>
          <w:sz w:val="14"/>
        </w:rPr>
        <w:t>of inequality” (Veracini, cited Svirsky, 2016, p. 6)</w:t>
      </w:r>
      <w:r w:rsidR="00474713" w:rsidRPr="00474713">
        <w:rPr>
          <w:sz w:val="14"/>
        </w:rPr>
        <w:t xml:space="preserve"> </w:t>
      </w:r>
      <w:r w:rsidRPr="00474713">
        <w:rPr>
          <w:sz w:val="14"/>
        </w:rPr>
        <w:t>to ways that Indigenous people can re-imagine and re-enact</w:t>
      </w:r>
      <w:r w:rsidR="00474713" w:rsidRPr="00474713">
        <w:rPr>
          <w:sz w:val="14"/>
        </w:rPr>
        <w:t xml:space="preserve"> </w:t>
      </w:r>
      <w:r w:rsidRPr="00474713">
        <w:rPr>
          <w:sz w:val="14"/>
        </w:rPr>
        <w:t>themselves as autonomous peoples, some of whom have</w:t>
      </w:r>
      <w:r w:rsidR="00474713" w:rsidRPr="00474713">
        <w:rPr>
          <w:sz w:val="14"/>
        </w:rPr>
        <w:t xml:space="preserve"> </w:t>
      </w:r>
      <w:r w:rsidRPr="00474713">
        <w:rPr>
          <w:sz w:val="14"/>
        </w:rPr>
        <w:t xml:space="preserve">sovereign rights. </w:t>
      </w:r>
      <w:r w:rsidRPr="00DE06F5">
        <w:rPr>
          <w:rStyle w:val="StyleUnderline"/>
        </w:rPr>
        <w:t>Such practices form a counterpoint to</w:t>
      </w:r>
      <w:r w:rsidR="00474713" w:rsidRPr="00474713">
        <w:rPr>
          <w:sz w:val="14"/>
        </w:rPr>
        <w:t xml:space="preserve"> </w:t>
      </w:r>
      <w:r w:rsidRPr="00474713">
        <w:rPr>
          <w:sz w:val="14"/>
        </w:rPr>
        <w:t xml:space="preserve">Dale Turner’s </w:t>
      </w:r>
      <w:r w:rsidRPr="00DE06F5">
        <w:rPr>
          <w:rStyle w:val="StyleUnderline"/>
        </w:rPr>
        <w:t>assertion that Indigenous intellectuals “carve</w:t>
      </w:r>
      <w:r w:rsidR="00474713">
        <w:rPr>
          <w:rStyle w:val="StyleUnderline"/>
        </w:rPr>
        <w:t xml:space="preserve"> </w:t>
      </w:r>
      <w:r w:rsidRPr="00DE06F5">
        <w:rPr>
          <w:rStyle w:val="StyleUnderline"/>
        </w:rPr>
        <w:t xml:space="preserve">out a community of practitioners </w:t>
      </w:r>
      <w:r w:rsidRPr="00DE06F5">
        <w:rPr>
          <w:rStyle w:val="StyleUnderline"/>
          <w:i/>
        </w:rPr>
        <w:t>within</w:t>
      </w:r>
      <w:r w:rsidRPr="00474713">
        <w:rPr>
          <w:sz w:val="14"/>
        </w:rPr>
        <w:t xml:space="preserve"> [italics added] </w:t>
      </w:r>
      <w:r w:rsidRPr="00DE06F5">
        <w:rPr>
          <w:rStyle w:val="StyleUnderline"/>
        </w:rPr>
        <w:t>the</w:t>
      </w:r>
      <w:r w:rsidR="00474713">
        <w:rPr>
          <w:rStyle w:val="StyleUnderline"/>
        </w:rPr>
        <w:t xml:space="preserve"> </w:t>
      </w:r>
      <w:r w:rsidRPr="00DE06F5">
        <w:rPr>
          <w:rStyle w:val="StyleUnderline"/>
        </w:rPr>
        <w:t>existing dominant legal and political communities”</w:t>
      </w:r>
      <w:r w:rsidRPr="00474713">
        <w:rPr>
          <w:sz w:val="14"/>
        </w:rPr>
        <w:t xml:space="preserve"> (Turner,</w:t>
      </w:r>
      <w:r w:rsidR="00474713" w:rsidRPr="00474713">
        <w:rPr>
          <w:sz w:val="14"/>
        </w:rPr>
        <w:t xml:space="preserve"> </w:t>
      </w:r>
      <w:r w:rsidRPr="00474713">
        <w:rPr>
          <w:sz w:val="14"/>
        </w:rPr>
        <w:t xml:space="preserve">1997, p. 191), </w:t>
      </w:r>
      <w:r w:rsidRPr="00DE06F5">
        <w:rPr>
          <w:rStyle w:val="StyleUnderline"/>
        </w:rPr>
        <w:t>because</w:t>
      </w:r>
      <w:r w:rsidRPr="00474713">
        <w:rPr>
          <w:sz w:val="14"/>
        </w:rPr>
        <w:t xml:space="preserve">, as Coulthard (2008) argues, </w:t>
      </w:r>
      <w:r w:rsidRPr="00DE06F5">
        <w:rPr>
          <w:rStyle w:val="StyleUnderline"/>
        </w:rPr>
        <w:t>while</w:t>
      </w:r>
      <w:r w:rsidR="00474713">
        <w:rPr>
          <w:rStyle w:val="StyleUnderline"/>
        </w:rPr>
        <w:t xml:space="preserve"> </w:t>
      </w:r>
      <w:r w:rsidRPr="00DE06F5">
        <w:rPr>
          <w:rStyle w:val="StyleUnderline"/>
        </w:rPr>
        <w:t>these practitioners</w:t>
      </w:r>
      <w:r w:rsidRPr="00474713">
        <w:rPr>
          <w:sz w:val="14"/>
        </w:rPr>
        <w:t>, or “word warriors” as Turner describes</w:t>
      </w:r>
      <w:r w:rsidR="00474713" w:rsidRPr="00474713">
        <w:rPr>
          <w:sz w:val="14"/>
        </w:rPr>
        <w:t xml:space="preserve"> </w:t>
      </w:r>
      <w:r w:rsidRPr="00474713">
        <w:rPr>
          <w:sz w:val="14"/>
        </w:rPr>
        <w:t xml:space="preserve">them, </w:t>
      </w:r>
      <w:r w:rsidRPr="00DE06F5">
        <w:rPr>
          <w:rStyle w:val="StyleUnderline"/>
        </w:rPr>
        <w:t>might aim to “transform the ‘legal and political discourses</w:t>
      </w:r>
      <w:r w:rsidR="00474713">
        <w:rPr>
          <w:rStyle w:val="StyleUnderline"/>
        </w:rPr>
        <w:t xml:space="preserve"> </w:t>
      </w:r>
      <w:r w:rsidRPr="00DE06F5">
        <w:rPr>
          <w:rStyle w:val="StyleUnderline"/>
        </w:rPr>
        <w:t>of the state’ into something more amenable to</w:t>
      </w:r>
      <w:r w:rsidR="00474713">
        <w:rPr>
          <w:rStyle w:val="StyleUnderline"/>
        </w:rPr>
        <w:t xml:space="preserve"> </w:t>
      </w:r>
      <w:r w:rsidRPr="00DE06F5">
        <w:rPr>
          <w:rStyle w:val="StyleUnderline"/>
        </w:rPr>
        <w:t>indigenous perspectives,” they run the risk of being assimilated</w:t>
      </w:r>
      <w:r w:rsidR="00474713">
        <w:rPr>
          <w:rStyle w:val="StyleUnderline"/>
        </w:rPr>
        <w:t xml:space="preserve"> </w:t>
      </w:r>
      <w:r w:rsidRPr="00DE06F5">
        <w:rPr>
          <w:rStyle w:val="StyleUnderline"/>
        </w:rPr>
        <w:t>by that very state which has its own set of logics antithetical</w:t>
      </w:r>
      <w:r w:rsidR="00474713">
        <w:rPr>
          <w:rStyle w:val="StyleUnderline"/>
        </w:rPr>
        <w:t xml:space="preserve"> </w:t>
      </w:r>
      <w:r w:rsidRPr="00DE06F5">
        <w:rPr>
          <w:rStyle w:val="StyleUnderline"/>
        </w:rPr>
        <w:t>to Indigenous aspirations</w:t>
      </w:r>
      <w:r w:rsidRPr="00474713">
        <w:rPr>
          <w:sz w:val="14"/>
        </w:rPr>
        <w:t>.</w:t>
      </w:r>
      <w:r w:rsidR="00474713" w:rsidRPr="00474713">
        <w:rPr>
          <w:sz w:val="14"/>
        </w:rPr>
        <w:t xml:space="preserve"> </w:t>
      </w:r>
      <w:r w:rsidRPr="00BB291E">
        <w:rPr>
          <w:rStyle w:val="StyleUnderline"/>
        </w:rPr>
        <w:t>The observation</w:t>
      </w:r>
      <w:r w:rsidRPr="00474713">
        <w:rPr>
          <w:sz w:val="14"/>
        </w:rPr>
        <w:t xml:space="preserve"> of the respected Kanien’kehá:ka scholar</w:t>
      </w:r>
      <w:r w:rsidR="00474713" w:rsidRPr="00474713">
        <w:rPr>
          <w:sz w:val="14"/>
        </w:rPr>
        <w:t xml:space="preserve"> </w:t>
      </w:r>
      <w:r w:rsidRPr="00474713">
        <w:rPr>
          <w:sz w:val="14"/>
        </w:rPr>
        <w:t xml:space="preserve">cited by Cliff Alteo </w:t>
      </w:r>
      <w:r w:rsidRPr="00BB291E">
        <w:rPr>
          <w:rStyle w:val="StyleUnderline"/>
        </w:rPr>
        <w:t>that “every movement gets co-opted”</w:t>
      </w:r>
      <w:r w:rsidR="00474713" w:rsidRPr="00474713">
        <w:rPr>
          <w:sz w:val="14"/>
        </w:rPr>
        <w:t xml:space="preserve"> </w:t>
      </w:r>
      <w:r w:rsidRPr="00474713">
        <w:rPr>
          <w:sz w:val="14"/>
        </w:rPr>
        <w:t xml:space="preserve">(Alteo, 2014) </w:t>
      </w:r>
      <w:r w:rsidRPr="00BB291E">
        <w:rPr>
          <w:rStyle w:val="StyleUnderline"/>
        </w:rPr>
        <w:t>explains the frustration and anger often</w:t>
      </w:r>
      <w:r w:rsidR="00474713">
        <w:rPr>
          <w:rStyle w:val="StyleUnderline"/>
        </w:rPr>
        <w:t xml:space="preserve"> </w:t>
      </w:r>
      <w:r w:rsidRPr="00BB291E">
        <w:rPr>
          <w:rStyle w:val="StyleUnderline"/>
        </w:rPr>
        <w:t>expressed against tribal leaders who appear to have “soldout”</w:t>
      </w:r>
      <w:r w:rsidR="00474713">
        <w:rPr>
          <w:rStyle w:val="StyleUnderline"/>
        </w:rPr>
        <w:t xml:space="preserve"> </w:t>
      </w:r>
      <w:r w:rsidRPr="00BB291E">
        <w:rPr>
          <w:rStyle w:val="StyleUnderline"/>
        </w:rPr>
        <w:t>in reaching a settlement. Comments that describe such</w:t>
      </w:r>
      <w:r w:rsidR="00474713">
        <w:rPr>
          <w:rStyle w:val="StyleUnderline"/>
        </w:rPr>
        <w:t xml:space="preserve"> </w:t>
      </w:r>
      <w:r w:rsidRPr="00BB291E">
        <w:rPr>
          <w:rStyle w:val="StyleUnderline"/>
        </w:rPr>
        <w:t>leadership as elites</w:t>
      </w:r>
      <w:r w:rsidRPr="00474713">
        <w:rPr>
          <w:sz w:val="14"/>
        </w:rPr>
        <w:t xml:space="preserve"> embracing “industrial-era capitalist</w:t>
      </w:r>
      <w:r w:rsidR="00474713" w:rsidRPr="00474713">
        <w:rPr>
          <w:sz w:val="14"/>
        </w:rPr>
        <w:t xml:space="preserve"> </w:t>
      </w:r>
      <w:r w:rsidRPr="00474713">
        <w:rPr>
          <w:sz w:val="14"/>
        </w:rPr>
        <w:t>imperialism” (Sykes, 2010, p. 5), or “putting an Indian face</w:t>
      </w:r>
      <w:r w:rsidR="00474713" w:rsidRPr="00474713">
        <w:rPr>
          <w:sz w:val="14"/>
        </w:rPr>
        <w:t xml:space="preserve"> </w:t>
      </w:r>
      <w:r w:rsidRPr="00474713">
        <w:rPr>
          <w:sz w:val="14"/>
        </w:rPr>
        <w:t xml:space="preserve">to corporate capitalism” (Weinberg, 2014) or </w:t>
      </w:r>
      <w:r w:rsidRPr="00BB291E">
        <w:rPr>
          <w:rStyle w:val="StyleUnderline"/>
        </w:rPr>
        <w:t>engaging in</w:t>
      </w:r>
      <w:r w:rsidR="00474713">
        <w:rPr>
          <w:rStyle w:val="StyleUnderline"/>
        </w:rPr>
        <w:t xml:space="preserve"> </w:t>
      </w:r>
      <w:r w:rsidRPr="00BB291E">
        <w:rPr>
          <w:rStyle w:val="StyleUnderline"/>
        </w:rPr>
        <w:t>“an act of treason” against their own people</w:t>
      </w:r>
      <w:r w:rsidRPr="00474713">
        <w:rPr>
          <w:sz w:val="14"/>
        </w:rPr>
        <w:t xml:space="preserve"> (“Indigenous</w:t>
      </w:r>
      <w:r w:rsidR="00474713" w:rsidRPr="00474713">
        <w:rPr>
          <w:sz w:val="14"/>
        </w:rPr>
        <w:t xml:space="preserve"> </w:t>
      </w:r>
      <w:r w:rsidRPr="00474713">
        <w:rPr>
          <w:sz w:val="14"/>
        </w:rPr>
        <w:t xml:space="preserve">Leaders Debate Australia’s Constitution,” 2015) </w:t>
      </w:r>
      <w:r w:rsidRPr="00BB291E">
        <w:rPr>
          <w:rStyle w:val="StyleUnderline"/>
        </w:rPr>
        <w:t>are not</w:t>
      </w:r>
      <w:r w:rsidR="00474713">
        <w:rPr>
          <w:rStyle w:val="StyleUnderline"/>
        </w:rPr>
        <w:t xml:space="preserve"> </w:t>
      </w:r>
      <w:r w:rsidRPr="00BB291E">
        <w:rPr>
          <w:rStyle w:val="StyleUnderline"/>
        </w:rPr>
        <w:t>uncommon. Co-option of Indigenous movements by the</w:t>
      </w:r>
      <w:r w:rsidR="00474713">
        <w:rPr>
          <w:rStyle w:val="StyleUnderline"/>
        </w:rPr>
        <w:t xml:space="preserve"> </w:t>
      </w:r>
      <w:r w:rsidRPr="00BB291E">
        <w:rPr>
          <w:rStyle w:val="StyleUnderline"/>
        </w:rPr>
        <w:t>settler state has been described as “distraction” from the</w:t>
      </w:r>
      <w:r w:rsidR="00474713">
        <w:rPr>
          <w:rStyle w:val="StyleUnderline"/>
        </w:rPr>
        <w:t xml:space="preserve"> </w:t>
      </w:r>
      <w:r w:rsidRPr="00BB291E">
        <w:rPr>
          <w:rStyle w:val="StyleUnderline"/>
        </w:rPr>
        <w:t>real politics of Indigenous struggle</w:t>
      </w:r>
      <w:r w:rsidRPr="00474713">
        <w:rPr>
          <w:sz w:val="14"/>
        </w:rPr>
        <w:t xml:space="preserve"> (Hingaroa-Smith, 2000)</w:t>
      </w:r>
      <w:r w:rsidR="00474713" w:rsidRPr="00474713">
        <w:rPr>
          <w:sz w:val="14"/>
        </w:rPr>
        <w:t xml:space="preserve"> </w:t>
      </w:r>
      <w:r w:rsidRPr="00BB291E">
        <w:rPr>
          <w:rStyle w:val="StyleUnderline"/>
        </w:rPr>
        <w:t>and as the latest “shape-shifting” methods “to erase</w:t>
      </w:r>
      <w:r w:rsidR="00474713">
        <w:rPr>
          <w:rStyle w:val="StyleUnderline"/>
        </w:rPr>
        <w:t xml:space="preserve"> </w:t>
      </w:r>
      <w:r w:rsidRPr="00BB291E">
        <w:rPr>
          <w:rStyle w:val="StyleUnderline"/>
        </w:rPr>
        <w:t>Indigenous histories”</w:t>
      </w:r>
      <w:r w:rsidRPr="00474713">
        <w:rPr>
          <w:sz w:val="14"/>
        </w:rPr>
        <w:t xml:space="preserve"> (Alfred &amp; Corntassel, 2005, p. 601)</w:t>
      </w:r>
      <w:r w:rsidR="00474713" w:rsidRPr="00474713">
        <w:rPr>
          <w:sz w:val="14"/>
        </w:rPr>
        <w:t xml:space="preserve"> </w:t>
      </w:r>
      <w:r w:rsidRPr="00BB291E">
        <w:rPr>
          <w:rStyle w:val="StyleUnderline"/>
        </w:rPr>
        <w:t>ensuring “central government control over what Indigenous</w:t>
      </w:r>
      <w:r w:rsidR="00474713">
        <w:rPr>
          <w:rStyle w:val="StyleUnderline"/>
        </w:rPr>
        <w:t xml:space="preserve"> </w:t>
      </w:r>
      <w:r w:rsidRPr="00BB291E">
        <w:rPr>
          <w:rStyle w:val="StyleUnderline"/>
        </w:rPr>
        <w:t>nations do” through “adoption of Western organisational</w:t>
      </w:r>
      <w:r w:rsidR="00474713">
        <w:rPr>
          <w:rStyle w:val="StyleUnderline"/>
        </w:rPr>
        <w:t xml:space="preserve"> </w:t>
      </w:r>
      <w:r w:rsidRPr="00BB291E">
        <w:rPr>
          <w:rStyle w:val="StyleUnderline"/>
        </w:rPr>
        <w:t>and cultural templates”</w:t>
      </w:r>
      <w:r w:rsidRPr="00474713">
        <w:rPr>
          <w:sz w:val="14"/>
        </w:rPr>
        <w:t xml:space="preserve"> (Cornell, 2015). This is, according</w:t>
      </w:r>
      <w:r w:rsidR="00474713" w:rsidRPr="00474713">
        <w:rPr>
          <w:sz w:val="14"/>
        </w:rPr>
        <w:t xml:space="preserve"> </w:t>
      </w:r>
      <w:r w:rsidRPr="00474713">
        <w:rPr>
          <w:sz w:val="14"/>
        </w:rPr>
        <w:t>to Altamirano-Jiménez (2004), the market system displacing</w:t>
      </w:r>
      <w:r w:rsidR="00474713" w:rsidRPr="00474713">
        <w:rPr>
          <w:sz w:val="14"/>
        </w:rPr>
        <w:t xml:space="preserve"> </w:t>
      </w:r>
      <w:r w:rsidRPr="00474713">
        <w:rPr>
          <w:sz w:val="14"/>
        </w:rPr>
        <w:t>Indigenous forms of social citizenship.</w:t>
      </w:r>
      <w:r w:rsidR="00474713" w:rsidRPr="00474713">
        <w:rPr>
          <w:sz w:val="14"/>
        </w:rPr>
        <w:t xml:space="preserve"> </w:t>
      </w:r>
      <w:r w:rsidRPr="00474713">
        <w:rPr>
          <w:sz w:val="14"/>
        </w:rPr>
        <w:t>It is at this point that I wish to turn to political philosopher</w:t>
      </w:r>
      <w:r w:rsidR="00474713" w:rsidRPr="00474713">
        <w:rPr>
          <w:sz w:val="14"/>
        </w:rPr>
        <w:t xml:space="preserve"> </w:t>
      </w:r>
      <w:r w:rsidRPr="00474713">
        <w:rPr>
          <w:sz w:val="14"/>
        </w:rPr>
        <w:t>Jacques Ranci</w:t>
      </w:r>
      <w:r w:rsidRPr="00474713">
        <w:rPr>
          <w:rFonts w:ascii="Calibri" w:hAnsi="Calibri" w:cs="Calibri"/>
          <w:sz w:val="14"/>
        </w:rPr>
        <w:t>ѐ</w:t>
      </w:r>
      <w:r w:rsidRPr="00474713">
        <w:rPr>
          <w:sz w:val="14"/>
        </w:rPr>
        <w:t xml:space="preserve">re whose </w:t>
      </w:r>
      <w:r w:rsidRPr="00455967">
        <w:rPr>
          <w:rStyle w:val="StyleUnderline"/>
        </w:rPr>
        <w:t>response to such disappointment,</w:t>
      </w:r>
      <w:r w:rsidR="00474713">
        <w:rPr>
          <w:rStyle w:val="StyleUnderline"/>
        </w:rPr>
        <w:t xml:space="preserve"> </w:t>
      </w:r>
      <w:r w:rsidRPr="00455967">
        <w:rPr>
          <w:rStyle w:val="StyleUnderline"/>
        </w:rPr>
        <w:t>disillusionment, anger and frustration</w:t>
      </w:r>
      <w:r w:rsidRPr="00474713">
        <w:rPr>
          <w:sz w:val="14"/>
        </w:rPr>
        <w:t xml:space="preserve"> might very</w:t>
      </w:r>
      <w:r w:rsidR="00474713" w:rsidRPr="00474713">
        <w:rPr>
          <w:sz w:val="14"/>
        </w:rPr>
        <w:t xml:space="preserve"> </w:t>
      </w:r>
      <w:r w:rsidRPr="00474713">
        <w:rPr>
          <w:sz w:val="14"/>
        </w:rPr>
        <w:t>well be “</w:t>
      </w:r>
      <w:r w:rsidRPr="00455967">
        <w:rPr>
          <w:rStyle w:val="StyleUnderline"/>
        </w:rPr>
        <w:t>And what else were you expecting?</w:t>
      </w:r>
      <w:r w:rsidRPr="00474713">
        <w:rPr>
          <w:sz w:val="14"/>
        </w:rPr>
        <w:t>”</w:t>
      </w:r>
      <w:r w:rsidR="00474713" w:rsidRPr="00474713">
        <w:rPr>
          <w:sz w:val="14"/>
        </w:rPr>
        <w:t xml:space="preserve"> </w:t>
      </w:r>
      <w:r w:rsidRPr="00474713">
        <w:rPr>
          <w:sz w:val="14"/>
        </w:rPr>
        <w:t>Indigenous voice</w:t>
      </w:r>
      <w:r w:rsidR="00474713" w:rsidRPr="00474713">
        <w:rPr>
          <w:sz w:val="14"/>
        </w:rPr>
        <w:t xml:space="preserve"> </w:t>
      </w:r>
      <w:r w:rsidRPr="00474713">
        <w:rPr>
          <w:sz w:val="14"/>
        </w:rPr>
        <w:t xml:space="preserve">As the previous section has shown, </w:t>
      </w:r>
      <w:r w:rsidRPr="00A23CE6">
        <w:rPr>
          <w:rStyle w:val="StyleUnderline"/>
          <w:highlight w:val="cyan"/>
        </w:rPr>
        <w:t>advancing</w:t>
      </w:r>
      <w:r w:rsidRPr="00EC44DD">
        <w:rPr>
          <w:rStyle w:val="StyleUnderline"/>
        </w:rPr>
        <w:t xml:space="preserve"> claims for</w:t>
      </w:r>
      <w:r w:rsidR="00474713">
        <w:rPr>
          <w:rStyle w:val="StyleUnderline"/>
        </w:rPr>
        <w:t xml:space="preserve"> </w:t>
      </w:r>
      <w:r w:rsidRPr="00EC44DD">
        <w:rPr>
          <w:rStyle w:val="StyleUnderline"/>
        </w:rPr>
        <w:t xml:space="preserve">Indigenous sovereignty, no matter how limited, </w:t>
      </w:r>
      <w:r w:rsidRPr="00A23CE6">
        <w:rPr>
          <w:rStyle w:val="Emphasis"/>
          <w:highlight w:val="cyan"/>
        </w:rPr>
        <w:t>requires</w:t>
      </w:r>
      <w:r w:rsidR="00474713" w:rsidRPr="00A23CE6">
        <w:rPr>
          <w:rStyle w:val="Emphasis"/>
          <w:highlight w:val="cyan"/>
        </w:rPr>
        <w:t xml:space="preserve"> </w:t>
      </w:r>
      <w:r w:rsidRPr="00A23CE6">
        <w:rPr>
          <w:rStyle w:val="Emphasis"/>
          <w:highlight w:val="cyan"/>
        </w:rPr>
        <w:t>constant struggle</w:t>
      </w:r>
      <w:r w:rsidRPr="00EC44DD">
        <w:rPr>
          <w:rStyle w:val="StyleUnderline"/>
        </w:rPr>
        <w:t xml:space="preserve"> whether</w:t>
      </w:r>
      <w:r w:rsidRPr="00474713">
        <w:rPr>
          <w:sz w:val="14"/>
        </w:rPr>
        <w:t>, as Tully (2003, pp. 279–280)</w:t>
      </w:r>
      <w:r w:rsidR="00474713" w:rsidRPr="00474713">
        <w:rPr>
          <w:sz w:val="14"/>
        </w:rPr>
        <w:t xml:space="preserve"> </w:t>
      </w:r>
      <w:r w:rsidRPr="00474713">
        <w:rPr>
          <w:sz w:val="14"/>
        </w:rPr>
        <w:t xml:space="preserve">describes, the struggle for freedom such as </w:t>
      </w:r>
      <w:r w:rsidRPr="00EC44DD">
        <w:rPr>
          <w:rStyle w:val="StyleUnderline"/>
        </w:rPr>
        <w:t>through national</w:t>
      </w:r>
      <w:r w:rsidR="00474713" w:rsidRPr="00474713">
        <w:rPr>
          <w:sz w:val="14"/>
        </w:rPr>
        <w:t xml:space="preserve"> </w:t>
      </w:r>
      <w:r w:rsidRPr="00474713">
        <w:rPr>
          <w:sz w:val="14"/>
        </w:rPr>
        <w:t xml:space="preserve">and international </w:t>
      </w:r>
      <w:r w:rsidRPr="000674BF">
        <w:rPr>
          <w:rStyle w:val="Emphasis"/>
          <w:highlight w:val="cyan"/>
        </w:rPr>
        <w:t>legal challenges</w:t>
      </w:r>
      <w:r w:rsidRPr="00EC44DD">
        <w:rPr>
          <w:rStyle w:val="StyleUnderline"/>
        </w:rPr>
        <w:t>, or</w:t>
      </w:r>
      <w:r w:rsidRPr="00474713">
        <w:rPr>
          <w:sz w:val="14"/>
        </w:rPr>
        <w:t xml:space="preserve"> the struggle </w:t>
      </w:r>
      <w:r w:rsidRPr="000674BF">
        <w:rPr>
          <w:rStyle w:val="StyleUnderline"/>
          <w:highlight w:val="cyan"/>
        </w:rPr>
        <w:t xml:space="preserve">for </w:t>
      </w:r>
      <w:r w:rsidRPr="000674BF">
        <w:rPr>
          <w:rStyle w:val="Emphasis"/>
          <w:highlight w:val="cyan"/>
        </w:rPr>
        <w:t>freedom</w:t>
      </w:r>
      <w:r w:rsidR="00474713" w:rsidRPr="000674BF">
        <w:rPr>
          <w:rStyle w:val="Emphasis"/>
          <w:highlight w:val="cyan"/>
        </w:rPr>
        <w:t xml:space="preserve"> </w:t>
      </w:r>
      <w:r w:rsidRPr="000674BF">
        <w:rPr>
          <w:rStyle w:val="Emphasis"/>
          <w:highlight w:val="cyan"/>
        </w:rPr>
        <w:t>of manoeuvre</w:t>
      </w:r>
      <w:r w:rsidRPr="00EC44DD">
        <w:rPr>
          <w:rStyle w:val="StyleUnderline"/>
        </w:rPr>
        <w:t xml:space="preserve"> such as activities of Indigenous </w:t>
      </w:r>
      <w:r w:rsidRPr="000674BF">
        <w:rPr>
          <w:rStyle w:val="Emphasis"/>
          <w:highlight w:val="cyan"/>
        </w:rPr>
        <w:t>resurgence</w:t>
      </w:r>
      <w:r w:rsidR="00474713" w:rsidRPr="000674BF">
        <w:rPr>
          <w:rStyle w:val="StyleUnderline"/>
          <w:highlight w:val="cyan"/>
        </w:rPr>
        <w:t xml:space="preserve"> </w:t>
      </w:r>
      <w:r w:rsidRPr="000674BF">
        <w:rPr>
          <w:rStyle w:val="StyleUnderline"/>
          <w:highlight w:val="cyan"/>
        </w:rPr>
        <w:t xml:space="preserve">and </w:t>
      </w:r>
      <w:r w:rsidRPr="000674BF">
        <w:rPr>
          <w:rStyle w:val="Emphasis"/>
          <w:highlight w:val="cyan"/>
        </w:rPr>
        <w:t>resistance</w:t>
      </w:r>
      <w:r w:rsidRPr="00474713">
        <w:rPr>
          <w:sz w:val="14"/>
        </w:rPr>
        <w:t xml:space="preserve">. As has also been explained, </w:t>
      </w:r>
      <w:r w:rsidRPr="00EC44DD">
        <w:rPr>
          <w:rStyle w:val="StyleUnderline"/>
        </w:rPr>
        <w:t>despite</w:t>
      </w:r>
      <w:r w:rsidR="00474713">
        <w:rPr>
          <w:rStyle w:val="StyleUnderline"/>
        </w:rPr>
        <w:t xml:space="preserve"> </w:t>
      </w:r>
      <w:r w:rsidRPr="00EC44DD">
        <w:rPr>
          <w:rStyle w:val="StyleUnderline"/>
        </w:rPr>
        <w:t xml:space="preserve">this struggle, the making of bargains </w:t>
      </w:r>
      <w:r w:rsidRPr="00EC44DD">
        <w:rPr>
          <w:rStyle w:val="Emphasis"/>
        </w:rPr>
        <w:t>always involves some</w:t>
      </w:r>
      <w:r w:rsidR="00474713">
        <w:rPr>
          <w:rStyle w:val="Emphasis"/>
        </w:rPr>
        <w:t xml:space="preserve"> </w:t>
      </w:r>
      <w:r w:rsidRPr="00EC44DD">
        <w:rPr>
          <w:rStyle w:val="Emphasis"/>
        </w:rPr>
        <w:t>form of Indigenous co-option and conformity to the structures</w:t>
      </w:r>
      <w:r w:rsidR="00474713">
        <w:rPr>
          <w:rStyle w:val="Emphasis"/>
        </w:rPr>
        <w:t xml:space="preserve"> </w:t>
      </w:r>
      <w:r w:rsidRPr="00EC44DD">
        <w:rPr>
          <w:rStyle w:val="Emphasis"/>
        </w:rPr>
        <w:t>of the “shape-shifting” liberal democratic settler state</w:t>
      </w:r>
      <w:r w:rsidRPr="00474713">
        <w:rPr>
          <w:sz w:val="14"/>
        </w:rPr>
        <w:t>.</w:t>
      </w:r>
      <w:r w:rsidR="00474713" w:rsidRPr="00474713">
        <w:rPr>
          <w:sz w:val="14"/>
        </w:rPr>
        <w:t xml:space="preserve"> </w:t>
      </w:r>
      <w:r w:rsidRPr="00E27D6E">
        <w:rPr>
          <w:rStyle w:val="StyleUnderline"/>
        </w:rPr>
        <w:t>However, if the liberal democratic settler state shifts its</w:t>
      </w:r>
      <w:r w:rsidR="00474713">
        <w:rPr>
          <w:rStyle w:val="StyleUnderline"/>
        </w:rPr>
        <w:t xml:space="preserve"> </w:t>
      </w:r>
      <w:r w:rsidRPr="00E27D6E">
        <w:rPr>
          <w:rStyle w:val="StyleUnderline"/>
        </w:rPr>
        <w:t>shape to accommodate Indigenous demands within a predefined</w:t>
      </w:r>
      <w:r w:rsidR="00474713">
        <w:rPr>
          <w:rStyle w:val="StyleUnderline"/>
        </w:rPr>
        <w:t xml:space="preserve"> </w:t>
      </w:r>
      <w:r w:rsidRPr="00E27D6E">
        <w:rPr>
          <w:rStyle w:val="StyleUnderline"/>
        </w:rPr>
        <w:t>set of terms to maintain settler colonialism intact,</w:t>
      </w:r>
      <w:r w:rsidR="00474713">
        <w:rPr>
          <w:rStyle w:val="StyleUnderline"/>
        </w:rPr>
        <w:t xml:space="preserve"> </w:t>
      </w:r>
      <w:r w:rsidRPr="00E27D6E">
        <w:rPr>
          <w:rStyle w:val="StyleUnderline"/>
        </w:rPr>
        <w:t xml:space="preserve">in turn might it </w:t>
      </w:r>
      <w:r w:rsidRPr="00E27D6E">
        <w:rPr>
          <w:rStyle w:val="Emphasis"/>
        </w:rPr>
        <w:t>also be shifted to re-imagine and re-define</w:t>
      </w:r>
      <w:r w:rsidR="00474713">
        <w:rPr>
          <w:rStyle w:val="Emphasis"/>
        </w:rPr>
        <w:t xml:space="preserve"> </w:t>
      </w:r>
      <w:r w:rsidRPr="00E27D6E">
        <w:rPr>
          <w:rStyle w:val="Emphasis"/>
        </w:rPr>
        <w:t>the meaning and nature of liberal democracy that makes</w:t>
      </w:r>
      <w:r w:rsidR="00474713">
        <w:rPr>
          <w:rStyle w:val="Emphasis"/>
        </w:rPr>
        <w:t xml:space="preserve"> </w:t>
      </w:r>
      <w:r w:rsidRPr="00E27D6E">
        <w:rPr>
          <w:rStyle w:val="Emphasis"/>
        </w:rPr>
        <w:t>room for the Indigenous</w:t>
      </w:r>
      <w:r w:rsidRPr="00E27D6E">
        <w:rPr>
          <w:rStyle w:val="StyleUnderline"/>
        </w:rPr>
        <w:t>?</w:t>
      </w:r>
      <w:r w:rsidRPr="00474713">
        <w:rPr>
          <w:sz w:val="14"/>
        </w:rPr>
        <w:t xml:space="preserve"> This is the space that Algerian</w:t>
      </w:r>
      <w:r w:rsidR="00CD3C5C" w:rsidRPr="00474713">
        <w:rPr>
          <w:sz w:val="14"/>
        </w:rPr>
        <w:t>-</w:t>
      </w:r>
      <w:r w:rsidRPr="00474713">
        <w:rPr>
          <w:sz w:val="14"/>
        </w:rPr>
        <w:t>born</w:t>
      </w:r>
      <w:r w:rsidR="00474713" w:rsidRPr="00474713">
        <w:rPr>
          <w:sz w:val="14"/>
        </w:rPr>
        <w:t xml:space="preserve"> </w:t>
      </w:r>
      <w:r w:rsidRPr="00474713">
        <w:rPr>
          <w:sz w:val="14"/>
        </w:rPr>
        <w:t>political philosopher Jacques Ranci</w:t>
      </w:r>
      <w:r w:rsidRPr="00474713">
        <w:rPr>
          <w:rFonts w:ascii="Calibri" w:hAnsi="Calibri" w:cs="Calibri"/>
          <w:sz w:val="14"/>
        </w:rPr>
        <w:t>ѐ</w:t>
      </w:r>
      <w:r w:rsidRPr="00474713">
        <w:rPr>
          <w:sz w:val="14"/>
        </w:rPr>
        <w:t>re opens up for</w:t>
      </w:r>
      <w:r w:rsidR="00474713" w:rsidRPr="00474713">
        <w:rPr>
          <w:sz w:val="14"/>
        </w:rPr>
        <w:t xml:space="preserve"> </w:t>
      </w:r>
      <w:r w:rsidRPr="00474713">
        <w:rPr>
          <w:sz w:val="14"/>
        </w:rPr>
        <w:t xml:space="preserve">Indigenous political thinking and action. </w:t>
      </w:r>
      <w:r w:rsidRPr="00FC0C4F">
        <w:rPr>
          <w:rStyle w:val="Emphasis"/>
          <w:highlight w:val="cyan"/>
        </w:rPr>
        <w:t>Despite the liberal</w:t>
      </w:r>
      <w:r w:rsidR="00474713">
        <w:rPr>
          <w:rStyle w:val="Emphasis"/>
        </w:rPr>
        <w:t xml:space="preserve"> </w:t>
      </w:r>
      <w:r w:rsidRPr="00191237">
        <w:rPr>
          <w:rStyle w:val="Emphasis"/>
        </w:rPr>
        <w:t xml:space="preserve">democratic nation </w:t>
      </w:r>
      <w:r w:rsidRPr="00FC0C4F">
        <w:rPr>
          <w:rStyle w:val="Emphasis"/>
          <w:highlight w:val="cyan"/>
        </w:rPr>
        <w:t>state’s ability to</w:t>
      </w:r>
      <w:r w:rsidRPr="00191237">
        <w:rPr>
          <w:rStyle w:val="Emphasis"/>
        </w:rPr>
        <w:t xml:space="preserve"> accommodate and </w:t>
      </w:r>
      <w:r w:rsidRPr="00FC0C4F">
        <w:rPr>
          <w:rStyle w:val="Emphasis"/>
          <w:highlight w:val="cyan"/>
        </w:rPr>
        <w:t>coopt</w:t>
      </w:r>
      <w:r w:rsidR="00474713" w:rsidRPr="00FC0C4F">
        <w:rPr>
          <w:rStyle w:val="Emphasis"/>
          <w:highlight w:val="cyan"/>
        </w:rPr>
        <w:t xml:space="preserve"> </w:t>
      </w:r>
      <w:r w:rsidRPr="00FC0C4F">
        <w:rPr>
          <w:rStyle w:val="Emphasis"/>
          <w:highlight w:val="cyan"/>
        </w:rPr>
        <w:t>Indigenous dissent, within that very act of political</w:t>
      </w:r>
      <w:r w:rsidR="00474713" w:rsidRPr="00FC0C4F">
        <w:rPr>
          <w:rStyle w:val="Emphasis"/>
          <w:highlight w:val="cyan"/>
        </w:rPr>
        <w:t xml:space="preserve"> </w:t>
      </w:r>
      <w:r w:rsidRPr="00FC0C4F">
        <w:rPr>
          <w:rStyle w:val="Emphasis"/>
          <w:highlight w:val="cyan"/>
        </w:rPr>
        <w:t>manoeuvring, there is a change</w:t>
      </w:r>
      <w:r w:rsidRPr="00191237">
        <w:rPr>
          <w:rStyle w:val="Emphasis"/>
        </w:rPr>
        <w:t xml:space="preserve">, a shift and a </w:t>
      </w:r>
      <w:r w:rsidRPr="00FC0C4F">
        <w:rPr>
          <w:rStyle w:val="Emphasis"/>
          <w:highlight w:val="cyan"/>
        </w:rPr>
        <w:t>redefining</w:t>
      </w:r>
      <w:r w:rsidRPr="00191237">
        <w:rPr>
          <w:rStyle w:val="Emphasis"/>
        </w:rPr>
        <w:t xml:space="preserve"> of</w:t>
      </w:r>
      <w:r w:rsidR="00474713">
        <w:rPr>
          <w:rStyle w:val="Emphasis"/>
        </w:rPr>
        <w:t xml:space="preserve"> </w:t>
      </w:r>
      <w:r w:rsidRPr="00191237">
        <w:rPr>
          <w:rStyle w:val="Emphasis"/>
        </w:rPr>
        <w:t>what is meant by “</w:t>
      </w:r>
      <w:r w:rsidRPr="00FC0C4F">
        <w:rPr>
          <w:rStyle w:val="Emphasis"/>
          <w:highlight w:val="cyan"/>
        </w:rPr>
        <w:t>the</w:t>
      </w:r>
      <w:r w:rsidRPr="00191237">
        <w:rPr>
          <w:rStyle w:val="Emphasis"/>
        </w:rPr>
        <w:t xml:space="preserve"> democratic nation </w:t>
      </w:r>
      <w:r w:rsidRPr="00FC0C4F">
        <w:rPr>
          <w:rStyle w:val="Emphasis"/>
          <w:highlight w:val="cyan"/>
        </w:rPr>
        <w:t>state</w:t>
      </w:r>
      <w:r w:rsidRPr="00191237">
        <w:rPr>
          <w:rStyle w:val="Emphasis"/>
        </w:rPr>
        <w:t>”</w:t>
      </w:r>
      <w:r w:rsidRPr="00191237">
        <w:rPr>
          <w:rStyle w:val="StyleUnderline"/>
        </w:rPr>
        <w:t>. This is</w:t>
      </w:r>
      <w:r w:rsidR="00474713">
        <w:rPr>
          <w:rStyle w:val="StyleUnderline"/>
        </w:rPr>
        <w:t xml:space="preserve"> </w:t>
      </w:r>
      <w:r w:rsidRPr="00191237">
        <w:rPr>
          <w:rStyle w:val="Emphasis"/>
        </w:rPr>
        <w:t>more than the recognition of a past wrong that needs to be</w:t>
      </w:r>
      <w:r w:rsidR="00474713">
        <w:rPr>
          <w:rStyle w:val="Emphasis"/>
        </w:rPr>
        <w:t xml:space="preserve"> </w:t>
      </w:r>
      <w:r w:rsidRPr="00191237">
        <w:rPr>
          <w:rStyle w:val="Emphasis"/>
        </w:rPr>
        <w:t>righted</w:t>
      </w:r>
      <w:r w:rsidRPr="00191237">
        <w:rPr>
          <w:rStyle w:val="StyleUnderline"/>
        </w:rPr>
        <w:t xml:space="preserve"> but rather the recognition of a wrong that cuts to the</w:t>
      </w:r>
      <w:r w:rsidR="00474713">
        <w:rPr>
          <w:rStyle w:val="StyleUnderline"/>
        </w:rPr>
        <w:t xml:space="preserve"> </w:t>
      </w:r>
      <w:r w:rsidRPr="00191237">
        <w:rPr>
          <w:rStyle w:val="StyleUnderline"/>
        </w:rPr>
        <w:t>very heart of what constitutes politics in a democracy</w:t>
      </w:r>
      <w:r w:rsidRPr="00474713">
        <w:rPr>
          <w:sz w:val="14"/>
        </w:rPr>
        <w:t>. For</w:t>
      </w:r>
      <w:r w:rsidR="00474713" w:rsidRPr="00474713">
        <w:rPr>
          <w:sz w:val="14"/>
        </w:rPr>
        <w:t xml:space="preserve"> </w:t>
      </w:r>
      <w:r w:rsidRPr="00474713">
        <w:rPr>
          <w:sz w:val="14"/>
        </w:rPr>
        <w:t>Ranci</w:t>
      </w:r>
      <w:r w:rsidRPr="00474713">
        <w:rPr>
          <w:rFonts w:ascii="Calibri" w:hAnsi="Calibri" w:cs="Calibri"/>
          <w:sz w:val="14"/>
        </w:rPr>
        <w:t>ѐ</w:t>
      </w:r>
      <w:r w:rsidRPr="00474713">
        <w:rPr>
          <w:sz w:val="14"/>
        </w:rPr>
        <w:t xml:space="preserve">re, </w:t>
      </w:r>
      <w:r w:rsidRPr="00191237">
        <w:rPr>
          <w:rStyle w:val="StyleUnderline"/>
        </w:rPr>
        <w:t>the wrong at the heart of liberal democracies is</w:t>
      </w:r>
      <w:r w:rsidR="00474713">
        <w:rPr>
          <w:rStyle w:val="StyleUnderline"/>
        </w:rPr>
        <w:t xml:space="preserve"> </w:t>
      </w:r>
      <w:r w:rsidRPr="00191237">
        <w:rPr>
          <w:rStyle w:val="StyleUnderline"/>
        </w:rPr>
        <w:t>due to the faulty originating assumptions of what constitutes</w:t>
      </w:r>
      <w:r w:rsidR="00474713">
        <w:rPr>
          <w:rStyle w:val="StyleUnderline"/>
        </w:rPr>
        <w:t xml:space="preserve"> </w:t>
      </w:r>
      <w:r w:rsidRPr="00191237">
        <w:rPr>
          <w:rStyle w:val="StyleUnderline"/>
        </w:rPr>
        <w:t>true democracy that continues to play out in the modern</w:t>
      </w:r>
      <w:r w:rsidR="00474713">
        <w:rPr>
          <w:rStyle w:val="StyleUnderline"/>
        </w:rPr>
        <w:t xml:space="preserve"> </w:t>
      </w:r>
      <w:r w:rsidRPr="00191237">
        <w:rPr>
          <w:rStyle w:val="StyleUnderline"/>
        </w:rPr>
        <w:t>day inheritors of those assumptions which include,</w:t>
      </w:r>
      <w:r w:rsidR="00474713">
        <w:rPr>
          <w:rStyle w:val="StyleUnderline"/>
        </w:rPr>
        <w:t xml:space="preserve"> </w:t>
      </w:r>
      <w:r w:rsidRPr="00191237">
        <w:rPr>
          <w:rStyle w:val="StyleUnderline"/>
        </w:rPr>
        <w:t>among others, the CANZUS nations</w:t>
      </w:r>
      <w:r w:rsidRPr="00474713">
        <w:rPr>
          <w:sz w:val="14"/>
        </w:rPr>
        <w:t>.</w:t>
      </w:r>
      <w:r w:rsidR="00474713" w:rsidRPr="00474713">
        <w:rPr>
          <w:sz w:val="14"/>
        </w:rPr>
        <w:t xml:space="preserve"> </w:t>
      </w:r>
      <w:r w:rsidRPr="00474713">
        <w:rPr>
          <w:sz w:val="14"/>
        </w:rPr>
        <w:t>Ranci</w:t>
      </w:r>
      <w:r w:rsidRPr="00474713">
        <w:rPr>
          <w:rFonts w:ascii="Calibri" w:hAnsi="Calibri" w:cs="Calibri"/>
          <w:sz w:val="14"/>
        </w:rPr>
        <w:t>ѐ</w:t>
      </w:r>
      <w:r w:rsidRPr="00474713">
        <w:rPr>
          <w:sz w:val="14"/>
        </w:rPr>
        <w:t>re</w:t>
      </w:r>
      <w:r w:rsidRPr="00474713">
        <w:rPr>
          <w:rFonts w:cs="Arial Narrow"/>
          <w:sz w:val="14"/>
        </w:rPr>
        <w:t>’</w:t>
      </w:r>
      <w:r w:rsidRPr="00474713">
        <w:rPr>
          <w:sz w:val="14"/>
        </w:rPr>
        <w:t>s concern is to understand what constitutes</w:t>
      </w:r>
      <w:r w:rsidR="00474713" w:rsidRPr="00474713">
        <w:rPr>
          <w:sz w:val="14"/>
        </w:rPr>
        <w:t xml:space="preserve"> </w:t>
      </w:r>
      <w:r w:rsidRPr="00474713">
        <w:rPr>
          <w:sz w:val="14"/>
        </w:rPr>
        <w:t>“the political” through which democracy and its underlying</w:t>
      </w:r>
      <w:r w:rsidR="00474713" w:rsidRPr="00474713">
        <w:rPr>
          <w:sz w:val="14"/>
        </w:rPr>
        <w:t xml:space="preserve"> </w:t>
      </w:r>
      <w:r w:rsidRPr="00474713">
        <w:rPr>
          <w:sz w:val="14"/>
        </w:rPr>
        <w:t>assumption of the equality of peoples can be assessed.</w:t>
      </w:r>
      <w:r w:rsidR="00474713" w:rsidRPr="00474713">
        <w:rPr>
          <w:sz w:val="14"/>
        </w:rPr>
        <w:t xml:space="preserve"> </w:t>
      </w:r>
      <w:r w:rsidRPr="00474713">
        <w:rPr>
          <w:sz w:val="14"/>
        </w:rPr>
        <w:t>To investigate this question, he considers the concepts of</w:t>
      </w:r>
      <w:r w:rsidR="00474713" w:rsidRPr="00474713">
        <w:rPr>
          <w:sz w:val="14"/>
        </w:rPr>
        <w:t xml:space="preserve"> </w:t>
      </w:r>
      <w:r w:rsidRPr="00474713">
        <w:rPr>
          <w:sz w:val="14"/>
        </w:rPr>
        <w:t>democracy as espoused by Greek philosophers such as</w:t>
      </w:r>
      <w:r w:rsidR="00474713" w:rsidRPr="00474713">
        <w:rPr>
          <w:sz w:val="14"/>
        </w:rPr>
        <w:t xml:space="preserve"> </w:t>
      </w:r>
      <w:r w:rsidRPr="00474713">
        <w:rPr>
          <w:sz w:val="14"/>
        </w:rPr>
        <w:t>Plato and Aristotle who recognised that while the demos or</w:t>
      </w:r>
      <w:r w:rsidR="00474713" w:rsidRPr="00474713">
        <w:rPr>
          <w:sz w:val="14"/>
        </w:rPr>
        <w:t xml:space="preserve"> </w:t>
      </w:r>
      <w:r w:rsidRPr="00474713">
        <w:rPr>
          <w:sz w:val="14"/>
        </w:rPr>
        <w:t>common people had attained a theoretical state of political</w:t>
      </w:r>
      <w:r w:rsidR="00474713" w:rsidRPr="00474713">
        <w:rPr>
          <w:sz w:val="14"/>
        </w:rPr>
        <w:t xml:space="preserve"> </w:t>
      </w:r>
      <w:r w:rsidRPr="00474713">
        <w:rPr>
          <w:sz w:val="14"/>
        </w:rPr>
        <w:t>equality with their “betters” once debt slavery had been</w:t>
      </w:r>
      <w:r w:rsidR="00474713" w:rsidRPr="00474713">
        <w:rPr>
          <w:sz w:val="14"/>
        </w:rPr>
        <w:t xml:space="preserve"> </w:t>
      </w:r>
      <w:r w:rsidRPr="00474713">
        <w:rPr>
          <w:sz w:val="14"/>
        </w:rPr>
        <w:t>abolished, this was in fact an illusory sort of equality</w:t>
      </w:r>
      <w:r w:rsidR="00474713" w:rsidRPr="00474713">
        <w:rPr>
          <w:sz w:val="14"/>
        </w:rPr>
        <w:t xml:space="preserve"> </w:t>
      </w:r>
      <w:r w:rsidRPr="00474713">
        <w:rPr>
          <w:sz w:val="14"/>
        </w:rPr>
        <w:t>“hardly equal to the wealth” of the oligarchs, aristocrats</w:t>
      </w:r>
      <w:r w:rsidR="00474713" w:rsidRPr="00474713">
        <w:rPr>
          <w:sz w:val="14"/>
        </w:rPr>
        <w:t xml:space="preserve"> </w:t>
      </w:r>
      <w:r w:rsidRPr="00474713">
        <w:rPr>
          <w:sz w:val="14"/>
        </w:rPr>
        <w:t>and plutocrats of that time (Hamblet, 2009, p. 7). More</w:t>
      </w:r>
      <w:r w:rsidR="00474713" w:rsidRPr="00474713">
        <w:rPr>
          <w:sz w:val="14"/>
        </w:rPr>
        <w:t xml:space="preserve"> </w:t>
      </w:r>
      <w:r w:rsidRPr="00474713">
        <w:rPr>
          <w:sz w:val="14"/>
        </w:rPr>
        <w:t>problematic is that only “free” people qualified to take part</w:t>
      </w:r>
      <w:r w:rsidR="00474713" w:rsidRPr="00474713">
        <w:rPr>
          <w:sz w:val="14"/>
        </w:rPr>
        <w:t xml:space="preserve"> </w:t>
      </w:r>
      <w:r w:rsidRPr="00474713">
        <w:rPr>
          <w:sz w:val="14"/>
        </w:rPr>
        <w:t>in ruling society. However, it cannot be assumed that</w:t>
      </w:r>
      <w:r w:rsidR="00474713" w:rsidRPr="00474713">
        <w:rPr>
          <w:sz w:val="14"/>
        </w:rPr>
        <w:t xml:space="preserve"> </w:t>
      </w:r>
      <w:r w:rsidRPr="00474713">
        <w:rPr>
          <w:sz w:val="14"/>
        </w:rPr>
        <w:t>because the “people” are free (of debt slavery) that the</w:t>
      </w:r>
      <w:r w:rsidR="00474713" w:rsidRPr="00474713">
        <w:rPr>
          <w:sz w:val="14"/>
        </w:rPr>
        <w:t xml:space="preserve"> </w:t>
      </w:r>
      <w:r w:rsidRPr="00474713">
        <w:rPr>
          <w:sz w:val="14"/>
        </w:rPr>
        <w:t>“virtue” of freedom is an attribute that adheres automatically</w:t>
      </w:r>
      <w:r w:rsidR="00474713" w:rsidRPr="00474713">
        <w:rPr>
          <w:sz w:val="14"/>
        </w:rPr>
        <w:t xml:space="preserve"> </w:t>
      </w:r>
      <w:r w:rsidRPr="00474713">
        <w:rPr>
          <w:sz w:val="14"/>
        </w:rPr>
        <w:t>to any community. Associating the broader mass of</w:t>
      </w:r>
      <w:r w:rsidR="00474713" w:rsidRPr="00474713">
        <w:rPr>
          <w:sz w:val="14"/>
        </w:rPr>
        <w:t xml:space="preserve"> </w:t>
      </w:r>
      <w:r w:rsidRPr="00474713">
        <w:rPr>
          <w:sz w:val="14"/>
        </w:rPr>
        <w:t>community with the demos and therefore with freedom</w:t>
      </w:r>
      <w:r w:rsidR="00474713" w:rsidRPr="00474713">
        <w:rPr>
          <w:sz w:val="14"/>
        </w:rPr>
        <w:t xml:space="preserve"> </w:t>
      </w:r>
      <w:r w:rsidRPr="00474713">
        <w:rPr>
          <w:sz w:val="14"/>
        </w:rPr>
        <w:t>and equality is a false analogy on the part of these ancient</w:t>
      </w:r>
      <w:r w:rsidR="00474713" w:rsidRPr="00474713">
        <w:rPr>
          <w:sz w:val="14"/>
        </w:rPr>
        <w:t xml:space="preserve"> </w:t>
      </w:r>
      <w:r w:rsidRPr="00474713">
        <w:rPr>
          <w:sz w:val="14"/>
        </w:rPr>
        <w:t>thinkers. Rather inherent to the demos, and by extension to</w:t>
      </w:r>
      <w:r w:rsidR="00474713" w:rsidRPr="00474713">
        <w:rPr>
          <w:sz w:val="14"/>
        </w:rPr>
        <w:t xml:space="preserve"> </w:t>
      </w:r>
      <w:r w:rsidRPr="00474713">
        <w:rPr>
          <w:sz w:val="14"/>
        </w:rPr>
        <w:t>the modern democracy, is not freedom (to choose who</w:t>
      </w:r>
      <w:r w:rsidR="00474713" w:rsidRPr="00474713">
        <w:rPr>
          <w:sz w:val="14"/>
        </w:rPr>
        <w:t xml:space="preserve"> </w:t>
      </w:r>
      <w:r w:rsidRPr="00474713">
        <w:rPr>
          <w:sz w:val="14"/>
        </w:rPr>
        <w:t>rules) and equality (one people one law), but the “contention”</w:t>
      </w:r>
      <w:r w:rsidR="00474713" w:rsidRPr="00474713">
        <w:rPr>
          <w:sz w:val="14"/>
        </w:rPr>
        <w:t xml:space="preserve"> </w:t>
      </w:r>
      <w:r w:rsidRPr="00474713">
        <w:rPr>
          <w:sz w:val="14"/>
        </w:rPr>
        <w:t>to be free and thus bring about equality when a</w:t>
      </w:r>
      <w:r w:rsidR="00474713" w:rsidRPr="00474713">
        <w:rPr>
          <w:sz w:val="14"/>
        </w:rPr>
        <w:t xml:space="preserve"> </w:t>
      </w:r>
      <w:r w:rsidRPr="00474713">
        <w:rPr>
          <w:sz w:val="14"/>
        </w:rPr>
        <w:t>“wrong” has been identified (Ranci</w:t>
      </w:r>
      <w:r w:rsidRPr="00474713">
        <w:rPr>
          <w:rFonts w:ascii="Calibri" w:hAnsi="Calibri" w:cs="Calibri"/>
          <w:sz w:val="14"/>
        </w:rPr>
        <w:t>ѐ</w:t>
      </w:r>
      <w:r w:rsidRPr="00474713">
        <w:rPr>
          <w:sz w:val="14"/>
        </w:rPr>
        <w:t>re, 2004, p. 9). Such</w:t>
      </w:r>
      <w:r w:rsidR="00474713" w:rsidRPr="00474713">
        <w:rPr>
          <w:sz w:val="14"/>
        </w:rPr>
        <w:t xml:space="preserve"> </w:t>
      </w:r>
      <w:r w:rsidRPr="00474713">
        <w:rPr>
          <w:sz w:val="14"/>
        </w:rPr>
        <w:t>wrongs are inevitably only noticed by “the part of those</w:t>
      </w:r>
      <w:r w:rsidR="00474713" w:rsidRPr="00474713">
        <w:rPr>
          <w:sz w:val="14"/>
        </w:rPr>
        <w:t xml:space="preserve"> </w:t>
      </w:r>
      <w:r w:rsidRPr="00474713">
        <w:rPr>
          <w:sz w:val="14"/>
        </w:rPr>
        <w:t>with no part”, as Ranci</w:t>
      </w:r>
      <w:r w:rsidRPr="00474713">
        <w:rPr>
          <w:rFonts w:ascii="Calibri" w:hAnsi="Calibri" w:cs="Calibri"/>
          <w:sz w:val="14"/>
        </w:rPr>
        <w:t>ѐ</w:t>
      </w:r>
      <w:r w:rsidRPr="00474713">
        <w:rPr>
          <w:sz w:val="14"/>
        </w:rPr>
        <w:t>re describes them, groups who</w:t>
      </w:r>
      <w:r w:rsidR="00474713" w:rsidRPr="00474713">
        <w:rPr>
          <w:sz w:val="14"/>
        </w:rPr>
        <w:t xml:space="preserve"> </w:t>
      </w:r>
      <w:r w:rsidRPr="00474713">
        <w:rPr>
          <w:sz w:val="14"/>
        </w:rPr>
        <w:t>have been unable to participate fully as equals in society,</w:t>
      </w:r>
      <w:r w:rsidR="00474713" w:rsidRPr="00474713">
        <w:rPr>
          <w:sz w:val="14"/>
        </w:rPr>
        <w:t xml:space="preserve"> </w:t>
      </w:r>
      <w:r w:rsidRPr="00474713">
        <w:rPr>
          <w:sz w:val="14"/>
        </w:rPr>
        <w:t>for why would those who are “perfectly happy with the</w:t>
      </w:r>
      <w:r w:rsidR="00474713" w:rsidRPr="00474713">
        <w:rPr>
          <w:sz w:val="14"/>
        </w:rPr>
        <w:t xml:space="preserve"> </w:t>
      </w:r>
      <w:r w:rsidRPr="00474713">
        <w:rPr>
          <w:sz w:val="14"/>
        </w:rPr>
        <w:t>current state of things” (Rancière, 2007, p. 92) wish to</w:t>
      </w:r>
      <w:r w:rsidR="00474713" w:rsidRPr="00474713">
        <w:rPr>
          <w:sz w:val="14"/>
        </w:rPr>
        <w:t xml:space="preserve"> </w:t>
      </w:r>
      <w:r w:rsidRPr="00474713">
        <w:rPr>
          <w:sz w:val="14"/>
        </w:rPr>
        <w:t>change? This state of things, for example, the idea that</w:t>
      </w:r>
      <w:r w:rsidR="00474713" w:rsidRPr="00474713">
        <w:rPr>
          <w:sz w:val="14"/>
        </w:rPr>
        <w:t xml:space="preserve"> </w:t>
      </w:r>
      <w:r w:rsidRPr="00474713">
        <w:rPr>
          <w:sz w:val="14"/>
        </w:rPr>
        <w:t>sovereignty is indivisible and cannot be shared in a nation</w:t>
      </w:r>
      <w:r w:rsidR="00474713" w:rsidRPr="00474713">
        <w:rPr>
          <w:sz w:val="14"/>
        </w:rPr>
        <w:t xml:space="preserve"> </w:t>
      </w:r>
      <w:r w:rsidRPr="00474713">
        <w:rPr>
          <w:sz w:val="14"/>
        </w:rPr>
        <w:t>state, becomes part of the fabric of society, unseen and</w:t>
      </w:r>
      <w:r w:rsidR="00474713" w:rsidRPr="00474713">
        <w:rPr>
          <w:sz w:val="14"/>
        </w:rPr>
        <w:t xml:space="preserve"> </w:t>
      </w:r>
      <w:r w:rsidRPr="00474713">
        <w:rPr>
          <w:sz w:val="14"/>
        </w:rPr>
        <w:t>taken-for-granted as the “natural” and “common-sense”.</w:t>
      </w:r>
      <w:r w:rsidR="00474713" w:rsidRPr="00474713">
        <w:rPr>
          <w:sz w:val="14"/>
        </w:rPr>
        <w:t xml:space="preserve"> </w:t>
      </w:r>
      <w:r w:rsidRPr="00474713">
        <w:rPr>
          <w:sz w:val="14"/>
        </w:rPr>
        <w:t>Contention or, as Ranci</w:t>
      </w:r>
      <w:r w:rsidRPr="00474713">
        <w:rPr>
          <w:rFonts w:ascii="Calibri" w:hAnsi="Calibri" w:cs="Calibri"/>
          <w:sz w:val="14"/>
        </w:rPr>
        <w:t>ѐ</w:t>
      </w:r>
      <w:r w:rsidRPr="00474713">
        <w:rPr>
          <w:sz w:val="14"/>
        </w:rPr>
        <w:t xml:space="preserve">re describes it, </w:t>
      </w:r>
      <w:r w:rsidRPr="00474713">
        <w:rPr>
          <w:rFonts w:cs="Arial Narrow"/>
          <w:sz w:val="14"/>
        </w:rPr>
        <w:t>“</w:t>
      </w:r>
      <w:r w:rsidRPr="00474713">
        <w:rPr>
          <w:sz w:val="14"/>
        </w:rPr>
        <w:t>dissensus</w:t>
      </w:r>
      <w:r w:rsidRPr="00474713">
        <w:rPr>
          <w:rFonts w:cs="Arial Narrow"/>
          <w:sz w:val="14"/>
        </w:rPr>
        <w:t>”</w:t>
      </w:r>
      <w:r w:rsidRPr="00474713">
        <w:rPr>
          <w:sz w:val="14"/>
        </w:rPr>
        <w:t xml:space="preserve"> is</w:t>
      </w:r>
      <w:r w:rsidR="00474713" w:rsidRPr="00474713">
        <w:rPr>
          <w:sz w:val="14"/>
        </w:rPr>
        <w:t xml:space="preserve"> </w:t>
      </w:r>
      <w:r w:rsidRPr="00474713">
        <w:rPr>
          <w:sz w:val="14"/>
        </w:rPr>
        <w:t>the means through which the demos can be heard as having</w:t>
      </w:r>
      <w:r w:rsidR="00474713" w:rsidRPr="00474713">
        <w:rPr>
          <w:sz w:val="14"/>
        </w:rPr>
        <w:t xml:space="preserve"> </w:t>
      </w:r>
      <w:r w:rsidRPr="00474713">
        <w:rPr>
          <w:sz w:val="14"/>
        </w:rPr>
        <w:t>a political voice. This only occurs when the taken-forgranted</w:t>
      </w:r>
      <w:r w:rsidR="00474713" w:rsidRPr="00474713">
        <w:rPr>
          <w:sz w:val="14"/>
        </w:rPr>
        <w:t xml:space="preserve"> </w:t>
      </w:r>
      <w:r w:rsidRPr="00474713">
        <w:rPr>
          <w:sz w:val="14"/>
        </w:rPr>
        <w:t>understanding of society is disrupted by a “quarrel,</w:t>
      </w:r>
      <w:r w:rsidR="00474713" w:rsidRPr="00474713">
        <w:rPr>
          <w:sz w:val="14"/>
        </w:rPr>
        <w:t xml:space="preserve"> </w:t>
      </w:r>
      <w:r w:rsidRPr="00474713">
        <w:rPr>
          <w:sz w:val="14"/>
        </w:rPr>
        <w:t>a disagreement” and a “forcing” that “challenges the incorporated,</w:t>
      </w:r>
      <w:r w:rsidR="00474713" w:rsidRPr="00474713">
        <w:rPr>
          <w:sz w:val="14"/>
        </w:rPr>
        <w:t xml:space="preserve"> </w:t>
      </w:r>
      <w:r w:rsidRPr="00474713">
        <w:rPr>
          <w:sz w:val="14"/>
        </w:rPr>
        <w:t>perceptible evidence of an inegalitarian logic”</w:t>
      </w:r>
      <w:r w:rsidR="00474713" w:rsidRPr="00474713">
        <w:rPr>
          <w:sz w:val="14"/>
        </w:rPr>
        <w:t xml:space="preserve"> </w:t>
      </w:r>
      <w:r w:rsidRPr="00474713">
        <w:rPr>
          <w:sz w:val="14"/>
        </w:rPr>
        <w:t>(Rancière, 2004, p. 5). Ranci</w:t>
      </w:r>
      <w:r w:rsidRPr="00474713">
        <w:rPr>
          <w:rFonts w:ascii="Calibri" w:hAnsi="Calibri" w:cs="Calibri"/>
          <w:sz w:val="14"/>
        </w:rPr>
        <w:t>ѐ</w:t>
      </w:r>
      <w:r w:rsidRPr="00474713">
        <w:rPr>
          <w:sz w:val="14"/>
        </w:rPr>
        <w:t>re (1999) is at pains to point</w:t>
      </w:r>
      <w:r w:rsidR="00474713" w:rsidRPr="00474713">
        <w:rPr>
          <w:sz w:val="14"/>
        </w:rPr>
        <w:t xml:space="preserve"> </w:t>
      </w:r>
      <w:r w:rsidRPr="00474713">
        <w:rPr>
          <w:sz w:val="14"/>
        </w:rPr>
        <w:t>out that what is being contested is not only a wrong done to</w:t>
      </w:r>
      <w:r w:rsidR="00474713" w:rsidRPr="00474713">
        <w:rPr>
          <w:sz w:val="14"/>
        </w:rPr>
        <w:t xml:space="preserve"> </w:t>
      </w:r>
      <w:r w:rsidRPr="00474713">
        <w:rPr>
          <w:sz w:val="14"/>
        </w:rPr>
        <w:t>a certain part of the demos but also the wrong of not being</w:t>
      </w:r>
      <w:r w:rsidR="00474713" w:rsidRPr="00474713">
        <w:rPr>
          <w:sz w:val="14"/>
        </w:rPr>
        <w:t xml:space="preserve"> </w:t>
      </w:r>
      <w:r w:rsidRPr="00474713">
        <w:rPr>
          <w:sz w:val="14"/>
        </w:rPr>
        <w:t>recognised as a “speaking being” equal with “every other”</w:t>
      </w:r>
      <w:r w:rsidR="00474713" w:rsidRPr="00474713">
        <w:rPr>
          <w:sz w:val="14"/>
        </w:rPr>
        <w:t xml:space="preserve"> </w:t>
      </w:r>
      <w:r w:rsidRPr="00474713">
        <w:rPr>
          <w:sz w:val="14"/>
        </w:rPr>
        <w:t>(p. 30), equality being the foundational principle of any</w:t>
      </w:r>
      <w:r w:rsidR="00474713" w:rsidRPr="00474713">
        <w:rPr>
          <w:sz w:val="14"/>
        </w:rPr>
        <w:t xml:space="preserve"> </w:t>
      </w:r>
      <w:r w:rsidRPr="00474713">
        <w:rPr>
          <w:sz w:val="14"/>
        </w:rPr>
        <w:t>democracy that calls itself by that name. As the “perceptible</w:t>
      </w:r>
      <w:r w:rsidR="00474713" w:rsidRPr="00474713">
        <w:rPr>
          <w:sz w:val="14"/>
        </w:rPr>
        <w:t xml:space="preserve"> </w:t>
      </w:r>
      <w:r w:rsidRPr="00474713">
        <w:rPr>
          <w:sz w:val="14"/>
        </w:rPr>
        <w:t>evidence” of Indigenous people in the CANZUS nations</w:t>
      </w:r>
      <w:r w:rsidR="00474713" w:rsidRPr="00474713">
        <w:rPr>
          <w:sz w:val="14"/>
        </w:rPr>
        <w:t xml:space="preserve"> </w:t>
      </w:r>
      <w:r w:rsidRPr="00474713">
        <w:rPr>
          <w:sz w:val="14"/>
        </w:rPr>
        <w:t>have shown, “equality of the people” extends only so far.</w:t>
      </w:r>
      <w:r w:rsidR="00474713" w:rsidRPr="00474713">
        <w:rPr>
          <w:sz w:val="14"/>
        </w:rPr>
        <w:t xml:space="preserve"> </w:t>
      </w:r>
      <w:r w:rsidRPr="00474713">
        <w:rPr>
          <w:sz w:val="14"/>
        </w:rPr>
        <w:t>Furthermore, to be recognised in a political sense as a</w:t>
      </w:r>
      <w:r w:rsidR="00474713" w:rsidRPr="00474713">
        <w:rPr>
          <w:sz w:val="14"/>
        </w:rPr>
        <w:t xml:space="preserve"> </w:t>
      </w:r>
      <w:r w:rsidRPr="00474713">
        <w:rPr>
          <w:sz w:val="14"/>
        </w:rPr>
        <w:t>“speaking being” involves an agreement that what is being</w:t>
      </w:r>
      <w:r w:rsidR="00474713" w:rsidRPr="00474713">
        <w:rPr>
          <w:sz w:val="14"/>
        </w:rPr>
        <w:t xml:space="preserve"> </w:t>
      </w:r>
      <w:r w:rsidRPr="00474713">
        <w:rPr>
          <w:sz w:val="14"/>
        </w:rPr>
        <w:t>said is “understood as speech, capable of enunciating what</w:t>
      </w:r>
      <w:r w:rsidR="00474713" w:rsidRPr="00474713">
        <w:rPr>
          <w:sz w:val="14"/>
        </w:rPr>
        <w:t xml:space="preserve"> </w:t>
      </w:r>
      <w:r w:rsidRPr="00474713">
        <w:rPr>
          <w:sz w:val="14"/>
        </w:rPr>
        <w:t>is just” rather than “some other emission [which] is merely</w:t>
      </w:r>
      <w:r w:rsidR="00474713" w:rsidRPr="00474713">
        <w:rPr>
          <w:sz w:val="14"/>
        </w:rPr>
        <w:t xml:space="preserve"> </w:t>
      </w:r>
      <w:r w:rsidRPr="00474713">
        <w:rPr>
          <w:sz w:val="14"/>
        </w:rPr>
        <w:t>perceived as a noise” (Ranci</w:t>
      </w:r>
      <w:r w:rsidRPr="00474713">
        <w:rPr>
          <w:rFonts w:ascii="Calibri" w:hAnsi="Calibri" w:cs="Calibri"/>
          <w:sz w:val="14"/>
        </w:rPr>
        <w:t>ѐ</w:t>
      </w:r>
      <w:r w:rsidRPr="00474713">
        <w:rPr>
          <w:sz w:val="14"/>
        </w:rPr>
        <w:t>re, 1999, pp. 22</w:t>
      </w:r>
      <w:r w:rsidRPr="00474713">
        <w:rPr>
          <w:rFonts w:cs="Arial Narrow"/>
          <w:sz w:val="14"/>
        </w:rPr>
        <w:t>–</w:t>
      </w:r>
      <w:r w:rsidRPr="00474713">
        <w:rPr>
          <w:sz w:val="14"/>
        </w:rPr>
        <w:t>23). And</w:t>
      </w:r>
      <w:r w:rsidR="00474713" w:rsidRPr="00474713">
        <w:rPr>
          <w:sz w:val="14"/>
        </w:rPr>
        <w:t xml:space="preserve"> </w:t>
      </w:r>
      <w:r w:rsidRPr="00474713">
        <w:rPr>
          <w:sz w:val="14"/>
        </w:rPr>
        <w:t>here is the crux of the matter for Ranci</w:t>
      </w:r>
      <w:r w:rsidRPr="00474713">
        <w:rPr>
          <w:rFonts w:ascii="Calibri" w:hAnsi="Calibri" w:cs="Calibri"/>
          <w:sz w:val="14"/>
        </w:rPr>
        <w:t>ѐ</w:t>
      </w:r>
      <w:r w:rsidRPr="00474713">
        <w:rPr>
          <w:sz w:val="14"/>
        </w:rPr>
        <w:t>re. When the part of</w:t>
      </w:r>
      <w:r w:rsidR="00474713" w:rsidRPr="00474713">
        <w:rPr>
          <w:sz w:val="14"/>
        </w:rPr>
        <w:t xml:space="preserve"> </w:t>
      </w:r>
      <w:r w:rsidR="00D30506" w:rsidRPr="00474713">
        <w:rPr>
          <w:sz w:val="14"/>
        </w:rPr>
        <w:t>those with no part, for example, “slaves, women, workers,</w:t>
      </w:r>
      <w:r w:rsidR="00474713" w:rsidRPr="00474713">
        <w:rPr>
          <w:sz w:val="14"/>
        </w:rPr>
        <w:t xml:space="preserve"> </w:t>
      </w:r>
      <w:r w:rsidR="00D30506" w:rsidRPr="00474713">
        <w:rPr>
          <w:sz w:val="14"/>
        </w:rPr>
        <w:t>colonized peoples” (Ranci</w:t>
      </w:r>
      <w:r w:rsidR="00D30506" w:rsidRPr="00474713">
        <w:rPr>
          <w:rFonts w:ascii="Calibri" w:hAnsi="Calibri" w:cs="Calibri"/>
          <w:sz w:val="14"/>
        </w:rPr>
        <w:t>ѐ</w:t>
      </w:r>
      <w:r w:rsidR="00D30506" w:rsidRPr="00474713">
        <w:rPr>
          <w:sz w:val="14"/>
        </w:rPr>
        <w:t>re, Introducing disagreement,</w:t>
      </w:r>
      <w:r w:rsidR="00474713" w:rsidRPr="00474713">
        <w:rPr>
          <w:sz w:val="14"/>
        </w:rPr>
        <w:t xml:space="preserve"> </w:t>
      </w:r>
      <w:r w:rsidR="00D30506" w:rsidRPr="00474713">
        <w:rPr>
          <w:sz w:val="14"/>
        </w:rPr>
        <w:t>2004, p. 5), identify wrongs, often these wrongs are not</w:t>
      </w:r>
      <w:r w:rsidR="00474713" w:rsidRPr="00474713">
        <w:rPr>
          <w:sz w:val="14"/>
        </w:rPr>
        <w:t xml:space="preserve"> </w:t>
      </w:r>
      <w:r w:rsidR="00D30506" w:rsidRPr="00474713">
        <w:rPr>
          <w:sz w:val="14"/>
        </w:rPr>
        <w:t>seen as having any universal relevance beyond their particular</w:t>
      </w:r>
      <w:r w:rsidR="00474713" w:rsidRPr="00474713">
        <w:rPr>
          <w:sz w:val="14"/>
        </w:rPr>
        <w:t xml:space="preserve"> </w:t>
      </w:r>
      <w:r w:rsidR="00D30506" w:rsidRPr="00474713">
        <w:rPr>
          <w:sz w:val="14"/>
        </w:rPr>
        <w:t>moment because the social, gender or cultural identification</w:t>
      </w:r>
      <w:r w:rsidR="00474713" w:rsidRPr="00474713">
        <w:rPr>
          <w:sz w:val="14"/>
        </w:rPr>
        <w:t xml:space="preserve"> </w:t>
      </w:r>
      <w:r w:rsidR="00D30506" w:rsidRPr="00474713">
        <w:rPr>
          <w:sz w:val="14"/>
        </w:rPr>
        <w:t>of “Black”, “feminist”, “Unionist”, “Indigenous”</w:t>
      </w:r>
      <w:r w:rsidR="00474713" w:rsidRPr="00474713">
        <w:rPr>
          <w:sz w:val="14"/>
        </w:rPr>
        <w:t xml:space="preserve"> </w:t>
      </w:r>
      <w:r w:rsidR="00D30506" w:rsidRPr="00474713">
        <w:rPr>
          <w:sz w:val="14"/>
        </w:rPr>
        <w:t xml:space="preserve">is </w:t>
      </w:r>
      <w:r w:rsidR="00D30506" w:rsidRPr="00474713">
        <w:rPr>
          <w:i/>
          <w:sz w:val="14"/>
        </w:rPr>
        <w:t>mis</w:t>
      </w:r>
      <w:r w:rsidR="00D30506" w:rsidRPr="00474713">
        <w:rPr>
          <w:sz w:val="14"/>
        </w:rPr>
        <w:t>identified as a demand specific to that “pressure</w:t>
      </w:r>
      <w:r w:rsidR="00474713" w:rsidRPr="00474713">
        <w:rPr>
          <w:sz w:val="14"/>
        </w:rPr>
        <w:t xml:space="preserve"> </w:t>
      </w:r>
      <w:r w:rsidR="00D30506" w:rsidRPr="00474713">
        <w:rPr>
          <w:sz w:val="14"/>
        </w:rPr>
        <w:t>group” and therefore the wrongs, heard as “noise” or</w:t>
      </w:r>
      <w:r w:rsidR="00474713" w:rsidRPr="00474713">
        <w:rPr>
          <w:sz w:val="14"/>
        </w:rPr>
        <w:t xml:space="preserve"> </w:t>
      </w:r>
      <w:r w:rsidR="00D30506" w:rsidRPr="00474713">
        <w:rPr>
          <w:sz w:val="14"/>
        </w:rPr>
        <w:t>demands for or against something, can be managed within</w:t>
      </w:r>
      <w:r w:rsidR="00474713" w:rsidRPr="00474713">
        <w:rPr>
          <w:sz w:val="14"/>
        </w:rPr>
        <w:t xml:space="preserve"> </w:t>
      </w:r>
      <w:r w:rsidR="00D30506" w:rsidRPr="00474713">
        <w:rPr>
          <w:sz w:val="14"/>
        </w:rPr>
        <w:t>the accepted policies—Tully’s “techniques of</w:t>
      </w:r>
      <w:r w:rsidR="00474713" w:rsidRPr="00474713">
        <w:rPr>
          <w:sz w:val="14"/>
        </w:rPr>
        <w:t xml:space="preserve"> </w:t>
      </w:r>
      <w:r w:rsidR="00D30506" w:rsidRPr="00474713">
        <w:rPr>
          <w:sz w:val="14"/>
        </w:rPr>
        <w:t>government”—a form of governance Ranci</w:t>
      </w:r>
      <w:r w:rsidR="00D30506" w:rsidRPr="00474713">
        <w:rPr>
          <w:rFonts w:ascii="Calibri" w:hAnsi="Calibri" w:cs="Calibri"/>
          <w:sz w:val="14"/>
        </w:rPr>
        <w:t>ѐ</w:t>
      </w:r>
      <w:r w:rsidR="00D30506" w:rsidRPr="00474713">
        <w:rPr>
          <w:sz w:val="14"/>
        </w:rPr>
        <w:t>re labels as</w:t>
      </w:r>
      <w:r w:rsidR="00474713" w:rsidRPr="00474713">
        <w:rPr>
          <w:sz w:val="14"/>
        </w:rPr>
        <w:t xml:space="preserve"> </w:t>
      </w:r>
      <w:r w:rsidR="00D30506" w:rsidRPr="00474713">
        <w:rPr>
          <w:sz w:val="14"/>
        </w:rPr>
        <w:t>“the police”. The correct name for this type of governing</w:t>
      </w:r>
      <w:r w:rsidR="00474713" w:rsidRPr="00474713">
        <w:rPr>
          <w:sz w:val="14"/>
        </w:rPr>
        <w:t xml:space="preserve"> </w:t>
      </w:r>
      <w:r w:rsidR="00D30506" w:rsidRPr="00474713">
        <w:rPr>
          <w:sz w:val="14"/>
        </w:rPr>
        <w:t>arrangement is the oligarchic state as these techniques are</w:t>
      </w:r>
      <w:r w:rsidR="00474713" w:rsidRPr="00474713">
        <w:rPr>
          <w:sz w:val="14"/>
        </w:rPr>
        <w:t xml:space="preserve"> </w:t>
      </w:r>
      <w:r w:rsidR="00D30506" w:rsidRPr="00474713">
        <w:rPr>
          <w:sz w:val="14"/>
        </w:rPr>
        <w:t>designed to maintain uninterrupted “the unlimited power of</w:t>
      </w:r>
      <w:r w:rsidR="00474713" w:rsidRPr="00474713">
        <w:rPr>
          <w:sz w:val="14"/>
        </w:rPr>
        <w:t xml:space="preserve"> </w:t>
      </w:r>
      <w:r w:rsidR="00D30506" w:rsidRPr="00474713">
        <w:rPr>
          <w:sz w:val="14"/>
        </w:rPr>
        <w:t>wealth” (Rancière, 2007, p. 77). Thus, the democratic state</w:t>
      </w:r>
      <w:r w:rsidR="00474713" w:rsidRPr="00474713">
        <w:rPr>
          <w:sz w:val="14"/>
        </w:rPr>
        <w:t xml:space="preserve"> </w:t>
      </w:r>
      <w:r w:rsidR="00D30506" w:rsidRPr="00474713">
        <w:rPr>
          <w:sz w:val="14"/>
        </w:rPr>
        <w:t>(really an oligarchy) can manage such pressure groups by</w:t>
      </w:r>
      <w:r w:rsidR="00474713" w:rsidRPr="00474713">
        <w:rPr>
          <w:sz w:val="14"/>
        </w:rPr>
        <w:t xml:space="preserve"> </w:t>
      </w:r>
      <w:r w:rsidR="00D30506" w:rsidRPr="00474713">
        <w:rPr>
          <w:sz w:val="14"/>
        </w:rPr>
        <w:t>“adjust[ing] its terms” (Deranty, 2014, p. 68) with no need</w:t>
      </w:r>
      <w:r w:rsidR="00474713" w:rsidRPr="00474713">
        <w:rPr>
          <w:sz w:val="14"/>
        </w:rPr>
        <w:t xml:space="preserve"> </w:t>
      </w:r>
      <w:r w:rsidR="00D30506" w:rsidRPr="00474713">
        <w:rPr>
          <w:sz w:val="14"/>
        </w:rPr>
        <w:t>to change its operating logic.</w:t>
      </w:r>
      <w:r w:rsidR="00474713" w:rsidRPr="00474713">
        <w:rPr>
          <w:sz w:val="14"/>
        </w:rPr>
        <w:t xml:space="preserve"> </w:t>
      </w:r>
      <w:r w:rsidR="00D30506" w:rsidRPr="00474713">
        <w:rPr>
          <w:sz w:val="14"/>
        </w:rPr>
        <w:t>A good example of this inability to hear a “speaking</w:t>
      </w:r>
      <w:r w:rsidR="00474713" w:rsidRPr="00474713">
        <w:rPr>
          <w:sz w:val="14"/>
        </w:rPr>
        <w:t xml:space="preserve"> </w:t>
      </w:r>
      <w:r w:rsidR="00D30506" w:rsidRPr="00474713">
        <w:rPr>
          <w:sz w:val="14"/>
        </w:rPr>
        <w:t>being enunciating what is just” is found in Andrew Schaap’s</w:t>
      </w:r>
      <w:r w:rsidR="00474713" w:rsidRPr="00474713">
        <w:rPr>
          <w:sz w:val="14"/>
        </w:rPr>
        <w:t xml:space="preserve"> </w:t>
      </w:r>
      <w:r w:rsidR="00D30506" w:rsidRPr="00474713">
        <w:rPr>
          <w:sz w:val="14"/>
        </w:rPr>
        <w:t>account of the history of the Aboriginal Embassy. While</w:t>
      </w:r>
      <w:r w:rsidR="00474713" w:rsidRPr="00474713">
        <w:rPr>
          <w:sz w:val="14"/>
        </w:rPr>
        <w:t xml:space="preserve"> </w:t>
      </w:r>
      <w:r w:rsidR="00D30506" w:rsidRPr="00474713">
        <w:rPr>
          <w:sz w:val="14"/>
        </w:rPr>
        <w:t>not originally starting as an assertion of sovereign rights,</w:t>
      </w:r>
      <w:r w:rsidR="00474713" w:rsidRPr="00474713">
        <w:rPr>
          <w:sz w:val="14"/>
        </w:rPr>
        <w:t xml:space="preserve"> </w:t>
      </w:r>
      <w:r w:rsidR="00D30506" w:rsidRPr="00474713">
        <w:rPr>
          <w:sz w:val="14"/>
        </w:rPr>
        <w:t>one of the participants later recalled that the act of protest</w:t>
      </w:r>
      <w:r w:rsidR="00474713" w:rsidRPr="00474713">
        <w:rPr>
          <w:sz w:val="14"/>
        </w:rPr>
        <w:t xml:space="preserve"> </w:t>
      </w:r>
      <w:r w:rsidR="00D30506" w:rsidRPr="00474713">
        <w:rPr>
          <w:sz w:val="14"/>
        </w:rPr>
        <w:t>made them realise that “Sovereignty means, you know, you</w:t>
      </w:r>
      <w:r w:rsidR="00474713" w:rsidRPr="00474713">
        <w:rPr>
          <w:sz w:val="14"/>
        </w:rPr>
        <w:t xml:space="preserve"> </w:t>
      </w:r>
      <w:r w:rsidR="00D30506" w:rsidRPr="00474713">
        <w:rPr>
          <w:sz w:val="14"/>
        </w:rPr>
        <w:t>own the land, it’s your birthright” (Schaap, 2009, p. 212).</w:t>
      </w:r>
      <w:r w:rsidR="00474713" w:rsidRPr="00474713">
        <w:rPr>
          <w:sz w:val="14"/>
        </w:rPr>
        <w:t xml:space="preserve"> </w:t>
      </w:r>
      <w:r w:rsidR="00D30506" w:rsidRPr="00474713">
        <w:rPr>
          <w:sz w:val="14"/>
        </w:rPr>
        <w:t>This nascent sovereignty movement’s claims were tested in</w:t>
      </w:r>
      <w:r w:rsidR="00474713" w:rsidRPr="00474713">
        <w:rPr>
          <w:sz w:val="14"/>
        </w:rPr>
        <w:t xml:space="preserve"> </w:t>
      </w:r>
      <w:r w:rsidR="00D30506" w:rsidRPr="00474713">
        <w:rPr>
          <w:sz w:val="14"/>
        </w:rPr>
        <w:t>1979 in the High Court of Australia where the concept of</w:t>
      </w:r>
      <w:r w:rsidR="00474713" w:rsidRPr="00474713">
        <w:rPr>
          <w:sz w:val="14"/>
        </w:rPr>
        <w:t xml:space="preserve"> </w:t>
      </w:r>
      <w:r w:rsidR="00D30506" w:rsidRPr="00474713">
        <w:rPr>
          <w:sz w:val="14"/>
        </w:rPr>
        <w:t>terra nullius was challenged on the grounds that from “time</w:t>
      </w:r>
      <w:r w:rsidR="00474713" w:rsidRPr="00474713">
        <w:rPr>
          <w:sz w:val="14"/>
        </w:rPr>
        <w:t xml:space="preserve"> </w:t>
      </w:r>
      <w:r w:rsidR="00D30506" w:rsidRPr="00474713">
        <w:rPr>
          <w:sz w:val="14"/>
        </w:rPr>
        <w:t>immemorial prior to 1770 the aboriginal nation had enjoyed</w:t>
      </w:r>
      <w:r w:rsidR="00474713" w:rsidRPr="00474713">
        <w:rPr>
          <w:sz w:val="14"/>
        </w:rPr>
        <w:t xml:space="preserve"> </w:t>
      </w:r>
      <w:r w:rsidR="00D30506" w:rsidRPr="00474713">
        <w:rPr>
          <w:sz w:val="14"/>
        </w:rPr>
        <w:t>exclusive sovereignty over the whole of the continent now</w:t>
      </w:r>
      <w:r w:rsidR="00474713" w:rsidRPr="00474713">
        <w:rPr>
          <w:sz w:val="14"/>
        </w:rPr>
        <w:t xml:space="preserve"> </w:t>
      </w:r>
      <w:r w:rsidR="00D30506" w:rsidRPr="00474713">
        <w:rPr>
          <w:sz w:val="14"/>
        </w:rPr>
        <w:t>known as Australia”. The claim to sovereignty was rejected</w:t>
      </w:r>
      <w:r w:rsidR="00474713" w:rsidRPr="00474713">
        <w:rPr>
          <w:sz w:val="14"/>
        </w:rPr>
        <w:t xml:space="preserve"> </w:t>
      </w:r>
      <w:r w:rsidR="00D30506" w:rsidRPr="00474713">
        <w:rPr>
          <w:sz w:val="14"/>
        </w:rPr>
        <w:t>as being “quite absurd and so clearly vexatious as to amount</w:t>
      </w:r>
      <w:r w:rsidR="00474713" w:rsidRPr="00474713">
        <w:rPr>
          <w:sz w:val="14"/>
        </w:rPr>
        <w:t xml:space="preserve"> </w:t>
      </w:r>
      <w:r w:rsidR="00D30506" w:rsidRPr="00474713">
        <w:rPr>
          <w:sz w:val="14"/>
        </w:rPr>
        <w:t>to an abuse of the process of the Court”, with Justice Gibbs</w:t>
      </w:r>
      <w:r w:rsidR="00474713" w:rsidRPr="00474713">
        <w:rPr>
          <w:sz w:val="14"/>
        </w:rPr>
        <w:t xml:space="preserve"> </w:t>
      </w:r>
      <w:r w:rsidR="00D30506" w:rsidRPr="00474713">
        <w:rPr>
          <w:sz w:val="14"/>
        </w:rPr>
        <w:t>finding that the annexation of the east coast of Australia and</w:t>
      </w:r>
      <w:r w:rsidR="00474713" w:rsidRPr="00474713">
        <w:rPr>
          <w:sz w:val="14"/>
        </w:rPr>
        <w:t xml:space="preserve"> </w:t>
      </w:r>
      <w:r w:rsidR="00D30506" w:rsidRPr="00474713">
        <w:rPr>
          <w:sz w:val="14"/>
        </w:rPr>
        <w:t>subsequent acts by which Australia became incorporated</w:t>
      </w:r>
      <w:r w:rsidR="00474713" w:rsidRPr="00474713">
        <w:rPr>
          <w:sz w:val="14"/>
        </w:rPr>
        <w:t xml:space="preserve"> </w:t>
      </w:r>
      <w:r w:rsidR="00D30506" w:rsidRPr="00474713">
        <w:rPr>
          <w:sz w:val="14"/>
        </w:rPr>
        <w:t>into the Crown dominion were “acts of state whose validity</w:t>
      </w:r>
      <w:r w:rsidR="00474713" w:rsidRPr="00474713">
        <w:rPr>
          <w:sz w:val="14"/>
        </w:rPr>
        <w:t xml:space="preserve"> </w:t>
      </w:r>
      <w:r w:rsidR="00D30506" w:rsidRPr="00474713">
        <w:rPr>
          <w:sz w:val="14"/>
        </w:rPr>
        <w:t>cannot be challenged” (Coe v The Commonwealth of</w:t>
      </w:r>
      <w:r w:rsidR="00474713" w:rsidRPr="00474713">
        <w:rPr>
          <w:sz w:val="14"/>
        </w:rPr>
        <w:t xml:space="preserve"> </w:t>
      </w:r>
      <w:r w:rsidR="00D30506" w:rsidRPr="00474713">
        <w:rPr>
          <w:sz w:val="14"/>
        </w:rPr>
        <w:t>Australia, 1979).</w:t>
      </w:r>
      <w:r w:rsidR="00474713" w:rsidRPr="00474713">
        <w:rPr>
          <w:sz w:val="14"/>
        </w:rPr>
        <w:t xml:space="preserve"> </w:t>
      </w:r>
      <w:r w:rsidR="00D30506" w:rsidRPr="00474713">
        <w:rPr>
          <w:sz w:val="14"/>
        </w:rPr>
        <w:t xml:space="preserve">So, </w:t>
      </w:r>
      <w:r w:rsidR="00D30506" w:rsidRPr="003350B5">
        <w:rPr>
          <w:rStyle w:val="StyleUnderline"/>
        </w:rPr>
        <w:t>how do those who are “outside the count” of the oligarchic</w:t>
      </w:r>
      <w:r w:rsidR="00474713">
        <w:rPr>
          <w:rStyle w:val="StyleUnderline"/>
        </w:rPr>
        <w:t xml:space="preserve"> </w:t>
      </w:r>
      <w:r w:rsidR="00D30506" w:rsidRPr="003350B5">
        <w:rPr>
          <w:rStyle w:val="StyleUnderline"/>
        </w:rPr>
        <w:t>political order, an order based on “domination or</w:t>
      </w:r>
      <w:r w:rsidR="00474713">
        <w:rPr>
          <w:rStyle w:val="StyleUnderline"/>
        </w:rPr>
        <w:t xml:space="preserve"> </w:t>
      </w:r>
      <w:r w:rsidR="00D30506" w:rsidRPr="003350B5">
        <w:rPr>
          <w:rStyle w:val="StyleUnderline"/>
        </w:rPr>
        <w:t>some entitlement to dominate”</w:t>
      </w:r>
      <w:r w:rsidR="00D30506" w:rsidRPr="00474713">
        <w:rPr>
          <w:sz w:val="14"/>
        </w:rPr>
        <w:t xml:space="preserve"> (Rancière, 2004, p. 5), </w:t>
      </w:r>
      <w:r w:rsidR="00D30506" w:rsidRPr="003350B5">
        <w:rPr>
          <w:rStyle w:val="StyleUnderline"/>
        </w:rPr>
        <w:t>challenge</w:t>
      </w:r>
      <w:r w:rsidR="00474713">
        <w:rPr>
          <w:rStyle w:val="StyleUnderline"/>
        </w:rPr>
        <w:t xml:space="preserve"> </w:t>
      </w:r>
      <w:r w:rsidR="00D30506" w:rsidRPr="003350B5">
        <w:rPr>
          <w:rStyle w:val="StyleUnderline"/>
        </w:rPr>
        <w:t>the validity of these “acts of state” when the settler</w:t>
      </w:r>
      <w:r w:rsidR="00474713">
        <w:rPr>
          <w:rStyle w:val="StyleUnderline"/>
        </w:rPr>
        <w:t xml:space="preserve"> </w:t>
      </w:r>
      <w:r w:rsidR="00D30506" w:rsidRPr="003350B5">
        <w:rPr>
          <w:rStyle w:val="StyleUnderline"/>
        </w:rPr>
        <w:t>state views its role to be that of managing consensus of the</w:t>
      </w:r>
      <w:r w:rsidR="00474713">
        <w:rPr>
          <w:rStyle w:val="StyleUnderline"/>
        </w:rPr>
        <w:t xml:space="preserve"> </w:t>
      </w:r>
      <w:r w:rsidR="00D30506" w:rsidRPr="003350B5">
        <w:rPr>
          <w:rStyle w:val="StyleUnderline"/>
        </w:rPr>
        <w:t>demos</w:t>
      </w:r>
      <w:r w:rsidR="00D30506" w:rsidRPr="00474713">
        <w:rPr>
          <w:sz w:val="14"/>
        </w:rPr>
        <w:t xml:space="preserve"> through “agreements between individuals and social</w:t>
      </w:r>
      <w:r w:rsidR="00474713" w:rsidRPr="00474713">
        <w:rPr>
          <w:sz w:val="14"/>
        </w:rPr>
        <w:t xml:space="preserve"> </w:t>
      </w:r>
      <w:r w:rsidR="00D30506" w:rsidRPr="00474713">
        <w:rPr>
          <w:sz w:val="14"/>
        </w:rPr>
        <w:t>groups” (Rancière, Introducing disagreement, 2004, p.</w:t>
      </w:r>
      <w:r w:rsidR="00474713" w:rsidRPr="00474713">
        <w:rPr>
          <w:sz w:val="14"/>
        </w:rPr>
        <w:t xml:space="preserve"> </w:t>
      </w:r>
      <w:r w:rsidR="00D30506" w:rsidRPr="00474713">
        <w:rPr>
          <w:sz w:val="14"/>
        </w:rPr>
        <w:t>102)</w:t>
      </w:r>
      <w:r w:rsidR="00D30506" w:rsidRPr="003350B5">
        <w:rPr>
          <w:rStyle w:val="StyleUnderline"/>
        </w:rPr>
        <w:t>? The answer to this question is the process of subjectivisation</w:t>
      </w:r>
      <w:r w:rsidR="00474713">
        <w:rPr>
          <w:rStyle w:val="StyleUnderline"/>
        </w:rPr>
        <w:t xml:space="preserve"> </w:t>
      </w:r>
      <w:r w:rsidR="00D30506" w:rsidRPr="003350B5">
        <w:rPr>
          <w:rStyle w:val="StyleUnderline"/>
        </w:rPr>
        <w:t>whereby the part of those with no part not only</w:t>
      </w:r>
      <w:r w:rsidR="00474713">
        <w:rPr>
          <w:rStyle w:val="StyleUnderline"/>
        </w:rPr>
        <w:t xml:space="preserve"> </w:t>
      </w:r>
      <w:r w:rsidR="00D30506" w:rsidRPr="003350B5">
        <w:rPr>
          <w:rStyle w:val="StyleUnderline"/>
        </w:rPr>
        <w:t>identify themselves as a particular group with a specific</w:t>
      </w:r>
      <w:r w:rsidR="00474713">
        <w:rPr>
          <w:rStyle w:val="StyleUnderline"/>
        </w:rPr>
        <w:t xml:space="preserve"> </w:t>
      </w:r>
      <w:r w:rsidR="00D30506" w:rsidRPr="003350B5">
        <w:rPr>
          <w:rStyle w:val="StyleUnderline"/>
        </w:rPr>
        <w:t>wrong but that this wrong, despite it calling to itself its particularities,</w:t>
      </w:r>
      <w:r w:rsidR="00474713">
        <w:rPr>
          <w:rStyle w:val="StyleUnderline"/>
        </w:rPr>
        <w:t xml:space="preserve"> </w:t>
      </w:r>
      <w:r w:rsidR="00D30506" w:rsidRPr="003350B5">
        <w:rPr>
          <w:rStyle w:val="StyleUnderline"/>
        </w:rPr>
        <w:t>also has a universal truth</w:t>
      </w:r>
      <w:r w:rsidR="00D30506" w:rsidRPr="00474713">
        <w:rPr>
          <w:sz w:val="14"/>
        </w:rPr>
        <w:t>. For Ranci</w:t>
      </w:r>
      <w:r w:rsidR="00D30506" w:rsidRPr="00474713">
        <w:rPr>
          <w:rFonts w:ascii="Calibri" w:hAnsi="Calibri" w:cs="Calibri"/>
          <w:sz w:val="14"/>
        </w:rPr>
        <w:t>ѐ</w:t>
      </w:r>
      <w:r w:rsidR="00D30506" w:rsidRPr="00474713">
        <w:rPr>
          <w:sz w:val="14"/>
        </w:rPr>
        <w:t xml:space="preserve">re, </w:t>
      </w:r>
      <w:r w:rsidR="00D30506" w:rsidRPr="007D0731">
        <w:rPr>
          <w:rStyle w:val="StyleUnderline"/>
        </w:rPr>
        <w:t>the universal</w:t>
      </w:r>
      <w:r w:rsidR="00474713">
        <w:rPr>
          <w:rStyle w:val="StyleUnderline"/>
        </w:rPr>
        <w:t xml:space="preserve"> </w:t>
      </w:r>
      <w:r w:rsidR="00D30506" w:rsidRPr="007D0731">
        <w:rPr>
          <w:rStyle w:val="StyleUnderline"/>
        </w:rPr>
        <w:t>truth of democracy is equality and the extent to</w:t>
      </w:r>
      <w:r w:rsidR="00474713">
        <w:rPr>
          <w:rStyle w:val="StyleUnderline"/>
        </w:rPr>
        <w:t xml:space="preserve"> </w:t>
      </w:r>
      <w:r w:rsidR="00D30506" w:rsidRPr="007D0731">
        <w:rPr>
          <w:rStyle w:val="StyleUnderline"/>
        </w:rPr>
        <w:t xml:space="preserve">which </w:t>
      </w:r>
      <w:r w:rsidR="00D30506" w:rsidRPr="00E05F30">
        <w:rPr>
          <w:rStyle w:val="StyleUnderline"/>
          <w:i/>
        </w:rPr>
        <w:t>equality is enacted</w:t>
      </w:r>
      <w:r w:rsidR="00D30506" w:rsidRPr="007D0731">
        <w:rPr>
          <w:rStyle w:val="StyleUnderline"/>
        </w:rPr>
        <w:t>. Thus, bargains which sensibly</w:t>
      </w:r>
      <w:r w:rsidR="00474713">
        <w:rPr>
          <w:rStyle w:val="StyleUnderline"/>
        </w:rPr>
        <w:t xml:space="preserve"> </w:t>
      </w:r>
      <w:r w:rsidR="00D30506" w:rsidRPr="007D0731">
        <w:rPr>
          <w:rStyle w:val="StyleUnderline"/>
        </w:rPr>
        <w:t>distribute or re-distribute land, funds, services or entitlements</w:t>
      </w:r>
      <w:r w:rsidR="00474713">
        <w:rPr>
          <w:rStyle w:val="StyleUnderline"/>
        </w:rPr>
        <w:t xml:space="preserve"> </w:t>
      </w:r>
      <w:r w:rsidR="00D30506" w:rsidRPr="007D0731">
        <w:rPr>
          <w:rStyle w:val="StyleUnderline"/>
        </w:rPr>
        <w:t>fall into the category of “policy” or “policing”</w:t>
      </w:r>
      <w:r w:rsidR="00474713">
        <w:rPr>
          <w:rStyle w:val="StyleUnderline"/>
        </w:rPr>
        <w:t xml:space="preserve"> </w:t>
      </w:r>
      <w:r w:rsidR="00D30506" w:rsidRPr="007D0731">
        <w:rPr>
          <w:rStyle w:val="StyleUnderline"/>
        </w:rPr>
        <w:t>designed to shore up “political forms of justice and economic</w:t>
      </w:r>
      <w:r w:rsidR="00474713">
        <w:rPr>
          <w:rStyle w:val="StyleUnderline"/>
        </w:rPr>
        <w:t xml:space="preserve"> </w:t>
      </w:r>
      <w:r w:rsidR="00D30506" w:rsidRPr="007D0731">
        <w:rPr>
          <w:rStyle w:val="StyleUnderline"/>
        </w:rPr>
        <w:t>forms of production of wealth”</w:t>
      </w:r>
      <w:r w:rsidR="00D30506" w:rsidRPr="00474713">
        <w:rPr>
          <w:sz w:val="14"/>
        </w:rPr>
        <w:t xml:space="preserve"> (Rancière, 2004, p.</w:t>
      </w:r>
      <w:r w:rsidR="00474713" w:rsidRPr="00474713">
        <w:rPr>
          <w:sz w:val="14"/>
        </w:rPr>
        <w:t xml:space="preserve"> </w:t>
      </w:r>
      <w:r w:rsidR="00D30506" w:rsidRPr="00474713">
        <w:rPr>
          <w:sz w:val="14"/>
        </w:rPr>
        <w:t xml:space="preserve">95). </w:t>
      </w:r>
      <w:r w:rsidR="00D30506" w:rsidRPr="00566802">
        <w:rPr>
          <w:rStyle w:val="StyleUnderline"/>
        </w:rPr>
        <w:t xml:space="preserve">In contrast, </w:t>
      </w:r>
      <w:r w:rsidR="00D30506" w:rsidRPr="00623508">
        <w:rPr>
          <w:rStyle w:val="StyleUnderline"/>
          <w:highlight w:val="cyan"/>
        </w:rPr>
        <w:t>dissenting groups, through the process of</w:t>
      </w:r>
      <w:r w:rsidR="00474713" w:rsidRPr="00623508">
        <w:rPr>
          <w:rStyle w:val="StyleUnderline"/>
          <w:highlight w:val="cyan"/>
        </w:rPr>
        <w:t xml:space="preserve"> </w:t>
      </w:r>
      <w:r w:rsidR="00D30506" w:rsidRPr="00623508">
        <w:rPr>
          <w:rStyle w:val="StyleUnderline"/>
          <w:highlight w:val="cyan"/>
        </w:rPr>
        <w:t>subjectivisation, create themselves both as subjects</w:t>
      </w:r>
      <w:r w:rsidR="00D30506" w:rsidRPr="00566802">
        <w:rPr>
          <w:rStyle w:val="StyleUnderline"/>
        </w:rPr>
        <w:t xml:space="preserve"> or particular</w:t>
      </w:r>
      <w:r w:rsidR="00474713">
        <w:rPr>
          <w:rStyle w:val="StyleUnderline"/>
        </w:rPr>
        <w:t xml:space="preserve"> </w:t>
      </w:r>
      <w:r w:rsidR="00D30506" w:rsidRPr="00566802">
        <w:rPr>
          <w:rStyle w:val="StyleUnderline"/>
        </w:rPr>
        <w:t xml:space="preserve">identities </w:t>
      </w:r>
      <w:r w:rsidR="00D30506" w:rsidRPr="00EB7C06">
        <w:rPr>
          <w:rStyle w:val="StyleUnderline"/>
          <w:highlight w:val="cyan"/>
        </w:rPr>
        <w:t>and as “speaking beings” who</w:t>
      </w:r>
      <w:r w:rsidR="00D30506" w:rsidRPr="00566802">
        <w:rPr>
          <w:rStyle w:val="StyleUnderline"/>
        </w:rPr>
        <w:t>, by refusing</w:t>
      </w:r>
      <w:r w:rsidR="00474713">
        <w:rPr>
          <w:rStyle w:val="StyleUnderline"/>
        </w:rPr>
        <w:t xml:space="preserve"> </w:t>
      </w:r>
      <w:r w:rsidR="00D30506" w:rsidRPr="00566802">
        <w:rPr>
          <w:rStyle w:val="StyleUnderline"/>
        </w:rPr>
        <w:t>to accept the “identity given by an other”</w:t>
      </w:r>
      <w:r w:rsidR="00D30506" w:rsidRPr="00474713">
        <w:rPr>
          <w:sz w:val="14"/>
        </w:rPr>
        <w:t xml:space="preserve"> (Ranci</w:t>
      </w:r>
      <w:r w:rsidR="00D30506" w:rsidRPr="00474713">
        <w:rPr>
          <w:rFonts w:ascii="Calibri" w:hAnsi="Calibri" w:cs="Calibri"/>
          <w:sz w:val="14"/>
        </w:rPr>
        <w:t>ѐ</w:t>
      </w:r>
      <w:r w:rsidR="00D30506" w:rsidRPr="00474713">
        <w:rPr>
          <w:sz w:val="14"/>
        </w:rPr>
        <w:t>re, 1992,</w:t>
      </w:r>
      <w:r w:rsidR="00474713" w:rsidRPr="00474713">
        <w:rPr>
          <w:sz w:val="14"/>
        </w:rPr>
        <w:t xml:space="preserve"> </w:t>
      </w:r>
      <w:r w:rsidR="00D30506" w:rsidRPr="00474713">
        <w:rPr>
          <w:sz w:val="14"/>
        </w:rPr>
        <w:t xml:space="preserve">p. 62), </w:t>
      </w:r>
      <w:r w:rsidR="00D30506" w:rsidRPr="00EB7C06">
        <w:rPr>
          <w:rStyle w:val="StyleUnderline"/>
          <w:highlight w:val="cyan"/>
        </w:rPr>
        <w:t>bring to the fore the universality of the political—</w:t>
      </w:r>
      <w:r w:rsidR="00474713" w:rsidRPr="00EB7C06">
        <w:rPr>
          <w:rStyle w:val="StyleUnderline"/>
          <w:highlight w:val="cyan"/>
        </w:rPr>
        <w:t xml:space="preserve"> </w:t>
      </w:r>
      <w:r w:rsidR="00D30506" w:rsidRPr="00EB7C06">
        <w:rPr>
          <w:rStyle w:val="StyleUnderline"/>
          <w:highlight w:val="cyan"/>
        </w:rPr>
        <w:t>that there is inequality and</w:t>
      </w:r>
      <w:r w:rsidR="00D30506" w:rsidRPr="00E77A70">
        <w:rPr>
          <w:rStyle w:val="StyleUnderline"/>
        </w:rPr>
        <w:t xml:space="preserve"> that there </w:t>
      </w:r>
      <w:r w:rsidR="00D30506" w:rsidRPr="00EB7C06">
        <w:rPr>
          <w:rStyle w:val="StyleUnderline"/>
          <w:highlight w:val="cyan"/>
        </w:rPr>
        <w:t>needs to be something</w:t>
      </w:r>
      <w:r w:rsidR="00474713" w:rsidRPr="00EB7C06">
        <w:rPr>
          <w:rStyle w:val="StyleUnderline"/>
          <w:highlight w:val="cyan"/>
        </w:rPr>
        <w:t xml:space="preserve"> </w:t>
      </w:r>
      <w:r w:rsidR="00D30506" w:rsidRPr="00EB7C06">
        <w:rPr>
          <w:rStyle w:val="StyleUnderline"/>
          <w:highlight w:val="cyan"/>
        </w:rPr>
        <w:t>done</w:t>
      </w:r>
      <w:r w:rsidR="00D30506" w:rsidRPr="00E77A70">
        <w:rPr>
          <w:rStyle w:val="StyleUnderline"/>
        </w:rPr>
        <w:t xml:space="preserve"> about it</w:t>
      </w:r>
      <w:r w:rsidR="00D30506" w:rsidRPr="00474713">
        <w:rPr>
          <w:sz w:val="14"/>
        </w:rPr>
        <w:t>. Ranci</w:t>
      </w:r>
      <w:r w:rsidR="00D30506" w:rsidRPr="00474713">
        <w:rPr>
          <w:rFonts w:ascii="Calibri" w:hAnsi="Calibri" w:cs="Calibri"/>
          <w:sz w:val="14"/>
        </w:rPr>
        <w:t>ѐ</w:t>
      </w:r>
      <w:r w:rsidR="00D30506" w:rsidRPr="00474713">
        <w:rPr>
          <w:sz w:val="14"/>
        </w:rPr>
        <w:t xml:space="preserve">re (1992) is here </w:t>
      </w:r>
      <w:r w:rsidR="00D30506" w:rsidRPr="00E77A70">
        <w:rPr>
          <w:rStyle w:val="StyleUnderline"/>
        </w:rPr>
        <w:t xml:space="preserve">arguing </w:t>
      </w:r>
      <w:r w:rsidR="00D30506" w:rsidRPr="00E77A70">
        <w:rPr>
          <w:rStyle w:val="Emphasis"/>
        </w:rPr>
        <w:t>not that there</w:t>
      </w:r>
      <w:r w:rsidR="00474713">
        <w:rPr>
          <w:rStyle w:val="Emphasis"/>
        </w:rPr>
        <w:t xml:space="preserve"> </w:t>
      </w:r>
      <w:r w:rsidR="00D30506" w:rsidRPr="00E77A70">
        <w:rPr>
          <w:rStyle w:val="Emphasis"/>
        </w:rPr>
        <w:t>is an abstract universal “truth”</w:t>
      </w:r>
      <w:r w:rsidR="00D30506" w:rsidRPr="00E77A70">
        <w:rPr>
          <w:rStyle w:val="StyleUnderline"/>
        </w:rPr>
        <w:t xml:space="preserve">, rather </w:t>
      </w:r>
      <w:r w:rsidR="00D30506" w:rsidRPr="00EB7C06">
        <w:rPr>
          <w:rStyle w:val="StyleUnderline"/>
          <w:highlight w:val="cyan"/>
        </w:rPr>
        <w:t xml:space="preserve">that </w:t>
      </w:r>
      <w:r w:rsidR="00D30506" w:rsidRPr="00EB7C06">
        <w:rPr>
          <w:rStyle w:val="Emphasis"/>
          <w:highlight w:val="cyan"/>
        </w:rPr>
        <w:t>if democracy is</w:t>
      </w:r>
      <w:r w:rsidR="00474713" w:rsidRPr="00EB7C06">
        <w:rPr>
          <w:rStyle w:val="Emphasis"/>
          <w:highlight w:val="cyan"/>
        </w:rPr>
        <w:t xml:space="preserve"> </w:t>
      </w:r>
      <w:r w:rsidR="00D30506" w:rsidRPr="00EB7C06">
        <w:rPr>
          <w:rStyle w:val="Emphasis"/>
          <w:highlight w:val="cyan"/>
        </w:rPr>
        <w:t>founded on equal rights, then</w:t>
      </w:r>
      <w:r w:rsidR="00D30506" w:rsidRPr="00E77A70">
        <w:rPr>
          <w:rStyle w:val="StyleUnderline"/>
        </w:rPr>
        <w:t xml:space="preserve"> “it is in the way of </w:t>
      </w:r>
      <w:r w:rsidR="00D30506" w:rsidRPr="00EB7C06">
        <w:rPr>
          <w:rStyle w:val="Emphasis"/>
          <w:highlight w:val="cyan"/>
        </w:rPr>
        <w:t>demonstrating</w:t>
      </w:r>
      <w:r w:rsidR="00474713" w:rsidRPr="00EB7C06">
        <w:rPr>
          <w:rStyle w:val="Emphasis"/>
          <w:highlight w:val="cyan"/>
        </w:rPr>
        <w:t xml:space="preserve"> </w:t>
      </w:r>
      <w:r w:rsidR="00D30506" w:rsidRPr="00EB7C06">
        <w:rPr>
          <w:rStyle w:val="Emphasis"/>
          <w:highlight w:val="cyan"/>
        </w:rPr>
        <w:t>the consequence that follow from this</w:t>
      </w:r>
      <w:r w:rsidR="00D30506" w:rsidRPr="00E77A70">
        <w:rPr>
          <w:rStyle w:val="StyleUnderline"/>
        </w:rPr>
        <w:t>”</w:t>
      </w:r>
      <w:r w:rsidR="00D30506" w:rsidRPr="00474713">
        <w:rPr>
          <w:sz w:val="14"/>
        </w:rPr>
        <w:t xml:space="preserve"> (p. 60) </w:t>
      </w:r>
      <w:r w:rsidR="00D30506" w:rsidRPr="00E77A70">
        <w:rPr>
          <w:rStyle w:val="StyleUnderline"/>
        </w:rPr>
        <w:t>that</w:t>
      </w:r>
      <w:r w:rsidR="00474713">
        <w:rPr>
          <w:rStyle w:val="StyleUnderline"/>
        </w:rPr>
        <w:t xml:space="preserve"> </w:t>
      </w:r>
      <w:r w:rsidR="00D30506" w:rsidRPr="00E77A70">
        <w:rPr>
          <w:rStyle w:val="StyleUnderline"/>
        </w:rPr>
        <w:t>the universal is derived</w:t>
      </w:r>
      <w:r w:rsidR="00D30506" w:rsidRPr="00474713">
        <w:rPr>
          <w:sz w:val="14"/>
        </w:rPr>
        <w:t>.</w:t>
      </w:r>
      <w:r w:rsidR="00474713" w:rsidRPr="00474713">
        <w:rPr>
          <w:sz w:val="14"/>
        </w:rPr>
        <w:t xml:space="preserve"> </w:t>
      </w:r>
      <w:r w:rsidR="00D30506" w:rsidRPr="006F2DE4">
        <w:rPr>
          <w:rStyle w:val="StyleUnderline"/>
        </w:rPr>
        <w:t>One might argue that lumping together dissenting groups</w:t>
      </w:r>
      <w:r w:rsidR="00474713">
        <w:rPr>
          <w:rStyle w:val="StyleUnderline"/>
        </w:rPr>
        <w:t xml:space="preserve"> </w:t>
      </w:r>
      <w:r w:rsidR="00D30506" w:rsidRPr="006F2DE4">
        <w:rPr>
          <w:rStyle w:val="StyleUnderline"/>
        </w:rPr>
        <w:t>under the category of subjectivisation fails not only to differentiate</w:t>
      </w:r>
      <w:r w:rsidR="00474713">
        <w:rPr>
          <w:rStyle w:val="StyleUnderline"/>
        </w:rPr>
        <w:t xml:space="preserve"> </w:t>
      </w:r>
      <w:r w:rsidR="00D30506" w:rsidRPr="006F2DE4">
        <w:rPr>
          <w:rStyle w:val="StyleUnderline"/>
        </w:rPr>
        <w:t>among these political identities in the cause of</w:t>
      </w:r>
      <w:r w:rsidR="00474713">
        <w:rPr>
          <w:rStyle w:val="StyleUnderline"/>
        </w:rPr>
        <w:t xml:space="preserve"> </w:t>
      </w:r>
      <w:r w:rsidR="00D30506" w:rsidRPr="006F2DE4">
        <w:rPr>
          <w:rStyle w:val="StyleUnderline"/>
        </w:rPr>
        <w:t>universalism but also assumes a political speaking voice</w:t>
      </w:r>
      <w:r w:rsidR="00474713">
        <w:rPr>
          <w:rStyle w:val="StyleUnderline"/>
        </w:rPr>
        <w:t xml:space="preserve"> </w:t>
      </w:r>
      <w:r w:rsidR="00D30506" w:rsidRPr="006F2DE4">
        <w:rPr>
          <w:rStyle w:val="StyleUnderline"/>
        </w:rPr>
        <w:t>that shares “the same sense of [Western] history”</w:t>
      </w:r>
      <w:r w:rsidR="00D30506" w:rsidRPr="00474713">
        <w:rPr>
          <w:sz w:val="14"/>
        </w:rPr>
        <w:t xml:space="preserve"> (Déotte &amp;</w:t>
      </w:r>
      <w:r w:rsidR="00474713" w:rsidRPr="00474713">
        <w:rPr>
          <w:sz w:val="14"/>
        </w:rPr>
        <w:t xml:space="preserve"> </w:t>
      </w:r>
      <w:r w:rsidR="00D30506" w:rsidRPr="00474713">
        <w:rPr>
          <w:sz w:val="14"/>
        </w:rPr>
        <w:t>Lapidus, 2001, p. 88). Ranci</w:t>
      </w:r>
      <w:r w:rsidR="00D30506" w:rsidRPr="00474713">
        <w:rPr>
          <w:rFonts w:ascii="Calibri" w:hAnsi="Calibri" w:cs="Calibri"/>
          <w:sz w:val="14"/>
        </w:rPr>
        <w:t>ѐ</w:t>
      </w:r>
      <w:r w:rsidR="00D30506" w:rsidRPr="00474713">
        <w:rPr>
          <w:sz w:val="14"/>
        </w:rPr>
        <w:t>re (2015) is sensitive to this</w:t>
      </w:r>
      <w:r w:rsidR="00474713" w:rsidRPr="00474713">
        <w:rPr>
          <w:sz w:val="14"/>
        </w:rPr>
        <w:t xml:space="preserve"> </w:t>
      </w:r>
      <w:r w:rsidR="00D30506" w:rsidRPr="00474713">
        <w:rPr>
          <w:sz w:val="14"/>
        </w:rPr>
        <w:t>and admits that “universalism is always the universalism of</w:t>
      </w:r>
      <w:r w:rsidR="00474713" w:rsidRPr="00474713">
        <w:rPr>
          <w:sz w:val="14"/>
        </w:rPr>
        <w:t xml:space="preserve"> </w:t>
      </w:r>
      <w:r w:rsidR="00D30506" w:rsidRPr="00474713">
        <w:rPr>
          <w:sz w:val="14"/>
        </w:rPr>
        <w:t>a determinate group of humans”, although he also defends</w:t>
      </w:r>
      <w:r w:rsidR="00474713" w:rsidRPr="00474713">
        <w:rPr>
          <w:sz w:val="14"/>
        </w:rPr>
        <w:t xml:space="preserve"> </w:t>
      </w:r>
      <w:r w:rsidR="00D30506" w:rsidRPr="00474713">
        <w:rPr>
          <w:sz w:val="14"/>
        </w:rPr>
        <w:t>universal principles stressing that they should not be a “a</w:t>
      </w:r>
      <w:r w:rsidR="00474713" w:rsidRPr="00474713">
        <w:rPr>
          <w:sz w:val="14"/>
        </w:rPr>
        <w:t xml:space="preserve"> </w:t>
      </w:r>
      <w:r w:rsidR="00D30506" w:rsidRPr="00474713">
        <w:rPr>
          <w:sz w:val="14"/>
        </w:rPr>
        <w:t>one-way street” used as a “a mask for exploitation or domination”.</w:t>
      </w:r>
      <w:r w:rsidR="00474713" w:rsidRPr="00474713">
        <w:rPr>
          <w:sz w:val="14"/>
        </w:rPr>
        <w:t xml:space="preserve"> </w:t>
      </w:r>
      <w:r w:rsidR="00D30506" w:rsidRPr="006F2DE4">
        <w:rPr>
          <w:rStyle w:val="StyleUnderline"/>
        </w:rPr>
        <w:t>I agree</w:t>
      </w:r>
      <w:r w:rsidR="00D30506" w:rsidRPr="00474713">
        <w:rPr>
          <w:sz w:val="14"/>
        </w:rPr>
        <w:t xml:space="preserve"> with Leanne Simpson’s observation </w:t>
      </w:r>
      <w:r w:rsidR="00D30506" w:rsidRPr="006F2DE4">
        <w:rPr>
          <w:rStyle w:val="StyleUnderline"/>
        </w:rPr>
        <w:t>that</w:t>
      </w:r>
      <w:r w:rsidR="00474713">
        <w:rPr>
          <w:rStyle w:val="StyleUnderline"/>
        </w:rPr>
        <w:t xml:space="preserve"> </w:t>
      </w:r>
      <w:r w:rsidR="00D30506" w:rsidRPr="006F2DE4">
        <w:rPr>
          <w:rStyle w:val="StyleUnderline"/>
        </w:rPr>
        <w:t>“non-Indigenous critical theoretical frameworks . . . are</w:t>
      </w:r>
      <w:r w:rsidR="00474713">
        <w:rPr>
          <w:rStyle w:val="StyleUnderline"/>
        </w:rPr>
        <w:t xml:space="preserve"> </w:t>
      </w:r>
      <w:r w:rsidR="00D30506" w:rsidRPr="006F2DE4">
        <w:rPr>
          <w:rStyle w:val="StyleUnderline"/>
        </w:rPr>
        <w:t>fundamentally limited in their ability to provide insight into</w:t>
      </w:r>
      <w:r w:rsidR="00474713">
        <w:rPr>
          <w:rStyle w:val="StyleUnderline"/>
        </w:rPr>
        <w:t xml:space="preserve"> </w:t>
      </w:r>
      <w:r w:rsidR="00D30506" w:rsidRPr="006F2DE4">
        <w:rPr>
          <w:rStyle w:val="StyleUnderline"/>
        </w:rPr>
        <w:t>what a culturally grounded alternative to colonialism might</w:t>
      </w:r>
      <w:r w:rsidR="00474713">
        <w:rPr>
          <w:rStyle w:val="StyleUnderline"/>
        </w:rPr>
        <w:t xml:space="preserve"> </w:t>
      </w:r>
      <w:r w:rsidR="00D30506" w:rsidRPr="006F2DE4">
        <w:rPr>
          <w:rStyle w:val="StyleUnderline"/>
        </w:rPr>
        <w:t>look like for Indigenous nations”</w:t>
      </w:r>
      <w:r w:rsidR="00D30506" w:rsidRPr="00474713">
        <w:rPr>
          <w:sz w:val="14"/>
        </w:rPr>
        <w:t xml:space="preserve"> (Simpson cited in</w:t>
      </w:r>
      <w:r w:rsidR="00474713" w:rsidRPr="00474713">
        <w:rPr>
          <w:sz w:val="14"/>
        </w:rPr>
        <w:t xml:space="preserve"> </w:t>
      </w:r>
      <w:r w:rsidR="00D30506" w:rsidRPr="00474713">
        <w:rPr>
          <w:sz w:val="14"/>
        </w:rPr>
        <w:t xml:space="preserve">Coulthard, 2014, p. 148). </w:t>
      </w:r>
      <w:r w:rsidR="00D30506" w:rsidRPr="006F2DE4">
        <w:rPr>
          <w:rStyle w:val="StyleUnderline"/>
        </w:rPr>
        <w:t>But I also believe that Ranci</w:t>
      </w:r>
      <w:r w:rsidR="00D30506" w:rsidRPr="006F2DE4">
        <w:rPr>
          <w:rStyle w:val="StyleUnderline"/>
          <w:rFonts w:ascii="Calibri" w:hAnsi="Calibri" w:cs="Calibri"/>
        </w:rPr>
        <w:t>ѐ</w:t>
      </w:r>
      <w:r w:rsidR="00D30506" w:rsidRPr="006F2DE4">
        <w:rPr>
          <w:rStyle w:val="StyleUnderline"/>
        </w:rPr>
        <w:t>re</w:t>
      </w:r>
      <w:r w:rsidR="00474713">
        <w:rPr>
          <w:rStyle w:val="StyleUnderline"/>
        </w:rPr>
        <w:t xml:space="preserve"> </w:t>
      </w:r>
      <w:r w:rsidR="00D30506" w:rsidRPr="006F2DE4">
        <w:rPr>
          <w:rStyle w:val="StyleUnderline"/>
        </w:rPr>
        <w:t>offers insight into how an enlarged thinking about democracy</w:t>
      </w:r>
      <w:r w:rsidR="00474713">
        <w:rPr>
          <w:rStyle w:val="StyleUnderline"/>
        </w:rPr>
        <w:t xml:space="preserve"> </w:t>
      </w:r>
      <w:r w:rsidR="00D30506" w:rsidRPr="006F2DE4">
        <w:rPr>
          <w:rStyle w:val="StyleUnderline"/>
        </w:rPr>
        <w:t>positions Indigenous agency as emancipatory</w:t>
      </w:r>
      <w:r w:rsidR="00D30506" w:rsidRPr="00474713">
        <w:rPr>
          <w:sz w:val="14"/>
        </w:rPr>
        <w:t>, something</w:t>
      </w:r>
      <w:r w:rsidR="00474713" w:rsidRPr="00474713">
        <w:rPr>
          <w:sz w:val="14"/>
        </w:rPr>
        <w:t xml:space="preserve"> </w:t>
      </w:r>
      <w:r w:rsidR="00D30506" w:rsidRPr="00474713">
        <w:rPr>
          <w:sz w:val="14"/>
        </w:rPr>
        <w:t>that Turner (1997) engages with and that Singer</w:t>
      </w:r>
      <w:r w:rsidR="00474713" w:rsidRPr="00474713">
        <w:rPr>
          <w:sz w:val="14"/>
        </w:rPr>
        <w:t xml:space="preserve"> </w:t>
      </w:r>
      <w:r w:rsidR="00D30506" w:rsidRPr="00474713">
        <w:rPr>
          <w:sz w:val="14"/>
        </w:rPr>
        <w:t>(2013–2014) states is in fact constitutive of democracy.</w:t>
      </w:r>
      <w:r w:rsidR="00474713" w:rsidRPr="00474713">
        <w:rPr>
          <w:sz w:val="14"/>
        </w:rPr>
        <w:t xml:space="preserve"> </w:t>
      </w:r>
      <w:r w:rsidR="00D30506" w:rsidRPr="00474713">
        <w:rPr>
          <w:sz w:val="14"/>
        </w:rPr>
        <w:t>Similarly, Ivison, Patton, and Sanders (2000) observe that</w:t>
      </w:r>
      <w:r w:rsidR="00474713" w:rsidRPr="00474713">
        <w:rPr>
          <w:sz w:val="14"/>
        </w:rPr>
        <w:t xml:space="preserve"> </w:t>
      </w:r>
      <w:r w:rsidR="00D30506" w:rsidRPr="000613AD">
        <w:rPr>
          <w:rStyle w:val="Emphasis"/>
          <w:highlight w:val="cyan"/>
        </w:rPr>
        <w:t>liberal universalism and Indigenous rights are not</w:t>
      </w:r>
      <w:r w:rsidR="00D30506" w:rsidRPr="00A651AB">
        <w:rPr>
          <w:rStyle w:val="Emphasis"/>
        </w:rPr>
        <w:t xml:space="preserve"> necessarily</w:t>
      </w:r>
      <w:r w:rsidR="00474713">
        <w:rPr>
          <w:rStyle w:val="Emphasis"/>
        </w:rPr>
        <w:t xml:space="preserve"> </w:t>
      </w:r>
      <w:r w:rsidR="00D30506" w:rsidRPr="000613AD">
        <w:rPr>
          <w:rStyle w:val="Emphasis"/>
          <w:highlight w:val="cyan"/>
        </w:rPr>
        <w:t>mutually exclusive</w:t>
      </w:r>
      <w:r w:rsidR="00D30506" w:rsidRPr="00474713">
        <w:rPr>
          <w:sz w:val="14"/>
        </w:rPr>
        <w:t>.</w:t>
      </w:r>
      <w:r w:rsidR="00474713" w:rsidRPr="00474713">
        <w:rPr>
          <w:sz w:val="14"/>
        </w:rPr>
        <w:t xml:space="preserve"> </w:t>
      </w:r>
      <w:r w:rsidR="00D30506" w:rsidRPr="00474713">
        <w:rPr>
          <w:sz w:val="14"/>
        </w:rPr>
        <w:t>To conclude this section, it is my contention that</w:t>
      </w:r>
      <w:r w:rsidR="00474713" w:rsidRPr="00474713">
        <w:rPr>
          <w:sz w:val="14"/>
        </w:rPr>
        <w:t xml:space="preserve"> </w:t>
      </w:r>
      <w:r w:rsidR="00D30506" w:rsidRPr="00474713">
        <w:rPr>
          <w:sz w:val="14"/>
        </w:rPr>
        <w:t>Ranci</w:t>
      </w:r>
      <w:r w:rsidR="00D30506" w:rsidRPr="00474713">
        <w:rPr>
          <w:rFonts w:ascii="Calibri" w:hAnsi="Calibri" w:cs="Calibri"/>
          <w:sz w:val="14"/>
        </w:rPr>
        <w:t>ѐ</w:t>
      </w:r>
      <w:r w:rsidR="00D30506" w:rsidRPr="00474713">
        <w:rPr>
          <w:sz w:val="14"/>
        </w:rPr>
        <w:t xml:space="preserve">re opens a </w:t>
      </w:r>
      <w:r w:rsidR="00D30506" w:rsidRPr="00474713">
        <w:rPr>
          <w:rFonts w:cs="Arial Narrow"/>
          <w:sz w:val="14"/>
        </w:rPr>
        <w:t>“</w:t>
      </w:r>
      <w:r w:rsidR="00D30506" w:rsidRPr="00474713">
        <w:rPr>
          <w:sz w:val="14"/>
        </w:rPr>
        <w:t>space for thinking democracy</w:t>
      </w:r>
      <w:r w:rsidR="00D30506" w:rsidRPr="00474713">
        <w:rPr>
          <w:rFonts w:cs="Arial Narrow"/>
          <w:sz w:val="14"/>
        </w:rPr>
        <w:t>”</w:t>
      </w:r>
      <w:r w:rsidR="00D30506" w:rsidRPr="00474713">
        <w:rPr>
          <w:sz w:val="14"/>
        </w:rPr>
        <w:t xml:space="preserve"> (Deranty,</w:t>
      </w:r>
      <w:r w:rsidR="00474713" w:rsidRPr="00474713">
        <w:rPr>
          <w:sz w:val="14"/>
        </w:rPr>
        <w:t xml:space="preserve"> </w:t>
      </w:r>
      <w:r w:rsidR="00D30506" w:rsidRPr="00474713">
        <w:rPr>
          <w:sz w:val="14"/>
        </w:rPr>
        <w:t xml:space="preserve">2014, p. 68) and Indigenous agency within it. </w:t>
      </w:r>
      <w:r w:rsidR="00D30506" w:rsidRPr="00EB7C06">
        <w:rPr>
          <w:rStyle w:val="Emphasis"/>
          <w:highlight w:val="cyan"/>
        </w:rPr>
        <w:t>While</w:t>
      </w:r>
      <w:r w:rsidR="00D30506" w:rsidRPr="00C36030">
        <w:rPr>
          <w:rStyle w:val="StyleUnderline"/>
        </w:rPr>
        <w:t xml:space="preserve"> it is</w:t>
      </w:r>
      <w:r w:rsidR="00474713">
        <w:rPr>
          <w:rStyle w:val="StyleUnderline"/>
        </w:rPr>
        <w:t xml:space="preserve"> </w:t>
      </w:r>
      <w:r w:rsidR="00D30506" w:rsidRPr="00C36030">
        <w:rPr>
          <w:rStyle w:val="StyleUnderline"/>
        </w:rPr>
        <w:t xml:space="preserve">true that the </w:t>
      </w:r>
      <w:r w:rsidR="00D30506" w:rsidRPr="00EB7C06">
        <w:rPr>
          <w:rStyle w:val="Emphasis"/>
          <w:highlight w:val="cyan"/>
        </w:rPr>
        <w:t>policy</w:t>
      </w:r>
      <w:r w:rsidR="00D30506" w:rsidRPr="00C36030">
        <w:rPr>
          <w:rStyle w:val="StyleUnderline"/>
        </w:rPr>
        <w:t xml:space="preserve"> or </w:t>
      </w:r>
      <w:r w:rsidR="00D30506" w:rsidRPr="00C36030">
        <w:rPr>
          <w:rStyle w:val="Emphasis"/>
        </w:rPr>
        <w:t>police order</w:t>
      </w:r>
      <w:r w:rsidR="00D30506" w:rsidRPr="00C36030">
        <w:rPr>
          <w:rStyle w:val="StyleUnderline"/>
        </w:rPr>
        <w:t xml:space="preserve"> </w:t>
      </w:r>
      <w:r w:rsidR="00D30506" w:rsidRPr="00EB7C06">
        <w:rPr>
          <w:rStyle w:val="StyleUnderline"/>
          <w:highlight w:val="cyan"/>
        </w:rPr>
        <w:t xml:space="preserve">quickly moves to </w:t>
      </w:r>
      <w:r w:rsidR="00D30506" w:rsidRPr="00EB7C06">
        <w:rPr>
          <w:rStyle w:val="Emphasis"/>
          <w:highlight w:val="cyan"/>
        </w:rPr>
        <w:t>co-opt</w:t>
      </w:r>
      <w:r w:rsidR="00474713">
        <w:rPr>
          <w:rStyle w:val="Emphasis"/>
        </w:rPr>
        <w:t xml:space="preserve"> </w:t>
      </w:r>
      <w:r w:rsidR="00D30506" w:rsidRPr="00C36030">
        <w:rPr>
          <w:rStyle w:val="Emphasis"/>
        </w:rPr>
        <w:t xml:space="preserve">and accommodate Indigenous </w:t>
      </w:r>
      <w:r w:rsidR="00D30506" w:rsidRPr="00EB7C06">
        <w:rPr>
          <w:rStyle w:val="Emphasis"/>
          <w:highlight w:val="cyan"/>
        </w:rPr>
        <w:t>dissent</w:t>
      </w:r>
      <w:r w:rsidR="00D30506" w:rsidRPr="00C36030">
        <w:rPr>
          <w:rStyle w:val="StyleUnderline"/>
        </w:rPr>
        <w:t xml:space="preserve"> through its various</w:t>
      </w:r>
      <w:r w:rsidR="00474713">
        <w:rPr>
          <w:rStyle w:val="StyleUnderline"/>
        </w:rPr>
        <w:t xml:space="preserve"> </w:t>
      </w:r>
      <w:r w:rsidR="00D30506" w:rsidRPr="00C36030">
        <w:rPr>
          <w:rStyle w:val="StyleUnderline"/>
        </w:rPr>
        <w:t xml:space="preserve">governing structures, true </w:t>
      </w:r>
      <w:r w:rsidR="00D30506" w:rsidRPr="00EB7C06">
        <w:rPr>
          <w:rStyle w:val="Emphasis"/>
          <w:highlight w:val="cyan"/>
        </w:rPr>
        <w:t>politics</w:t>
      </w:r>
      <w:r w:rsidR="00D30506" w:rsidRPr="00C36030">
        <w:rPr>
          <w:rStyle w:val="StyleUnderline"/>
        </w:rPr>
        <w:t xml:space="preserve">, which </w:t>
      </w:r>
      <w:r w:rsidR="00D30506" w:rsidRPr="00B74880">
        <w:rPr>
          <w:rStyle w:val="StyleUnderline"/>
          <w:highlight w:val="cyan"/>
        </w:rPr>
        <w:t>is a s</w:t>
      </w:r>
      <w:r w:rsidR="00D30506" w:rsidRPr="00EB7C06">
        <w:rPr>
          <w:rStyle w:val="StyleUnderline"/>
          <w:highlight w:val="cyan"/>
        </w:rPr>
        <w:t xml:space="preserve">et of </w:t>
      </w:r>
      <w:r w:rsidR="00D30506" w:rsidRPr="00EB7C06">
        <w:rPr>
          <w:rStyle w:val="Emphasis"/>
          <w:highlight w:val="cyan"/>
        </w:rPr>
        <w:t>emancipatory</w:t>
      </w:r>
      <w:r w:rsidR="00474713" w:rsidRPr="00EB7C06">
        <w:rPr>
          <w:rStyle w:val="Emphasis"/>
          <w:highlight w:val="cyan"/>
        </w:rPr>
        <w:t xml:space="preserve"> </w:t>
      </w:r>
      <w:r w:rsidR="00D30506" w:rsidRPr="00EB7C06">
        <w:rPr>
          <w:rStyle w:val="Emphasis"/>
          <w:highlight w:val="cyan"/>
        </w:rPr>
        <w:t>practices</w:t>
      </w:r>
      <w:r w:rsidR="00D30506" w:rsidRPr="00474713">
        <w:rPr>
          <w:sz w:val="14"/>
        </w:rPr>
        <w:t xml:space="preserve"> (Ranci</w:t>
      </w:r>
      <w:r w:rsidR="00D30506" w:rsidRPr="00474713">
        <w:rPr>
          <w:rFonts w:ascii="Calibri" w:hAnsi="Calibri" w:cs="Calibri"/>
          <w:sz w:val="14"/>
        </w:rPr>
        <w:t>ѐ</w:t>
      </w:r>
      <w:r w:rsidR="00D30506" w:rsidRPr="00474713">
        <w:rPr>
          <w:sz w:val="14"/>
        </w:rPr>
        <w:t xml:space="preserve">re, 1992, p. 58), </w:t>
      </w:r>
      <w:r w:rsidR="00D30506" w:rsidRPr="00EB7C06">
        <w:rPr>
          <w:rStyle w:val="Emphasis"/>
          <w:highlight w:val="cyan"/>
        </w:rPr>
        <w:t>does occur and can</w:t>
      </w:r>
      <w:r w:rsidR="00474713" w:rsidRPr="00EB7C06">
        <w:rPr>
          <w:rStyle w:val="Emphasis"/>
          <w:highlight w:val="cyan"/>
        </w:rPr>
        <w:t xml:space="preserve"> </w:t>
      </w:r>
      <w:r w:rsidR="00D30506" w:rsidRPr="00EB7C06">
        <w:rPr>
          <w:rStyle w:val="Emphasis"/>
          <w:highlight w:val="cyan"/>
        </w:rPr>
        <w:t>effect change in that structure</w:t>
      </w:r>
      <w:r w:rsidR="00D30506" w:rsidRPr="00474713">
        <w:rPr>
          <w:sz w:val="14"/>
        </w:rPr>
        <w:t>. As Ranci</w:t>
      </w:r>
      <w:r w:rsidR="00D30506" w:rsidRPr="00474713">
        <w:rPr>
          <w:rFonts w:ascii="Calibri" w:hAnsi="Calibri" w:cs="Calibri"/>
          <w:sz w:val="14"/>
        </w:rPr>
        <w:t>ѐ</w:t>
      </w:r>
      <w:r w:rsidR="00D30506" w:rsidRPr="00474713">
        <w:rPr>
          <w:sz w:val="14"/>
        </w:rPr>
        <w:t xml:space="preserve">re shows, </w:t>
      </w:r>
      <w:r w:rsidR="00D30506" w:rsidRPr="00C36030">
        <w:rPr>
          <w:rStyle w:val="StyleUnderline"/>
        </w:rPr>
        <w:t>it is contention</w:t>
      </w:r>
      <w:r w:rsidR="00474713">
        <w:rPr>
          <w:rStyle w:val="StyleUnderline"/>
        </w:rPr>
        <w:t xml:space="preserve"> </w:t>
      </w:r>
      <w:r w:rsidR="00D30506" w:rsidRPr="00C36030">
        <w:rPr>
          <w:rStyle w:val="StyleUnderline"/>
        </w:rPr>
        <w:t xml:space="preserve">that </w:t>
      </w:r>
      <w:r w:rsidR="00D30506" w:rsidRPr="00600AF1">
        <w:rPr>
          <w:rStyle w:val="StyleUnderline"/>
          <w:highlight w:val="cyan"/>
        </w:rPr>
        <w:t>creates democracy</w:t>
      </w:r>
      <w:r w:rsidR="00D30506" w:rsidRPr="00C36030">
        <w:rPr>
          <w:rStyle w:val="StyleUnderline"/>
        </w:rPr>
        <w:t xml:space="preserve">, a view of democracy </w:t>
      </w:r>
      <w:r w:rsidR="00D30506" w:rsidRPr="00600AF1">
        <w:rPr>
          <w:rStyle w:val="StyleUnderline"/>
          <w:highlight w:val="cyan"/>
        </w:rPr>
        <w:t>not as</w:t>
      </w:r>
      <w:r w:rsidR="00474713" w:rsidRPr="00600AF1">
        <w:rPr>
          <w:rStyle w:val="StyleUnderline"/>
          <w:highlight w:val="cyan"/>
        </w:rPr>
        <w:t xml:space="preserve"> </w:t>
      </w:r>
      <w:r w:rsidR="00D30506" w:rsidRPr="00600AF1">
        <w:rPr>
          <w:rStyle w:val="StyleUnderline"/>
          <w:highlight w:val="cyan"/>
        </w:rPr>
        <w:t>a fixed state of being</w:t>
      </w:r>
      <w:r w:rsidR="00D30506" w:rsidRPr="00C36030">
        <w:rPr>
          <w:rStyle w:val="StyleUnderline"/>
        </w:rPr>
        <w:t xml:space="preserve"> (“this is a democratic state but that is</w:t>
      </w:r>
      <w:r w:rsidR="00474713">
        <w:rPr>
          <w:rStyle w:val="StyleUnderline"/>
        </w:rPr>
        <w:t xml:space="preserve"> </w:t>
      </w:r>
      <w:r w:rsidR="00D30506" w:rsidRPr="00C36030">
        <w:rPr>
          <w:rStyle w:val="StyleUnderline"/>
        </w:rPr>
        <w:t xml:space="preserve">not”) </w:t>
      </w:r>
      <w:r w:rsidR="00D30506" w:rsidRPr="00600AF1">
        <w:rPr>
          <w:rStyle w:val="StyleUnderline"/>
          <w:highlight w:val="cyan"/>
        </w:rPr>
        <w:t>but</w:t>
      </w:r>
      <w:r w:rsidR="00D30506" w:rsidRPr="00C36030">
        <w:rPr>
          <w:rStyle w:val="StyleUnderline"/>
        </w:rPr>
        <w:t xml:space="preserve"> a </w:t>
      </w:r>
      <w:r w:rsidR="00D30506" w:rsidRPr="004F0323">
        <w:rPr>
          <w:rStyle w:val="Emphasis"/>
          <w:i/>
        </w:rPr>
        <w:t xml:space="preserve">state </w:t>
      </w:r>
      <w:r w:rsidR="00D30506" w:rsidRPr="00600AF1">
        <w:rPr>
          <w:rStyle w:val="Emphasis"/>
          <w:i/>
          <w:highlight w:val="cyan"/>
        </w:rPr>
        <w:t>of becoming</w:t>
      </w:r>
      <w:r w:rsidR="00D30506" w:rsidRPr="00474713">
        <w:rPr>
          <w:sz w:val="14"/>
        </w:rPr>
        <w:t>.</w:t>
      </w:r>
      <w:r w:rsidR="00474713" w:rsidRPr="00474713">
        <w:rPr>
          <w:sz w:val="14"/>
        </w:rPr>
        <w:t xml:space="preserve"> </w:t>
      </w:r>
      <w:r w:rsidR="00D30506" w:rsidRPr="00474713">
        <w:rPr>
          <w:sz w:val="14"/>
        </w:rPr>
        <w:t>In the last section, I shall examine some recent cases that</w:t>
      </w:r>
      <w:r w:rsidR="00474713" w:rsidRPr="00474713">
        <w:rPr>
          <w:sz w:val="14"/>
        </w:rPr>
        <w:t xml:space="preserve"> </w:t>
      </w:r>
      <w:r w:rsidR="00D30506" w:rsidRPr="00474713">
        <w:rPr>
          <w:sz w:val="14"/>
        </w:rPr>
        <w:t>despite the “uneven playing field” are allowing Indigenous</w:t>
      </w:r>
      <w:r w:rsidR="00474713" w:rsidRPr="00474713">
        <w:rPr>
          <w:sz w:val="14"/>
        </w:rPr>
        <w:t xml:space="preserve"> </w:t>
      </w:r>
      <w:r w:rsidR="00D30506" w:rsidRPr="00474713">
        <w:rPr>
          <w:sz w:val="14"/>
        </w:rPr>
        <w:t>people to “even things up” (H. Atkinson, 2004).</w:t>
      </w:r>
      <w:r w:rsidR="00474713" w:rsidRPr="00474713">
        <w:rPr>
          <w:sz w:val="14"/>
        </w:rPr>
        <w:t xml:space="preserve"> </w:t>
      </w:r>
      <w:r w:rsidR="00D30506" w:rsidRPr="00474713">
        <w:rPr>
          <w:sz w:val="14"/>
        </w:rPr>
        <w:t>“A shift in the playing field”:</w:t>
      </w:r>
      <w:r w:rsidR="00474713" w:rsidRPr="00474713">
        <w:rPr>
          <w:sz w:val="14"/>
        </w:rPr>
        <w:t xml:space="preserve"> </w:t>
      </w:r>
      <w:r w:rsidR="00D30506" w:rsidRPr="00474713">
        <w:rPr>
          <w:sz w:val="14"/>
        </w:rPr>
        <w:t>Indigenous sovereignty as</w:t>
      </w:r>
      <w:r w:rsidR="00474713" w:rsidRPr="00474713">
        <w:rPr>
          <w:sz w:val="14"/>
        </w:rPr>
        <w:t xml:space="preserve"> </w:t>
      </w:r>
      <w:r w:rsidR="00D30506" w:rsidRPr="00474713">
        <w:rPr>
          <w:sz w:val="14"/>
        </w:rPr>
        <w:t>democracy</w:t>
      </w:r>
      <w:r w:rsidR="00474713" w:rsidRPr="00474713">
        <w:rPr>
          <w:sz w:val="14"/>
        </w:rPr>
        <w:t xml:space="preserve"> </w:t>
      </w:r>
      <w:r w:rsidR="00D30506" w:rsidRPr="00474713">
        <w:rPr>
          <w:sz w:val="14"/>
        </w:rPr>
        <w:t>In the first section of this article, I described the different</w:t>
      </w:r>
      <w:r w:rsidR="00474713" w:rsidRPr="00474713">
        <w:rPr>
          <w:sz w:val="14"/>
        </w:rPr>
        <w:t xml:space="preserve"> </w:t>
      </w:r>
      <w:r w:rsidR="00D30506" w:rsidRPr="00474713">
        <w:rPr>
          <w:sz w:val="14"/>
        </w:rPr>
        <w:t>contexts that affect claims of and for Indigenous sovereignty</w:t>
      </w:r>
      <w:r w:rsidR="00474713" w:rsidRPr="00474713">
        <w:rPr>
          <w:sz w:val="14"/>
        </w:rPr>
        <w:t xml:space="preserve"> </w:t>
      </w:r>
      <w:r w:rsidR="00D30506" w:rsidRPr="00474713">
        <w:rPr>
          <w:sz w:val="14"/>
        </w:rPr>
        <w:t>within the CANZUS nations. The second section</w:t>
      </w:r>
      <w:r w:rsidR="00474713" w:rsidRPr="00474713">
        <w:rPr>
          <w:sz w:val="14"/>
        </w:rPr>
        <w:t xml:space="preserve"> </w:t>
      </w:r>
      <w:r w:rsidR="00D30506" w:rsidRPr="00474713">
        <w:rPr>
          <w:sz w:val="14"/>
        </w:rPr>
        <w:t>outlined Ranci</w:t>
      </w:r>
      <w:r w:rsidR="00D30506" w:rsidRPr="00474713">
        <w:rPr>
          <w:rFonts w:ascii="Calibri" w:hAnsi="Calibri" w:cs="Calibri"/>
          <w:sz w:val="14"/>
        </w:rPr>
        <w:t>ѐ</w:t>
      </w:r>
      <w:r w:rsidR="00D30506" w:rsidRPr="00474713">
        <w:rPr>
          <w:sz w:val="14"/>
        </w:rPr>
        <w:t>re</w:t>
      </w:r>
      <w:r w:rsidR="00D30506" w:rsidRPr="00474713">
        <w:rPr>
          <w:rFonts w:cs="Arial Narrow"/>
          <w:sz w:val="14"/>
        </w:rPr>
        <w:t>’</w:t>
      </w:r>
      <w:r w:rsidR="00D30506" w:rsidRPr="00474713">
        <w:rPr>
          <w:sz w:val="14"/>
        </w:rPr>
        <w:t>s understanding of the political, showing</w:t>
      </w:r>
      <w:r w:rsidR="00474713" w:rsidRPr="00474713">
        <w:rPr>
          <w:sz w:val="14"/>
        </w:rPr>
        <w:t xml:space="preserve"> </w:t>
      </w:r>
      <w:r w:rsidR="00D30506" w:rsidRPr="00474713">
        <w:rPr>
          <w:sz w:val="14"/>
        </w:rPr>
        <w:t xml:space="preserve">that </w:t>
      </w:r>
      <w:r w:rsidR="00D30506" w:rsidRPr="00D4471C">
        <w:rPr>
          <w:rStyle w:val="StyleUnderline"/>
        </w:rPr>
        <w:t>contrary to popular understanding, democracy is not a</w:t>
      </w:r>
      <w:r w:rsidR="00474713">
        <w:rPr>
          <w:rStyle w:val="StyleUnderline"/>
        </w:rPr>
        <w:t xml:space="preserve"> </w:t>
      </w:r>
      <w:r w:rsidR="00D30506" w:rsidRPr="00D4471C">
        <w:rPr>
          <w:rStyle w:val="StyleUnderline"/>
        </w:rPr>
        <w:t>form of governance but rather the enactment of equality</w:t>
      </w:r>
      <w:r w:rsidR="00474713">
        <w:rPr>
          <w:rStyle w:val="StyleUnderline"/>
        </w:rPr>
        <w:t xml:space="preserve"> </w:t>
      </w:r>
      <w:r w:rsidR="00D30506" w:rsidRPr="00D4471C">
        <w:rPr>
          <w:rStyle w:val="StyleUnderline"/>
        </w:rPr>
        <w:t>that only comes to the fore when those who have been discounted</w:t>
      </w:r>
      <w:r w:rsidR="00474713">
        <w:rPr>
          <w:rStyle w:val="StyleUnderline"/>
        </w:rPr>
        <w:t xml:space="preserve"> </w:t>
      </w:r>
      <w:r w:rsidR="00D30506" w:rsidRPr="00D4471C">
        <w:rPr>
          <w:rStyle w:val="StyleUnderline"/>
        </w:rPr>
        <w:t>call a wrong to attention in a way that can be heard</w:t>
      </w:r>
      <w:r w:rsidR="00D30506" w:rsidRPr="00474713">
        <w:rPr>
          <w:sz w:val="14"/>
        </w:rPr>
        <w:t>.</w:t>
      </w:r>
      <w:r w:rsidR="00474713" w:rsidRPr="00474713">
        <w:rPr>
          <w:sz w:val="14"/>
        </w:rPr>
        <w:t xml:space="preserve"> </w:t>
      </w:r>
      <w:r w:rsidR="00D30506" w:rsidRPr="003A0838">
        <w:rPr>
          <w:rStyle w:val="StyleUnderline"/>
        </w:rPr>
        <w:t>Shifting settler states</w:t>
      </w:r>
      <w:r w:rsidR="00D30506" w:rsidRPr="00474713">
        <w:rPr>
          <w:sz w:val="14"/>
        </w:rPr>
        <w:t xml:space="preserve"> from their “natural” oligarchic tendencies</w:t>
      </w:r>
      <w:r w:rsidR="00474713" w:rsidRPr="00474713">
        <w:rPr>
          <w:sz w:val="14"/>
        </w:rPr>
        <w:t xml:space="preserve"> </w:t>
      </w:r>
      <w:r w:rsidR="00D30506" w:rsidRPr="003A0838">
        <w:rPr>
          <w:rStyle w:val="StyleUnderline"/>
        </w:rPr>
        <w:t>to create space for Indigenous notions of an equal</w:t>
      </w:r>
      <w:r w:rsidR="00474713">
        <w:rPr>
          <w:rStyle w:val="StyleUnderline"/>
        </w:rPr>
        <w:t xml:space="preserve"> </w:t>
      </w:r>
      <w:r w:rsidR="00D30506" w:rsidRPr="003A0838">
        <w:rPr>
          <w:rStyle w:val="StyleUnderline"/>
        </w:rPr>
        <w:t>relationship is always a struggle. However</w:t>
      </w:r>
      <w:r w:rsidR="00D30506" w:rsidRPr="00474713">
        <w:rPr>
          <w:sz w:val="14"/>
        </w:rPr>
        <w:t>, Ranci</w:t>
      </w:r>
      <w:r w:rsidR="00D30506" w:rsidRPr="00474713">
        <w:rPr>
          <w:rFonts w:ascii="Calibri" w:hAnsi="Calibri" w:cs="Calibri"/>
          <w:sz w:val="14"/>
        </w:rPr>
        <w:t>ѐ</w:t>
      </w:r>
      <w:r w:rsidR="00D30506" w:rsidRPr="00474713">
        <w:rPr>
          <w:sz w:val="14"/>
        </w:rPr>
        <w:t>re (1999)</w:t>
      </w:r>
      <w:r w:rsidR="00474713" w:rsidRPr="00474713">
        <w:rPr>
          <w:sz w:val="14"/>
        </w:rPr>
        <w:t xml:space="preserve"> </w:t>
      </w:r>
      <w:r w:rsidR="00D30506" w:rsidRPr="00474713">
        <w:rPr>
          <w:sz w:val="14"/>
        </w:rPr>
        <w:t>contends that “</w:t>
      </w:r>
      <w:r w:rsidR="00D30506" w:rsidRPr="003A0838">
        <w:rPr>
          <w:rStyle w:val="StyleUnderline"/>
        </w:rPr>
        <w:t>through the mechanisms of subjectivization”</w:t>
      </w:r>
      <w:r w:rsidR="00474713">
        <w:rPr>
          <w:rStyle w:val="StyleUnderline"/>
        </w:rPr>
        <w:t xml:space="preserve"> </w:t>
      </w:r>
      <w:r w:rsidR="00D30506" w:rsidRPr="003A0838">
        <w:rPr>
          <w:rStyle w:val="StyleUnderline"/>
        </w:rPr>
        <w:t>when the demos identifies both the particular wrong</w:t>
      </w:r>
      <w:r w:rsidR="00474713">
        <w:rPr>
          <w:rStyle w:val="StyleUnderline"/>
        </w:rPr>
        <w:t xml:space="preserve"> </w:t>
      </w:r>
      <w:r w:rsidR="00D30506" w:rsidRPr="003A0838">
        <w:rPr>
          <w:rStyle w:val="StyleUnderline"/>
        </w:rPr>
        <w:t>to itself and the wrong to equality, this can lead to “an alterable</w:t>
      </w:r>
      <w:r w:rsidR="00474713">
        <w:rPr>
          <w:rStyle w:val="StyleUnderline"/>
        </w:rPr>
        <w:t xml:space="preserve"> </w:t>
      </w:r>
      <w:r w:rsidR="00D30506" w:rsidRPr="003A0838">
        <w:rPr>
          <w:rStyle w:val="StyleUnderline"/>
        </w:rPr>
        <w:t>relationship between the parties . . . a shift in the playing</w:t>
      </w:r>
      <w:r w:rsidR="00474713">
        <w:rPr>
          <w:rStyle w:val="StyleUnderline"/>
        </w:rPr>
        <w:t xml:space="preserve"> </w:t>
      </w:r>
      <w:r w:rsidR="00D30506" w:rsidRPr="003A0838">
        <w:rPr>
          <w:rStyle w:val="StyleUnderline"/>
        </w:rPr>
        <w:t>field</w:t>
      </w:r>
      <w:r w:rsidR="00D30506" w:rsidRPr="00474713">
        <w:rPr>
          <w:sz w:val="14"/>
        </w:rPr>
        <w:t xml:space="preserve">” (p. 30). </w:t>
      </w:r>
      <w:r w:rsidR="00D30506" w:rsidRPr="003A0838">
        <w:rPr>
          <w:rStyle w:val="StyleUnderline"/>
        </w:rPr>
        <w:t>It is this shift in the uneven playing field</w:t>
      </w:r>
      <w:r w:rsidR="00474713">
        <w:rPr>
          <w:rStyle w:val="StyleUnderline"/>
        </w:rPr>
        <w:t xml:space="preserve"> </w:t>
      </w:r>
      <w:r w:rsidR="00D30506" w:rsidRPr="003A0838">
        <w:rPr>
          <w:rStyle w:val="StyleUnderline"/>
        </w:rPr>
        <w:t>that enables Indigenous articulations of their sovereignty to</w:t>
      </w:r>
      <w:r w:rsidR="00474713">
        <w:rPr>
          <w:rStyle w:val="StyleUnderline"/>
        </w:rPr>
        <w:t xml:space="preserve"> </w:t>
      </w:r>
      <w:r w:rsidR="00D30506" w:rsidRPr="003A0838">
        <w:rPr>
          <w:rStyle w:val="StyleUnderline"/>
        </w:rPr>
        <w:t>be first heard as an intelligible argument, and then understood,</w:t>
      </w:r>
      <w:r w:rsidR="00474713">
        <w:rPr>
          <w:rStyle w:val="StyleUnderline"/>
        </w:rPr>
        <w:t xml:space="preserve"> </w:t>
      </w:r>
      <w:r w:rsidR="00D30506" w:rsidRPr="003A0838">
        <w:rPr>
          <w:rStyle w:val="StyleUnderline"/>
        </w:rPr>
        <w:t>and then enacted in some form</w:t>
      </w:r>
      <w:r w:rsidR="00D30506" w:rsidRPr="00474713">
        <w:rPr>
          <w:sz w:val="14"/>
        </w:rPr>
        <w:t>.</w:t>
      </w:r>
      <w:r w:rsidR="00474713" w:rsidRPr="00474713">
        <w:rPr>
          <w:sz w:val="14"/>
        </w:rPr>
        <w:t xml:space="preserve"> </w:t>
      </w:r>
      <w:r w:rsidR="00D30506" w:rsidRPr="00474713">
        <w:rPr>
          <w:sz w:val="14"/>
        </w:rPr>
        <w:t>A similarity in a number of CANZUS jurisdictions is</w:t>
      </w:r>
      <w:r w:rsidR="00474713" w:rsidRPr="00474713">
        <w:rPr>
          <w:sz w:val="14"/>
        </w:rPr>
        <w:t xml:space="preserve"> </w:t>
      </w:r>
      <w:r w:rsidR="00D30506" w:rsidRPr="00474713">
        <w:rPr>
          <w:sz w:val="14"/>
        </w:rPr>
        <w:t>the way in which the notion that Indigenous people have</w:t>
      </w:r>
      <w:r w:rsidR="00474713" w:rsidRPr="00474713">
        <w:rPr>
          <w:sz w:val="14"/>
        </w:rPr>
        <w:t xml:space="preserve"> </w:t>
      </w:r>
      <w:r w:rsidR="00D30506" w:rsidRPr="00474713">
        <w:rPr>
          <w:sz w:val="14"/>
        </w:rPr>
        <w:t>unextinguished rights and just claims often begins as</w:t>
      </w:r>
      <w:r w:rsidR="00474713" w:rsidRPr="00474713">
        <w:rPr>
          <w:sz w:val="14"/>
        </w:rPr>
        <w:t xml:space="preserve"> </w:t>
      </w:r>
      <w:r w:rsidR="00D30506" w:rsidRPr="00474713">
        <w:rPr>
          <w:sz w:val="14"/>
        </w:rPr>
        <w:t>something unthinkable, ludicrous even, and then through</w:t>
      </w:r>
      <w:r w:rsidR="00474713" w:rsidRPr="00474713">
        <w:rPr>
          <w:sz w:val="14"/>
        </w:rPr>
        <w:t xml:space="preserve"> </w:t>
      </w:r>
      <w:r w:rsidR="00D30506" w:rsidRPr="00474713">
        <w:rPr>
          <w:sz w:val="14"/>
        </w:rPr>
        <w:t>Indigenous dissensus become understood. Claims for</w:t>
      </w:r>
      <w:r w:rsidR="00474713" w:rsidRPr="00474713">
        <w:rPr>
          <w:sz w:val="14"/>
        </w:rPr>
        <w:t xml:space="preserve"> </w:t>
      </w:r>
      <w:r w:rsidR="00D30506" w:rsidRPr="00474713">
        <w:rPr>
          <w:sz w:val="14"/>
        </w:rPr>
        <w:t>“native” or “aboriginal” or “customary” title are an example</w:t>
      </w:r>
      <w:r w:rsidR="00474713" w:rsidRPr="00474713">
        <w:rPr>
          <w:sz w:val="14"/>
        </w:rPr>
        <w:t xml:space="preserve"> </w:t>
      </w:r>
      <w:r w:rsidR="00D30506" w:rsidRPr="00474713">
        <w:rPr>
          <w:sz w:val="14"/>
        </w:rPr>
        <w:t>of this. Such claims are most often hard fought and, if</w:t>
      </w:r>
      <w:r w:rsidR="00474713" w:rsidRPr="00474713">
        <w:rPr>
          <w:sz w:val="14"/>
        </w:rPr>
        <w:t xml:space="preserve"> </w:t>
      </w:r>
      <w:r w:rsidR="00D30506" w:rsidRPr="00474713">
        <w:rPr>
          <w:sz w:val="14"/>
        </w:rPr>
        <w:t>settled, compromise with the process viewed as “technically</w:t>
      </w:r>
      <w:r w:rsidR="00474713" w:rsidRPr="00474713">
        <w:rPr>
          <w:sz w:val="14"/>
        </w:rPr>
        <w:t xml:space="preserve"> </w:t>
      </w:r>
      <w:r w:rsidR="00D30506" w:rsidRPr="00474713">
        <w:rPr>
          <w:sz w:val="14"/>
        </w:rPr>
        <w:t>laden” and “microscopic” (Finn, 2012). In the more</w:t>
      </w:r>
      <w:r w:rsidR="00474713" w:rsidRPr="00474713">
        <w:rPr>
          <w:sz w:val="14"/>
        </w:rPr>
        <w:t xml:space="preserve"> </w:t>
      </w:r>
      <w:r w:rsidR="00D30506" w:rsidRPr="00474713">
        <w:rPr>
          <w:sz w:val="14"/>
        </w:rPr>
        <w:t>disheartening cases, such as that of the Yorta Yorta people,</w:t>
      </w:r>
      <w:r w:rsidR="00474713" w:rsidRPr="00474713">
        <w:rPr>
          <w:sz w:val="14"/>
        </w:rPr>
        <w:t xml:space="preserve"> </w:t>
      </w:r>
      <w:r w:rsidR="00D30506" w:rsidRPr="00474713">
        <w:rPr>
          <w:sz w:val="14"/>
        </w:rPr>
        <w:t>their native title claims were entirely rejected (Members</w:t>
      </w:r>
      <w:r w:rsidR="00474713" w:rsidRPr="00474713">
        <w:rPr>
          <w:sz w:val="14"/>
        </w:rPr>
        <w:t xml:space="preserve"> </w:t>
      </w:r>
      <w:r w:rsidR="00D30506" w:rsidRPr="00474713">
        <w:rPr>
          <w:sz w:val="14"/>
        </w:rPr>
        <w:t>of the Yorta Yorta Aboriginal Community v Victoria &amp;</w:t>
      </w:r>
      <w:r w:rsidR="00474713" w:rsidRPr="00474713">
        <w:rPr>
          <w:sz w:val="14"/>
        </w:rPr>
        <w:t xml:space="preserve"> </w:t>
      </w:r>
      <w:r w:rsidR="00D30506" w:rsidRPr="00474713">
        <w:rPr>
          <w:sz w:val="14"/>
        </w:rPr>
        <w:t>Ors, 1998).</w:t>
      </w:r>
      <w:r w:rsidR="00474713" w:rsidRPr="00474713">
        <w:rPr>
          <w:sz w:val="14"/>
        </w:rPr>
        <w:t xml:space="preserve"> </w:t>
      </w:r>
      <w:r w:rsidR="00D30506" w:rsidRPr="00474713">
        <w:rPr>
          <w:sz w:val="14"/>
        </w:rPr>
        <w:t>However, ongoing dissensus around these cases challenges</w:t>
      </w:r>
      <w:r w:rsidR="00474713" w:rsidRPr="00474713">
        <w:rPr>
          <w:sz w:val="14"/>
        </w:rPr>
        <w:t xml:space="preserve"> </w:t>
      </w:r>
      <w:r w:rsidR="00D30506" w:rsidRPr="00474713">
        <w:rPr>
          <w:sz w:val="14"/>
        </w:rPr>
        <w:t>and in some cases changes this mode of operation.</w:t>
      </w:r>
      <w:r w:rsidR="00474713" w:rsidRPr="00474713">
        <w:rPr>
          <w:sz w:val="14"/>
        </w:rPr>
        <w:t xml:space="preserve"> </w:t>
      </w:r>
      <w:r w:rsidR="00D30506" w:rsidRPr="00474713">
        <w:rPr>
          <w:sz w:val="14"/>
        </w:rPr>
        <w:t>Thus, while the Yorta Yorta people were denied</w:t>
      </w:r>
      <w:r w:rsidR="00474713" w:rsidRPr="00474713">
        <w:rPr>
          <w:sz w:val="14"/>
        </w:rPr>
        <w:t xml:space="preserve"> </w:t>
      </w:r>
      <w:r w:rsidR="00D30506" w:rsidRPr="00474713">
        <w:rPr>
          <w:sz w:val="14"/>
        </w:rPr>
        <w:t>native title through a “morally wrong judgment” (H.</w:t>
      </w:r>
      <w:r w:rsidR="00474713" w:rsidRPr="00474713">
        <w:rPr>
          <w:sz w:val="14"/>
        </w:rPr>
        <w:t xml:space="preserve"> </w:t>
      </w:r>
      <w:r w:rsidR="00D30506" w:rsidRPr="00474713">
        <w:rPr>
          <w:sz w:val="14"/>
        </w:rPr>
        <w:t>Atkinson, 2004), 6 years later, they had signed a Joint</w:t>
      </w:r>
      <w:r w:rsidR="00474713" w:rsidRPr="00474713">
        <w:rPr>
          <w:sz w:val="14"/>
        </w:rPr>
        <w:t xml:space="preserve"> </w:t>
      </w:r>
      <w:r w:rsidR="00D30506" w:rsidRPr="00474713">
        <w:rPr>
          <w:sz w:val="14"/>
        </w:rPr>
        <w:t>Land Management Agreement with the Victorian State</w:t>
      </w:r>
      <w:r w:rsidR="00474713" w:rsidRPr="00474713">
        <w:rPr>
          <w:sz w:val="14"/>
        </w:rPr>
        <w:t xml:space="preserve"> </w:t>
      </w:r>
      <w:r w:rsidR="00D30506" w:rsidRPr="00474713">
        <w:rPr>
          <w:sz w:val="14"/>
        </w:rPr>
        <w:t>Government outside of the federal system in which the</w:t>
      </w:r>
      <w:r w:rsidR="00474713" w:rsidRPr="00474713">
        <w:rPr>
          <w:sz w:val="14"/>
        </w:rPr>
        <w:t xml:space="preserve"> </w:t>
      </w:r>
      <w:r w:rsidR="00D30506" w:rsidRPr="00474713">
        <w:rPr>
          <w:sz w:val="14"/>
        </w:rPr>
        <w:t>claim was first heard (The State of Victoria, 2004). In</w:t>
      </w:r>
      <w:r w:rsidR="00474713" w:rsidRPr="00474713">
        <w:rPr>
          <w:sz w:val="14"/>
        </w:rPr>
        <w:t xml:space="preserve"> </w:t>
      </w:r>
      <w:r w:rsidR="00D30506" w:rsidRPr="00474713">
        <w:rPr>
          <w:sz w:val="14"/>
        </w:rPr>
        <w:t xml:space="preserve">other words, </w:t>
      </w:r>
      <w:r w:rsidR="00D30506" w:rsidRPr="009F23D8">
        <w:rPr>
          <w:rStyle w:val="StyleUnderline"/>
        </w:rPr>
        <w:t>the “wrong” has had to be addressed</w:t>
      </w:r>
      <w:r w:rsidR="00474713">
        <w:rPr>
          <w:rStyle w:val="StyleUnderline"/>
        </w:rPr>
        <w:t xml:space="preserve"> </w:t>
      </w:r>
      <w:r w:rsidR="00D30506" w:rsidRPr="009F23D8">
        <w:rPr>
          <w:rStyle w:val="StyleUnderline"/>
        </w:rPr>
        <w:t>because it was “heard”, even if the means by which it</w:t>
      </w:r>
      <w:r w:rsidR="00474713">
        <w:rPr>
          <w:rStyle w:val="StyleUnderline"/>
        </w:rPr>
        <w:t xml:space="preserve"> </w:t>
      </w:r>
      <w:r w:rsidR="00D30506" w:rsidRPr="009F23D8">
        <w:rPr>
          <w:rStyle w:val="StyleUnderline"/>
        </w:rPr>
        <w:t>was addressed lay in another part of the same structure</w:t>
      </w:r>
      <w:r w:rsidR="00474713">
        <w:rPr>
          <w:rStyle w:val="StyleUnderline"/>
        </w:rPr>
        <w:t xml:space="preserve"> </w:t>
      </w:r>
      <w:r w:rsidR="00D30506" w:rsidRPr="009F23D8">
        <w:rPr>
          <w:rStyle w:val="StyleUnderline"/>
        </w:rPr>
        <w:t>and in a form that, while not granting native title, allowed</w:t>
      </w:r>
      <w:r w:rsidR="00474713" w:rsidRPr="00474713">
        <w:rPr>
          <w:sz w:val="14"/>
        </w:rPr>
        <w:t xml:space="preserve"> </w:t>
      </w:r>
      <w:r w:rsidR="00D30506" w:rsidRPr="00474713">
        <w:rPr>
          <w:sz w:val="14"/>
        </w:rPr>
        <w:t xml:space="preserve">the Yorta Yorta </w:t>
      </w:r>
      <w:r w:rsidR="00D30506" w:rsidRPr="009F23D8">
        <w:rPr>
          <w:rStyle w:val="StyleUnderline"/>
        </w:rPr>
        <w:t xml:space="preserve">to </w:t>
      </w:r>
      <w:r w:rsidR="00D30506" w:rsidRPr="00151691">
        <w:rPr>
          <w:rStyle w:val="StyleUnderline"/>
          <w:highlight w:val="cyan"/>
        </w:rPr>
        <w:t>move some way beyond</w:t>
      </w:r>
      <w:r w:rsidR="00D30506" w:rsidRPr="009F23D8">
        <w:rPr>
          <w:rStyle w:val="StyleUnderline"/>
        </w:rPr>
        <w:t xml:space="preserve"> a “state of</w:t>
      </w:r>
      <w:r w:rsidR="00474713">
        <w:rPr>
          <w:rStyle w:val="StyleUnderline"/>
        </w:rPr>
        <w:t xml:space="preserve"> </w:t>
      </w:r>
      <w:r w:rsidR="00D30506" w:rsidRPr="00151691">
        <w:rPr>
          <w:rStyle w:val="StyleUnderline"/>
          <w:highlight w:val="cyan"/>
        </w:rPr>
        <w:t>internal colonialism</w:t>
      </w:r>
      <w:r w:rsidR="00D30506" w:rsidRPr="009F23D8">
        <w:rPr>
          <w:rStyle w:val="StyleUnderline"/>
        </w:rPr>
        <w:t>”</w:t>
      </w:r>
      <w:r w:rsidR="00D30506" w:rsidRPr="00474713">
        <w:rPr>
          <w:sz w:val="14"/>
        </w:rPr>
        <w:t xml:space="preserve"> (W. Atkinson, 2001).</w:t>
      </w:r>
      <w:r w:rsidR="00474713" w:rsidRPr="00474713">
        <w:rPr>
          <w:sz w:val="14"/>
        </w:rPr>
        <w:t xml:space="preserve"> </w:t>
      </w:r>
      <w:r w:rsidR="00D30506" w:rsidRPr="00474713">
        <w:rPr>
          <w:sz w:val="14"/>
        </w:rPr>
        <w:t>Being “heard” as a speaking being is key to making</w:t>
      </w:r>
      <w:r w:rsidR="00474713" w:rsidRPr="00474713">
        <w:rPr>
          <w:sz w:val="14"/>
        </w:rPr>
        <w:t xml:space="preserve"> </w:t>
      </w:r>
      <w:r w:rsidR="00D30506" w:rsidRPr="00474713">
        <w:rPr>
          <w:sz w:val="14"/>
        </w:rPr>
        <w:t>change within democracies. Ranci</w:t>
      </w:r>
      <w:r w:rsidR="00D30506" w:rsidRPr="00474713">
        <w:rPr>
          <w:rFonts w:ascii="Calibri" w:hAnsi="Calibri" w:cs="Calibri"/>
          <w:sz w:val="14"/>
        </w:rPr>
        <w:t>ѐ</w:t>
      </w:r>
      <w:r w:rsidR="00D30506" w:rsidRPr="00474713">
        <w:rPr>
          <w:sz w:val="14"/>
        </w:rPr>
        <w:t xml:space="preserve">re places </w:t>
      </w:r>
      <w:r w:rsidR="00D30506" w:rsidRPr="009F23D8">
        <w:rPr>
          <w:rStyle w:val="StyleUnderline"/>
        </w:rPr>
        <w:t>stress</w:t>
      </w:r>
      <w:r w:rsidR="00D30506" w:rsidRPr="00474713">
        <w:rPr>
          <w:sz w:val="14"/>
        </w:rPr>
        <w:t xml:space="preserve"> on the</w:t>
      </w:r>
      <w:r w:rsidR="00474713" w:rsidRPr="00474713">
        <w:rPr>
          <w:sz w:val="14"/>
        </w:rPr>
        <w:t xml:space="preserve"> </w:t>
      </w:r>
      <w:r w:rsidR="00D30506" w:rsidRPr="00474713">
        <w:rPr>
          <w:sz w:val="14"/>
        </w:rPr>
        <w:t>emancipatory agency of the speaking being to create the initial</w:t>
      </w:r>
      <w:r w:rsidR="00474713" w:rsidRPr="00474713">
        <w:rPr>
          <w:sz w:val="14"/>
        </w:rPr>
        <w:t xml:space="preserve"> </w:t>
      </w:r>
      <w:r w:rsidR="00D30506" w:rsidRPr="00474713">
        <w:rPr>
          <w:sz w:val="14"/>
        </w:rPr>
        <w:t>breakthrough of understanding, the Mabo declaration of</w:t>
      </w:r>
      <w:r w:rsidR="00474713" w:rsidRPr="00474713">
        <w:rPr>
          <w:sz w:val="14"/>
        </w:rPr>
        <w:t xml:space="preserve"> </w:t>
      </w:r>
      <w:r w:rsidR="00D30506" w:rsidRPr="00474713">
        <w:rPr>
          <w:sz w:val="14"/>
        </w:rPr>
        <w:t>1992 being just such a breakthrough, but it is less clear</w:t>
      </w:r>
      <w:r w:rsidR="00474713" w:rsidRPr="00474713">
        <w:rPr>
          <w:sz w:val="14"/>
        </w:rPr>
        <w:t xml:space="preserve"> </w:t>
      </w:r>
      <w:r w:rsidR="00D30506" w:rsidRPr="00474713">
        <w:rPr>
          <w:sz w:val="14"/>
        </w:rPr>
        <w:t>whether there is equally a “democratic politics of listening”</w:t>
      </w:r>
      <w:r w:rsidR="00474713" w:rsidRPr="00474713">
        <w:rPr>
          <w:sz w:val="14"/>
        </w:rPr>
        <w:t xml:space="preserve"> </w:t>
      </w:r>
      <w:r w:rsidR="00D30506" w:rsidRPr="00474713">
        <w:rPr>
          <w:sz w:val="14"/>
        </w:rPr>
        <w:t>(Feola, 2014, p. 516) that “demonstrates the consequence</w:t>
      </w:r>
      <w:r w:rsidR="00474713" w:rsidRPr="00474713">
        <w:rPr>
          <w:sz w:val="14"/>
        </w:rPr>
        <w:t xml:space="preserve"> </w:t>
      </w:r>
      <w:r w:rsidR="00D30506" w:rsidRPr="00474713">
        <w:rPr>
          <w:sz w:val="14"/>
        </w:rPr>
        <w:t>that follow” from that hearing. I will give two examples</w:t>
      </w:r>
      <w:r w:rsidR="00474713" w:rsidRPr="00474713">
        <w:rPr>
          <w:sz w:val="14"/>
        </w:rPr>
        <w:t xml:space="preserve"> </w:t>
      </w:r>
      <w:r w:rsidR="00D30506" w:rsidRPr="00474713">
        <w:rPr>
          <w:sz w:val="14"/>
        </w:rPr>
        <w:t>from recent legal cases in Australia and New Zealand to tentatively</w:t>
      </w:r>
      <w:r w:rsidR="00474713" w:rsidRPr="00474713">
        <w:rPr>
          <w:sz w:val="14"/>
        </w:rPr>
        <w:t xml:space="preserve"> </w:t>
      </w:r>
      <w:r w:rsidR="00D30506" w:rsidRPr="00474713">
        <w:rPr>
          <w:sz w:val="14"/>
        </w:rPr>
        <w:t>posit that this may in fact be occurring.</w:t>
      </w:r>
      <w:r w:rsidR="00474713" w:rsidRPr="00474713">
        <w:rPr>
          <w:sz w:val="14"/>
        </w:rPr>
        <w:t xml:space="preserve"> </w:t>
      </w:r>
      <w:r w:rsidR="00D30506" w:rsidRPr="00474713">
        <w:rPr>
          <w:sz w:val="14"/>
        </w:rPr>
        <w:t>Almost 10 years after the Yorta Yorta signed their</w:t>
      </w:r>
      <w:r w:rsidR="00474713" w:rsidRPr="00474713">
        <w:rPr>
          <w:sz w:val="14"/>
        </w:rPr>
        <w:t xml:space="preserve"> </w:t>
      </w:r>
      <w:r w:rsidR="00D30506" w:rsidRPr="00474713">
        <w:rPr>
          <w:sz w:val="14"/>
        </w:rPr>
        <w:t>Agreement in 2013, the Dja Dja Wurrung entered an</w:t>
      </w:r>
      <w:r w:rsidR="00474713" w:rsidRPr="00474713">
        <w:rPr>
          <w:sz w:val="14"/>
        </w:rPr>
        <w:t xml:space="preserve"> </w:t>
      </w:r>
      <w:r w:rsidR="00D30506" w:rsidRPr="00474713">
        <w:rPr>
          <w:sz w:val="14"/>
        </w:rPr>
        <w:t>agreement that recognised them as the traditional owner</w:t>
      </w:r>
      <w:r w:rsidR="00474713" w:rsidRPr="00474713">
        <w:rPr>
          <w:sz w:val="14"/>
        </w:rPr>
        <w:t xml:space="preserve"> </w:t>
      </w:r>
      <w:r w:rsidR="00D30506" w:rsidRPr="00474713">
        <w:rPr>
          <w:sz w:val="14"/>
        </w:rPr>
        <w:t>group on approximately 266,532 ha of public land in</w:t>
      </w:r>
      <w:r w:rsidR="00474713" w:rsidRPr="00474713">
        <w:rPr>
          <w:sz w:val="14"/>
        </w:rPr>
        <w:t xml:space="preserve"> </w:t>
      </w:r>
      <w:r w:rsidR="00D30506" w:rsidRPr="00474713">
        <w:rPr>
          <w:sz w:val="14"/>
        </w:rPr>
        <w:t>Central Victoria. The agreement which settled four native</w:t>
      </w:r>
      <w:r w:rsidR="00474713" w:rsidRPr="00474713">
        <w:rPr>
          <w:sz w:val="14"/>
        </w:rPr>
        <w:t xml:space="preserve"> </w:t>
      </w:r>
      <w:r w:rsidR="00D30506" w:rsidRPr="00474713">
        <w:rPr>
          <w:sz w:val="14"/>
        </w:rPr>
        <w:t>title claims in the Federal Court dating back to 1998 has</w:t>
      </w:r>
      <w:r w:rsidR="00474713" w:rsidRPr="00474713">
        <w:rPr>
          <w:sz w:val="14"/>
        </w:rPr>
        <w:t xml:space="preserve"> </w:t>
      </w:r>
      <w:r w:rsidR="00D30506" w:rsidRPr="00474713">
        <w:rPr>
          <w:sz w:val="14"/>
        </w:rPr>
        <w:t>been described as the first “comprehensive settlement of</w:t>
      </w:r>
      <w:r w:rsidR="00474713" w:rsidRPr="00474713">
        <w:rPr>
          <w:sz w:val="14"/>
        </w:rPr>
        <w:t xml:space="preserve"> </w:t>
      </w:r>
      <w:r w:rsidR="00D30506" w:rsidRPr="00474713">
        <w:rPr>
          <w:sz w:val="14"/>
        </w:rPr>
        <w:t>a native title determination application pursuant to dedicated</w:t>
      </w:r>
      <w:r w:rsidR="00474713" w:rsidRPr="00474713">
        <w:rPr>
          <w:sz w:val="14"/>
        </w:rPr>
        <w:t xml:space="preserve"> </w:t>
      </w:r>
      <w:r w:rsidR="00D30506" w:rsidRPr="00474713">
        <w:rPr>
          <w:sz w:val="14"/>
        </w:rPr>
        <w:t>native title framework legislation in Australia”</w:t>
      </w:r>
      <w:r w:rsidR="00474713" w:rsidRPr="00474713">
        <w:rPr>
          <w:sz w:val="14"/>
        </w:rPr>
        <w:t xml:space="preserve"> </w:t>
      </w:r>
      <w:r w:rsidR="00D30506" w:rsidRPr="00474713">
        <w:rPr>
          <w:sz w:val="14"/>
        </w:rPr>
        <w:t>(McLean &amp; Testro, 2013, p. 7). The settlement saw native</w:t>
      </w:r>
      <w:r w:rsidR="00474713" w:rsidRPr="00474713">
        <w:rPr>
          <w:sz w:val="14"/>
        </w:rPr>
        <w:t xml:space="preserve"> </w:t>
      </w:r>
      <w:r w:rsidR="00D30506" w:rsidRPr="00474713">
        <w:rPr>
          <w:sz w:val="14"/>
        </w:rPr>
        <w:t>title granted over six parks and reserves and a negotiated</w:t>
      </w:r>
      <w:r w:rsidR="00474713" w:rsidRPr="00474713">
        <w:rPr>
          <w:sz w:val="14"/>
        </w:rPr>
        <w:t xml:space="preserve"> </w:t>
      </w:r>
      <w:r w:rsidR="00D30506" w:rsidRPr="00474713">
        <w:rPr>
          <w:sz w:val="14"/>
        </w:rPr>
        <w:t>settlement payment, although like the Nisga’a, as a condition</w:t>
      </w:r>
      <w:r w:rsidR="00474713" w:rsidRPr="00474713">
        <w:rPr>
          <w:sz w:val="14"/>
        </w:rPr>
        <w:t xml:space="preserve"> </w:t>
      </w:r>
      <w:r w:rsidR="00D30506" w:rsidRPr="00474713">
        <w:rPr>
          <w:sz w:val="14"/>
        </w:rPr>
        <w:t>of settlement under the Victorian Traditional</w:t>
      </w:r>
      <w:r w:rsidR="00474713" w:rsidRPr="00474713">
        <w:rPr>
          <w:sz w:val="14"/>
        </w:rPr>
        <w:t xml:space="preserve"> </w:t>
      </w:r>
      <w:r w:rsidR="00D30506" w:rsidRPr="00474713">
        <w:rPr>
          <w:sz w:val="14"/>
        </w:rPr>
        <w:t>Owner Settlement Act 2010, the Dja Dja Wurrung also</w:t>
      </w:r>
      <w:r w:rsidR="00474713" w:rsidRPr="00474713">
        <w:rPr>
          <w:sz w:val="14"/>
        </w:rPr>
        <w:t xml:space="preserve"> </w:t>
      </w:r>
      <w:r w:rsidR="00D30506" w:rsidRPr="00474713">
        <w:rPr>
          <w:sz w:val="14"/>
        </w:rPr>
        <w:t>had to agree to “surrender, and consent to the surrender to</w:t>
      </w:r>
      <w:r w:rsidR="00474713" w:rsidRPr="00474713">
        <w:rPr>
          <w:sz w:val="14"/>
        </w:rPr>
        <w:t xml:space="preserve"> </w:t>
      </w:r>
      <w:r w:rsidR="00D30506" w:rsidRPr="00474713">
        <w:rPr>
          <w:sz w:val="14"/>
        </w:rPr>
        <w:t>the State of any and all Native Title rights and interests</w:t>
      </w:r>
      <w:r w:rsidR="00474713" w:rsidRPr="00474713">
        <w:rPr>
          <w:sz w:val="14"/>
        </w:rPr>
        <w:t xml:space="preserve"> </w:t>
      </w:r>
      <w:r w:rsidR="00D30506" w:rsidRPr="00474713">
        <w:rPr>
          <w:sz w:val="14"/>
        </w:rPr>
        <w:t>over areas that are subject to a Future Act” (The State of</w:t>
      </w:r>
      <w:r w:rsidR="00474713" w:rsidRPr="00474713">
        <w:rPr>
          <w:sz w:val="14"/>
        </w:rPr>
        <w:t xml:space="preserve"> </w:t>
      </w:r>
      <w:r w:rsidR="00D30506" w:rsidRPr="00474713">
        <w:rPr>
          <w:sz w:val="14"/>
        </w:rPr>
        <w:t>Victoria, 2013b).</w:t>
      </w:r>
      <w:r w:rsidR="00474713" w:rsidRPr="00474713">
        <w:rPr>
          <w:sz w:val="14"/>
        </w:rPr>
        <w:t xml:space="preserve"> </w:t>
      </w:r>
      <w:r w:rsidR="00D30506" w:rsidRPr="00474713">
        <w:rPr>
          <w:sz w:val="14"/>
        </w:rPr>
        <w:t>While both the Yorta Yorta and the Dja Dja Wurrung</w:t>
      </w:r>
      <w:r w:rsidR="00474713" w:rsidRPr="00474713">
        <w:rPr>
          <w:sz w:val="14"/>
        </w:rPr>
        <w:t xml:space="preserve"> </w:t>
      </w:r>
      <w:r w:rsidR="00D30506" w:rsidRPr="00474713">
        <w:rPr>
          <w:sz w:val="14"/>
        </w:rPr>
        <w:t>achieved agreements from the State of Victoria, the shift in</w:t>
      </w:r>
      <w:r w:rsidR="00474713" w:rsidRPr="00474713">
        <w:rPr>
          <w:sz w:val="14"/>
        </w:rPr>
        <w:t xml:space="preserve"> </w:t>
      </w:r>
      <w:r w:rsidR="00D30506" w:rsidRPr="00474713">
        <w:rPr>
          <w:sz w:val="14"/>
        </w:rPr>
        <w:t>understanding from the 2004 to the 2013 settlement is seen</w:t>
      </w:r>
      <w:r w:rsidR="00474713" w:rsidRPr="00474713">
        <w:rPr>
          <w:sz w:val="14"/>
        </w:rPr>
        <w:t xml:space="preserve"> </w:t>
      </w:r>
      <w:r w:rsidR="00D30506" w:rsidRPr="00474713">
        <w:rPr>
          <w:sz w:val="14"/>
        </w:rPr>
        <w:t>in the language of their agreements. In the Preamble to the</w:t>
      </w:r>
      <w:r w:rsidR="00474713" w:rsidRPr="00474713">
        <w:rPr>
          <w:sz w:val="14"/>
        </w:rPr>
        <w:t xml:space="preserve"> </w:t>
      </w:r>
      <w:r w:rsidR="00D30506" w:rsidRPr="00474713">
        <w:rPr>
          <w:sz w:val="14"/>
        </w:rPr>
        <w:t>Yorta Yorta Agreement, the State in a mere three short sentences</w:t>
      </w:r>
      <w:r w:rsidR="00474713" w:rsidRPr="00474713">
        <w:rPr>
          <w:sz w:val="14"/>
        </w:rPr>
        <w:t xml:space="preserve"> </w:t>
      </w:r>
      <w:r w:rsidR="00D30506" w:rsidRPr="00474713">
        <w:rPr>
          <w:sz w:val="14"/>
        </w:rPr>
        <w:t>“recognises the cultural connection of the Yorta Yorta</w:t>
      </w:r>
      <w:r w:rsidR="00474713" w:rsidRPr="00474713">
        <w:rPr>
          <w:sz w:val="14"/>
        </w:rPr>
        <w:t xml:space="preserve"> </w:t>
      </w:r>
      <w:r w:rsidR="00D30506" w:rsidRPr="00474713">
        <w:rPr>
          <w:sz w:val="14"/>
        </w:rPr>
        <w:t>People to the Designated Areas,” agrees to “facilitate the</w:t>
      </w:r>
      <w:r w:rsidR="00474713" w:rsidRPr="00474713">
        <w:rPr>
          <w:sz w:val="14"/>
        </w:rPr>
        <w:t xml:space="preserve"> </w:t>
      </w:r>
      <w:r w:rsidR="00D30506" w:rsidRPr="00474713">
        <w:rPr>
          <w:sz w:val="14"/>
        </w:rPr>
        <w:t>development of a sustainable partnership based on recognition,</w:t>
      </w:r>
      <w:r w:rsidR="00474713" w:rsidRPr="00474713">
        <w:rPr>
          <w:sz w:val="14"/>
        </w:rPr>
        <w:t xml:space="preserve"> </w:t>
      </w:r>
      <w:r w:rsidR="00D30506" w:rsidRPr="00474713">
        <w:rPr>
          <w:sz w:val="14"/>
        </w:rPr>
        <w:t>mutual respect and agreed goals” and accepts that the</w:t>
      </w:r>
      <w:r w:rsidR="00474713" w:rsidRPr="00474713">
        <w:rPr>
          <w:sz w:val="14"/>
        </w:rPr>
        <w:t xml:space="preserve"> </w:t>
      </w:r>
      <w:r w:rsidR="00D30506" w:rsidRPr="00474713">
        <w:rPr>
          <w:sz w:val="14"/>
        </w:rPr>
        <w:t>Yorta Yorta have a right to “to retain their identity and intellectual</w:t>
      </w:r>
      <w:r w:rsidR="00474713" w:rsidRPr="00474713">
        <w:rPr>
          <w:sz w:val="14"/>
        </w:rPr>
        <w:t xml:space="preserve"> </w:t>
      </w:r>
      <w:r w:rsidR="00D30506" w:rsidRPr="00474713">
        <w:rPr>
          <w:sz w:val="14"/>
        </w:rPr>
        <w:t>property” (The State of Victoria, 2004). This can be</w:t>
      </w:r>
      <w:r w:rsidR="00474713" w:rsidRPr="00474713">
        <w:rPr>
          <w:sz w:val="14"/>
        </w:rPr>
        <w:t xml:space="preserve"> </w:t>
      </w:r>
      <w:r w:rsidR="00D30506" w:rsidRPr="00474713">
        <w:rPr>
          <w:sz w:val="14"/>
        </w:rPr>
        <w:t>contrasted with the over two-page Recognition Statement</w:t>
      </w:r>
      <w:r w:rsidR="00474713" w:rsidRPr="00474713">
        <w:rPr>
          <w:sz w:val="14"/>
        </w:rPr>
        <w:t xml:space="preserve"> </w:t>
      </w:r>
      <w:r w:rsidR="00D30506" w:rsidRPr="00474713">
        <w:rPr>
          <w:sz w:val="14"/>
        </w:rPr>
        <w:t>that opens the Dja Dja Wurrung Agreement which recounts</w:t>
      </w:r>
      <w:r w:rsidR="00474713" w:rsidRPr="00474713">
        <w:rPr>
          <w:sz w:val="14"/>
        </w:rPr>
        <w:t xml:space="preserve"> </w:t>
      </w:r>
      <w:r w:rsidR="00D30506" w:rsidRPr="00474713">
        <w:rPr>
          <w:sz w:val="14"/>
        </w:rPr>
        <w:t>the history of the Dja Dja Wurrung; their kinship, language,</w:t>
      </w:r>
      <w:r w:rsidR="00474713" w:rsidRPr="00474713">
        <w:rPr>
          <w:sz w:val="14"/>
        </w:rPr>
        <w:t xml:space="preserve"> </w:t>
      </w:r>
      <w:r w:rsidR="00D30506" w:rsidRPr="00474713">
        <w:rPr>
          <w:sz w:val="14"/>
        </w:rPr>
        <w:t>spirituality and traditional law; highlights the “rupture in the</w:t>
      </w:r>
      <w:r w:rsidR="00474713" w:rsidRPr="00474713">
        <w:rPr>
          <w:sz w:val="14"/>
        </w:rPr>
        <w:t xml:space="preserve"> </w:t>
      </w:r>
      <w:r w:rsidR="00D30506" w:rsidRPr="00474713">
        <w:rPr>
          <w:sz w:val="14"/>
        </w:rPr>
        <w:t>spiritual, environmental, political and economic order”</w:t>
      </w:r>
      <w:r w:rsidR="00474713" w:rsidRPr="00474713">
        <w:rPr>
          <w:sz w:val="14"/>
        </w:rPr>
        <w:t xml:space="preserve"> </w:t>
      </w:r>
      <w:r w:rsidR="00D30506" w:rsidRPr="00474713">
        <w:rPr>
          <w:sz w:val="14"/>
        </w:rPr>
        <w:t>brought about by European settlers; and acknowledges that</w:t>
      </w:r>
      <w:r w:rsidR="00474713" w:rsidRPr="00474713">
        <w:rPr>
          <w:sz w:val="14"/>
        </w:rPr>
        <w:t xml:space="preserve"> </w:t>
      </w:r>
      <w:r w:rsidR="00D30506" w:rsidRPr="00474713">
        <w:rPr>
          <w:sz w:val="14"/>
        </w:rPr>
        <w:t>the “policies and practices of successive governments, their</w:t>
      </w:r>
      <w:r w:rsidR="00474713" w:rsidRPr="00474713">
        <w:rPr>
          <w:sz w:val="14"/>
        </w:rPr>
        <w:t xml:space="preserve"> </w:t>
      </w:r>
      <w:r w:rsidR="00D30506" w:rsidRPr="00474713">
        <w:rPr>
          <w:sz w:val="14"/>
        </w:rPr>
        <w:t>agencies, other organisations and individuals substantially</w:t>
      </w:r>
      <w:r w:rsidR="00474713" w:rsidRPr="00474713">
        <w:rPr>
          <w:sz w:val="14"/>
        </w:rPr>
        <w:t xml:space="preserve"> </w:t>
      </w:r>
      <w:r w:rsidR="00D30506" w:rsidRPr="00474713">
        <w:rPr>
          <w:sz w:val="14"/>
        </w:rPr>
        <w:t>obstructed the ability of Dja Dja Wurrung ancestors to practice</w:t>
      </w:r>
      <w:r w:rsidR="00474713" w:rsidRPr="00474713">
        <w:rPr>
          <w:sz w:val="14"/>
        </w:rPr>
        <w:t xml:space="preserve"> </w:t>
      </w:r>
      <w:r w:rsidR="00D30506" w:rsidRPr="00474713">
        <w:rPr>
          <w:sz w:val="14"/>
        </w:rPr>
        <w:t>their traditional law and customs and to access their</w:t>
      </w:r>
      <w:r w:rsidR="00474713" w:rsidRPr="00474713">
        <w:rPr>
          <w:sz w:val="14"/>
        </w:rPr>
        <w:t xml:space="preserve"> </w:t>
      </w:r>
      <w:r w:rsidR="00D30506" w:rsidRPr="00474713">
        <w:rPr>
          <w:sz w:val="14"/>
        </w:rPr>
        <w:t>country and its resources” (The State of Victoria, 2013). As</w:t>
      </w:r>
      <w:r w:rsidR="00474713" w:rsidRPr="00474713">
        <w:rPr>
          <w:sz w:val="14"/>
        </w:rPr>
        <w:t xml:space="preserve"> </w:t>
      </w:r>
      <w:r w:rsidR="00D30506" w:rsidRPr="00474713">
        <w:rPr>
          <w:sz w:val="14"/>
        </w:rPr>
        <w:t>Mick Dodson (2013) notes, the settlement is a “giant leap”</w:t>
      </w:r>
      <w:r w:rsidR="00474713" w:rsidRPr="00474713">
        <w:rPr>
          <w:sz w:val="14"/>
        </w:rPr>
        <w:t xml:space="preserve"> </w:t>
      </w:r>
      <w:r w:rsidR="00D30506" w:rsidRPr="00474713">
        <w:rPr>
          <w:sz w:val="14"/>
        </w:rPr>
        <w:t>with the Recognition Statement “remarkable” in that it is the</w:t>
      </w:r>
      <w:r w:rsidR="00474713" w:rsidRPr="00474713">
        <w:rPr>
          <w:sz w:val="14"/>
        </w:rPr>
        <w:t xml:space="preserve"> </w:t>
      </w:r>
      <w:r w:rsidR="00D30506" w:rsidRPr="00474713">
        <w:rPr>
          <w:sz w:val="14"/>
        </w:rPr>
        <w:t>first time since 1992 that “any government leader in</w:t>
      </w:r>
      <w:r w:rsidR="00474713" w:rsidRPr="00474713">
        <w:rPr>
          <w:sz w:val="14"/>
        </w:rPr>
        <w:t xml:space="preserve"> </w:t>
      </w:r>
      <w:r w:rsidR="00D30506" w:rsidRPr="00474713">
        <w:rPr>
          <w:sz w:val="14"/>
        </w:rPr>
        <w:t>Australia, state or federal, put his or her name to such a</w:t>
      </w:r>
      <w:r w:rsidR="00474713" w:rsidRPr="00474713">
        <w:rPr>
          <w:sz w:val="14"/>
        </w:rPr>
        <w:t xml:space="preserve"> </w:t>
      </w:r>
      <w:r w:rsidR="00D30506" w:rsidRPr="00474713">
        <w:rPr>
          <w:sz w:val="14"/>
        </w:rPr>
        <w:t>statement about the severance of Aboriginal peoples from</w:t>
      </w:r>
      <w:r w:rsidR="00474713" w:rsidRPr="00474713">
        <w:rPr>
          <w:sz w:val="14"/>
        </w:rPr>
        <w:t xml:space="preserve"> </w:t>
      </w:r>
      <w:r w:rsidR="00D30506" w:rsidRPr="00474713">
        <w:rPr>
          <w:sz w:val="14"/>
        </w:rPr>
        <w:t>their traditional lands”. Such leaps continue in Victoria with</w:t>
      </w:r>
      <w:r w:rsidR="00474713" w:rsidRPr="00474713">
        <w:rPr>
          <w:sz w:val="14"/>
        </w:rPr>
        <w:t xml:space="preserve"> </w:t>
      </w:r>
      <w:r w:rsidR="00D30506" w:rsidRPr="00474713">
        <w:rPr>
          <w:sz w:val="14"/>
        </w:rPr>
        <w:t>Treaty discussions underway in 2016 and with the Victorian</w:t>
      </w:r>
      <w:r w:rsidR="00474713" w:rsidRPr="00474713">
        <w:rPr>
          <w:sz w:val="14"/>
        </w:rPr>
        <w:t xml:space="preserve"> </w:t>
      </w:r>
      <w:r w:rsidR="00D30506" w:rsidRPr="00474713">
        <w:rPr>
          <w:sz w:val="14"/>
        </w:rPr>
        <w:t>Aboriginal Affairs Minister going as far to state that it was</w:t>
      </w:r>
      <w:r w:rsidR="00474713" w:rsidRPr="00474713">
        <w:rPr>
          <w:sz w:val="14"/>
        </w:rPr>
        <w:t xml:space="preserve"> </w:t>
      </w:r>
      <w:r w:rsidR="00D30506" w:rsidRPr="00474713">
        <w:rPr>
          <w:sz w:val="14"/>
        </w:rPr>
        <w:t>disappointing that a Commonwealth country like Australia</w:t>
      </w:r>
      <w:r w:rsidR="00474713" w:rsidRPr="00474713">
        <w:rPr>
          <w:sz w:val="14"/>
        </w:rPr>
        <w:t xml:space="preserve"> </w:t>
      </w:r>
      <w:r w:rsidR="00D30506" w:rsidRPr="00474713">
        <w:rPr>
          <w:sz w:val="14"/>
        </w:rPr>
        <w:t>didn’t have a national arrangement with its First Peoples</w:t>
      </w:r>
      <w:r w:rsidR="00474713" w:rsidRPr="00474713">
        <w:rPr>
          <w:sz w:val="14"/>
        </w:rPr>
        <w:t xml:space="preserve"> </w:t>
      </w:r>
      <w:r w:rsidR="00D30506" w:rsidRPr="00474713">
        <w:rPr>
          <w:sz w:val="14"/>
        </w:rPr>
        <w:t>(Treaty Republic, 2016).</w:t>
      </w:r>
      <w:r w:rsidR="00474713" w:rsidRPr="00474713">
        <w:rPr>
          <w:sz w:val="14"/>
        </w:rPr>
        <w:t xml:space="preserve"> </w:t>
      </w:r>
      <w:r w:rsidR="00D30506" w:rsidRPr="00474713">
        <w:rPr>
          <w:sz w:val="14"/>
        </w:rPr>
        <w:t>This reference to the other Commonwealth nations that</w:t>
      </w:r>
      <w:r w:rsidR="00474713" w:rsidRPr="00474713">
        <w:rPr>
          <w:sz w:val="14"/>
        </w:rPr>
        <w:t xml:space="preserve"> </w:t>
      </w:r>
      <w:r w:rsidR="00D30506" w:rsidRPr="00474713">
        <w:rPr>
          <w:sz w:val="14"/>
        </w:rPr>
        <w:t>do have treaties includes Aotearoa New Zealand where the</w:t>
      </w:r>
      <w:r w:rsidR="00474713" w:rsidRPr="00474713">
        <w:rPr>
          <w:sz w:val="14"/>
        </w:rPr>
        <w:t xml:space="preserve"> </w:t>
      </w:r>
      <w:r w:rsidR="00D30506" w:rsidRPr="00474713">
        <w:rPr>
          <w:sz w:val="14"/>
        </w:rPr>
        <w:t>Waitangi Tribunal process has been underway since the</w:t>
      </w:r>
      <w:r w:rsidR="00474713" w:rsidRPr="00474713">
        <w:rPr>
          <w:sz w:val="14"/>
        </w:rPr>
        <w:t xml:space="preserve"> </w:t>
      </w:r>
      <w:r w:rsidR="00D30506" w:rsidRPr="00474713">
        <w:rPr>
          <w:sz w:val="14"/>
        </w:rPr>
        <w:t>mid-1970s with 60 settlements since the mid-1990s (Office</w:t>
      </w:r>
      <w:r w:rsidR="00474713" w:rsidRPr="00474713">
        <w:rPr>
          <w:sz w:val="14"/>
        </w:rPr>
        <w:t xml:space="preserve"> </w:t>
      </w:r>
      <w:r w:rsidR="00D30506" w:rsidRPr="00474713">
        <w:rPr>
          <w:sz w:val="14"/>
        </w:rPr>
        <w:t>of Treaty Settlements, 2016). Two settlements in particular</w:t>
      </w:r>
      <w:r w:rsidR="00474713" w:rsidRPr="00474713">
        <w:rPr>
          <w:sz w:val="14"/>
        </w:rPr>
        <w:t xml:space="preserve"> </w:t>
      </w:r>
      <w:r w:rsidR="00D30506" w:rsidRPr="00474713">
        <w:rPr>
          <w:sz w:val="14"/>
        </w:rPr>
        <w:t>stand out among these because of the way they reposition</w:t>
      </w:r>
      <w:r w:rsidR="00474713" w:rsidRPr="00474713">
        <w:rPr>
          <w:sz w:val="14"/>
        </w:rPr>
        <w:t xml:space="preserve"> </w:t>
      </w:r>
      <w:r w:rsidR="00D30506" w:rsidRPr="00474713">
        <w:rPr>
          <w:sz w:val="14"/>
        </w:rPr>
        <w:t>sovereignty to acknowledge and then act on how Indigenous</w:t>
      </w:r>
      <w:r w:rsidR="00474713" w:rsidRPr="00474713">
        <w:rPr>
          <w:sz w:val="14"/>
        </w:rPr>
        <w:t xml:space="preserve"> </w:t>
      </w:r>
      <w:r w:rsidR="00D30506" w:rsidRPr="00474713">
        <w:rPr>
          <w:sz w:val="14"/>
        </w:rPr>
        <w:t>people view their relationship to the land by bypassing the</w:t>
      </w:r>
      <w:r w:rsidR="00474713" w:rsidRPr="00474713">
        <w:rPr>
          <w:sz w:val="14"/>
        </w:rPr>
        <w:t xml:space="preserve"> </w:t>
      </w:r>
      <w:r w:rsidR="00D30506" w:rsidRPr="00474713">
        <w:rPr>
          <w:sz w:val="14"/>
        </w:rPr>
        <w:t>question of who owns land. The first of these cases is the</w:t>
      </w:r>
      <w:r w:rsidR="00474713" w:rsidRPr="00474713">
        <w:rPr>
          <w:sz w:val="14"/>
        </w:rPr>
        <w:t xml:space="preserve"> </w:t>
      </w:r>
      <w:r w:rsidR="00D30506" w:rsidRPr="00474713">
        <w:rPr>
          <w:sz w:val="14"/>
        </w:rPr>
        <w:t>2014 settlement of the Whanganui River claim which will</w:t>
      </w:r>
      <w:r w:rsidR="00474713" w:rsidRPr="00474713">
        <w:rPr>
          <w:sz w:val="14"/>
        </w:rPr>
        <w:t xml:space="preserve"> </w:t>
      </w:r>
      <w:r w:rsidR="00D30506" w:rsidRPr="00474713">
        <w:rPr>
          <w:sz w:val="14"/>
        </w:rPr>
        <w:t>see New Zealand’s longest navigable river recognised in</w:t>
      </w:r>
      <w:r w:rsidR="00474713" w:rsidRPr="00474713">
        <w:rPr>
          <w:sz w:val="14"/>
        </w:rPr>
        <w:t xml:space="preserve"> </w:t>
      </w:r>
      <w:r w:rsidR="00D30506" w:rsidRPr="00474713">
        <w:rPr>
          <w:sz w:val="14"/>
        </w:rPr>
        <w:t>legislation as not only an “indivisible and living whole” but</w:t>
      </w:r>
      <w:r w:rsidR="00474713" w:rsidRPr="00474713">
        <w:rPr>
          <w:sz w:val="14"/>
        </w:rPr>
        <w:t xml:space="preserve"> </w:t>
      </w:r>
      <w:r w:rsidR="00D30506" w:rsidRPr="00474713">
        <w:rPr>
          <w:sz w:val="14"/>
        </w:rPr>
        <w:t>also as “a legal person” with “its own legal personality with</w:t>
      </w:r>
      <w:r w:rsidR="00474713" w:rsidRPr="00474713">
        <w:rPr>
          <w:sz w:val="14"/>
        </w:rPr>
        <w:t xml:space="preserve"> </w:t>
      </w:r>
      <w:r w:rsidR="00D30506" w:rsidRPr="00474713">
        <w:rPr>
          <w:sz w:val="14"/>
        </w:rPr>
        <w:t>all the corresponding rights, duties and liabilities of a legal</w:t>
      </w:r>
      <w:r w:rsidR="00474713" w:rsidRPr="00474713">
        <w:rPr>
          <w:sz w:val="14"/>
        </w:rPr>
        <w:t xml:space="preserve"> </w:t>
      </w:r>
      <w:r w:rsidR="00D30506" w:rsidRPr="00474713">
        <w:rPr>
          <w:sz w:val="14"/>
        </w:rPr>
        <w:t>person”. Additionally, a two-person body selected from the</w:t>
      </w:r>
      <w:r w:rsidR="00474713" w:rsidRPr="00474713">
        <w:rPr>
          <w:sz w:val="14"/>
        </w:rPr>
        <w:t xml:space="preserve"> </w:t>
      </w:r>
      <w:r w:rsidR="00D30506" w:rsidRPr="00474713">
        <w:rPr>
          <w:sz w:val="14"/>
        </w:rPr>
        <w:t>Crown and interested tribes will be the “human face” of the</w:t>
      </w:r>
      <w:r w:rsidR="00474713" w:rsidRPr="00474713">
        <w:rPr>
          <w:sz w:val="14"/>
        </w:rPr>
        <w:t xml:space="preserve"> </w:t>
      </w:r>
      <w:r w:rsidR="00D30506" w:rsidRPr="00474713">
        <w:rPr>
          <w:sz w:val="14"/>
        </w:rPr>
        <w:t>river to “act and speak” on behalf of the River and to promote</w:t>
      </w:r>
      <w:r w:rsidR="00474713" w:rsidRPr="00474713">
        <w:rPr>
          <w:sz w:val="14"/>
        </w:rPr>
        <w:t xml:space="preserve"> </w:t>
      </w:r>
      <w:r w:rsidR="00D30506" w:rsidRPr="00474713">
        <w:rPr>
          <w:sz w:val="14"/>
        </w:rPr>
        <w:t>and protect its health and wellbeing. In exercising its</w:t>
      </w:r>
      <w:r w:rsidR="00474713" w:rsidRPr="00474713">
        <w:rPr>
          <w:sz w:val="14"/>
        </w:rPr>
        <w:t xml:space="preserve"> </w:t>
      </w:r>
      <w:r w:rsidR="00D30506" w:rsidRPr="00474713">
        <w:rPr>
          <w:sz w:val="14"/>
        </w:rPr>
        <w:t>functions, it must recognise the inalienable interconnection</w:t>
      </w:r>
      <w:r w:rsidR="00474713" w:rsidRPr="00474713">
        <w:rPr>
          <w:sz w:val="14"/>
        </w:rPr>
        <w:t xml:space="preserve"> </w:t>
      </w:r>
      <w:r w:rsidR="00D30506" w:rsidRPr="00474713">
        <w:rPr>
          <w:sz w:val="14"/>
        </w:rPr>
        <w:t>between the tribes of the Whanganui River and the river</w:t>
      </w:r>
      <w:r w:rsidR="00474713" w:rsidRPr="00474713">
        <w:rPr>
          <w:sz w:val="14"/>
        </w:rPr>
        <w:t xml:space="preserve"> </w:t>
      </w:r>
      <w:r w:rsidR="00D30506" w:rsidRPr="00474713">
        <w:rPr>
          <w:sz w:val="14"/>
        </w:rPr>
        <w:t>itself (New Zealand Government, 2015).</w:t>
      </w:r>
      <w:r w:rsidR="00474713" w:rsidRPr="00474713">
        <w:rPr>
          <w:sz w:val="14"/>
        </w:rPr>
        <w:t xml:space="preserve"> </w:t>
      </w:r>
      <w:r w:rsidR="00D30506" w:rsidRPr="00474713">
        <w:rPr>
          <w:sz w:val="14"/>
        </w:rPr>
        <w:t>In a similar vein, the Tūhoe tribe’s settlement has seen its</w:t>
      </w:r>
      <w:r w:rsidR="00474713" w:rsidRPr="00474713">
        <w:rPr>
          <w:sz w:val="14"/>
        </w:rPr>
        <w:t xml:space="preserve"> </w:t>
      </w:r>
      <w:r w:rsidR="00D30506" w:rsidRPr="00474713">
        <w:rPr>
          <w:sz w:val="14"/>
        </w:rPr>
        <w:t>ancestral forest, Te Urewera, become through an Act of</w:t>
      </w:r>
      <w:r w:rsidR="00474713" w:rsidRPr="00474713">
        <w:rPr>
          <w:sz w:val="14"/>
        </w:rPr>
        <w:t xml:space="preserve"> </w:t>
      </w:r>
      <w:r w:rsidR="00D30506" w:rsidRPr="00474713">
        <w:rPr>
          <w:sz w:val="14"/>
        </w:rPr>
        <w:t>Parliament “a legal entity” with “all the rights, powers,</w:t>
      </w:r>
      <w:r w:rsidR="00474713" w:rsidRPr="00474713">
        <w:rPr>
          <w:sz w:val="14"/>
        </w:rPr>
        <w:t xml:space="preserve"> </w:t>
      </w:r>
      <w:r w:rsidR="00D30506" w:rsidRPr="00474713">
        <w:rPr>
          <w:sz w:val="14"/>
        </w:rPr>
        <w:t>duties, and liabilities of a legal person” with a Board whose</w:t>
      </w:r>
      <w:r w:rsidR="00474713" w:rsidRPr="00474713">
        <w:rPr>
          <w:sz w:val="14"/>
        </w:rPr>
        <w:t xml:space="preserve"> </w:t>
      </w:r>
      <w:r w:rsidR="00D30506" w:rsidRPr="00474713">
        <w:rPr>
          <w:sz w:val="14"/>
        </w:rPr>
        <w:t>activities must be “exercised and performed on behalf of,</w:t>
      </w:r>
      <w:r w:rsidR="00474713" w:rsidRPr="00474713">
        <w:rPr>
          <w:sz w:val="14"/>
        </w:rPr>
        <w:t xml:space="preserve"> </w:t>
      </w:r>
      <w:r w:rsidR="00D30506" w:rsidRPr="00474713">
        <w:rPr>
          <w:sz w:val="14"/>
        </w:rPr>
        <w:t>and in the name of, Te Urewera” (New Zealand Government,</w:t>
      </w:r>
      <w:r w:rsidR="00474713" w:rsidRPr="00474713">
        <w:rPr>
          <w:sz w:val="14"/>
        </w:rPr>
        <w:t xml:space="preserve"> </w:t>
      </w:r>
      <w:r w:rsidR="00D30506" w:rsidRPr="00474713">
        <w:rPr>
          <w:sz w:val="14"/>
        </w:rPr>
        <w:t>2014). The Act is seen as “legally revolutionary” both in</w:t>
      </w:r>
      <w:r w:rsidR="00474713" w:rsidRPr="00474713">
        <w:rPr>
          <w:sz w:val="14"/>
        </w:rPr>
        <w:t xml:space="preserve"> </w:t>
      </w:r>
      <w:r w:rsidR="00D30506" w:rsidRPr="00474713">
        <w:rPr>
          <w:sz w:val="14"/>
        </w:rPr>
        <w:t>Aotearoa New Zealand and globally (Ruru, 2014), giving Te</w:t>
      </w:r>
      <w:r w:rsidR="00474713" w:rsidRPr="00474713">
        <w:rPr>
          <w:sz w:val="14"/>
        </w:rPr>
        <w:t xml:space="preserve"> </w:t>
      </w:r>
      <w:r w:rsidR="00D30506" w:rsidRPr="00474713">
        <w:rPr>
          <w:sz w:val="14"/>
        </w:rPr>
        <w:t>Urewera forest its own legal identity and protected status for</w:t>
      </w:r>
      <w:r w:rsidR="00474713" w:rsidRPr="00474713">
        <w:rPr>
          <w:sz w:val="14"/>
        </w:rPr>
        <w:t xml:space="preserve"> </w:t>
      </w:r>
      <w:r w:rsidR="00D30506" w:rsidRPr="00474713">
        <w:rPr>
          <w:sz w:val="14"/>
        </w:rPr>
        <w:t>its intrinsic worth and its distinctive natural and cultural values</w:t>
      </w:r>
      <w:r w:rsidR="00474713" w:rsidRPr="00474713">
        <w:rPr>
          <w:sz w:val="14"/>
        </w:rPr>
        <w:t xml:space="preserve"> </w:t>
      </w:r>
      <w:r w:rsidR="00D30506" w:rsidRPr="00474713">
        <w:rPr>
          <w:sz w:val="14"/>
        </w:rPr>
        <w:t>both to the Tūhoe tribe and to the people of Aotearoa</w:t>
      </w:r>
      <w:r w:rsidR="00474713" w:rsidRPr="00474713">
        <w:rPr>
          <w:sz w:val="14"/>
        </w:rPr>
        <w:t xml:space="preserve"> </w:t>
      </w:r>
      <w:r w:rsidR="00D30506" w:rsidRPr="00474713">
        <w:rPr>
          <w:sz w:val="14"/>
        </w:rPr>
        <w:t>New Zealand. As in the Whanganui and Dja Dja Wurrung</w:t>
      </w:r>
      <w:r w:rsidR="00474713" w:rsidRPr="00474713">
        <w:rPr>
          <w:sz w:val="14"/>
        </w:rPr>
        <w:t xml:space="preserve"> </w:t>
      </w:r>
      <w:r w:rsidR="00D30506" w:rsidRPr="00474713">
        <w:rPr>
          <w:sz w:val="14"/>
        </w:rPr>
        <w:t>settlements, the Act acknowledges the inextricable link of</w:t>
      </w:r>
      <w:r w:rsidR="00474713" w:rsidRPr="00474713">
        <w:rPr>
          <w:sz w:val="14"/>
        </w:rPr>
        <w:t xml:space="preserve"> </w:t>
      </w:r>
      <w:r w:rsidR="00D30506" w:rsidRPr="00474713">
        <w:rPr>
          <w:sz w:val="14"/>
        </w:rPr>
        <w:t>place to tribal culture, language, customs and identity.</w:t>
      </w:r>
      <w:r w:rsidR="00474713" w:rsidRPr="00474713">
        <w:rPr>
          <w:sz w:val="14"/>
        </w:rPr>
        <w:t xml:space="preserve"> </w:t>
      </w:r>
      <w:r w:rsidR="00D30506" w:rsidRPr="00474713">
        <w:rPr>
          <w:sz w:val="14"/>
        </w:rPr>
        <w:t>Commentary on the Te Urewera legislation is instructive,</w:t>
      </w:r>
      <w:r w:rsidR="00474713" w:rsidRPr="00474713">
        <w:rPr>
          <w:sz w:val="14"/>
        </w:rPr>
        <w:t xml:space="preserve"> </w:t>
      </w:r>
      <w:r w:rsidR="00D30506" w:rsidRPr="00474713">
        <w:rPr>
          <w:sz w:val="14"/>
        </w:rPr>
        <w:t>with the Minister of Māori Affairs seeing it as “a profound</w:t>
      </w:r>
      <w:r w:rsidR="00474713" w:rsidRPr="00474713">
        <w:rPr>
          <w:sz w:val="14"/>
        </w:rPr>
        <w:t xml:space="preserve"> </w:t>
      </w:r>
      <w:r w:rsidR="00D30506" w:rsidRPr="00474713">
        <w:rPr>
          <w:sz w:val="14"/>
        </w:rPr>
        <w:t>alternative to the human presumption of sovereignty</w:t>
      </w:r>
      <w:r w:rsidR="00474713" w:rsidRPr="00474713">
        <w:rPr>
          <w:sz w:val="14"/>
        </w:rPr>
        <w:t xml:space="preserve"> </w:t>
      </w:r>
      <w:r w:rsidR="00D30506" w:rsidRPr="00474713">
        <w:rPr>
          <w:sz w:val="14"/>
        </w:rPr>
        <w:t>over the natural world” (Sharples, 2014), and the Minister</w:t>
      </w:r>
      <w:r w:rsidR="00474713" w:rsidRPr="00474713">
        <w:rPr>
          <w:sz w:val="14"/>
        </w:rPr>
        <w:t xml:space="preserve"> </w:t>
      </w:r>
      <w:r w:rsidR="00D30506" w:rsidRPr="00474713">
        <w:rPr>
          <w:sz w:val="14"/>
        </w:rPr>
        <w:t>for Conservation observing that in the 1990s, people were</w:t>
      </w:r>
      <w:r w:rsidR="00474713" w:rsidRPr="00474713">
        <w:rPr>
          <w:sz w:val="14"/>
        </w:rPr>
        <w:t xml:space="preserve"> </w:t>
      </w:r>
      <w:r w:rsidR="00D30506" w:rsidRPr="00474713">
        <w:rPr>
          <w:sz w:val="14"/>
        </w:rPr>
        <w:t>“unable to imagine that Māori are perfectly capable of conserving</w:t>
      </w:r>
      <w:r w:rsidR="00474713" w:rsidRPr="00474713">
        <w:rPr>
          <w:sz w:val="14"/>
        </w:rPr>
        <w:t xml:space="preserve"> </w:t>
      </w:r>
      <w:r w:rsidR="00D30506" w:rsidRPr="00474713">
        <w:rPr>
          <w:sz w:val="14"/>
        </w:rPr>
        <w:t>New Zealand treasures at least as well as Pākehā</w:t>
      </w:r>
      <w:r w:rsidR="00474713" w:rsidRPr="00474713">
        <w:rPr>
          <w:sz w:val="14"/>
        </w:rPr>
        <w:t xml:space="preserve"> </w:t>
      </w:r>
      <w:r w:rsidR="00D30506" w:rsidRPr="00474713">
        <w:rPr>
          <w:sz w:val="14"/>
        </w:rPr>
        <w:t>[European New Zealanders] and departments of State”</w:t>
      </w:r>
      <w:r w:rsidR="00474713" w:rsidRPr="00474713">
        <w:rPr>
          <w:sz w:val="14"/>
        </w:rPr>
        <w:t xml:space="preserve"> </w:t>
      </w:r>
      <w:r w:rsidR="00D30506" w:rsidRPr="00474713">
        <w:rPr>
          <w:sz w:val="14"/>
        </w:rPr>
        <w:t>(Smith, 2014). More revolutionary is the way that both the</w:t>
      </w:r>
      <w:r w:rsidR="00474713" w:rsidRPr="00474713">
        <w:rPr>
          <w:sz w:val="14"/>
        </w:rPr>
        <w:t xml:space="preserve"> </w:t>
      </w:r>
      <w:r w:rsidR="00D30506" w:rsidRPr="00474713">
        <w:rPr>
          <w:sz w:val="14"/>
        </w:rPr>
        <w:t>Whanganui and Urewera settlements side-step the issue of</w:t>
      </w:r>
      <w:r w:rsidR="00474713" w:rsidRPr="00474713">
        <w:rPr>
          <w:sz w:val="14"/>
        </w:rPr>
        <w:t xml:space="preserve"> </w:t>
      </w:r>
      <w:r w:rsidR="00D30506" w:rsidRPr="00474713">
        <w:rPr>
          <w:sz w:val="14"/>
        </w:rPr>
        <w:t>ownership of land and water, instead promoting a widely</w:t>
      </w:r>
      <w:r w:rsidR="00474713" w:rsidRPr="00474713">
        <w:rPr>
          <w:sz w:val="14"/>
        </w:rPr>
        <w:t xml:space="preserve"> </w:t>
      </w:r>
      <w:r w:rsidR="00D30506" w:rsidRPr="00474713">
        <w:rPr>
          <w:sz w:val="14"/>
        </w:rPr>
        <w:t>held Indigenous worldview that “the land belongs to past</w:t>
      </w:r>
      <w:r w:rsidR="00474713" w:rsidRPr="00474713">
        <w:rPr>
          <w:sz w:val="14"/>
        </w:rPr>
        <w:t xml:space="preserve"> </w:t>
      </w:r>
      <w:r w:rsidR="00D30506" w:rsidRPr="00474713">
        <w:rPr>
          <w:sz w:val="14"/>
        </w:rPr>
        <w:t>generations, to the yet-to-be-born, and to the plants and animals”</w:t>
      </w:r>
      <w:r w:rsidR="00474713" w:rsidRPr="00474713">
        <w:rPr>
          <w:sz w:val="14"/>
        </w:rPr>
        <w:t xml:space="preserve"> </w:t>
      </w:r>
      <w:r w:rsidR="00D30506" w:rsidRPr="00474713">
        <w:rPr>
          <w:sz w:val="14"/>
        </w:rPr>
        <w:t xml:space="preserve">(Reid, 2010, p. 337). </w:t>
      </w:r>
      <w:r w:rsidR="00D30506" w:rsidRPr="00791B05">
        <w:rPr>
          <w:rStyle w:val="StyleUnderline"/>
        </w:rPr>
        <w:t>The massive transfers of land</w:t>
      </w:r>
      <w:r w:rsidR="00474713">
        <w:rPr>
          <w:rStyle w:val="StyleUnderline"/>
        </w:rPr>
        <w:t xml:space="preserve"> </w:t>
      </w:r>
      <w:r w:rsidR="00D30506" w:rsidRPr="00791B05">
        <w:rPr>
          <w:rStyle w:val="StyleUnderline"/>
        </w:rPr>
        <w:t>from Indigenous peoples to settler states that occurred in</w:t>
      </w:r>
      <w:r w:rsidR="00474713">
        <w:rPr>
          <w:rStyle w:val="StyleUnderline"/>
        </w:rPr>
        <w:t xml:space="preserve"> </w:t>
      </w:r>
      <w:r w:rsidR="00D30506" w:rsidRPr="00791B05">
        <w:rPr>
          <w:rStyle w:val="StyleUnderline"/>
        </w:rPr>
        <w:t>the 19th century took place across all the CANZUS nations</w:t>
      </w:r>
      <w:r w:rsidR="00474713" w:rsidRPr="00474713">
        <w:rPr>
          <w:sz w:val="14"/>
        </w:rPr>
        <w:t xml:space="preserve"> </w:t>
      </w:r>
      <w:r w:rsidR="00D30506" w:rsidRPr="00474713">
        <w:rPr>
          <w:sz w:val="14"/>
        </w:rPr>
        <w:t xml:space="preserve">(Tuori, 2015). The cases above and </w:t>
      </w:r>
      <w:r w:rsidR="00D30506" w:rsidRPr="00791B05">
        <w:rPr>
          <w:rStyle w:val="StyleUnderline"/>
        </w:rPr>
        <w:t>similar settlements in</w:t>
      </w:r>
      <w:r w:rsidR="00474713">
        <w:rPr>
          <w:rStyle w:val="StyleUnderline"/>
        </w:rPr>
        <w:t xml:space="preserve"> </w:t>
      </w:r>
      <w:r w:rsidR="00D30506" w:rsidRPr="00791B05">
        <w:rPr>
          <w:rStyle w:val="StyleUnderline"/>
        </w:rPr>
        <w:t>the CANZUS countries attempt to address this transfer,</w:t>
      </w:r>
      <w:r w:rsidR="00474713">
        <w:rPr>
          <w:rStyle w:val="StyleUnderline"/>
        </w:rPr>
        <w:t xml:space="preserve"> </w:t>
      </w:r>
      <w:r w:rsidR="00D30506" w:rsidRPr="00791B05">
        <w:rPr>
          <w:rStyle w:val="StyleUnderline"/>
        </w:rPr>
        <w:t>even if the scale is small, uneven and localised</w:t>
      </w:r>
      <w:r w:rsidR="00D30506" w:rsidRPr="00474713">
        <w:rPr>
          <w:sz w:val="14"/>
        </w:rPr>
        <w:t>. Moreover,</w:t>
      </w:r>
      <w:r w:rsidR="00474713" w:rsidRPr="00474713">
        <w:rPr>
          <w:sz w:val="14"/>
        </w:rPr>
        <w:t xml:space="preserve"> </w:t>
      </w:r>
      <w:r w:rsidR="00D30506" w:rsidRPr="00474713">
        <w:rPr>
          <w:sz w:val="14"/>
        </w:rPr>
        <w:t>the Whanganui and Tūhoe settlements, borne of years of</w:t>
      </w:r>
      <w:r w:rsidR="00474713" w:rsidRPr="00474713">
        <w:rPr>
          <w:sz w:val="14"/>
        </w:rPr>
        <w:t xml:space="preserve"> </w:t>
      </w:r>
      <w:r w:rsidR="00D30506" w:rsidRPr="00474713">
        <w:rPr>
          <w:sz w:val="14"/>
        </w:rPr>
        <w:t>ongoing dissent, with the wrongs done to the Tūhoe tribe in</w:t>
      </w:r>
      <w:r w:rsidR="00474713" w:rsidRPr="00474713">
        <w:rPr>
          <w:sz w:val="14"/>
        </w:rPr>
        <w:t xml:space="preserve"> </w:t>
      </w:r>
      <w:r w:rsidR="00D30506" w:rsidRPr="00474713">
        <w:rPr>
          <w:sz w:val="14"/>
        </w:rPr>
        <w:t>particular requiring a 40 paragraph acknowledgement, are</w:t>
      </w:r>
      <w:r w:rsidR="00474713" w:rsidRPr="00474713">
        <w:rPr>
          <w:sz w:val="14"/>
        </w:rPr>
        <w:t xml:space="preserve"> </w:t>
      </w:r>
      <w:r w:rsidR="00D30506" w:rsidRPr="00474713">
        <w:rPr>
          <w:sz w:val="14"/>
        </w:rPr>
        <w:t>opening another vista: the idea that nature has legal rights</w:t>
      </w:r>
      <w:r w:rsidR="00474713" w:rsidRPr="00474713">
        <w:rPr>
          <w:sz w:val="14"/>
        </w:rPr>
        <w:t xml:space="preserve"> </w:t>
      </w:r>
      <w:r w:rsidR="00D30506" w:rsidRPr="00474713">
        <w:rPr>
          <w:sz w:val="14"/>
        </w:rPr>
        <w:t>concomitant to humans. Already environmental activists,</w:t>
      </w:r>
      <w:r w:rsidR="00474713" w:rsidRPr="00474713">
        <w:rPr>
          <w:sz w:val="14"/>
        </w:rPr>
        <w:t xml:space="preserve"> </w:t>
      </w:r>
      <w:r w:rsidR="00D30506" w:rsidRPr="00474713">
        <w:rPr>
          <w:sz w:val="14"/>
        </w:rPr>
        <w:t>taking their lead from the New Zealand legislation, are seeing</w:t>
      </w:r>
      <w:r w:rsidR="00474713" w:rsidRPr="00474713">
        <w:rPr>
          <w:sz w:val="14"/>
        </w:rPr>
        <w:t xml:space="preserve"> </w:t>
      </w:r>
      <w:r w:rsidR="00D30506" w:rsidRPr="00474713">
        <w:rPr>
          <w:sz w:val="14"/>
        </w:rPr>
        <w:t>a universally applicable approach that might “radically</w:t>
      </w:r>
      <w:r w:rsidR="00474713" w:rsidRPr="00474713">
        <w:rPr>
          <w:sz w:val="14"/>
        </w:rPr>
        <w:t xml:space="preserve"> </w:t>
      </w:r>
      <w:r w:rsidR="00D30506" w:rsidRPr="00474713">
        <w:rPr>
          <w:sz w:val="14"/>
        </w:rPr>
        <w:t>shift how we protect ecosystems” (O’Neill, 2016) with the</w:t>
      </w:r>
      <w:r w:rsidR="00474713" w:rsidRPr="00474713">
        <w:rPr>
          <w:sz w:val="14"/>
        </w:rPr>
        <w:t xml:space="preserve"> </w:t>
      </w:r>
      <w:r w:rsidR="00D30506" w:rsidRPr="00474713">
        <w:rPr>
          <w:sz w:val="14"/>
        </w:rPr>
        <w:t>hope that in an age of environmental crisis, “the Indigenous</w:t>
      </w:r>
      <w:r w:rsidR="00474713" w:rsidRPr="00474713">
        <w:rPr>
          <w:sz w:val="14"/>
        </w:rPr>
        <w:t xml:space="preserve"> </w:t>
      </w:r>
      <w:r w:rsidR="00D30506" w:rsidRPr="00474713">
        <w:rPr>
          <w:sz w:val="14"/>
        </w:rPr>
        <w:t>worldview reflected in the novel concept of ‘legal personhood’</w:t>
      </w:r>
      <w:r w:rsidR="00474713" w:rsidRPr="00474713">
        <w:rPr>
          <w:sz w:val="14"/>
        </w:rPr>
        <w:t xml:space="preserve"> </w:t>
      </w:r>
      <w:r w:rsidR="00D30506" w:rsidRPr="00474713">
        <w:rPr>
          <w:sz w:val="14"/>
        </w:rPr>
        <w:t>may have arrived just in time to point the way down</w:t>
      </w:r>
      <w:r w:rsidR="00474713" w:rsidRPr="00474713">
        <w:rPr>
          <w:sz w:val="14"/>
        </w:rPr>
        <w:t xml:space="preserve"> </w:t>
      </w:r>
      <w:r w:rsidR="00D30506" w:rsidRPr="00474713">
        <w:rPr>
          <w:sz w:val="14"/>
        </w:rPr>
        <w:t>a regenerative path” (Mitchell, 2016).</w:t>
      </w:r>
      <w:r w:rsidR="00474713" w:rsidRPr="00474713">
        <w:rPr>
          <w:sz w:val="14"/>
        </w:rPr>
        <w:t xml:space="preserve"> </w:t>
      </w:r>
      <w:r w:rsidR="00D30506" w:rsidRPr="00680C9F">
        <w:rPr>
          <w:rStyle w:val="StyleUnderline"/>
        </w:rPr>
        <w:t xml:space="preserve">These </w:t>
      </w:r>
      <w:r w:rsidR="00D30506" w:rsidRPr="00926B2F">
        <w:rPr>
          <w:rStyle w:val="Emphasis"/>
          <w:highlight w:val="cyan"/>
        </w:rPr>
        <w:t>legal case studies</w:t>
      </w:r>
      <w:r w:rsidR="00D30506" w:rsidRPr="00926B2F">
        <w:rPr>
          <w:rStyle w:val="StyleUnderline"/>
          <w:highlight w:val="cyan"/>
        </w:rPr>
        <w:t xml:space="preserve"> exemplify</w:t>
      </w:r>
      <w:r w:rsidR="00D30506" w:rsidRPr="00680C9F">
        <w:rPr>
          <w:rStyle w:val="StyleUnderline"/>
        </w:rPr>
        <w:t xml:space="preserve"> Svirsky’s thesis </w:t>
      </w:r>
      <w:r w:rsidR="00D30506" w:rsidRPr="00926B2F">
        <w:rPr>
          <w:rStyle w:val="StyleUnderline"/>
          <w:highlight w:val="cyan"/>
        </w:rPr>
        <w:t>that</w:t>
      </w:r>
      <w:r w:rsidR="00474713" w:rsidRPr="00926B2F">
        <w:rPr>
          <w:rStyle w:val="StyleUnderline"/>
          <w:highlight w:val="cyan"/>
        </w:rPr>
        <w:t xml:space="preserve"> </w:t>
      </w:r>
      <w:r w:rsidR="00D30506" w:rsidRPr="00926B2F">
        <w:rPr>
          <w:rStyle w:val="Emphasis"/>
          <w:highlight w:val="cyan"/>
        </w:rPr>
        <w:t>despite</w:t>
      </w:r>
      <w:r w:rsidR="00D30506" w:rsidRPr="00680C9F">
        <w:rPr>
          <w:rStyle w:val="Emphasis"/>
        </w:rPr>
        <w:t xml:space="preserve"> the </w:t>
      </w:r>
      <w:r w:rsidR="00D30506" w:rsidRPr="00926B2F">
        <w:rPr>
          <w:rStyle w:val="Emphasis"/>
          <w:highlight w:val="cyan"/>
        </w:rPr>
        <w:t>historical legal closures that</w:t>
      </w:r>
      <w:r w:rsidR="00D30506" w:rsidRPr="00680C9F">
        <w:rPr>
          <w:rStyle w:val="Emphasis"/>
        </w:rPr>
        <w:t xml:space="preserve"> have </w:t>
      </w:r>
      <w:r w:rsidR="00D30506" w:rsidRPr="00926B2F">
        <w:rPr>
          <w:rStyle w:val="Emphasis"/>
          <w:highlight w:val="cyan"/>
        </w:rPr>
        <w:t>attempted to</w:t>
      </w:r>
      <w:r w:rsidR="00474713" w:rsidRPr="00926B2F">
        <w:rPr>
          <w:rStyle w:val="Emphasis"/>
          <w:highlight w:val="cyan"/>
        </w:rPr>
        <w:t xml:space="preserve"> </w:t>
      </w:r>
      <w:r w:rsidR="00D30506" w:rsidRPr="00926B2F">
        <w:rPr>
          <w:rStyle w:val="Emphasis"/>
          <w:highlight w:val="cyan"/>
        </w:rPr>
        <w:t>suppress dissent to maintain a settler colonial status quo,</w:t>
      </w:r>
      <w:r w:rsidR="00474713" w:rsidRPr="00926B2F">
        <w:rPr>
          <w:rStyle w:val="Emphasis"/>
          <w:highlight w:val="cyan"/>
        </w:rPr>
        <w:t xml:space="preserve"> </w:t>
      </w:r>
      <w:r w:rsidR="00D30506" w:rsidRPr="00926B2F">
        <w:rPr>
          <w:rStyle w:val="Emphasis"/>
          <w:highlight w:val="cyan"/>
        </w:rPr>
        <w:t>shift occurs through a corresponding “structural struggle”</w:t>
      </w:r>
      <w:r w:rsidR="00474713" w:rsidRPr="00926B2F">
        <w:rPr>
          <w:rStyle w:val="Emphasis"/>
          <w:highlight w:val="cyan"/>
        </w:rPr>
        <w:t xml:space="preserve"> </w:t>
      </w:r>
      <w:r w:rsidR="00D30506" w:rsidRPr="00926B2F">
        <w:rPr>
          <w:rStyle w:val="Emphasis"/>
          <w:highlight w:val="cyan"/>
        </w:rPr>
        <w:t>in opposition to those closures</w:t>
      </w:r>
      <w:r w:rsidR="00D30506" w:rsidRPr="00680C9F">
        <w:rPr>
          <w:rStyle w:val="StyleUnderline"/>
        </w:rPr>
        <w:t xml:space="preserve"> (</w:t>
      </w:r>
      <w:r w:rsidR="00D30506" w:rsidRPr="001016B0">
        <w:rPr>
          <w:rStyle w:val="StyleUnderline"/>
        </w:rPr>
        <w:t>Svirsky, 2016</w:t>
      </w:r>
      <w:r w:rsidR="00D30506" w:rsidRPr="00680C9F">
        <w:rPr>
          <w:rStyle w:val="StyleUnderline"/>
        </w:rPr>
        <w:t>)</w:t>
      </w:r>
      <w:r w:rsidR="00D30506" w:rsidRPr="00474713">
        <w:rPr>
          <w:sz w:val="14"/>
        </w:rPr>
        <w:t xml:space="preserve">. The </w:t>
      </w:r>
      <w:r w:rsidR="00D30506" w:rsidRPr="00BC0D8C">
        <w:rPr>
          <w:rStyle w:val="StyleUnderline"/>
        </w:rPr>
        <w:t>cases in</w:t>
      </w:r>
      <w:r w:rsidR="00474713">
        <w:rPr>
          <w:rStyle w:val="StyleUnderline"/>
        </w:rPr>
        <w:t xml:space="preserve"> </w:t>
      </w:r>
      <w:r w:rsidR="00D30506" w:rsidRPr="00BC0D8C">
        <w:rPr>
          <w:rStyle w:val="StyleUnderline"/>
        </w:rPr>
        <w:t>both Australia and Aotearoa New Zealand show a shift in</w:t>
      </w:r>
      <w:r w:rsidR="00474713">
        <w:rPr>
          <w:rStyle w:val="StyleUnderline"/>
        </w:rPr>
        <w:t xml:space="preserve"> </w:t>
      </w:r>
      <w:r w:rsidR="00D30506" w:rsidRPr="00BC0D8C">
        <w:rPr>
          <w:rStyle w:val="StyleUnderline"/>
        </w:rPr>
        <w:t>“democratic hearing”, from viewing claims for sovereignty</w:t>
      </w:r>
      <w:r w:rsidR="00474713">
        <w:rPr>
          <w:rStyle w:val="StyleUnderline"/>
        </w:rPr>
        <w:t xml:space="preserve"> </w:t>
      </w:r>
      <w:r w:rsidR="00D30506" w:rsidRPr="00BC0D8C">
        <w:rPr>
          <w:rStyle w:val="StyleUnderline"/>
        </w:rPr>
        <w:t>as “absurd” or “unimaginable” to enacting settlements that</w:t>
      </w:r>
      <w:r w:rsidR="00474713">
        <w:rPr>
          <w:rStyle w:val="StyleUnderline"/>
        </w:rPr>
        <w:t xml:space="preserve"> </w:t>
      </w:r>
      <w:r w:rsidR="00D30506" w:rsidRPr="00BC0D8C">
        <w:rPr>
          <w:rStyle w:val="StyleUnderline"/>
        </w:rPr>
        <w:t>in turn presage something larger: the possibility of a Treaty</w:t>
      </w:r>
      <w:r w:rsidR="00474713">
        <w:rPr>
          <w:rStyle w:val="StyleUnderline"/>
        </w:rPr>
        <w:t xml:space="preserve"> </w:t>
      </w:r>
      <w:r w:rsidR="00D30506" w:rsidRPr="00BC0D8C">
        <w:rPr>
          <w:rStyle w:val="StyleUnderline"/>
        </w:rPr>
        <w:t>with Aboriginal people in Victoria and a legal approach to</w:t>
      </w:r>
      <w:r w:rsidR="00474713">
        <w:rPr>
          <w:rStyle w:val="StyleUnderline"/>
        </w:rPr>
        <w:t xml:space="preserve"> </w:t>
      </w:r>
      <w:r w:rsidR="00D30506" w:rsidRPr="00BC0D8C">
        <w:rPr>
          <w:rStyle w:val="StyleUnderline"/>
        </w:rPr>
        <w:t>the sovereignty of nature that already is being applied in</w:t>
      </w:r>
      <w:r w:rsidR="00474713">
        <w:rPr>
          <w:rStyle w:val="StyleUnderline"/>
        </w:rPr>
        <w:t xml:space="preserve"> </w:t>
      </w:r>
      <w:r w:rsidR="00D30506" w:rsidRPr="00BC0D8C">
        <w:rPr>
          <w:rStyle w:val="StyleUnderline"/>
        </w:rPr>
        <w:t>Ecuador, Bolivia and India</w:t>
      </w:r>
      <w:r w:rsidR="00D30506" w:rsidRPr="00474713">
        <w:rPr>
          <w:sz w:val="14"/>
        </w:rPr>
        <w:t xml:space="preserve"> (O’Neill, 2016).</w:t>
      </w:r>
      <w:r w:rsidR="00474713" w:rsidRPr="00474713">
        <w:rPr>
          <w:sz w:val="14"/>
        </w:rPr>
        <w:t xml:space="preserve"> </w:t>
      </w:r>
      <w:r w:rsidR="00D30506" w:rsidRPr="00474713">
        <w:rPr>
          <w:sz w:val="14"/>
        </w:rPr>
        <w:t>Conclusion</w:t>
      </w:r>
      <w:r w:rsidR="00474713" w:rsidRPr="00474713">
        <w:rPr>
          <w:sz w:val="14"/>
        </w:rPr>
        <w:t xml:space="preserve"> </w:t>
      </w:r>
      <w:r w:rsidR="00D30506" w:rsidRPr="00474713">
        <w:rPr>
          <w:sz w:val="14"/>
        </w:rPr>
        <w:t>Claiming sovereignty and being sovereign as Indigenous</w:t>
      </w:r>
      <w:r w:rsidR="00474713" w:rsidRPr="00474713">
        <w:rPr>
          <w:sz w:val="14"/>
        </w:rPr>
        <w:t xml:space="preserve"> </w:t>
      </w:r>
      <w:r w:rsidR="00D30506" w:rsidRPr="00474713">
        <w:rPr>
          <w:sz w:val="14"/>
        </w:rPr>
        <w:t>people is always within the prescribed conditions dictated</w:t>
      </w:r>
      <w:r w:rsidR="00474713" w:rsidRPr="00474713">
        <w:rPr>
          <w:sz w:val="14"/>
        </w:rPr>
        <w:t xml:space="preserve"> </w:t>
      </w:r>
      <w:r w:rsidR="00D30506" w:rsidRPr="00474713">
        <w:rPr>
          <w:sz w:val="14"/>
        </w:rPr>
        <w:t>by the settler state. As Ranci</w:t>
      </w:r>
      <w:r w:rsidR="00D30506" w:rsidRPr="00474713">
        <w:rPr>
          <w:rFonts w:ascii="Calibri" w:hAnsi="Calibri" w:cs="Calibri"/>
          <w:sz w:val="14"/>
        </w:rPr>
        <w:t>ѐ</w:t>
      </w:r>
      <w:r w:rsidR="00D30506" w:rsidRPr="00474713">
        <w:rPr>
          <w:sz w:val="14"/>
        </w:rPr>
        <w:t xml:space="preserve">re shows, </w:t>
      </w:r>
      <w:r w:rsidR="00D30506" w:rsidRPr="0072637D">
        <w:rPr>
          <w:rStyle w:val="StyleUnderline"/>
        </w:rPr>
        <w:t>so-called democracies—modern</w:t>
      </w:r>
      <w:r w:rsidR="00474713">
        <w:rPr>
          <w:rStyle w:val="StyleUnderline"/>
        </w:rPr>
        <w:t xml:space="preserve"> </w:t>
      </w:r>
      <w:r w:rsidR="00D30506" w:rsidRPr="0072637D">
        <w:rPr>
          <w:rStyle w:val="StyleUnderline"/>
        </w:rPr>
        <w:t>settler</w:t>
      </w:r>
      <w:r w:rsidR="00D30506" w:rsidRPr="00BC0D8C">
        <w:rPr>
          <w:rStyle w:val="StyleUnderline"/>
        </w:rPr>
        <w:t xml:space="preserve"> states</w:t>
      </w:r>
      <w:r w:rsidR="00D30506" w:rsidRPr="00474713">
        <w:rPr>
          <w:sz w:val="14"/>
        </w:rPr>
        <w:t xml:space="preserve"> being but the latest form of</w:t>
      </w:r>
      <w:r w:rsidR="00474713" w:rsidRPr="00474713">
        <w:rPr>
          <w:sz w:val="14"/>
        </w:rPr>
        <w:t xml:space="preserve"> </w:t>
      </w:r>
      <w:r w:rsidR="00D30506" w:rsidRPr="00474713">
        <w:rPr>
          <w:sz w:val="14"/>
        </w:rPr>
        <w:t>these—</w:t>
      </w:r>
      <w:r w:rsidR="00D30506" w:rsidRPr="00BC0D8C">
        <w:rPr>
          <w:rStyle w:val="StyleUnderline"/>
        </w:rPr>
        <w:t>have always had a logic embedded into their structural</w:t>
      </w:r>
      <w:r w:rsidR="00474713">
        <w:rPr>
          <w:rStyle w:val="StyleUnderline"/>
        </w:rPr>
        <w:t xml:space="preserve"> </w:t>
      </w:r>
      <w:r w:rsidR="00D30506" w:rsidRPr="00BC0D8C">
        <w:rPr>
          <w:rStyle w:val="StyleUnderline"/>
        </w:rPr>
        <w:t>DNA to maintain the status of the few over the many.</w:t>
      </w:r>
      <w:r w:rsidR="00474713">
        <w:rPr>
          <w:rStyle w:val="StyleUnderline"/>
        </w:rPr>
        <w:t xml:space="preserve"> </w:t>
      </w:r>
      <w:r w:rsidR="00D30506" w:rsidRPr="00BC0D8C">
        <w:rPr>
          <w:rStyle w:val="StyleUnderline"/>
        </w:rPr>
        <w:t xml:space="preserve">However, this oligarchic DNA is </w:t>
      </w:r>
      <w:r w:rsidR="00D30506" w:rsidRPr="007952F8">
        <w:rPr>
          <w:rStyle w:val="Emphasis"/>
          <w:highlight w:val="cyan"/>
        </w:rPr>
        <w:t>not</w:t>
      </w:r>
      <w:r w:rsidR="00D30506" w:rsidRPr="00BC0D8C">
        <w:rPr>
          <w:rStyle w:val="Emphasis"/>
        </w:rPr>
        <w:t xml:space="preserve"> necessarily </w:t>
      </w:r>
      <w:r w:rsidR="00D30506" w:rsidRPr="007952F8">
        <w:rPr>
          <w:rStyle w:val="Emphasis"/>
          <w:highlight w:val="cyan"/>
        </w:rPr>
        <w:t>rigid and</w:t>
      </w:r>
      <w:r w:rsidR="00474713" w:rsidRPr="007952F8">
        <w:rPr>
          <w:rStyle w:val="Emphasis"/>
          <w:highlight w:val="cyan"/>
        </w:rPr>
        <w:t xml:space="preserve"> </w:t>
      </w:r>
      <w:r w:rsidR="00D30506" w:rsidRPr="007952F8">
        <w:rPr>
          <w:rStyle w:val="Emphasis"/>
          <w:highlight w:val="cyan"/>
        </w:rPr>
        <w:t>impenetrable</w:t>
      </w:r>
      <w:r w:rsidR="00D30506" w:rsidRPr="00BC0D8C">
        <w:rPr>
          <w:rStyle w:val="StyleUnderline"/>
        </w:rPr>
        <w:t xml:space="preserve"> but is amenable to democratic hearing caused</w:t>
      </w:r>
      <w:r w:rsidR="00474713">
        <w:rPr>
          <w:rStyle w:val="StyleUnderline"/>
        </w:rPr>
        <w:t xml:space="preserve"> </w:t>
      </w:r>
      <w:r w:rsidR="00D30506" w:rsidRPr="00BC0D8C">
        <w:rPr>
          <w:rStyle w:val="StyleUnderline"/>
        </w:rPr>
        <w:t>by the speaking subjects who identify the wrong done both</w:t>
      </w:r>
      <w:r w:rsidR="00474713">
        <w:rPr>
          <w:rStyle w:val="StyleUnderline"/>
        </w:rPr>
        <w:t xml:space="preserve"> </w:t>
      </w:r>
      <w:r w:rsidR="00D30506" w:rsidRPr="00BC0D8C">
        <w:rPr>
          <w:rStyle w:val="StyleUnderline"/>
        </w:rPr>
        <w:t>to them in their own name and to the equality on which true</w:t>
      </w:r>
      <w:r w:rsidR="00474713">
        <w:rPr>
          <w:rStyle w:val="StyleUnderline"/>
        </w:rPr>
        <w:t xml:space="preserve"> </w:t>
      </w:r>
      <w:r w:rsidR="00D30506" w:rsidRPr="00BC0D8C">
        <w:rPr>
          <w:rStyle w:val="StyleUnderline"/>
        </w:rPr>
        <w:t>democracies are based. In such a way, Indigenous dissensus</w:t>
      </w:r>
      <w:r w:rsidR="00474713">
        <w:rPr>
          <w:rStyle w:val="StyleUnderline"/>
        </w:rPr>
        <w:t xml:space="preserve"> </w:t>
      </w:r>
      <w:r w:rsidR="00D30506" w:rsidRPr="00BC0D8C">
        <w:rPr>
          <w:rStyle w:val="StyleUnderline"/>
        </w:rPr>
        <w:t>can be seen not just as a minority group’s noisy demands</w:t>
      </w:r>
      <w:r w:rsidR="00474713">
        <w:rPr>
          <w:rStyle w:val="StyleUnderline"/>
        </w:rPr>
        <w:t xml:space="preserve"> </w:t>
      </w:r>
      <w:r w:rsidR="00D30506" w:rsidRPr="00BC0D8C">
        <w:rPr>
          <w:rStyle w:val="StyleUnderline"/>
        </w:rPr>
        <w:t>for sovereign rights but as the very stuff of democracy</w:t>
      </w:r>
      <w:r w:rsidR="00474713">
        <w:rPr>
          <w:rStyle w:val="StyleUnderline"/>
        </w:rPr>
        <w:t xml:space="preserve"> </w:t>
      </w:r>
      <w:r w:rsidR="00D30506" w:rsidRPr="00BC0D8C">
        <w:rPr>
          <w:rStyle w:val="StyleUnderline"/>
        </w:rPr>
        <w:t>itself</w:t>
      </w:r>
      <w:r w:rsidR="00D30506" w:rsidRPr="00474713">
        <w:rPr>
          <w:sz w:val="14"/>
        </w:rPr>
        <w:t>, or as Ranci</w:t>
      </w:r>
      <w:r w:rsidR="00D30506" w:rsidRPr="00474713">
        <w:rPr>
          <w:rFonts w:ascii="Calibri" w:hAnsi="Calibri" w:cs="Calibri"/>
          <w:sz w:val="14"/>
        </w:rPr>
        <w:t>ѐ</w:t>
      </w:r>
      <w:r w:rsidR="00D30506" w:rsidRPr="00474713">
        <w:rPr>
          <w:sz w:val="14"/>
        </w:rPr>
        <w:t xml:space="preserve">re terms it, </w:t>
      </w:r>
      <w:r w:rsidR="00D30506" w:rsidRPr="00BC0D8C">
        <w:rPr>
          <w:rStyle w:val="StyleUnderline"/>
        </w:rPr>
        <w:t>the true “political” that</w:t>
      </w:r>
      <w:r w:rsidR="00474713">
        <w:rPr>
          <w:rStyle w:val="StyleUnderline"/>
        </w:rPr>
        <w:t xml:space="preserve"> </w:t>
      </w:r>
      <w:r w:rsidR="00D30506" w:rsidRPr="00BC0D8C">
        <w:rPr>
          <w:rStyle w:val="StyleUnderline"/>
        </w:rPr>
        <w:t>“rejects[s] the passivity that comes with being ruled in an</w:t>
      </w:r>
      <w:r w:rsidR="00474713">
        <w:rPr>
          <w:rStyle w:val="StyleUnderline"/>
        </w:rPr>
        <w:t xml:space="preserve"> </w:t>
      </w:r>
      <w:r w:rsidR="00D30506" w:rsidRPr="00BC0D8C">
        <w:rPr>
          <w:rStyle w:val="StyleUnderline"/>
        </w:rPr>
        <w:t>oligarchy and embrace[s] the activity required to rule themselves</w:t>
      </w:r>
      <w:r w:rsidR="00474713">
        <w:rPr>
          <w:rStyle w:val="StyleUnderline"/>
        </w:rPr>
        <w:t xml:space="preserve"> </w:t>
      </w:r>
      <w:r w:rsidR="00D30506" w:rsidRPr="00BC0D8C">
        <w:rPr>
          <w:rStyle w:val="StyleUnderline"/>
        </w:rPr>
        <w:t>democratically”</w:t>
      </w:r>
      <w:r w:rsidR="00D30506" w:rsidRPr="00474713">
        <w:rPr>
          <w:sz w:val="14"/>
        </w:rPr>
        <w:t xml:space="preserve"> (Purcell, 2014, p. 168).</w:t>
      </w:r>
      <w:r w:rsidR="00474713" w:rsidRPr="00474713">
        <w:rPr>
          <w:sz w:val="14"/>
        </w:rPr>
        <w:t xml:space="preserve"> </w:t>
      </w:r>
      <w:r w:rsidR="00D30506" w:rsidRPr="007952F8">
        <w:rPr>
          <w:rStyle w:val="Emphasis"/>
          <w:highlight w:val="cyan"/>
        </w:rPr>
        <w:t>Does this mean</w:t>
      </w:r>
      <w:r w:rsidR="00D30506" w:rsidRPr="00DC72B9">
        <w:rPr>
          <w:rStyle w:val="StyleUnderline"/>
        </w:rPr>
        <w:t xml:space="preserve"> then that asserting sovereignty, and in</w:t>
      </w:r>
      <w:r w:rsidR="00474713">
        <w:rPr>
          <w:rStyle w:val="StyleUnderline"/>
        </w:rPr>
        <w:t xml:space="preserve"> </w:t>
      </w:r>
      <w:r w:rsidR="00D30506" w:rsidRPr="00DC72B9">
        <w:rPr>
          <w:rStyle w:val="StyleUnderline"/>
        </w:rPr>
        <w:t xml:space="preserve">some cases having that accounted for through </w:t>
      </w:r>
      <w:r w:rsidR="00D30506" w:rsidRPr="007952F8">
        <w:rPr>
          <w:rStyle w:val="Emphasis"/>
          <w:highlight w:val="cyan"/>
        </w:rPr>
        <w:t>legal affirmation,</w:t>
      </w:r>
      <w:r w:rsidR="00474713" w:rsidRPr="007952F8">
        <w:rPr>
          <w:rStyle w:val="Emphasis"/>
          <w:highlight w:val="cyan"/>
        </w:rPr>
        <w:t xml:space="preserve"> </w:t>
      </w:r>
      <w:r w:rsidR="00D30506" w:rsidRPr="007952F8">
        <w:rPr>
          <w:rStyle w:val="Emphasis"/>
          <w:highlight w:val="cyan"/>
        </w:rPr>
        <w:t>leads to</w:t>
      </w:r>
      <w:r w:rsidR="00D30506" w:rsidRPr="00DC72B9">
        <w:rPr>
          <w:rStyle w:val="Emphasis"/>
        </w:rPr>
        <w:t xml:space="preserve"> the </w:t>
      </w:r>
      <w:r w:rsidR="00D30506" w:rsidRPr="007952F8">
        <w:rPr>
          <w:rStyle w:val="Emphasis"/>
          <w:highlight w:val="cyan"/>
        </w:rPr>
        <w:t>equality</w:t>
      </w:r>
      <w:r w:rsidR="00D30506" w:rsidRPr="00DC72B9">
        <w:rPr>
          <w:rStyle w:val="Emphasis"/>
        </w:rPr>
        <w:t xml:space="preserve"> of Indigenous people</w:t>
      </w:r>
      <w:r w:rsidR="00D30506" w:rsidRPr="00DC72B9">
        <w:rPr>
          <w:rStyle w:val="StyleUnderline"/>
        </w:rPr>
        <w:t xml:space="preserve"> with others</w:t>
      </w:r>
      <w:r w:rsidR="00474713">
        <w:rPr>
          <w:rStyle w:val="StyleUnderline"/>
        </w:rPr>
        <w:t xml:space="preserve"> </w:t>
      </w:r>
      <w:r w:rsidR="00D30506" w:rsidRPr="00DC72B9">
        <w:rPr>
          <w:rStyle w:val="StyleUnderline"/>
        </w:rPr>
        <w:t xml:space="preserve">in the CANZUS nations? </w:t>
      </w:r>
      <w:r w:rsidR="00D30506" w:rsidRPr="007952F8">
        <w:rPr>
          <w:rStyle w:val="Emphasis"/>
          <w:highlight w:val="cyan"/>
        </w:rPr>
        <w:t>It does not</w:t>
      </w:r>
      <w:r w:rsidR="00D30506" w:rsidRPr="00974D9B">
        <w:rPr>
          <w:rStyle w:val="StyleUnderline"/>
        </w:rPr>
        <w:t xml:space="preserve">, and </w:t>
      </w:r>
      <w:r w:rsidR="00D30506" w:rsidRPr="007952F8">
        <w:rPr>
          <w:rStyle w:val="StyleUnderline"/>
          <w:highlight w:val="cyan"/>
        </w:rPr>
        <w:t xml:space="preserve">hence </w:t>
      </w:r>
      <w:r w:rsidR="00D30506" w:rsidRPr="007952F8">
        <w:rPr>
          <w:rStyle w:val="Emphasis"/>
          <w:highlight w:val="cyan"/>
        </w:rPr>
        <w:t>both</w:t>
      </w:r>
      <w:r w:rsidR="00D30506" w:rsidRPr="00DC72B9">
        <w:rPr>
          <w:rStyle w:val="StyleUnderline"/>
        </w:rPr>
        <w:t xml:space="preserve"> the</w:t>
      </w:r>
      <w:r w:rsidR="00474713">
        <w:rPr>
          <w:rStyle w:val="StyleUnderline"/>
        </w:rPr>
        <w:t xml:space="preserve"> </w:t>
      </w:r>
      <w:r w:rsidR="00D30506" w:rsidRPr="00DC72B9">
        <w:rPr>
          <w:rStyle w:val="StyleUnderline"/>
        </w:rPr>
        <w:t>critical analysis that the structures of the settler state are</w:t>
      </w:r>
      <w:r w:rsidR="00474713">
        <w:rPr>
          <w:rStyle w:val="StyleUnderline"/>
        </w:rPr>
        <w:t xml:space="preserve"> </w:t>
      </w:r>
      <w:r w:rsidR="00D30506" w:rsidRPr="00DC72B9">
        <w:rPr>
          <w:rStyle w:val="StyleUnderline"/>
        </w:rPr>
        <w:t>inherently stacked against and co-opt Indigenous people</w:t>
      </w:r>
      <w:r w:rsidR="00474713">
        <w:rPr>
          <w:rStyle w:val="StyleUnderline"/>
        </w:rPr>
        <w:t xml:space="preserve"> </w:t>
      </w:r>
      <w:r w:rsidR="00D30506" w:rsidRPr="00DC72B9">
        <w:rPr>
          <w:rStyle w:val="StyleUnderline"/>
        </w:rPr>
        <w:t xml:space="preserve">(they are and they do) </w:t>
      </w:r>
      <w:r w:rsidR="00D30506" w:rsidRPr="000857CA">
        <w:rPr>
          <w:rStyle w:val="Emphasis"/>
          <w:i/>
          <w:highlight w:val="cyan"/>
        </w:rPr>
        <w:t>and</w:t>
      </w:r>
      <w:r w:rsidR="00D30506" w:rsidRPr="000857CA">
        <w:rPr>
          <w:rStyle w:val="StyleUnderline"/>
          <w:highlight w:val="cyan"/>
        </w:rPr>
        <w:t xml:space="preserve"> a </w:t>
      </w:r>
      <w:r w:rsidR="00D30506" w:rsidRPr="000857CA">
        <w:rPr>
          <w:rStyle w:val="Emphasis"/>
          <w:highlight w:val="cyan"/>
        </w:rPr>
        <w:t>politics of resurgence</w:t>
      </w:r>
      <w:r w:rsidR="00D30506" w:rsidRPr="000857CA">
        <w:rPr>
          <w:rStyle w:val="StyleUnderline"/>
          <w:highlight w:val="cyan"/>
        </w:rPr>
        <w:t xml:space="preserve"> that</w:t>
      </w:r>
      <w:r w:rsidR="00474713" w:rsidRPr="000857CA">
        <w:rPr>
          <w:rStyle w:val="StyleUnderline"/>
          <w:highlight w:val="cyan"/>
        </w:rPr>
        <w:t xml:space="preserve"> </w:t>
      </w:r>
      <w:r w:rsidR="00D30506" w:rsidRPr="000857CA">
        <w:rPr>
          <w:rStyle w:val="Emphasis"/>
          <w:highlight w:val="cyan"/>
        </w:rPr>
        <w:t>focuses less on “state affirmation</w:t>
      </w:r>
      <w:r w:rsidR="00D30506" w:rsidRPr="00C34D21">
        <w:rPr>
          <w:rStyle w:val="Emphasis"/>
        </w:rPr>
        <w:t xml:space="preserve"> and recognition”</w:t>
      </w:r>
      <w:r w:rsidR="00D30506" w:rsidRPr="00DC72B9">
        <w:rPr>
          <w:rStyle w:val="StyleUnderline"/>
        </w:rPr>
        <w:t xml:space="preserve"> and</w:t>
      </w:r>
      <w:r w:rsidR="00474713">
        <w:rPr>
          <w:rStyle w:val="StyleUnderline"/>
        </w:rPr>
        <w:t xml:space="preserve"> </w:t>
      </w:r>
      <w:r w:rsidR="00D30506" w:rsidRPr="00DC72B9">
        <w:rPr>
          <w:rStyle w:val="StyleUnderline"/>
        </w:rPr>
        <w:t>instead chooses to embrace “a daily existence conditioned</w:t>
      </w:r>
      <w:r w:rsidR="00474713">
        <w:rPr>
          <w:rStyle w:val="StyleUnderline"/>
        </w:rPr>
        <w:t xml:space="preserve"> </w:t>
      </w:r>
      <w:r w:rsidR="00D30506" w:rsidRPr="00DC72B9">
        <w:rPr>
          <w:rStyle w:val="StyleUnderline"/>
        </w:rPr>
        <w:t>by place-based cultural practices”</w:t>
      </w:r>
      <w:r w:rsidR="00D30506" w:rsidRPr="00474713">
        <w:rPr>
          <w:sz w:val="14"/>
        </w:rPr>
        <w:t xml:space="preserve"> (Corntassel, 2012). </w:t>
      </w:r>
      <w:r w:rsidR="00D30506" w:rsidRPr="00474713">
        <w:rPr>
          <w:rStyle w:val="StyleUnderline"/>
        </w:rPr>
        <w:t>What</w:t>
      </w:r>
      <w:r w:rsidR="00474713">
        <w:rPr>
          <w:rStyle w:val="StyleUnderline"/>
        </w:rPr>
        <w:t xml:space="preserve"> </w:t>
      </w:r>
      <w:r w:rsidR="00D30506" w:rsidRPr="00474713">
        <w:rPr>
          <w:rStyle w:val="StyleUnderline"/>
        </w:rPr>
        <w:t>Ranci</w:t>
      </w:r>
      <w:r w:rsidR="00D30506" w:rsidRPr="00474713">
        <w:rPr>
          <w:rStyle w:val="StyleUnderline"/>
          <w:rFonts w:ascii="Calibri" w:hAnsi="Calibri" w:cs="Calibri"/>
        </w:rPr>
        <w:t>ѐ</w:t>
      </w:r>
      <w:r w:rsidR="00D30506" w:rsidRPr="00474713">
        <w:rPr>
          <w:rStyle w:val="StyleUnderline"/>
        </w:rPr>
        <w:t>re adds to these understandings is not that there are</w:t>
      </w:r>
      <w:r w:rsidR="00474713">
        <w:rPr>
          <w:rStyle w:val="StyleUnderline"/>
        </w:rPr>
        <w:t xml:space="preserve"> </w:t>
      </w:r>
      <w:r w:rsidR="00D30506" w:rsidRPr="00474713">
        <w:rPr>
          <w:rStyle w:val="StyleUnderline"/>
        </w:rPr>
        <w:t xml:space="preserve">structures of oppression </w:t>
      </w:r>
      <w:r w:rsidR="00D30506" w:rsidRPr="00662B76">
        <w:rPr>
          <w:rStyle w:val="Emphasis"/>
          <w:highlight w:val="cyan"/>
        </w:rPr>
        <w:t>but</w:t>
      </w:r>
      <w:r w:rsidR="00D30506" w:rsidRPr="00474713">
        <w:rPr>
          <w:rStyle w:val="StyleUnderline"/>
        </w:rPr>
        <w:t xml:space="preserve"> that these </w:t>
      </w:r>
      <w:r w:rsidR="00D30506" w:rsidRPr="000857CA">
        <w:rPr>
          <w:rStyle w:val="Emphasis"/>
          <w:highlight w:val="cyan"/>
        </w:rPr>
        <w:t>structures are porous</w:t>
      </w:r>
      <w:r w:rsidR="00474713" w:rsidRPr="000857CA">
        <w:rPr>
          <w:rStyle w:val="StyleUnderline"/>
          <w:highlight w:val="cyan"/>
        </w:rPr>
        <w:t xml:space="preserve"> </w:t>
      </w:r>
      <w:r w:rsidR="00D30506" w:rsidRPr="000857CA">
        <w:rPr>
          <w:rStyle w:val="StyleUnderline"/>
          <w:highlight w:val="cyan"/>
        </w:rPr>
        <w:t>and</w:t>
      </w:r>
      <w:r w:rsidR="00D30506" w:rsidRPr="00474713">
        <w:rPr>
          <w:rStyle w:val="StyleUnderline"/>
        </w:rPr>
        <w:t xml:space="preserve"> that </w:t>
      </w:r>
      <w:r w:rsidR="00D30506" w:rsidRPr="000857CA">
        <w:rPr>
          <w:rStyle w:val="Emphasis"/>
          <w:highlight w:val="cyan"/>
        </w:rPr>
        <w:t>through dissensus</w:t>
      </w:r>
      <w:r w:rsidR="00D30506" w:rsidRPr="00474713">
        <w:rPr>
          <w:rStyle w:val="Emphasis"/>
        </w:rPr>
        <w:t xml:space="preserve">, they </w:t>
      </w:r>
      <w:r w:rsidR="00D30506" w:rsidRPr="000857CA">
        <w:rPr>
          <w:rStyle w:val="Emphasis"/>
          <w:highlight w:val="cyan"/>
        </w:rPr>
        <w:t>can be forced to change,</w:t>
      </w:r>
      <w:r w:rsidR="00474713" w:rsidRPr="000857CA">
        <w:rPr>
          <w:rStyle w:val="Emphasis"/>
          <w:highlight w:val="cyan"/>
        </w:rPr>
        <w:t xml:space="preserve"> </w:t>
      </w:r>
      <w:r w:rsidR="00D30506" w:rsidRPr="000857CA">
        <w:rPr>
          <w:rStyle w:val="Emphasis"/>
          <w:highlight w:val="cyan"/>
        </w:rPr>
        <w:t>even if only momentarily</w:t>
      </w:r>
      <w:r w:rsidR="00D30506" w:rsidRPr="00474713">
        <w:rPr>
          <w:rStyle w:val="StyleUnderline"/>
        </w:rPr>
        <w:t xml:space="preserve">, by pointing out the </w:t>
      </w:r>
      <w:r w:rsidR="00D30506" w:rsidRPr="00474713">
        <w:rPr>
          <w:rStyle w:val="StyleUnderline"/>
          <w:i/>
        </w:rPr>
        <w:t>il</w:t>
      </w:r>
      <w:r w:rsidR="00D30506" w:rsidRPr="00474713">
        <w:rPr>
          <w:rStyle w:val="StyleUnderline"/>
        </w:rPr>
        <w:t>logic of</w:t>
      </w:r>
      <w:r w:rsidR="00474713">
        <w:rPr>
          <w:rStyle w:val="StyleUnderline"/>
        </w:rPr>
        <w:t xml:space="preserve"> </w:t>
      </w:r>
      <w:r w:rsidR="00D30506" w:rsidRPr="00474713">
        <w:rPr>
          <w:rStyle w:val="StyleUnderline"/>
          <w:i/>
        </w:rPr>
        <w:t>in</w:t>
      </w:r>
      <w:r w:rsidR="00D30506" w:rsidRPr="00474713">
        <w:rPr>
          <w:rStyle w:val="StyleUnderline"/>
        </w:rPr>
        <w:t>egalitarianism. This is a universalism that does not seek</w:t>
      </w:r>
      <w:r w:rsidR="00474713">
        <w:rPr>
          <w:rStyle w:val="StyleUnderline"/>
        </w:rPr>
        <w:t xml:space="preserve"> </w:t>
      </w:r>
      <w:r w:rsidR="00D30506" w:rsidRPr="00474713">
        <w:rPr>
          <w:rStyle w:val="StyleUnderline"/>
        </w:rPr>
        <w:t>to diminish Indigenous people’s specific and just claims,</w:t>
      </w:r>
      <w:r w:rsidR="00474713">
        <w:rPr>
          <w:rStyle w:val="StyleUnderline"/>
        </w:rPr>
        <w:t xml:space="preserve"> </w:t>
      </w:r>
      <w:r w:rsidR="00D30506" w:rsidRPr="00474713">
        <w:rPr>
          <w:rStyle w:val="StyleUnderline"/>
        </w:rPr>
        <w:t>but to link them to those others whom Coulthard identifies</w:t>
      </w:r>
      <w:r w:rsidR="00474713">
        <w:rPr>
          <w:rStyle w:val="StyleUnderline"/>
        </w:rPr>
        <w:t xml:space="preserve"> </w:t>
      </w:r>
      <w:r w:rsidR="00D30506" w:rsidRPr="00474713">
        <w:rPr>
          <w:rStyle w:val="StyleUnderline"/>
        </w:rPr>
        <w:t>as also subject to economic, social or cultural marginalisation:</w:t>
      </w:r>
      <w:r w:rsidR="00474713">
        <w:rPr>
          <w:rStyle w:val="StyleUnderline"/>
        </w:rPr>
        <w:t xml:space="preserve"> </w:t>
      </w:r>
      <w:r w:rsidR="00D30506" w:rsidRPr="00474713">
        <w:rPr>
          <w:rStyle w:val="StyleUnderline"/>
        </w:rPr>
        <w:t>the labour and women’s movements; those who call</w:t>
      </w:r>
      <w:r w:rsidR="00474713">
        <w:rPr>
          <w:rStyle w:val="StyleUnderline"/>
        </w:rPr>
        <w:t xml:space="preserve"> </w:t>
      </w:r>
      <w:r w:rsidR="00D30506" w:rsidRPr="00474713">
        <w:rPr>
          <w:rStyle w:val="StyleUnderline"/>
        </w:rPr>
        <w:t>for gay, lesbian and transgender rights; and those in the</w:t>
      </w:r>
      <w:r w:rsidR="00474713">
        <w:rPr>
          <w:rStyle w:val="StyleUnderline"/>
        </w:rPr>
        <w:t xml:space="preserve"> </w:t>
      </w:r>
      <w:r w:rsidR="00D30506" w:rsidRPr="00474713">
        <w:rPr>
          <w:rStyle w:val="StyleUnderline"/>
        </w:rPr>
        <w:t>environmental movement</w:t>
      </w:r>
      <w:r w:rsidR="00D30506" w:rsidRPr="00474713">
        <w:rPr>
          <w:sz w:val="14"/>
        </w:rPr>
        <w:t xml:space="preserve"> (Coulthard, 2014, p. 173). Thus,</w:t>
      </w:r>
      <w:r w:rsidR="00474713" w:rsidRPr="00474713">
        <w:rPr>
          <w:sz w:val="14"/>
        </w:rPr>
        <w:t xml:space="preserve"> </w:t>
      </w:r>
      <w:r w:rsidR="00D30506" w:rsidRPr="00474713">
        <w:rPr>
          <w:rStyle w:val="StyleUnderline"/>
        </w:rPr>
        <w:t>Indigenous acts of asserting and seeking sovereignty both</w:t>
      </w:r>
      <w:r w:rsidR="00474713">
        <w:rPr>
          <w:rStyle w:val="StyleUnderline"/>
        </w:rPr>
        <w:t xml:space="preserve"> </w:t>
      </w:r>
      <w:r w:rsidR="00D30506" w:rsidRPr="00474713">
        <w:rPr>
          <w:rStyle w:val="StyleUnderline"/>
        </w:rPr>
        <w:t>challenge and enlarge how we think about the liberal nation</w:t>
      </w:r>
      <w:r w:rsidR="00474713">
        <w:rPr>
          <w:rStyle w:val="StyleUnderline"/>
        </w:rPr>
        <w:t xml:space="preserve"> </w:t>
      </w:r>
      <w:r w:rsidR="00D30506" w:rsidRPr="00474713">
        <w:rPr>
          <w:rStyle w:val="StyleUnderline"/>
        </w:rPr>
        <w:t>state and, more fundamentally, the nature of democracy</w:t>
      </w:r>
      <w:r w:rsidR="00474713">
        <w:rPr>
          <w:rStyle w:val="StyleUnderline"/>
        </w:rPr>
        <w:t xml:space="preserve"> </w:t>
      </w:r>
      <w:r w:rsidR="00D30506" w:rsidRPr="00474713">
        <w:rPr>
          <w:rStyle w:val="StyleUnderline"/>
        </w:rPr>
        <w:t>itself. From this perspective, far from being the unreasonable</w:t>
      </w:r>
      <w:r w:rsidR="00474713">
        <w:rPr>
          <w:rStyle w:val="StyleUnderline"/>
        </w:rPr>
        <w:t xml:space="preserve"> </w:t>
      </w:r>
      <w:r w:rsidR="00D30506" w:rsidRPr="00474713">
        <w:rPr>
          <w:rStyle w:val="StyleUnderline"/>
        </w:rPr>
        <w:t>demand of a minority pressure group, Indigenous sovereign</w:t>
      </w:r>
      <w:r w:rsidR="00474713">
        <w:rPr>
          <w:rStyle w:val="StyleUnderline"/>
        </w:rPr>
        <w:t xml:space="preserve"> </w:t>
      </w:r>
      <w:r w:rsidR="00D30506" w:rsidRPr="00474713">
        <w:rPr>
          <w:rStyle w:val="StyleUnderline"/>
        </w:rPr>
        <w:t>struggle is democracy in action</w:t>
      </w:r>
      <w:r w:rsidR="00D30506" w:rsidRPr="00474713">
        <w:rPr>
          <w:sz w:val="14"/>
        </w:rPr>
        <w:t>.</w:t>
      </w:r>
    </w:p>
    <w:p w:rsidR="00D30506" w:rsidRDefault="00D30506" w:rsidP="00832A3E"/>
    <w:p w:rsidR="00F07572" w:rsidRDefault="00F07572" w:rsidP="00F07572">
      <w:pPr>
        <w:pStyle w:val="Heading3"/>
      </w:pPr>
      <w:r>
        <w:t xml:space="preserve">1ar – at: link – state – </w:t>
      </w:r>
      <w:r w:rsidR="00696663">
        <w:t xml:space="preserve">at: </w:t>
      </w:r>
      <w:r>
        <w:t>recognition</w:t>
      </w:r>
    </w:p>
    <w:p w:rsidR="00F07572" w:rsidRDefault="00F07572" w:rsidP="00F07572"/>
    <w:p w:rsidR="00301EA6" w:rsidRDefault="00301EA6" w:rsidP="00301EA6">
      <w:pPr>
        <w:pStyle w:val="Heading4"/>
      </w:pPr>
      <w:r>
        <w:t>We didn’t speak to indigenous recognition, only immigrant</w:t>
      </w:r>
      <w:r w:rsidR="00293DFB">
        <w:t xml:space="preserve">, which doesn’t implicate </w:t>
      </w:r>
      <w:r w:rsidR="00B80406">
        <w:t>their internal</w:t>
      </w:r>
      <w:r w:rsidR="00293DFB">
        <w:t xml:space="preserve"> link</w:t>
      </w:r>
      <w:r w:rsidR="00B80406">
        <w:t xml:space="preserve"> or exclusivity claim</w:t>
      </w:r>
      <w:r>
        <w:t xml:space="preserve"> – BUT </w:t>
      </w:r>
      <w:r w:rsidR="005E2E4E">
        <w:t xml:space="preserve">both the reason </w:t>
      </w:r>
      <w:r w:rsidR="00D11670">
        <w:t>state</w:t>
      </w:r>
      <w:r w:rsidR="00D07CD9">
        <w:t xml:space="preserve"> racism is bad </w:t>
      </w:r>
      <w:r w:rsidR="005E2E4E">
        <w:t>and empirical indigenous acceptance prove</w:t>
      </w:r>
      <w:r w:rsidR="00D07CD9">
        <w:t xml:space="preserve"> recognition can be good</w:t>
      </w:r>
      <w:r w:rsidR="005E2E4E">
        <w:t xml:space="preserve"> – perm resolves the link</w:t>
      </w:r>
    </w:p>
    <w:p w:rsidR="00F07572" w:rsidRDefault="00F83274" w:rsidP="00F83274">
      <w:pPr>
        <w:pStyle w:val="CiteSpacing"/>
      </w:pPr>
      <w:r w:rsidRPr="0061292E">
        <w:rPr>
          <w:rStyle w:val="Style13ptBold"/>
        </w:rPr>
        <w:t>Busbridge 18</w:t>
      </w:r>
      <w:r>
        <w:t xml:space="preserve"> (Rachel Busbridge, lecturer in Sociology at the Australian Catholic University, former Alexander von Humboldt Postdoctoral Researcher in the Institut für Islamwissenschaft at the Freie Universität Berlin, Ph.D. social sciences, University of South Australia, “3 Postcolonial politics of recognition?” </w:t>
      </w:r>
      <w:r w:rsidRPr="0061292E">
        <w:rPr>
          <w:i/>
        </w:rPr>
        <w:t>Multicultural Politics of Recognition and Postcolonial Citizenship: Rethinking the Nation</w:t>
      </w:r>
      <w:r>
        <w:t>, Routledge, 2018, ISBN 978-1-31562-002-2, p.65-72)KMM</w:t>
      </w:r>
    </w:p>
    <w:p w:rsidR="00F07572" w:rsidRDefault="00F07572" w:rsidP="00F07572">
      <w:r w:rsidRPr="00F07572">
        <w:rPr>
          <w:sz w:val="14"/>
        </w:rPr>
        <w:t xml:space="preserve">Can the paradigm survive the critique of recognition as ideology? Honneth (2012) advocates an important defence of the critical potential of the recognition- theoretic paradigm, while conceding the ideological critique’s value. For Honneth, </w:t>
      </w:r>
      <w:r w:rsidRPr="000F7B73">
        <w:rPr>
          <w:rStyle w:val="StyleUnderline"/>
        </w:rPr>
        <w:t xml:space="preserve">it is significant to engage how </w:t>
      </w:r>
      <w:r w:rsidRPr="00D45C9D">
        <w:rPr>
          <w:rStyle w:val="StyleUnderline"/>
          <w:highlight w:val="cyan"/>
        </w:rPr>
        <w:t>the</w:t>
      </w:r>
      <w:r w:rsidRPr="000F7B73">
        <w:rPr>
          <w:rStyle w:val="StyleUnderline"/>
        </w:rPr>
        <w:t xml:space="preserve"> ideological </w:t>
      </w:r>
      <w:r w:rsidRPr="00D45C9D">
        <w:rPr>
          <w:rStyle w:val="StyleUnderline"/>
          <w:highlight w:val="cyan"/>
        </w:rPr>
        <w:t>critique</w:t>
      </w:r>
      <w:r w:rsidRPr="000F7B73">
        <w:rPr>
          <w:rStyle w:val="StyleUnderline"/>
        </w:rPr>
        <w:t xml:space="preserve"> nevertheless</w:t>
      </w:r>
      <w:r>
        <w:rPr>
          <w:rStyle w:val="StyleUnderline"/>
        </w:rPr>
        <w:t xml:space="preserve"> </w:t>
      </w:r>
      <w:r w:rsidRPr="00D45C9D">
        <w:rPr>
          <w:rStyle w:val="StyleUnderline"/>
          <w:highlight w:val="cyan"/>
        </w:rPr>
        <w:t>works off an implicit juxtaposition with ‘good’</w:t>
      </w:r>
      <w:r w:rsidRPr="000F7B73">
        <w:rPr>
          <w:rStyle w:val="StyleUnderline"/>
        </w:rPr>
        <w:t xml:space="preserve">, morally justified </w:t>
      </w:r>
      <w:r w:rsidRPr="00D45C9D">
        <w:rPr>
          <w:rStyle w:val="StyleUnderline"/>
          <w:highlight w:val="cyan"/>
        </w:rPr>
        <w:t>forms of recognition</w:t>
      </w:r>
      <w:r w:rsidRPr="000F7B73">
        <w:rPr>
          <w:rStyle w:val="StyleUnderline"/>
        </w:rPr>
        <w:t>. This distinction</w:t>
      </w:r>
      <w:r w:rsidRPr="00F07572">
        <w:rPr>
          <w:sz w:val="14"/>
        </w:rPr>
        <w:t xml:space="preserve">, he suggests, </w:t>
      </w:r>
      <w:r w:rsidRPr="000F7B73">
        <w:rPr>
          <w:rStyle w:val="StyleUnderline"/>
        </w:rPr>
        <w:t>is not only available to us retrospectively</w:t>
      </w:r>
      <w:r w:rsidRPr="00F07572">
        <w:rPr>
          <w:sz w:val="14"/>
        </w:rPr>
        <w:t xml:space="preserve">, relying as it does on an evaluative moral horizon that is of necessity historically and temporally located (pp. 77–8), </w:t>
      </w:r>
      <w:r w:rsidRPr="000F7B73">
        <w:rPr>
          <w:rStyle w:val="StyleUnderline"/>
        </w:rPr>
        <w:t>but is</w:t>
      </w:r>
      <w:r w:rsidRPr="00F07572">
        <w:rPr>
          <w:sz w:val="14"/>
        </w:rPr>
        <w:t xml:space="preserve"> arguably </w:t>
      </w:r>
      <w:r w:rsidRPr="000F7B73">
        <w:rPr>
          <w:rStyle w:val="StyleUnderline"/>
        </w:rPr>
        <w:t>far more</w:t>
      </w:r>
      <w:r>
        <w:rPr>
          <w:rStyle w:val="StyleUnderline"/>
        </w:rPr>
        <w:t xml:space="preserve"> </w:t>
      </w:r>
      <w:r w:rsidRPr="000F7B73">
        <w:rPr>
          <w:rStyle w:val="StyleUnderline"/>
        </w:rPr>
        <w:t xml:space="preserve">complicated than initially granted. </w:t>
      </w:r>
      <w:r w:rsidRPr="00301EA6">
        <w:rPr>
          <w:rStyle w:val="StyleUnderline"/>
          <w:highlight w:val="cyan"/>
        </w:rPr>
        <w:t>To convince subjects to willingly submit</w:t>
      </w:r>
      <w:r w:rsidRPr="000F7B73">
        <w:rPr>
          <w:rStyle w:val="StyleUnderline"/>
        </w:rPr>
        <w:t xml:space="preserve"> to</w:t>
      </w:r>
      <w:r>
        <w:rPr>
          <w:rStyle w:val="StyleUnderline"/>
        </w:rPr>
        <w:t xml:space="preserve"> </w:t>
      </w:r>
      <w:r w:rsidRPr="000F7B73">
        <w:rPr>
          <w:rStyle w:val="StyleUnderline"/>
        </w:rPr>
        <w:t xml:space="preserve">the dominant social order, ideological forms of </w:t>
      </w:r>
      <w:r w:rsidRPr="00301EA6">
        <w:rPr>
          <w:rStyle w:val="StyleUnderline"/>
          <w:highlight w:val="cyan"/>
        </w:rPr>
        <w:t>recognition</w:t>
      </w:r>
      <w:r w:rsidRPr="000F7B73">
        <w:rPr>
          <w:rStyle w:val="StyleUnderline"/>
        </w:rPr>
        <w:t xml:space="preserve"> cannot contribute</w:t>
      </w:r>
      <w:r>
        <w:rPr>
          <w:rStyle w:val="StyleUnderline"/>
        </w:rPr>
        <w:t xml:space="preserve"> </w:t>
      </w:r>
      <w:r w:rsidRPr="000F7B73">
        <w:rPr>
          <w:rStyle w:val="StyleUnderline"/>
        </w:rPr>
        <w:t xml:space="preserve">to excluding their addressees or narrow their circles of autonomy, but </w:t>
      </w:r>
      <w:r w:rsidRPr="00565903">
        <w:rPr>
          <w:rStyle w:val="StyleUnderline"/>
          <w:highlight w:val="cyan"/>
        </w:rPr>
        <w:t>must be positive and credible</w:t>
      </w:r>
      <w:r w:rsidRPr="000F7B73">
        <w:rPr>
          <w:rStyle w:val="StyleUnderline"/>
        </w:rPr>
        <w:t xml:space="preserve"> and ultimately ‘contribute to their integration’</w:t>
      </w:r>
      <w:r w:rsidRPr="00F07572">
        <w:rPr>
          <w:sz w:val="14"/>
        </w:rPr>
        <w:t xml:space="preserve"> (p. 86). Honneth continues: ‘</w:t>
      </w:r>
      <w:r w:rsidRPr="000F7B73">
        <w:rPr>
          <w:rStyle w:val="StyleUnderline"/>
        </w:rPr>
        <w:t>In contrast to [exclusionary] ideologies that … virtually</w:t>
      </w:r>
      <w:r>
        <w:rPr>
          <w:rStyle w:val="StyleUnderline"/>
        </w:rPr>
        <w:t xml:space="preserve"> </w:t>
      </w:r>
      <w:r w:rsidRPr="000F7B73">
        <w:rPr>
          <w:rStyle w:val="StyleUnderline"/>
        </w:rPr>
        <w:t>shatter the evaluative perceptual horizon of the present by blinding individual</w:t>
      </w:r>
      <w:r>
        <w:rPr>
          <w:rStyle w:val="StyleUnderline"/>
        </w:rPr>
        <w:t xml:space="preserve"> </w:t>
      </w:r>
      <w:r w:rsidRPr="000F7B73">
        <w:rPr>
          <w:rStyle w:val="StyleUnderline"/>
        </w:rPr>
        <w:t>groups to the evaluative qualities of others, ideological forms of recognition</w:t>
      </w:r>
      <w:r>
        <w:rPr>
          <w:rStyle w:val="StyleUnderline"/>
        </w:rPr>
        <w:t xml:space="preserve"> </w:t>
      </w:r>
      <w:r w:rsidRPr="000F7B73">
        <w:rPr>
          <w:rStyle w:val="StyleUnderline"/>
        </w:rPr>
        <w:t>operate within an historical “space of reasons”</w:t>
      </w:r>
      <w:r w:rsidRPr="00F07572">
        <w:rPr>
          <w:sz w:val="14"/>
        </w:rPr>
        <w:t xml:space="preserve">’ (p. 88), </w:t>
      </w:r>
      <w:r w:rsidRPr="00141870">
        <w:rPr>
          <w:rStyle w:val="StyleUnderline"/>
        </w:rPr>
        <w:t>where they must</w:t>
      </w:r>
      <w:r>
        <w:rPr>
          <w:rStyle w:val="StyleUnderline"/>
        </w:rPr>
        <w:t xml:space="preserve"> </w:t>
      </w:r>
      <w:r w:rsidRPr="00141870">
        <w:rPr>
          <w:rStyle w:val="StyleUnderline"/>
        </w:rPr>
        <w:t>credibly appeal to subjects enough to be taken on. That is, they must make</w:t>
      </w:r>
      <w:r>
        <w:rPr>
          <w:rStyle w:val="StyleUnderline"/>
        </w:rPr>
        <w:t xml:space="preserve"> </w:t>
      </w:r>
      <w:r w:rsidRPr="00141870">
        <w:rPr>
          <w:rStyle w:val="StyleUnderline"/>
        </w:rPr>
        <w:t>sense within existing horizons of value</w:t>
      </w:r>
      <w:r w:rsidRPr="00F07572">
        <w:rPr>
          <w:sz w:val="14"/>
        </w:rPr>
        <w:t xml:space="preserve">. If we further acknowledge that such forms of recognition ‘cannot avoid making semantic use of the principles of love, legal equality or achievement which shape the given conditions of reciprocal recognition’, then the line between ideological and non-ideological becomes more blurred. Recalling that Honneth regards </w:t>
      </w:r>
      <w:r w:rsidRPr="00141870">
        <w:rPr>
          <w:rStyle w:val="StyleUnderline"/>
        </w:rPr>
        <w:t>struggles for recognition</w:t>
      </w:r>
      <w:r w:rsidRPr="00F07572">
        <w:rPr>
          <w:sz w:val="14"/>
        </w:rPr>
        <w:t xml:space="preserve"> as </w:t>
      </w:r>
      <w:r w:rsidRPr="007646A4">
        <w:rPr>
          <w:rStyle w:val="StyleUnderline"/>
          <w:highlight w:val="cyan"/>
        </w:rPr>
        <w:t>making for</w:t>
      </w:r>
      <w:r w:rsidRPr="00141870">
        <w:rPr>
          <w:rStyle w:val="StyleUnderline"/>
        </w:rPr>
        <w:t xml:space="preserve"> the </w:t>
      </w:r>
      <w:r w:rsidRPr="007646A4">
        <w:rPr>
          <w:rStyle w:val="StyleUnderline"/>
          <w:highlight w:val="cyan"/>
        </w:rPr>
        <w:t>continual broadening</w:t>
      </w:r>
      <w:r w:rsidRPr="00141870">
        <w:rPr>
          <w:rStyle w:val="StyleUnderline"/>
        </w:rPr>
        <w:t xml:space="preserve"> of our evaluative horizon, </w:t>
      </w:r>
      <w:r w:rsidRPr="00A92ACE">
        <w:rPr>
          <w:rStyle w:val="StyleUnderline"/>
          <w:highlight w:val="cyan"/>
        </w:rPr>
        <w:t>with each struggle laying the ground for new ones to emerge</w:t>
      </w:r>
      <w:r w:rsidRPr="00141870">
        <w:rPr>
          <w:rStyle w:val="StyleUnderline"/>
        </w:rPr>
        <w:t xml:space="preserve"> and apply or reappropriate</w:t>
      </w:r>
      <w:r>
        <w:rPr>
          <w:rStyle w:val="StyleUnderline"/>
        </w:rPr>
        <w:t xml:space="preserve"> </w:t>
      </w:r>
      <w:r w:rsidRPr="00141870">
        <w:rPr>
          <w:rStyle w:val="StyleUnderline"/>
        </w:rPr>
        <w:t>general principles</w:t>
      </w:r>
      <w:r w:rsidRPr="00F07572">
        <w:rPr>
          <w:sz w:val="14"/>
        </w:rPr>
        <w:t xml:space="preserve">, his question to us is: </w:t>
      </w:r>
      <w:r w:rsidRPr="00141870">
        <w:rPr>
          <w:rStyle w:val="StyleUnderline"/>
        </w:rPr>
        <w:t>‘who can tell us for sure</w:t>
      </w:r>
      <w:r>
        <w:rPr>
          <w:rStyle w:val="StyleUnderline"/>
        </w:rPr>
        <w:t xml:space="preserve"> </w:t>
      </w:r>
      <w:r w:rsidRPr="00141870">
        <w:rPr>
          <w:rStyle w:val="StyleUnderline"/>
        </w:rPr>
        <w:t>that an apparently functional, ideological evaluation is not just one of those</w:t>
      </w:r>
      <w:r>
        <w:rPr>
          <w:rStyle w:val="StyleUnderline"/>
        </w:rPr>
        <w:t xml:space="preserve"> </w:t>
      </w:r>
      <w:r w:rsidRPr="00141870">
        <w:rPr>
          <w:rStyle w:val="StyleUnderline"/>
        </w:rPr>
        <w:t>shifts in accentuation by means of which the struggle for recognition unfolds</w:t>
      </w:r>
      <w:r>
        <w:rPr>
          <w:rStyle w:val="StyleUnderline"/>
        </w:rPr>
        <w:t xml:space="preserve"> </w:t>
      </w:r>
      <w:r w:rsidRPr="00141870">
        <w:rPr>
          <w:rStyle w:val="StyleUnderline"/>
        </w:rPr>
        <w:t>historically?</w:t>
      </w:r>
      <w:r w:rsidRPr="00F07572">
        <w:rPr>
          <w:sz w:val="14"/>
        </w:rPr>
        <w:t xml:space="preserve">’ (p. 89).10 </w:t>
      </w:r>
      <w:r w:rsidRPr="00141870">
        <w:rPr>
          <w:rStyle w:val="StyleUnderline"/>
        </w:rPr>
        <w:t>Only when such forms of recognition are flatly refused</w:t>
      </w:r>
      <w:r>
        <w:rPr>
          <w:rStyle w:val="StyleUnderline"/>
        </w:rPr>
        <w:t xml:space="preserve"> </w:t>
      </w:r>
      <w:r w:rsidRPr="00141870">
        <w:rPr>
          <w:rStyle w:val="StyleUnderline"/>
        </w:rPr>
        <w:t>can we be sure of their ideological character; otherwise, if ‘individuals seem to</w:t>
      </w:r>
      <w:r>
        <w:rPr>
          <w:rStyle w:val="StyleUnderline"/>
        </w:rPr>
        <w:t xml:space="preserve"> </w:t>
      </w:r>
      <w:r w:rsidRPr="00141870">
        <w:rPr>
          <w:rStyle w:val="StyleUnderline"/>
        </w:rPr>
        <w:t>gain a new sense of self-respect’ then what is ideological and what is justified</w:t>
      </w:r>
      <w:r>
        <w:rPr>
          <w:rStyle w:val="StyleUnderline"/>
        </w:rPr>
        <w:t xml:space="preserve"> </w:t>
      </w:r>
      <w:r w:rsidRPr="00141870">
        <w:rPr>
          <w:rStyle w:val="StyleUnderline"/>
        </w:rPr>
        <w:t>is unclear</w:t>
      </w:r>
      <w:r w:rsidRPr="00F07572">
        <w:rPr>
          <w:sz w:val="14"/>
        </w:rPr>
        <w:t xml:space="preserve">. Honneth should give us pause for thought that the recognition-theoretic paradigm cannot account for such a critique. What I want to ask is </w:t>
      </w:r>
      <w:r w:rsidRPr="007E018F">
        <w:rPr>
          <w:rStyle w:val="StyleUnderline"/>
        </w:rPr>
        <w:t>whether</w:t>
      </w:r>
      <w:r>
        <w:rPr>
          <w:rStyle w:val="StyleUnderline"/>
        </w:rPr>
        <w:t xml:space="preserve"> </w:t>
      </w:r>
      <w:r w:rsidRPr="007626F5">
        <w:rPr>
          <w:rStyle w:val="StyleUnderline"/>
          <w:highlight w:val="cyan"/>
        </w:rPr>
        <w:t>recognition is redeemable</w:t>
      </w:r>
      <w:r w:rsidRPr="007E018F">
        <w:rPr>
          <w:rStyle w:val="StyleUnderline"/>
        </w:rPr>
        <w:t xml:space="preserve"> from a postcolonial perspective</w:t>
      </w:r>
      <w:r w:rsidRPr="00F07572">
        <w:rPr>
          <w:sz w:val="14"/>
        </w:rPr>
        <w:t xml:space="preserve">, by which I mean </w:t>
      </w:r>
      <w:r w:rsidRPr="007E018F">
        <w:rPr>
          <w:rStyle w:val="StyleUnderline"/>
        </w:rPr>
        <w:t>to</w:t>
      </w:r>
      <w:r>
        <w:rPr>
          <w:rStyle w:val="StyleUnderline"/>
        </w:rPr>
        <w:t xml:space="preserve"> </w:t>
      </w:r>
      <w:r w:rsidRPr="007E018F">
        <w:rPr>
          <w:rStyle w:val="StyleUnderline"/>
        </w:rPr>
        <w:t>what extent a politics of recognition can be considered consonant with postcolonial</w:t>
      </w:r>
      <w:r>
        <w:rPr>
          <w:rStyle w:val="StyleUnderline"/>
        </w:rPr>
        <w:t xml:space="preserve"> </w:t>
      </w:r>
      <w:r w:rsidRPr="007E018F">
        <w:rPr>
          <w:rStyle w:val="StyleUnderline"/>
        </w:rPr>
        <w:t>aims and insights</w:t>
      </w:r>
      <w:r w:rsidRPr="00F07572">
        <w:rPr>
          <w:sz w:val="14"/>
        </w:rPr>
        <w:t xml:space="preserve">. </w:t>
      </w:r>
      <w:r w:rsidRPr="007E018F">
        <w:rPr>
          <w:rStyle w:val="StyleUnderline"/>
        </w:rPr>
        <w:t>If the idea of ‘misrecognition as a source of conflict’</w:t>
      </w:r>
      <w:r>
        <w:rPr>
          <w:rStyle w:val="StyleUnderline"/>
        </w:rPr>
        <w:t xml:space="preserve"> </w:t>
      </w:r>
      <w:r w:rsidRPr="007E018F">
        <w:rPr>
          <w:rStyle w:val="StyleUnderline"/>
        </w:rPr>
        <w:t>is accepted as an anthropological constant in postcolonial theory, the</w:t>
      </w:r>
      <w:r>
        <w:rPr>
          <w:rStyle w:val="StyleUnderline"/>
        </w:rPr>
        <w:t xml:space="preserve"> </w:t>
      </w:r>
      <w:r w:rsidRPr="007E018F">
        <w:rPr>
          <w:rStyle w:val="StyleUnderline"/>
        </w:rPr>
        <w:t>challenge here is how to reconfigure ‘recognition as a remedy’</w:t>
      </w:r>
      <w:r w:rsidRPr="00F07572">
        <w:rPr>
          <w:sz w:val="14"/>
        </w:rPr>
        <w:t xml:space="preserve">. My point is not to propose political prescriptions, suffice to say that </w:t>
      </w:r>
      <w:r w:rsidRPr="006B28FD">
        <w:rPr>
          <w:rStyle w:val="StyleUnderline"/>
          <w:highlight w:val="cyan"/>
        </w:rPr>
        <w:t xml:space="preserve">there is </w:t>
      </w:r>
      <w:r w:rsidRPr="006B28FD">
        <w:rPr>
          <w:rStyle w:val="Emphasis"/>
          <w:highlight w:val="cyan"/>
        </w:rPr>
        <w:t>no inherent reason why a project of ‘turning inwards’</w:t>
      </w:r>
      <w:r w:rsidRPr="007E018F">
        <w:rPr>
          <w:rStyle w:val="StyleUnderline"/>
        </w:rPr>
        <w:t xml:space="preserve"> like Coulthard’s </w:t>
      </w:r>
      <w:r w:rsidRPr="006B28FD">
        <w:rPr>
          <w:rStyle w:val="Emphasis"/>
          <w:highlight w:val="cyan"/>
        </w:rPr>
        <w:t>could not be conducted</w:t>
      </w:r>
      <w:r>
        <w:rPr>
          <w:rStyle w:val="Emphasis"/>
        </w:rPr>
        <w:t xml:space="preserve"> </w:t>
      </w:r>
      <w:r w:rsidRPr="00555F02">
        <w:rPr>
          <w:rStyle w:val="Emphasis"/>
        </w:rPr>
        <w:t>in conjunction</w:t>
      </w:r>
      <w:r w:rsidRPr="00D45C9D">
        <w:rPr>
          <w:rStyle w:val="Emphasis"/>
        </w:rPr>
        <w:t xml:space="preserve"> with, or </w:t>
      </w:r>
      <w:r w:rsidRPr="006B28FD">
        <w:rPr>
          <w:rStyle w:val="Emphasis"/>
          <w:highlight w:val="cyan"/>
        </w:rPr>
        <w:t>alongside</w:t>
      </w:r>
      <w:r w:rsidRPr="00D45C9D">
        <w:rPr>
          <w:rStyle w:val="Emphasis"/>
        </w:rPr>
        <w:t>, more</w:t>
      </w:r>
      <w:r w:rsidRPr="00555F02">
        <w:rPr>
          <w:rStyle w:val="Emphasis"/>
        </w:rPr>
        <w:t xml:space="preserve"> </w:t>
      </w:r>
      <w:r w:rsidRPr="006B28FD">
        <w:rPr>
          <w:rStyle w:val="Emphasis"/>
          <w:highlight w:val="cyan"/>
        </w:rPr>
        <w:t>conventional approaches to recognition that demand rights from the state</w:t>
      </w:r>
      <w:r w:rsidRPr="00F07572">
        <w:rPr>
          <w:sz w:val="14"/>
        </w:rPr>
        <w:t xml:space="preserve"> or cultural recognition from dominant society. Rather, I want to ask whether exploring the relationship between the experience of misrecognition and the demand for recognition may allow us to imagine what minorities ask for when they claim recognition, and hence recognition as remedy, in a different way. To this end, Fanon deserves a closer reading. Fanon’s recognition Despite criticising Hegel’s ideal of reciprocal recognition as articulated through the master–slave dialectic, Fanon’s work importantly remains, to a significant extent, invested in the Hegelian paradigm (Turner, 1996: 145). Indeed, it is in these terms that his endorsement of revolutionary violence – however problematic this may be in retrospect – must be understood. For Fanon, reciprocal recognition of the type laid out by Hegel cannot be achieved without struggle and conflict (that is, the willingness to risk death as per the primitive struggle for recognition). In colonial settings, the power differentials between coloniser and colonised are so great that a simple withdrawal of colonial power will not win the colonised their freedom and independence, an argument he makes in Black Skin, White Masks (1967: 171–3) by juxtaposing the emancipation of black slaves in France with those in the United States. Whereas ‘the American Negro … battles and is battled’, the French Negro was granted his freedom by ‘the white man, in the capacity of master’ – as such he ‘knows nothing of the cost of freedom, for he has not fought for it (p. 172). Worse still, he remains caught in a relation of dependency on the master, where he may fight time to time ‘for Liberty and Justice, but these [are] always white liberty and white justice; that is, values secreted by his masters’. Fanon sees violent revolution as playing an important role as a type of collective catharsis for colonised peoples, allowing themselves to break free of the cycle of psychological dependency on the colonial relationship and rid themselves of their ingrained sense of inferiority.11 If, and only if, the slave uprises and fights for the position of master (and is not simply granted it by the reigning master) can he approach genuine freedom and self-determination. Fanon, however, does not seek a reversal of positions – ‘when there are no longer slaves, there are no longer masters’ (p. 171). Struggle and conflict paves the way for a new order which would equalise the power relations that stand in the way of genuine reciprocal recognition, thus liberating both colonised and coloniser (Bernasconi, 1996: 121; Ahluwalia, 2003: 346). This is precisely what is so tragic about the situation of the French Negro as Fanon details it, for ‘unable ever to be sure whether the white man considers his consciousnessin- itself-for-itself, he must forever absorb himself in uncovering resistance, opposition, challenge’ (p. 173). In other words, he is trapped within a reactionary stance – ‘and there is always resentment in a reaction’. It denies him the possibility to be ‘actional, preserving in all his relations his respect for the basic values that constitute a human world’. The new order Fanon thus desires is a humanism that does not just pay lip service to the category of the human by deeming some more human than others, but, through affirming the fundamental equality of all peoples, allows ‘all men to create the ideal conditions of existence for a human world’ (p. 181). Such an idea forms the background of Fanon’s reflections on mis/recognition. Let us engage what is quite rightfully one of his most famous chapters in Black Skin, White Masks, where Fanon takes us through the gut-wrenching experience of misrecognition and the concomitant desire for recognition it arouses. We begin with Fanon on a train in France, where his aspiration to ‘be a man among men’ (p. 85) in the white world is torn away by the fact of his blackness: ‘Look a Negro!’ It was an external stimulus that flicked over me as I passed by. I made a tight smile. ‘Look a Negro!’ It was true. It amused me. ‘Look a Negro!’ The circle was drawing a bit tighter. I made no secret of my amusement. ‘Mama, see the Negro! I’m frightened! Frightened! Frightened!’ Now they were beginning to be afraid of me. I made up my mind to laugh myself to tears, but laughter had become impossible.fought for it (p. 172). Worse still, he remains caught in a relation of dependency on the master, where he may fight time to time ‘for Liberty and Justice, but these [are] always white liberty and white justice; that is, values secreted by his masters’. Fanon sees violent revolution as playing an important role as a type of collective catharsis for colonised peoples, allowing themselves to break free of the cycle of psychological dependency on the colonial relationship and rid themselves of their ingrained sense of inferiority.11 If, and only if, the slave uprises and fights for the position of master (and is not simply granted it by the reigning master) can he approach genuine freedom and self-determination. Fanon, however, does not seek a reversal of positions – ‘when there are no longer slaves, there are no longer masters’ (p. 171). Struggle and conflict paves the way for a new order which would equalise the power relations that stand in the way of genuine reciprocal recognition, thus liberating both colonised and coloniser (Bernasconi, 1996: 121; Ahluwalia, 2003: 346). This is precisely what is so tragic about the situation of the French Negro as Fanon details it, for ‘unable ever to be sure whether the white man considers his consciousnessin- itself-for-itself, he must forever absorb himself in uncovering resistance, opposition, challenge’ (p. 173). In other words, he is trapped within a reactionary stance – ‘and there is always resentment in a reaction’. It denies him the possibility to be ‘actional, preserving in all his relations his respect for the basic values that constitute a human world’. The new order Fanon thus desires is a humanism that does not just pay lip service to the category of the human by deeming some more human than others, but, through affirming the fundamental equality of all peoples, allows ‘all men to create the ideal conditions of existence for a human world’ (p. 181). Such an idea forms the background of Fanon’s reflections on mis/recognition. Let us engage what is quite rightfully one of his most famous chapters in Black Skin, White Masks, where Fanon takes us through the gut-wrenching experience of misrecognition and the concomitant desire for recognition it arouses. We begin with Fanon on a train in France, where his aspiration to ‘be a man among men’ (p. 85) in the white world is torn away by the fact of his blackness: ‘Look a Negro!’ It was an external stimulus that flicked over me as I passed by. I made a tight smile. ‘Look a Negro!’ It was true. It amused me. ‘Look a Negro!’ The circle was drawing a bit tighter. I made no secret of my amusement. ‘Mama, see the Negro! I’m frightened! Frightened! Frightened!’ Now they were beginning to be afraid of me. I made up my mind to laugh myself to tears, but laughter had become impossible. Here, Fanon’s ‘corporeal schema’ crumbles and is replaced by a ‘racial epidermal schema’: I was responsible for my body, for my race, for my ancestors. I subjected myself to an objective examination, I discovered my blackness, my ethnic characteristics; and I was battered down by tom-toms, cannibalism, deficiency, fetishism, racial defects, slave-ships, and above all else, above all: ‘Sho’ good eatin’’. (pp. 84–5) He continues: My body was given back to me sprawled out, distorted, recolored, clad in mourning that white winter day. The Negro is an animal, the Negro is bad, the Negro is ugly; look, a nigger, it’s cold, the nigger is shivering, the nigger is shivering because he is cold, the little boy is trembling because he is afraid of the nigger, the nigger is shivering with cold, that cold that goes through your bones, the handsome little boy is trembling because he thinks the nigger is quivering with rage, the little white boy throws himself into his mother’s arms: Mama, the nigger’s going to eat me up. (p. 86) In defiance of the white world that ‘burns’ him, Fanon abandons his original aspiration and decides to assert himself ‘as a BLACK MAN. Since the other hesitated to recognise me, there remained only one solution: to make myself known’ (p. 87). As such, he seeks to locate his liberation in a reversal of white stereotypes, to locate in black civilisation a wholeness and superiority that robs ‘the white man of a “certain world”’ (p. 97). Alas, this, too, appears to be a losing proposition. In talking to a white friend, recognition seems to be afoot: The soul of the white man was corrupted … ‘The presence of the Negroes beside the whites is in a way an insurance policy on humanness. When the whites feel they have become too mechanised, they turn to the men of colour and ask them for a little human sustenance.’ (p. 98) Upon being told this Fanon felt that ‘at last [he] had been recognised, [he] was no longer as zero’. However, this initial moment of satisfaction was soon eclipsed: Only momentarily at a loss, the white man explained to me that, genetically, I represented a stage of development: ‘Your properties have been exhausted by us.We have had earthmystics such as you will never approach. Study our history and you will see how far this fusion has gone.’ (p. 98) The early promise of recognition is thus destroyed ‘by a galaxy of corrosive stereotypes’ (p. 99). His originality is once again torn from him, and he becomes again merely comparison. In every instance, Fanon goes on to argue, ‘the whites had thrown themselves on me and hamstrung me’ (p. 99), reminding him that ‘it is not I who make a meaning for myself, but it is the meaning that was already there, pre-existing, waiting for me’ (p. 102). ‘Every hand was a losing hand for me … I wanted to be typically Negro – it was no longer possible. I wanted to be white – that was a joke’ (p. 101). In the end, watching as ‘the sky turn[s] upon itself utterly and wholly’ (p. 108), the only thing he can do is sit and weep. I have detailed Fanon’s argument at some length here, because he elucidates so exquisitely the psycho-affective experience of misrecognition as well as the seeming hopelessness of the desire to be recognised within colonial relations of domination. Significantly, it also helps us to make sense of the urgency with which he advocates for violent revolution, for the quicker we do away with the colonial relationship the quicker we can begin to remake meaning for ourselves and the world more broadly. By no means do I intend to approve of his call for violence, and from our current historical vantage point there is a certain naiveté to his account – if only it were that easy to ‘undo’ colonialism! What interests me, however, is the normative vision that underlines Fanon’s endorsement of violent anti-colonial struggle. It is guided by what Ghassan Hage (2010) calls an ‘aspiration to the universal’ (p. 115), which shapes the particular way in which Fanon as an individual subject experiences misrecognition and the normative responses he imagines to be appropriate in response to it. Hage relates this aspiration to Fanon’s particular standing as a cosmopolitan subject with a certain amount of cultural and economic capital. Black Skin, White Masks is significantly informed by the difficulties he encounters as a highly educated Martinican man entering France to discover that he is not as French as he once believed himself to be.12 However, Hage suggests that, if the general experience of racialised people is that they fluctuate between ‘a desire for particularity’ (where they are recognised for their difference) and ‘a desire for universality’ (that is, to be treated like everyone else), what is striking is that for Fanon, his ejection from the human is the most hurtful, making the universal a seeming ‘obsession’ (p. 119). If ‘the reduction of racism to a denial of universality … is itself particular to the Fanonian experience’, then, so is the framing of the ‘pursuit of particularity and the pursuit of universality’ as ‘an either/or choice’ (p. 117). According to Hage, Fanon’s desire for a new humanism is connected to his own disavowal of his ‘vacillation’ as a racialised subject and unwillingness to recognise that the ‘choice’ between universality and particularity is typically framed by the amount of economic and cultural capital one has (pp. 117–18; see also Robinson, 1993: 80). Taken in these terms, Fanon’s recognition is as suspiciously ideological as those forms critiqued by postcolonial scholars. Hage makes some interesting points about the psycho-affective dynamics of identification, which I will consider in detail in Chapter 4. For now, however, refer to Hage because his argument – perhaps somewhat paradoxically – serves to illuminate what I see as Fanon’s most helpful insights when it comes to interpreting minority struggles for recognition in contemporary Western contexts. Fanon is apprehensive towards the ‘particularist and essentialist tendencies’ (Hage, 2010: 114) of identity-based movements. Much of his anger in the passages detailed above is directed towards négritude (the affirmation of black identity), which he believes ‘rests on a simple reversal, a re-appropriation of white stereotypes of black culture’ (Kruks, 1996: 130). Nevertheless, Fanon also acknowledges that movements like négritude are necessary to instil a sense of pride and empowerment in the colonised and overcome the relations of misrecognition embedded in colonial domination.13 The inferiority complex suffered by colonised peoples is not just to do with their ejection from the human, but also ‘the death and burial of [their] local cultural originality (p. 9). Accordingly, Fanon vests a great deal of importance in the self-recovery of cultural traditions so that colonised peoples can identify themselves as distinct and important contributors to humanity (Coulthard, 2007: 454) – even as he concedes that the national culture project is ripe for manipulation by bourgeois nationalist elites (1965: 167–89).14 The point, for Fanon, is thus not a simple affirmation or desire for particularity, but rather to develop a living, ongoing project in which colonised peoples (re)discover their particularity anew, ‘with the intention of opening the future, as an invitation to action and a basis for hope’ (1965: 187). Equally, Hage argues that while Fanon’s vision of new humanism is often celebrated as representative of an ‘alter’, or actional, politics (e.g. Hardt and Negri, 2000), his investment in the desire for universality as ‘a particular affective and ambivalent mode of reacting to the colonial/racist dimensions of European modernity’ (p. 114) means that he is nevertheless fixated on these terms even as he seeks to go beyond them. Yet, if Fanon is not obsessed with the universal in the way that Hage charges him with – and I submit that he is not – then the question is how does he imagine the new order to come? He is well aware of the fact that white culture is a false universal: ‘I wanted to be white – that was a joke’ (p. 101). Nor does he seek to replace that with a black civilisation. Instead, the key for Fanon is participation in meaning making; that is, the ability to make meaning for one’s self, as opposed to having meaning imposed. Fanon is under no illusions that there is a position ‘outside’ of colonialism – or, indeed, outside of the social relations that constitute us as subjects – but what he seeks is the moral horizons in which he can interject into those social relations, and help to shape them: it is through the effort to recapture the self and to scrutinise the self, it is through the lasting tension of their freedom that men will be able to create the ideal conditions of existence for a human world … Was my freedom not given to me then in order to build the world of the You? (p. 181) Whereas Hage speaks of a ‘vacillation’ between the universal and the particular, which he frames in terms of a desire for contradictory things (p. 117), Fanon suggests in contrast that the two are not contradictory per se, but rather constitutive of each other. Extracting the universal from the particular and vice versa is hard, ultimately artificial work, for misrecognition takes place through a simultaneous experience of rejection from a general category and denigration of particularity. Recognition as remedy is simultaneously targeted at both. In this sense, Fanon invites us to consider Fraser’s distinction between affirmative and transformative strategies from an enlarged perspective – could it be that affirmative remedies work to transform common horizons of social value and could transformative remedies open the space for affirmation of certain particularities? Conclusion Fanon’s understanding of recognition, and the visions of human freedom and equality it entails, affords us an interpretive bridge with which to bring the insights of postcolonial theory and the recognition paradigm into fruitful conversation. Fanon’s </w:t>
      </w:r>
      <w:r w:rsidRPr="008F60D7">
        <w:rPr>
          <w:rStyle w:val="StyleUnderline"/>
        </w:rPr>
        <w:t>recognition highlights the significance of political</w:t>
      </w:r>
      <w:r>
        <w:rPr>
          <w:rStyle w:val="StyleUnderline"/>
        </w:rPr>
        <w:t xml:space="preserve"> </w:t>
      </w:r>
      <w:r w:rsidRPr="008F60D7">
        <w:rPr>
          <w:rStyle w:val="StyleUnderline"/>
        </w:rPr>
        <w:t>identity in recognition struggles, wherein affirming difference is positioned in</w:t>
      </w:r>
      <w:r>
        <w:rPr>
          <w:rStyle w:val="StyleUnderline"/>
        </w:rPr>
        <w:t xml:space="preserve"> </w:t>
      </w:r>
      <w:r w:rsidRPr="008F60D7">
        <w:rPr>
          <w:rStyle w:val="StyleUnderline"/>
        </w:rPr>
        <w:t>relation to a vision of the type of world we aspire to share with each other</w:t>
      </w:r>
      <w:r w:rsidRPr="00F07572">
        <w:rPr>
          <w:sz w:val="14"/>
        </w:rPr>
        <w:t xml:space="preserve"> – something that Taylor (2003) points out in his response to Bhabha. For Bhabha (1994: xx), </w:t>
      </w:r>
      <w:r w:rsidRPr="008F60D7">
        <w:rPr>
          <w:rStyle w:val="StyleUnderline"/>
        </w:rPr>
        <w:t>claims for recognition are ultimately about the ‘right to</w:t>
      </w:r>
      <w:r>
        <w:rPr>
          <w:rStyle w:val="StyleUnderline"/>
        </w:rPr>
        <w:t xml:space="preserve"> </w:t>
      </w:r>
      <w:r w:rsidRPr="008F60D7">
        <w:rPr>
          <w:rStyle w:val="StyleUnderline"/>
        </w:rPr>
        <w:t>narrate’, that is, the right to interject, challenge and transform the myths of</w:t>
      </w:r>
      <w:r>
        <w:rPr>
          <w:rStyle w:val="StyleUnderline"/>
        </w:rPr>
        <w:t xml:space="preserve"> </w:t>
      </w:r>
      <w:r w:rsidRPr="008F60D7">
        <w:rPr>
          <w:rStyle w:val="StyleUnderline"/>
        </w:rPr>
        <w:t>belonging and cultural homogeneity that almost always lead to exclusionary</w:t>
      </w:r>
      <w:r>
        <w:rPr>
          <w:rStyle w:val="StyleUnderline"/>
        </w:rPr>
        <w:t xml:space="preserve"> </w:t>
      </w:r>
      <w:r w:rsidRPr="008F60D7">
        <w:rPr>
          <w:rStyle w:val="StyleUnderline"/>
        </w:rPr>
        <w:t>outcomes</w:t>
      </w:r>
      <w:r w:rsidRPr="00F07572">
        <w:rPr>
          <w:sz w:val="14"/>
        </w:rPr>
        <w:t xml:space="preserve">. He explains further: narrative is not simply a social value; it is a moving sign of civic life. Those societies that turn their back on the right to narrative are societies of deafening silence … The right to narrate assumes that there is a commitment to creating ‘spaces’ of cultural and regional diversity, for it is only by acknowledging such resources as a ‘common good’ that we can ensure our democracy is based on dialogue and conversation, difficult though it may be, between uneven and unequal levels of development and privilege that exist in complex societies. (Taylor, 2003: 181) While he and Taylor appear to disagree on the role of the state in recognition struggles – ‘states’, for Taylor, ‘are important because they are still major loci of what fragile democratic control we have’ (2003: 186) – they agree about the significance of the right to narrate. If states are to be loci of democracy, Taylor suggests that: they have to recognise their multiple, and in some cases even multinational, nature. This means that they have to weigh less heavily on the semi-agonistic conversation which is underway between the ‘partial milieux’ (in Bhabha’s sense) that live within them. And an important part of this is opening space in the political identity. It is a crucial feature of more open political spaces that they allow room for complexity, ambiguity, and ‘hybridity’ … in personal identities. Or rather, that they allow all of these to flourish, instead of forcing us back into the last-ditch defence of tightly defined, monolithic, primordial allegiances. Thinking struggles for recognition through political identity adds an additional dimension to Bhabha’s assertion that minority struggles for recognition are ‘intercultural’. For while he seems to be pointing to the conditions of migration, it is also evident that minorities are embroiled in relations with hegemonic societal cultures that they may reject or accept, but in any case will engage and appraise. Fanon’s recognition may not offer us a political roadmap for the forms recognition can and may take. He does </w:t>
      </w:r>
      <w:r w:rsidRPr="002276D2">
        <w:rPr>
          <w:rStyle w:val="StyleUnderline"/>
        </w:rPr>
        <w:t>offer</w:t>
      </w:r>
      <w:r w:rsidRPr="00F07572">
        <w:rPr>
          <w:sz w:val="14"/>
        </w:rPr>
        <w:t xml:space="preserve"> though </w:t>
      </w:r>
      <w:r w:rsidRPr="002276D2">
        <w:rPr>
          <w:rStyle w:val="StyleUnderline"/>
        </w:rPr>
        <w:t>a mode of interpreting</w:t>
      </w:r>
      <w:r>
        <w:rPr>
          <w:rStyle w:val="StyleUnderline"/>
        </w:rPr>
        <w:t xml:space="preserve"> </w:t>
      </w:r>
      <w:r w:rsidRPr="002276D2">
        <w:rPr>
          <w:rStyle w:val="StyleUnderline"/>
        </w:rPr>
        <w:t xml:space="preserve">recognition struggles that does </w:t>
      </w:r>
      <w:r w:rsidRPr="00952E0B">
        <w:rPr>
          <w:rStyle w:val="StyleUnderline"/>
          <w:highlight w:val="cyan"/>
        </w:rPr>
        <w:t>not</w:t>
      </w:r>
      <w:r w:rsidRPr="002276D2">
        <w:rPr>
          <w:rStyle w:val="StyleUnderline"/>
        </w:rPr>
        <w:t xml:space="preserve"> see them as </w:t>
      </w:r>
      <w:r w:rsidRPr="00952E0B">
        <w:rPr>
          <w:rStyle w:val="StyleUnderline"/>
          <w:highlight w:val="cyan"/>
        </w:rPr>
        <w:t>necessarily</w:t>
      </w:r>
      <w:r w:rsidRPr="002276D2">
        <w:rPr>
          <w:rStyle w:val="StyleUnderline"/>
        </w:rPr>
        <w:t xml:space="preserve"> fixing particularity</w:t>
      </w:r>
      <w:r>
        <w:rPr>
          <w:rStyle w:val="StyleUnderline"/>
        </w:rPr>
        <w:t xml:space="preserve"> </w:t>
      </w:r>
      <w:r w:rsidRPr="002276D2">
        <w:rPr>
          <w:rStyle w:val="StyleUnderline"/>
        </w:rPr>
        <w:t>into Western modes of meaning</w:t>
      </w:r>
      <w:r w:rsidRPr="00F07572">
        <w:rPr>
          <w:sz w:val="14"/>
        </w:rPr>
        <w:t xml:space="preserve"> as Bhabha and Spivak worry about, </w:t>
      </w:r>
      <w:r w:rsidRPr="00281FD1">
        <w:rPr>
          <w:rStyle w:val="StyleUnderline"/>
        </w:rPr>
        <w:t>nor the</w:t>
      </w:r>
      <w:r>
        <w:rPr>
          <w:rStyle w:val="StyleUnderline"/>
        </w:rPr>
        <w:t xml:space="preserve"> </w:t>
      </w:r>
      <w:r w:rsidRPr="00952E0B">
        <w:rPr>
          <w:rStyle w:val="StyleUnderline"/>
          <w:highlight w:val="cyan"/>
        </w:rPr>
        <w:t>enfolding</w:t>
      </w:r>
      <w:r w:rsidRPr="00281FD1">
        <w:rPr>
          <w:rStyle w:val="StyleUnderline"/>
        </w:rPr>
        <w:t xml:space="preserve"> of </w:t>
      </w:r>
      <w:r w:rsidRPr="00952E0B">
        <w:rPr>
          <w:rStyle w:val="StyleUnderline"/>
          <w:highlight w:val="cyan"/>
        </w:rPr>
        <w:t>minorities into dominant power relations</w:t>
      </w:r>
      <w:r w:rsidRPr="00281FD1">
        <w:rPr>
          <w:rStyle w:val="StyleUnderline"/>
        </w:rPr>
        <w:t xml:space="preserve"> as Coulthard cautions</w:t>
      </w:r>
      <w:r>
        <w:rPr>
          <w:rStyle w:val="StyleUnderline"/>
        </w:rPr>
        <w:t xml:space="preserve"> </w:t>
      </w:r>
      <w:r w:rsidRPr="00281FD1">
        <w:rPr>
          <w:rStyle w:val="StyleUnderline"/>
        </w:rPr>
        <w:t>us against</w:t>
      </w:r>
      <w:r w:rsidRPr="00F07572">
        <w:rPr>
          <w:sz w:val="14"/>
        </w:rPr>
        <w:t xml:space="preserve">. </w:t>
      </w:r>
      <w:r w:rsidRPr="00952E0B">
        <w:rPr>
          <w:rStyle w:val="StyleUnderline"/>
          <w:highlight w:val="cyan"/>
        </w:rPr>
        <w:t>If</w:t>
      </w:r>
      <w:r w:rsidRPr="00F07572">
        <w:rPr>
          <w:sz w:val="14"/>
        </w:rPr>
        <w:t xml:space="preserve">, like the quote from Bauman (2001: 148) in the epigraph reminds us, </w:t>
      </w:r>
      <w:r w:rsidRPr="00952E0B">
        <w:rPr>
          <w:rStyle w:val="StyleUnderline"/>
          <w:highlight w:val="cyan"/>
        </w:rPr>
        <w:t>demands for recognition</w:t>
      </w:r>
      <w:r w:rsidRPr="00281FD1">
        <w:rPr>
          <w:rStyle w:val="StyleUnderline"/>
        </w:rPr>
        <w:t xml:space="preserve"> do </w:t>
      </w:r>
      <w:r w:rsidRPr="00952E0B">
        <w:rPr>
          <w:rStyle w:val="StyleUnderline"/>
          <w:highlight w:val="cyan"/>
        </w:rPr>
        <w:t>not</w:t>
      </w:r>
      <w:r w:rsidRPr="00281FD1">
        <w:rPr>
          <w:rStyle w:val="StyleUnderline"/>
        </w:rPr>
        <w:t xml:space="preserve"> seem to be </w:t>
      </w:r>
      <w:r w:rsidRPr="00952E0B">
        <w:rPr>
          <w:rStyle w:val="StyleUnderline"/>
          <w:highlight w:val="cyan"/>
        </w:rPr>
        <w:t>going anywhere</w:t>
      </w:r>
      <w:r w:rsidRPr="00281FD1">
        <w:rPr>
          <w:rStyle w:val="StyleUnderline"/>
        </w:rPr>
        <w:t>, there</w:t>
      </w:r>
      <w:r>
        <w:rPr>
          <w:rStyle w:val="StyleUnderline"/>
        </w:rPr>
        <w:t xml:space="preserve"> </w:t>
      </w:r>
      <w:r w:rsidRPr="00281FD1">
        <w:rPr>
          <w:rStyle w:val="StyleUnderline"/>
        </w:rPr>
        <w:t xml:space="preserve">is an important </w:t>
      </w:r>
      <w:r w:rsidRPr="00952E0B">
        <w:rPr>
          <w:rStyle w:val="StyleUnderline"/>
          <w:highlight w:val="cyan"/>
        </w:rPr>
        <w:t>need to engage, and</w:t>
      </w:r>
      <w:r w:rsidRPr="00281FD1">
        <w:rPr>
          <w:rStyle w:val="StyleUnderline"/>
        </w:rPr>
        <w:t xml:space="preserve"> seek to </w:t>
      </w:r>
      <w:r w:rsidRPr="00952E0B">
        <w:rPr>
          <w:rStyle w:val="StyleUnderline"/>
          <w:highlight w:val="cyan"/>
        </w:rPr>
        <w:t>build upon, their</w:t>
      </w:r>
      <w:r w:rsidRPr="00281FD1">
        <w:rPr>
          <w:rStyle w:val="StyleUnderline"/>
        </w:rPr>
        <w:t xml:space="preserve"> most </w:t>
      </w:r>
      <w:r w:rsidRPr="00952E0B">
        <w:rPr>
          <w:rStyle w:val="StyleUnderline"/>
          <w:highlight w:val="cyan"/>
        </w:rPr>
        <w:t>emancipatory potentialities</w:t>
      </w:r>
      <w:r w:rsidRPr="00F07572">
        <w:rPr>
          <w:sz w:val="14"/>
        </w:rPr>
        <w:t xml:space="preserve">. </w:t>
      </w:r>
      <w:r w:rsidRPr="00281FD1">
        <w:rPr>
          <w:rStyle w:val="StyleUnderline"/>
        </w:rPr>
        <w:t>Seeing the claim for recognition as intimately entangled</w:t>
      </w:r>
      <w:r>
        <w:rPr>
          <w:rStyle w:val="StyleUnderline"/>
        </w:rPr>
        <w:t xml:space="preserve"> </w:t>
      </w:r>
      <w:r w:rsidRPr="00281FD1">
        <w:rPr>
          <w:rStyle w:val="StyleUnderline"/>
        </w:rPr>
        <w:t>with the right to narrate allows an enlarged perspective on the type of work</w:t>
      </w:r>
      <w:r>
        <w:rPr>
          <w:rStyle w:val="StyleUnderline"/>
        </w:rPr>
        <w:t xml:space="preserve"> </w:t>
      </w:r>
      <w:r w:rsidRPr="00281FD1">
        <w:rPr>
          <w:rStyle w:val="StyleUnderline"/>
        </w:rPr>
        <w:t xml:space="preserve">that recognition struggles aim to do in wider society, </w:t>
      </w:r>
      <w:r w:rsidRPr="00E75A1F">
        <w:rPr>
          <w:rStyle w:val="StyleUnderline"/>
          <w:highlight w:val="cyan"/>
        </w:rPr>
        <w:t>without seeking to reconcile the irreconcilable</w:t>
      </w:r>
      <w:r w:rsidRPr="00281FD1">
        <w:rPr>
          <w:rStyle w:val="StyleUnderline"/>
        </w:rPr>
        <w:t xml:space="preserve"> or disavow contradiction as a postcolonial methodology</w:t>
      </w:r>
      <w:r>
        <w:rPr>
          <w:rStyle w:val="StyleUnderline"/>
        </w:rPr>
        <w:t xml:space="preserve"> </w:t>
      </w:r>
      <w:r w:rsidRPr="00281FD1">
        <w:rPr>
          <w:rStyle w:val="StyleUnderline"/>
        </w:rPr>
        <w:t>demands</w:t>
      </w:r>
      <w:r w:rsidRPr="00F07572">
        <w:rPr>
          <w:sz w:val="14"/>
        </w:rPr>
        <w:t xml:space="preserve"> (Spivak, 2003). Through Fanon, we can see how </w:t>
      </w:r>
      <w:r w:rsidRPr="00E75A1F">
        <w:rPr>
          <w:rStyle w:val="StyleUnderline"/>
          <w:highlight w:val="cyan"/>
        </w:rPr>
        <w:t>claims for recognition are bound up in, and seek to transform, the social relations that make recognition such a vital need in the first place</w:t>
      </w:r>
      <w:r w:rsidRPr="00F07572">
        <w:rPr>
          <w:sz w:val="14"/>
        </w:rPr>
        <w:t xml:space="preserve">. If </w:t>
      </w:r>
      <w:r w:rsidRPr="00281FD1">
        <w:rPr>
          <w:rStyle w:val="StyleUnderline"/>
        </w:rPr>
        <w:t>we</w:t>
      </w:r>
      <w:r w:rsidRPr="00F07572">
        <w:rPr>
          <w:sz w:val="14"/>
        </w:rPr>
        <w:t xml:space="preserve"> are to </w:t>
      </w:r>
      <w:r w:rsidRPr="00E75A1F">
        <w:rPr>
          <w:rStyle w:val="StyleUnderline"/>
          <w:highlight w:val="cyan"/>
        </w:rPr>
        <w:t>apply</w:t>
      </w:r>
      <w:r w:rsidRPr="00281FD1">
        <w:rPr>
          <w:rStyle w:val="StyleUnderline"/>
        </w:rPr>
        <w:t xml:space="preserve"> this</w:t>
      </w:r>
      <w:r>
        <w:rPr>
          <w:rStyle w:val="StyleUnderline"/>
        </w:rPr>
        <w:t xml:space="preserve"> </w:t>
      </w:r>
      <w:r w:rsidRPr="00281FD1">
        <w:rPr>
          <w:rStyle w:val="StyleUnderline"/>
        </w:rPr>
        <w:t xml:space="preserve">insight </w:t>
      </w:r>
      <w:r w:rsidRPr="00E75A1F">
        <w:rPr>
          <w:rStyle w:val="StyleUnderline"/>
          <w:highlight w:val="cyan"/>
        </w:rPr>
        <w:t>to immigrant and Indigenous struggles</w:t>
      </w:r>
      <w:r w:rsidRPr="00281FD1">
        <w:rPr>
          <w:rStyle w:val="StyleUnderline"/>
        </w:rPr>
        <w:t xml:space="preserve"> for recognition in the West</w:t>
      </w:r>
      <w:r w:rsidRPr="00F07572">
        <w:rPr>
          <w:sz w:val="14"/>
        </w:rPr>
        <w:t>, however, there are a couple of questions that remain outstanding. First, Fanon foregrounds the struggle for recognition in terms of a dialectical relationship between the universal and the particular. How are we to theoretically grasp such a relationship? This is important because it allows us to consider how, and to what extent, the universal is amenable to rearticulation through political struggle. Second, the universal political identity Fanon engages is that of the ‘human’. To what extent can the same insight hold if we are to turn it to the question of nation? It is with these two questions in mind that we will enter into Chapter 4.</w:t>
      </w:r>
    </w:p>
    <w:p w:rsidR="00F07572" w:rsidRDefault="00F07572" w:rsidP="00F07572"/>
    <w:p w:rsidR="00222677" w:rsidRDefault="00222677" w:rsidP="00222677">
      <w:pPr>
        <w:pStyle w:val="Heading3"/>
      </w:pPr>
      <w:r>
        <w:t xml:space="preserve">1ar – </w:t>
      </w:r>
      <w:r w:rsidR="006A060E">
        <w:t xml:space="preserve">at: link – state – at: no </w:t>
      </w:r>
      <w:r>
        <w:t>access</w:t>
      </w:r>
    </w:p>
    <w:p w:rsidR="00222677" w:rsidRDefault="00222677" w:rsidP="00222677"/>
    <w:p w:rsidR="00222677" w:rsidRDefault="00ED45AF" w:rsidP="00ED45AF">
      <w:pPr>
        <w:pStyle w:val="Heading4"/>
      </w:pPr>
      <w:r>
        <w:t>State institutions are NOT i</w:t>
      </w:r>
      <w:r w:rsidR="000F37D0">
        <w:t>naccessible</w:t>
      </w:r>
      <w:r>
        <w:t xml:space="preserve">, </w:t>
      </w:r>
      <w:r w:rsidR="002E6344">
        <w:t>and empirically have been used in service of the ALT</w:t>
      </w:r>
    </w:p>
    <w:p w:rsidR="00222677" w:rsidRDefault="00222677" w:rsidP="004366D1">
      <w:pPr>
        <w:pStyle w:val="CiteSpacing"/>
      </w:pPr>
      <w:r w:rsidRPr="004366D1">
        <w:rPr>
          <w:rStyle w:val="Style13ptBold"/>
        </w:rPr>
        <w:t xml:space="preserve">Buchanan </w:t>
      </w:r>
      <w:r w:rsidR="004366D1" w:rsidRPr="004366D1">
        <w:rPr>
          <w:rStyle w:val="Style13ptBold"/>
        </w:rPr>
        <w:t>&amp;</w:t>
      </w:r>
      <w:r w:rsidRPr="004366D1">
        <w:rPr>
          <w:rStyle w:val="Style13ptBold"/>
        </w:rPr>
        <w:t xml:space="preserve"> Darian-Smith</w:t>
      </w:r>
      <w:r w:rsidR="004366D1" w:rsidRPr="004366D1">
        <w:rPr>
          <w:rStyle w:val="Style13ptBold"/>
        </w:rPr>
        <w:t xml:space="preserve"> 11</w:t>
      </w:r>
      <w:r w:rsidR="004366D1">
        <w:t xml:space="preserve"> (</w:t>
      </w:r>
      <w:r w:rsidR="00C402FE">
        <w:t>Nicholas Buchanan</w:t>
      </w:r>
      <w:r w:rsidR="004366D1">
        <w:t>,</w:t>
      </w:r>
      <w:r w:rsidR="00C402FE">
        <w:t xml:space="preserve"> Robert O.</w:t>
      </w:r>
      <w:r w:rsidR="004366D1">
        <w:t xml:space="preserve"> Hetlage Doctoral Fellow at the</w:t>
      </w:r>
      <w:r w:rsidR="00C402FE">
        <w:t xml:space="preserve"> American Bar Foundation</w:t>
      </w:r>
      <w:r w:rsidR="004366D1">
        <w:t>,</w:t>
      </w:r>
      <w:r w:rsidR="00C402FE">
        <w:t xml:space="preserve"> </w:t>
      </w:r>
      <w:r w:rsidR="004366D1">
        <w:t xml:space="preserve">Ph.D. Program in Science, Technology, and Society, Massachusetts Institute of Technology; and </w:t>
      </w:r>
      <w:r w:rsidR="00C402FE">
        <w:t>Eve Darian-Smith</w:t>
      </w:r>
      <w:r w:rsidR="004366D1">
        <w:t>,</w:t>
      </w:r>
      <w:r w:rsidR="00C402FE">
        <w:t xml:space="preserve"> Professor of Global a</w:t>
      </w:r>
      <w:r w:rsidR="004366D1">
        <w:t xml:space="preserve">nd International Studies at the </w:t>
      </w:r>
      <w:r w:rsidR="00C402FE">
        <w:t>University of</w:t>
      </w:r>
      <w:r w:rsidR="004366D1">
        <w:t xml:space="preserve"> </w:t>
      </w:r>
      <w:r w:rsidR="00C402FE">
        <w:t>California, Santa Barbara</w:t>
      </w:r>
      <w:r w:rsidR="004366D1">
        <w:t xml:space="preserve">; </w:t>
      </w:r>
      <w:r>
        <w:t>“Introduction: Law and the Problematics of Indigenous Authenticities,”</w:t>
      </w:r>
      <w:r w:rsidR="004366D1">
        <w:t xml:space="preserve"> </w:t>
      </w:r>
      <w:r>
        <w:t>Law &amp; Social Inquiry</w:t>
      </w:r>
      <w:r w:rsidR="004366D1">
        <w:t xml:space="preserve">, </w:t>
      </w:r>
      <w:r>
        <w:t>36</w:t>
      </w:r>
      <w:r w:rsidR="004366D1">
        <w:t>(</w:t>
      </w:r>
      <w:r>
        <w:t>1</w:t>
      </w:r>
      <w:r w:rsidR="004366D1">
        <w:t>)</w:t>
      </w:r>
      <w:r>
        <w:t xml:space="preserve">, </w:t>
      </w:r>
      <w:r w:rsidR="004366D1">
        <w:t>Winter 2011, p.</w:t>
      </w:r>
      <w:r>
        <w:t>115-124, JSTOR</w:t>
      </w:r>
      <w:r w:rsidR="004366D1">
        <w:t>)KMM</w:t>
      </w:r>
    </w:p>
    <w:p w:rsidR="00C402FE" w:rsidRDefault="00222677" w:rsidP="00222677">
      <w:r w:rsidRPr="00510B59">
        <w:rPr>
          <w:rStyle w:val="StyleUnderline"/>
        </w:rPr>
        <w:t>While law has long played a role in forging and perpetuating hierarchies</w:t>
      </w:r>
      <w:r w:rsidR="00205829">
        <w:rPr>
          <w:rStyle w:val="StyleUnderline"/>
        </w:rPr>
        <w:t xml:space="preserve"> </w:t>
      </w:r>
      <w:r w:rsidRPr="00510B59">
        <w:rPr>
          <w:rStyle w:val="StyleUnderline"/>
        </w:rPr>
        <w:t>between colonizers and colonized, not only in the past but also in the present</w:t>
      </w:r>
      <w:r w:rsidR="00205829">
        <w:rPr>
          <w:rStyle w:val="StyleUnderline"/>
        </w:rPr>
        <w:t xml:space="preserve"> </w:t>
      </w:r>
      <w:r w:rsidRPr="00510B59">
        <w:rPr>
          <w:rStyle w:val="StyleUnderline"/>
        </w:rPr>
        <w:t>day, this long-standing asymmetry of power is increasingly being challenged</w:t>
      </w:r>
      <w:r w:rsidR="00205829">
        <w:rPr>
          <w:rStyle w:val="StyleUnderline"/>
        </w:rPr>
        <w:t xml:space="preserve"> </w:t>
      </w:r>
      <w:r w:rsidRPr="00510B59">
        <w:rPr>
          <w:rStyle w:val="StyleUnderline"/>
        </w:rPr>
        <w:t xml:space="preserve">by </w:t>
      </w:r>
      <w:r w:rsidRPr="00510B59">
        <w:rPr>
          <w:rStyle w:val="StyleUnderline"/>
          <w:highlight w:val="cyan"/>
        </w:rPr>
        <w:t>Native peoples</w:t>
      </w:r>
      <w:r w:rsidRPr="00510B59">
        <w:rPr>
          <w:rStyle w:val="StyleUnderline"/>
        </w:rPr>
        <w:t xml:space="preserve">, who </w:t>
      </w:r>
      <w:r w:rsidRPr="00510B59">
        <w:rPr>
          <w:rStyle w:val="StyleUnderline"/>
          <w:highlight w:val="cyan"/>
        </w:rPr>
        <w:t>are employing law as a technology of empowerment</w:t>
      </w:r>
      <w:r w:rsidRPr="00205829">
        <w:rPr>
          <w:sz w:val="14"/>
        </w:rPr>
        <w:t>.</w:t>
      </w:r>
      <w:r w:rsidR="00205829" w:rsidRPr="00205829">
        <w:rPr>
          <w:sz w:val="14"/>
        </w:rPr>
        <w:t xml:space="preserve"> </w:t>
      </w:r>
      <w:r w:rsidRPr="00205829">
        <w:rPr>
          <w:sz w:val="14"/>
        </w:rPr>
        <w:t xml:space="preserve">And </w:t>
      </w:r>
      <w:r w:rsidRPr="00510B59">
        <w:rPr>
          <w:rStyle w:val="StyleUnderline"/>
        </w:rPr>
        <w:t xml:space="preserve">increasingly, indigenous groups are making claims </w:t>
      </w:r>
      <w:r w:rsidRPr="00510B59">
        <w:rPr>
          <w:rStyle w:val="StyleUnderline"/>
          <w:highlight w:val="cyan"/>
        </w:rPr>
        <w:t>not only</w:t>
      </w:r>
      <w:r w:rsidRPr="00510B59">
        <w:rPr>
          <w:rStyle w:val="StyleUnderline"/>
        </w:rPr>
        <w:t xml:space="preserve"> under</w:t>
      </w:r>
      <w:r w:rsidR="00205829">
        <w:rPr>
          <w:rStyle w:val="StyleUnderline"/>
        </w:rPr>
        <w:t xml:space="preserve"> </w:t>
      </w:r>
      <w:r w:rsidRPr="00510B59">
        <w:rPr>
          <w:rStyle w:val="StyleUnderline"/>
          <w:highlight w:val="cyan"/>
        </w:rPr>
        <w:t>Western</w:t>
      </w:r>
      <w:r w:rsidRPr="00510B59">
        <w:rPr>
          <w:rStyle w:val="StyleUnderline"/>
        </w:rPr>
        <w:t xml:space="preserve"> law, </w:t>
      </w:r>
      <w:r w:rsidRPr="00510B59">
        <w:rPr>
          <w:rStyle w:val="StyleUnderline"/>
          <w:highlight w:val="cyan"/>
        </w:rPr>
        <w:t>but also</w:t>
      </w:r>
      <w:r w:rsidRPr="00510B59">
        <w:rPr>
          <w:rStyle w:val="StyleUnderline"/>
        </w:rPr>
        <w:t xml:space="preserve"> under </w:t>
      </w:r>
      <w:r w:rsidRPr="00510B59">
        <w:rPr>
          <w:rStyle w:val="StyleUnderline"/>
          <w:highlight w:val="cyan"/>
        </w:rPr>
        <w:t>indigenous</w:t>
      </w:r>
      <w:r w:rsidRPr="00510B59">
        <w:rPr>
          <w:rStyle w:val="StyleUnderline"/>
        </w:rPr>
        <w:t xml:space="preserve">ly based </w:t>
      </w:r>
      <w:r w:rsidRPr="00510B59">
        <w:rPr>
          <w:rStyle w:val="StyleUnderline"/>
          <w:highlight w:val="cyan"/>
        </w:rPr>
        <w:t>systems</w:t>
      </w:r>
      <w:r w:rsidRPr="00510B59">
        <w:rPr>
          <w:rStyle w:val="StyleUnderline"/>
        </w:rPr>
        <w:t xml:space="preserve"> of legality</w:t>
      </w:r>
      <w:r w:rsidRPr="00205829">
        <w:rPr>
          <w:sz w:val="14"/>
        </w:rPr>
        <w:t xml:space="preserve">. </w:t>
      </w:r>
      <w:r w:rsidRPr="00510B59">
        <w:rPr>
          <w:rStyle w:val="StyleUnderline"/>
        </w:rPr>
        <w:t xml:space="preserve">The </w:t>
      </w:r>
      <w:r w:rsidRPr="00510B59">
        <w:rPr>
          <w:rStyle w:val="StyleUnderline"/>
          <w:highlight w:val="cyan"/>
        </w:rPr>
        <w:t>legal</w:t>
      </w:r>
      <w:r w:rsidR="00205829">
        <w:rPr>
          <w:rStyle w:val="StyleUnderline"/>
          <w:highlight w:val="cyan"/>
        </w:rPr>
        <w:t xml:space="preserve"> </w:t>
      </w:r>
      <w:r w:rsidRPr="00510B59">
        <w:rPr>
          <w:rStyle w:val="StyleUnderline"/>
          <w:highlight w:val="cyan"/>
        </w:rPr>
        <w:t>pluralism</w:t>
      </w:r>
      <w:r w:rsidRPr="00510B59">
        <w:rPr>
          <w:rStyle w:val="StyleUnderline"/>
        </w:rPr>
        <w:t xml:space="preserve"> that has resulted has not only been fraught with tensions, but also</w:t>
      </w:r>
      <w:r w:rsidR="00205829">
        <w:rPr>
          <w:rStyle w:val="StyleUnderline"/>
        </w:rPr>
        <w:t xml:space="preserve"> </w:t>
      </w:r>
      <w:r w:rsidRPr="00B466C6">
        <w:rPr>
          <w:rStyle w:val="StyleUnderline"/>
          <w:highlight w:val="cyan"/>
        </w:rPr>
        <w:t>makes</w:t>
      </w:r>
      <w:r w:rsidRPr="00510B59">
        <w:rPr>
          <w:rStyle w:val="StyleUnderline"/>
        </w:rPr>
        <w:t xml:space="preserve"> widespread </w:t>
      </w:r>
      <w:r w:rsidRPr="00B466C6">
        <w:rPr>
          <w:rStyle w:val="StyleUnderline"/>
          <w:highlight w:val="cyan"/>
        </w:rPr>
        <w:t>assumptions about the totality of the colonial process</w:t>
      </w:r>
      <w:r w:rsidR="00205829">
        <w:rPr>
          <w:rStyle w:val="StyleUnderline"/>
          <w:highlight w:val="cyan"/>
        </w:rPr>
        <w:t xml:space="preserve"> </w:t>
      </w:r>
      <w:r w:rsidRPr="00B466C6">
        <w:rPr>
          <w:rStyle w:val="StyleUnderline"/>
          <w:highlight w:val="cyan"/>
        </w:rPr>
        <w:t>untenable</w:t>
      </w:r>
      <w:r w:rsidRPr="00205829">
        <w:rPr>
          <w:sz w:val="14"/>
        </w:rPr>
        <w:t>.</w:t>
      </w:r>
      <w:r w:rsidR="00205829" w:rsidRPr="00205829">
        <w:rPr>
          <w:sz w:val="14"/>
        </w:rPr>
        <w:t xml:space="preserve"> </w:t>
      </w:r>
      <w:r w:rsidRPr="00205829">
        <w:rPr>
          <w:sz w:val="14"/>
        </w:rPr>
        <w:t>It is against this background of shifting power dynamics between non</w:t>
      </w:r>
      <w:r w:rsidR="00205829" w:rsidRPr="00205829">
        <w:rPr>
          <w:sz w:val="14"/>
        </w:rPr>
        <w:t xml:space="preserve"> </w:t>
      </w:r>
      <w:r w:rsidRPr="00205829">
        <w:rPr>
          <w:sz w:val="14"/>
        </w:rPr>
        <w:t>Native and Native peoples that more and more sociolegal scholars have</w:t>
      </w:r>
      <w:r w:rsidR="00205829" w:rsidRPr="00205829">
        <w:rPr>
          <w:sz w:val="14"/>
        </w:rPr>
        <w:t xml:space="preserve"> </w:t>
      </w:r>
      <w:r w:rsidRPr="00205829">
        <w:rPr>
          <w:sz w:val="14"/>
        </w:rPr>
        <w:t>become engaged with issues of law and indigeneity. This growing interest</w:t>
      </w:r>
      <w:r w:rsidR="00205829" w:rsidRPr="00205829">
        <w:rPr>
          <w:sz w:val="14"/>
        </w:rPr>
        <w:t xml:space="preserve"> </w:t>
      </w:r>
      <w:r w:rsidRPr="00205829">
        <w:rPr>
          <w:sz w:val="14"/>
        </w:rPr>
        <w:t>reflects a new awareness and sensitivity to the continued presence of indig</w:t>
      </w:r>
      <w:r w:rsidR="00205829" w:rsidRPr="00205829">
        <w:rPr>
          <w:sz w:val="14"/>
        </w:rPr>
        <w:t xml:space="preserve"> </w:t>
      </w:r>
      <w:r w:rsidRPr="00205829">
        <w:rPr>
          <w:sz w:val="14"/>
        </w:rPr>
        <w:t>enous peoples within former colonial societies. And it also reflects an increas</w:t>
      </w:r>
      <w:r w:rsidR="00205829" w:rsidRPr="00205829">
        <w:rPr>
          <w:sz w:val="14"/>
        </w:rPr>
        <w:t xml:space="preserve"> </w:t>
      </w:r>
      <w:r w:rsidRPr="00205829">
        <w:rPr>
          <w:sz w:val="14"/>
        </w:rPr>
        <w:t>ing prominence of Native issues within public institutions and across political</w:t>
      </w:r>
      <w:r w:rsidR="00205829" w:rsidRPr="00205829">
        <w:rPr>
          <w:sz w:val="14"/>
        </w:rPr>
        <w:t xml:space="preserve"> </w:t>
      </w:r>
      <w:r w:rsidRPr="00205829">
        <w:rPr>
          <w:sz w:val="14"/>
        </w:rPr>
        <w:t>landscapes. Scholars are now appreciating that issues relating to indigenous</w:t>
      </w:r>
      <w:r w:rsidR="00205829" w:rsidRPr="00205829">
        <w:rPr>
          <w:sz w:val="14"/>
        </w:rPr>
        <w:t xml:space="preserve"> </w:t>
      </w:r>
      <w:r w:rsidRPr="00205829">
        <w:rPr>
          <w:sz w:val="14"/>
        </w:rPr>
        <w:t>peoples are not marginal to other questions of power, race, and status. More</w:t>
      </w:r>
      <w:r w:rsidR="00205829" w:rsidRPr="00205829">
        <w:rPr>
          <w:sz w:val="14"/>
        </w:rPr>
        <w:t xml:space="preserve"> </w:t>
      </w:r>
      <w:r w:rsidRPr="00205829">
        <w:rPr>
          <w:sz w:val="14"/>
        </w:rPr>
        <w:t>over, questions of Native sovereignty have become topics of mainstream</w:t>
      </w:r>
      <w:r w:rsidR="00205829" w:rsidRPr="00205829">
        <w:rPr>
          <w:sz w:val="14"/>
        </w:rPr>
        <w:t xml:space="preserve"> </w:t>
      </w:r>
      <w:r w:rsidR="00C402FE" w:rsidRPr="00205829">
        <w:rPr>
          <w:sz w:val="14"/>
        </w:rPr>
        <w:t>political discussions, no longer relegated to specialized forums. Take, for</w:t>
      </w:r>
      <w:r w:rsidR="00205829" w:rsidRPr="00205829">
        <w:rPr>
          <w:sz w:val="14"/>
        </w:rPr>
        <w:t xml:space="preserve"> </w:t>
      </w:r>
      <w:r w:rsidR="00C402FE" w:rsidRPr="00205829">
        <w:rPr>
          <w:sz w:val="14"/>
        </w:rPr>
        <w:t>instance, the amount of attention and money directed at ballot measures on</w:t>
      </w:r>
      <w:r w:rsidR="00205829" w:rsidRPr="00205829">
        <w:rPr>
          <w:sz w:val="14"/>
        </w:rPr>
        <w:t xml:space="preserve"> </w:t>
      </w:r>
      <w:r w:rsidR="00C402FE" w:rsidRPr="00205829">
        <w:rPr>
          <w:sz w:val="14"/>
        </w:rPr>
        <w:t>Indian gaming in California in 2008, or the interrelated implications of the</w:t>
      </w:r>
      <w:r w:rsidR="00205829" w:rsidRPr="00205829">
        <w:rPr>
          <w:sz w:val="14"/>
        </w:rPr>
        <w:t xml:space="preserve"> </w:t>
      </w:r>
      <w:r w:rsidR="00C402FE" w:rsidRPr="00205829">
        <w:rPr>
          <w:sz w:val="14"/>
        </w:rPr>
        <w:t>federal recognition of the Long Island Shinnecock Indian Tribe in 2010,</w:t>
      </w:r>
      <w:r w:rsidR="00205829" w:rsidRPr="00205829">
        <w:rPr>
          <w:sz w:val="14"/>
        </w:rPr>
        <w:t xml:space="preserve"> </w:t>
      </w:r>
      <w:r w:rsidR="00C402FE" w:rsidRPr="00205829">
        <w:rPr>
          <w:sz w:val="14"/>
        </w:rPr>
        <w:t>plans for the establishment of a casino in or near New York City, and New</w:t>
      </w:r>
      <w:r w:rsidR="00205829" w:rsidRPr="00205829">
        <w:rPr>
          <w:sz w:val="14"/>
        </w:rPr>
        <w:t xml:space="preserve"> </w:t>
      </w:r>
      <w:r w:rsidR="00C402FE" w:rsidRPr="00205829">
        <w:rPr>
          <w:sz w:val="14"/>
        </w:rPr>
        <w:t>York State's gaping budget deficit (Hakim 2010).</w:t>
      </w:r>
      <w:r w:rsidR="00205829" w:rsidRPr="00205829">
        <w:rPr>
          <w:sz w:val="14"/>
        </w:rPr>
        <w:t xml:space="preserve"> </w:t>
      </w:r>
      <w:r w:rsidR="00C402FE" w:rsidRPr="00205829">
        <w:rPr>
          <w:sz w:val="14"/>
        </w:rPr>
        <w:t>In this symposium, we hope to push the discussion of the multifaceted</w:t>
      </w:r>
      <w:r w:rsidR="00205829" w:rsidRPr="00205829">
        <w:rPr>
          <w:sz w:val="14"/>
        </w:rPr>
        <w:t xml:space="preserve"> </w:t>
      </w:r>
      <w:r w:rsidR="00C402FE" w:rsidRPr="00205829">
        <w:rPr>
          <w:sz w:val="14"/>
        </w:rPr>
        <w:t>relationships among Native peoples and contemporary formal and informal</w:t>
      </w:r>
      <w:r w:rsidR="00205829" w:rsidRPr="00205829">
        <w:rPr>
          <w:sz w:val="14"/>
        </w:rPr>
        <w:t xml:space="preserve"> </w:t>
      </w:r>
      <w:r w:rsidR="00C402FE" w:rsidRPr="00205829">
        <w:rPr>
          <w:sz w:val="14"/>
        </w:rPr>
        <w:t>legal institutions in productive directions. In sociolegal scholarship, discus</w:t>
      </w:r>
      <w:r w:rsidR="00205829" w:rsidRPr="00205829">
        <w:rPr>
          <w:sz w:val="14"/>
        </w:rPr>
        <w:t xml:space="preserve"> </w:t>
      </w:r>
      <w:r w:rsidR="00C402FE" w:rsidRPr="00205829">
        <w:rPr>
          <w:sz w:val="14"/>
        </w:rPr>
        <w:t>sion with respect to Native peoples and law has long focused on discourses of</w:t>
      </w:r>
      <w:r w:rsidR="00205829" w:rsidRPr="00205829">
        <w:rPr>
          <w:sz w:val="14"/>
        </w:rPr>
        <w:t xml:space="preserve"> </w:t>
      </w:r>
      <w:r w:rsidR="00C402FE" w:rsidRPr="00205829">
        <w:rPr>
          <w:sz w:val="14"/>
        </w:rPr>
        <w:t>human rights and resistance to colonial/postcolonial legal orders. These dis</w:t>
      </w:r>
      <w:r w:rsidR="00205829" w:rsidRPr="00205829">
        <w:rPr>
          <w:sz w:val="14"/>
        </w:rPr>
        <w:t xml:space="preserve"> </w:t>
      </w:r>
      <w:r w:rsidR="00C402FE" w:rsidRPr="00205829">
        <w:rPr>
          <w:sz w:val="14"/>
        </w:rPr>
        <w:t>courses are obviously important in highlighting how Native groups engage</w:t>
      </w:r>
      <w:r w:rsidR="00205829" w:rsidRPr="00205829">
        <w:rPr>
          <w:sz w:val="14"/>
        </w:rPr>
        <w:t xml:space="preserve"> </w:t>
      </w:r>
      <w:r w:rsidR="00C402FE" w:rsidRPr="00205829">
        <w:rPr>
          <w:sz w:val="14"/>
        </w:rPr>
        <w:t>with the law as well as illustrating the ongoing struggles of indigenous</w:t>
      </w:r>
      <w:r w:rsidR="00205829" w:rsidRPr="00205829">
        <w:rPr>
          <w:sz w:val="14"/>
        </w:rPr>
        <w:t xml:space="preserve"> </w:t>
      </w:r>
      <w:r w:rsidR="00C402FE" w:rsidRPr="00205829">
        <w:rPr>
          <w:sz w:val="14"/>
        </w:rPr>
        <w:t>peoples. At the same time, we believe that their predominance can also be</w:t>
      </w:r>
      <w:r w:rsidR="00205829" w:rsidRPr="00205829">
        <w:rPr>
          <w:sz w:val="14"/>
        </w:rPr>
        <w:t xml:space="preserve"> </w:t>
      </w:r>
      <w:r w:rsidR="00C402FE" w:rsidRPr="00205829">
        <w:rPr>
          <w:sz w:val="14"/>
        </w:rPr>
        <w:t>constraining in a number of ways.</w:t>
      </w:r>
      <w:r w:rsidR="00205829" w:rsidRPr="00205829">
        <w:rPr>
          <w:sz w:val="14"/>
        </w:rPr>
        <w:t xml:space="preserve"> </w:t>
      </w:r>
      <w:r w:rsidR="00C402FE" w:rsidRPr="00205829">
        <w:rPr>
          <w:sz w:val="14"/>
        </w:rPr>
        <w:t xml:space="preserve">First, we are concerned that </w:t>
      </w:r>
      <w:r w:rsidR="00C402FE" w:rsidRPr="00E81B6E">
        <w:rPr>
          <w:rStyle w:val="StyleUnderline"/>
        </w:rPr>
        <w:t>discussions centered on resistance to</w:t>
      </w:r>
      <w:r w:rsidR="00205829">
        <w:rPr>
          <w:rStyle w:val="StyleUnderline"/>
        </w:rPr>
        <w:t xml:space="preserve"> </w:t>
      </w:r>
      <w:r w:rsidR="00C402FE" w:rsidRPr="00E81B6E">
        <w:rPr>
          <w:rStyle w:val="StyleUnderline"/>
        </w:rPr>
        <w:t xml:space="preserve">dominant power structures place indigenous peoples in the role of respondent. </w:t>
      </w:r>
      <w:r w:rsidR="00C402FE" w:rsidRPr="00C93959">
        <w:rPr>
          <w:rStyle w:val="StyleUnderline"/>
          <w:highlight w:val="cyan"/>
        </w:rPr>
        <w:t>By focusing primarily on resistance, scholars</w:t>
      </w:r>
      <w:r w:rsidR="00C402FE" w:rsidRPr="00E81B6E">
        <w:rPr>
          <w:rStyle w:val="StyleUnderline"/>
        </w:rPr>
        <w:t>, on the one hand,</w:t>
      </w:r>
      <w:r w:rsidR="00205829">
        <w:rPr>
          <w:rStyle w:val="StyleUnderline"/>
        </w:rPr>
        <w:t xml:space="preserve"> </w:t>
      </w:r>
      <w:r w:rsidR="00C402FE" w:rsidRPr="00E81B6E">
        <w:rPr>
          <w:rStyle w:val="StyleUnderline"/>
        </w:rPr>
        <w:t xml:space="preserve">empower indigenous peoples but, on the other hand, tend to </w:t>
      </w:r>
      <w:r w:rsidR="00C402FE" w:rsidRPr="00C93959">
        <w:rPr>
          <w:rStyle w:val="StyleUnderline"/>
          <w:highlight w:val="cyan"/>
        </w:rPr>
        <w:t>underscore</w:t>
      </w:r>
      <w:r w:rsidR="00C402FE" w:rsidRPr="00E81B6E">
        <w:rPr>
          <w:rStyle w:val="StyleUnderline"/>
        </w:rPr>
        <w:t xml:space="preserve"> the</w:t>
      </w:r>
      <w:r w:rsidR="00205829">
        <w:rPr>
          <w:rStyle w:val="StyleUnderline"/>
        </w:rPr>
        <w:t xml:space="preserve"> </w:t>
      </w:r>
      <w:r w:rsidR="00C402FE" w:rsidRPr="00C93959">
        <w:rPr>
          <w:rStyle w:val="StyleUnderline"/>
          <w:highlight w:val="cyan"/>
        </w:rPr>
        <w:t>ways</w:t>
      </w:r>
      <w:r w:rsidR="00C402FE" w:rsidRPr="00E81B6E">
        <w:rPr>
          <w:rStyle w:val="StyleUnderline"/>
        </w:rPr>
        <w:t xml:space="preserve"> that </w:t>
      </w:r>
      <w:r w:rsidR="00C402FE" w:rsidRPr="00C93959">
        <w:rPr>
          <w:rStyle w:val="StyleUnderline"/>
          <w:highlight w:val="cyan"/>
        </w:rPr>
        <w:t>they react to changes effected from outside</w:t>
      </w:r>
      <w:r w:rsidR="00C402FE" w:rsidRPr="00E81B6E">
        <w:rPr>
          <w:rStyle w:val="StyleUnderline"/>
        </w:rPr>
        <w:t xml:space="preserve"> their sphere of direct</w:t>
      </w:r>
      <w:r w:rsidR="00205829">
        <w:rPr>
          <w:rStyle w:val="StyleUnderline"/>
        </w:rPr>
        <w:t xml:space="preserve"> </w:t>
      </w:r>
      <w:r w:rsidR="00C402FE" w:rsidRPr="00E81B6E">
        <w:rPr>
          <w:rStyle w:val="StyleUnderline"/>
        </w:rPr>
        <w:t xml:space="preserve">control. In the process, we risk </w:t>
      </w:r>
      <w:r w:rsidR="00C402FE" w:rsidRPr="00C93959">
        <w:rPr>
          <w:rStyle w:val="StyleUnderline"/>
          <w:highlight w:val="cyan"/>
        </w:rPr>
        <w:t>overlook</w:t>
      </w:r>
      <w:r w:rsidR="00C402FE" w:rsidRPr="00E81B6E">
        <w:rPr>
          <w:rStyle w:val="StyleUnderline"/>
        </w:rPr>
        <w:t xml:space="preserve">ing </w:t>
      </w:r>
      <w:r w:rsidR="00C402FE" w:rsidRPr="00C93959">
        <w:rPr>
          <w:rStyle w:val="StyleUnderline"/>
          <w:highlight w:val="cyan"/>
        </w:rPr>
        <w:t>ways in which indigenous</w:t>
      </w:r>
      <w:r w:rsidR="00205829" w:rsidRPr="00C93959">
        <w:rPr>
          <w:rStyle w:val="StyleUnderline"/>
          <w:highlight w:val="cyan"/>
        </w:rPr>
        <w:t xml:space="preserve"> </w:t>
      </w:r>
      <w:r w:rsidR="00C402FE" w:rsidRPr="00C93959">
        <w:rPr>
          <w:rStyle w:val="StyleUnderline"/>
          <w:highlight w:val="cyan"/>
        </w:rPr>
        <w:t>groups actively initiate and shape legal engagements and</w:t>
      </w:r>
      <w:r w:rsidR="00C402FE" w:rsidRPr="00E81B6E">
        <w:rPr>
          <w:rStyle w:val="StyleUnderline"/>
        </w:rPr>
        <w:t xml:space="preserve"> social and </w:t>
      </w:r>
      <w:r w:rsidR="00C402FE" w:rsidRPr="00C93959">
        <w:rPr>
          <w:rStyle w:val="StyleUnderline"/>
          <w:highlight w:val="cyan"/>
        </w:rPr>
        <w:t>political</w:t>
      </w:r>
      <w:r w:rsidR="00205829" w:rsidRPr="00C93959">
        <w:rPr>
          <w:rStyle w:val="StyleUnderline"/>
          <w:highlight w:val="cyan"/>
        </w:rPr>
        <w:t xml:space="preserve"> </w:t>
      </w:r>
      <w:r w:rsidR="00C402FE" w:rsidRPr="00C93959">
        <w:rPr>
          <w:rStyle w:val="StyleUnderline"/>
          <w:highlight w:val="cyan"/>
        </w:rPr>
        <w:t>change</w:t>
      </w:r>
      <w:r w:rsidR="00C402FE" w:rsidRPr="00E81B6E">
        <w:rPr>
          <w:rStyle w:val="StyleUnderline"/>
        </w:rPr>
        <w:t>. In other words, even as they focus on the subversion of hegemonic</w:t>
      </w:r>
      <w:r w:rsidR="00205829">
        <w:rPr>
          <w:rStyle w:val="StyleUnderline"/>
        </w:rPr>
        <w:t xml:space="preserve"> </w:t>
      </w:r>
      <w:r w:rsidR="00C402FE" w:rsidRPr="00E81B6E">
        <w:rPr>
          <w:rStyle w:val="StyleUnderline"/>
        </w:rPr>
        <w:t>orders, discourses of resistance can inadvertently reproduce the power relations and hierarchies that constitute and characterize those orders in the</w:t>
      </w:r>
      <w:r w:rsidR="00205829">
        <w:rPr>
          <w:rStyle w:val="StyleUnderline"/>
        </w:rPr>
        <w:t xml:space="preserve"> </w:t>
      </w:r>
      <w:r w:rsidR="00C402FE" w:rsidRPr="00E81B6E">
        <w:rPr>
          <w:rStyle w:val="StyleUnderline"/>
        </w:rPr>
        <w:t>first place</w:t>
      </w:r>
      <w:r w:rsidR="00C402FE" w:rsidRPr="00205829">
        <w:rPr>
          <w:sz w:val="14"/>
        </w:rPr>
        <w:t>.</w:t>
      </w:r>
    </w:p>
    <w:p w:rsidR="00205829" w:rsidRDefault="00205829" w:rsidP="00222677"/>
    <w:p w:rsidR="00C668FA" w:rsidRDefault="00C668FA" w:rsidP="00C668FA">
      <w:pPr>
        <w:pStyle w:val="Heading3"/>
      </w:pPr>
      <w:r>
        <w:t xml:space="preserve">2ac – at: link – </w:t>
      </w:r>
      <w:r w:rsidR="00923E20">
        <w:t xml:space="preserve">reps – </w:t>
      </w:r>
      <w:r>
        <w:t>extinction</w:t>
      </w:r>
    </w:p>
    <w:p w:rsidR="004219B3" w:rsidRDefault="004219B3" w:rsidP="004219B3"/>
    <w:p w:rsidR="000A1A45" w:rsidRDefault="000A1A45" w:rsidP="00991AF7">
      <w:pPr>
        <w:pStyle w:val="Heading4"/>
      </w:pPr>
      <w:r>
        <w:t xml:space="preserve">They need to win not just </w:t>
      </w:r>
      <w:r w:rsidR="0039480D">
        <w:t xml:space="preserve">that our </w:t>
      </w:r>
      <w:r>
        <w:t xml:space="preserve">impact’s not literally extinction </w:t>
      </w:r>
      <w:r w:rsidR="0039480D">
        <w:t xml:space="preserve">– it is, that’s the case debate – </w:t>
      </w:r>
      <w:r>
        <w:t>but that it doesn’t implicate indigenous futurity</w:t>
      </w:r>
      <w:r w:rsidR="0039480D">
        <w:t xml:space="preserve"> </w:t>
      </w:r>
      <w:r>
        <w:t xml:space="preserve">– otherwise we haven’t </w:t>
      </w:r>
      <w:r w:rsidR="0039480D">
        <w:t>metaphorized</w:t>
      </w:r>
      <w:r>
        <w:t xml:space="preserve"> extinction </w:t>
      </w:r>
      <w:r w:rsidR="0039480D">
        <w:t>to</w:t>
      </w:r>
      <w:r>
        <w:t xml:space="preserve"> settler futurity</w:t>
      </w:r>
    </w:p>
    <w:p w:rsidR="00991AF7" w:rsidRPr="00991AF7" w:rsidRDefault="00991AF7" w:rsidP="00991AF7"/>
    <w:p w:rsidR="000A1A45" w:rsidRDefault="00956D67" w:rsidP="00956D67">
      <w:pPr>
        <w:pStyle w:val="Heading4"/>
      </w:pPr>
      <w:r>
        <w:t>BUT, futurity’</w:t>
      </w:r>
      <w:r w:rsidR="002641CA">
        <w:t xml:space="preserve">s NOT </w:t>
      </w:r>
      <w:r w:rsidR="002C5EEE">
        <w:t>binary –</w:t>
      </w:r>
      <w:r w:rsidR="003C65DF">
        <w:t xml:space="preserve"> </w:t>
      </w:r>
      <w:r w:rsidR="005D0527">
        <w:t>their evidence agrees the problem’s that settlers don’t realize futurity</w:t>
      </w:r>
      <w:r w:rsidR="00C97BF1">
        <w:t xml:space="preserve"> is </w:t>
      </w:r>
      <w:r w:rsidR="00C85B02">
        <w:t>entangled</w:t>
      </w:r>
      <w:r w:rsidR="005D0527">
        <w:t>, which our framing corrects – that’s Sharma</w:t>
      </w:r>
    </w:p>
    <w:p w:rsidR="00431B8B" w:rsidRDefault="00431B8B" w:rsidP="00431B8B">
      <w:r>
        <w:t>[FOR REFERENCE:]</w:t>
      </w:r>
    </w:p>
    <w:p w:rsidR="00005F14" w:rsidRDefault="004F01F9" w:rsidP="00C668FA">
      <w:r w:rsidRPr="004F01F9">
        <w:rPr>
          <w:sz w:val="14"/>
        </w:rPr>
        <w:t xml:space="preserve">Indeed, </w:t>
      </w:r>
      <w:r w:rsidRPr="004F01F9">
        <w:rPr>
          <w:rStyle w:val="Emphasis"/>
        </w:rPr>
        <w:t>as a result of the global expansion of ruling relations, life on the planet and thus our diverse planetary lives and ties are perhaps more connected to each other than ever before</w:t>
      </w:r>
      <w:r w:rsidRPr="004F01F9">
        <w:rPr>
          <w:rStyle w:val="StyleUnderline"/>
        </w:rPr>
        <w:t xml:space="preserve">. This, along with the threat of </w:t>
      </w:r>
      <w:r w:rsidRPr="004F01F9">
        <w:rPr>
          <w:rStyle w:val="Emphasis"/>
        </w:rPr>
        <w:t>nuclear destruction</w:t>
      </w:r>
      <w:r w:rsidRPr="004F01F9">
        <w:rPr>
          <w:rStyle w:val="StyleUnderline"/>
        </w:rPr>
        <w:t xml:space="preserve"> hanging over all of our heads for the last sixty- odd years, shows us that our </w:t>
      </w:r>
      <w:r w:rsidRPr="004F01F9">
        <w:rPr>
          <w:rStyle w:val="Emphasis"/>
        </w:rPr>
        <w:t>futures are also intimately related</w:t>
      </w:r>
      <w:r w:rsidRPr="004F01F9">
        <w:rPr>
          <w:sz w:val="14"/>
        </w:rPr>
        <w:t xml:space="preserve">. </w:t>
      </w:r>
      <w:r w:rsidRPr="004F01F9">
        <w:rPr>
          <w:rStyle w:val="StyleUnderline"/>
        </w:rPr>
        <w:t>It is the reality of these connections and our shared need to secure the conditions of continued life that may</w:t>
      </w:r>
      <w:r w:rsidRPr="004F01F9">
        <w:rPr>
          <w:sz w:val="14"/>
        </w:rPr>
        <w:t xml:space="preserve">, Wynter argues, </w:t>
      </w:r>
      <w:r w:rsidRPr="004F01F9">
        <w:rPr>
          <w:rStyle w:val="Emphasis"/>
        </w:rPr>
        <w:t>make it possible for us to accept each other in toto, as a truly co-identified species</w:t>
      </w:r>
      <w:r w:rsidRPr="004F01F9">
        <w:rPr>
          <w:sz w:val="14"/>
        </w:rPr>
        <w:t>.</w:t>
      </w:r>
    </w:p>
    <w:p w:rsidR="00005F14" w:rsidRDefault="00005F14" w:rsidP="00C668FA"/>
    <w:p w:rsidR="00C337B0" w:rsidRDefault="00623DCF" w:rsidP="00ED00D6">
      <w:pPr>
        <w:pStyle w:val="Heading4"/>
      </w:pPr>
      <w:r>
        <w:t xml:space="preserve">Our reps identified a </w:t>
      </w:r>
      <w:r w:rsidR="005E0AC8">
        <w:t xml:space="preserve">shared </w:t>
      </w:r>
      <w:r w:rsidR="001958E3">
        <w:t xml:space="preserve">threat stemming from </w:t>
      </w:r>
      <w:r w:rsidR="00F90979">
        <w:t xml:space="preserve">the </w:t>
      </w:r>
      <w:r w:rsidR="001958E3">
        <w:t xml:space="preserve">settler </w:t>
      </w:r>
      <w:r w:rsidR="005E0AC8">
        <w:t xml:space="preserve">present, the avoidance of which opens plural futures </w:t>
      </w:r>
      <w:r w:rsidR="00F90979">
        <w:t xml:space="preserve">for the making </w:t>
      </w:r>
      <w:r w:rsidR="005E0AC8">
        <w:t>–</w:t>
      </w:r>
      <w:r w:rsidR="00F90979">
        <w:t xml:space="preserve"> </w:t>
      </w:r>
      <w:r>
        <w:t>which is good</w:t>
      </w:r>
    </w:p>
    <w:p w:rsidR="007E12E2" w:rsidRDefault="003A78EA" w:rsidP="00C668FA">
      <w:r>
        <w:t>--CHN = Council of the Haida Nation</w:t>
      </w:r>
      <w:r w:rsidR="009C4082">
        <w:t xml:space="preserve">, government of the </w:t>
      </w:r>
      <w:r w:rsidR="001F1FE7">
        <w:t xml:space="preserve">peoples of the </w:t>
      </w:r>
      <w:r w:rsidR="009C4082">
        <w:t>Haida Gwaii, an archipelago</w:t>
      </w:r>
      <w:r w:rsidR="001F1FE7">
        <w:t xml:space="preserve"> claimed by Canada</w:t>
      </w:r>
    </w:p>
    <w:p w:rsidR="007E12E2" w:rsidRDefault="00FA3BC7" w:rsidP="00FA3BC7">
      <w:pPr>
        <w:pStyle w:val="CiteSpacing"/>
      </w:pPr>
      <w:r w:rsidRPr="00FA3BC7">
        <w:rPr>
          <w:rStyle w:val="Style13ptBold"/>
        </w:rPr>
        <w:t>Weiss 15</w:t>
      </w:r>
      <w:r>
        <w:t xml:space="preserve"> (Joseph J.Z. Weiss, Ph.D. candidate, Anthropology, University of Chicago, “Unsettling Futures: Haida Future-Making, Politics and Mobility in the Settler Colonial Present,” Ph.D. thesis, December 2015, p.216</w:t>
      </w:r>
      <w:r w:rsidR="007E12E2">
        <w:t>-232</w:t>
      </w:r>
      <w:r>
        <w:t>, https://knowledge.uchicago.edu/bitstream/handle/11417/1121/Weiss_uchicago_0330D_13139.pdf?sequence=1&amp;isAllowed=y)KMM</w:t>
      </w:r>
    </w:p>
    <w:p w:rsidR="007E12E2" w:rsidRDefault="00C337B0" w:rsidP="00C668FA">
      <w:r w:rsidRPr="00792CD9">
        <w:rPr>
          <w:sz w:val="14"/>
        </w:rPr>
        <w:t>Conclusion: “What’s next? Just guess.”</w:t>
      </w:r>
      <w:r w:rsidR="00792CD9" w:rsidRPr="00792CD9">
        <w:rPr>
          <w:sz w:val="14"/>
        </w:rPr>
        <w:t xml:space="preserve"> </w:t>
      </w:r>
      <w:r w:rsidRPr="00792CD9">
        <w:rPr>
          <w:sz w:val="14"/>
        </w:rPr>
        <w:t>Signs of the Future</w:t>
      </w:r>
      <w:r w:rsidR="00792CD9" w:rsidRPr="00792CD9">
        <w:rPr>
          <w:sz w:val="14"/>
        </w:rPr>
        <w:t xml:space="preserve"> </w:t>
      </w:r>
      <w:r w:rsidRPr="00792CD9">
        <w:rPr>
          <w:sz w:val="14"/>
        </w:rPr>
        <w:t>One of the more recent additions to the socio-landscape of Old Massett, which I noticed</w:t>
      </w:r>
      <w:r w:rsidR="00792CD9" w:rsidRPr="00792CD9">
        <w:rPr>
          <w:sz w:val="14"/>
        </w:rPr>
        <w:t xml:space="preserve"> </w:t>
      </w:r>
      <w:r w:rsidRPr="00792CD9">
        <w:rPr>
          <w:sz w:val="14"/>
        </w:rPr>
        <w:t>on a return visit in 2014, was a series of blue signs that had appeared in many of the lawns on</w:t>
      </w:r>
      <w:r w:rsidR="00792CD9" w:rsidRPr="00792CD9">
        <w:rPr>
          <w:sz w:val="14"/>
        </w:rPr>
        <w:t xml:space="preserve"> </w:t>
      </w:r>
      <w:r w:rsidRPr="00792CD9">
        <w:rPr>
          <w:sz w:val="14"/>
        </w:rPr>
        <w:t>reserve and a good few uptown. The sign was a good two feet high and emblazoned with</w:t>
      </w:r>
      <w:r w:rsidR="00792CD9" w:rsidRPr="00792CD9">
        <w:rPr>
          <w:sz w:val="14"/>
        </w:rPr>
        <w:t xml:space="preserve"> </w:t>
      </w:r>
      <w:r w:rsidRPr="00792CD9">
        <w:rPr>
          <w:sz w:val="14"/>
        </w:rPr>
        <w:t>capitalized text: UNITED AGAINST ENBRIDGE. Below the text was a picture of a salmon.</w:t>
      </w:r>
      <w:r w:rsidR="00792CD9" w:rsidRPr="00792CD9">
        <w:rPr>
          <w:sz w:val="14"/>
        </w:rPr>
        <w:t xml:space="preserve"> </w:t>
      </w:r>
      <w:r w:rsidRPr="00792CD9">
        <w:rPr>
          <w:sz w:val="14"/>
        </w:rPr>
        <w:t>The salmon and the first word, “UNITED,” were in stark, attention-grabbing white, while the</w:t>
      </w:r>
      <w:r w:rsidR="00792CD9" w:rsidRPr="00792CD9">
        <w:rPr>
          <w:sz w:val="14"/>
        </w:rPr>
        <w:t xml:space="preserve"> </w:t>
      </w:r>
      <w:r w:rsidRPr="00792CD9">
        <w:rPr>
          <w:sz w:val="14"/>
        </w:rPr>
        <w:t>other text was in black. The signs, I later discovered, were distributed for five dollars each by the</w:t>
      </w:r>
      <w:r w:rsidR="00792CD9" w:rsidRPr="00792CD9">
        <w:rPr>
          <w:sz w:val="14"/>
        </w:rPr>
        <w:t xml:space="preserve"> </w:t>
      </w:r>
      <w:r w:rsidRPr="00792CD9">
        <w:rPr>
          <w:sz w:val="14"/>
        </w:rPr>
        <w:t>“Friends of Wild Salmon,” a coalition of northern British Columbia residents – including both</w:t>
      </w:r>
      <w:r w:rsidR="00792CD9" w:rsidRPr="00792CD9">
        <w:rPr>
          <w:sz w:val="14"/>
        </w:rPr>
        <w:t xml:space="preserve"> </w:t>
      </w:r>
      <w:r w:rsidRPr="00792CD9">
        <w:rPr>
          <w:sz w:val="14"/>
        </w:rPr>
        <w:t>First Nations and non-First Nations members – working together to oppose the Enbridge</w:t>
      </w:r>
      <w:r w:rsidR="00792CD9" w:rsidRPr="00792CD9">
        <w:rPr>
          <w:sz w:val="14"/>
        </w:rPr>
        <w:t xml:space="preserve"> </w:t>
      </w:r>
      <w:r w:rsidRPr="00792CD9">
        <w:rPr>
          <w:sz w:val="14"/>
        </w:rPr>
        <w:t>Gateway Pipeline Project.1</w:t>
      </w:r>
      <w:r w:rsidR="00792CD9" w:rsidRPr="00792CD9">
        <w:rPr>
          <w:sz w:val="14"/>
        </w:rPr>
        <w:t xml:space="preserve"> </w:t>
      </w:r>
      <w:r w:rsidRPr="00792CD9">
        <w:rPr>
          <w:sz w:val="14"/>
        </w:rPr>
        <w:t>Perhaps appropriately, then, I noticed the sign on the lawns of both</w:t>
      </w:r>
      <w:r w:rsidR="00792CD9" w:rsidRPr="00792CD9">
        <w:rPr>
          <w:sz w:val="14"/>
        </w:rPr>
        <w:t xml:space="preserve"> </w:t>
      </w:r>
      <w:r w:rsidRPr="00792CD9">
        <w:rPr>
          <w:sz w:val="14"/>
        </w:rPr>
        <w:t>Haida and non-Haida, in Old Massett, (New) Masset, and out by Towtown.</w:t>
      </w:r>
      <w:r w:rsidR="00792CD9" w:rsidRPr="00792CD9">
        <w:rPr>
          <w:sz w:val="14"/>
        </w:rPr>
        <w:t xml:space="preserve"> </w:t>
      </w:r>
      <w:r w:rsidRPr="00792CD9">
        <w:rPr>
          <w:sz w:val="14"/>
        </w:rPr>
        <w:t>The signs may have been new, but their message is one that should have become familiar</w:t>
      </w:r>
      <w:r w:rsidR="00792CD9" w:rsidRPr="00792CD9">
        <w:rPr>
          <w:sz w:val="14"/>
        </w:rPr>
        <w:t xml:space="preserve"> </w:t>
      </w:r>
      <w:r w:rsidRPr="00792CD9">
        <w:rPr>
          <w:sz w:val="14"/>
        </w:rPr>
        <w:t xml:space="preserve">to us at this point: </w:t>
      </w:r>
      <w:r w:rsidRPr="00944C94">
        <w:rPr>
          <w:rStyle w:val="StyleUnderline"/>
        </w:rPr>
        <w:t>The people of Haida Gwaii oppose “Enbridge;” that is, The Enbridge Northern</w:t>
      </w:r>
      <w:r w:rsidR="00792CD9">
        <w:rPr>
          <w:rStyle w:val="StyleUnderline"/>
        </w:rPr>
        <w:t xml:space="preserve"> </w:t>
      </w:r>
      <w:r w:rsidRPr="00944C94">
        <w:rPr>
          <w:rStyle w:val="StyleUnderline"/>
        </w:rPr>
        <w:t>Gateway Pipelines Project</w:t>
      </w:r>
      <w:r w:rsidRPr="00792CD9">
        <w:rPr>
          <w:sz w:val="14"/>
        </w:rPr>
        <w:t>. The project, first proposed in the mid-2000s, seeks to construct two</w:t>
      </w:r>
      <w:r w:rsidR="00792CD9" w:rsidRPr="00792CD9">
        <w:rPr>
          <w:sz w:val="14"/>
        </w:rPr>
        <w:t xml:space="preserve"> </w:t>
      </w:r>
      <w:r w:rsidRPr="00792CD9">
        <w:rPr>
          <w:sz w:val="14"/>
        </w:rPr>
        <w:t>pipelines to transport crude oil and condensate from northern Alberta to Kitimat on the coast of</w:t>
      </w:r>
      <w:r w:rsidR="00792CD9" w:rsidRPr="00792CD9">
        <w:rPr>
          <w:sz w:val="14"/>
        </w:rPr>
        <w:t xml:space="preserve"> </w:t>
      </w:r>
      <w:r w:rsidRPr="00792CD9">
        <w:rPr>
          <w:sz w:val="14"/>
        </w:rPr>
        <w:t>British Columbia.2</w:t>
      </w:r>
      <w:r w:rsidR="00792CD9" w:rsidRPr="00792CD9">
        <w:rPr>
          <w:sz w:val="14"/>
        </w:rPr>
        <w:t xml:space="preserve"> </w:t>
      </w:r>
      <w:r w:rsidRPr="00792CD9">
        <w:rPr>
          <w:sz w:val="14"/>
        </w:rPr>
        <w:t>The oil would then be transported via “super-tanker” from the coast, through</w:t>
      </w:r>
      <w:r w:rsidR="00792CD9" w:rsidRPr="00792CD9">
        <w:rPr>
          <w:sz w:val="14"/>
        </w:rPr>
        <w:t xml:space="preserve"> </w:t>
      </w:r>
      <w:r w:rsidRPr="00792CD9">
        <w:rPr>
          <w:sz w:val="14"/>
        </w:rPr>
        <w:t>the Hecate Straight that passes between the west coast and the islands of Haida Gwaii before</w:t>
      </w:r>
      <w:r w:rsidR="00792CD9" w:rsidRPr="00792CD9">
        <w:rPr>
          <w:sz w:val="14"/>
        </w:rPr>
        <w:t xml:space="preserve"> </w:t>
      </w:r>
      <w:r w:rsidRPr="00792CD9">
        <w:rPr>
          <w:sz w:val="14"/>
        </w:rPr>
        <w:t>being exported to other nations (particularly China). Enbridge has received heavy support for the</w:t>
      </w:r>
      <w:r w:rsidR="00792CD9" w:rsidRPr="00792CD9">
        <w:rPr>
          <w:sz w:val="14"/>
        </w:rPr>
        <w:t xml:space="preserve"> </w:t>
      </w:r>
      <w:r w:rsidRPr="00792CD9">
        <w:rPr>
          <w:sz w:val="14"/>
        </w:rPr>
        <w:t>project from Canada’s current Conservative government, headed by Prime Minister Stephen</w:t>
      </w:r>
      <w:r w:rsidR="00792CD9" w:rsidRPr="00792CD9">
        <w:rPr>
          <w:sz w:val="14"/>
        </w:rPr>
        <w:t xml:space="preserve"> </w:t>
      </w:r>
      <w:r w:rsidRPr="00792CD9">
        <w:rPr>
          <w:sz w:val="14"/>
        </w:rPr>
        <w:t>Harper, and in 2013 the Enbridge Joint-Review Panel – despite the words of hippie</w:t>
      </w:r>
      <w:r w:rsidR="00637D89" w:rsidRPr="00792CD9">
        <w:rPr>
          <w:sz w:val="14"/>
        </w:rPr>
        <w:t>s and Haida</w:t>
      </w:r>
      <w:r w:rsidR="00792CD9" w:rsidRPr="00792CD9">
        <w:rPr>
          <w:sz w:val="14"/>
        </w:rPr>
        <w:t xml:space="preserve"> </w:t>
      </w:r>
      <w:r w:rsidRPr="00792CD9">
        <w:rPr>
          <w:sz w:val="14"/>
        </w:rPr>
        <w:t>alike, alongside fierce opposition from all over the northwest coast - approved the pipelines,</w:t>
      </w:r>
      <w:r w:rsidR="00792CD9" w:rsidRPr="00792CD9">
        <w:rPr>
          <w:sz w:val="14"/>
        </w:rPr>
        <w:t xml:space="preserve"> </w:t>
      </w:r>
      <w:r w:rsidRPr="00792CD9">
        <w:rPr>
          <w:sz w:val="14"/>
        </w:rPr>
        <w:t>albeit with 209 required conditions.3</w:t>
      </w:r>
      <w:r w:rsidR="00792CD9" w:rsidRPr="00792CD9">
        <w:rPr>
          <w:sz w:val="14"/>
        </w:rPr>
        <w:t xml:space="preserve"> </w:t>
      </w:r>
      <w:r w:rsidRPr="00792CD9">
        <w:rPr>
          <w:sz w:val="14"/>
        </w:rPr>
        <w:t>As a partnership between Canadian federal and corporate</w:t>
      </w:r>
      <w:r w:rsidR="00792CD9" w:rsidRPr="00792CD9">
        <w:rPr>
          <w:sz w:val="14"/>
        </w:rPr>
        <w:t xml:space="preserve"> </w:t>
      </w:r>
      <w:r w:rsidRPr="00792CD9">
        <w:rPr>
          <w:sz w:val="14"/>
        </w:rPr>
        <w:t>interests, the Enbridge Pipelines Project promises a future horizon of economic prosperity, one</w:t>
      </w:r>
      <w:r w:rsidR="00792CD9" w:rsidRPr="00792CD9">
        <w:rPr>
          <w:sz w:val="14"/>
        </w:rPr>
        <w:t xml:space="preserve"> </w:t>
      </w:r>
      <w:r w:rsidRPr="00792CD9">
        <w:rPr>
          <w:sz w:val="14"/>
        </w:rPr>
        <w:t>that unequivocally justifies any environmental risk in the present.</w:t>
      </w:r>
      <w:r w:rsidR="00792CD9" w:rsidRPr="00792CD9">
        <w:rPr>
          <w:sz w:val="14"/>
        </w:rPr>
        <w:t xml:space="preserve"> </w:t>
      </w:r>
      <w:r w:rsidRPr="0011241D">
        <w:rPr>
          <w:rStyle w:val="StyleUnderline"/>
        </w:rPr>
        <w:t>On Haida Gwaii, Enbridge presages a rather different future, one in which the</w:t>
      </w:r>
      <w:r w:rsidR="00792CD9">
        <w:rPr>
          <w:rStyle w:val="StyleUnderline"/>
        </w:rPr>
        <w:t xml:space="preserve"> </w:t>
      </w:r>
      <w:r w:rsidRPr="0011241D">
        <w:rPr>
          <w:rStyle w:val="StyleUnderline"/>
        </w:rPr>
        <w:t>unpredictable waters of the Hecade Straight all but guarantee a tanker spill. Such a spill would</w:t>
      </w:r>
      <w:r w:rsidR="00792CD9">
        <w:rPr>
          <w:rStyle w:val="StyleUnderline"/>
        </w:rPr>
        <w:t xml:space="preserve"> </w:t>
      </w:r>
      <w:r w:rsidRPr="0011241D">
        <w:rPr>
          <w:rStyle w:val="StyleUnderline"/>
        </w:rPr>
        <w:t>devastate the waters and lands of the islands and the neighbouring coastline of British Columbia,</w:t>
      </w:r>
      <w:r w:rsidR="00792CD9">
        <w:rPr>
          <w:rStyle w:val="StyleUnderline"/>
        </w:rPr>
        <w:t xml:space="preserve"> </w:t>
      </w:r>
      <w:r w:rsidRPr="0011241D">
        <w:rPr>
          <w:rStyle w:val="StyleUnderline"/>
        </w:rPr>
        <w:t>destroying the fish and poisoning the plants that currently draw on ocean waters and the animals</w:t>
      </w:r>
      <w:r w:rsidR="00792CD9">
        <w:rPr>
          <w:rStyle w:val="StyleUnderline"/>
        </w:rPr>
        <w:t xml:space="preserve"> </w:t>
      </w:r>
      <w:r w:rsidRPr="0011241D">
        <w:rPr>
          <w:rStyle w:val="StyleUnderline"/>
        </w:rPr>
        <w:t>that feed thereon</w:t>
      </w:r>
      <w:r w:rsidRPr="00792CD9">
        <w:rPr>
          <w:sz w:val="14"/>
        </w:rPr>
        <w:t>. Neither eagles nor ravens could survive, living as they do on a diet that</w:t>
      </w:r>
      <w:r w:rsidR="00792CD9" w:rsidRPr="00792CD9">
        <w:rPr>
          <w:sz w:val="14"/>
        </w:rPr>
        <w:t xml:space="preserve"> </w:t>
      </w:r>
      <w:r w:rsidRPr="00792CD9">
        <w:rPr>
          <w:sz w:val="14"/>
        </w:rPr>
        <w:t xml:space="preserve">consists primarily of marine life, a fact which </w:t>
      </w:r>
      <w:r w:rsidRPr="0011241D">
        <w:rPr>
          <w:rStyle w:val="StyleUnderline"/>
        </w:rPr>
        <w:t>all but guarantees the disappearance of Eagles and</w:t>
      </w:r>
      <w:r w:rsidR="00792CD9">
        <w:rPr>
          <w:rStyle w:val="StyleUnderline"/>
        </w:rPr>
        <w:t xml:space="preserve"> </w:t>
      </w:r>
      <w:r w:rsidRPr="0011241D">
        <w:rPr>
          <w:rStyle w:val="StyleUnderline"/>
        </w:rPr>
        <w:t>Ravens, the Haida people whose lifeways as such are so fundamentally tied to the islands of</w:t>
      </w:r>
      <w:r w:rsidR="00792CD9">
        <w:rPr>
          <w:rStyle w:val="StyleUnderline"/>
        </w:rPr>
        <w:t xml:space="preserve"> </w:t>
      </w:r>
      <w:r w:rsidRPr="0011241D">
        <w:rPr>
          <w:rStyle w:val="StyleUnderline"/>
        </w:rPr>
        <w:t>Haida Gwaii. Haida Gwaii could no longer be home</w:t>
      </w:r>
      <w:r w:rsidRPr="00792CD9">
        <w:rPr>
          <w:sz w:val="14"/>
        </w:rPr>
        <w:t>. A song recorded in protest again Enbridge</w:t>
      </w:r>
      <w:r w:rsidR="00792CD9" w:rsidRPr="00792CD9">
        <w:rPr>
          <w:sz w:val="14"/>
        </w:rPr>
        <w:t xml:space="preserve"> </w:t>
      </w:r>
      <w:r w:rsidRPr="00792CD9">
        <w:rPr>
          <w:sz w:val="14"/>
        </w:rPr>
        <w:t xml:space="preserve">by Aboriginal artist Kinnie Starr and animated as a music video by Haidawood, </w:t>
      </w:r>
      <w:r w:rsidRPr="00AB4CEA">
        <w:rPr>
          <w:rStyle w:val="StyleUnderline"/>
        </w:rPr>
        <w:t>a team of Haida</w:t>
      </w:r>
      <w:r w:rsidR="00792CD9">
        <w:rPr>
          <w:rStyle w:val="StyleUnderline"/>
        </w:rPr>
        <w:t xml:space="preserve"> </w:t>
      </w:r>
      <w:r w:rsidRPr="00AB4CEA">
        <w:rPr>
          <w:rStyle w:val="StyleUnderline"/>
        </w:rPr>
        <w:t>and non-Haida stop-motion artists and animators, makes this threat explicit, asking</w:t>
      </w:r>
      <w:r w:rsidRPr="00792CD9">
        <w:rPr>
          <w:sz w:val="14"/>
        </w:rPr>
        <w:t xml:space="preserve"> in its opening</w:t>
      </w:r>
      <w:r w:rsidR="00792CD9" w:rsidRPr="00792CD9">
        <w:rPr>
          <w:sz w:val="14"/>
        </w:rPr>
        <w:t xml:space="preserve"> </w:t>
      </w:r>
      <w:r w:rsidRPr="00792CD9">
        <w:rPr>
          <w:sz w:val="14"/>
        </w:rPr>
        <w:t>lines “</w:t>
      </w:r>
      <w:r w:rsidRPr="00AB4CEA">
        <w:rPr>
          <w:rStyle w:val="StyleUnderline"/>
        </w:rPr>
        <w:t>Who will save these waters</w:t>
      </w:r>
      <w:r w:rsidRPr="00792CD9">
        <w:rPr>
          <w:sz w:val="14"/>
        </w:rPr>
        <w:t>, save them for our great granddaughters, save them for our</w:t>
      </w:r>
      <w:r w:rsidR="00792CD9" w:rsidRPr="00792CD9">
        <w:rPr>
          <w:sz w:val="14"/>
        </w:rPr>
        <w:t xml:space="preserve"> </w:t>
      </w:r>
      <w:r w:rsidRPr="00792CD9">
        <w:rPr>
          <w:sz w:val="14"/>
        </w:rPr>
        <w:t xml:space="preserve">great grand-daughter’s sons, […] </w:t>
      </w:r>
      <w:r w:rsidRPr="00AB4CEA">
        <w:rPr>
          <w:rStyle w:val="StyleUnderline"/>
        </w:rPr>
        <w:t>save them before all is dead and gone?</w:t>
      </w:r>
      <w:r w:rsidRPr="00792CD9">
        <w:rPr>
          <w:sz w:val="14"/>
        </w:rPr>
        <w:t>”4</w:t>
      </w:r>
      <w:r w:rsidR="00792CD9" w:rsidRPr="00792CD9">
        <w:rPr>
          <w:sz w:val="14"/>
        </w:rPr>
        <w:t xml:space="preserve"> </w:t>
      </w:r>
      <w:r w:rsidRPr="00AB4CEA">
        <w:rPr>
          <w:rStyle w:val="StyleUnderline"/>
        </w:rPr>
        <w:t>This nightmare future, this future that is no future, is one that looms large over the whole</w:t>
      </w:r>
      <w:r w:rsidR="00792CD9">
        <w:rPr>
          <w:rStyle w:val="StyleUnderline"/>
        </w:rPr>
        <w:t xml:space="preserve"> </w:t>
      </w:r>
      <w:r w:rsidRPr="00AB4CEA">
        <w:rPr>
          <w:rStyle w:val="StyleUnderline"/>
        </w:rPr>
        <w:t xml:space="preserve">of this dissertation. It is familiar because it is a reiteration of </w:t>
      </w:r>
      <w:r w:rsidRPr="00CD5E2B">
        <w:rPr>
          <w:rStyle w:val="StyleUnderline"/>
          <w:highlight w:val="cyan"/>
        </w:rPr>
        <w:t xml:space="preserve">the </w:t>
      </w:r>
      <w:r w:rsidRPr="00CD5E2B">
        <w:rPr>
          <w:rStyle w:val="Emphasis"/>
          <w:highlight w:val="cyan"/>
        </w:rPr>
        <w:t>horror of ecological cataclysm</w:t>
      </w:r>
      <w:r w:rsidR="00792CD9">
        <w:rPr>
          <w:rStyle w:val="StyleUnderline"/>
        </w:rPr>
        <w:t xml:space="preserve"> </w:t>
      </w:r>
      <w:r w:rsidRPr="00AB4CEA">
        <w:rPr>
          <w:rStyle w:val="StyleUnderline"/>
        </w:rPr>
        <w:t>that the CHN formed itself in opposition against, that the “hippies” risk metonymically bringing</w:t>
      </w:r>
      <w:r w:rsidR="00792CD9">
        <w:rPr>
          <w:rStyle w:val="StyleUnderline"/>
        </w:rPr>
        <w:t xml:space="preserve"> </w:t>
      </w:r>
      <w:r w:rsidRPr="00AB4CEA">
        <w:rPr>
          <w:rStyle w:val="StyleUnderline"/>
        </w:rPr>
        <w:t>about by taking from the lands and waters without respect. But it is also familiar because in a</w:t>
      </w:r>
      <w:r w:rsidR="00792CD9">
        <w:rPr>
          <w:rStyle w:val="StyleUnderline"/>
        </w:rPr>
        <w:t xml:space="preserve"> </w:t>
      </w:r>
      <w:r w:rsidRPr="00AB4CEA">
        <w:rPr>
          <w:rStyle w:val="StyleUnderline"/>
        </w:rPr>
        <w:t xml:space="preserve">broader sense it </w:t>
      </w:r>
      <w:r w:rsidRPr="00B26E54">
        <w:rPr>
          <w:rStyle w:val="StyleUnderline"/>
          <w:highlight w:val="cyan"/>
        </w:rPr>
        <w:t xml:space="preserve">is </w:t>
      </w:r>
      <w:r w:rsidRPr="00B26E54">
        <w:rPr>
          <w:rStyle w:val="Emphasis"/>
          <w:highlight w:val="cyan"/>
        </w:rPr>
        <w:t>the future that settler colonialism attempted</w:t>
      </w:r>
      <w:r w:rsidRPr="00AB4CEA">
        <w:rPr>
          <w:rStyle w:val="StyleUnderline"/>
        </w:rPr>
        <w:t xml:space="preserve"> to give to Native peoples; indeed,</w:t>
      </w:r>
      <w:r w:rsidR="00792CD9">
        <w:rPr>
          <w:rStyle w:val="StyleUnderline"/>
        </w:rPr>
        <w:t xml:space="preserve"> </w:t>
      </w:r>
      <w:r w:rsidRPr="00AB4CEA">
        <w:rPr>
          <w:rStyle w:val="StyleUnderline"/>
        </w:rPr>
        <w:t xml:space="preserve">to render as their already given destiny. This is the future </w:t>
      </w:r>
      <w:r w:rsidRPr="00B26E54">
        <w:rPr>
          <w:rStyle w:val="StyleUnderline"/>
          <w:highlight w:val="cyan"/>
        </w:rPr>
        <w:t>of indigenous erasure</w:t>
      </w:r>
      <w:r w:rsidRPr="00AB4CEA">
        <w:rPr>
          <w:rStyle w:val="StyleUnderline"/>
        </w:rPr>
        <w:t>, of ultimate</w:t>
      </w:r>
      <w:r w:rsidR="00792CD9">
        <w:rPr>
          <w:rStyle w:val="StyleUnderline"/>
        </w:rPr>
        <w:t xml:space="preserve"> </w:t>
      </w:r>
      <w:r w:rsidRPr="00AB4CEA">
        <w:rPr>
          <w:rStyle w:val="StyleUnderline"/>
        </w:rPr>
        <w:t xml:space="preserve">disappearance, of </w:t>
      </w:r>
      <w:r w:rsidRPr="00563905">
        <w:rPr>
          <w:rStyle w:val="StyleUnderline"/>
          <w:highlight w:val="cyan"/>
        </w:rPr>
        <w:t>a closed temporality which can only end in “</w:t>
      </w:r>
      <w:r w:rsidRPr="00563905">
        <w:rPr>
          <w:rStyle w:val="Emphasis"/>
          <w:highlight w:val="cyan"/>
        </w:rPr>
        <w:t>a</w:t>
      </w:r>
      <w:r w:rsidRPr="00B26E54">
        <w:rPr>
          <w:rStyle w:val="Emphasis"/>
          <w:highlight w:val="cyan"/>
        </w:rPr>
        <w:t>ll dead and gone</w:t>
      </w:r>
      <w:r w:rsidRPr="00AB4CEA">
        <w:rPr>
          <w:rStyle w:val="StyleUnderline"/>
        </w:rPr>
        <w:t>.</w:t>
      </w:r>
      <w:r w:rsidRPr="00792CD9">
        <w:rPr>
          <w:sz w:val="14"/>
        </w:rPr>
        <w:t>” As I have also</w:t>
      </w:r>
      <w:r w:rsidR="00792CD9" w:rsidRPr="00792CD9">
        <w:rPr>
          <w:sz w:val="14"/>
        </w:rPr>
        <w:t xml:space="preserve"> </w:t>
      </w:r>
      <w:r w:rsidRPr="00792CD9">
        <w:rPr>
          <w:sz w:val="14"/>
        </w:rPr>
        <w:t xml:space="preserve">hopefully shown in each of my chapters, </w:t>
      </w:r>
      <w:r w:rsidRPr="00B26E54">
        <w:rPr>
          <w:rStyle w:val="StyleUnderline"/>
          <w:highlight w:val="cyan"/>
        </w:rPr>
        <w:t>however</w:t>
      </w:r>
      <w:r w:rsidRPr="00AB4CEA">
        <w:rPr>
          <w:rStyle w:val="StyleUnderline"/>
        </w:rPr>
        <w:t>, the future of “no future” is never taken as</w:t>
      </w:r>
      <w:r w:rsidR="00792CD9">
        <w:rPr>
          <w:rStyle w:val="StyleUnderline"/>
        </w:rPr>
        <w:t xml:space="preserve"> </w:t>
      </w:r>
      <w:r w:rsidRPr="00AB4CEA">
        <w:rPr>
          <w:rStyle w:val="StyleUnderline"/>
        </w:rPr>
        <w:t xml:space="preserve">inevitable or already determined by Haida people. </w:t>
      </w:r>
      <w:r w:rsidRPr="000B671C">
        <w:rPr>
          <w:rStyle w:val="StyleUnderline"/>
          <w:highlight w:val="cyan"/>
        </w:rPr>
        <w:t>The work of future-making</w:t>
      </w:r>
      <w:r w:rsidRPr="00AB4CEA">
        <w:rPr>
          <w:rStyle w:val="StyleUnderline"/>
        </w:rPr>
        <w:t xml:space="preserve"> instead </w:t>
      </w:r>
      <w:r w:rsidRPr="000B671C">
        <w:rPr>
          <w:rStyle w:val="Emphasis"/>
          <w:highlight w:val="cyan"/>
        </w:rPr>
        <w:t>always</w:t>
      </w:r>
      <w:r w:rsidR="00792CD9" w:rsidRPr="000B671C">
        <w:rPr>
          <w:rStyle w:val="Emphasis"/>
          <w:highlight w:val="cyan"/>
        </w:rPr>
        <w:t xml:space="preserve"> </w:t>
      </w:r>
      <w:r w:rsidRPr="000B671C">
        <w:rPr>
          <w:rStyle w:val="Emphasis"/>
          <w:highlight w:val="cyan"/>
        </w:rPr>
        <w:t>acts to ward off the nightmare future</w:t>
      </w:r>
      <w:r w:rsidRPr="00AB4CEA">
        <w:rPr>
          <w:rStyle w:val="StyleUnderline"/>
        </w:rPr>
        <w:t xml:space="preserve"> of Haida erasure, always </w:t>
      </w:r>
      <w:r w:rsidRPr="000B671C">
        <w:rPr>
          <w:rStyle w:val="Emphasis"/>
          <w:highlight w:val="cyan"/>
        </w:rPr>
        <w:t>puts in its place instead multiple</w:t>
      </w:r>
      <w:r w:rsidR="00792CD9" w:rsidRPr="000B671C">
        <w:rPr>
          <w:rStyle w:val="Emphasis"/>
          <w:highlight w:val="cyan"/>
        </w:rPr>
        <w:t xml:space="preserve"> </w:t>
      </w:r>
      <w:r w:rsidRPr="000B671C">
        <w:rPr>
          <w:rStyle w:val="Emphasis"/>
          <w:highlight w:val="cyan"/>
        </w:rPr>
        <w:t>possible futures</w:t>
      </w:r>
      <w:r w:rsidRPr="000B671C">
        <w:rPr>
          <w:rStyle w:val="StyleUnderline"/>
          <w:highlight w:val="cyan"/>
        </w:rPr>
        <w:t xml:space="preserve"> in which Haida people continue</w:t>
      </w:r>
      <w:r w:rsidRPr="00792CD9">
        <w:rPr>
          <w:sz w:val="14"/>
        </w:rPr>
        <w:t>. Take the blue signs on the lawns of the</w:t>
      </w:r>
      <w:r w:rsidR="00792CD9" w:rsidRPr="00792CD9">
        <w:rPr>
          <w:sz w:val="14"/>
        </w:rPr>
        <w:t xml:space="preserve"> </w:t>
      </w:r>
      <w:r w:rsidRPr="00792CD9">
        <w:rPr>
          <w:sz w:val="14"/>
        </w:rPr>
        <w:t>Masset(t)s, Old and New, implicitly answering Kinnie Starr’s question with the bold declaration</w:t>
      </w:r>
      <w:r w:rsidR="00792CD9" w:rsidRPr="00792CD9">
        <w:rPr>
          <w:sz w:val="14"/>
        </w:rPr>
        <w:t xml:space="preserve"> </w:t>
      </w:r>
      <w:r w:rsidRPr="00792CD9">
        <w:rPr>
          <w:sz w:val="14"/>
        </w:rPr>
        <w:t xml:space="preserve">that the islands (will) stand “UNITED” against Enbridge. </w:t>
      </w:r>
      <w:r w:rsidRPr="00636DE0">
        <w:rPr>
          <w:rStyle w:val="StyleUnderline"/>
        </w:rPr>
        <w:t>But the social significances of these</w:t>
      </w:r>
      <w:r w:rsidR="00792CD9">
        <w:rPr>
          <w:rStyle w:val="StyleUnderline"/>
        </w:rPr>
        <w:t xml:space="preserve"> </w:t>
      </w:r>
      <w:r w:rsidRPr="00636DE0">
        <w:rPr>
          <w:rStyle w:val="StyleUnderline"/>
        </w:rPr>
        <w:t>futures are never encompassed solely by the ways in which they respond to the threat of</w:t>
      </w:r>
      <w:r w:rsidR="00792CD9">
        <w:rPr>
          <w:rStyle w:val="StyleUnderline"/>
        </w:rPr>
        <w:t xml:space="preserve"> </w:t>
      </w:r>
      <w:r w:rsidRPr="00636DE0">
        <w:rPr>
          <w:rStyle w:val="StyleUnderline"/>
        </w:rPr>
        <w:t>nightmare futures</w:t>
      </w:r>
      <w:r w:rsidRPr="00792CD9">
        <w:rPr>
          <w:sz w:val="14"/>
        </w:rPr>
        <w:t xml:space="preserve">. As we saw in Chapter 3, for instance, </w:t>
      </w:r>
      <w:r w:rsidRPr="00636DE0">
        <w:rPr>
          <w:rStyle w:val="StyleUnderline"/>
        </w:rPr>
        <w:t>the production of a future of Haida and</w:t>
      </w:r>
      <w:r w:rsidR="00792CD9">
        <w:rPr>
          <w:rStyle w:val="StyleUnderline"/>
        </w:rPr>
        <w:t xml:space="preserve"> </w:t>
      </w:r>
      <w:r w:rsidRPr="00636DE0">
        <w:rPr>
          <w:rStyle w:val="StyleUnderline"/>
        </w:rPr>
        <w:t>non-Haida unity is considerably more complicated than the declaration of shared solidarity,</w:t>
      </w:r>
      <w:r w:rsidR="00792CD9">
        <w:rPr>
          <w:rStyle w:val="StyleUnderline"/>
        </w:rPr>
        <w:t xml:space="preserve"> </w:t>
      </w:r>
      <w:r w:rsidRPr="00636DE0">
        <w:rPr>
          <w:rStyle w:val="StyleUnderline"/>
        </w:rPr>
        <w:t>speaking back to a particular history of Haida and settler relations and fantasy schemas, looking</w:t>
      </w:r>
      <w:r w:rsidR="00792CD9">
        <w:rPr>
          <w:rStyle w:val="StyleUnderline"/>
        </w:rPr>
        <w:t xml:space="preserve"> </w:t>
      </w:r>
      <w:r w:rsidRPr="00636DE0">
        <w:rPr>
          <w:rStyle w:val="StyleUnderline"/>
        </w:rPr>
        <w:t>forward towards finding productive ways in which non-Haida can be integrated into Haida</w:t>
      </w:r>
      <w:r w:rsidR="00792CD9">
        <w:rPr>
          <w:rStyle w:val="StyleUnderline"/>
        </w:rPr>
        <w:t xml:space="preserve"> </w:t>
      </w:r>
      <w:r w:rsidRPr="00636DE0">
        <w:rPr>
          <w:rStyle w:val="StyleUnderline"/>
        </w:rPr>
        <w:t>systems of sociality and responsibility. To speak of a future united against Enbridge is thus</w:t>
      </w:r>
      <w:r w:rsidR="00792CD9">
        <w:rPr>
          <w:rStyle w:val="StyleUnderline"/>
        </w:rPr>
        <w:t xml:space="preserve"> </w:t>
      </w:r>
      <w:r w:rsidRPr="00636DE0">
        <w:rPr>
          <w:rStyle w:val="StyleUnderline"/>
        </w:rPr>
        <w:t>necessarily to speak of many other things, just as it is the case when speaking of a future of</w:t>
      </w:r>
      <w:r w:rsidR="00792CD9">
        <w:rPr>
          <w:rStyle w:val="StyleUnderline"/>
        </w:rPr>
        <w:t xml:space="preserve"> </w:t>
      </w:r>
      <w:r w:rsidRPr="00636DE0">
        <w:rPr>
          <w:rStyle w:val="StyleUnderline"/>
        </w:rPr>
        <w:t>Haida return, a future of care-full leadership, or a future of traditional authority. Larger social</w:t>
      </w:r>
      <w:r w:rsidR="00792CD9">
        <w:rPr>
          <w:rStyle w:val="StyleUnderline"/>
        </w:rPr>
        <w:t xml:space="preserve"> </w:t>
      </w:r>
      <w:r w:rsidRPr="00636DE0">
        <w:rPr>
          <w:rStyle w:val="StyleUnderline"/>
        </w:rPr>
        <w:t>worlds unfold out of the constitution of particular futures</w:t>
      </w:r>
      <w:r w:rsidRPr="00792CD9">
        <w:rPr>
          <w:sz w:val="14"/>
        </w:rPr>
        <w:t>.</w:t>
      </w:r>
      <w:r w:rsidR="00792CD9" w:rsidRPr="00792CD9">
        <w:rPr>
          <w:sz w:val="14"/>
        </w:rPr>
        <w:t xml:space="preserve"> </w:t>
      </w:r>
      <w:r w:rsidRPr="00792CD9">
        <w:rPr>
          <w:sz w:val="14"/>
        </w:rPr>
        <w:t>This is why, more than anything, I want to make clear in the final, concluding chapter</w:t>
      </w:r>
      <w:r w:rsidR="00792CD9" w:rsidRPr="00792CD9">
        <w:rPr>
          <w:sz w:val="14"/>
        </w:rPr>
        <w:t xml:space="preserve"> </w:t>
      </w:r>
      <w:r w:rsidRPr="00792CD9">
        <w:rPr>
          <w:sz w:val="14"/>
        </w:rPr>
        <w:t xml:space="preserve">of this dissertation that </w:t>
      </w:r>
      <w:r w:rsidRPr="00D3485C">
        <w:rPr>
          <w:rStyle w:val="StyleUnderline"/>
          <w:highlight w:val="cyan"/>
        </w:rPr>
        <w:t xml:space="preserve">the </w:t>
      </w:r>
      <w:r w:rsidRPr="002C72C6">
        <w:rPr>
          <w:rStyle w:val="Emphasis"/>
          <w:highlight w:val="cyan"/>
        </w:rPr>
        <w:t>political</w:t>
      </w:r>
      <w:r w:rsidRPr="009D3B89">
        <w:rPr>
          <w:rStyle w:val="StyleUnderline"/>
        </w:rPr>
        <w:t xml:space="preserve"> (</w:t>
      </w:r>
      <w:r w:rsidRPr="00D3485C">
        <w:rPr>
          <w:rStyle w:val="StyleUnderline"/>
          <w:highlight w:val="cyan"/>
        </w:rPr>
        <w:t>if not</w:t>
      </w:r>
      <w:r w:rsidRPr="002C72C6">
        <w:rPr>
          <w:rStyle w:val="StyleUnderline"/>
        </w:rPr>
        <w:t xml:space="preserve"> the </w:t>
      </w:r>
      <w:r w:rsidRPr="002C72C6">
        <w:rPr>
          <w:rStyle w:val="Emphasis"/>
          <w:highlight w:val="cyan"/>
        </w:rPr>
        <w:t>existential</w:t>
      </w:r>
      <w:r w:rsidRPr="009D3B89">
        <w:rPr>
          <w:rStyle w:val="StyleUnderline"/>
        </w:rPr>
        <w:t xml:space="preserve">) </w:t>
      </w:r>
      <w:r w:rsidRPr="002C72C6">
        <w:rPr>
          <w:rStyle w:val="Emphasis"/>
          <w:highlight w:val="cyan"/>
        </w:rPr>
        <w:t>significance</w:t>
      </w:r>
      <w:r w:rsidRPr="00D3485C">
        <w:rPr>
          <w:rStyle w:val="StyleUnderline"/>
          <w:highlight w:val="cyan"/>
        </w:rPr>
        <w:t xml:space="preserve"> of</w:t>
      </w:r>
      <w:r w:rsidRPr="009D3B89">
        <w:rPr>
          <w:rStyle w:val="StyleUnderline"/>
        </w:rPr>
        <w:t xml:space="preserve"> Haida </w:t>
      </w:r>
      <w:r w:rsidRPr="002C72C6">
        <w:rPr>
          <w:rStyle w:val="StyleUnderline"/>
          <w:highlight w:val="cyan"/>
        </w:rPr>
        <w:t>future-making</w:t>
      </w:r>
      <w:r w:rsidR="00792CD9" w:rsidRPr="002C72C6">
        <w:rPr>
          <w:rStyle w:val="StyleUnderline"/>
          <w:highlight w:val="cyan"/>
        </w:rPr>
        <w:t xml:space="preserve"> </w:t>
      </w:r>
      <w:r w:rsidRPr="002C72C6">
        <w:rPr>
          <w:rStyle w:val="StyleUnderline"/>
          <w:highlight w:val="cyan"/>
        </w:rPr>
        <w:t xml:space="preserve">does </w:t>
      </w:r>
      <w:r w:rsidRPr="002C72C6">
        <w:rPr>
          <w:rStyle w:val="Emphasis"/>
          <w:highlight w:val="cyan"/>
        </w:rPr>
        <w:t>not</w:t>
      </w:r>
      <w:r w:rsidRPr="002C72C6">
        <w:rPr>
          <w:rStyle w:val="StyleUnderline"/>
          <w:highlight w:val="cyan"/>
        </w:rPr>
        <w:t xml:space="preserve"> lie</w:t>
      </w:r>
      <w:r w:rsidRPr="009D3B89">
        <w:rPr>
          <w:rStyle w:val="StyleUnderline"/>
        </w:rPr>
        <w:t xml:space="preserve"> simply </w:t>
      </w:r>
      <w:r w:rsidRPr="002C72C6">
        <w:rPr>
          <w:rStyle w:val="StyleUnderline"/>
          <w:highlight w:val="cyan"/>
        </w:rPr>
        <w:t xml:space="preserve">in the </w:t>
      </w:r>
      <w:r w:rsidRPr="002C72C6">
        <w:rPr>
          <w:rStyle w:val="Emphasis"/>
          <w:highlight w:val="cyan"/>
        </w:rPr>
        <w:t>specific ways in which individual futures respond to particular</w:t>
      </w:r>
      <w:r w:rsidR="00792CD9" w:rsidRPr="002C72C6">
        <w:rPr>
          <w:rStyle w:val="Emphasis"/>
          <w:highlight w:val="cyan"/>
        </w:rPr>
        <w:t xml:space="preserve"> </w:t>
      </w:r>
      <w:r w:rsidRPr="002C72C6">
        <w:rPr>
          <w:rStyle w:val="Emphasis"/>
          <w:highlight w:val="cyan"/>
        </w:rPr>
        <w:t>dilemmas of the settler colonial present</w:t>
      </w:r>
      <w:r w:rsidRPr="009D3B89">
        <w:rPr>
          <w:rStyle w:val="StyleUnderline"/>
        </w:rPr>
        <w:t xml:space="preserve">. </w:t>
      </w:r>
      <w:r w:rsidRPr="00563905">
        <w:rPr>
          <w:rStyle w:val="StyleUnderline"/>
          <w:highlight w:val="cyan"/>
        </w:rPr>
        <w:t>Rather</w:t>
      </w:r>
      <w:r w:rsidRPr="009D3B89">
        <w:rPr>
          <w:rStyle w:val="StyleUnderline"/>
        </w:rPr>
        <w:t>, what is most crucial about future-making as a</w:t>
      </w:r>
      <w:r w:rsidR="00792CD9">
        <w:rPr>
          <w:rStyle w:val="StyleUnderline"/>
        </w:rPr>
        <w:t xml:space="preserve"> </w:t>
      </w:r>
      <w:r w:rsidRPr="009D3B89">
        <w:rPr>
          <w:rStyle w:val="StyleUnderline"/>
        </w:rPr>
        <w:t>way of thinking out from within the temporal brackets of settler colonialism’s deferred erasure is</w:t>
      </w:r>
      <w:r w:rsidR="00792CD9">
        <w:rPr>
          <w:rStyle w:val="StyleUnderline"/>
        </w:rPr>
        <w:t xml:space="preserve"> </w:t>
      </w:r>
      <w:r w:rsidRPr="00D60EE1">
        <w:rPr>
          <w:rStyle w:val="StyleUnderline"/>
          <w:highlight w:val="cyan"/>
        </w:rPr>
        <w:t xml:space="preserve">simply the </w:t>
      </w:r>
      <w:r w:rsidRPr="00D60EE1">
        <w:rPr>
          <w:rStyle w:val="Emphasis"/>
          <w:highlight w:val="cyan"/>
        </w:rPr>
        <w:t>fact of future-making itself</w:t>
      </w:r>
      <w:r w:rsidRPr="009D3B89">
        <w:rPr>
          <w:rStyle w:val="StyleUnderline"/>
        </w:rPr>
        <w:t>. What matters the most is the capacity to say</w:t>
      </w:r>
      <w:r w:rsidRPr="00792CD9">
        <w:rPr>
          <w:sz w:val="14"/>
        </w:rPr>
        <w:t>, as Haida</w:t>
      </w:r>
      <w:r w:rsidR="00792CD9" w:rsidRPr="00792CD9">
        <w:rPr>
          <w:sz w:val="14"/>
        </w:rPr>
        <w:t xml:space="preserve"> </w:t>
      </w:r>
      <w:r w:rsidRPr="00792CD9">
        <w:rPr>
          <w:sz w:val="14"/>
        </w:rPr>
        <w:t>rapper Ja$e ElNino does in a guest appearance in Starr’s song, “Now expect the best from the</w:t>
      </w:r>
      <w:r w:rsidR="00792CD9" w:rsidRPr="00792CD9">
        <w:rPr>
          <w:sz w:val="14"/>
        </w:rPr>
        <w:t xml:space="preserve"> </w:t>
      </w:r>
      <w:r w:rsidRPr="00792CD9">
        <w:rPr>
          <w:sz w:val="14"/>
        </w:rPr>
        <w:t xml:space="preserve">northwest/ </w:t>
      </w:r>
      <w:r w:rsidRPr="009D3B89">
        <w:rPr>
          <w:rStyle w:val="StyleUnderline"/>
        </w:rPr>
        <w:t>What’s next?</w:t>
      </w:r>
      <w:r w:rsidRPr="00792CD9">
        <w:rPr>
          <w:sz w:val="14"/>
        </w:rPr>
        <w:t xml:space="preserve"> Just guess.” ElNino </w:t>
      </w:r>
      <w:r w:rsidRPr="009D3B89">
        <w:rPr>
          <w:rStyle w:val="StyleUnderline"/>
        </w:rPr>
        <w:t>asserts the openness of the future</w:t>
      </w:r>
      <w:r w:rsidRPr="00792CD9">
        <w:rPr>
          <w:sz w:val="14"/>
        </w:rPr>
        <w:t>, challenging his</w:t>
      </w:r>
      <w:r w:rsidR="00792CD9" w:rsidRPr="00792CD9">
        <w:rPr>
          <w:sz w:val="14"/>
        </w:rPr>
        <w:t xml:space="preserve"> </w:t>
      </w:r>
      <w:r w:rsidRPr="00792CD9">
        <w:rPr>
          <w:sz w:val="14"/>
        </w:rPr>
        <w:t>listeners to even attempt to predict the field of possibilities still to come. This does not mean,</w:t>
      </w:r>
      <w:r w:rsidR="00792CD9" w:rsidRPr="00792CD9">
        <w:rPr>
          <w:sz w:val="14"/>
        </w:rPr>
        <w:t xml:space="preserve"> </w:t>
      </w:r>
      <w:r w:rsidRPr="00792CD9">
        <w:rPr>
          <w:sz w:val="14"/>
        </w:rPr>
        <w:t>though, that this openness is unmoored. Quite the opposite, ElNino asks us to “expect the best of</w:t>
      </w:r>
      <w:r w:rsidR="00792CD9" w:rsidRPr="00792CD9">
        <w:rPr>
          <w:sz w:val="14"/>
        </w:rPr>
        <w:t xml:space="preserve"> </w:t>
      </w:r>
      <w:r w:rsidRPr="00792CD9">
        <w:rPr>
          <w:sz w:val="14"/>
        </w:rPr>
        <w:t>the northwest,” in response to the threat of Enbridge and, I think, more generally. In this spirit, in</w:t>
      </w:r>
      <w:r w:rsidR="00792CD9" w:rsidRPr="00792CD9">
        <w:rPr>
          <w:sz w:val="14"/>
        </w:rPr>
        <w:t xml:space="preserve"> </w:t>
      </w:r>
      <w:r w:rsidRPr="00792CD9">
        <w:rPr>
          <w:sz w:val="14"/>
        </w:rPr>
        <w:t>what follows I highlight the significance of location to indigenous futurity, exploring how Old</w:t>
      </w:r>
      <w:r w:rsidR="00792CD9" w:rsidRPr="00792CD9">
        <w:rPr>
          <w:sz w:val="14"/>
        </w:rPr>
        <w:t xml:space="preserve"> </w:t>
      </w:r>
      <w:r w:rsidRPr="00792CD9">
        <w:rPr>
          <w:sz w:val="14"/>
        </w:rPr>
        <w:t>Massett, its neighbouring communities along Masset Inlet, and the lands and waters of Haida</w:t>
      </w:r>
      <w:r w:rsidR="00792CD9" w:rsidRPr="00792CD9">
        <w:rPr>
          <w:sz w:val="14"/>
        </w:rPr>
        <w:t xml:space="preserve"> </w:t>
      </w:r>
      <w:r w:rsidRPr="00792CD9">
        <w:rPr>
          <w:sz w:val="14"/>
        </w:rPr>
        <w:t>Gwaii act as locations around which the very openness of Haida futures can be articulated. My</w:t>
      </w:r>
      <w:r w:rsidR="00792CD9" w:rsidRPr="00792CD9">
        <w:rPr>
          <w:sz w:val="14"/>
        </w:rPr>
        <w:t xml:space="preserve"> </w:t>
      </w:r>
      <w:r w:rsidRPr="00792CD9">
        <w:rPr>
          <w:sz w:val="14"/>
        </w:rPr>
        <w:t>discussion will be largely synthetic, reading together my previous chapters to attempt to arrive at</w:t>
      </w:r>
      <w:r w:rsidR="00792CD9" w:rsidRPr="00792CD9">
        <w:rPr>
          <w:sz w:val="14"/>
        </w:rPr>
        <w:t xml:space="preserve"> </w:t>
      </w:r>
      <w:r w:rsidRPr="00792CD9">
        <w:rPr>
          <w:sz w:val="14"/>
        </w:rPr>
        <w:t>a few conclusions for this dissertation at a whole. I begin with a discussion of Haida Gwaii, once</w:t>
      </w:r>
      <w:r w:rsidR="00792CD9" w:rsidRPr="00792CD9">
        <w:rPr>
          <w:sz w:val="14"/>
        </w:rPr>
        <w:t xml:space="preserve"> </w:t>
      </w:r>
      <w:r w:rsidRPr="00792CD9">
        <w:rPr>
          <w:sz w:val="14"/>
        </w:rPr>
        <w:t>again, as “home,” asking what it means to consider the islands as a Haida homeland (and one</w:t>
      </w:r>
      <w:r w:rsidR="00792CD9" w:rsidRPr="00792CD9">
        <w:rPr>
          <w:sz w:val="14"/>
        </w:rPr>
        <w:t xml:space="preserve"> </w:t>
      </w:r>
      <w:r w:rsidRPr="00792CD9">
        <w:rPr>
          <w:sz w:val="14"/>
        </w:rPr>
        <w:t>that requires “care” as such) in the light of the futures I have sketched out. I then draw on this to</w:t>
      </w:r>
      <w:r w:rsidR="00792CD9" w:rsidRPr="00792CD9">
        <w:rPr>
          <w:sz w:val="14"/>
        </w:rPr>
        <w:t xml:space="preserve"> </w:t>
      </w:r>
      <w:r w:rsidRPr="00792CD9">
        <w:rPr>
          <w:sz w:val="14"/>
        </w:rPr>
        <w:t>pose a few suggestions for the political anthropology of indigenous peoples and its abiding</w:t>
      </w:r>
      <w:r w:rsidR="00792CD9" w:rsidRPr="00792CD9">
        <w:rPr>
          <w:sz w:val="14"/>
        </w:rPr>
        <w:t xml:space="preserve"> </w:t>
      </w:r>
      <w:r w:rsidRPr="00792CD9">
        <w:rPr>
          <w:sz w:val="14"/>
        </w:rPr>
        <w:t>contemporary concern with sovereign rights and territoriality. Finally, I conclude by drawing out</w:t>
      </w:r>
      <w:r w:rsidR="00792CD9" w:rsidRPr="00792CD9">
        <w:rPr>
          <w:sz w:val="14"/>
        </w:rPr>
        <w:t xml:space="preserve"> </w:t>
      </w:r>
      <w:r w:rsidRPr="00792CD9">
        <w:rPr>
          <w:sz w:val="14"/>
        </w:rPr>
        <w:t>the multiple meanings of my titular phrase, “unsettling futures,” in the</w:t>
      </w:r>
      <w:r w:rsidR="009D3B89" w:rsidRPr="00792CD9">
        <w:rPr>
          <w:sz w:val="14"/>
        </w:rPr>
        <w:t xml:space="preserve"> context of Haida futuremaking.</w:t>
      </w:r>
      <w:r w:rsidR="00792CD9" w:rsidRPr="00792CD9">
        <w:rPr>
          <w:sz w:val="14"/>
        </w:rPr>
        <w:t xml:space="preserve"> </w:t>
      </w:r>
      <w:r w:rsidRPr="00792CD9">
        <w:rPr>
          <w:sz w:val="14"/>
        </w:rPr>
        <w:t>Homeland</w:t>
      </w:r>
      <w:r w:rsidR="00792CD9" w:rsidRPr="00792CD9">
        <w:rPr>
          <w:sz w:val="14"/>
        </w:rPr>
        <w:t xml:space="preserve"> </w:t>
      </w:r>
      <w:r w:rsidRPr="00792CD9">
        <w:rPr>
          <w:sz w:val="14"/>
        </w:rPr>
        <w:t>Haida Gwaii is in at least some sense at the center of each of the futures I have discussed</w:t>
      </w:r>
      <w:r w:rsidR="00792CD9" w:rsidRPr="00792CD9">
        <w:rPr>
          <w:sz w:val="14"/>
        </w:rPr>
        <w:t xml:space="preserve"> </w:t>
      </w:r>
      <w:r w:rsidRPr="00792CD9">
        <w:rPr>
          <w:sz w:val="14"/>
        </w:rPr>
        <w:t>in this dissertation. It is the home to which Haida are expected (and expect) to return, the</w:t>
      </w:r>
      <w:r w:rsidR="00792CD9" w:rsidRPr="00792CD9">
        <w:rPr>
          <w:sz w:val="14"/>
        </w:rPr>
        <w:t xml:space="preserve"> </w:t>
      </w:r>
      <w:r w:rsidRPr="00792CD9">
        <w:rPr>
          <w:sz w:val="14"/>
        </w:rPr>
        <w:t>“cornucopia” of off-the-grid fantasy, the ongoing historical space of complex social and material</w:t>
      </w:r>
      <w:r w:rsidR="00792CD9" w:rsidRPr="00792CD9">
        <w:rPr>
          <w:sz w:val="14"/>
        </w:rPr>
        <w:t xml:space="preserve"> </w:t>
      </w:r>
      <w:r w:rsidRPr="00792CD9">
        <w:rPr>
          <w:sz w:val="14"/>
        </w:rPr>
        <w:t>relations that these fantasies elide, the perpetually at risk ecological landscape which demands</w:t>
      </w:r>
      <w:r w:rsidR="00792CD9" w:rsidRPr="00792CD9">
        <w:rPr>
          <w:sz w:val="14"/>
        </w:rPr>
        <w:t xml:space="preserve"> </w:t>
      </w:r>
      <w:r w:rsidRPr="00792CD9">
        <w:rPr>
          <w:sz w:val="14"/>
        </w:rPr>
        <w:t xml:space="preserve">(and authorizes) the CHN’s care and respect. And, as we have seen, </w:t>
      </w:r>
      <w:r w:rsidRPr="00BE1C9E">
        <w:rPr>
          <w:rStyle w:val="StyleUnderline"/>
        </w:rPr>
        <w:t>these various futures for the</w:t>
      </w:r>
      <w:r w:rsidR="00792CD9">
        <w:rPr>
          <w:rStyle w:val="StyleUnderline"/>
        </w:rPr>
        <w:t xml:space="preserve"> </w:t>
      </w:r>
      <w:r w:rsidRPr="00BE1C9E">
        <w:rPr>
          <w:rStyle w:val="StyleUnderline"/>
        </w:rPr>
        <w:t>islands are not isolated from one another. Quite the opposite, futures proliferate in response to</w:t>
      </w:r>
      <w:r w:rsidR="00792CD9">
        <w:rPr>
          <w:rStyle w:val="StyleUnderline"/>
        </w:rPr>
        <w:t xml:space="preserve"> </w:t>
      </w:r>
      <w:r w:rsidRPr="00BE1C9E">
        <w:rPr>
          <w:rStyle w:val="StyleUnderline"/>
        </w:rPr>
        <w:t>each other. The potential for non-Haida homing necessitates strategic forms of future-oriented</w:t>
      </w:r>
      <w:r w:rsidR="00792CD9">
        <w:rPr>
          <w:rStyle w:val="StyleUnderline"/>
        </w:rPr>
        <w:t xml:space="preserve"> </w:t>
      </w:r>
      <w:r w:rsidRPr="00BE1C9E">
        <w:rPr>
          <w:rStyle w:val="StyleUnderline"/>
        </w:rPr>
        <w:t>social integration to bring these new arrivals into respectful relations with the Haida world, the</w:t>
      </w:r>
      <w:r w:rsidR="00792CD9">
        <w:rPr>
          <w:rStyle w:val="StyleUnderline"/>
        </w:rPr>
        <w:t xml:space="preserve"> </w:t>
      </w:r>
      <w:r w:rsidRPr="00BE1C9E">
        <w:rPr>
          <w:rStyle w:val="StyleUnderline"/>
        </w:rPr>
        <w:t>nightmare non-future of ecological collapse is warded off by the attempt to constitute care-full</w:t>
      </w:r>
      <w:r w:rsidR="00792CD9">
        <w:rPr>
          <w:rStyle w:val="StyleUnderline"/>
        </w:rPr>
        <w:t xml:space="preserve"> </w:t>
      </w:r>
      <w:r w:rsidRPr="00BE1C9E">
        <w:rPr>
          <w:rStyle w:val="StyleUnderline"/>
        </w:rPr>
        <w:t>futures under Haida control. What all these Haida futures have in common – at least as they</w:t>
      </w:r>
      <w:r w:rsidR="00792CD9">
        <w:rPr>
          <w:rStyle w:val="StyleUnderline"/>
        </w:rPr>
        <w:t xml:space="preserve"> </w:t>
      </w:r>
      <w:r w:rsidRPr="00BE1C9E">
        <w:rPr>
          <w:rStyle w:val="StyleUnderline"/>
        </w:rPr>
        <w:t>relate to the islands - is that they work to preserve Haida Gwaii</w:t>
      </w:r>
      <w:r w:rsidRPr="00792CD9">
        <w:rPr>
          <w:sz w:val="14"/>
        </w:rPr>
        <w:t>, and the community of Old</w:t>
      </w:r>
      <w:r w:rsidR="00792CD9" w:rsidRPr="00792CD9">
        <w:rPr>
          <w:sz w:val="14"/>
        </w:rPr>
        <w:t xml:space="preserve"> </w:t>
      </w:r>
      <w:r w:rsidRPr="00792CD9">
        <w:rPr>
          <w:sz w:val="14"/>
        </w:rPr>
        <w:t xml:space="preserve">Massett in particular, </w:t>
      </w:r>
      <w:r w:rsidRPr="00BE1C9E">
        <w:rPr>
          <w:rStyle w:val="StyleUnderline"/>
        </w:rPr>
        <w:t>as spaces in which Haida futures remain possible</w:t>
      </w:r>
      <w:r w:rsidRPr="00792CD9">
        <w:rPr>
          <w:sz w:val="14"/>
        </w:rPr>
        <w:t>.</w:t>
      </w:r>
      <w:r w:rsidR="00792CD9" w:rsidRPr="00792CD9">
        <w:rPr>
          <w:sz w:val="14"/>
        </w:rPr>
        <w:t xml:space="preserve"> </w:t>
      </w:r>
      <w:r w:rsidRPr="00792CD9">
        <w:rPr>
          <w:sz w:val="14"/>
        </w:rPr>
        <w:t xml:space="preserve">This fact, as I have already begun to suggest in Chapter 2, might </w:t>
      </w:r>
      <w:r w:rsidRPr="00CE31C0">
        <w:rPr>
          <w:rStyle w:val="StyleUnderline"/>
        </w:rPr>
        <w:t>help us to resolve</w:t>
      </w:r>
      <w:r w:rsidRPr="00792CD9">
        <w:rPr>
          <w:sz w:val="14"/>
        </w:rPr>
        <w:t xml:space="preserve"> some</w:t>
      </w:r>
      <w:r w:rsidR="00792CD9" w:rsidRPr="00792CD9">
        <w:rPr>
          <w:sz w:val="14"/>
        </w:rPr>
        <w:t xml:space="preserve"> </w:t>
      </w:r>
      <w:r w:rsidRPr="00792CD9">
        <w:rPr>
          <w:sz w:val="14"/>
        </w:rPr>
        <w:t xml:space="preserve">of James Clifford’s </w:t>
      </w:r>
      <w:r w:rsidRPr="00CE31C0">
        <w:rPr>
          <w:rStyle w:val="StyleUnderline"/>
        </w:rPr>
        <w:t>dilemmas in relation to indigenous mobility</w:t>
      </w:r>
      <w:r w:rsidRPr="00792CD9">
        <w:rPr>
          <w:sz w:val="14"/>
        </w:rPr>
        <w:t xml:space="preserve">. As I pointed towards then, </w:t>
      </w:r>
      <w:r w:rsidRPr="00CE31C0">
        <w:rPr>
          <w:rStyle w:val="StyleUnderline"/>
        </w:rPr>
        <w:t>the</w:t>
      </w:r>
      <w:r w:rsidR="00792CD9">
        <w:rPr>
          <w:rStyle w:val="StyleUnderline"/>
        </w:rPr>
        <w:t xml:space="preserve"> </w:t>
      </w:r>
      <w:r w:rsidRPr="00CE31C0">
        <w:rPr>
          <w:rStyle w:val="StyleUnderline"/>
        </w:rPr>
        <w:t>notion that “place” is significant to indigenous peoples – politically, socially, affectively,</w:t>
      </w:r>
      <w:r w:rsidR="00792CD9">
        <w:rPr>
          <w:rStyle w:val="StyleUnderline"/>
        </w:rPr>
        <w:t xml:space="preserve"> </w:t>
      </w:r>
      <w:r w:rsidRPr="00CE31C0">
        <w:rPr>
          <w:rStyle w:val="StyleUnderline"/>
        </w:rPr>
        <w:t>culturally – has become one of the essential components of how “indigeneity” is understood as a</w:t>
      </w:r>
      <w:r w:rsidR="00792CD9">
        <w:rPr>
          <w:rStyle w:val="StyleUnderline"/>
        </w:rPr>
        <w:t xml:space="preserve"> </w:t>
      </w:r>
      <w:r w:rsidRPr="00CE31C0">
        <w:rPr>
          <w:rStyle w:val="StyleUnderline"/>
        </w:rPr>
        <w:t>global phenomenon and a strategic identity from which rights claims can be advanced</w:t>
      </w:r>
      <w:r w:rsidRPr="00792CD9">
        <w:rPr>
          <w:sz w:val="14"/>
        </w:rPr>
        <w:t>. Take</w:t>
      </w:r>
      <w:r w:rsidR="00792CD9" w:rsidRPr="00792CD9">
        <w:rPr>
          <w:sz w:val="14"/>
        </w:rPr>
        <w:t xml:space="preserve"> </w:t>
      </w:r>
      <w:r w:rsidRPr="00792CD9">
        <w:rPr>
          <w:sz w:val="14"/>
        </w:rPr>
        <w:t>Article 25 of the Universal Declaration of the Rights of Indigenous Peoples:</w:t>
      </w:r>
      <w:r w:rsidR="00792CD9" w:rsidRPr="00792CD9">
        <w:rPr>
          <w:sz w:val="14"/>
        </w:rPr>
        <w:t xml:space="preserve"> </w:t>
      </w:r>
      <w:r w:rsidRPr="00792CD9">
        <w:rPr>
          <w:sz w:val="14"/>
        </w:rPr>
        <w:t xml:space="preserve">Indigenous peoples have the right to maintain and strengthen their </w:t>
      </w:r>
      <w:r w:rsidRPr="00792CD9">
        <w:rPr>
          <w:i/>
          <w:sz w:val="14"/>
        </w:rPr>
        <w:t>distinctive</w:t>
      </w:r>
      <w:r w:rsidR="00792CD9" w:rsidRPr="00792CD9">
        <w:rPr>
          <w:i/>
          <w:sz w:val="14"/>
        </w:rPr>
        <w:t xml:space="preserve"> </w:t>
      </w:r>
      <w:r w:rsidRPr="00792CD9">
        <w:rPr>
          <w:i/>
          <w:sz w:val="14"/>
        </w:rPr>
        <w:t>spiritual relationship</w:t>
      </w:r>
      <w:r w:rsidRPr="00792CD9">
        <w:rPr>
          <w:sz w:val="14"/>
        </w:rPr>
        <w:t xml:space="preserve"> with their traditionally owned or otherwise occupied and used</w:t>
      </w:r>
      <w:r w:rsidR="00792CD9" w:rsidRPr="00792CD9">
        <w:rPr>
          <w:sz w:val="14"/>
        </w:rPr>
        <w:t xml:space="preserve"> </w:t>
      </w:r>
      <w:r w:rsidRPr="00792CD9">
        <w:rPr>
          <w:sz w:val="14"/>
        </w:rPr>
        <w:t>lands, territories, waters and coastal seas and other resources and to uphold their</w:t>
      </w:r>
      <w:r w:rsidR="00792CD9" w:rsidRPr="00792CD9">
        <w:rPr>
          <w:sz w:val="14"/>
        </w:rPr>
        <w:t xml:space="preserve"> </w:t>
      </w:r>
      <w:r w:rsidRPr="00792CD9">
        <w:rPr>
          <w:sz w:val="14"/>
        </w:rPr>
        <w:t>responsibilities to future generations in this regard (Assembly 2007:10, emphasis</w:t>
      </w:r>
      <w:r w:rsidR="00792CD9" w:rsidRPr="00792CD9">
        <w:rPr>
          <w:sz w:val="14"/>
        </w:rPr>
        <w:t xml:space="preserve"> </w:t>
      </w:r>
      <w:r w:rsidRPr="00792CD9">
        <w:rPr>
          <w:sz w:val="14"/>
        </w:rPr>
        <w:t>mine).</w:t>
      </w:r>
      <w:r w:rsidR="00792CD9" w:rsidRPr="00792CD9">
        <w:rPr>
          <w:sz w:val="14"/>
        </w:rPr>
        <w:t xml:space="preserve"> </w:t>
      </w:r>
      <w:r w:rsidRPr="00792CD9">
        <w:rPr>
          <w:sz w:val="14"/>
        </w:rPr>
        <w:t>But what precisely does it mean to have a “distinctive, spiritual relationship” to a place, and who</w:t>
      </w:r>
      <w:r w:rsidR="00792CD9" w:rsidRPr="00792CD9">
        <w:rPr>
          <w:sz w:val="14"/>
        </w:rPr>
        <w:t xml:space="preserve"> </w:t>
      </w:r>
      <w:r w:rsidRPr="00792CD9">
        <w:rPr>
          <w:sz w:val="14"/>
        </w:rPr>
        <w:t>determines what might constitute that relationship? Here one of the perils of Povinelli’s “cunning</w:t>
      </w:r>
      <w:r w:rsidR="00792CD9" w:rsidRPr="00792CD9">
        <w:rPr>
          <w:sz w:val="14"/>
        </w:rPr>
        <w:t xml:space="preserve"> </w:t>
      </w:r>
      <w:r w:rsidRPr="00792CD9">
        <w:rPr>
          <w:sz w:val="14"/>
        </w:rPr>
        <w:t>of recognition,” as indigenous rights to territory become conflated with - and evaluated against -</w:t>
      </w:r>
      <w:r w:rsidR="00792CD9" w:rsidRPr="00792CD9">
        <w:rPr>
          <w:sz w:val="14"/>
        </w:rPr>
        <w:t xml:space="preserve"> </w:t>
      </w:r>
      <w:r w:rsidRPr="00792CD9">
        <w:rPr>
          <w:sz w:val="14"/>
        </w:rPr>
        <w:t>essentialized settler notions of Native ecological spirituality and/or emplacedness (cf: Raibmon</w:t>
      </w:r>
      <w:r w:rsidR="00792CD9" w:rsidRPr="00792CD9">
        <w:rPr>
          <w:sz w:val="14"/>
        </w:rPr>
        <w:t xml:space="preserve"> </w:t>
      </w:r>
      <w:r w:rsidRPr="00792CD9">
        <w:rPr>
          <w:sz w:val="14"/>
        </w:rPr>
        <w:t>2005; Nadasdy 2003). If indigeneity thereby takes on the significance of being “rooted” in a</w:t>
      </w:r>
      <w:r w:rsidR="00792CD9" w:rsidRPr="00792CD9">
        <w:rPr>
          <w:sz w:val="14"/>
        </w:rPr>
        <w:t xml:space="preserve"> </w:t>
      </w:r>
      <w:r w:rsidRPr="00792CD9">
        <w:rPr>
          <w:sz w:val="14"/>
        </w:rPr>
        <w:t>particular place, of having certain identifiably “distinctive” cultural relationships to that place</w:t>
      </w:r>
      <w:r w:rsidR="00792CD9" w:rsidRPr="00792CD9">
        <w:rPr>
          <w:sz w:val="14"/>
        </w:rPr>
        <w:t xml:space="preserve"> </w:t>
      </w:r>
      <w:r w:rsidRPr="00792CD9">
        <w:rPr>
          <w:sz w:val="14"/>
        </w:rPr>
        <w:t>that others might lack, then the fact of indigenous mobility would indeed pose a profound</w:t>
      </w:r>
      <w:r w:rsidR="00792CD9" w:rsidRPr="00792CD9">
        <w:rPr>
          <w:sz w:val="14"/>
        </w:rPr>
        <w:t xml:space="preserve"> </w:t>
      </w:r>
      <w:r w:rsidR="006471C0" w:rsidRPr="00792CD9">
        <w:rPr>
          <w:sz w:val="14"/>
        </w:rPr>
        <w:t>dilemma for the category of indigeneity on the one hand and the capacity to make claims to</w:t>
      </w:r>
      <w:r w:rsidR="00792CD9" w:rsidRPr="00792CD9">
        <w:rPr>
          <w:sz w:val="14"/>
        </w:rPr>
        <w:t xml:space="preserve"> </w:t>
      </w:r>
      <w:r w:rsidR="006471C0" w:rsidRPr="00792CD9">
        <w:rPr>
          <w:sz w:val="14"/>
        </w:rPr>
        <w:t xml:space="preserve">territorial rights </w:t>
      </w:r>
      <w:r w:rsidR="006471C0" w:rsidRPr="00792CD9">
        <w:rPr>
          <w:i/>
          <w:sz w:val="14"/>
        </w:rPr>
        <w:t>qua</w:t>
      </w:r>
      <w:r w:rsidR="006471C0" w:rsidRPr="00792CD9">
        <w:rPr>
          <w:sz w:val="14"/>
        </w:rPr>
        <w:t xml:space="preserve"> one’s indigeneity on the other.</w:t>
      </w:r>
      <w:r w:rsidR="00792CD9" w:rsidRPr="00792CD9">
        <w:rPr>
          <w:sz w:val="14"/>
        </w:rPr>
        <w:t xml:space="preserve"> </w:t>
      </w:r>
      <w:r w:rsidR="006471C0" w:rsidRPr="00792CD9">
        <w:rPr>
          <w:sz w:val="14"/>
        </w:rPr>
        <w:t>But there is a remarkable temporal shallowness to all this. To give a representative</w:t>
      </w:r>
      <w:r w:rsidR="00792CD9" w:rsidRPr="00792CD9">
        <w:rPr>
          <w:sz w:val="14"/>
        </w:rPr>
        <w:t xml:space="preserve"> </w:t>
      </w:r>
      <w:r w:rsidR="006471C0" w:rsidRPr="00792CD9">
        <w:rPr>
          <w:sz w:val="14"/>
        </w:rPr>
        <w:t>example, the Australian state criteria for what constitutes “cultural rights to territory” that</w:t>
      </w:r>
      <w:r w:rsidR="00792CD9" w:rsidRPr="00792CD9">
        <w:rPr>
          <w:sz w:val="14"/>
        </w:rPr>
        <w:t xml:space="preserve"> </w:t>
      </w:r>
      <w:r w:rsidR="006471C0" w:rsidRPr="00792CD9">
        <w:rPr>
          <w:sz w:val="14"/>
        </w:rPr>
        <w:t>Povinelli interrogates function solely in the past and the present, mandating that Aboriginal</w:t>
      </w:r>
      <w:r w:rsidR="00792CD9" w:rsidRPr="00792CD9">
        <w:rPr>
          <w:sz w:val="14"/>
        </w:rPr>
        <w:t xml:space="preserve"> </w:t>
      </w:r>
      <w:r w:rsidR="006471C0" w:rsidRPr="00792CD9">
        <w:rPr>
          <w:sz w:val="14"/>
        </w:rPr>
        <w:t>people show continuity of occupation and of the cultural practices associated with “Aboriginal</w:t>
      </w:r>
      <w:r w:rsidR="00792CD9" w:rsidRPr="00792CD9">
        <w:rPr>
          <w:sz w:val="14"/>
        </w:rPr>
        <w:t xml:space="preserve"> </w:t>
      </w:r>
      <w:r w:rsidR="006471C0" w:rsidRPr="00792CD9">
        <w:rPr>
          <w:sz w:val="14"/>
        </w:rPr>
        <w:t>occupation” in the mind of the court in order to be recognized as possessing a rightful claim to</w:t>
      </w:r>
      <w:r w:rsidR="00792CD9" w:rsidRPr="00792CD9">
        <w:rPr>
          <w:sz w:val="14"/>
        </w:rPr>
        <w:t xml:space="preserve"> </w:t>
      </w:r>
      <w:r w:rsidR="006471C0" w:rsidRPr="00792CD9">
        <w:rPr>
          <w:sz w:val="14"/>
        </w:rPr>
        <w:t xml:space="preserve">their home territories (Povinelli 2002). </w:t>
      </w:r>
      <w:r w:rsidR="006471C0" w:rsidRPr="00CE31C0">
        <w:rPr>
          <w:rStyle w:val="StyleUnderline"/>
        </w:rPr>
        <w:t>Erased in this is the possibility that a territory could be</w:t>
      </w:r>
      <w:r w:rsidR="00792CD9">
        <w:rPr>
          <w:rStyle w:val="StyleUnderline"/>
        </w:rPr>
        <w:t xml:space="preserve"> </w:t>
      </w:r>
      <w:r w:rsidR="006471C0" w:rsidRPr="00CE31C0">
        <w:rPr>
          <w:rStyle w:val="StyleUnderline"/>
        </w:rPr>
        <w:t>the site of departure and return, that it could have a future horizon that is flexible, subject to</w:t>
      </w:r>
      <w:r w:rsidR="00792CD9">
        <w:rPr>
          <w:rStyle w:val="StyleUnderline"/>
        </w:rPr>
        <w:t xml:space="preserve"> </w:t>
      </w:r>
      <w:r w:rsidR="006471C0" w:rsidRPr="00CE31C0">
        <w:rPr>
          <w:rStyle w:val="StyleUnderline"/>
        </w:rPr>
        <w:t>transformation alongside the transformations of the people(s) who call it home, without thereby</w:t>
      </w:r>
      <w:r w:rsidR="00792CD9">
        <w:rPr>
          <w:rStyle w:val="StyleUnderline"/>
        </w:rPr>
        <w:t xml:space="preserve"> </w:t>
      </w:r>
      <w:r w:rsidR="006471C0" w:rsidRPr="00CE31C0">
        <w:rPr>
          <w:rStyle w:val="StyleUnderline"/>
        </w:rPr>
        <w:t>necessarily losing its integrity as a rightful space of indigenous occupation. Such a possibility is</w:t>
      </w:r>
      <w:r w:rsidR="00792CD9">
        <w:rPr>
          <w:rStyle w:val="StyleUnderline"/>
        </w:rPr>
        <w:t xml:space="preserve"> </w:t>
      </w:r>
      <w:r w:rsidR="006471C0" w:rsidRPr="00CE31C0">
        <w:rPr>
          <w:rStyle w:val="StyleUnderline"/>
        </w:rPr>
        <w:t>not controversial for my Haida interlocutors. Rather, it has the status of an already-given</w:t>
      </w:r>
      <w:r w:rsidR="00792CD9">
        <w:rPr>
          <w:rStyle w:val="StyleUnderline"/>
        </w:rPr>
        <w:t xml:space="preserve"> </w:t>
      </w:r>
      <w:r w:rsidR="006471C0" w:rsidRPr="00CE31C0">
        <w:rPr>
          <w:rStyle w:val="StyleUnderline"/>
        </w:rPr>
        <w:t>certainty, community common sense - though there is without doubt much social work that goes</w:t>
      </w:r>
      <w:r w:rsidR="00792CD9">
        <w:rPr>
          <w:rStyle w:val="StyleUnderline"/>
        </w:rPr>
        <w:t xml:space="preserve"> </w:t>
      </w:r>
      <w:r w:rsidR="006471C0" w:rsidRPr="00CE31C0">
        <w:rPr>
          <w:rStyle w:val="StyleUnderline"/>
        </w:rPr>
        <w:t>into the production of that certainty</w:t>
      </w:r>
      <w:r w:rsidR="006471C0" w:rsidRPr="00792CD9">
        <w:rPr>
          <w:sz w:val="14"/>
        </w:rPr>
        <w:t>.</w:t>
      </w:r>
      <w:r w:rsidR="00792CD9" w:rsidRPr="00792CD9">
        <w:rPr>
          <w:sz w:val="14"/>
        </w:rPr>
        <w:t xml:space="preserve"> </w:t>
      </w:r>
      <w:r w:rsidR="006471C0" w:rsidRPr="00792CD9">
        <w:rPr>
          <w:sz w:val="14"/>
        </w:rPr>
        <w:t>What makes indigenous mobility fraught, then, might have rather more to do with the</w:t>
      </w:r>
      <w:r w:rsidR="00792CD9" w:rsidRPr="00792CD9">
        <w:rPr>
          <w:sz w:val="14"/>
        </w:rPr>
        <w:t xml:space="preserve"> </w:t>
      </w:r>
      <w:r w:rsidR="006471C0" w:rsidRPr="00792CD9">
        <w:rPr>
          <w:sz w:val="14"/>
        </w:rPr>
        <w:t>constitution of settler polities than it does with the actual practices of indigenous peoples.</w:t>
      </w:r>
      <w:r w:rsidR="00792CD9" w:rsidRPr="00792CD9">
        <w:rPr>
          <w:sz w:val="14"/>
        </w:rPr>
        <w:t xml:space="preserve"> </w:t>
      </w:r>
      <w:r w:rsidR="006471C0" w:rsidRPr="00792CD9">
        <w:rPr>
          <w:sz w:val="14"/>
        </w:rPr>
        <w:t>Consider the various ways in which we have already seen colonial authorities attempt to control</w:t>
      </w:r>
      <w:r w:rsidR="00792CD9" w:rsidRPr="00792CD9">
        <w:rPr>
          <w:sz w:val="14"/>
        </w:rPr>
        <w:t xml:space="preserve"> </w:t>
      </w:r>
      <w:r w:rsidR="006471C0" w:rsidRPr="00792CD9">
        <w:rPr>
          <w:sz w:val="14"/>
        </w:rPr>
        <w:t>Haida movement, from the forced expulsions of 19th century Victoria to the removal of Haida</w:t>
      </w:r>
      <w:r w:rsidR="00792CD9" w:rsidRPr="00792CD9">
        <w:rPr>
          <w:sz w:val="14"/>
        </w:rPr>
        <w:t xml:space="preserve"> </w:t>
      </w:r>
      <w:r w:rsidR="006471C0" w:rsidRPr="00792CD9">
        <w:rPr>
          <w:sz w:val="14"/>
        </w:rPr>
        <w:t>children from the islands for residential schools less than a century later. Consider too the</w:t>
      </w:r>
      <w:r w:rsidR="00792CD9" w:rsidRPr="00792CD9">
        <w:rPr>
          <w:sz w:val="14"/>
        </w:rPr>
        <w:t xml:space="preserve"> </w:t>
      </w:r>
      <w:r w:rsidR="006471C0" w:rsidRPr="00792CD9">
        <w:rPr>
          <w:sz w:val="14"/>
        </w:rPr>
        <w:t>manufacture of the reserves themselves, the fixing of two Haida “Bands” with their own</w:t>
      </w:r>
      <w:r w:rsidR="00792CD9" w:rsidRPr="00792CD9">
        <w:rPr>
          <w:sz w:val="14"/>
        </w:rPr>
        <w:t xml:space="preserve"> </w:t>
      </w:r>
      <w:r w:rsidR="006471C0" w:rsidRPr="00792CD9">
        <w:rPr>
          <w:sz w:val="14"/>
        </w:rPr>
        <w:t>federally determined territories, beyond which Haida people could claim no rights over land,</w:t>
      </w:r>
      <w:r w:rsidR="00792CD9" w:rsidRPr="00792CD9">
        <w:rPr>
          <w:sz w:val="14"/>
        </w:rPr>
        <w:t xml:space="preserve"> </w:t>
      </w:r>
      <w:r w:rsidR="006471C0" w:rsidRPr="00792CD9">
        <w:rPr>
          <w:sz w:val="14"/>
        </w:rPr>
        <w:t>waters, or resources (cf: Harris 2002). This is a logic of containment, of isolation. In leaving their</w:t>
      </w:r>
      <w:r w:rsidR="00792CD9" w:rsidRPr="00792CD9">
        <w:rPr>
          <w:sz w:val="14"/>
        </w:rPr>
        <w:t xml:space="preserve"> </w:t>
      </w:r>
      <w:r w:rsidR="006471C0" w:rsidRPr="00792CD9">
        <w:rPr>
          <w:sz w:val="14"/>
        </w:rPr>
        <w:t>assigned spaces, Native peoples were assumed by colonial authorities to be leaving the space of</w:t>
      </w:r>
      <w:r w:rsidR="00792CD9" w:rsidRPr="00792CD9">
        <w:rPr>
          <w:sz w:val="14"/>
        </w:rPr>
        <w:t xml:space="preserve"> </w:t>
      </w:r>
      <w:r w:rsidR="006471C0" w:rsidRPr="00792CD9">
        <w:rPr>
          <w:sz w:val="14"/>
        </w:rPr>
        <w:t>their Nativeness behind, assimilating into settler society on its terms. Indeed, this was the</w:t>
      </w:r>
      <w:r w:rsidR="00792CD9" w:rsidRPr="00792CD9">
        <w:rPr>
          <w:sz w:val="14"/>
        </w:rPr>
        <w:t xml:space="preserve"> </w:t>
      </w:r>
      <w:r w:rsidR="006471C0" w:rsidRPr="00792CD9">
        <w:rPr>
          <w:sz w:val="14"/>
        </w:rPr>
        <w:t>motivating logic of the residential schools program, which took as its premise the idea that</w:t>
      </w:r>
      <w:r w:rsidR="00792CD9" w:rsidRPr="00792CD9">
        <w:rPr>
          <w:sz w:val="14"/>
        </w:rPr>
        <w:t xml:space="preserve"> </w:t>
      </w:r>
      <w:r w:rsidR="006471C0" w:rsidRPr="00792CD9">
        <w:rPr>
          <w:sz w:val="14"/>
        </w:rPr>
        <w:t>“Indians” could always “backslide” into “savage customs” as long as they remained in their</w:t>
      </w:r>
      <w:r w:rsidR="00792CD9" w:rsidRPr="00792CD9">
        <w:rPr>
          <w:sz w:val="14"/>
        </w:rPr>
        <w:t xml:space="preserve"> </w:t>
      </w:r>
      <w:r w:rsidR="006471C0" w:rsidRPr="00792CD9">
        <w:rPr>
          <w:sz w:val="14"/>
        </w:rPr>
        <w:t>homes and with their families. Aboriginal children thus had to be brought somewhere else to</w:t>
      </w:r>
      <w:r w:rsidR="00792CD9" w:rsidRPr="00792CD9">
        <w:rPr>
          <w:sz w:val="14"/>
        </w:rPr>
        <w:t xml:space="preserve"> </w:t>
      </w:r>
      <w:r w:rsidR="006471C0" w:rsidRPr="00792CD9">
        <w:rPr>
          <w:sz w:val="14"/>
        </w:rPr>
        <w:t>learn how to join “civilized,” that is, white Christian, society (Miller 1996). Reserves could thus</w:t>
      </w:r>
      <w:r w:rsidR="00792CD9" w:rsidRPr="00792CD9">
        <w:rPr>
          <w:sz w:val="14"/>
        </w:rPr>
        <w:t xml:space="preserve"> </w:t>
      </w:r>
      <w:r w:rsidR="006471C0" w:rsidRPr="00792CD9">
        <w:rPr>
          <w:sz w:val="14"/>
        </w:rPr>
        <w:t>be rendered as the last bastions of a “weird and waning race,” to quote Scott, their inhabitants</w:t>
      </w:r>
      <w:r w:rsidR="00792CD9" w:rsidRPr="00792CD9">
        <w:rPr>
          <w:sz w:val="14"/>
        </w:rPr>
        <w:t xml:space="preserve"> </w:t>
      </w:r>
      <w:r w:rsidR="006471C0" w:rsidRPr="00792CD9">
        <w:rPr>
          <w:sz w:val="14"/>
        </w:rPr>
        <w:t>temporally foreclosed and spatially fixed.</w:t>
      </w:r>
      <w:r w:rsidR="00792CD9" w:rsidRPr="00792CD9">
        <w:rPr>
          <w:sz w:val="14"/>
        </w:rPr>
        <w:t xml:space="preserve"> </w:t>
      </w:r>
      <w:r w:rsidR="006471C0" w:rsidRPr="00792CD9">
        <w:rPr>
          <w:sz w:val="14"/>
        </w:rPr>
        <w:t>The notion that indigenous people could move without ceasing to be (or ceasing to fight</w:t>
      </w:r>
      <w:r w:rsidR="00792CD9" w:rsidRPr="00792CD9">
        <w:rPr>
          <w:sz w:val="14"/>
        </w:rPr>
        <w:t xml:space="preserve"> </w:t>
      </w:r>
      <w:r w:rsidR="006471C0" w:rsidRPr="00792CD9">
        <w:rPr>
          <w:sz w:val="14"/>
        </w:rPr>
        <w:t>for their rights to self-determination and Title to their lands) unsettles this narrative, just as does</w:t>
      </w:r>
      <w:r w:rsidR="00792CD9" w:rsidRPr="00792CD9">
        <w:rPr>
          <w:sz w:val="14"/>
        </w:rPr>
        <w:t xml:space="preserve"> </w:t>
      </w:r>
      <w:r w:rsidR="006471C0" w:rsidRPr="00792CD9">
        <w:rPr>
          <w:sz w:val="14"/>
        </w:rPr>
        <w:t>the intertwined possibility of indigenous futurity. The relationship to Haida Gwaii that we’ve</w:t>
      </w:r>
      <w:r w:rsidR="00792CD9" w:rsidRPr="00792CD9">
        <w:rPr>
          <w:sz w:val="14"/>
        </w:rPr>
        <w:t xml:space="preserve"> </w:t>
      </w:r>
      <w:r w:rsidR="006471C0" w:rsidRPr="00792CD9">
        <w:rPr>
          <w:sz w:val="14"/>
        </w:rPr>
        <w:t>seen sketched out by the Haida futures explored in this dissertation does not preclude the</w:t>
      </w:r>
      <w:r w:rsidR="00792CD9" w:rsidRPr="00792CD9">
        <w:rPr>
          <w:sz w:val="14"/>
        </w:rPr>
        <w:t xml:space="preserve"> </w:t>
      </w:r>
      <w:r w:rsidR="006471C0" w:rsidRPr="00792CD9">
        <w:rPr>
          <w:sz w:val="14"/>
        </w:rPr>
        <w:t>possibility of “distinctive spiritual relationships” between Haida and their home territories. Quite</w:t>
      </w:r>
      <w:r w:rsidR="00792CD9" w:rsidRPr="00792CD9">
        <w:rPr>
          <w:sz w:val="14"/>
        </w:rPr>
        <w:t xml:space="preserve"> </w:t>
      </w:r>
      <w:r w:rsidR="006471C0" w:rsidRPr="00792CD9">
        <w:rPr>
          <w:sz w:val="14"/>
        </w:rPr>
        <w:t>the opposite, the ineffable quality of homing alone suggests that many of my interlocutors feel a</w:t>
      </w:r>
      <w:r w:rsidR="00792CD9" w:rsidRPr="00792CD9">
        <w:rPr>
          <w:sz w:val="14"/>
        </w:rPr>
        <w:t xml:space="preserve"> </w:t>
      </w:r>
      <w:r w:rsidR="006471C0" w:rsidRPr="00792CD9">
        <w:rPr>
          <w:sz w:val="14"/>
        </w:rPr>
        <w:t>connection to their home that goes beyond the kinds of practices that are only possible on the</w:t>
      </w:r>
      <w:r w:rsidR="00792CD9" w:rsidRPr="00792CD9">
        <w:rPr>
          <w:sz w:val="14"/>
        </w:rPr>
        <w:t xml:space="preserve"> </w:t>
      </w:r>
      <w:r w:rsidR="006471C0" w:rsidRPr="00792CD9">
        <w:rPr>
          <w:sz w:val="14"/>
        </w:rPr>
        <w:t>islands, their beauty or their history. Indeed, when considered as home, when considered as a site</w:t>
      </w:r>
      <w:r w:rsidR="00792CD9" w:rsidRPr="00792CD9">
        <w:rPr>
          <w:sz w:val="14"/>
        </w:rPr>
        <w:t xml:space="preserve"> </w:t>
      </w:r>
      <w:r w:rsidR="006471C0" w:rsidRPr="00792CD9">
        <w:rPr>
          <w:sz w:val="14"/>
        </w:rPr>
        <w:t>that requires care, there is little doubt that Haida Gwaii can encompass a wide range of</w:t>
      </w:r>
      <w:r w:rsidR="00792CD9" w:rsidRPr="00792CD9">
        <w:rPr>
          <w:sz w:val="14"/>
        </w:rPr>
        <w:t xml:space="preserve"> </w:t>
      </w:r>
      <w:r w:rsidR="006471C0" w:rsidRPr="00792CD9">
        <w:rPr>
          <w:sz w:val="14"/>
        </w:rPr>
        <w:t>phenomenological, affective, social, and cultural ways of relating to its lands and waters by</w:t>
      </w:r>
      <w:r w:rsidR="00792CD9" w:rsidRPr="00792CD9">
        <w:rPr>
          <w:sz w:val="14"/>
        </w:rPr>
        <w:t xml:space="preserve"> </w:t>
      </w:r>
      <w:r w:rsidR="006471C0" w:rsidRPr="00792CD9">
        <w:rPr>
          <w:sz w:val="14"/>
        </w:rPr>
        <w:t>Haida people (and their neighbours, at times for good, at times for ill). But it is not these</w:t>
      </w:r>
      <w:r w:rsidR="00792CD9" w:rsidRPr="00792CD9">
        <w:rPr>
          <w:sz w:val="14"/>
        </w:rPr>
        <w:t xml:space="preserve"> </w:t>
      </w:r>
      <w:r w:rsidR="006471C0" w:rsidRPr="00792CD9">
        <w:rPr>
          <w:sz w:val="14"/>
        </w:rPr>
        <w:t>relations as such that encompass the totality of Haida Gwaii’s significance. Rather, what is of</w:t>
      </w:r>
      <w:r w:rsidR="00792CD9" w:rsidRPr="00792CD9">
        <w:rPr>
          <w:sz w:val="14"/>
        </w:rPr>
        <w:t xml:space="preserve"> </w:t>
      </w:r>
      <w:r w:rsidR="006471C0" w:rsidRPr="00792CD9">
        <w:rPr>
          <w:sz w:val="14"/>
        </w:rPr>
        <w:t>greatest concern to my interlocutors is the continuing future possibility that relations like that</w:t>
      </w:r>
      <w:r w:rsidR="00792CD9" w:rsidRPr="00792CD9">
        <w:rPr>
          <w:sz w:val="14"/>
        </w:rPr>
        <w:t xml:space="preserve"> </w:t>
      </w:r>
      <w:r w:rsidR="006471C0" w:rsidRPr="00792CD9">
        <w:rPr>
          <w:i/>
          <w:sz w:val="14"/>
        </w:rPr>
        <w:t>could be</w:t>
      </w:r>
      <w:r w:rsidR="006471C0" w:rsidRPr="00792CD9">
        <w:rPr>
          <w:sz w:val="14"/>
        </w:rPr>
        <w:t xml:space="preserve"> formed, that people </w:t>
      </w:r>
      <w:r w:rsidR="006471C0" w:rsidRPr="00792CD9">
        <w:rPr>
          <w:i/>
          <w:sz w:val="14"/>
        </w:rPr>
        <w:t>could continue</w:t>
      </w:r>
      <w:r w:rsidR="006471C0" w:rsidRPr="00792CD9">
        <w:rPr>
          <w:sz w:val="14"/>
        </w:rPr>
        <w:t xml:space="preserve"> to be called home to Haida Gwaii once they’ve fully</w:t>
      </w:r>
      <w:r w:rsidR="00792CD9" w:rsidRPr="00792CD9">
        <w:rPr>
          <w:sz w:val="14"/>
        </w:rPr>
        <w:t xml:space="preserve"> </w:t>
      </w:r>
      <w:r w:rsidR="006471C0" w:rsidRPr="00792CD9">
        <w:rPr>
          <w:sz w:val="14"/>
        </w:rPr>
        <w:t xml:space="preserve">explored the world off-island, that the qualities that precisely </w:t>
      </w:r>
      <w:r w:rsidR="006471C0" w:rsidRPr="00792CD9">
        <w:rPr>
          <w:i/>
          <w:sz w:val="14"/>
        </w:rPr>
        <w:t>make</w:t>
      </w:r>
      <w:r w:rsidR="006471C0" w:rsidRPr="00792CD9">
        <w:rPr>
          <w:sz w:val="14"/>
        </w:rPr>
        <w:t xml:space="preserve"> Haida Gwaii home </w:t>
      </w:r>
      <w:r w:rsidR="006471C0" w:rsidRPr="00792CD9">
        <w:rPr>
          <w:i/>
          <w:sz w:val="14"/>
        </w:rPr>
        <w:t>could</w:t>
      </w:r>
      <w:r w:rsidR="006471C0" w:rsidRPr="00792CD9">
        <w:rPr>
          <w:sz w:val="14"/>
        </w:rPr>
        <w:t xml:space="preserve"> be</w:t>
      </w:r>
      <w:r w:rsidR="00792CD9" w:rsidRPr="00792CD9">
        <w:rPr>
          <w:sz w:val="14"/>
        </w:rPr>
        <w:t xml:space="preserve"> </w:t>
      </w:r>
      <w:r w:rsidR="00ED52E1" w:rsidRPr="00792CD9">
        <w:rPr>
          <w:sz w:val="14"/>
        </w:rPr>
        <w:t>preserved. This is what it means, I think, to “take care” of Haida Gwaii, to allow it to continue as</w:t>
      </w:r>
      <w:r w:rsidR="00792CD9" w:rsidRPr="00792CD9">
        <w:rPr>
          <w:sz w:val="14"/>
        </w:rPr>
        <w:t xml:space="preserve"> </w:t>
      </w:r>
      <w:r w:rsidR="00ED52E1" w:rsidRPr="00792CD9">
        <w:rPr>
          <w:sz w:val="14"/>
        </w:rPr>
        <w:t>a homeland for uncounted future generations.</w:t>
      </w:r>
      <w:r w:rsidR="00792CD9" w:rsidRPr="00792CD9">
        <w:rPr>
          <w:sz w:val="14"/>
        </w:rPr>
        <w:t xml:space="preserve"> </w:t>
      </w:r>
      <w:r w:rsidR="00ED52E1" w:rsidRPr="00E3628A">
        <w:rPr>
          <w:rStyle w:val="StyleUnderline"/>
        </w:rPr>
        <w:t>Though they certainly emphasize the need for Haida Gwaii to be maintained as a location</w:t>
      </w:r>
      <w:r w:rsidR="00792CD9">
        <w:rPr>
          <w:rStyle w:val="StyleUnderline"/>
        </w:rPr>
        <w:t xml:space="preserve"> </w:t>
      </w:r>
      <w:r w:rsidR="00ED52E1" w:rsidRPr="00E3628A">
        <w:rPr>
          <w:rStyle w:val="StyleUnderline"/>
        </w:rPr>
        <w:t>for Haida futurity, this does not mean that the futures we have seen expend all the possible ways</w:t>
      </w:r>
      <w:r w:rsidR="00792CD9">
        <w:rPr>
          <w:rStyle w:val="StyleUnderline"/>
        </w:rPr>
        <w:t xml:space="preserve"> </w:t>
      </w:r>
      <w:r w:rsidR="00ED52E1" w:rsidRPr="00E3628A">
        <w:rPr>
          <w:rStyle w:val="StyleUnderline"/>
        </w:rPr>
        <w:t>in which such future forms of Haida social, material, ecological, and relational life could be</w:t>
      </w:r>
      <w:r w:rsidR="00792CD9">
        <w:rPr>
          <w:rStyle w:val="StyleUnderline"/>
        </w:rPr>
        <w:t xml:space="preserve"> </w:t>
      </w:r>
      <w:r w:rsidR="00ED52E1" w:rsidRPr="00E3628A">
        <w:rPr>
          <w:rStyle w:val="StyleUnderline"/>
        </w:rPr>
        <w:t>formed</w:t>
      </w:r>
      <w:r w:rsidR="00ED52E1" w:rsidRPr="00792CD9">
        <w:rPr>
          <w:sz w:val="14"/>
        </w:rPr>
        <w:t>. Recall Ja$e ElNino’s challenge of a future so open that its possible contents can only be</w:t>
      </w:r>
      <w:r w:rsidR="00792CD9" w:rsidRPr="00792CD9">
        <w:rPr>
          <w:sz w:val="14"/>
        </w:rPr>
        <w:t xml:space="preserve"> </w:t>
      </w:r>
      <w:r w:rsidR="00ED52E1" w:rsidRPr="00792CD9">
        <w:rPr>
          <w:sz w:val="14"/>
        </w:rPr>
        <w:t xml:space="preserve">guessed at. </w:t>
      </w:r>
      <w:r w:rsidR="00ED52E1" w:rsidRPr="00E3628A">
        <w:rPr>
          <w:rStyle w:val="StyleUnderline"/>
        </w:rPr>
        <w:t>What Haida future-making demonstrates is that there are a set of potentialities which</w:t>
      </w:r>
      <w:r w:rsidR="00792CD9">
        <w:rPr>
          <w:rStyle w:val="StyleUnderline"/>
        </w:rPr>
        <w:t xml:space="preserve"> </w:t>
      </w:r>
      <w:r w:rsidR="00ED52E1" w:rsidRPr="00E3628A">
        <w:rPr>
          <w:rStyle w:val="StyleUnderline"/>
        </w:rPr>
        <w:t>are worth protecting so that Haida people can continue to access them, to come home to them,</w:t>
      </w:r>
      <w:r w:rsidR="00792CD9">
        <w:rPr>
          <w:rStyle w:val="StyleUnderline"/>
        </w:rPr>
        <w:t xml:space="preserve"> </w:t>
      </w:r>
      <w:r w:rsidR="00ED52E1" w:rsidRPr="00E3628A">
        <w:rPr>
          <w:rStyle w:val="StyleUnderline"/>
        </w:rPr>
        <w:t>even as continuing forms of mobility and political processes can also shape and reshape Haida</w:t>
      </w:r>
      <w:r w:rsidR="00792CD9">
        <w:rPr>
          <w:rStyle w:val="StyleUnderline"/>
        </w:rPr>
        <w:t xml:space="preserve"> </w:t>
      </w:r>
      <w:r w:rsidR="00ED52E1" w:rsidRPr="00E3628A">
        <w:rPr>
          <w:rStyle w:val="StyleUnderline"/>
        </w:rPr>
        <w:t>social and cultural life on and off the islands</w:t>
      </w:r>
      <w:r w:rsidR="00ED52E1" w:rsidRPr="00792CD9">
        <w:rPr>
          <w:sz w:val="14"/>
        </w:rPr>
        <w:t>. Homeland is not a regimented place where Haida</w:t>
      </w:r>
      <w:r w:rsidR="00792CD9" w:rsidRPr="00792CD9">
        <w:rPr>
          <w:sz w:val="14"/>
        </w:rPr>
        <w:t xml:space="preserve"> </w:t>
      </w:r>
      <w:r w:rsidR="00ED52E1" w:rsidRPr="00792CD9">
        <w:rPr>
          <w:sz w:val="14"/>
        </w:rPr>
        <w:t xml:space="preserve">people </w:t>
      </w:r>
      <w:r w:rsidR="00ED52E1" w:rsidRPr="00792CD9">
        <w:rPr>
          <w:i/>
          <w:sz w:val="14"/>
        </w:rPr>
        <w:t>must</w:t>
      </w:r>
      <w:r w:rsidR="00ED52E1" w:rsidRPr="00792CD9">
        <w:rPr>
          <w:sz w:val="14"/>
        </w:rPr>
        <w:t xml:space="preserve"> always live in order to be authentically Haida. Rather, it is a location where they</w:t>
      </w:r>
      <w:r w:rsidR="00792CD9" w:rsidRPr="00792CD9">
        <w:rPr>
          <w:sz w:val="14"/>
        </w:rPr>
        <w:t xml:space="preserve"> </w:t>
      </w:r>
      <w:r w:rsidR="00ED52E1" w:rsidRPr="00792CD9">
        <w:rPr>
          <w:sz w:val="14"/>
        </w:rPr>
        <w:t>should always be able to, in their own (necessarily multiple, often contested, sometimes even</w:t>
      </w:r>
      <w:r w:rsidR="00792CD9" w:rsidRPr="00792CD9">
        <w:rPr>
          <w:sz w:val="14"/>
        </w:rPr>
        <w:t xml:space="preserve"> </w:t>
      </w:r>
      <w:r w:rsidR="00ED52E1" w:rsidRPr="00792CD9">
        <w:rPr>
          <w:sz w:val="14"/>
        </w:rPr>
        <w:t>contradictory) terms.</w:t>
      </w:r>
      <w:r w:rsidR="00792CD9" w:rsidRPr="00792CD9">
        <w:rPr>
          <w:sz w:val="14"/>
        </w:rPr>
        <w:t xml:space="preserve"> </w:t>
      </w:r>
      <w:r w:rsidR="00ED52E1" w:rsidRPr="00792CD9">
        <w:rPr>
          <w:sz w:val="14"/>
        </w:rPr>
        <w:t>Sovereignty</w:t>
      </w:r>
      <w:r w:rsidR="00792CD9" w:rsidRPr="00792CD9">
        <w:rPr>
          <w:sz w:val="14"/>
        </w:rPr>
        <w:t xml:space="preserve"> </w:t>
      </w:r>
      <w:r w:rsidR="00ED52E1" w:rsidRPr="00E3628A">
        <w:rPr>
          <w:rStyle w:val="StyleUnderline"/>
        </w:rPr>
        <w:t>At the same time, there is an inescapably political dimension to the attempt to render</w:t>
      </w:r>
      <w:r w:rsidR="00792CD9">
        <w:rPr>
          <w:rStyle w:val="StyleUnderline"/>
        </w:rPr>
        <w:t xml:space="preserve"> </w:t>
      </w:r>
      <w:r w:rsidR="00ED52E1" w:rsidRPr="00E3628A">
        <w:rPr>
          <w:rStyle w:val="StyleUnderline"/>
        </w:rPr>
        <w:t>Haida Gwaii as the homeland of a still open Haida future</w:t>
      </w:r>
      <w:r w:rsidR="00ED52E1" w:rsidRPr="00792CD9">
        <w:rPr>
          <w:sz w:val="14"/>
        </w:rPr>
        <w:t>. The assertion of the (located) openness</w:t>
      </w:r>
      <w:r w:rsidR="00792CD9" w:rsidRPr="00792CD9">
        <w:rPr>
          <w:sz w:val="14"/>
        </w:rPr>
        <w:t xml:space="preserve"> </w:t>
      </w:r>
      <w:r w:rsidR="00ED52E1" w:rsidRPr="00792CD9">
        <w:rPr>
          <w:sz w:val="14"/>
        </w:rPr>
        <w:t xml:space="preserve">of the future does not necessarily make it so. As I noted in the first part of this dissertation, </w:t>
      </w:r>
      <w:r w:rsidR="00ED52E1" w:rsidRPr="00FA2B07">
        <w:rPr>
          <w:rStyle w:val="StyleUnderline"/>
        </w:rPr>
        <w:t>the</w:t>
      </w:r>
      <w:r w:rsidR="00792CD9">
        <w:rPr>
          <w:rStyle w:val="StyleUnderline"/>
        </w:rPr>
        <w:t xml:space="preserve"> </w:t>
      </w:r>
      <w:r w:rsidR="00ED52E1" w:rsidRPr="00FA2B07">
        <w:rPr>
          <w:rStyle w:val="StyleUnderline"/>
        </w:rPr>
        <w:t>flow of Haida departures and returns unfold in the broader context of the settler, capitalist state;</w:t>
      </w:r>
      <w:r w:rsidR="00792CD9">
        <w:rPr>
          <w:rStyle w:val="StyleUnderline"/>
        </w:rPr>
        <w:t xml:space="preserve"> </w:t>
      </w:r>
      <w:r w:rsidR="00ED52E1" w:rsidRPr="00FA2B07">
        <w:rPr>
          <w:rStyle w:val="StyleUnderline"/>
        </w:rPr>
        <w:t>indeed, they are made necessary in part by the current absence of economic opportunity</w:t>
      </w:r>
      <w:r w:rsidR="00ED52E1" w:rsidRPr="00792CD9">
        <w:rPr>
          <w:sz w:val="14"/>
        </w:rPr>
        <w:t xml:space="preserve"> on</w:t>
      </w:r>
      <w:r w:rsidR="00792CD9" w:rsidRPr="00792CD9">
        <w:rPr>
          <w:sz w:val="14"/>
        </w:rPr>
        <w:t xml:space="preserve"> </w:t>
      </w:r>
      <w:r w:rsidR="00ED52E1" w:rsidRPr="00792CD9">
        <w:rPr>
          <w:sz w:val="14"/>
        </w:rPr>
        <w:t xml:space="preserve">island, </w:t>
      </w:r>
      <w:r w:rsidR="00ED52E1" w:rsidRPr="00FA2B07">
        <w:rPr>
          <w:rStyle w:val="StyleUnderline"/>
        </w:rPr>
        <w:t>just as the arrival of potentially threatening strangers is a result of their privileged position</w:t>
      </w:r>
      <w:r w:rsidR="00792CD9">
        <w:rPr>
          <w:rStyle w:val="StyleUnderline"/>
        </w:rPr>
        <w:t xml:space="preserve"> </w:t>
      </w:r>
      <w:r w:rsidR="00ED52E1" w:rsidRPr="00FA2B07">
        <w:rPr>
          <w:rStyle w:val="StyleUnderline"/>
        </w:rPr>
        <w:t xml:space="preserve">in the very capitalist economy they seek to escape. </w:t>
      </w:r>
      <w:r w:rsidR="00ED52E1" w:rsidRPr="00683EBB">
        <w:rPr>
          <w:rStyle w:val="StyleUnderline"/>
          <w:highlight w:val="cyan"/>
        </w:rPr>
        <w:t>Constituting futures in which Haida people</w:t>
      </w:r>
      <w:r w:rsidR="00792CD9" w:rsidRPr="00683EBB">
        <w:rPr>
          <w:rStyle w:val="StyleUnderline"/>
          <w:highlight w:val="cyan"/>
        </w:rPr>
        <w:t xml:space="preserve"> </w:t>
      </w:r>
      <w:r w:rsidR="00ED52E1" w:rsidRPr="00683EBB">
        <w:rPr>
          <w:rStyle w:val="StyleUnderline"/>
          <w:highlight w:val="cyan"/>
        </w:rPr>
        <w:t xml:space="preserve">have the </w:t>
      </w:r>
      <w:r w:rsidR="00ED52E1" w:rsidRPr="00683EBB">
        <w:rPr>
          <w:rStyle w:val="Emphasis"/>
          <w:highlight w:val="cyan"/>
        </w:rPr>
        <w:t>freedom to engage with</w:t>
      </w:r>
      <w:r w:rsidR="00ED52E1" w:rsidRPr="00FA2B07">
        <w:rPr>
          <w:rStyle w:val="StyleUnderline"/>
        </w:rPr>
        <w:t xml:space="preserve"> that economy (and </w:t>
      </w:r>
      <w:r w:rsidR="00ED52E1" w:rsidRPr="00683EBB">
        <w:rPr>
          <w:rStyle w:val="Emphasis"/>
          <w:highlight w:val="cyan"/>
        </w:rPr>
        <w:t>settler society</w:t>
      </w:r>
      <w:r w:rsidR="00ED52E1" w:rsidRPr="00FA2B07">
        <w:rPr>
          <w:rStyle w:val="StyleUnderline"/>
        </w:rPr>
        <w:t xml:space="preserve"> more generally) as they see </w:t>
      </w:r>
      <w:r w:rsidR="00ED52E1" w:rsidRPr="00367D06">
        <w:rPr>
          <w:rStyle w:val="StyleUnderline"/>
        </w:rPr>
        <w:t>fit</w:t>
      </w:r>
      <w:r w:rsidR="00792CD9" w:rsidRPr="00367D06">
        <w:rPr>
          <w:rStyle w:val="StyleUnderline"/>
        </w:rPr>
        <w:t xml:space="preserve"> </w:t>
      </w:r>
      <w:r w:rsidR="00ED52E1" w:rsidRPr="00367D06">
        <w:rPr>
          <w:rStyle w:val="StyleUnderline"/>
        </w:rPr>
        <w:t>while retaining the capacity to come home</w:t>
      </w:r>
      <w:r w:rsidR="00ED52E1" w:rsidRPr="00FA2B07">
        <w:rPr>
          <w:rStyle w:val="StyleUnderline"/>
        </w:rPr>
        <w:t xml:space="preserve"> (complicated as that process might be) also </w:t>
      </w:r>
      <w:r w:rsidR="00ED52E1" w:rsidRPr="00683EBB">
        <w:rPr>
          <w:rStyle w:val="StyleUnderline"/>
          <w:highlight w:val="cyan"/>
        </w:rPr>
        <w:t>reiterates</w:t>
      </w:r>
      <w:r w:rsidR="00792CD9" w:rsidRPr="00683EBB">
        <w:rPr>
          <w:rStyle w:val="StyleUnderline"/>
          <w:highlight w:val="cyan"/>
        </w:rPr>
        <w:t xml:space="preserve"> </w:t>
      </w:r>
      <w:r w:rsidR="00ED52E1" w:rsidRPr="00683EBB">
        <w:rPr>
          <w:rStyle w:val="StyleUnderline"/>
          <w:highlight w:val="cyan"/>
        </w:rPr>
        <w:t xml:space="preserve">the </w:t>
      </w:r>
      <w:r w:rsidR="00ED52E1" w:rsidRPr="00F76D62">
        <w:rPr>
          <w:rStyle w:val="Emphasis"/>
          <w:highlight w:val="cyan"/>
        </w:rPr>
        <w:t>inescapability of some form of engagement with that socio-economy</w:t>
      </w:r>
      <w:r w:rsidR="00ED52E1" w:rsidRPr="00792CD9">
        <w:rPr>
          <w:sz w:val="14"/>
        </w:rPr>
        <w:t>. Likewise, the notion of</w:t>
      </w:r>
      <w:r w:rsidR="00792CD9" w:rsidRPr="00792CD9">
        <w:rPr>
          <w:sz w:val="14"/>
        </w:rPr>
        <w:t xml:space="preserve"> </w:t>
      </w:r>
      <w:r w:rsidR="00ED52E1" w:rsidRPr="00792CD9">
        <w:rPr>
          <w:sz w:val="14"/>
        </w:rPr>
        <w:t>Haida Gwaii as Haida homeland cannot be separated from current Haida struggles to assert their</w:t>
      </w:r>
      <w:r w:rsidR="00792CD9" w:rsidRPr="00792CD9">
        <w:rPr>
          <w:sz w:val="14"/>
        </w:rPr>
        <w:t xml:space="preserve"> </w:t>
      </w:r>
      <w:r w:rsidR="00ED52E1" w:rsidRPr="00792CD9">
        <w:rPr>
          <w:sz w:val="14"/>
        </w:rPr>
        <w:t>rights to the lands and waters of Haida Gwaii, the resources found therein, and their sovereign</w:t>
      </w:r>
      <w:r w:rsidR="00792CD9" w:rsidRPr="00792CD9">
        <w:rPr>
          <w:sz w:val="14"/>
        </w:rPr>
        <w:t xml:space="preserve"> </w:t>
      </w:r>
      <w:r w:rsidR="00ED52E1" w:rsidRPr="00792CD9">
        <w:rPr>
          <w:sz w:val="14"/>
        </w:rPr>
        <w:t>capacity to govern themselves and the islands in the ways they find appropriate. This is, recall,</w:t>
      </w:r>
      <w:r w:rsidR="00792CD9" w:rsidRPr="00792CD9">
        <w:rPr>
          <w:sz w:val="14"/>
        </w:rPr>
        <w:t xml:space="preserve"> </w:t>
      </w:r>
      <w:r w:rsidR="00ED52E1" w:rsidRPr="00792CD9">
        <w:rPr>
          <w:sz w:val="14"/>
        </w:rPr>
        <w:t>the very crux of the CHN’s own commitment to the assurance of futurity, as it is only by</w:t>
      </w:r>
      <w:r w:rsidR="00792CD9" w:rsidRPr="00792CD9">
        <w:rPr>
          <w:sz w:val="14"/>
        </w:rPr>
        <w:t xml:space="preserve"> </w:t>
      </w:r>
      <w:r w:rsidR="00ED52E1" w:rsidRPr="00792CD9">
        <w:rPr>
          <w:sz w:val="14"/>
        </w:rPr>
        <w:t>positioning itself as the rightful, sovereign government of the Haida Nation and its homeland of</w:t>
      </w:r>
      <w:r w:rsidR="00792CD9" w:rsidRPr="00792CD9">
        <w:rPr>
          <w:sz w:val="14"/>
        </w:rPr>
        <w:t xml:space="preserve"> </w:t>
      </w:r>
      <w:r w:rsidR="00ED52E1" w:rsidRPr="00792CD9">
        <w:rPr>
          <w:sz w:val="14"/>
        </w:rPr>
        <w:t>Haida Gwaii that it can adequately care for the islands and protect them from external threat.</w:t>
      </w:r>
      <w:r w:rsidR="00792CD9" w:rsidRPr="00792CD9">
        <w:rPr>
          <w:sz w:val="14"/>
        </w:rPr>
        <w:t xml:space="preserve"> </w:t>
      </w:r>
      <w:r w:rsidR="00ED52E1" w:rsidRPr="007B7C48">
        <w:rPr>
          <w:rStyle w:val="StyleUnderline"/>
        </w:rPr>
        <w:t>And the continuing advance of the Enbridge project despite fierce opposition from CHN</w:t>
      </w:r>
      <w:r w:rsidR="00ED52E1" w:rsidRPr="00792CD9">
        <w:rPr>
          <w:sz w:val="14"/>
        </w:rPr>
        <w:t>, the Old</w:t>
      </w:r>
      <w:r w:rsidR="00792CD9" w:rsidRPr="00792CD9">
        <w:rPr>
          <w:sz w:val="14"/>
        </w:rPr>
        <w:t xml:space="preserve"> </w:t>
      </w:r>
      <w:r w:rsidR="00ED52E1" w:rsidRPr="00792CD9">
        <w:rPr>
          <w:sz w:val="14"/>
        </w:rPr>
        <w:t xml:space="preserve">Massett Village Council, </w:t>
      </w:r>
      <w:r w:rsidR="00ED52E1" w:rsidRPr="007B7C48">
        <w:rPr>
          <w:rStyle w:val="StyleUnderline"/>
        </w:rPr>
        <w:t>their Haida constituents, and the non-Haida actors with whom they are</w:t>
      </w:r>
      <w:r w:rsidR="00792CD9">
        <w:rPr>
          <w:rStyle w:val="StyleUnderline"/>
        </w:rPr>
        <w:t xml:space="preserve"> </w:t>
      </w:r>
      <w:r w:rsidR="00ED52E1" w:rsidRPr="007B7C48">
        <w:rPr>
          <w:rStyle w:val="StyleUnderline"/>
        </w:rPr>
        <w:t>“united against Enbridge”</w:t>
      </w:r>
      <w:r w:rsidR="00ED52E1" w:rsidRPr="00792CD9">
        <w:rPr>
          <w:sz w:val="14"/>
        </w:rPr>
        <w:t xml:space="preserve"> (and this alongside protest all over the northwest coast) </w:t>
      </w:r>
      <w:r w:rsidR="00ED52E1" w:rsidRPr="007B7C48">
        <w:rPr>
          <w:rStyle w:val="StyleUnderline"/>
        </w:rPr>
        <w:t>gives the</w:t>
      </w:r>
      <w:r w:rsidR="00792CD9">
        <w:rPr>
          <w:rStyle w:val="StyleUnderline"/>
        </w:rPr>
        <w:t xml:space="preserve"> </w:t>
      </w:r>
      <w:r w:rsidR="00ED52E1" w:rsidRPr="007B7C48">
        <w:rPr>
          <w:rStyle w:val="StyleUnderline"/>
        </w:rPr>
        <w:t>nightmare futures of environmental collapse – pushed through by corporate interests and</w:t>
      </w:r>
      <w:r w:rsidR="00792CD9">
        <w:rPr>
          <w:rStyle w:val="StyleUnderline"/>
        </w:rPr>
        <w:t xml:space="preserve"> </w:t>
      </w:r>
      <w:r w:rsidR="00ED52E1" w:rsidRPr="007B7C48">
        <w:rPr>
          <w:rStyle w:val="StyleUnderline"/>
        </w:rPr>
        <w:t xml:space="preserve">Canadian politicians - a frightening immanence. </w:t>
      </w:r>
      <w:r w:rsidR="00ED52E1" w:rsidRPr="00F76D62">
        <w:rPr>
          <w:rStyle w:val="StyleUnderline"/>
          <w:highlight w:val="cyan"/>
        </w:rPr>
        <w:t>The assertion of the openness of the future is</w:t>
      </w:r>
      <w:r w:rsidR="00792CD9" w:rsidRPr="00F76D62">
        <w:rPr>
          <w:rStyle w:val="StyleUnderline"/>
          <w:highlight w:val="cyan"/>
        </w:rPr>
        <w:t xml:space="preserve"> </w:t>
      </w:r>
      <w:r w:rsidR="00ED52E1" w:rsidRPr="00F76D62">
        <w:rPr>
          <w:rStyle w:val="StyleUnderline"/>
          <w:highlight w:val="cyan"/>
        </w:rPr>
        <w:t>made</w:t>
      </w:r>
      <w:r w:rsidR="00ED52E1" w:rsidRPr="007B7C48">
        <w:rPr>
          <w:rStyle w:val="StyleUnderline"/>
        </w:rPr>
        <w:t xml:space="preserve">, in short, </w:t>
      </w:r>
      <w:r w:rsidR="00ED52E1" w:rsidRPr="00F76D62">
        <w:rPr>
          <w:rStyle w:val="Emphasis"/>
          <w:highlight w:val="cyan"/>
        </w:rPr>
        <w:t>in (and against) a context in which closures remain endemic</w:t>
      </w:r>
      <w:r w:rsidR="00ED52E1" w:rsidRPr="00792CD9">
        <w:rPr>
          <w:sz w:val="14"/>
        </w:rPr>
        <w:t>.</w:t>
      </w:r>
      <w:r w:rsidR="00792CD9" w:rsidRPr="00792CD9">
        <w:rPr>
          <w:sz w:val="14"/>
        </w:rPr>
        <w:t xml:space="preserve"> </w:t>
      </w:r>
      <w:r w:rsidR="00ED52E1" w:rsidRPr="006078ED">
        <w:rPr>
          <w:rStyle w:val="StyleUnderline"/>
          <w:highlight w:val="cyan"/>
        </w:rPr>
        <w:t xml:space="preserve">And yet, something has </w:t>
      </w:r>
      <w:r w:rsidR="00ED52E1" w:rsidRPr="006078ED">
        <w:rPr>
          <w:rStyle w:val="Emphasis"/>
          <w:highlight w:val="cyan"/>
        </w:rPr>
        <w:t>changed</w:t>
      </w:r>
      <w:r w:rsidR="00ED52E1" w:rsidRPr="007B7C48">
        <w:rPr>
          <w:rStyle w:val="StyleUnderline"/>
        </w:rPr>
        <w:t xml:space="preserve"> in this landscape </w:t>
      </w:r>
      <w:r w:rsidR="00ED52E1" w:rsidRPr="006078ED">
        <w:rPr>
          <w:rStyle w:val="StyleUnderline"/>
          <w:highlight w:val="cyan"/>
        </w:rPr>
        <w:t>from</w:t>
      </w:r>
      <w:r w:rsidR="00ED52E1" w:rsidRPr="007B7C48">
        <w:rPr>
          <w:rStyle w:val="StyleUnderline"/>
        </w:rPr>
        <w:t xml:space="preserve"> the </w:t>
      </w:r>
      <w:r w:rsidR="00ED52E1" w:rsidRPr="006078ED">
        <w:rPr>
          <w:rStyle w:val="StyleUnderline"/>
          <w:highlight w:val="cyan"/>
        </w:rPr>
        <w:t>initial erasures of Native</w:t>
      </w:r>
      <w:r w:rsidR="00792CD9" w:rsidRPr="006078ED">
        <w:rPr>
          <w:rStyle w:val="StyleUnderline"/>
          <w:highlight w:val="cyan"/>
        </w:rPr>
        <w:t xml:space="preserve"> </w:t>
      </w:r>
      <w:r w:rsidR="00ED52E1" w:rsidRPr="006078ED">
        <w:rPr>
          <w:rStyle w:val="StyleUnderline"/>
          <w:highlight w:val="cyan"/>
        </w:rPr>
        <w:t>futurity</w:t>
      </w:r>
      <w:r w:rsidR="00ED52E1" w:rsidRPr="00792CD9">
        <w:rPr>
          <w:sz w:val="14"/>
        </w:rPr>
        <w:t xml:space="preserve"> we drew out in the first chapter. </w:t>
      </w:r>
      <w:r w:rsidR="00ED52E1" w:rsidRPr="005C34A3">
        <w:rPr>
          <w:rStyle w:val="StyleUnderline"/>
        </w:rPr>
        <w:t>In the narratives of colonial actors</w:t>
      </w:r>
      <w:r w:rsidR="00ED52E1" w:rsidRPr="00792CD9">
        <w:rPr>
          <w:sz w:val="14"/>
        </w:rPr>
        <w:t xml:space="preserve"> like Duncan</w:t>
      </w:r>
      <w:r w:rsidR="00792CD9" w:rsidRPr="00792CD9">
        <w:rPr>
          <w:sz w:val="14"/>
        </w:rPr>
        <w:t xml:space="preserve"> </w:t>
      </w:r>
      <w:r w:rsidR="00ED52E1" w:rsidRPr="00792CD9">
        <w:rPr>
          <w:sz w:val="14"/>
        </w:rPr>
        <w:t xml:space="preserve">Campbell Scott, </w:t>
      </w:r>
      <w:r w:rsidR="00ED52E1" w:rsidRPr="005C34A3">
        <w:rPr>
          <w:rStyle w:val="StyleUnderline"/>
        </w:rPr>
        <w:t>it was absolutely clear that “Indians” were disappearing because their social</w:t>
      </w:r>
      <w:r w:rsidR="00792CD9">
        <w:rPr>
          <w:rStyle w:val="StyleUnderline"/>
        </w:rPr>
        <w:t xml:space="preserve"> </w:t>
      </w:r>
      <w:r w:rsidR="00ED52E1" w:rsidRPr="005C34A3">
        <w:rPr>
          <w:rStyle w:val="StyleUnderline"/>
        </w:rPr>
        <w:t xml:space="preserve">worlds were being </w:t>
      </w:r>
      <w:r w:rsidR="00ED52E1" w:rsidRPr="006078ED">
        <w:rPr>
          <w:rStyle w:val="StyleUnderline"/>
          <w:highlight w:val="cyan"/>
        </w:rPr>
        <w:t>superseded by</w:t>
      </w:r>
      <w:r w:rsidR="00ED52E1" w:rsidRPr="005C34A3">
        <w:rPr>
          <w:rStyle w:val="StyleUnderline"/>
        </w:rPr>
        <w:t xml:space="preserve"> more “civilized” ways of living and being, ones that these</w:t>
      </w:r>
      <w:r w:rsidR="00792CD9">
        <w:rPr>
          <w:rStyle w:val="StyleUnderline"/>
        </w:rPr>
        <w:t xml:space="preserve"> </w:t>
      </w:r>
      <w:r w:rsidR="00ED52E1" w:rsidRPr="005C34A3">
        <w:rPr>
          <w:rStyle w:val="StyleUnderline"/>
        </w:rPr>
        <w:t>Native subjects would also, inevitably, in the end, adopt (or failing that, perish outright). There</w:t>
      </w:r>
      <w:r w:rsidR="00792CD9">
        <w:rPr>
          <w:rStyle w:val="StyleUnderline"/>
        </w:rPr>
        <w:t xml:space="preserve"> </w:t>
      </w:r>
      <w:r w:rsidR="00ED52E1" w:rsidRPr="005C34A3">
        <w:rPr>
          <w:rStyle w:val="StyleUnderline"/>
        </w:rPr>
        <w:t xml:space="preserve">was a future. It was </w:t>
      </w:r>
      <w:r w:rsidR="00ED52E1" w:rsidRPr="00771417">
        <w:rPr>
          <w:rStyle w:val="Emphasis"/>
        </w:rPr>
        <w:t xml:space="preserve">simply </w:t>
      </w:r>
      <w:r w:rsidR="00ED52E1" w:rsidRPr="00771417">
        <w:rPr>
          <w:rStyle w:val="Emphasis"/>
          <w:highlight w:val="cyan"/>
        </w:rPr>
        <w:t>a settler one</w:t>
      </w:r>
      <w:r w:rsidR="00ED52E1" w:rsidRPr="005C34A3">
        <w:rPr>
          <w:rStyle w:val="StyleUnderline"/>
        </w:rPr>
        <w:t xml:space="preserve">. </w:t>
      </w:r>
      <w:r w:rsidR="00ED52E1" w:rsidRPr="00771417">
        <w:rPr>
          <w:rStyle w:val="Emphasis"/>
        </w:rPr>
        <w:t>But the nightmare futures of that my Haida interlocutors</w:t>
      </w:r>
      <w:r w:rsidR="00792CD9" w:rsidRPr="00771417">
        <w:rPr>
          <w:rStyle w:val="Emphasis"/>
        </w:rPr>
        <w:t xml:space="preserve"> </w:t>
      </w:r>
      <w:r w:rsidR="00ED52E1" w:rsidRPr="00771417">
        <w:rPr>
          <w:rStyle w:val="Emphasis"/>
        </w:rPr>
        <w:t>ward against in their own future-making reach beyond Haida life alone</w:t>
      </w:r>
      <w:r w:rsidR="00ED52E1" w:rsidRPr="005C34A3">
        <w:rPr>
          <w:rStyle w:val="StyleUnderline"/>
        </w:rPr>
        <w:t xml:space="preserve">. </w:t>
      </w:r>
      <w:r w:rsidR="00ED52E1" w:rsidRPr="00771417">
        <w:rPr>
          <w:rStyle w:val="Emphasis"/>
          <w:highlight w:val="cyan"/>
        </w:rPr>
        <w:t>Environmental collapse</w:t>
      </w:r>
      <w:r w:rsidR="00ED52E1" w:rsidRPr="005C34A3">
        <w:rPr>
          <w:rStyle w:val="StyleUnderline"/>
        </w:rPr>
        <w:t>,</w:t>
      </w:r>
      <w:r w:rsidR="00792CD9">
        <w:rPr>
          <w:rStyle w:val="StyleUnderline"/>
        </w:rPr>
        <w:t xml:space="preserve"> </w:t>
      </w:r>
      <w:r w:rsidR="00ED52E1" w:rsidRPr="005C34A3">
        <w:rPr>
          <w:rStyle w:val="StyleUnderline"/>
        </w:rPr>
        <w:t xml:space="preserve">most dramatically, </w:t>
      </w:r>
      <w:r w:rsidR="00ED52E1" w:rsidRPr="00771417">
        <w:rPr>
          <w:rStyle w:val="Emphasis"/>
          <w:highlight w:val="cyan"/>
        </w:rPr>
        <w:t>threatens the sustainability of all life</w:t>
      </w:r>
      <w:r w:rsidR="00ED52E1" w:rsidRPr="005C34A3">
        <w:rPr>
          <w:rStyle w:val="StyleUnderline"/>
        </w:rPr>
        <w:t>; toxins in the land and the waters</w:t>
      </w:r>
      <w:r w:rsidR="00792CD9">
        <w:rPr>
          <w:rStyle w:val="StyleUnderline"/>
        </w:rPr>
        <w:t xml:space="preserve"> </w:t>
      </w:r>
      <w:r w:rsidR="00ED52E1" w:rsidRPr="005C34A3">
        <w:rPr>
          <w:rStyle w:val="StyleUnderline"/>
        </w:rPr>
        <w:t>threaten human lives regardless of their relative indigeneity, race, or gender</w:t>
      </w:r>
      <w:r w:rsidR="00ED52E1" w:rsidRPr="00792CD9">
        <w:rPr>
          <w:sz w:val="14"/>
        </w:rPr>
        <w:t xml:space="preserve"> (e.g. Choy 2011;</w:t>
      </w:r>
      <w:r w:rsidR="00792CD9" w:rsidRPr="00792CD9">
        <w:rPr>
          <w:sz w:val="14"/>
        </w:rPr>
        <w:t xml:space="preserve"> </w:t>
      </w:r>
      <w:r w:rsidR="00ED52E1" w:rsidRPr="00792CD9">
        <w:rPr>
          <w:sz w:val="14"/>
        </w:rPr>
        <w:t xml:space="preserve">Crate 2011). Put another way, </w:t>
      </w:r>
      <w:r w:rsidR="00ED52E1" w:rsidRPr="00771417">
        <w:rPr>
          <w:rStyle w:val="StyleUnderline"/>
          <w:highlight w:val="cyan"/>
        </w:rPr>
        <w:t xml:space="preserve">the </w:t>
      </w:r>
      <w:r w:rsidR="00ED52E1" w:rsidRPr="00205D72">
        <w:rPr>
          <w:rStyle w:val="Emphasis"/>
          <w:highlight w:val="cyan"/>
        </w:rPr>
        <w:t>impetus</w:t>
      </w:r>
      <w:r w:rsidR="00ED52E1" w:rsidRPr="00771417">
        <w:rPr>
          <w:rStyle w:val="StyleUnderline"/>
          <w:highlight w:val="cyan"/>
        </w:rPr>
        <w:t xml:space="preserve"> for</w:t>
      </w:r>
      <w:r w:rsidR="00ED52E1" w:rsidRPr="005C34A3">
        <w:rPr>
          <w:rStyle w:val="StyleUnderline"/>
        </w:rPr>
        <w:t xml:space="preserve"> non-Haida (and </w:t>
      </w:r>
      <w:r w:rsidR="00ED52E1" w:rsidRPr="00205D72">
        <w:rPr>
          <w:rStyle w:val="Emphasis"/>
          <w:highlight w:val="cyan"/>
        </w:rPr>
        <w:t>non-First Nations</w:t>
      </w:r>
      <w:r w:rsidR="00ED52E1" w:rsidRPr="00205D72">
        <w:rPr>
          <w:rStyle w:val="StyleUnderline"/>
          <w:highlight w:val="cyan"/>
        </w:rPr>
        <w:t xml:space="preserve"> subjects</w:t>
      </w:r>
      <w:r w:rsidR="00ED52E1" w:rsidRPr="005C34A3">
        <w:rPr>
          <w:rStyle w:val="StyleUnderline"/>
        </w:rPr>
        <w:t xml:space="preserve"> more</w:t>
      </w:r>
      <w:r w:rsidR="00792CD9">
        <w:rPr>
          <w:rStyle w:val="StyleUnderline"/>
        </w:rPr>
        <w:t xml:space="preserve"> </w:t>
      </w:r>
      <w:r w:rsidR="002E034D" w:rsidRPr="005C34A3">
        <w:rPr>
          <w:rStyle w:val="StyleUnderline"/>
        </w:rPr>
        <w:t xml:space="preserve">generally) </w:t>
      </w:r>
      <w:r w:rsidR="002E034D" w:rsidRPr="00205D72">
        <w:rPr>
          <w:rStyle w:val="StyleUnderline"/>
          <w:highlight w:val="cyan"/>
        </w:rPr>
        <w:t>to be “united</w:t>
      </w:r>
      <w:r w:rsidR="002E034D" w:rsidRPr="005C34A3">
        <w:rPr>
          <w:rStyle w:val="StyleUnderline"/>
        </w:rPr>
        <w:t xml:space="preserve"> against Enbridge” </w:t>
      </w:r>
      <w:r w:rsidR="002E034D" w:rsidRPr="00205D72">
        <w:rPr>
          <w:rStyle w:val="StyleUnderline"/>
          <w:highlight w:val="cyan"/>
        </w:rPr>
        <w:t>with their indigenous neighbours comes</w:t>
      </w:r>
      <w:r w:rsidR="002E034D" w:rsidRPr="005C34A3">
        <w:rPr>
          <w:rStyle w:val="StyleUnderline"/>
        </w:rPr>
        <w:t xml:space="preserve"> in no small</w:t>
      </w:r>
      <w:r w:rsidR="00792CD9">
        <w:rPr>
          <w:rStyle w:val="StyleUnderline"/>
        </w:rPr>
        <w:t xml:space="preserve"> </w:t>
      </w:r>
      <w:r w:rsidR="002E034D" w:rsidRPr="005C34A3">
        <w:rPr>
          <w:rStyle w:val="StyleUnderline"/>
        </w:rPr>
        <w:t xml:space="preserve">part </w:t>
      </w:r>
      <w:r w:rsidR="002E034D" w:rsidRPr="00205D72">
        <w:rPr>
          <w:rStyle w:val="Emphasis"/>
          <w:highlight w:val="cyan"/>
        </w:rPr>
        <w:t>because</w:t>
      </w:r>
      <w:r w:rsidR="002E034D" w:rsidRPr="005C34A3">
        <w:rPr>
          <w:rStyle w:val="StyleUnderline"/>
        </w:rPr>
        <w:t xml:space="preserve"> an oil spill also profoundly </w:t>
      </w:r>
      <w:r w:rsidR="002E034D" w:rsidRPr="00205D72">
        <w:rPr>
          <w:rStyle w:val="StyleUnderline"/>
          <w:highlight w:val="cyan"/>
        </w:rPr>
        <w:t>threatens the</w:t>
      </w:r>
      <w:r w:rsidR="002E034D" w:rsidRPr="005C34A3">
        <w:rPr>
          <w:rStyle w:val="StyleUnderline"/>
        </w:rPr>
        <w:t xml:space="preserve"> lives and livelihoods of </w:t>
      </w:r>
      <w:r w:rsidR="002E034D" w:rsidRPr="00205D72">
        <w:rPr>
          <w:rStyle w:val="Emphasis"/>
          <w:highlight w:val="cyan"/>
        </w:rPr>
        <w:t>non-Aboriginal</w:t>
      </w:r>
      <w:r w:rsidR="00792CD9">
        <w:rPr>
          <w:rStyle w:val="StyleUnderline"/>
        </w:rPr>
        <w:t xml:space="preserve"> </w:t>
      </w:r>
      <w:r w:rsidR="002E034D" w:rsidRPr="005C34A3">
        <w:rPr>
          <w:rStyle w:val="StyleUnderline"/>
        </w:rPr>
        <w:t>coastal residents</w:t>
      </w:r>
      <w:r w:rsidR="002E034D" w:rsidRPr="00792CD9">
        <w:rPr>
          <w:sz w:val="14"/>
        </w:rPr>
        <w:t>, a fact which Masa Takei, among others, made clear in Chapter 3. Nor is the</w:t>
      </w:r>
      <w:r w:rsidR="00792CD9" w:rsidRPr="00792CD9">
        <w:rPr>
          <w:sz w:val="14"/>
        </w:rPr>
        <w:t xml:space="preserve"> </w:t>
      </w:r>
      <w:r w:rsidR="002E034D" w:rsidRPr="00792CD9">
        <w:rPr>
          <w:sz w:val="14"/>
        </w:rPr>
        <w:t>anxiety that young people might abandon their small town to pursue economic and educational</w:t>
      </w:r>
      <w:r w:rsidR="00792CD9" w:rsidRPr="00792CD9">
        <w:rPr>
          <w:sz w:val="14"/>
        </w:rPr>
        <w:t xml:space="preserve"> </w:t>
      </w:r>
      <w:r w:rsidR="002E034D" w:rsidRPr="00792CD9">
        <w:rPr>
          <w:sz w:val="14"/>
        </w:rPr>
        <w:t>advantage in an urban context limited to reserve communities. Instead, the compulsions of</w:t>
      </w:r>
      <w:r w:rsidR="00792CD9" w:rsidRPr="00792CD9">
        <w:rPr>
          <w:sz w:val="14"/>
        </w:rPr>
        <w:t xml:space="preserve"> </w:t>
      </w:r>
      <w:r w:rsidR="002E034D" w:rsidRPr="00792CD9">
        <w:rPr>
          <w:sz w:val="14"/>
        </w:rPr>
        <w:t xml:space="preserve">capitalist economic life compel such migrations throughout the globe. </w:t>
      </w:r>
      <w:r w:rsidR="002E034D" w:rsidRPr="00B146BF">
        <w:rPr>
          <w:rStyle w:val="StyleUnderline"/>
          <w:highlight w:val="cyan"/>
        </w:rPr>
        <w:t xml:space="preserve">The </w:t>
      </w:r>
      <w:r w:rsidR="002E034D" w:rsidRPr="00B146BF">
        <w:rPr>
          <w:rStyle w:val="Emphasis"/>
          <w:highlight w:val="cyan"/>
        </w:rPr>
        <w:t>nightmare futures</w:t>
      </w:r>
      <w:r w:rsidR="002E034D" w:rsidRPr="00FB6F89">
        <w:rPr>
          <w:rStyle w:val="StyleUnderline"/>
        </w:rPr>
        <w:t xml:space="preserve"> that</w:t>
      </w:r>
      <w:r w:rsidR="00792CD9">
        <w:rPr>
          <w:rStyle w:val="StyleUnderline"/>
        </w:rPr>
        <w:t xml:space="preserve"> </w:t>
      </w:r>
      <w:r w:rsidR="002E034D" w:rsidRPr="00FB6F89">
        <w:rPr>
          <w:rStyle w:val="StyleUnderline"/>
        </w:rPr>
        <w:t xml:space="preserve">Haida people constitute alternative futures to ward against </w:t>
      </w:r>
      <w:r w:rsidR="002E034D" w:rsidRPr="00B146BF">
        <w:rPr>
          <w:rStyle w:val="StyleUnderline"/>
          <w:highlight w:val="cyan"/>
        </w:rPr>
        <w:t xml:space="preserve">are </w:t>
      </w:r>
      <w:r w:rsidR="002E034D" w:rsidRPr="00B146BF">
        <w:rPr>
          <w:rStyle w:val="Emphasis"/>
          <w:highlight w:val="cyan"/>
        </w:rPr>
        <w:t>not just future of indigenous</w:t>
      </w:r>
      <w:r w:rsidR="00792CD9" w:rsidRPr="00B146BF">
        <w:rPr>
          <w:rStyle w:val="Emphasis"/>
          <w:highlight w:val="cyan"/>
        </w:rPr>
        <w:t xml:space="preserve"> </w:t>
      </w:r>
      <w:r w:rsidR="002E034D" w:rsidRPr="00B146BF">
        <w:rPr>
          <w:rStyle w:val="Emphasis"/>
          <w:highlight w:val="cyan"/>
        </w:rPr>
        <w:t>erasure under settler colonialism</w:t>
      </w:r>
      <w:r w:rsidR="002E034D" w:rsidRPr="00FB6F89">
        <w:rPr>
          <w:rStyle w:val="StyleUnderline"/>
        </w:rPr>
        <w:t xml:space="preserve">. </w:t>
      </w:r>
      <w:r w:rsidR="002E034D" w:rsidRPr="00B146BF">
        <w:rPr>
          <w:rStyle w:val="StyleUnderline"/>
          <w:highlight w:val="cyan"/>
        </w:rPr>
        <w:t xml:space="preserve">They are </w:t>
      </w:r>
      <w:r w:rsidR="002E034D" w:rsidRPr="00B146BF">
        <w:rPr>
          <w:rStyle w:val="Emphasis"/>
          <w:highlight w:val="cyan"/>
        </w:rPr>
        <w:t>erasures of settler society itself</w:t>
      </w:r>
      <w:r w:rsidR="002E034D" w:rsidRPr="00792CD9">
        <w:rPr>
          <w:sz w:val="14"/>
        </w:rPr>
        <w:t>.</w:t>
      </w:r>
      <w:r w:rsidR="00792CD9" w:rsidRPr="00792CD9">
        <w:rPr>
          <w:sz w:val="14"/>
        </w:rPr>
        <w:t xml:space="preserve"> </w:t>
      </w:r>
      <w:r w:rsidR="002E034D" w:rsidRPr="00FC776A">
        <w:rPr>
          <w:rStyle w:val="StyleUnderline"/>
        </w:rPr>
        <w:t xml:space="preserve">There is thus an </w:t>
      </w:r>
      <w:r w:rsidR="002E034D" w:rsidRPr="00FC776A">
        <w:rPr>
          <w:rStyle w:val="Emphasis"/>
        </w:rPr>
        <w:t>extraordinary political claim</w:t>
      </w:r>
      <w:r w:rsidR="002E034D" w:rsidRPr="00FC776A">
        <w:rPr>
          <w:rStyle w:val="StyleUnderline"/>
        </w:rPr>
        <w:t xml:space="preserve"> embedded in Haida future-making, a claim</w:t>
      </w:r>
      <w:r w:rsidR="00792CD9">
        <w:rPr>
          <w:rStyle w:val="StyleUnderline"/>
        </w:rPr>
        <w:t xml:space="preserve"> </w:t>
      </w:r>
      <w:r w:rsidR="002E034D" w:rsidRPr="00FC776A">
        <w:rPr>
          <w:rStyle w:val="StyleUnderline"/>
        </w:rPr>
        <w:t xml:space="preserve">which </w:t>
      </w:r>
      <w:r w:rsidR="002E034D" w:rsidRPr="00FB77E9">
        <w:rPr>
          <w:rStyle w:val="Emphasis"/>
          <w:highlight w:val="cyan"/>
        </w:rPr>
        <w:t xml:space="preserve">gains its power precisely </w:t>
      </w:r>
      <w:r w:rsidR="002E034D" w:rsidRPr="00FB77E9">
        <w:rPr>
          <w:rStyle w:val="Emphasis"/>
          <w:i/>
          <w:highlight w:val="cyan"/>
        </w:rPr>
        <w:t>because</w:t>
      </w:r>
      <w:r w:rsidR="002E034D" w:rsidRPr="00FB77E9">
        <w:rPr>
          <w:rStyle w:val="StyleUnderline"/>
          <w:highlight w:val="cyan"/>
        </w:rPr>
        <w:t xml:space="preserve"> Haida future-making</w:t>
      </w:r>
      <w:r w:rsidR="002E034D" w:rsidRPr="00FC776A">
        <w:rPr>
          <w:rStyle w:val="StyleUnderline"/>
        </w:rPr>
        <w:t xml:space="preserve"> as we have seen it does not</w:t>
      </w:r>
      <w:r w:rsidR="00792CD9">
        <w:rPr>
          <w:rStyle w:val="StyleUnderline"/>
        </w:rPr>
        <w:t xml:space="preserve"> </w:t>
      </w:r>
      <w:r w:rsidR="002E034D" w:rsidRPr="00FC776A">
        <w:rPr>
          <w:rStyle w:val="StyleUnderline"/>
        </w:rPr>
        <w:t xml:space="preserve">(perhaps </w:t>
      </w:r>
      <w:r w:rsidR="002E034D" w:rsidRPr="00FB77E9">
        <w:rPr>
          <w:rStyle w:val="Emphasis"/>
          <w:highlight w:val="cyan"/>
        </w:rPr>
        <w:t>cannot</w:t>
      </w:r>
      <w:r w:rsidR="002E034D" w:rsidRPr="00FC776A">
        <w:rPr>
          <w:rStyle w:val="StyleUnderline"/>
        </w:rPr>
        <w:t xml:space="preserve">) </w:t>
      </w:r>
      <w:r w:rsidR="002E034D" w:rsidRPr="00FB77E9">
        <w:rPr>
          <w:rStyle w:val="Emphasis"/>
          <w:highlight w:val="cyan"/>
        </w:rPr>
        <w:t>escape from the larger field of settler-colonial determination</w:t>
      </w:r>
      <w:r w:rsidR="002E034D" w:rsidRPr="00FC776A">
        <w:rPr>
          <w:rStyle w:val="StyleUnderline"/>
        </w:rPr>
        <w:t xml:space="preserve">. </w:t>
      </w:r>
      <w:r w:rsidR="002E034D" w:rsidRPr="00D04C42">
        <w:rPr>
          <w:rStyle w:val="StyleUnderline"/>
        </w:rPr>
        <w:t>Instead, in Haida</w:t>
      </w:r>
      <w:r w:rsidR="00792CD9">
        <w:rPr>
          <w:rStyle w:val="StyleUnderline"/>
        </w:rPr>
        <w:t xml:space="preserve"> </w:t>
      </w:r>
      <w:r w:rsidR="002E034D" w:rsidRPr="00D04C42">
        <w:rPr>
          <w:rStyle w:val="StyleUnderline"/>
        </w:rPr>
        <w:t xml:space="preserve">future-making we find the implicit assertion that Haida people can make </w:t>
      </w:r>
      <w:r w:rsidR="002E034D" w:rsidRPr="00FB77E9">
        <w:rPr>
          <w:rStyle w:val="StyleUnderline"/>
          <w:highlight w:val="cyan"/>
        </w:rPr>
        <w:t xml:space="preserve">futures that </w:t>
      </w:r>
      <w:r w:rsidR="002E034D" w:rsidRPr="00FB77E9">
        <w:rPr>
          <w:rStyle w:val="Emphasis"/>
          <w:highlight w:val="cyan"/>
        </w:rPr>
        <w:t>address the</w:t>
      </w:r>
      <w:r w:rsidR="00792CD9" w:rsidRPr="00FB77E9">
        <w:rPr>
          <w:rStyle w:val="Emphasis"/>
          <w:highlight w:val="cyan"/>
        </w:rPr>
        <w:t xml:space="preserve"> </w:t>
      </w:r>
      <w:r w:rsidR="002E034D" w:rsidRPr="00FB77E9">
        <w:rPr>
          <w:rStyle w:val="Emphasis"/>
          <w:highlight w:val="cyan"/>
        </w:rPr>
        <w:t xml:space="preserve">dilemmas of Haida </w:t>
      </w:r>
      <w:r w:rsidR="002E034D" w:rsidRPr="00FB77E9">
        <w:rPr>
          <w:rStyle w:val="Emphasis"/>
          <w:i/>
          <w:highlight w:val="cyan"/>
        </w:rPr>
        <w:t>and</w:t>
      </w:r>
      <w:r w:rsidR="002E034D" w:rsidRPr="00FB77E9">
        <w:rPr>
          <w:rStyle w:val="Emphasis"/>
          <w:highlight w:val="cyan"/>
        </w:rPr>
        <w:t xml:space="preserve"> settler life alike</w:t>
      </w:r>
      <w:r w:rsidR="002E034D" w:rsidRPr="00D04C42">
        <w:rPr>
          <w:rStyle w:val="StyleUnderline"/>
        </w:rPr>
        <w:t xml:space="preserve">, ones that can </w:t>
      </w:r>
      <w:r w:rsidR="002E034D" w:rsidRPr="00FB77E9">
        <w:rPr>
          <w:rStyle w:val="Emphasis"/>
          <w:highlight w:val="cyan"/>
        </w:rPr>
        <w:t>at least “navigate</w:t>
      </w:r>
      <w:r w:rsidR="002E034D" w:rsidRPr="00D04C42">
        <w:rPr>
          <w:rStyle w:val="StyleUnderline"/>
        </w:rPr>
        <w:t>,”</w:t>
      </w:r>
      <w:r w:rsidR="002E034D" w:rsidRPr="00792CD9">
        <w:rPr>
          <w:sz w:val="14"/>
        </w:rPr>
        <w:t xml:space="preserve"> to borrow Appadurai’s</w:t>
      </w:r>
      <w:r w:rsidR="00792CD9" w:rsidRPr="00792CD9">
        <w:rPr>
          <w:sz w:val="14"/>
        </w:rPr>
        <w:t xml:space="preserve"> </w:t>
      </w:r>
      <w:r w:rsidR="002E034D" w:rsidRPr="00792CD9">
        <w:rPr>
          <w:sz w:val="14"/>
        </w:rPr>
        <w:t xml:space="preserve">phrasing, </w:t>
      </w:r>
      <w:r w:rsidR="002E034D" w:rsidRPr="00FB77E9">
        <w:rPr>
          <w:rStyle w:val="Emphasis"/>
          <w:highlight w:val="cyan"/>
        </w:rPr>
        <w:t>towards possible futures that do not end in absolute erasure</w:t>
      </w:r>
      <w:r w:rsidR="002E034D" w:rsidRPr="00347009">
        <w:rPr>
          <w:rStyle w:val="StyleUnderline"/>
        </w:rPr>
        <w:t xml:space="preserve">. </w:t>
      </w:r>
      <w:r w:rsidR="002E034D" w:rsidRPr="005F7C74">
        <w:rPr>
          <w:rStyle w:val="StyleUnderline"/>
        </w:rPr>
        <w:t>If</w:t>
      </w:r>
      <w:r w:rsidR="002E034D" w:rsidRPr="005F7C74">
        <w:rPr>
          <w:sz w:val="14"/>
        </w:rPr>
        <w:t xml:space="preserve"> Povinelli and Byrd are</w:t>
      </w:r>
      <w:r w:rsidR="00792CD9" w:rsidRPr="005F7C74">
        <w:rPr>
          <w:sz w:val="14"/>
        </w:rPr>
        <w:t xml:space="preserve"> </w:t>
      </w:r>
      <w:r w:rsidR="002E034D" w:rsidRPr="005F7C74">
        <w:rPr>
          <w:sz w:val="14"/>
        </w:rPr>
        <w:t xml:space="preserve">correct and </w:t>
      </w:r>
      <w:r w:rsidR="002E034D" w:rsidRPr="005F7C74">
        <w:rPr>
          <w:rStyle w:val="StyleUnderline"/>
        </w:rPr>
        <w:t>settler liberal governance makes itself possible and legitimate through a perpetual</w:t>
      </w:r>
      <w:r w:rsidR="00792CD9" w:rsidRPr="005F7C74">
        <w:rPr>
          <w:rStyle w:val="StyleUnderline"/>
        </w:rPr>
        <w:t xml:space="preserve"> </w:t>
      </w:r>
      <w:r w:rsidR="002E034D" w:rsidRPr="005F7C74">
        <w:rPr>
          <w:rStyle w:val="StyleUnderline"/>
        </w:rPr>
        <w:t>deferral of the problems of the present, then part of the power of Haida future-making is to</w:t>
      </w:r>
      <w:r w:rsidR="00792CD9" w:rsidRPr="005F7C74">
        <w:rPr>
          <w:rStyle w:val="StyleUnderline"/>
        </w:rPr>
        <w:t xml:space="preserve"> </w:t>
      </w:r>
      <w:r w:rsidR="002E034D" w:rsidRPr="005F7C74">
        <w:rPr>
          <w:rStyle w:val="Emphasis"/>
        </w:rPr>
        <w:t>expose the threatening non-futures that might emerge out of this bracketed present</w:t>
      </w:r>
      <w:r w:rsidR="002E034D" w:rsidRPr="00347009">
        <w:rPr>
          <w:rStyle w:val="StyleUnderline"/>
        </w:rPr>
        <w:t>, to expose as</w:t>
      </w:r>
      <w:r w:rsidR="00792CD9">
        <w:rPr>
          <w:rStyle w:val="StyleUnderline"/>
        </w:rPr>
        <w:t xml:space="preserve"> </w:t>
      </w:r>
      <w:r w:rsidR="002E034D" w:rsidRPr="00347009">
        <w:rPr>
          <w:rStyle w:val="StyleUnderline"/>
        </w:rPr>
        <w:t>lie the liberal promise of a good life always yet to come and to attempt to constitute alternatives</w:t>
      </w:r>
      <w:r w:rsidR="002E034D" w:rsidRPr="00792CD9">
        <w:rPr>
          <w:sz w:val="14"/>
        </w:rPr>
        <w:t>.</w:t>
      </w:r>
      <w:r w:rsidR="00792CD9" w:rsidRPr="00792CD9">
        <w:rPr>
          <w:sz w:val="14"/>
        </w:rPr>
        <w:t xml:space="preserve"> </w:t>
      </w:r>
      <w:r w:rsidR="002E034D" w:rsidRPr="00792CD9">
        <w:rPr>
          <w:sz w:val="14"/>
        </w:rPr>
        <w:t>It is no coincidence that we find this in the midst of a struggle over sovereignty. And this</w:t>
      </w:r>
      <w:r w:rsidR="00792CD9" w:rsidRPr="00792CD9">
        <w:rPr>
          <w:sz w:val="14"/>
        </w:rPr>
        <w:t xml:space="preserve"> </w:t>
      </w:r>
      <w:r w:rsidR="002E034D" w:rsidRPr="00792CD9">
        <w:rPr>
          <w:sz w:val="14"/>
        </w:rPr>
        <w:t>not just in the sense of the Council of the Haida Nation’s ongoing assertion of its sovereign right</w:t>
      </w:r>
      <w:r w:rsidR="00792CD9" w:rsidRPr="00792CD9">
        <w:rPr>
          <w:sz w:val="14"/>
        </w:rPr>
        <w:t xml:space="preserve"> </w:t>
      </w:r>
      <w:r w:rsidR="002E034D" w:rsidRPr="00792CD9">
        <w:rPr>
          <w:sz w:val="14"/>
        </w:rPr>
        <w:t>to govern the lands and waters of Haida Gwaii on behalf of all Haida people, as we saw in</w:t>
      </w:r>
      <w:r w:rsidR="00792CD9" w:rsidRPr="00792CD9">
        <w:rPr>
          <w:sz w:val="14"/>
        </w:rPr>
        <w:t xml:space="preserve"> </w:t>
      </w:r>
      <w:r w:rsidR="002E034D" w:rsidRPr="00792CD9">
        <w:rPr>
          <w:sz w:val="14"/>
        </w:rPr>
        <w:t>Chapter 5. Rather, as Joanne Barker has argued, over the course of the latter half of the twentieth</w:t>
      </w:r>
      <w:r w:rsidR="00792CD9" w:rsidRPr="00792CD9">
        <w:rPr>
          <w:sz w:val="14"/>
        </w:rPr>
        <w:t xml:space="preserve"> </w:t>
      </w:r>
      <w:r w:rsidR="002E034D" w:rsidRPr="00792CD9">
        <w:rPr>
          <w:sz w:val="14"/>
        </w:rPr>
        <w:t>century sovereignty has emerged as a:</w:t>
      </w:r>
      <w:r w:rsidR="00792CD9" w:rsidRPr="00792CD9">
        <w:rPr>
          <w:sz w:val="14"/>
        </w:rPr>
        <w:t xml:space="preserve"> </w:t>
      </w:r>
      <w:r w:rsidR="002E034D" w:rsidRPr="00792CD9">
        <w:rPr>
          <w:sz w:val="14"/>
        </w:rPr>
        <w:t>particularly valued term within indigenous scholarship and social movements and</w:t>
      </w:r>
      <w:r w:rsidR="00792CD9" w:rsidRPr="00792CD9">
        <w:rPr>
          <w:sz w:val="14"/>
        </w:rPr>
        <w:t xml:space="preserve"> </w:t>
      </w:r>
      <w:r w:rsidR="002E034D" w:rsidRPr="00792CD9">
        <w:rPr>
          <w:sz w:val="14"/>
        </w:rPr>
        <w:t>through the media of cultural production. It [is] a term around which analyses of</w:t>
      </w:r>
      <w:r w:rsidR="00792CD9" w:rsidRPr="00792CD9">
        <w:rPr>
          <w:sz w:val="14"/>
        </w:rPr>
        <w:t xml:space="preserve"> </w:t>
      </w:r>
      <w:r w:rsidR="002E034D" w:rsidRPr="00792CD9">
        <w:rPr>
          <w:sz w:val="14"/>
        </w:rPr>
        <w:t>indigenous histories and cultures were organized and whereby indigenous activists</w:t>
      </w:r>
      <w:r w:rsidR="00792CD9" w:rsidRPr="00792CD9">
        <w:rPr>
          <w:sz w:val="14"/>
        </w:rPr>
        <w:t xml:space="preserve"> </w:t>
      </w:r>
      <w:r w:rsidR="002E034D" w:rsidRPr="00792CD9">
        <w:rPr>
          <w:sz w:val="14"/>
        </w:rPr>
        <w:t>articulate their agendas for social change (Barker 2005:18).</w:t>
      </w:r>
      <w:r w:rsidR="00792CD9" w:rsidRPr="00792CD9">
        <w:rPr>
          <w:sz w:val="14"/>
        </w:rPr>
        <w:t xml:space="preserve"> </w:t>
      </w:r>
      <w:r w:rsidR="002E034D" w:rsidRPr="00792CD9">
        <w:rPr>
          <w:sz w:val="14"/>
        </w:rPr>
        <w:t>Through the assertion of sovereignty, indigenous political leaders, activists and scholars refute</w:t>
      </w:r>
      <w:r w:rsidR="00792CD9" w:rsidRPr="00792CD9">
        <w:rPr>
          <w:sz w:val="14"/>
        </w:rPr>
        <w:t xml:space="preserve"> </w:t>
      </w:r>
      <w:r w:rsidR="002E034D" w:rsidRPr="00792CD9">
        <w:rPr>
          <w:sz w:val="14"/>
        </w:rPr>
        <w:t>“the dominant notion that indigenous people [are] merely one among many ‘minority groups’</w:t>
      </w:r>
      <w:r w:rsidR="00792CD9" w:rsidRPr="00792CD9">
        <w:rPr>
          <w:sz w:val="14"/>
        </w:rPr>
        <w:t xml:space="preserve"> </w:t>
      </w:r>
      <w:r w:rsidR="002E034D" w:rsidRPr="00792CD9">
        <w:rPr>
          <w:sz w:val="14"/>
        </w:rPr>
        <w:t>under the administration of state social service and welfare programs.” Instead, “sovereignty</w:t>
      </w:r>
      <w:r w:rsidR="00792CD9" w:rsidRPr="00792CD9">
        <w:rPr>
          <w:sz w:val="14"/>
        </w:rPr>
        <w:t xml:space="preserve"> </w:t>
      </w:r>
      <w:r w:rsidR="002E034D" w:rsidRPr="00792CD9">
        <w:rPr>
          <w:sz w:val="14"/>
        </w:rPr>
        <w:t>defines indigenous people with concrete rights to self-government, territorial integrity, and</w:t>
      </w:r>
      <w:r w:rsidR="00792CD9" w:rsidRPr="00792CD9">
        <w:rPr>
          <w:sz w:val="14"/>
        </w:rPr>
        <w:t xml:space="preserve"> </w:t>
      </w:r>
      <w:r w:rsidR="002E034D" w:rsidRPr="00792CD9">
        <w:rPr>
          <w:sz w:val="14"/>
        </w:rPr>
        <w:t>cultural autonomy under international law” (18). The trouble is, of course, that indigenous claims</w:t>
      </w:r>
      <w:r w:rsidR="00792CD9" w:rsidRPr="00792CD9">
        <w:rPr>
          <w:sz w:val="14"/>
        </w:rPr>
        <w:t xml:space="preserve"> </w:t>
      </w:r>
      <w:r w:rsidR="002E034D" w:rsidRPr="00792CD9">
        <w:rPr>
          <w:sz w:val="14"/>
        </w:rPr>
        <w:t>to sovereignty are always made within the context of colonial nation-states, ones whose own</w:t>
      </w:r>
      <w:r w:rsidR="00792CD9" w:rsidRPr="00792CD9">
        <w:rPr>
          <w:sz w:val="14"/>
        </w:rPr>
        <w:t xml:space="preserve"> </w:t>
      </w:r>
      <w:r w:rsidR="002E034D" w:rsidRPr="00792CD9">
        <w:rPr>
          <w:sz w:val="14"/>
        </w:rPr>
        <w:t>legitimacy is put at considerably risk both by the prospect of self-determining indigenous</w:t>
      </w:r>
      <w:r w:rsidR="00792CD9" w:rsidRPr="00792CD9">
        <w:rPr>
          <w:sz w:val="14"/>
        </w:rPr>
        <w:t xml:space="preserve"> </w:t>
      </w:r>
      <w:r w:rsidR="002E034D" w:rsidRPr="00792CD9">
        <w:rPr>
          <w:sz w:val="14"/>
        </w:rPr>
        <w:t>Nations (re)-emerging within their boundaries and the troubling of their own historical narratives</w:t>
      </w:r>
      <w:r w:rsidR="00792CD9" w:rsidRPr="00792CD9">
        <w:rPr>
          <w:sz w:val="14"/>
        </w:rPr>
        <w:t xml:space="preserve"> </w:t>
      </w:r>
      <w:r w:rsidR="002E034D" w:rsidRPr="00792CD9">
        <w:rPr>
          <w:sz w:val="14"/>
        </w:rPr>
        <w:t>of sovereign rights (cf: Comaroff and Comaroff 2003b). (One of these narratives, which</w:t>
      </w:r>
      <w:r w:rsidR="00792CD9" w:rsidRPr="00792CD9">
        <w:rPr>
          <w:sz w:val="14"/>
        </w:rPr>
        <w:t xml:space="preserve"> </w:t>
      </w:r>
      <w:r w:rsidR="002E034D" w:rsidRPr="00792CD9">
        <w:rPr>
          <w:sz w:val="14"/>
        </w:rPr>
        <w:t xml:space="preserve">reinterpreted indigenous lands as </w:t>
      </w:r>
      <w:r w:rsidR="002E034D" w:rsidRPr="00792CD9">
        <w:rPr>
          <w:i/>
          <w:sz w:val="14"/>
        </w:rPr>
        <w:t>terra nullius</w:t>
      </w:r>
      <w:r w:rsidR="002E034D" w:rsidRPr="00792CD9">
        <w:rPr>
          <w:sz w:val="14"/>
        </w:rPr>
        <w:t xml:space="preserve"> and thus open to occupation, we’ve encountered</w:t>
      </w:r>
      <w:r w:rsidR="00792CD9" w:rsidRPr="00792CD9">
        <w:rPr>
          <w:sz w:val="14"/>
        </w:rPr>
        <w:t xml:space="preserve"> </w:t>
      </w:r>
      <w:r w:rsidR="002E034D" w:rsidRPr="00792CD9">
        <w:rPr>
          <w:sz w:val="14"/>
        </w:rPr>
        <w:t>already in Chapter 3). Thus, while sovereignty might indeed “define” indigenous peoples with</w:t>
      </w:r>
      <w:r w:rsidR="00792CD9" w:rsidRPr="00792CD9">
        <w:rPr>
          <w:sz w:val="14"/>
        </w:rPr>
        <w:t xml:space="preserve"> </w:t>
      </w:r>
      <w:r w:rsidR="002E034D" w:rsidRPr="00792CD9">
        <w:rPr>
          <w:sz w:val="14"/>
        </w:rPr>
        <w:t>concrete rights to territorial Title and self-determination, in theory equal under international law</w:t>
      </w:r>
      <w:r w:rsidR="00792CD9" w:rsidRPr="00792CD9">
        <w:rPr>
          <w:sz w:val="14"/>
        </w:rPr>
        <w:t xml:space="preserve"> </w:t>
      </w:r>
      <w:r w:rsidR="002E034D" w:rsidRPr="00792CD9">
        <w:rPr>
          <w:sz w:val="14"/>
        </w:rPr>
        <w:t>to the states who also lay claim to their territories, that definition does not in and of itself make</w:t>
      </w:r>
      <w:r w:rsidR="00792CD9" w:rsidRPr="00792CD9">
        <w:rPr>
          <w:sz w:val="14"/>
        </w:rPr>
        <w:t xml:space="preserve"> </w:t>
      </w:r>
      <w:r w:rsidR="002E034D" w:rsidRPr="00792CD9">
        <w:rPr>
          <w:sz w:val="14"/>
        </w:rPr>
        <w:t xml:space="preserve">possible the </w:t>
      </w:r>
      <w:r w:rsidR="002E034D" w:rsidRPr="00792CD9">
        <w:rPr>
          <w:i/>
          <w:sz w:val="14"/>
        </w:rPr>
        <w:t>practice</w:t>
      </w:r>
      <w:r w:rsidR="002E034D" w:rsidRPr="00792CD9">
        <w:rPr>
          <w:sz w:val="14"/>
        </w:rPr>
        <w:t xml:space="preserve"> of this sovereignty. In this regard settler states such as Canada have shifted</w:t>
      </w:r>
      <w:r w:rsidR="00792CD9" w:rsidRPr="00792CD9">
        <w:rPr>
          <w:sz w:val="14"/>
        </w:rPr>
        <w:t xml:space="preserve"> </w:t>
      </w:r>
      <w:r w:rsidR="002E034D" w:rsidRPr="00792CD9">
        <w:rPr>
          <w:sz w:val="14"/>
        </w:rPr>
        <w:t>in their response to First Peoples’ sovereignty claims from outright rejection to a set of policies</w:t>
      </w:r>
      <w:r w:rsidR="00792CD9" w:rsidRPr="00792CD9">
        <w:rPr>
          <w:sz w:val="14"/>
        </w:rPr>
        <w:t xml:space="preserve"> </w:t>
      </w:r>
      <w:r w:rsidR="002E034D" w:rsidRPr="00792CD9">
        <w:rPr>
          <w:sz w:val="14"/>
        </w:rPr>
        <w:t>of selective recognition,5</w:t>
      </w:r>
      <w:r w:rsidR="00792CD9" w:rsidRPr="00792CD9">
        <w:rPr>
          <w:sz w:val="14"/>
        </w:rPr>
        <w:t xml:space="preserve"> </w:t>
      </w:r>
      <w:r w:rsidR="002E034D" w:rsidRPr="00792CD9">
        <w:rPr>
          <w:sz w:val="14"/>
        </w:rPr>
        <w:t>but even the latter still positions Native nations as being subject to the</w:t>
      </w:r>
      <w:r w:rsidR="00792CD9" w:rsidRPr="00792CD9">
        <w:rPr>
          <w:sz w:val="14"/>
        </w:rPr>
        <w:t xml:space="preserve"> </w:t>
      </w:r>
      <w:r w:rsidR="002E034D" w:rsidRPr="00792CD9">
        <w:rPr>
          <w:sz w:val="14"/>
        </w:rPr>
        <w:t>authority and oversight (if not the structural forms) of the state.</w:t>
      </w:r>
      <w:r w:rsidR="00792CD9" w:rsidRPr="00792CD9">
        <w:rPr>
          <w:sz w:val="14"/>
        </w:rPr>
        <w:t xml:space="preserve"> </w:t>
      </w:r>
      <w:r w:rsidR="007E12E2" w:rsidRPr="00792CD9">
        <w:rPr>
          <w:sz w:val="14"/>
        </w:rPr>
        <w:t>This means, as we have seen in Chapter 5, that indigenous governments such as the</w:t>
      </w:r>
      <w:r w:rsidR="00792CD9" w:rsidRPr="00792CD9">
        <w:rPr>
          <w:sz w:val="14"/>
        </w:rPr>
        <w:t xml:space="preserve"> </w:t>
      </w:r>
      <w:r w:rsidR="007E12E2" w:rsidRPr="00792CD9">
        <w:rPr>
          <w:sz w:val="14"/>
        </w:rPr>
        <w:t>Council of the Haida Nation are in a precarious position, attempting to constitute their own</w:t>
      </w:r>
      <w:r w:rsidR="00792CD9" w:rsidRPr="00792CD9">
        <w:rPr>
          <w:sz w:val="14"/>
        </w:rPr>
        <w:t xml:space="preserve"> </w:t>
      </w:r>
      <w:r w:rsidR="007E12E2" w:rsidRPr="00792CD9">
        <w:rPr>
          <w:sz w:val="14"/>
        </w:rPr>
        <w:t>sovereign authority without access to many of the conventional means of sovereignty in Western</w:t>
      </w:r>
      <w:r w:rsidR="00792CD9" w:rsidRPr="00792CD9">
        <w:rPr>
          <w:sz w:val="14"/>
        </w:rPr>
        <w:t xml:space="preserve"> </w:t>
      </w:r>
      <w:r w:rsidR="007E12E2" w:rsidRPr="00792CD9">
        <w:rPr>
          <w:sz w:val="14"/>
        </w:rPr>
        <w:t>political thought – e.g., the monopoly on legitimate violence (Weber 1946), decisive authority to</w:t>
      </w:r>
      <w:r w:rsidR="00792CD9" w:rsidRPr="00792CD9">
        <w:rPr>
          <w:sz w:val="14"/>
        </w:rPr>
        <w:t xml:space="preserve"> </w:t>
      </w:r>
      <w:r w:rsidR="007E12E2" w:rsidRPr="00792CD9">
        <w:rPr>
          <w:sz w:val="14"/>
        </w:rPr>
        <w:t>make and enact law (Schmitt 2005), or exclusive territorial control (Brown 2010; cf: Hobbes</w:t>
      </w:r>
      <w:r w:rsidR="00792CD9" w:rsidRPr="00792CD9">
        <w:rPr>
          <w:sz w:val="14"/>
        </w:rPr>
        <w:t xml:space="preserve"> </w:t>
      </w:r>
      <w:r w:rsidR="007E12E2" w:rsidRPr="00792CD9">
        <w:rPr>
          <w:sz w:val="14"/>
        </w:rPr>
        <w:t>1994). Alongside this precarity is the equally anxious question of whether or not sovereignty is</w:t>
      </w:r>
      <w:r w:rsidR="00792CD9" w:rsidRPr="00792CD9">
        <w:rPr>
          <w:sz w:val="14"/>
        </w:rPr>
        <w:t xml:space="preserve"> </w:t>
      </w:r>
      <w:r w:rsidR="007E12E2" w:rsidRPr="00792CD9">
        <w:rPr>
          <w:sz w:val="14"/>
        </w:rPr>
        <w:t>even an appropriate analytical to center indigenous rights around precisely because it is</w:t>
      </w:r>
      <w:r w:rsidR="00792CD9" w:rsidRPr="00792CD9">
        <w:rPr>
          <w:sz w:val="14"/>
        </w:rPr>
        <w:t xml:space="preserve"> </w:t>
      </w:r>
      <w:r w:rsidR="007E12E2" w:rsidRPr="00792CD9">
        <w:rPr>
          <w:sz w:val="14"/>
        </w:rPr>
        <w:t>historically a Western concept, one that had been drawn on to dispossess indigenous peoples</w:t>
      </w:r>
      <w:r w:rsidR="00792CD9" w:rsidRPr="00792CD9">
        <w:rPr>
          <w:sz w:val="14"/>
        </w:rPr>
        <w:t xml:space="preserve"> </w:t>
      </w:r>
      <w:r w:rsidR="007E12E2" w:rsidRPr="00792CD9">
        <w:rPr>
          <w:sz w:val="14"/>
        </w:rPr>
        <w:t>over the course of settler colonial history (Barker 2005:18–19). (Indeed, the very next essay in</w:t>
      </w:r>
      <w:r w:rsidR="00792CD9" w:rsidRPr="00792CD9">
        <w:rPr>
          <w:sz w:val="14"/>
        </w:rPr>
        <w:t xml:space="preserve"> </w:t>
      </w:r>
      <w:r w:rsidR="007E12E2" w:rsidRPr="00792CD9">
        <w:rPr>
          <w:sz w:val="14"/>
        </w:rPr>
        <w:t>Barker’s edited volume, by Mohawk scholar Taiake Alfred, categorically rejects sovereignty as</w:t>
      </w:r>
      <w:r w:rsidR="00792CD9" w:rsidRPr="00792CD9">
        <w:rPr>
          <w:sz w:val="14"/>
        </w:rPr>
        <w:t xml:space="preserve"> </w:t>
      </w:r>
      <w:r w:rsidR="007E12E2" w:rsidRPr="00792CD9">
        <w:rPr>
          <w:sz w:val="14"/>
        </w:rPr>
        <w:t>an inappropriate tool for indigenous political assertions for these reasons and, also, because it</w:t>
      </w:r>
      <w:r w:rsidR="00792CD9" w:rsidRPr="00792CD9">
        <w:rPr>
          <w:sz w:val="14"/>
        </w:rPr>
        <w:t xml:space="preserve"> </w:t>
      </w:r>
      <w:r w:rsidR="007E12E2" w:rsidRPr="00792CD9">
        <w:rPr>
          <w:sz w:val="14"/>
        </w:rPr>
        <w:t>draws attention away from developing and furthering “genuinely” Aboriginal political modes of</w:t>
      </w:r>
      <w:r w:rsidR="00792CD9" w:rsidRPr="00792CD9">
        <w:rPr>
          <w:sz w:val="14"/>
        </w:rPr>
        <w:t xml:space="preserve"> </w:t>
      </w:r>
      <w:r w:rsidR="007E12E2" w:rsidRPr="00792CD9">
        <w:rPr>
          <w:sz w:val="14"/>
        </w:rPr>
        <w:t>thought (Alfred 2005; cf: Alfred 2009).</w:t>
      </w:r>
      <w:r w:rsidR="00792CD9" w:rsidRPr="00792CD9">
        <w:rPr>
          <w:sz w:val="14"/>
        </w:rPr>
        <w:t xml:space="preserve"> </w:t>
      </w:r>
      <w:r w:rsidR="007E12E2" w:rsidRPr="00792CD9">
        <w:rPr>
          <w:sz w:val="14"/>
        </w:rPr>
        <w:t>The fact that sovereignty remains such a preeminent concept in the struggle for indigenous</w:t>
      </w:r>
      <w:r w:rsidR="00792CD9" w:rsidRPr="00792CD9">
        <w:rPr>
          <w:sz w:val="14"/>
        </w:rPr>
        <w:t xml:space="preserve"> </w:t>
      </w:r>
      <w:r w:rsidR="007E12E2" w:rsidRPr="00792CD9">
        <w:rPr>
          <w:sz w:val="14"/>
        </w:rPr>
        <w:t>rights even though it is both epistemologically problematic and politically constrained has meant</w:t>
      </w:r>
      <w:r w:rsidR="00792CD9" w:rsidRPr="00792CD9">
        <w:rPr>
          <w:sz w:val="14"/>
        </w:rPr>
        <w:t xml:space="preserve"> </w:t>
      </w:r>
      <w:r w:rsidR="007E12E2" w:rsidRPr="00792CD9">
        <w:rPr>
          <w:sz w:val="14"/>
        </w:rPr>
        <w:t>that there has been a recent push in both anthropology and indigenous studies to “widen” the</w:t>
      </w:r>
      <w:r w:rsidR="00792CD9" w:rsidRPr="00792CD9">
        <w:rPr>
          <w:sz w:val="14"/>
        </w:rPr>
        <w:t xml:space="preserve"> </w:t>
      </w:r>
      <w:r w:rsidR="007E12E2" w:rsidRPr="00792CD9">
        <w:rPr>
          <w:sz w:val="14"/>
        </w:rPr>
        <w:t>definition of sovereignty, so that it might encompass multiple forms of indigenous social,</w:t>
      </w:r>
      <w:r w:rsidR="00792CD9" w:rsidRPr="00792CD9">
        <w:rPr>
          <w:sz w:val="14"/>
        </w:rPr>
        <w:t xml:space="preserve"> </w:t>
      </w:r>
      <w:r w:rsidR="007E12E2" w:rsidRPr="00792CD9">
        <w:rPr>
          <w:sz w:val="14"/>
        </w:rPr>
        <w:t>political and legal practice outside of the conventional purview of “sovereign power” (e.g.</w:t>
      </w:r>
      <w:r w:rsidR="00792CD9" w:rsidRPr="00792CD9">
        <w:rPr>
          <w:sz w:val="14"/>
        </w:rPr>
        <w:t xml:space="preserve"> </w:t>
      </w:r>
      <w:r w:rsidR="007E12E2" w:rsidRPr="00792CD9">
        <w:rPr>
          <w:sz w:val="14"/>
        </w:rPr>
        <w:t>Cattelino 2008; Richland 2011; Simpson 2000; Simpson 2014). Or, as Joanne Barker puts it:</w:t>
      </w:r>
      <w:r w:rsidR="00792CD9" w:rsidRPr="00792CD9">
        <w:rPr>
          <w:sz w:val="14"/>
        </w:rPr>
        <w:t xml:space="preserve"> </w:t>
      </w:r>
      <w:r w:rsidR="007E12E2" w:rsidRPr="00792CD9">
        <w:rPr>
          <w:sz w:val="14"/>
        </w:rPr>
        <w:t xml:space="preserve">There is no fixed meaning for what </w:t>
      </w:r>
      <w:r w:rsidR="007E12E2" w:rsidRPr="00792CD9">
        <w:rPr>
          <w:i/>
          <w:sz w:val="14"/>
        </w:rPr>
        <w:t>sovereignty</w:t>
      </w:r>
      <w:r w:rsidR="007E12E2" w:rsidRPr="00792CD9">
        <w:rPr>
          <w:sz w:val="14"/>
        </w:rPr>
        <w:t xml:space="preserve"> is – what it means by definition,</w:t>
      </w:r>
      <w:r w:rsidR="00792CD9" w:rsidRPr="00792CD9">
        <w:rPr>
          <w:sz w:val="14"/>
        </w:rPr>
        <w:t xml:space="preserve"> </w:t>
      </w:r>
      <w:r w:rsidR="007E12E2" w:rsidRPr="00792CD9">
        <w:rPr>
          <w:sz w:val="14"/>
        </w:rPr>
        <w:t>what it implies in public debate, or how it has been conceptualized in international,</w:t>
      </w:r>
      <w:r w:rsidR="00792CD9" w:rsidRPr="00792CD9">
        <w:rPr>
          <w:sz w:val="14"/>
        </w:rPr>
        <w:t xml:space="preserve"> </w:t>
      </w:r>
      <w:r w:rsidR="007E12E2" w:rsidRPr="00792CD9">
        <w:rPr>
          <w:sz w:val="14"/>
        </w:rPr>
        <w:t>nation, or indigenous law. Sovereignty – and its related histories, perspectives, and</w:t>
      </w:r>
      <w:r w:rsidR="00792CD9" w:rsidRPr="00792CD9">
        <w:rPr>
          <w:sz w:val="14"/>
        </w:rPr>
        <w:t xml:space="preserve"> </w:t>
      </w:r>
      <w:r w:rsidR="007E12E2" w:rsidRPr="00792CD9">
        <w:rPr>
          <w:sz w:val="14"/>
        </w:rPr>
        <w:t>identities – is embedded within the specific social relations in which it is invoked and</w:t>
      </w:r>
      <w:r w:rsidR="00792CD9" w:rsidRPr="00792CD9">
        <w:rPr>
          <w:sz w:val="14"/>
        </w:rPr>
        <w:t xml:space="preserve"> </w:t>
      </w:r>
      <w:r w:rsidR="007E12E2" w:rsidRPr="00792CD9">
        <w:rPr>
          <w:sz w:val="14"/>
        </w:rPr>
        <w:t>given meaning. How and when it emerges and functions are determined by the</w:t>
      </w:r>
      <w:r w:rsidR="00792CD9" w:rsidRPr="00792CD9">
        <w:rPr>
          <w:sz w:val="14"/>
        </w:rPr>
        <w:t xml:space="preserve"> </w:t>
      </w:r>
      <w:r w:rsidR="007E12E2" w:rsidRPr="00792CD9">
        <w:rPr>
          <w:sz w:val="14"/>
        </w:rPr>
        <w:t>“located” political agendas and cultural perspectives of those who rearticulate it into</w:t>
      </w:r>
      <w:r w:rsidR="00792CD9" w:rsidRPr="00792CD9">
        <w:rPr>
          <w:sz w:val="14"/>
        </w:rPr>
        <w:t xml:space="preserve"> </w:t>
      </w:r>
      <w:r w:rsidR="007E12E2" w:rsidRPr="00792CD9">
        <w:rPr>
          <w:sz w:val="14"/>
        </w:rPr>
        <w:t>public debate or political document to do a specific work of opposition, invitation, or</w:t>
      </w:r>
      <w:r w:rsidR="00792CD9" w:rsidRPr="00792CD9">
        <w:rPr>
          <w:sz w:val="14"/>
        </w:rPr>
        <w:t xml:space="preserve"> </w:t>
      </w:r>
      <w:r w:rsidR="007E12E2" w:rsidRPr="00792CD9">
        <w:rPr>
          <w:sz w:val="14"/>
        </w:rPr>
        <w:t xml:space="preserve">accommodation. It is no more possible to stabilize what </w:t>
      </w:r>
      <w:r w:rsidR="007E12E2" w:rsidRPr="00792CD9">
        <w:rPr>
          <w:i/>
          <w:sz w:val="14"/>
        </w:rPr>
        <w:t>sovereignty</w:t>
      </w:r>
      <w:r w:rsidR="007E12E2" w:rsidRPr="00792CD9">
        <w:rPr>
          <w:sz w:val="14"/>
        </w:rPr>
        <w:t xml:space="preserve"> means and how</w:t>
      </w:r>
      <w:r w:rsidR="00792CD9" w:rsidRPr="00792CD9">
        <w:rPr>
          <w:sz w:val="14"/>
        </w:rPr>
        <w:t xml:space="preserve"> </w:t>
      </w:r>
      <w:r w:rsidR="007E12E2" w:rsidRPr="00792CD9">
        <w:rPr>
          <w:sz w:val="14"/>
        </w:rPr>
        <w:t>it matters to those who invoke it than it is to forget the historical and cultural</w:t>
      </w:r>
      <w:r w:rsidR="00792CD9" w:rsidRPr="00792CD9">
        <w:rPr>
          <w:sz w:val="14"/>
        </w:rPr>
        <w:t xml:space="preserve"> </w:t>
      </w:r>
      <w:r w:rsidR="007E12E2" w:rsidRPr="00792CD9">
        <w:rPr>
          <w:sz w:val="14"/>
        </w:rPr>
        <w:t>embeddedness of indigenous peoples’ multiple and contradictory political</w:t>
      </w:r>
      <w:r w:rsidR="00792CD9" w:rsidRPr="00792CD9">
        <w:rPr>
          <w:sz w:val="14"/>
        </w:rPr>
        <w:t xml:space="preserve"> </w:t>
      </w:r>
      <w:r w:rsidR="007E12E2" w:rsidRPr="00792CD9">
        <w:rPr>
          <w:sz w:val="14"/>
        </w:rPr>
        <w:t>perspectives and agendas for empowerment, decolonization, and social justice</w:t>
      </w:r>
      <w:r w:rsidR="00792CD9" w:rsidRPr="00792CD9">
        <w:rPr>
          <w:sz w:val="14"/>
        </w:rPr>
        <w:t xml:space="preserve"> </w:t>
      </w:r>
      <w:r w:rsidR="007E12E2" w:rsidRPr="00792CD9">
        <w:rPr>
          <w:sz w:val="14"/>
        </w:rPr>
        <w:t>(Barker 2005:21, emphasis original).</w:t>
      </w:r>
      <w:r w:rsidR="00792CD9" w:rsidRPr="00792CD9">
        <w:rPr>
          <w:sz w:val="14"/>
        </w:rPr>
        <w:t xml:space="preserve"> </w:t>
      </w:r>
      <w:r w:rsidR="007E12E2" w:rsidRPr="00792CD9">
        <w:rPr>
          <w:sz w:val="14"/>
        </w:rPr>
        <w:t>The opening up of sovereignty as flexible, multiple, and subject to all manner of diverse rearticulations</w:t>
      </w:r>
      <w:r w:rsidR="00792CD9" w:rsidRPr="00792CD9">
        <w:rPr>
          <w:sz w:val="14"/>
        </w:rPr>
        <w:t xml:space="preserve"> </w:t>
      </w:r>
      <w:r w:rsidR="007E12E2" w:rsidRPr="00792CD9">
        <w:rPr>
          <w:sz w:val="14"/>
        </w:rPr>
        <w:t>carries particular weight (and, perhaps, ambiguity) since, as a historical concept in</w:t>
      </w:r>
      <w:r w:rsidR="00792CD9" w:rsidRPr="00792CD9">
        <w:rPr>
          <w:sz w:val="14"/>
        </w:rPr>
        <w:t xml:space="preserve"> </w:t>
      </w:r>
      <w:r w:rsidR="007E12E2" w:rsidRPr="00792CD9">
        <w:rPr>
          <w:sz w:val="14"/>
        </w:rPr>
        <w:t>Western political theory, sovereignty was overwhelmingly concerned with closure. As Wendy</w:t>
      </w:r>
      <w:r w:rsidR="00792CD9" w:rsidRPr="00792CD9">
        <w:rPr>
          <w:sz w:val="14"/>
        </w:rPr>
        <w:t xml:space="preserve"> </w:t>
      </w:r>
      <w:r w:rsidR="007E12E2" w:rsidRPr="00792CD9">
        <w:rPr>
          <w:sz w:val="14"/>
        </w:rPr>
        <w:t>Brown argues in her Walled States, Waning Sovereignty, the classic vision of sovereign power</w:t>
      </w:r>
      <w:r w:rsidR="00792CD9" w:rsidRPr="00792CD9">
        <w:rPr>
          <w:sz w:val="14"/>
        </w:rPr>
        <w:t xml:space="preserve"> </w:t>
      </w:r>
      <w:r w:rsidR="007E12E2" w:rsidRPr="00792CD9">
        <w:rPr>
          <w:sz w:val="14"/>
        </w:rPr>
        <w:t>rests in the capacity to divide the inside from the outside, to make borders around a people – a</w:t>
      </w:r>
      <w:r w:rsidR="00792CD9" w:rsidRPr="00792CD9">
        <w:rPr>
          <w:sz w:val="14"/>
        </w:rPr>
        <w:t xml:space="preserve"> </w:t>
      </w:r>
      <w:r w:rsidR="007E12E2" w:rsidRPr="00792CD9">
        <w:rPr>
          <w:sz w:val="14"/>
        </w:rPr>
        <w:t>“nation” – and separate that people from those outside it. Thus Schmitt’s “friend-enemy”</w:t>
      </w:r>
      <w:r w:rsidR="00792CD9" w:rsidRPr="00792CD9">
        <w:rPr>
          <w:sz w:val="14"/>
        </w:rPr>
        <w:t xml:space="preserve"> </w:t>
      </w:r>
      <w:r w:rsidR="007E12E2" w:rsidRPr="00792CD9">
        <w:rPr>
          <w:sz w:val="14"/>
        </w:rPr>
        <w:t>distinction, for instance, or even John Locke’s consistent preoccupation with fences as a way of</w:t>
      </w:r>
      <w:r w:rsidR="00792CD9" w:rsidRPr="00792CD9">
        <w:rPr>
          <w:sz w:val="14"/>
        </w:rPr>
        <w:t xml:space="preserve"> </w:t>
      </w:r>
      <w:r w:rsidR="007E12E2" w:rsidRPr="00792CD9">
        <w:rPr>
          <w:sz w:val="14"/>
        </w:rPr>
        <w:t>marking the existence of territory (Brown 2010; cf: Schmitt 1996; Locke 1988). The historical</w:t>
      </w:r>
      <w:r w:rsidR="00792CD9" w:rsidRPr="00792CD9">
        <w:rPr>
          <w:sz w:val="14"/>
        </w:rPr>
        <w:t xml:space="preserve"> </w:t>
      </w:r>
      <w:r w:rsidR="007E12E2" w:rsidRPr="00792CD9">
        <w:rPr>
          <w:sz w:val="14"/>
        </w:rPr>
        <w:t>conditions of indigenous sovereignty claims in the context of settler colonialism make such</w:t>
      </w:r>
      <w:r w:rsidR="00792CD9" w:rsidRPr="00792CD9">
        <w:rPr>
          <w:sz w:val="14"/>
        </w:rPr>
        <w:t xml:space="preserve"> </w:t>
      </w:r>
      <w:r w:rsidR="007E12E2" w:rsidRPr="00792CD9">
        <w:rPr>
          <w:sz w:val="14"/>
        </w:rPr>
        <w:t>absolute closures impossible for indigenous peoples.</w:t>
      </w:r>
      <w:r w:rsidR="00792CD9" w:rsidRPr="00792CD9">
        <w:rPr>
          <w:sz w:val="14"/>
        </w:rPr>
        <w:t xml:space="preserve"> </w:t>
      </w:r>
      <w:r w:rsidR="007E12E2" w:rsidRPr="00792CD9">
        <w:rPr>
          <w:sz w:val="14"/>
        </w:rPr>
        <w:t>We might add, though, that their persistent presence also challenges the closure of the</w:t>
      </w:r>
      <w:r w:rsidR="00792CD9" w:rsidRPr="00792CD9">
        <w:rPr>
          <w:sz w:val="14"/>
        </w:rPr>
        <w:t xml:space="preserve"> </w:t>
      </w:r>
      <w:r w:rsidR="007E12E2" w:rsidRPr="00792CD9">
        <w:rPr>
          <w:sz w:val="14"/>
        </w:rPr>
        <w:t>settler nation-state. Indeed, this is part of Brown’s point. The very fact that we see ever more</w:t>
      </w:r>
      <w:r w:rsidR="00792CD9" w:rsidRPr="00792CD9">
        <w:rPr>
          <w:sz w:val="14"/>
        </w:rPr>
        <w:t xml:space="preserve"> </w:t>
      </w:r>
      <w:r w:rsidR="007E12E2" w:rsidRPr="00792CD9">
        <w:rPr>
          <w:sz w:val="14"/>
        </w:rPr>
        <w:t>spectacular performances of sovereign power on the part of contemporary nation-states – e.g.,</w:t>
      </w:r>
      <w:r w:rsidR="00792CD9" w:rsidRPr="00792CD9">
        <w:rPr>
          <w:sz w:val="14"/>
        </w:rPr>
        <w:t xml:space="preserve"> </w:t>
      </w:r>
      <w:r w:rsidR="007E12E2" w:rsidRPr="00792CD9">
        <w:rPr>
          <w:sz w:val="14"/>
        </w:rPr>
        <w:t>the titular “walls” that are being constructed along the borders of an increasing number of states -</w:t>
      </w:r>
      <w:r w:rsidR="00792CD9" w:rsidRPr="00792CD9">
        <w:rPr>
          <w:sz w:val="14"/>
        </w:rPr>
        <w:t xml:space="preserve"> </w:t>
      </w:r>
      <w:r w:rsidR="007E12E2" w:rsidRPr="00792CD9">
        <w:rPr>
          <w:sz w:val="14"/>
        </w:rPr>
        <w:t>is a sign of the very insecurity of their political authority (Brown 2010).6</w:t>
      </w:r>
      <w:r w:rsidR="00792CD9" w:rsidRPr="00792CD9">
        <w:rPr>
          <w:sz w:val="14"/>
        </w:rPr>
        <w:t xml:space="preserve"> </w:t>
      </w:r>
      <w:r w:rsidR="007E12E2" w:rsidRPr="005A0D70">
        <w:rPr>
          <w:rStyle w:val="StyleUnderline"/>
        </w:rPr>
        <w:t>The conditions of</w:t>
      </w:r>
      <w:r w:rsidR="005A0D70">
        <w:rPr>
          <w:rStyle w:val="StyleUnderline"/>
        </w:rPr>
        <w:t xml:space="preserve"> </w:t>
      </w:r>
      <w:r w:rsidR="007E12E2" w:rsidRPr="005A0D70">
        <w:rPr>
          <w:rStyle w:val="StyleUnderline"/>
        </w:rPr>
        <w:t>settler colonial sovereignty, in other words, may be rather more “open,” and thus closer to those</w:t>
      </w:r>
      <w:r w:rsidR="00792CD9">
        <w:rPr>
          <w:rStyle w:val="StyleUnderline"/>
        </w:rPr>
        <w:t xml:space="preserve"> </w:t>
      </w:r>
      <w:r w:rsidR="007E12E2" w:rsidRPr="005A0D70">
        <w:rPr>
          <w:rStyle w:val="StyleUnderline"/>
        </w:rPr>
        <w:t>of indigenous “nation-within-nations,” then they may at first appear. If this means, in turn, that</w:t>
      </w:r>
      <w:r w:rsidR="00792CD9">
        <w:rPr>
          <w:rStyle w:val="StyleUnderline"/>
        </w:rPr>
        <w:t xml:space="preserve"> </w:t>
      </w:r>
      <w:r w:rsidR="007E12E2" w:rsidRPr="005A0D70">
        <w:rPr>
          <w:rStyle w:val="StyleUnderline"/>
        </w:rPr>
        <w:t>the future of settler political life is becoming as uncertain as the future for indigenous life has</w:t>
      </w:r>
      <w:r w:rsidR="00792CD9">
        <w:rPr>
          <w:rStyle w:val="StyleUnderline"/>
        </w:rPr>
        <w:t xml:space="preserve"> </w:t>
      </w:r>
      <w:r w:rsidR="007E12E2" w:rsidRPr="005A0D70">
        <w:rPr>
          <w:rStyle w:val="StyleUnderline"/>
        </w:rPr>
        <w:t xml:space="preserve">always been since the advent of settlement, then this means only what we have </w:t>
      </w:r>
      <w:r w:rsidR="007E12E2" w:rsidRPr="005A0D70">
        <w:rPr>
          <w:rStyle w:val="Emphasis"/>
        </w:rPr>
        <w:t>already begun to</w:t>
      </w:r>
      <w:r w:rsidR="00792CD9">
        <w:rPr>
          <w:rStyle w:val="Emphasis"/>
        </w:rPr>
        <w:t xml:space="preserve"> </w:t>
      </w:r>
      <w:r w:rsidR="007E12E2" w:rsidRPr="005A0D70">
        <w:rPr>
          <w:rStyle w:val="Emphasis"/>
        </w:rPr>
        <w:t>see: the dilemmas that Haida people confront in their future-making practices are also the</w:t>
      </w:r>
      <w:r w:rsidR="00792CD9">
        <w:rPr>
          <w:rStyle w:val="Emphasis"/>
        </w:rPr>
        <w:t xml:space="preserve"> </w:t>
      </w:r>
      <w:r w:rsidR="007E12E2" w:rsidRPr="005A0D70">
        <w:rPr>
          <w:rStyle w:val="Emphasis"/>
        </w:rPr>
        <w:t>dilemmas facing settler society</w:t>
      </w:r>
      <w:r w:rsidR="007E12E2" w:rsidRPr="00792CD9">
        <w:rPr>
          <w:sz w:val="14"/>
        </w:rPr>
        <w:t>. Take Chapter 4, in which the absence of any “one” definitive</w:t>
      </w:r>
      <w:r w:rsidR="00792CD9" w:rsidRPr="00792CD9">
        <w:rPr>
          <w:sz w:val="14"/>
        </w:rPr>
        <w:t xml:space="preserve"> </w:t>
      </w:r>
      <w:r w:rsidR="007E12E2" w:rsidRPr="00792CD9">
        <w:rPr>
          <w:sz w:val="14"/>
        </w:rPr>
        <w:t>governing entity compels the constitution of an aspirational framework of accountability which</w:t>
      </w:r>
      <w:r w:rsidR="00792CD9" w:rsidRPr="00792CD9">
        <w:rPr>
          <w:sz w:val="14"/>
        </w:rPr>
        <w:t xml:space="preserve"> </w:t>
      </w:r>
      <w:r w:rsidR="007E12E2" w:rsidRPr="00792CD9">
        <w:rPr>
          <w:sz w:val="14"/>
        </w:rPr>
        <w:t>could, were it realized, render navigable Haida relations to the many governments that claim</w:t>
      </w:r>
      <w:r w:rsidR="00792CD9" w:rsidRPr="00792CD9">
        <w:rPr>
          <w:sz w:val="14"/>
        </w:rPr>
        <w:t xml:space="preserve"> </w:t>
      </w:r>
      <w:r w:rsidR="007E12E2" w:rsidRPr="00792CD9">
        <w:rPr>
          <w:sz w:val="14"/>
        </w:rPr>
        <w:t>their loyalties. As I hinted at there, such dilemmas are not restricted to the Haida sociopolitical</w:t>
      </w:r>
      <w:r w:rsidR="00792CD9" w:rsidRPr="00792CD9">
        <w:rPr>
          <w:sz w:val="14"/>
        </w:rPr>
        <w:t xml:space="preserve"> </w:t>
      </w:r>
      <w:r w:rsidR="007E12E2" w:rsidRPr="00792CD9">
        <w:rPr>
          <w:sz w:val="14"/>
        </w:rPr>
        <w:t>world; rather, they may in fact be endemic to contemporary democratic societies and the multiple</w:t>
      </w:r>
      <w:r w:rsidR="00792CD9" w:rsidRPr="00792CD9">
        <w:rPr>
          <w:sz w:val="14"/>
        </w:rPr>
        <w:t xml:space="preserve"> </w:t>
      </w:r>
      <w:r w:rsidR="007E12E2" w:rsidRPr="00792CD9">
        <w:rPr>
          <w:sz w:val="14"/>
        </w:rPr>
        <w:t>forms of governance (licit and otherwise) that emerge therein.</w:t>
      </w:r>
      <w:r w:rsidR="00792CD9" w:rsidRPr="00792CD9">
        <w:rPr>
          <w:sz w:val="14"/>
        </w:rPr>
        <w:t xml:space="preserve"> </w:t>
      </w:r>
      <w:r w:rsidR="007E12E2" w:rsidRPr="00D47903">
        <w:rPr>
          <w:rStyle w:val="StyleUnderline"/>
        </w:rPr>
        <w:t>In suggesting that there are Haida ways of refiguring a shared Haida-settler set of</w:t>
      </w:r>
      <w:r w:rsidR="00792CD9">
        <w:rPr>
          <w:rStyle w:val="StyleUnderline"/>
        </w:rPr>
        <w:t xml:space="preserve"> </w:t>
      </w:r>
      <w:r w:rsidR="007E12E2" w:rsidRPr="00D47903">
        <w:rPr>
          <w:rStyle w:val="StyleUnderline"/>
        </w:rPr>
        <w:t>contemporary problematics, we might think of Haida future-making as simultaneously an</w:t>
      </w:r>
      <w:r w:rsidR="00792CD9">
        <w:rPr>
          <w:rStyle w:val="StyleUnderline"/>
        </w:rPr>
        <w:t xml:space="preserve"> </w:t>
      </w:r>
      <w:r w:rsidR="007E12E2" w:rsidRPr="00D47903">
        <w:rPr>
          <w:rStyle w:val="StyleUnderline"/>
        </w:rPr>
        <w:t>instantiation of the multiple, flexible and always contingently located practices of sovereignty</w:t>
      </w:r>
      <w:r w:rsidR="007E12E2" w:rsidRPr="00792CD9">
        <w:rPr>
          <w:sz w:val="14"/>
        </w:rPr>
        <w:t xml:space="preserve"> to</w:t>
      </w:r>
      <w:r w:rsidR="00792CD9" w:rsidRPr="00792CD9">
        <w:rPr>
          <w:sz w:val="14"/>
        </w:rPr>
        <w:t xml:space="preserve"> </w:t>
      </w:r>
      <w:r w:rsidR="007E12E2" w:rsidRPr="00792CD9">
        <w:rPr>
          <w:sz w:val="14"/>
        </w:rPr>
        <w:t xml:space="preserve">which Barker points </w:t>
      </w:r>
      <w:r w:rsidR="007E12E2" w:rsidRPr="00D47903">
        <w:rPr>
          <w:rStyle w:val="StyleUnderline"/>
        </w:rPr>
        <w:t>and a different way of thinking about indigenous political potentiality. In</w:t>
      </w:r>
      <w:r w:rsidR="00792CD9">
        <w:rPr>
          <w:rStyle w:val="StyleUnderline"/>
        </w:rPr>
        <w:t xml:space="preserve"> </w:t>
      </w:r>
      <w:r w:rsidR="007E12E2" w:rsidRPr="00D47903">
        <w:rPr>
          <w:rStyle w:val="StyleUnderline"/>
        </w:rPr>
        <w:t>the former sense, Haida future-making is without doubt concerned with carving out spaces in</w:t>
      </w:r>
      <w:r w:rsidR="00792CD9">
        <w:rPr>
          <w:rStyle w:val="StyleUnderline"/>
        </w:rPr>
        <w:t xml:space="preserve"> </w:t>
      </w:r>
      <w:r w:rsidR="007E12E2" w:rsidRPr="00D47903">
        <w:rPr>
          <w:rStyle w:val="StyleUnderline"/>
        </w:rPr>
        <w:t>which Haida existence can continue, expand, and change without losing the capacity to</w:t>
      </w:r>
      <w:r w:rsidR="00792CD9">
        <w:rPr>
          <w:rStyle w:val="StyleUnderline"/>
        </w:rPr>
        <w:t xml:space="preserve"> </w:t>
      </w:r>
      <w:r w:rsidR="007E12E2" w:rsidRPr="00D47903">
        <w:rPr>
          <w:rStyle w:val="StyleUnderline"/>
        </w:rPr>
        <w:t>reproduce itself as, precisely, Haida existence</w:t>
      </w:r>
      <w:r w:rsidR="007E12E2" w:rsidRPr="00792CD9">
        <w:rPr>
          <w:sz w:val="14"/>
        </w:rPr>
        <w:t>. Thus the processes of homecoming we explored</w:t>
      </w:r>
      <w:r w:rsidR="00792CD9" w:rsidRPr="00792CD9">
        <w:rPr>
          <w:sz w:val="14"/>
        </w:rPr>
        <w:t xml:space="preserve"> </w:t>
      </w:r>
      <w:r w:rsidR="007E12E2" w:rsidRPr="00792CD9">
        <w:rPr>
          <w:sz w:val="14"/>
        </w:rPr>
        <w:t>in Chapter 2, or Chapter 5’s explicitly political attempts to establish control over the islands for</w:t>
      </w:r>
      <w:r w:rsidR="00792CD9" w:rsidRPr="00792CD9">
        <w:rPr>
          <w:sz w:val="14"/>
        </w:rPr>
        <w:t xml:space="preserve"> </w:t>
      </w:r>
      <w:r w:rsidR="007E12E2" w:rsidRPr="00792CD9">
        <w:rPr>
          <w:sz w:val="14"/>
        </w:rPr>
        <w:t>future generations. If the absence of indigenous sovereignty is the absence of the capacity of an</w:t>
      </w:r>
      <w:r w:rsidR="00792CD9" w:rsidRPr="00792CD9">
        <w:rPr>
          <w:sz w:val="14"/>
        </w:rPr>
        <w:t xml:space="preserve"> </w:t>
      </w:r>
      <w:r w:rsidR="007E12E2" w:rsidRPr="00792CD9">
        <w:rPr>
          <w:sz w:val="14"/>
        </w:rPr>
        <w:t>indigenous people to (self)-determine their own futures, then the constitution of Haida futures</w:t>
      </w:r>
      <w:r w:rsidR="00792CD9" w:rsidRPr="00792CD9">
        <w:rPr>
          <w:sz w:val="14"/>
        </w:rPr>
        <w:t xml:space="preserve"> </w:t>
      </w:r>
      <w:r w:rsidR="007E12E2" w:rsidRPr="00792CD9">
        <w:rPr>
          <w:sz w:val="14"/>
        </w:rPr>
        <w:t>can be seen exactly as sovereign work, whether in the overt sense of the Council of the Haida</w:t>
      </w:r>
      <w:r w:rsidR="00792CD9" w:rsidRPr="00792CD9">
        <w:rPr>
          <w:sz w:val="14"/>
        </w:rPr>
        <w:t xml:space="preserve"> </w:t>
      </w:r>
      <w:r w:rsidR="007E12E2" w:rsidRPr="00792CD9">
        <w:rPr>
          <w:sz w:val="14"/>
        </w:rPr>
        <w:t>Nation’s assertions or the somewhat more implicit mode of Alice Stevens’ proposed mass</w:t>
      </w:r>
      <w:r w:rsidR="00792CD9" w:rsidRPr="00792CD9">
        <w:rPr>
          <w:sz w:val="14"/>
        </w:rPr>
        <w:t xml:space="preserve"> </w:t>
      </w:r>
      <w:r w:rsidR="007E12E2" w:rsidRPr="00792CD9">
        <w:rPr>
          <w:sz w:val="14"/>
        </w:rPr>
        <w:t xml:space="preserve">adoptions. </w:t>
      </w:r>
      <w:r w:rsidR="007E12E2" w:rsidRPr="00F86739">
        <w:rPr>
          <w:rStyle w:val="StyleUnderline"/>
        </w:rPr>
        <w:t xml:space="preserve">Significant </w:t>
      </w:r>
      <w:r w:rsidR="007E12E2" w:rsidRPr="003827F2">
        <w:rPr>
          <w:rStyle w:val="StyleUnderline"/>
        </w:rPr>
        <w:t xml:space="preserve">here, though, is the fact that these </w:t>
      </w:r>
      <w:r w:rsidR="007E12E2" w:rsidRPr="003827F2">
        <w:rPr>
          <w:rStyle w:val="Emphasis"/>
        </w:rPr>
        <w:t>acts of future-making carry meanings</w:t>
      </w:r>
      <w:r w:rsidR="00792CD9" w:rsidRPr="003827F2">
        <w:rPr>
          <w:rStyle w:val="Emphasis"/>
        </w:rPr>
        <w:t xml:space="preserve"> </w:t>
      </w:r>
      <w:r w:rsidR="007E12E2" w:rsidRPr="003827F2">
        <w:rPr>
          <w:rStyle w:val="Emphasis"/>
        </w:rPr>
        <w:t>beyond their status as “responses” to the social and political dilemmas of contemporary Haida</w:t>
      </w:r>
      <w:r w:rsidR="00792CD9" w:rsidRPr="003827F2">
        <w:rPr>
          <w:rStyle w:val="Emphasis"/>
        </w:rPr>
        <w:t xml:space="preserve"> </w:t>
      </w:r>
      <w:r w:rsidR="007E12E2" w:rsidRPr="003827F2">
        <w:rPr>
          <w:rStyle w:val="Emphasis"/>
        </w:rPr>
        <w:t>life</w:t>
      </w:r>
      <w:r w:rsidR="007E12E2" w:rsidRPr="003827F2">
        <w:rPr>
          <w:sz w:val="14"/>
        </w:rPr>
        <w:t>. Thus Alice Stevens’ adoptions bring “hippie” children into the framework of Haida kinship</w:t>
      </w:r>
      <w:r w:rsidR="00792CD9" w:rsidRPr="003827F2">
        <w:rPr>
          <w:sz w:val="14"/>
        </w:rPr>
        <w:t xml:space="preserve"> </w:t>
      </w:r>
      <w:r w:rsidR="007E12E2" w:rsidRPr="003827F2">
        <w:rPr>
          <w:sz w:val="14"/>
        </w:rPr>
        <w:t xml:space="preserve">relations, in one sense neutralizing their potential threat, but also </w:t>
      </w:r>
      <w:r w:rsidR="007E12E2" w:rsidRPr="003827F2">
        <w:rPr>
          <w:rStyle w:val="Emphasis"/>
        </w:rPr>
        <w:t>constituting a complex new</w:t>
      </w:r>
      <w:r w:rsidR="00792CD9" w:rsidRPr="003827F2">
        <w:rPr>
          <w:rStyle w:val="Emphasis"/>
        </w:rPr>
        <w:t xml:space="preserve"> </w:t>
      </w:r>
      <w:r w:rsidR="007E12E2" w:rsidRPr="003827F2">
        <w:rPr>
          <w:rStyle w:val="Emphasis"/>
        </w:rPr>
        <w:t>network of social relations between Haida and non-Haida whose potential significances go well</w:t>
      </w:r>
      <w:r w:rsidR="00792CD9" w:rsidRPr="003827F2">
        <w:rPr>
          <w:rStyle w:val="Emphasis"/>
        </w:rPr>
        <w:t xml:space="preserve"> </w:t>
      </w:r>
      <w:r w:rsidR="007E12E2" w:rsidRPr="003827F2">
        <w:rPr>
          <w:rStyle w:val="Emphasis"/>
        </w:rPr>
        <w:t>beyond the protection of Haida territory and resources</w:t>
      </w:r>
      <w:r w:rsidR="007E12E2" w:rsidRPr="003827F2">
        <w:rPr>
          <w:sz w:val="14"/>
        </w:rPr>
        <w:t>; thus the Council of the Haida Nation</w:t>
      </w:r>
      <w:r w:rsidR="00792CD9" w:rsidRPr="003827F2">
        <w:rPr>
          <w:sz w:val="14"/>
        </w:rPr>
        <w:t xml:space="preserve"> </w:t>
      </w:r>
      <w:r w:rsidR="007E12E2" w:rsidRPr="003827F2">
        <w:rPr>
          <w:sz w:val="14"/>
        </w:rPr>
        <w:t>emerges as a “state-like” governing entity through its authorizing promise to “take care” of the</w:t>
      </w:r>
      <w:r w:rsidR="00792CD9" w:rsidRPr="003827F2">
        <w:rPr>
          <w:sz w:val="14"/>
        </w:rPr>
        <w:t xml:space="preserve"> </w:t>
      </w:r>
      <w:r w:rsidR="007E12E2" w:rsidRPr="003827F2">
        <w:rPr>
          <w:sz w:val="14"/>
        </w:rPr>
        <w:t>islands, but in so doing takes on a series of new roles in Haida political life whose full</w:t>
      </w:r>
      <w:r w:rsidR="00792CD9" w:rsidRPr="003827F2">
        <w:rPr>
          <w:sz w:val="14"/>
        </w:rPr>
        <w:t xml:space="preserve"> </w:t>
      </w:r>
      <w:r w:rsidR="007E12E2" w:rsidRPr="003827F2">
        <w:rPr>
          <w:sz w:val="14"/>
        </w:rPr>
        <w:t xml:space="preserve">consequences remain to be seen. </w:t>
      </w:r>
      <w:r w:rsidR="007E12E2" w:rsidRPr="003827F2">
        <w:rPr>
          <w:rStyle w:val="StyleUnderline"/>
        </w:rPr>
        <w:t>If it is a sovereign action to envision an opening of possible</w:t>
      </w:r>
      <w:r w:rsidR="00792CD9" w:rsidRPr="003827F2">
        <w:rPr>
          <w:rStyle w:val="StyleUnderline"/>
        </w:rPr>
        <w:t xml:space="preserve"> </w:t>
      </w:r>
      <w:r w:rsidR="007E12E2" w:rsidRPr="003827F2">
        <w:rPr>
          <w:rStyle w:val="StyleUnderline"/>
        </w:rPr>
        <w:t>futures for Haida people, then this very openness might also exceed the boundaries of</w:t>
      </w:r>
      <w:r w:rsidR="00792CD9" w:rsidRPr="003827F2">
        <w:rPr>
          <w:rStyle w:val="StyleUnderline"/>
        </w:rPr>
        <w:t xml:space="preserve"> </w:t>
      </w:r>
      <w:r w:rsidR="007E12E2" w:rsidRPr="003827F2">
        <w:rPr>
          <w:rStyle w:val="StyleUnderline"/>
        </w:rPr>
        <w:t>sovereignty as a problematic for indigenous people even as it responds to them.</w:t>
      </w:r>
      <w:r w:rsidR="00792CD9" w:rsidRPr="003827F2">
        <w:rPr>
          <w:rStyle w:val="StyleUnderline"/>
        </w:rPr>
        <w:t xml:space="preserve"> </w:t>
      </w:r>
      <w:r w:rsidR="007E12E2" w:rsidRPr="003827F2">
        <w:rPr>
          <w:rStyle w:val="StyleUnderline"/>
        </w:rPr>
        <w:t>Which is also, perhaps, why Haida futures seem so consistently to sketch out social,</w:t>
      </w:r>
      <w:r w:rsidR="00792CD9" w:rsidRPr="003827F2">
        <w:rPr>
          <w:rStyle w:val="StyleUnderline"/>
        </w:rPr>
        <w:t xml:space="preserve"> </w:t>
      </w:r>
      <w:r w:rsidR="007E12E2" w:rsidRPr="003827F2">
        <w:rPr>
          <w:rStyle w:val="StyleUnderline"/>
        </w:rPr>
        <w:t>ecological, and political fields that encompass non-Haida; more, that are futures for Canada as</w:t>
      </w:r>
      <w:r w:rsidR="00792CD9" w:rsidRPr="003827F2">
        <w:rPr>
          <w:rStyle w:val="StyleUnderline"/>
        </w:rPr>
        <w:t xml:space="preserve"> </w:t>
      </w:r>
      <w:r w:rsidR="007E12E2" w:rsidRPr="003827F2">
        <w:rPr>
          <w:rStyle w:val="StyleUnderline"/>
        </w:rPr>
        <w:t>well as for the Haida people living within the nation-state’s borders. Or, at least, futures that</w:t>
      </w:r>
      <w:r w:rsidR="00792CD9" w:rsidRPr="003827F2">
        <w:rPr>
          <w:rStyle w:val="StyleUnderline"/>
        </w:rPr>
        <w:t xml:space="preserve"> </w:t>
      </w:r>
      <w:r w:rsidR="007E12E2" w:rsidRPr="003827F2">
        <w:rPr>
          <w:rStyle w:val="StyleUnderline"/>
        </w:rPr>
        <w:t>have the capacity to be so</w:t>
      </w:r>
      <w:r w:rsidR="007E12E2" w:rsidRPr="003827F2">
        <w:rPr>
          <w:sz w:val="14"/>
        </w:rPr>
        <w:t xml:space="preserve">. </w:t>
      </w:r>
      <w:r w:rsidR="007E12E2" w:rsidRPr="003827F2">
        <w:rPr>
          <w:rStyle w:val="StyleUnderline"/>
        </w:rPr>
        <w:t>What would it mean to figure an indigenous sovereignty that speaks</w:t>
      </w:r>
      <w:r w:rsidR="00792CD9" w:rsidRPr="003827F2">
        <w:rPr>
          <w:rStyle w:val="StyleUnderline"/>
        </w:rPr>
        <w:t xml:space="preserve"> </w:t>
      </w:r>
      <w:r w:rsidR="007E12E2" w:rsidRPr="003827F2">
        <w:rPr>
          <w:rStyle w:val="StyleUnderline"/>
        </w:rPr>
        <w:t xml:space="preserve">beyond itself, one that </w:t>
      </w:r>
      <w:r w:rsidR="007E12E2" w:rsidRPr="003827F2">
        <w:rPr>
          <w:rStyle w:val="Emphasis"/>
        </w:rPr>
        <w:t>promises to invert the order of settler domination through reconfiguring</w:t>
      </w:r>
      <w:r w:rsidR="00792CD9" w:rsidRPr="003827F2">
        <w:rPr>
          <w:rStyle w:val="Emphasis"/>
        </w:rPr>
        <w:t xml:space="preserve"> </w:t>
      </w:r>
      <w:r w:rsidR="007E12E2" w:rsidRPr="003827F2">
        <w:rPr>
          <w:rStyle w:val="Emphasis"/>
        </w:rPr>
        <w:t>the shared futures of indigenous and settler peoples</w:t>
      </w:r>
      <w:r w:rsidR="007E12E2" w:rsidRPr="003827F2">
        <w:rPr>
          <w:rStyle w:val="StyleUnderline"/>
        </w:rPr>
        <w:t>?</w:t>
      </w:r>
      <w:r w:rsidR="007E12E2" w:rsidRPr="00792CD9">
        <w:rPr>
          <w:sz w:val="14"/>
        </w:rPr>
        <w:t xml:space="preserve"> </w:t>
      </w:r>
      <w:r w:rsidR="007E12E2" w:rsidRPr="00766B29">
        <w:rPr>
          <w:rStyle w:val="StyleUnderline"/>
        </w:rPr>
        <w:t>This would not be a sovereignty premised</w:t>
      </w:r>
      <w:r w:rsidR="00792CD9">
        <w:rPr>
          <w:rStyle w:val="StyleUnderline"/>
        </w:rPr>
        <w:t xml:space="preserve"> </w:t>
      </w:r>
      <w:r w:rsidR="007E12E2" w:rsidRPr="00766B29">
        <w:rPr>
          <w:rStyle w:val="StyleUnderline"/>
        </w:rPr>
        <w:t>on territorial closure, or even absolute political autonomy. It would, however, decisively</w:t>
      </w:r>
      <w:r w:rsidR="00792CD9">
        <w:rPr>
          <w:rStyle w:val="StyleUnderline"/>
        </w:rPr>
        <w:t xml:space="preserve"> </w:t>
      </w:r>
      <w:r w:rsidR="007E12E2" w:rsidRPr="00766B29">
        <w:rPr>
          <w:rStyle w:val="StyleUnderline"/>
        </w:rPr>
        <w:t>overturn any settler colonial anticipations of the inevitable erasure of Native peoples. Quite the</w:t>
      </w:r>
      <w:r w:rsidR="00792CD9">
        <w:rPr>
          <w:rStyle w:val="StyleUnderline"/>
        </w:rPr>
        <w:t xml:space="preserve"> </w:t>
      </w:r>
      <w:r w:rsidR="007E12E2" w:rsidRPr="00766B29">
        <w:rPr>
          <w:rStyle w:val="StyleUnderline"/>
        </w:rPr>
        <w:t>opposite, it would position indigenous practices of anticipation, aspiration, certainty, and anxiety</w:t>
      </w:r>
      <w:r w:rsidR="00792CD9">
        <w:rPr>
          <w:rStyle w:val="StyleUnderline"/>
        </w:rPr>
        <w:t xml:space="preserve"> </w:t>
      </w:r>
      <w:r w:rsidR="007E12E2" w:rsidRPr="00766B29">
        <w:rPr>
          <w:rStyle w:val="StyleUnderline"/>
        </w:rPr>
        <w:t>at the forefront of contemporary modes of political imagination</w:t>
      </w:r>
      <w:r w:rsidR="007E12E2" w:rsidRPr="00792CD9">
        <w:rPr>
          <w:sz w:val="14"/>
        </w:rPr>
        <w:t>.</w:t>
      </w:r>
      <w:r w:rsidR="00792CD9" w:rsidRPr="00792CD9">
        <w:rPr>
          <w:sz w:val="14"/>
        </w:rPr>
        <w:t xml:space="preserve"> </w:t>
      </w:r>
      <w:r w:rsidR="007E12E2" w:rsidRPr="00792CD9">
        <w:rPr>
          <w:sz w:val="14"/>
        </w:rPr>
        <w:t>Unsettling Futures</w:t>
      </w:r>
      <w:r w:rsidR="00792CD9" w:rsidRPr="00792CD9">
        <w:rPr>
          <w:sz w:val="14"/>
        </w:rPr>
        <w:t xml:space="preserve"> </w:t>
      </w:r>
      <w:r w:rsidR="007E12E2" w:rsidRPr="00766B29">
        <w:rPr>
          <w:rStyle w:val="StyleUnderline"/>
        </w:rPr>
        <w:t xml:space="preserve">A question remains, however. Could </w:t>
      </w:r>
      <w:r w:rsidR="007E12E2" w:rsidRPr="00CA3EDB">
        <w:rPr>
          <w:rStyle w:val="Emphasis"/>
          <w:highlight w:val="cyan"/>
        </w:rPr>
        <w:t>such a refiguring of the temporal and political</w:t>
      </w:r>
      <w:r w:rsidR="00792CD9" w:rsidRPr="00CA3EDB">
        <w:rPr>
          <w:rStyle w:val="Emphasis"/>
          <w:highlight w:val="cyan"/>
        </w:rPr>
        <w:t xml:space="preserve"> </w:t>
      </w:r>
      <w:r w:rsidR="007E12E2" w:rsidRPr="00CA3EDB">
        <w:rPr>
          <w:rStyle w:val="Emphasis"/>
          <w:highlight w:val="cyan"/>
        </w:rPr>
        <w:t>horizon of</w:t>
      </w:r>
      <w:r w:rsidR="007E12E2" w:rsidRPr="005D2157">
        <w:rPr>
          <w:rStyle w:val="Emphasis"/>
        </w:rPr>
        <w:t xml:space="preserve"> settler and indigenous </w:t>
      </w:r>
      <w:r w:rsidR="007E12E2" w:rsidRPr="00CA3EDB">
        <w:rPr>
          <w:rStyle w:val="Emphasis"/>
          <w:highlight w:val="cyan"/>
        </w:rPr>
        <w:t>relationships remain possible even if the futures that indigenous</w:t>
      </w:r>
      <w:r w:rsidR="00792CD9" w:rsidRPr="00CA3EDB">
        <w:rPr>
          <w:rStyle w:val="Emphasis"/>
          <w:highlight w:val="cyan"/>
        </w:rPr>
        <w:t xml:space="preserve"> </w:t>
      </w:r>
      <w:r w:rsidR="007E12E2" w:rsidRPr="00CA3EDB">
        <w:rPr>
          <w:rStyle w:val="Emphasis"/>
          <w:highlight w:val="cyan"/>
        </w:rPr>
        <w:t>people work to constitute remain unrealized in the settler colonial present</w:t>
      </w:r>
      <w:r w:rsidR="007E12E2" w:rsidRPr="00766B29">
        <w:rPr>
          <w:rStyle w:val="StyleUnderline"/>
        </w:rPr>
        <w:t>?</w:t>
      </w:r>
      <w:r w:rsidR="007E12E2" w:rsidRPr="00792CD9">
        <w:rPr>
          <w:sz w:val="14"/>
        </w:rPr>
        <w:t xml:space="preserve"> Or, put another way,</w:t>
      </w:r>
      <w:r w:rsidR="00792CD9" w:rsidRPr="00792CD9">
        <w:rPr>
          <w:sz w:val="14"/>
        </w:rPr>
        <w:t xml:space="preserve"> </w:t>
      </w:r>
      <w:r w:rsidR="007E12E2" w:rsidRPr="00792CD9">
        <w:rPr>
          <w:sz w:val="14"/>
        </w:rPr>
        <w:t xml:space="preserve">we must always be careful not to conflate a capacity </w:t>
      </w:r>
      <w:r w:rsidR="007E12E2" w:rsidRPr="00792CD9">
        <w:rPr>
          <w:i/>
          <w:sz w:val="14"/>
        </w:rPr>
        <w:t>to</w:t>
      </w:r>
      <w:r w:rsidR="007E12E2" w:rsidRPr="00792CD9">
        <w:rPr>
          <w:sz w:val="14"/>
        </w:rPr>
        <w:t xml:space="preserve"> form new futures for settler nation-states</w:t>
      </w:r>
      <w:r w:rsidR="00792CD9" w:rsidRPr="00792CD9">
        <w:rPr>
          <w:sz w:val="14"/>
        </w:rPr>
        <w:t xml:space="preserve"> </w:t>
      </w:r>
      <w:r w:rsidR="007E12E2" w:rsidRPr="00792CD9">
        <w:rPr>
          <w:sz w:val="14"/>
        </w:rPr>
        <w:t xml:space="preserve">with the actual materializations of these futures. </w:t>
      </w:r>
      <w:r w:rsidR="007E12E2" w:rsidRPr="005D5014">
        <w:rPr>
          <w:rStyle w:val="StyleUnderline"/>
        </w:rPr>
        <w:t>The Haida futures that I have discussed, even as</w:t>
      </w:r>
      <w:r w:rsidR="00792CD9">
        <w:rPr>
          <w:rStyle w:val="StyleUnderline"/>
        </w:rPr>
        <w:t xml:space="preserve"> </w:t>
      </w:r>
      <w:r w:rsidR="007E12E2" w:rsidRPr="005D5014">
        <w:rPr>
          <w:rStyle w:val="StyleUnderline"/>
        </w:rPr>
        <w:t>they promise possible ways of navigating – of restructuring, even – the settler-Haida present,</w:t>
      </w:r>
      <w:r w:rsidR="00792CD9">
        <w:rPr>
          <w:rStyle w:val="StyleUnderline"/>
        </w:rPr>
        <w:t xml:space="preserve"> </w:t>
      </w:r>
      <w:r w:rsidR="007E12E2" w:rsidRPr="005D5014">
        <w:rPr>
          <w:rStyle w:val="StyleUnderline"/>
        </w:rPr>
        <w:t xml:space="preserve">remain firmly bound by the colonial constraints of this present. But perhaps </w:t>
      </w:r>
      <w:r w:rsidR="007E12E2" w:rsidRPr="00CA3EDB">
        <w:rPr>
          <w:rStyle w:val="StyleUnderline"/>
          <w:highlight w:val="cyan"/>
        </w:rPr>
        <w:t>the stakes here have</w:t>
      </w:r>
      <w:r w:rsidR="00792CD9" w:rsidRPr="00CA3EDB">
        <w:rPr>
          <w:rStyle w:val="StyleUnderline"/>
          <w:highlight w:val="cyan"/>
        </w:rPr>
        <w:t xml:space="preserve"> </w:t>
      </w:r>
      <w:r w:rsidR="007E12E2" w:rsidRPr="005D2157">
        <w:rPr>
          <w:rStyle w:val="Emphasis"/>
          <w:highlight w:val="cyan"/>
        </w:rPr>
        <w:t>never been about overthrowing the</w:t>
      </w:r>
      <w:r w:rsidR="007E12E2" w:rsidRPr="00792CD9">
        <w:rPr>
          <w:sz w:val="14"/>
        </w:rPr>
        <w:t xml:space="preserve"> Canadian </w:t>
      </w:r>
      <w:r w:rsidR="007E12E2" w:rsidRPr="005D2157">
        <w:rPr>
          <w:rStyle w:val="Emphasis"/>
          <w:highlight w:val="cyan"/>
        </w:rPr>
        <w:t>colonial order outright</w:t>
      </w:r>
      <w:r w:rsidR="007E12E2" w:rsidRPr="005D5014">
        <w:rPr>
          <w:rStyle w:val="StyleUnderline"/>
        </w:rPr>
        <w:t xml:space="preserve">. </w:t>
      </w:r>
      <w:r w:rsidR="007E12E2" w:rsidRPr="00CA3EDB">
        <w:rPr>
          <w:rStyle w:val="StyleUnderline"/>
          <w:highlight w:val="cyan"/>
        </w:rPr>
        <w:t>Rather</w:t>
      </w:r>
      <w:r w:rsidR="007E12E2" w:rsidRPr="00792CD9">
        <w:rPr>
          <w:sz w:val="14"/>
        </w:rPr>
        <w:t>, what I hope this</w:t>
      </w:r>
      <w:r w:rsidR="00792CD9" w:rsidRPr="00792CD9">
        <w:rPr>
          <w:sz w:val="14"/>
        </w:rPr>
        <w:t xml:space="preserve"> </w:t>
      </w:r>
      <w:r w:rsidR="007E12E2" w:rsidRPr="00792CD9">
        <w:rPr>
          <w:sz w:val="14"/>
        </w:rPr>
        <w:t xml:space="preserve">dissertation has shown is that </w:t>
      </w:r>
      <w:r w:rsidR="007E12E2" w:rsidRPr="005D5014">
        <w:rPr>
          <w:rStyle w:val="StyleUnderline"/>
        </w:rPr>
        <w:t xml:space="preserve">Haida future-making </w:t>
      </w:r>
      <w:r w:rsidR="007E12E2" w:rsidRPr="005D2157">
        <w:rPr>
          <w:rStyle w:val="Emphasis"/>
          <w:highlight w:val="cyan"/>
        </w:rPr>
        <w:t xml:space="preserve">has the capacity to </w:t>
      </w:r>
      <w:r w:rsidR="007E12E2" w:rsidRPr="005D2157">
        <w:rPr>
          <w:rStyle w:val="Emphasis"/>
          <w:i/>
          <w:highlight w:val="cyan"/>
        </w:rPr>
        <w:t>unsettle</w:t>
      </w:r>
      <w:r w:rsidR="007E12E2" w:rsidRPr="005D2157">
        <w:rPr>
          <w:rStyle w:val="Emphasis"/>
          <w:highlight w:val="cyan"/>
        </w:rPr>
        <w:t xml:space="preserve"> the settler</w:t>
      </w:r>
      <w:r w:rsidR="00792CD9" w:rsidRPr="005D2157">
        <w:rPr>
          <w:rStyle w:val="Emphasis"/>
          <w:highlight w:val="cyan"/>
        </w:rPr>
        <w:t xml:space="preserve"> </w:t>
      </w:r>
      <w:r w:rsidR="007E12E2" w:rsidRPr="005D2157">
        <w:rPr>
          <w:rStyle w:val="Emphasis"/>
          <w:highlight w:val="cyan"/>
        </w:rPr>
        <w:t>colonial present</w:t>
      </w:r>
      <w:r w:rsidR="007E12E2" w:rsidRPr="005D5014">
        <w:rPr>
          <w:rStyle w:val="StyleUnderline"/>
        </w:rPr>
        <w:t>, to challenge its received categories and demonstrate how, slowly, gradually,</w:t>
      </w:r>
      <w:r w:rsidR="00792CD9">
        <w:rPr>
          <w:rStyle w:val="StyleUnderline"/>
        </w:rPr>
        <w:t xml:space="preserve"> </w:t>
      </w:r>
      <w:r w:rsidR="007E12E2" w:rsidRPr="005D5014">
        <w:rPr>
          <w:rStyle w:val="StyleUnderline"/>
        </w:rPr>
        <w:t>Haida people are reconfiguring its terms through the work of producing the future</w:t>
      </w:r>
      <w:r w:rsidR="007E12E2" w:rsidRPr="00792CD9">
        <w:rPr>
          <w:sz w:val="14"/>
        </w:rPr>
        <w:t>. Certainly, the</w:t>
      </w:r>
      <w:r w:rsidR="00792CD9" w:rsidRPr="00792CD9">
        <w:rPr>
          <w:sz w:val="14"/>
        </w:rPr>
        <w:t xml:space="preserve"> </w:t>
      </w:r>
      <w:r w:rsidR="007E12E2" w:rsidRPr="00792CD9">
        <w:rPr>
          <w:sz w:val="14"/>
        </w:rPr>
        <w:t>sheer fact of Haida futurity should put to the lie any further notion that Haida people exist only</w:t>
      </w:r>
      <w:r w:rsidR="00792CD9" w:rsidRPr="00792CD9">
        <w:rPr>
          <w:sz w:val="14"/>
        </w:rPr>
        <w:t xml:space="preserve"> </w:t>
      </w:r>
      <w:r w:rsidR="007E12E2" w:rsidRPr="00792CD9">
        <w:rPr>
          <w:sz w:val="14"/>
        </w:rPr>
        <w:t>to replicate their past or live only in the deferral of their eventual disappearance. The future is</w:t>
      </w:r>
      <w:r w:rsidR="00792CD9" w:rsidRPr="00792CD9">
        <w:rPr>
          <w:sz w:val="14"/>
        </w:rPr>
        <w:t xml:space="preserve"> </w:t>
      </w:r>
      <w:r w:rsidR="007E12E2" w:rsidRPr="00792CD9">
        <w:rPr>
          <w:sz w:val="14"/>
        </w:rPr>
        <w:t>alive and well in Old Massett, although this does not meant that it is not also a site of profound</w:t>
      </w:r>
      <w:r w:rsidR="00792CD9" w:rsidRPr="00792CD9">
        <w:rPr>
          <w:sz w:val="14"/>
        </w:rPr>
        <w:t xml:space="preserve"> </w:t>
      </w:r>
      <w:r w:rsidR="007E12E2" w:rsidRPr="00792CD9">
        <w:rPr>
          <w:sz w:val="14"/>
        </w:rPr>
        <w:t>anxieties.</w:t>
      </w:r>
      <w:r w:rsidR="00792CD9" w:rsidRPr="00792CD9">
        <w:rPr>
          <w:sz w:val="14"/>
        </w:rPr>
        <w:t xml:space="preserve"> </w:t>
      </w:r>
      <w:r w:rsidR="007E12E2" w:rsidRPr="005D5014">
        <w:rPr>
          <w:rStyle w:val="StyleUnderline"/>
        </w:rPr>
        <w:t>In working to ward off</w:t>
      </w:r>
      <w:r w:rsidR="007E12E2" w:rsidRPr="00792CD9">
        <w:rPr>
          <w:sz w:val="14"/>
        </w:rPr>
        <w:t xml:space="preserve"> those </w:t>
      </w:r>
      <w:r w:rsidR="007E12E2" w:rsidRPr="005D5014">
        <w:rPr>
          <w:rStyle w:val="StyleUnderline"/>
        </w:rPr>
        <w:t>anxieties through the juxtaposition of nightmare futures</w:t>
      </w:r>
      <w:r w:rsidR="00792CD9">
        <w:rPr>
          <w:rStyle w:val="StyleUnderline"/>
        </w:rPr>
        <w:t xml:space="preserve"> </w:t>
      </w:r>
      <w:r w:rsidR="007E12E2" w:rsidRPr="005D5014">
        <w:rPr>
          <w:rStyle w:val="StyleUnderline"/>
        </w:rPr>
        <w:t>against their more desirable alternatives, then, Haida people unsettle the epistemological</w:t>
      </w:r>
      <w:r w:rsidR="00792CD9">
        <w:rPr>
          <w:rStyle w:val="StyleUnderline"/>
        </w:rPr>
        <w:t xml:space="preserve"> </w:t>
      </w:r>
      <w:r w:rsidR="007E12E2" w:rsidRPr="005D5014">
        <w:rPr>
          <w:rStyle w:val="StyleUnderline"/>
        </w:rPr>
        <w:t>foundations of</w:t>
      </w:r>
      <w:r w:rsidR="007E12E2" w:rsidRPr="00792CD9">
        <w:rPr>
          <w:sz w:val="14"/>
        </w:rPr>
        <w:t xml:space="preserve"> the </w:t>
      </w:r>
      <w:r w:rsidR="007E12E2" w:rsidRPr="005D5014">
        <w:rPr>
          <w:rStyle w:val="StyleUnderline"/>
        </w:rPr>
        <w:t>forms of settler colonialism and liberalism</w:t>
      </w:r>
      <w:r w:rsidR="007E12E2" w:rsidRPr="00792CD9">
        <w:rPr>
          <w:sz w:val="14"/>
        </w:rPr>
        <w:t xml:space="preserve"> against which Byrd and Povinelli</w:t>
      </w:r>
      <w:r w:rsidR="00792CD9" w:rsidRPr="00792CD9">
        <w:rPr>
          <w:sz w:val="14"/>
        </w:rPr>
        <w:t xml:space="preserve"> </w:t>
      </w:r>
      <w:r w:rsidR="007E12E2" w:rsidRPr="00792CD9">
        <w:rPr>
          <w:sz w:val="14"/>
        </w:rPr>
        <w:t xml:space="preserve">write. </w:t>
      </w:r>
      <w:r w:rsidR="007E12E2" w:rsidRPr="00B36676">
        <w:rPr>
          <w:rStyle w:val="StyleUnderline"/>
        </w:rPr>
        <w:t>At the same time</w:t>
      </w:r>
      <w:r w:rsidR="007E12E2" w:rsidRPr="00792CD9">
        <w:rPr>
          <w:sz w:val="14"/>
        </w:rPr>
        <w:t xml:space="preserve"> (if you’ll pardon the pun), I think </w:t>
      </w:r>
      <w:r w:rsidR="007E12E2" w:rsidRPr="00B36676">
        <w:rPr>
          <w:rStyle w:val="StyleUnderline"/>
        </w:rPr>
        <w:t>we can see the social work that futuremaking</w:t>
      </w:r>
      <w:r w:rsidR="00792CD9">
        <w:rPr>
          <w:rStyle w:val="StyleUnderline"/>
        </w:rPr>
        <w:t xml:space="preserve"> </w:t>
      </w:r>
      <w:r w:rsidR="007E12E2" w:rsidRPr="00B36676">
        <w:rPr>
          <w:rStyle w:val="StyleUnderline"/>
        </w:rPr>
        <w:t>does iteratively, as a gradual reshaping of the actual conditions of</w:t>
      </w:r>
      <w:r w:rsidR="007E12E2" w:rsidRPr="00792CD9">
        <w:rPr>
          <w:sz w:val="14"/>
        </w:rPr>
        <w:t xml:space="preserve"> Canadian </w:t>
      </w:r>
      <w:r w:rsidR="007E12E2" w:rsidRPr="00B36676">
        <w:rPr>
          <w:rStyle w:val="StyleUnderline"/>
        </w:rPr>
        <w:t>society</w:t>
      </w:r>
      <w:r w:rsidR="007E12E2" w:rsidRPr="00792CD9">
        <w:rPr>
          <w:sz w:val="14"/>
        </w:rPr>
        <w:t>.</w:t>
      </w:r>
      <w:r w:rsidR="00792CD9" w:rsidRPr="00792CD9">
        <w:rPr>
          <w:sz w:val="14"/>
        </w:rPr>
        <w:t xml:space="preserve"> </w:t>
      </w:r>
      <w:r w:rsidR="007E12E2" w:rsidRPr="00792CD9">
        <w:rPr>
          <w:sz w:val="14"/>
        </w:rPr>
        <w:t>Here I borrow Judith Butler’s suggestion, following Foucault, that the regulatory norms of</w:t>
      </w:r>
      <w:r w:rsidR="00792CD9" w:rsidRPr="00792CD9">
        <w:rPr>
          <w:sz w:val="14"/>
        </w:rPr>
        <w:t xml:space="preserve"> </w:t>
      </w:r>
      <w:r w:rsidR="007E12E2" w:rsidRPr="00792CD9">
        <w:rPr>
          <w:sz w:val="14"/>
        </w:rPr>
        <w:t>society function only through their consistent and unstable reiteration (and materialization) in</w:t>
      </w:r>
      <w:r w:rsidR="00792CD9" w:rsidRPr="00792CD9">
        <w:rPr>
          <w:sz w:val="14"/>
        </w:rPr>
        <w:t xml:space="preserve"> </w:t>
      </w:r>
      <w:r w:rsidR="007E12E2" w:rsidRPr="00792CD9">
        <w:rPr>
          <w:sz w:val="14"/>
        </w:rPr>
        <w:t>everyday social life.7</w:t>
      </w:r>
      <w:r w:rsidR="00792CD9" w:rsidRPr="00792CD9">
        <w:rPr>
          <w:sz w:val="14"/>
        </w:rPr>
        <w:t xml:space="preserve"> </w:t>
      </w:r>
      <w:r w:rsidR="007E12E2" w:rsidRPr="00792CD9">
        <w:rPr>
          <w:sz w:val="14"/>
        </w:rPr>
        <w:t xml:space="preserve">From this perspective, </w:t>
      </w:r>
      <w:r w:rsidR="007E12E2" w:rsidRPr="00AF5F2D">
        <w:rPr>
          <w:rStyle w:val="StyleUnderline"/>
          <w:highlight w:val="cyan"/>
        </w:rPr>
        <w:t xml:space="preserve">the ways in which Haida people </w:t>
      </w:r>
      <w:r w:rsidR="007E12E2" w:rsidRPr="00AF5F2D">
        <w:rPr>
          <w:rStyle w:val="Emphasis"/>
          <w:highlight w:val="cyan"/>
        </w:rPr>
        <w:t>work within and</w:t>
      </w:r>
      <w:r w:rsidR="00792CD9" w:rsidRPr="00AF5F2D">
        <w:rPr>
          <w:rStyle w:val="Emphasis"/>
          <w:highlight w:val="cyan"/>
        </w:rPr>
        <w:t xml:space="preserve"> </w:t>
      </w:r>
      <w:r w:rsidR="007E12E2" w:rsidRPr="00AF5F2D">
        <w:rPr>
          <w:rStyle w:val="Emphasis"/>
          <w:highlight w:val="cyan"/>
        </w:rPr>
        <w:t>even reiterate the constraints and demands of</w:t>
      </w:r>
      <w:r w:rsidR="007E12E2" w:rsidRPr="00792CD9">
        <w:rPr>
          <w:sz w:val="14"/>
        </w:rPr>
        <w:t xml:space="preserve"> Canadian </w:t>
      </w:r>
      <w:r w:rsidR="007E12E2" w:rsidRPr="00AF5F2D">
        <w:rPr>
          <w:rStyle w:val="Emphasis"/>
          <w:highlight w:val="cyan"/>
        </w:rPr>
        <w:t>settler mainstream society</w:t>
      </w:r>
      <w:r w:rsidR="007E12E2" w:rsidRPr="00AF5F2D">
        <w:rPr>
          <w:rStyle w:val="StyleUnderline"/>
          <w:highlight w:val="cyan"/>
        </w:rPr>
        <w:t xml:space="preserve"> can </w:t>
      </w:r>
      <w:r w:rsidR="007E12E2" w:rsidRPr="00AF5F2D">
        <w:rPr>
          <w:rStyle w:val="Emphasis"/>
          <w:highlight w:val="cyan"/>
        </w:rPr>
        <w:t>also</w:t>
      </w:r>
      <w:r w:rsidR="00792CD9" w:rsidRPr="00AF5F2D">
        <w:rPr>
          <w:rStyle w:val="Emphasis"/>
          <w:highlight w:val="cyan"/>
        </w:rPr>
        <w:t xml:space="preserve"> </w:t>
      </w:r>
      <w:r w:rsidR="007E12E2" w:rsidRPr="00AF5F2D">
        <w:rPr>
          <w:rStyle w:val="Emphasis"/>
          <w:highlight w:val="cyan"/>
        </w:rPr>
        <w:t xml:space="preserve">slowly and strategically </w:t>
      </w:r>
      <w:r w:rsidR="007E12E2" w:rsidRPr="002840A7">
        <w:rPr>
          <w:rStyle w:val="Emphasis"/>
          <w:i/>
          <w:highlight w:val="cyan"/>
        </w:rPr>
        <w:t>shift</w:t>
      </w:r>
      <w:r w:rsidR="007E12E2" w:rsidRPr="00AF5F2D">
        <w:rPr>
          <w:rStyle w:val="Emphasis"/>
          <w:highlight w:val="cyan"/>
        </w:rPr>
        <w:t xml:space="preserve"> those very constraints and demands, materializing a</w:t>
      </w:r>
      <w:r w:rsidR="007E12E2" w:rsidRPr="00792CD9">
        <w:rPr>
          <w:sz w:val="14"/>
        </w:rPr>
        <w:t xml:space="preserve"> HaidaCanadian</w:t>
      </w:r>
      <w:r w:rsidR="00792CD9" w:rsidRPr="00792CD9">
        <w:rPr>
          <w:sz w:val="14"/>
        </w:rPr>
        <w:t xml:space="preserve"> </w:t>
      </w:r>
      <w:r w:rsidR="007E12E2" w:rsidRPr="002840A7">
        <w:rPr>
          <w:rStyle w:val="Emphasis"/>
          <w:highlight w:val="cyan"/>
        </w:rPr>
        <w:t>future</w:t>
      </w:r>
      <w:r w:rsidR="007E12E2" w:rsidRPr="002840A7">
        <w:rPr>
          <w:rStyle w:val="Emphasis"/>
        </w:rPr>
        <w:t xml:space="preserve"> that might in fact be </w:t>
      </w:r>
      <w:r w:rsidR="007E12E2" w:rsidRPr="002840A7">
        <w:rPr>
          <w:rStyle w:val="Emphasis"/>
          <w:highlight w:val="cyan"/>
        </w:rPr>
        <w:t>quite different from the present even as it does not ever</w:t>
      </w:r>
      <w:r w:rsidR="00792CD9" w:rsidRPr="002840A7">
        <w:rPr>
          <w:rStyle w:val="Emphasis"/>
          <w:highlight w:val="cyan"/>
        </w:rPr>
        <w:t xml:space="preserve"> </w:t>
      </w:r>
      <w:r w:rsidR="007E12E2" w:rsidRPr="002840A7">
        <w:rPr>
          <w:rStyle w:val="Emphasis"/>
          <w:highlight w:val="cyan"/>
        </w:rPr>
        <w:t>fully “escape” from its dilemmas</w:t>
      </w:r>
      <w:r w:rsidR="007E12E2" w:rsidRPr="00792CD9">
        <w:rPr>
          <w:sz w:val="14"/>
        </w:rPr>
        <w:t xml:space="preserve">. Perhaps </w:t>
      </w:r>
      <w:r w:rsidR="007E12E2" w:rsidRPr="00792CD9">
        <w:rPr>
          <w:rStyle w:val="StyleUnderline"/>
        </w:rPr>
        <w:t>the most unsettling potential of all here lies simply in</w:t>
      </w:r>
      <w:r w:rsidR="00792CD9">
        <w:rPr>
          <w:rStyle w:val="StyleUnderline"/>
        </w:rPr>
        <w:t xml:space="preserve"> </w:t>
      </w:r>
      <w:r w:rsidR="007E12E2" w:rsidRPr="00792CD9">
        <w:rPr>
          <w:rStyle w:val="StyleUnderline"/>
        </w:rPr>
        <w:t xml:space="preserve">the ways in which Haida people </w:t>
      </w:r>
      <w:r w:rsidR="007E12E2" w:rsidRPr="002840A7">
        <w:rPr>
          <w:rStyle w:val="Emphasis"/>
          <w:highlight w:val="cyan"/>
        </w:rPr>
        <w:t>incorporate the conditions of the settler colonial present as being</w:t>
      </w:r>
      <w:r w:rsidR="00792CD9" w:rsidRPr="002840A7">
        <w:rPr>
          <w:rStyle w:val="Emphasis"/>
          <w:highlight w:val="cyan"/>
        </w:rPr>
        <w:t xml:space="preserve"> </w:t>
      </w:r>
      <w:r w:rsidR="007E12E2" w:rsidRPr="002840A7">
        <w:rPr>
          <w:rStyle w:val="Emphasis"/>
          <w:highlight w:val="cyan"/>
        </w:rPr>
        <w:t>paths towards Haida futures</w:t>
      </w:r>
      <w:r w:rsidR="007E12E2" w:rsidRPr="00792CD9">
        <w:rPr>
          <w:rStyle w:val="StyleUnderline"/>
        </w:rPr>
        <w:t>. Not vanished, or vanquished. Ongoing</w:t>
      </w:r>
      <w:r w:rsidR="007E12E2" w:rsidRPr="00792CD9">
        <w:rPr>
          <w:sz w:val="14"/>
        </w:rPr>
        <w:t xml:space="preserve">. </w:t>
      </w:r>
    </w:p>
    <w:p w:rsidR="007E12E2" w:rsidRDefault="007E12E2" w:rsidP="00C668FA"/>
    <w:p w:rsidR="00213D8E" w:rsidRDefault="00213D8E" w:rsidP="00213D8E">
      <w:pPr>
        <w:pStyle w:val="Heading3"/>
      </w:pPr>
      <w:r>
        <w:t xml:space="preserve">2ac – at: link – </w:t>
      </w:r>
      <w:r w:rsidR="00923E20">
        <w:t xml:space="preserve">reps – </w:t>
      </w:r>
      <w:r w:rsidR="004219B3">
        <w:t>suffering</w:t>
      </w:r>
    </w:p>
    <w:p w:rsidR="00213D8E" w:rsidRDefault="00213D8E" w:rsidP="0041470B"/>
    <w:p w:rsidR="00FC516B" w:rsidRDefault="001D6E5A" w:rsidP="00D80BB2">
      <w:pPr>
        <w:pStyle w:val="Heading4"/>
      </w:pPr>
      <w:r>
        <w:t>We’re not damage-centered research – assumes lack of a plan</w:t>
      </w:r>
      <w:r w:rsidR="001355B9">
        <w:t xml:space="preserve"> and solvency</w:t>
      </w:r>
      <w:r>
        <w:t>, we center desire</w:t>
      </w:r>
      <w:r w:rsidR="00FC516B">
        <w:t xml:space="preserve"> – nor did we spectacularize</w:t>
      </w:r>
      <w:r w:rsidR="001355B9">
        <w:t xml:space="preserve"> or essentialize bodies as broken</w:t>
      </w:r>
      <w:r w:rsidR="00B02318">
        <w:t>, merely diagnosed contextual causes</w:t>
      </w:r>
      <w:r w:rsidR="001355B9">
        <w:t xml:space="preserve"> of particular acts of violence</w:t>
      </w:r>
    </w:p>
    <w:p w:rsidR="00FC516B" w:rsidRPr="00FC516B" w:rsidRDefault="00FC516B" w:rsidP="00FC516B"/>
    <w:p w:rsidR="00D80BB2" w:rsidRDefault="00FC516B" w:rsidP="00FC516B">
      <w:pPr>
        <w:pStyle w:val="Heading4"/>
      </w:pPr>
      <w:r>
        <w:t>BUT</w:t>
      </w:r>
      <w:r w:rsidR="001D6E5A">
        <w:t xml:space="preserve">, </w:t>
      </w:r>
      <w:r w:rsidR="00F72C73">
        <w:t>even circulating abjection</w:t>
      </w:r>
      <w:r w:rsidR="00B17D6B">
        <w:t xml:space="preserve"> is helpful, NOT harmful</w:t>
      </w:r>
      <w:r w:rsidR="004E4A55">
        <w:t xml:space="preserve"> – affectively mobilizes BOTH </w:t>
      </w:r>
      <w:r w:rsidR="00136A9A">
        <w:t>settler</w:t>
      </w:r>
      <w:r w:rsidR="00D113C8">
        <w:t>s and indigenous movements</w:t>
      </w:r>
    </w:p>
    <w:p w:rsidR="00AB70A1" w:rsidRDefault="00BA68DD" w:rsidP="00BA68DD">
      <w:pPr>
        <w:pStyle w:val="CiteSpacing"/>
      </w:pPr>
      <w:r w:rsidRPr="00BA68DD">
        <w:rPr>
          <w:rStyle w:val="Style13ptBold"/>
        </w:rPr>
        <w:t>Davis 4</w:t>
      </w:r>
      <w:r>
        <w:t xml:space="preserve"> </w:t>
      </w:r>
      <w:r w:rsidR="00AB70A1">
        <w:t xml:space="preserve">(Kimberly Chabot Davis, </w:t>
      </w:r>
      <w:r>
        <w:t xml:space="preserve">currently associate professor of English at Bridgewater State University, formerly taught 20th century American literature and culture in the History and Literature Program at Harvard University, </w:t>
      </w:r>
      <w:r w:rsidR="00AB70A1">
        <w:t>“Oprah’s Book Club and the politics of cross-racial empathy,” International Journal of Cultural Studies, 7(4), 2004, DOI 10.1177/1367877904047861, p.403-415)KMM</w:t>
      </w:r>
    </w:p>
    <w:p w:rsidR="008961CD" w:rsidRDefault="00213D8E" w:rsidP="0041470B">
      <w:r w:rsidRPr="003F14AB">
        <w:rPr>
          <w:sz w:val="14"/>
        </w:rPr>
        <w:t>The ‘humanizing emotions’: sympathy, empathy and</w:t>
      </w:r>
      <w:r w:rsidR="003F14AB" w:rsidRPr="003F14AB">
        <w:rPr>
          <w:sz w:val="14"/>
        </w:rPr>
        <w:t xml:space="preserve"> </w:t>
      </w:r>
      <w:r w:rsidRPr="003F14AB">
        <w:rPr>
          <w:sz w:val="14"/>
        </w:rPr>
        <w:t>compassion</w:t>
      </w:r>
      <w:r w:rsidR="003F14AB" w:rsidRPr="003F14AB">
        <w:rPr>
          <w:sz w:val="14"/>
        </w:rPr>
        <w:t xml:space="preserve"> </w:t>
      </w:r>
      <w:r w:rsidRPr="003F14AB">
        <w:rPr>
          <w:sz w:val="14"/>
        </w:rPr>
        <w:t>Any discussion of these three terms, often viewed as synonyms for an</w:t>
      </w:r>
      <w:r w:rsidR="003F14AB" w:rsidRPr="003F14AB">
        <w:rPr>
          <w:sz w:val="14"/>
        </w:rPr>
        <w:t xml:space="preserve"> </w:t>
      </w:r>
      <w:r w:rsidRPr="003F14AB">
        <w:rPr>
          <w:sz w:val="14"/>
        </w:rPr>
        <w:t>experience of co-suffering, is fraught with the difficulty of definition. While</w:t>
      </w:r>
      <w:r w:rsidR="003F14AB" w:rsidRPr="003F14AB">
        <w:rPr>
          <w:sz w:val="14"/>
        </w:rPr>
        <w:t xml:space="preserve"> </w:t>
      </w:r>
      <w:r w:rsidRPr="003F14AB">
        <w:rPr>
          <w:sz w:val="14"/>
        </w:rPr>
        <w:t>many dictionaries and scholars conflate the terms, those who distinguish</w:t>
      </w:r>
      <w:r w:rsidR="003F14AB" w:rsidRPr="003F14AB">
        <w:rPr>
          <w:sz w:val="14"/>
        </w:rPr>
        <w:t xml:space="preserve"> </w:t>
      </w:r>
      <w:r w:rsidRPr="003F14AB">
        <w:rPr>
          <w:sz w:val="14"/>
        </w:rPr>
        <w:t>between them still offer quite varying definitions. Sympathy is most often</w:t>
      </w:r>
      <w:r w:rsidR="003F14AB" w:rsidRPr="003F14AB">
        <w:rPr>
          <w:sz w:val="14"/>
        </w:rPr>
        <w:t xml:space="preserve"> </w:t>
      </w:r>
      <w:r w:rsidRPr="003F14AB">
        <w:rPr>
          <w:sz w:val="14"/>
        </w:rPr>
        <w:t>used as an umbrella term, meaning the act of sharing the feelings or interests</w:t>
      </w:r>
      <w:r w:rsidR="003F14AB" w:rsidRPr="003F14AB">
        <w:rPr>
          <w:sz w:val="14"/>
        </w:rPr>
        <w:t xml:space="preserve"> </w:t>
      </w:r>
      <w:r w:rsidRPr="003F14AB">
        <w:rPr>
          <w:sz w:val="14"/>
        </w:rPr>
        <w:t>of another, or feeling concern for another’s suffering. Many have</w:t>
      </w:r>
      <w:r w:rsidR="003F14AB" w:rsidRPr="003F14AB">
        <w:rPr>
          <w:sz w:val="14"/>
        </w:rPr>
        <w:t xml:space="preserve"> </w:t>
      </w:r>
      <w:r w:rsidRPr="003F14AB">
        <w:rPr>
          <w:sz w:val="14"/>
        </w:rPr>
        <w:t>suggested that sympathy can take a solipsistic turn toward ‘self-indulgent</w:t>
      </w:r>
      <w:r w:rsidR="003F14AB" w:rsidRPr="003F14AB">
        <w:rPr>
          <w:sz w:val="14"/>
        </w:rPr>
        <w:t xml:space="preserve"> </w:t>
      </w:r>
      <w:r w:rsidRPr="003F14AB">
        <w:rPr>
          <w:sz w:val="14"/>
        </w:rPr>
        <w:t>and self-congratulatory behavior’ (Nussbaum, 2001: 399), wherein feeling</w:t>
      </w:r>
      <w:r w:rsidR="003F14AB" w:rsidRPr="003F14AB">
        <w:rPr>
          <w:sz w:val="14"/>
        </w:rPr>
        <w:t xml:space="preserve"> </w:t>
      </w:r>
      <w:r w:rsidRPr="003F14AB">
        <w:rPr>
          <w:sz w:val="14"/>
        </w:rPr>
        <w:t>virtuous becomes an end in itself. While empathy could be seen as a type</w:t>
      </w:r>
      <w:r w:rsidR="003F14AB" w:rsidRPr="003F14AB">
        <w:rPr>
          <w:sz w:val="14"/>
        </w:rPr>
        <w:t xml:space="preserve"> </w:t>
      </w:r>
      <w:r w:rsidRPr="003F14AB">
        <w:rPr>
          <w:sz w:val="14"/>
        </w:rPr>
        <w:t>of sympathy, empathy usually signifies a stronger element of identification</w:t>
      </w:r>
      <w:r w:rsidR="003F14AB" w:rsidRPr="003F14AB">
        <w:rPr>
          <w:sz w:val="14"/>
        </w:rPr>
        <w:t xml:space="preserve"> </w:t>
      </w:r>
      <w:r w:rsidRPr="003F14AB">
        <w:rPr>
          <w:sz w:val="14"/>
        </w:rPr>
        <w:t>or ‘perspective-taking’ – imaginatively experiencing the feelings, thoughts</w:t>
      </w:r>
      <w:r w:rsidR="003F14AB" w:rsidRPr="003F14AB">
        <w:rPr>
          <w:sz w:val="14"/>
        </w:rPr>
        <w:t xml:space="preserve"> </w:t>
      </w:r>
      <w:r w:rsidRPr="003F14AB">
        <w:rPr>
          <w:sz w:val="14"/>
        </w:rPr>
        <w:t>and situation of another.5 Scholars disagree about whether empathy functions</w:t>
      </w:r>
      <w:r w:rsidR="003F14AB" w:rsidRPr="003F14AB">
        <w:rPr>
          <w:sz w:val="14"/>
        </w:rPr>
        <w:t xml:space="preserve"> </w:t>
      </w:r>
      <w:r w:rsidRPr="003F14AB">
        <w:rPr>
          <w:sz w:val="14"/>
        </w:rPr>
        <w:t>as a metaphoric substitution resulting in erasure (‘I am you’), or</w:t>
      </w:r>
      <w:r w:rsidR="003F14AB" w:rsidRPr="003F14AB">
        <w:rPr>
          <w:sz w:val="14"/>
        </w:rPr>
        <w:t xml:space="preserve"> </w:t>
      </w:r>
      <w:r w:rsidRPr="003F14AB">
        <w:rPr>
          <w:sz w:val="14"/>
        </w:rPr>
        <w:t>whether it entails a cognitive recognition of distinctions between self and</w:t>
      </w:r>
      <w:r w:rsidR="003F14AB" w:rsidRPr="003F14AB">
        <w:rPr>
          <w:sz w:val="14"/>
        </w:rPr>
        <w:t xml:space="preserve"> </w:t>
      </w:r>
      <w:r w:rsidRPr="003F14AB">
        <w:rPr>
          <w:sz w:val="14"/>
        </w:rPr>
        <w:t>other.6 I endorse the latter position. In her book on the emotions, philosopher</w:t>
      </w:r>
      <w:r w:rsidR="003F14AB" w:rsidRPr="003F14AB">
        <w:rPr>
          <w:sz w:val="14"/>
        </w:rPr>
        <w:t xml:space="preserve"> </w:t>
      </w:r>
      <w:r w:rsidRPr="003F14AB">
        <w:rPr>
          <w:sz w:val="14"/>
        </w:rPr>
        <w:t>Martha Nussbaum defines compassion as an emotion of a higher</w:t>
      </w:r>
      <w:r w:rsidR="003F14AB" w:rsidRPr="003F14AB">
        <w:rPr>
          <w:sz w:val="14"/>
        </w:rPr>
        <w:t xml:space="preserve"> </w:t>
      </w:r>
      <w:r w:rsidRPr="003F14AB">
        <w:rPr>
          <w:sz w:val="14"/>
        </w:rPr>
        <w:t>moral order, involving a cognitive component of judgment and action. In</w:t>
      </w:r>
      <w:r w:rsidR="003F14AB" w:rsidRPr="003F14AB">
        <w:rPr>
          <w:sz w:val="14"/>
        </w:rPr>
        <w:t xml:space="preserve"> </w:t>
      </w:r>
      <w:r w:rsidRPr="003F14AB">
        <w:rPr>
          <w:sz w:val="14"/>
        </w:rPr>
        <w:t>her view, compassion entails more than a sympathetic or empathetic</w:t>
      </w:r>
      <w:r w:rsidR="003F14AB" w:rsidRPr="003F14AB">
        <w:rPr>
          <w:sz w:val="14"/>
        </w:rPr>
        <w:t xml:space="preserve"> </w:t>
      </w:r>
      <w:r w:rsidRPr="003F14AB">
        <w:rPr>
          <w:sz w:val="14"/>
        </w:rPr>
        <w:t>consciousness of another’s situation, but also a judgment that that person</w:t>
      </w:r>
      <w:r w:rsidR="003F14AB" w:rsidRPr="003F14AB">
        <w:rPr>
          <w:sz w:val="14"/>
        </w:rPr>
        <w:t xml:space="preserve"> </w:t>
      </w:r>
      <w:r w:rsidRPr="003F14AB">
        <w:rPr>
          <w:sz w:val="14"/>
        </w:rPr>
        <w:t>is in distress, and a desire to alleviate the suffering (2001: 302). One critic’s</w:t>
      </w:r>
      <w:r w:rsidR="003F14AB" w:rsidRPr="003F14AB">
        <w:rPr>
          <w:sz w:val="14"/>
        </w:rPr>
        <w:t xml:space="preserve"> </w:t>
      </w:r>
      <w:r w:rsidRPr="003F14AB">
        <w:rPr>
          <w:sz w:val="14"/>
        </w:rPr>
        <w:t>definition of compassion, however, is another’s definition of sympathy. The</w:t>
      </w:r>
      <w:r w:rsidR="003F14AB" w:rsidRPr="003F14AB">
        <w:rPr>
          <w:sz w:val="14"/>
        </w:rPr>
        <w:t xml:space="preserve"> </w:t>
      </w:r>
      <w:r w:rsidRPr="003F14AB">
        <w:rPr>
          <w:sz w:val="14"/>
        </w:rPr>
        <w:t>terms are less important than the experiences they describe and the value</w:t>
      </w:r>
      <w:r w:rsidR="003F14AB" w:rsidRPr="003F14AB">
        <w:rPr>
          <w:sz w:val="14"/>
        </w:rPr>
        <w:t xml:space="preserve"> </w:t>
      </w:r>
      <w:r w:rsidRPr="003F14AB">
        <w:rPr>
          <w:sz w:val="14"/>
        </w:rPr>
        <w:t>and consequences attributed to them.</w:t>
      </w:r>
      <w:r w:rsidR="003F14AB" w:rsidRPr="003F14AB">
        <w:rPr>
          <w:sz w:val="14"/>
        </w:rPr>
        <w:t xml:space="preserve"> </w:t>
      </w:r>
      <w:r w:rsidRPr="003F14AB">
        <w:rPr>
          <w:sz w:val="14"/>
        </w:rPr>
        <w:t>While Nussbaum (2001: 426–31) argues that a just society depends upon</w:t>
      </w:r>
      <w:r w:rsidR="003F14AB" w:rsidRPr="003F14AB">
        <w:rPr>
          <w:sz w:val="14"/>
        </w:rPr>
        <w:t xml:space="preserve"> </w:t>
      </w:r>
      <w:r w:rsidRPr="003F14AB">
        <w:rPr>
          <w:sz w:val="14"/>
        </w:rPr>
        <w:t>an education in compassion fostered by reading multicultural literature,</w:t>
      </w:r>
      <w:r w:rsidR="003F14AB" w:rsidRPr="003F14AB">
        <w:rPr>
          <w:sz w:val="14"/>
        </w:rPr>
        <w:t xml:space="preserve"> </w:t>
      </w:r>
      <w:r w:rsidRPr="003F14AB">
        <w:rPr>
          <w:sz w:val="14"/>
        </w:rPr>
        <w:t>many leftist cultural critics are less sanguine about the effects of the humanizing</w:t>
      </w:r>
      <w:r w:rsidR="003F14AB" w:rsidRPr="003F14AB">
        <w:rPr>
          <w:sz w:val="14"/>
        </w:rPr>
        <w:t xml:space="preserve"> </w:t>
      </w:r>
      <w:r w:rsidRPr="003F14AB">
        <w:rPr>
          <w:sz w:val="14"/>
        </w:rPr>
        <w:t xml:space="preserve">emotions. </w:t>
      </w:r>
      <w:r w:rsidRPr="0084372F">
        <w:rPr>
          <w:rStyle w:val="StyleUnderline"/>
        </w:rPr>
        <w:t>Critics often view sympathetic feeling as either an impediment</w:t>
      </w:r>
      <w:r w:rsidR="003F14AB">
        <w:rPr>
          <w:rStyle w:val="StyleUnderline"/>
        </w:rPr>
        <w:t xml:space="preserve"> </w:t>
      </w:r>
      <w:r w:rsidRPr="0084372F">
        <w:rPr>
          <w:rStyle w:val="StyleUnderline"/>
        </w:rPr>
        <w:t>to political change or a colonizing force that erases cultural</w:t>
      </w:r>
      <w:r w:rsidR="003F14AB">
        <w:rPr>
          <w:rStyle w:val="StyleUnderline"/>
        </w:rPr>
        <w:t xml:space="preserve"> </w:t>
      </w:r>
      <w:r w:rsidRPr="0084372F">
        <w:rPr>
          <w:rStyle w:val="StyleUnderline"/>
        </w:rPr>
        <w:t>differences</w:t>
      </w:r>
      <w:r w:rsidRPr="003F14AB">
        <w:rPr>
          <w:sz w:val="14"/>
        </w:rPr>
        <w:t>. Treating sympathy, empathy and compassion as cognates,</w:t>
      </w:r>
      <w:r w:rsidR="003F14AB" w:rsidRPr="003F14AB">
        <w:rPr>
          <w:sz w:val="14"/>
        </w:rPr>
        <w:t xml:space="preserve"> </w:t>
      </w:r>
      <w:r w:rsidRPr="0084372F">
        <w:rPr>
          <w:rStyle w:val="StyleUnderline"/>
        </w:rPr>
        <w:t>Lauren Berlant has been the most outspoken critic of the sentimental</w:t>
      </w:r>
      <w:r w:rsidR="003F14AB">
        <w:rPr>
          <w:rStyle w:val="StyleUnderline"/>
        </w:rPr>
        <w:t xml:space="preserve"> </w:t>
      </w:r>
      <w:r w:rsidRPr="0084372F">
        <w:rPr>
          <w:rStyle w:val="StyleUnderline"/>
        </w:rPr>
        <w:t>strategy</w:t>
      </w:r>
      <w:r w:rsidRPr="003F14AB">
        <w:rPr>
          <w:sz w:val="14"/>
        </w:rPr>
        <w:t xml:space="preserve"> of ‘privatizing the political’, </w:t>
      </w:r>
      <w:r w:rsidRPr="0084372F">
        <w:rPr>
          <w:rStyle w:val="StyleUnderline"/>
        </w:rPr>
        <w:t>which she views as a ‘legitimating</w:t>
      </w:r>
      <w:r w:rsidR="003F14AB">
        <w:rPr>
          <w:rStyle w:val="StyleUnderline"/>
        </w:rPr>
        <w:t xml:space="preserve"> </w:t>
      </w:r>
      <w:r w:rsidRPr="0084372F">
        <w:rPr>
          <w:rStyle w:val="StyleUnderline"/>
        </w:rPr>
        <w:t>[device] for sustaining the hegemonic field’</w:t>
      </w:r>
      <w:r w:rsidRPr="003F14AB">
        <w:rPr>
          <w:sz w:val="14"/>
        </w:rPr>
        <w:t xml:space="preserve"> (1999: 54). Berlant’s Marxist</w:t>
      </w:r>
      <w:r w:rsidR="003F14AB" w:rsidRPr="003F14AB">
        <w:rPr>
          <w:sz w:val="14"/>
        </w:rPr>
        <w:t xml:space="preserve"> </w:t>
      </w:r>
      <w:r w:rsidRPr="0084372F">
        <w:rPr>
          <w:rStyle w:val="StyleUnderline"/>
        </w:rPr>
        <w:t>critical emphasis on the commodification of feeling within capitalism leaves</w:t>
      </w:r>
      <w:r w:rsidR="003F14AB">
        <w:rPr>
          <w:rStyle w:val="StyleUnderline"/>
        </w:rPr>
        <w:t xml:space="preserve"> </w:t>
      </w:r>
      <w:r w:rsidRPr="0084372F">
        <w:rPr>
          <w:rStyle w:val="StyleUnderline"/>
        </w:rPr>
        <w:t>little hope for sentimentality to accomplish its ‘unrealized’ potential to</w:t>
      </w:r>
      <w:r w:rsidR="003F14AB">
        <w:rPr>
          <w:rStyle w:val="StyleUnderline"/>
        </w:rPr>
        <w:t xml:space="preserve"> </w:t>
      </w:r>
      <w:r w:rsidRPr="0084372F">
        <w:rPr>
          <w:rStyle w:val="StyleUnderline"/>
        </w:rPr>
        <w:t>‘move people . . . into identifying against their own interests’</w:t>
      </w:r>
      <w:r w:rsidRPr="003F14AB">
        <w:rPr>
          <w:sz w:val="14"/>
        </w:rPr>
        <w:t xml:space="preserve"> (1998: 640).</w:t>
      </w:r>
      <w:r w:rsidR="003F14AB" w:rsidRPr="003F14AB">
        <w:rPr>
          <w:sz w:val="14"/>
        </w:rPr>
        <w:t xml:space="preserve"> </w:t>
      </w:r>
      <w:r w:rsidRPr="003F14AB">
        <w:rPr>
          <w:sz w:val="14"/>
        </w:rPr>
        <w:t>In ‘Poor Eliza’, she concludes that sentiment’s ‘ethical imperative toward</w:t>
      </w:r>
      <w:r w:rsidR="003F14AB" w:rsidRPr="003F14AB">
        <w:rPr>
          <w:sz w:val="14"/>
        </w:rPr>
        <w:t xml:space="preserve"> </w:t>
      </w:r>
      <w:r w:rsidRPr="003F14AB">
        <w:rPr>
          <w:sz w:val="14"/>
        </w:rPr>
        <w:t>social transformation is replaced by a civic-minded but passive ideal of</w:t>
      </w:r>
      <w:r w:rsidR="003F14AB" w:rsidRPr="003F14AB">
        <w:rPr>
          <w:sz w:val="14"/>
        </w:rPr>
        <w:t xml:space="preserve"> </w:t>
      </w:r>
      <w:r w:rsidRPr="003F14AB">
        <w:rPr>
          <w:sz w:val="14"/>
        </w:rPr>
        <w:t>empathy. The political as a place of acts oriented towards publicness</w:t>
      </w:r>
      <w:r w:rsidR="003F14AB" w:rsidRPr="003F14AB">
        <w:rPr>
          <w:sz w:val="14"/>
        </w:rPr>
        <w:t xml:space="preserve"> </w:t>
      </w:r>
      <w:r w:rsidRPr="003F14AB">
        <w:rPr>
          <w:sz w:val="14"/>
        </w:rPr>
        <w:t>becomes replaced by a world of private thoughts, leanings, and gestures’</w:t>
      </w:r>
      <w:r w:rsidR="003F14AB" w:rsidRPr="003F14AB">
        <w:rPr>
          <w:sz w:val="14"/>
        </w:rPr>
        <w:t xml:space="preserve"> </w:t>
      </w:r>
      <w:r w:rsidRPr="003F14AB">
        <w:rPr>
          <w:sz w:val="14"/>
        </w:rPr>
        <w:t>(1998: 641).7 Berlant sees in sentimental discourse a ‘confusion . . . between</w:t>
      </w:r>
      <w:r w:rsidR="003F14AB" w:rsidRPr="003F14AB">
        <w:rPr>
          <w:sz w:val="14"/>
        </w:rPr>
        <w:t xml:space="preserve"> </w:t>
      </w:r>
      <w:r w:rsidRPr="003F14AB">
        <w:rPr>
          <w:sz w:val="14"/>
        </w:rPr>
        <w:t>changed minds and changed worlds’ (p. 644) and doubts whether ‘changes</w:t>
      </w:r>
      <w:r w:rsidR="003F14AB" w:rsidRPr="003F14AB">
        <w:rPr>
          <w:sz w:val="14"/>
        </w:rPr>
        <w:t xml:space="preserve"> </w:t>
      </w:r>
      <w:r w:rsidRPr="003F14AB">
        <w:rPr>
          <w:sz w:val="14"/>
        </w:rPr>
        <w:t>in feeling, even on a mass scale, amount to substantial social change’ (1999:</w:t>
      </w:r>
      <w:r w:rsidR="003F14AB" w:rsidRPr="003F14AB">
        <w:rPr>
          <w:sz w:val="14"/>
        </w:rPr>
        <w:t xml:space="preserve"> </w:t>
      </w:r>
      <w:r w:rsidRPr="003F14AB">
        <w:rPr>
          <w:sz w:val="14"/>
        </w:rPr>
        <w:t>53). Given her Marxist leanings, Berlant figures sentimental culture as a</w:t>
      </w:r>
      <w:r w:rsidR="003F14AB" w:rsidRPr="003F14AB">
        <w:rPr>
          <w:sz w:val="14"/>
        </w:rPr>
        <w:t xml:space="preserve"> </w:t>
      </w:r>
      <w:r w:rsidRPr="003F14AB">
        <w:rPr>
          <w:sz w:val="14"/>
        </w:rPr>
        <w:t>consumer distraction, a form of compensatory fantasy that inhibits political</w:t>
      </w:r>
      <w:r w:rsidR="003F14AB" w:rsidRPr="003F14AB">
        <w:rPr>
          <w:sz w:val="14"/>
        </w:rPr>
        <w:t xml:space="preserve"> </w:t>
      </w:r>
      <w:r w:rsidRPr="003F14AB">
        <w:rPr>
          <w:sz w:val="14"/>
        </w:rPr>
        <w:t>action. While her more recent work on compassion is less damning, she</w:t>
      </w:r>
      <w:r w:rsidR="003F14AB" w:rsidRPr="003F14AB">
        <w:rPr>
          <w:sz w:val="14"/>
        </w:rPr>
        <w:t xml:space="preserve"> </w:t>
      </w:r>
      <w:r w:rsidRPr="003F14AB">
        <w:rPr>
          <w:sz w:val="14"/>
        </w:rPr>
        <w:t>reiterates her concern that ‘private responses are not only insufficient but a</w:t>
      </w:r>
      <w:r w:rsidR="003F14AB" w:rsidRPr="003F14AB">
        <w:rPr>
          <w:sz w:val="14"/>
        </w:rPr>
        <w:t xml:space="preserve"> </w:t>
      </w:r>
      <w:r w:rsidRPr="003F14AB">
        <w:rPr>
          <w:sz w:val="14"/>
        </w:rPr>
        <w:t>part of the practice of injustice’ (2004: 9).8</w:t>
      </w:r>
      <w:r w:rsidR="003F14AB" w:rsidRPr="003F14AB">
        <w:rPr>
          <w:sz w:val="14"/>
        </w:rPr>
        <w:t xml:space="preserve"> </w:t>
      </w:r>
      <w:r w:rsidRPr="00C31985">
        <w:rPr>
          <w:rStyle w:val="StyleUnderline"/>
        </w:rPr>
        <w:t>Rather than viewing empathy as a ‘passive ideal’ and an impediment to</w:t>
      </w:r>
      <w:r w:rsidR="003F14AB">
        <w:rPr>
          <w:rStyle w:val="StyleUnderline"/>
        </w:rPr>
        <w:t xml:space="preserve"> </w:t>
      </w:r>
      <w:r w:rsidRPr="00C31985">
        <w:rPr>
          <w:rStyle w:val="StyleUnderline"/>
        </w:rPr>
        <w:t xml:space="preserve">political change, I argue that </w:t>
      </w:r>
      <w:r w:rsidRPr="003F0969">
        <w:rPr>
          <w:rStyle w:val="Emphasis"/>
          <w:highlight w:val="cyan"/>
        </w:rPr>
        <w:t>empathy is an active cognitive process of</w:t>
      </w:r>
      <w:r w:rsidR="003F14AB">
        <w:rPr>
          <w:rStyle w:val="Emphasis"/>
          <w:highlight w:val="cyan"/>
        </w:rPr>
        <w:t xml:space="preserve"> </w:t>
      </w:r>
      <w:r w:rsidRPr="003F0969">
        <w:rPr>
          <w:rStyle w:val="Emphasis"/>
          <w:highlight w:val="cyan"/>
        </w:rPr>
        <w:t>imagination that can play an important role in catalyzing action</w:t>
      </w:r>
      <w:r w:rsidRPr="003F14AB">
        <w:rPr>
          <w:sz w:val="14"/>
        </w:rPr>
        <w:t>.9 Implicit</w:t>
      </w:r>
      <w:r w:rsidR="003F14AB" w:rsidRPr="003F14AB">
        <w:rPr>
          <w:sz w:val="14"/>
        </w:rPr>
        <w:t xml:space="preserve"> </w:t>
      </w:r>
      <w:r w:rsidRPr="003F14AB">
        <w:rPr>
          <w:sz w:val="14"/>
        </w:rPr>
        <w:t>in Berlant’s argument is a familiar hierarchy of emotions, in which the</w:t>
      </w:r>
      <w:r w:rsidR="003F14AB" w:rsidRPr="003F14AB">
        <w:rPr>
          <w:sz w:val="14"/>
        </w:rPr>
        <w:t xml:space="preserve"> </w:t>
      </w:r>
      <w:r w:rsidRPr="003F14AB">
        <w:rPr>
          <w:sz w:val="14"/>
        </w:rPr>
        <w:t>power of rage reigns supreme. Despairing about the ability of sympathy to</w:t>
      </w:r>
      <w:r w:rsidR="003F14AB" w:rsidRPr="003F14AB">
        <w:rPr>
          <w:sz w:val="14"/>
        </w:rPr>
        <w:t xml:space="preserve"> </w:t>
      </w:r>
      <w:r w:rsidRPr="003F14AB">
        <w:rPr>
          <w:sz w:val="14"/>
        </w:rPr>
        <w:t>foster structural change in the public sphere, she places hope only in</w:t>
      </w:r>
      <w:r w:rsidR="003F14AB" w:rsidRPr="003F14AB">
        <w:rPr>
          <w:sz w:val="14"/>
        </w:rPr>
        <w:t xml:space="preserve"> </w:t>
      </w:r>
      <w:r w:rsidRPr="003F14AB">
        <w:rPr>
          <w:sz w:val="14"/>
        </w:rPr>
        <w:t>‘political rage, a discourse of demand and radical critique’ (1999: 83). I</w:t>
      </w:r>
      <w:r w:rsidR="003F14AB" w:rsidRPr="003F14AB">
        <w:rPr>
          <w:sz w:val="14"/>
        </w:rPr>
        <w:t xml:space="preserve"> </w:t>
      </w:r>
      <w:r w:rsidRPr="003F14AB">
        <w:rPr>
          <w:sz w:val="14"/>
        </w:rPr>
        <w:t>agree that rage is central to radical action, but anger is difficult to sustain</w:t>
      </w:r>
      <w:r w:rsidR="003F14AB" w:rsidRPr="003F14AB">
        <w:rPr>
          <w:sz w:val="14"/>
        </w:rPr>
        <w:t xml:space="preserve"> </w:t>
      </w:r>
      <w:r w:rsidRPr="003F14AB">
        <w:rPr>
          <w:sz w:val="14"/>
        </w:rPr>
        <w:t>over time, and political movements would quickly burn out without</w:t>
      </w:r>
      <w:r w:rsidR="003F14AB" w:rsidRPr="003F14AB">
        <w:rPr>
          <w:sz w:val="14"/>
        </w:rPr>
        <w:t xml:space="preserve"> </w:t>
      </w:r>
      <w:r w:rsidRPr="003F14AB">
        <w:rPr>
          <w:sz w:val="14"/>
        </w:rPr>
        <w:t>reserves of hope. Among the emotions motivating political action, sociologists</w:t>
      </w:r>
      <w:r w:rsidR="003F14AB" w:rsidRPr="003F14AB">
        <w:rPr>
          <w:sz w:val="14"/>
        </w:rPr>
        <w:t xml:space="preserve"> </w:t>
      </w:r>
      <w:r w:rsidRPr="003F14AB">
        <w:rPr>
          <w:sz w:val="14"/>
        </w:rPr>
        <w:t>include not only outrage, but also moral shock, guilt, shame and pride,</w:t>
      </w:r>
      <w:r w:rsidR="003F14AB" w:rsidRPr="003F14AB">
        <w:rPr>
          <w:sz w:val="14"/>
        </w:rPr>
        <w:t xml:space="preserve"> </w:t>
      </w:r>
      <w:r w:rsidRPr="003F14AB">
        <w:rPr>
          <w:sz w:val="14"/>
        </w:rPr>
        <w:t>all of which can be stimulated by sympathetic feeling (see Goodwin et al.,</w:t>
      </w:r>
      <w:r w:rsidR="003F14AB" w:rsidRPr="003F14AB">
        <w:rPr>
          <w:sz w:val="14"/>
        </w:rPr>
        <w:t xml:space="preserve"> </w:t>
      </w:r>
      <w:r w:rsidRPr="003F14AB">
        <w:rPr>
          <w:sz w:val="14"/>
        </w:rPr>
        <w:t xml:space="preserve">2001: 10, 16). </w:t>
      </w:r>
      <w:r w:rsidRPr="00C31985">
        <w:rPr>
          <w:rStyle w:val="StyleUnderline"/>
        </w:rPr>
        <w:t>The fact that people may feel sympathy without becoming</w:t>
      </w:r>
      <w:r w:rsidR="003F14AB">
        <w:rPr>
          <w:rStyle w:val="StyleUnderline"/>
        </w:rPr>
        <w:t xml:space="preserve"> </w:t>
      </w:r>
      <w:r w:rsidRPr="00C31985">
        <w:rPr>
          <w:rStyle w:val="StyleUnderline"/>
        </w:rPr>
        <w:t>political actors is not a fault inherent in the emotion</w:t>
      </w:r>
      <w:r w:rsidRPr="003F14AB">
        <w:rPr>
          <w:sz w:val="14"/>
        </w:rPr>
        <w:t xml:space="preserve">, I contend, </w:t>
      </w:r>
      <w:r w:rsidRPr="00C31985">
        <w:rPr>
          <w:rStyle w:val="StyleUnderline"/>
        </w:rPr>
        <w:t>but rather</w:t>
      </w:r>
      <w:r w:rsidR="003F14AB">
        <w:rPr>
          <w:rStyle w:val="StyleUnderline"/>
        </w:rPr>
        <w:t xml:space="preserve"> </w:t>
      </w:r>
      <w:r w:rsidRPr="00C31985">
        <w:rPr>
          <w:rStyle w:val="StyleUnderline"/>
        </w:rPr>
        <w:t>stems from multiple causes endemic to postmodern US society, including a</w:t>
      </w:r>
      <w:r w:rsidR="003F14AB">
        <w:rPr>
          <w:rStyle w:val="StyleUnderline"/>
        </w:rPr>
        <w:t xml:space="preserve"> </w:t>
      </w:r>
      <w:r w:rsidRPr="00C31985">
        <w:rPr>
          <w:rStyle w:val="StyleUnderline"/>
        </w:rPr>
        <w:t>pervasive distrust of the political sphere</w:t>
      </w:r>
      <w:r w:rsidRPr="003F14AB">
        <w:rPr>
          <w:sz w:val="14"/>
        </w:rPr>
        <w:t xml:space="preserve">, waning communitarianism, </w:t>
      </w:r>
      <w:r w:rsidRPr="00C31985">
        <w:rPr>
          <w:rStyle w:val="StyleUnderline"/>
        </w:rPr>
        <w:t>and a</w:t>
      </w:r>
      <w:r w:rsidR="003F14AB">
        <w:rPr>
          <w:rStyle w:val="StyleUnderline"/>
        </w:rPr>
        <w:t xml:space="preserve"> </w:t>
      </w:r>
      <w:r w:rsidRPr="00C31985">
        <w:rPr>
          <w:rStyle w:val="StyleUnderline"/>
        </w:rPr>
        <w:t>loss of faith in the power of the individual to effect change</w:t>
      </w:r>
      <w:r w:rsidRPr="003F14AB">
        <w:rPr>
          <w:sz w:val="14"/>
        </w:rPr>
        <w:t xml:space="preserve">. </w:t>
      </w:r>
      <w:r w:rsidRPr="00C31985">
        <w:rPr>
          <w:rStyle w:val="StyleUnderline"/>
        </w:rPr>
        <w:t>Given the rise</w:t>
      </w:r>
      <w:r w:rsidR="003F14AB">
        <w:rPr>
          <w:rStyle w:val="StyleUnderline"/>
        </w:rPr>
        <w:t xml:space="preserve"> </w:t>
      </w:r>
      <w:r w:rsidRPr="00C31985">
        <w:rPr>
          <w:rStyle w:val="StyleUnderline"/>
        </w:rPr>
        <w:t>of conservatism and political apathy in the US</w:t>
      </w:r>
      <w:r w:rsidRPr="003F14AB">
        <w:rPr>
          <w:sz w:val="14"/>
        </w:rPr>
        <w:t xml:space="preserve">, I suggest that </w:t>
      </w:r>
      <w:r w:rsidRPr="00540A62">
        <w:rPr>
          <w:rStyle w:val="StyleUnderline"/>
        </w:rPr>
        <w:t>more attention</w:t>
      </w:r>
      <w:r w:rsidR="003F14AB">
        <w:rPr>
          <w:rStyle w:val="StyleUnderline"/>
        </w:rPr>
        <w:t xml:space="preserve"> </w:t>
      </w:r>
      <w:r w:rsidRPr="00540A62">
        <w:rPr>
          <w:rStyle w:val="StyleUnderline"/>
        </w:rPr>
        <w:t>needs to be paid to the role of affect in galvanizing efforts for radical</w:t>
      </w:r>
      <w:r w:rsidR="003F14AB">
        <w:rPr>
          <w:rStyle w:val="StyleUnderline"/>
        </w:rPr>
        <w:t xml:space="preserve"> </w:t>
      </w:r>
      <w:r w:rsidRPr="00540A62">
        <w:rPr>
          <w:rStyle w:val="StyleUnderline"/>
        </w:rPr>
        <w:t>change</w:t>
      </w:r>
      <w:r w:rsidRPr="003F14AB">
        <w:rPr>
          <w:sz w:val="14"/>
        </w:rPr>
        <w:t>. As political theorist Chantal Mouffe reminds us, the Left has for</w:t>
      </w:r>
      <w:r w:rsidR="003F14AB" w:rsidRPr="003F14AB">
        <w:rPr>
          <w:sz w:val="14"/>
        </w:rPr>
        <w:t xml:space="preserve"> </w:t>
      </w:r>
      <w:r w:rsidRPr="003F14AB">
        <w:rPr>
          <w:sz w:val="14"/>
        </w:rPr>
        <w:t>too long ignored the power of affect to engender or sustain radical movements</w:t>
      </w:r>
      <w:r w:rsidR="003F14AB" w:rsidRPr="003F14AB">
        <w:rPr>
          <w:sz w:val="14"/>
        </w:rPr>
        <w:t xml:space="preserve"> </w:t>
      </w:r>
      <w:r w:rsidRPr="003F14AB">
        <w:rPr>
          <w:sz w:val="14"/>
        </w:rPr>
        <w:t>(1996).</w:t>
      </w:r>
      <w:r w:rsidR="003F14AB" w:rsidRPr="003F14AB">
        <w:rPr>
          <w:sz w:val="14"/>
        </w:rPr>
        <w:t xml:space="preserve"> </w:t>
      </w:r>
      <w:r w:rsidRPr="003F14AB">
        <w:rPr>
          <w:sz w:val="14"/>
        </w:rPr>
        <w:t>While some object to the sympathetic emotions on the grounds that they</w:t>
      </w:r>
      <w:r w:rsidR="003F14AB" w:rsidRPr="003F14AB">
        <w:rPr>
          <w:sz w:val="14"/>
        </w:rPr>
        <w:t xml:space="preserve"> </w:t>
      </w:r>
      <w:r w:rsidRPr="003F14AB">
        <w:rPr>
          <w:sz w:val="14"/>
        </w:rPr>
        <w:t xml:space="preserve">substitute for political action, </w:t>
      </w:r>
      <w:r w:rsidRPr="00540A62">
        <w:rPr>
          <w:rStyle w:val="StyleUnderline"/>
        </w:rPr>
        <w:t xml:space="preserve">other cultural critics and race </w:t>
      </w:r>
      <w:r w:rsidRPr="007B37A1">
        <w:rPr>
          <w:rStyle w:val="StyleUnderline"/>
          <w:highlight w:val="cyan"/>
        </w:rPr>
        <w:t>theorists treat</w:t>
      </w:r>
      <w:r w:rsidR="003F14AB">
        <w:rPr>
          <w:rStyle w:val="StyleUnderline"/>
          <w:highlight w:val="cyan"/>
        </w:rPr>
        <w:t xml:space="preserve"> </w:t>
      </w:r>
      <w:r w:rsidRPr="007B37A1">
        <w:rPr>
          <w:rStyle w:val="StyleUnderline"/>
          <w:highlight w:val="cyan"/>
        </w:rPr>
        <w:t>sympathy as</w:t>
      </w:r>
      <w:r w:rsidRPr="00540A62">
        <w:rPr>
          <w:rStyle w:val="StyleUnderline"/>
        </w:rPr>
        <w:t xml:space="preserve"> an </w:t>
      </w:r>
      <w:r w:rsidRPr="007B37A1">
        <w:rPr>
          <w:rStyle w:val="Emphasis"/>
          <w:highlight w:val="cyan"/>
        </w:rPr>
        <w:t>inherently colonizing</w:t>
      </w:r>
      <w:r w:rsidRPr="00540A62">
        <w:rPr>
          <w:rStyle w:val="StyleUnderline"/>
        </w:rPr>
        <w:t xml:space="preserve"> action, </w:t>
      </w:r>
      <w:r w:rsidRPr="007B37A1">
        <w:rPr>
          <w:rStyle w:val="StyleUnderline"/>
          <w:highlight w:val="cyan"/>
        </w:rPr>
        <w:t>and</w:t>
      </w:r>
      <w:r w:rsidRPr="00540A62">
        <w:rPr>
          <w:rStyle w:val="StyleUnderline"/>
        </w:rPr>
        <w:t xml:space="preserve"> they </w:t>
      </w:r>
      <w:r w:rsidRPr="007B37A1">
        <w:rPr>
          <w:rStyle w:val="StyleUnderline"/>
          <w:highlight w:val="cyan"/>
        </w:rPr>
        <w:t>reduce empathy to</w:t>
      </w:r>
      <w:r w:rsidR="003F14AB">
        <w:rPr>
          <w:rStyle w:val="StyleUnderline"/>
          <w:highlight w:val="cyan"/>
        </w:rPr>
        <w:t xml:space="preserve"> </w:t>
      </w:r>
      <w:r w:rsidRPr="007B37A1">
        <w:rPr>
          <w:rStyle w:val="StyleUnderline"/>
          <w:highlight w:val="cyan"/>
        </w:rPr>
        <w:t xml:space="preserve">an </w:t>
      </w:r>
      <w:r w:rsidRPr="007B37A1">
        <w:rPr>
          <w:rStyle w:val="Emphasis"/>
          <w:highlight w:val="cyan"/>
        </w:rPr>
        <w:t>imperialistic drive</w:t>
      </w:r>
      <w:r w:rsidRPr="00540A62">
        <w:rPr>
          <w:rStyle w:val="StyleUnderline"/>
        </w:rPr>
        <w:t xml:space="preserve"> to incorporate the other into the self</w:t>
      </w:r>
      <w:r w:rsidRPr="003F14AB">
        <w:rPr>
          <w:sz w:val="14"/>
        </w:rPr>
        <w:t>. While some of</w:t>
      </w:r>
      <w:r w:rsidR="003F14AB" w:rsidRPr="003F14AB">
        <w:rPr>
          <w:sz w:val="14"/>
        </w:rPr>
        <w:t xml:space="preserve"> </w:t>
      </w:r>
      <w:r w:rsidRPr="003F14AB">
        <w:rPr>
          <w:sz w:val="14"/>
        </w:rPr>
        <w:t xml:space="preserve">these critics are </w:t>
      </w:r>
      <w:r w:rsidRPr="00540A62">
        <w:rPr>
          <w:rStyle w:val="StyleUnderline"/>
        </w:rPr>
        <w:t xml:space="preserve">informed by </w:t>
      </w:r>
      <w:r w:rsidRPr="00213D8E">
        <w:rPr>
          <w:rStyle w:val="Emphasis"/>
        </w:rPr>
        <w:t>postcolonial theories</w:t>
      </w:r>
      <w:r w:rsidRPr="00540A62">
        <w:rPr>
          <w:rStyle w:val="StyleUnderline"/>
        </w:rPr>
        <w:t xml:space="preserve"> exposing the drive </w:t>
      </w:r>
      <w:r w:rsidRPr="007B37A1">
        <w:rPr>
          <w:rStyle w:val="StyleUnderline"/>
          <w:highlight w:val="cyan"/>
        </w:rPr>
        <w:t>for</w:t>
      </w:r>
      <w:r w:rsidR="003F14AB">
        <w:rPr>
          <w:rStyle w:val="StyleUnderline"/>
          <w:highlight w:val="cyan"/>
        </w:rPr>
        <w:t xml:space="preserve"> </w:t>
      </w:r>
      <w:r w:rsidRPr="007B37A1">
        <w:rPr>
          <w:rStyle w:val="Emphasis"/>
          <w:highlight w:val="cyan"/>
        </w:rPr>
        <w:t>knowledge of the exotic other</w:t>
      </w:r>
      <w:r w:rsidRPr="00540A62">
        <w:rPr>
          <w:rStyle w:val="StyleUnderline"/>
        </w:rPr>
        <w:t xml:space="preserve"> as a form of power</w:t>
      </w:r>
      <w:r w:rsidRPr="003F14AB">
        <w:rPr>
          <w:sz w:val="14"/>
        </w:rPr>
        <w:t>, others are influenced by</w:t>
      </w:r>
      <w:r w:rsidR="003F14AB" w:rsidRPr="003F14AB">
        <w:rPr>
          <w:sz w:val="14"/>
        </w:rPr>
        <w:t xml:space="preserve"> </w:t>
      </w:r>
      <w:r w:rsidRPr="003F14AB">
        <w:rPr>
          <w:sz w:val="14"/>
        </w:rPr>
        <w:t>the Freudian view of identification as a hostile erasure of the other, ‘in which</w:t>
      </w:r>
      <w:r w:rsidR="003F14AB" w:rsidRPr="003F14AB">
        <w:rPr>
          <w:sz w:val="14"/>
        </w:rPr>
        <w:t xml:space="preserve"> </w:t>
      </w:r>
      <w:r w:rsidRPr="003F14AB">
        <w:rPr>
          <w:sz w:val="14"/>
        </w:rPr>
        <w:t>the object that we long for and prize is assimilated by eating and is in that</w:t>
      </w:r>
      <w:r w:rsidR="003F14AB" w:rsidRPr="003F14AB">
        <w:rPr>
          <w:sz w:val="14"/>
        </w:rPr>
        <w:t xml:space="preserve"> </w:t>
      </w:r>
      <w:r w:rsidRPr="003F14AB">
        <w:rPr>
          <w:sz w:val="14"/>
        </w:rPr>
        <w:t xml:space="preserve">way annihilated as such’ (Freud, 1955: 105; see also hooks, 1992). </w:t>
      </w:r>
      <w:r w:rsidRPr="00C9464A">
        <w:rPr>
          <w:rStyle w:val="StyleUnderline"/>
        </w:rPr>
        <w:t>In</w:t>
      </w:r>
      <w:r w:rsidR="003F14AB">
        <w:rPr>
          <w:rStyle w:val="StyleUnderline"/>
        </w:rPr>
        <w:t xml:space="preserve"> </w:t>
      </w:r>
      <w:r w:rsidRPr="00C9464A">
        <w:rPr>
          <w:rStyle w:val="StyleUnderline"/>
        </w:rPr>
        <w:t>critical race theory, studies of cross-racial sympathy take a decidedly</w:t>
      </w:r>
      <w:r w:rsidR="003F14AB">
        <w:rPr>
          <w:rStyle w:val="StyleUnderline"/>
        </w:rPr>
        <w:t xml:space="preserve"> </w:t>
      </w:r>
      <w:r w:rsidRPr="00E61329">
        <w:rPr>
          <w:rStyle w:val="Emphasis"/>
        </w:rPr>
        <w:t>pessimistic tone about the possibilities of coalition</w:t>
      </w:r>
      <w:r w:rsidRPr="00C9464A">
        <w:rPr>
          <w:rStyle w:val="StyleUnderline"/>
        </w:rPr>
        <w:t>, which has the unfortunate</w:t>
      </w:r>
      <w:r w:rsidR="003F14AB">
        <w:rPr>
          <w:rStyle w:val="StyleUnderline"/>
        </w:rPr>
        <w:t xml:space="preserve"> </w:t>
      </w:r>
      <w:r w:rsidRPr="00C9464A">
        <w:rPr>
          <w:rStyle w:val="StyleUnderline"/>
        </w:rPr>
        <w:t xml:space="preserve">consequence of </w:t>
      </w:r>
      <w:r w:rsidRPr="00E61329">
        <w:rPr>
          <w:rStyle w:val="Emphasis"/>
        </w:rPr>
        <w:t>reifying the very racial categories that they seek to</w:t>
      </w:r>
      <w:r w:rsidR="003F14AB">
        <w:rPr>
          <w:rStyle w:val="Emphasis"/>
        </w:rPr>
        <w:t xml:space="preserve"> </w:t>
      </w:r>
      <w:r w:rsidRPr="00E61329">
        <w:rPr>
          <w:rStyle w:val="Emphasis"/>
        </w:rPr>
        <w:t>undermine</w:t>
      </w:r>
      <w:r w:rsidRPr="003F14AB">
        <w:rPr>
          <w:sz w:val="14"/>
        </w:rPr>
        <w:t>.10 For example, Robyn Wiegman despairs that integrationist</w:t>
      </w:r>
      <w:r w:rsidR="003F14AB" w:rsidRPr="003F14AB">
        <w:rPr>
          <w:sz w:val="14"/>
        </w:rPr>
        <w:t xml:space="preserve"> </w:t>
      </w:r>
      <w:r w:rsidRPr="003F14AB">
        <w:rPr>
          <w:sz w:val="14"/>
        </w:rPr>
        <w:t>novels and films are ultimately wedded to white authority, and concludes</w:t>
      </w:r>
      <w:r w:rsidR="003F14AB" w:rsidRPr="003F14AB">
        <w:rPr>
          <w:sz w:val="14"/>
        </w:rPr>
        <w:t xml:space="preserve"> </w:t>
      </w:r>
      <w:r w:rsidRPr="003F14AB">
        <w:rPr>
          <w:sz w:val="14"/>
        </w:rPr>
        <w:t>that ‘the transformatory hope of identifying with the pain and suffering of</w:t>
      </w:r>
      <w:r w:rsidR="003F14AB" w:rsidRPr="003F14AB">
        <w:rPr>
          <w:sz w:val="14"/>
        </w:rPr>
        <w:t xml:space="preserve"> </w:t>
      </w:r>
      <w:r w:rsidRPr="003F14AB">
        <w:rPr>
          <w:sz w:val="14"/>
        </w:rPr>
        <w:t>others seems ever more bound to an imperialistic cast’ (1995: 200). In</w:t>
      </w:r>
      <w:r w:rsidR="003F14AB" w:rsidRPr="003F14AB">
        <w:rPr>
          <w:sz w:val="14"/>
        </w:rPr>
        <w:t xml:space="preserve"> </w:t>
      </w:r>
      <w:r w:rsidRPr="003F14AB">
        <w:rPr>
          <w:sz w:val="14"/>
        </w:rPr>
        <w:t>researching her book Racechanges, Susan Gubar sadly concludes that crossracial</w:t>
      </w:r>
      <w:r w:rsidR="003F14AB" w:rsidRPr="003F14AB">
        <w:rPr>
          <w:sz w:val="14"/>
        </w:rPr>
        <w:t xml:space="preserve"> </w:t>
      </w:r>
      <w:r w:rsidRPr="003F14AB">
        <w:rPr>
          <w:sz w:val="14"/>
        </w:rPr>
        <w:t>masquerade and imitation ‘inevitably leads to the disappearance of</w:t>
      </w:r>
      <w:r w:rsidR="003F14AB" w:rsidRPr="003F14AB">
        <w:rPr>
          <w:sz w:val="14"/>
        </w:rPr>
        <w:t xml:space="preserve"> </w:t>
      </w:r>
      <w:r w:rsidRPr="003F14AB">
        <w:rPr>
          <w:sz w:val="14"/>
        </w:rPr>
        <w:t>the other’s otherness’ (1997: 245). While these writers take a despairing</w:t>
      </w:r>
      <w:r w:rsidR="003F14AB" w:rsidRPr="003F14AB">
        <w:rPr>
          <w:sz w:val="14"/>
        </w:rPr>
        <w:t xml:space="preserve"> </w:t>
      </w:r>
      <w:r w:rsidRPr="003F14AB">
        <w:rPr>
          <w:sz w:val="14"/>
        </w:rPr>
        <w:t>tone, Doris Sommer aggressively condemns cross-racial sympathy and</w:t>
      </w:r>
      <w:r w:rsidR="003F14AB" w:rsidRPr="003F14AB">
        <w:rPr>
          <w:sz w:val="14"/>
        </w:rPr>
        <w:t xml:space="preserve"> </w:t>
      </w:r>
      <w:r w:rsidRPr="003F14AB">
        <w:rPr>
          <w:sz w:val="14"/>
        </w:rPr>
        <w:t>empathy alike. Focusing on the narrative strategies that ethnic writers use</w:t>
      </w:r>
      <w:r w:rsidR="003F14AB" w:rsidRPr="003F14AB">
        <w:rPr>
          <w:sz w:val="14"/>
        </w:rPr>
        <w:t xml:space="preserve"> </w:t>
      </w:r>
      <w:r w:rsidRPr="003F14AB">
        <w:rPr>
          <w:sz w:val="14"/>
        </w:rPr>
        <w:t>to refuse access to white readers, Sommer dismisses the sympathy of white</w:t>
      </w:r>
      <w:r w:rsidR="003F14AB" w:rsidRPr="003F14AB">
        <w:rPr>
          <w:sz w:val="14"/>
        </w:rPr>
        <w:t xml:space="preserve"> </w:t>
      </w:r>
      <w:r w:rsidRPr="003F14AB">
        <w:rPr>
          <w:sz w:val="14"/>
        </w:rPr>
        <w:t>liberals as an ‘appropriation in the guise of an embrace’ (1994: 543) and a</w:t>
      </w:r>
      <w:r w:rsidR="003F14AB" w:rsidRPr="003F14AB">
        <w:rPr>
          <w:sz w:val="14"/>
        </w:rPr>
        <w:t xml:space="preserve"> </w:t>
      </w:r>
      <w:r w:rsidRPr="003F14AB">
        <w:rPr>
          <w:sz w:val="14"/>
        </w:rPr>
        <w:t>facile form of connection that lasts ‘hardly longer than the reading of a</w:t>
      </w:r>
      <w:r w:rsidR="003F14AB" w:rsidRPr="003F14AB">
        <w:rPr>
          <w:sz w:val="14"/>
        </w:rPr>
        <w:t xml:space="preserve"> </w:t>
      </w:r>
      <w:r w:rsidRPr="003F14AB">
        <w:rPr>
          <w:sz w:val="14"/>
        </w:rPr>
        <w:t>novel’ (p. 529). Arguing that ‘empathy is the egocentric energy that drives</w:t>
      </w:r>
      <w:r w:rsidR="003F14AB" w:rsidRPr="003F14AB">
        <w:rPr>
          <w:sz w:val="14"/>
        </w:rPr>
        <w:t xml:space="preserve"> </w:t>
      </w:r>
      <w:r w:rsidRPr="003F14AB">
        <w:rPr>
          <w:sz w:val="14"/>
        </w:rPr>
        <w:t>one subject to impersonate another’ (1999: 22), she echoes Freud’s view of</w:t>
      </w:r>
      <w:r w:rsidR="003F14AB" w:rsidRPr="003F14AB">
        <w:rPr>
          <w:sz w:val="14"/>
        </w:rPr>
        <w:t xml:space="preserve"> </w:t>
      </w:r>
      <w:r w:rsidRPr="003F14AB">
        <w:rPr>
          <w:sz w:val="14"/>
        </w:rPr>
        <w:t>identification as a metaphoric substitution of the self for the other.</w:t>
      </w:r>
      <w:r w:rsidR="003F14AB" w:rsidRPr="003F14AB">
        <w:rPr>
          <w:sz w:val="14"/>
        </w:rPr>
        <w:t xml:space="preserve"> </w:t>
      </w:r>
      <w:r w:rsidRPr="003F14AB">
        <w:rPr>
          <w:sz w:val="14"/>
        </w:rPr>
        <w:t>These writers shed light on a problematic possibility of sympathy and</w:t>
      </w:r>
      <w:r w:rsidR="003F14AB" w:rsidRPr="003F14AB">
        <w:rPr>
          <w:sz w:val="14"/>
        </w:rPr>
        <w:t xml:space="preserve"> </w:t>
      </w:r>
      <w:r w:rsidRPr="003F14AB">
        <w:rPr>
          <w:sz w:val="14"/>
        </w:rPr>
        <w:t>empathy – that the privileged sympathizer will ignore differences in his or</w:t>
      </w:r>
      <w:r w:rsidR="003F14AB" w:rsidRPr="003F14AB">
        <w:rPr>
          <w:sz w:val="14"/>
        </w:rPr>
        <w:t xml:space="preserve"> </w:t>
      </w:r>
      <w:r w:rsidRPr="003F14AB">
        <w:rPr>
          <w:sz w:val="14"/>
        </w:rPr>
        <w:t>her zeal to connect emotionally with the sufferer. Erasing the subjective</w:t>
      </w:r>
      <w:r w:rsidR="003F14AB" w:rsidRPr="003F14AB">
        <w:rPr>
          <w:sz w:val="14"/>
        </w:rPr>
        <w:t xml:space="preserve"> </w:t>
      </w:r>
      <w:r w:rsidRPr="003F14AB">
        <w:rPr>
          <w:sz w:val="14"/>
        </w:rPr>
        <w:t>experience of people of color, the white empathizer falsely claims someone</w:t>
      </w:r>
      <w:r w:rsidR="003F14AB" w:rsidRPr="003F14AB">
        <w:rPr>
          <w:sz w:val="14"/>
        </w:rPr>
        <w:t xml:space="preserve"> </w:t>
      </w:r>
      <w:r w:rsidRPr="003F14AB">
        <w:rPr>
          <w:sz w:val="14"/>
        </w:rPr>
        <w:t>else’s particular pain as his own. While some critics focus on this desire for</w:t>
      </w:r>
      <w:r w:rsidR="003F14AB" w:rsidRPr="003F14AB">
        <w:rPr>
          <w:sz w:val="14"/>
        </w:rPr>
        <w:t xml:space="preserve"> </w:t>
      </w:r>
      <w:r w:rsidRPr="003F14AB">
        <w:rPr>
          <w:sz w:val="14"/>
        </w:rPr>
        <w:t>sameness as an erasure, others are more critical of the hierarchy they believe</w:t>
      </w:r>
      <w:r w:rsidR="003F14AB" w:rsidRPr="003F14AB">
        <w:rPr>
          <w:sz w:val="14"/>
        </w:rPr>
        <w:t xml:space="preserve"> </w:t>
      </w:r>
      <w:r w:rsidRPr="003F14AB">
        <w:rPr>
          <w:sz w:val="14"/>
        </w:rPr>
        <w:t>is implicit in sympathy’s operation. As Berlant puts it, ‘compassion is a term</w:t>
      </w:r>
      <w:r w:rsidR="003F14AB" w:rsidRPr="003F14AB">
        <w:rPr>
          <w:sz w:val="14"/>
        </w:rPr>
        <w:t xml:space="preserve"> </w:t>
      </w:r>
      <w:r w:rsidRPr="003F14AB">
        <w:rPr>
          <w:sz w:val="14"/>
        </w:rPr>
        <w:t>denoting privilege: the sufferer is over there’ (2004: 4) and the observer has</w:t>
      </w:r>
      <w:r w:rsidR="003F14AB" w:rsidRPr="003F14AB">
        <w:rPr>
          <w:sz w:val="14"/>
        </w:rPr>
        <w:t xml:space="preserve"> </w:t>
      </w:r>
      <w:r w:rsidRPr="003F14AB">
        <w:rPr>
          <w:sz w:val="14"/>
        </w:rPr>
        <w:t xml:space="preserve">the power to either help or turn away. I agree that </w:t>
      </w:r>
      <w:r w:rsidRPr="00964683">
        <w:rPr>
          <w:rStyle w:val="StyleUnderline"/>
        </w:rPr>
        <w:t>sympathy may involve</w:t>
      </w:r>
      <w:r w:rsidR="003F14AB">
        <w:rPr>
          <w:rStyle w:val="StyleUnderline"/>
        </w:rPr>
        <w:t xml:space="preserve"> </w:t>
      </w:r>
      <w:r w:rsidRPr="003F0969">
        <w:rPr>
          <w:rStyle w:val="StyleUnderline"/>
        </w:rPr>
        <w:t>power relations between subject and object, and may keep hierarchies firmly</w:t>
      </w:r>
      <w:r w:rsidR="003F14AB">
        <w:rPr>
          <w:rStyle w:val="StyleUnderline"/>
        </w:rPr>
        <w:t xml:space="preserve"> </w:t>
      </w:r>
      <w:r w:rsidRPr="003F0969">
        <w:rPr>
          <w:rStyle w:val="StyleUnderline"/>
        </w:rPr>
        <w:t xml:space="preserve">in place by granting the sympathizer a feeling of benevolent largesse </w:t>
      </w:r>
      <w:r w:rsidRPr="00C460C6">
        <w:rPr>
          <w:rStyle w:val="StyleUnderline"/>
          <w:highlight w:val="cyan"/>
        </w:rPr>
        <w:t>and</w:t>
      </w:r>
      <w:r w:rsidRPr="003F0969">
        <w:rPr>
          <w:rStyle w:val="StyleUnderline"/>
        </w:rPr>
        <w:t xml:space="preserve"> by</w:t>
      </w:r>
      <w:r w:rsidR="003F14AB">
        <w:rPr>
          <w:rStyle w:val="StyleUnderline"/>
        </w:rPr>
        <w:t xml:space="preserve"> </w:t>
      </w:r>
      <w:r w:rsidRPr="00C460C6">
        <w:rPr>
          <w:rStyle w:val="Emphasis"/>
          <w:highlight w:val="cyan"/>
        </w:rPr>
        <w:t>denying agency to the sufferer</w:t>
      </w:r>
      <w:r w:rsidRPr="003F14AB">
        <w:rPr>
          <w:sz w:val="14"/>
        </w:rPr>
        <w:t xml:space="preserve">. </w:t>
      </w:r>
      <w:r w:rsidRPr="003F0969">
        <w:rPr>
          <w:rStyle w:val="StyleUnderline"/>
          <w:highlight w:val="cyan"/>
        </w:rPr>
        <w:t>These</w:t>
      </w:r>
      <w:r w:rsidRPr="003F0969">
        <w:rPr>
          <w:rStyle w:val="StyleUnderline"/>
        </w:rPr>
        <w:t xml:space="preserve"> consequences, however, </w:t>
      </w:r>
      <w:r w:rsidRPr="003F0969">
        <w:rPr>
          <w:rStyle w:val="StyleUnderline"/>
          <w:highlight w:val="cyan"/>
        </w:rPr>
        <w:t xml:space="preserve">are </w:t>
      </w:r>
      <w:r w:rsidRPr="003F0969">
        <w:rPr>
          <w:rStyle w:val="Emphasis"/>
          <w:highlight w:val="cyan"/>
        </w:rPr>
        <w:t>n</w:t>
      </w:r>
      <w:r w:rsidRPr="00F94D01">
        <w:rPr>
          <w:rStyle w:val="Emphasis"/>
          <w:highlight w:val="cyan"/>
        </w:rPr>
        <w:t>ot</w:t>
      </w:r>
      <w:r w:rsidR="003F14AB">
        <w:rPr>
          <w:rStyle w:val="Emphasis"/>
          <w:highlight w:val="cyan"/>
        </w:rPr>
        <w:t xml:space="preserve"> </w:t>
      </w:r>
      <w:r w:rsidRPr="00F94D01">
        <w:rPr>
          <w:rStyle w:val="Emphasis"/>
          <w:highlight w:val="cyan"/>
        </w:rPr>
        <w:t>implicit to the operation of sympathetic emotions</w:t>
      </w:r>
      <w:r w:rsidRPr="00964683">
        <w:rPr>
          <w:rStyle w:val="StyleUnderline"/>
        </w:rPr>
        <w:t>. Empathetic experiences</w:t>
      </w:r>
      <w:r w:rsidR="003F14AB">
        <w:rPr>
          <w:rStyle w:val="StyleUnderline"/>
        </w:rPr>
        <w:t xml:space="preserve"> </w:t>
      </w:r>
      <w:r w:rsidRPr="00964683">
        <w:rPr>
          <w:rStyle w:val="StyleUnderline"/>
        </w:rPr>
        <w:t xml:space="preserve">of seeing from the vantage point of another </w:t>
      </w:r>
      <w:r w:rsidRPr="00F94D01">
        <w:rPr>
          <w:rStyle w:val="StyleUnderline"/>
          <w:highlight w:val="cyan"/>
        </w:rPr>
        <w:t xml:space="preserve">can </w:t>
      </w:r>
      <w:r w:rsidRPr="00F94D01">
        <w:rPr>
          <w:rStyle w:val="Emphasis"/>
          <w:highlight w:val="cyan"/>
        </w:rPr>
        <w:t>lead to a recognition of</w:t>
      </w:r>
      <w:r w:rsidRPr="00964683">
        <w:rPr>
          <w:rStyle w:val="Emphasis"/>
        </w:rPr>
        <w:t xml:space="preserve"> that</w:t>
      </w:r>
      <w:r w:rsidR="003F14AB">
        <w:rPr>
          <w:rStyle w:val="Emphasis"/>
        </w:rPr>
        <w:t xml:space="preserve"> </w:t>
      </w:r>
      <w:r w:rsidRPr="00964683">
        <w:rPr>
          <w:rStyle w:val="Emphasis"/>
        </w:rPr>
        <w:t xml:space="preserve">person’s subjecthood and </w:t>
      </w:r>
      <w:r w:rsidRPr="00F94D01">
        <w:rPr>
          <w:rStyle w:val="Emphasis"/>
          <w:highlight w:val="cyan"/>
        </w:rPr>
        <w:t>agency</w:t>
      </w:r>
      <w:r w:rsidRPr="00F94D01">
        <w:rPr>
          <w:rStyle w:val="StyleUnderline"/>
          <w:highlight w:val="cyan"/>
        </w:rPr>
        <w:t>, and</w:t>
      </w:r>
      <w:r w:rsidRPr="00964683">
        <w:rPr>
          <w:rStyle w:val="StyleUnderline"/>
        </w:rPr>
        <w:t xml:space="preserve"> can </w:t>
      </w:r>
      <w:r w:rsidRPr="007B37A1">
        <w:rPr>
          <w:rStyle w:val="Emphasis"/>
          <w:highlight w:val="cyan"/>
        </w:rPr>
        <w:t>lead the white empathizer to not</w:t>
      </w:r>
      <w:r w:rsidR="003F14AB">
        <w:rPr>
          <w:rStyle w:val="Emphasis"/>
          <w:highlight w:val="cyan"/>
        </w:rPr>
        <w:t xml:space="preserve"> </w:t>
      </w:r>
      <w:r w:rsidRPr="007B37A1">
        <w:rPr>
          <w:rStyle w:val="Emphasis"/>
          <w:highlight w:val="cyan"/>
        </w:rPr>
        <w:t>only become critically aware of racial hierarchy, but to desire to work</w:t>
      </w:r>
      <w:r w:rsidR="003F14AB">
        <w:rPr>
          <w:rStyle w:val="Emphasis"/>
          <w:highlight w:val="cyan"/>
        </w:rPr>
        <w:t xml:space="preserve"> </w:t>
      </w:r>
      <w:r w:rsidRPr="007B37A1">
        <w:rPr>
          <w:rStyle w:val="Emphasis"/>
          <w:highlight w:val="cyan"/>
        </w:rPr>
        <w:t>against the structures of inequality wherein her own power resides</w:t>
      </w:r>
      <w:r w:rsidRPr="003F14AB">
        <w:rPr>
          <w:sz w:val="14"/>
        </w:rPr>
        <w:t>.</w:t>
      </w:r>
      <w:r w:rsidR="003F14AB" w:rsidRPr="003F14AB">
        <w:rPr>
          <w:sz w:val="14"/>
        </w:rPr>
        <w:t xml:space="preserve"> </w:t>
      </w:r>
      <w:r w:rsidRPr="003F14AB">
        <w:rPr>
          <w:sz w:val="14"/>
        </w:rPr>
        <w:t>My case study of Oprah’s Book Club addresses both the promise and</w:t>
      </w:r>
      <w:r w:rsidR="003F14AB" w:rsidRPr="003F14AB">
        <w:rPr>
          <w:sz w:val="14"/>
        </w:rPr>
        <w:t xml:space="preserve"> </w:t>
      </w:r>
      <w:r w:rsidRPr="003F14AB">
        <w:rPr>
          <w:sz w:val="14"/>
        </w:rPr>
        <w:t>limitations of empathy and sympathy, asserting that the politics of these</w:t>
      </w:r>
      <w:r w:rsidR="003F14AB" w:rsidRPr="003F14AB">
        <w:rPr>
          <w:sz w:val="14"/>
        </w:rPr>
        <w:t xml:space="preserve"> </w:t>
      </w:r>
      <w:r w:rsidRPr="003F14AB">
        <w:rPr>
          <w:sz w:val="14"/>
        </w:rPr>
        <w:t>emotions depend upon how they are experienced and to what end they are</w:t>
      </w:r>
      <w:r w:rsidR="003F14AB" w:rsidRPr="003F14AB">
        <w:rPr>
          <w:sz w:val="14"/>
        </w:rPr>
        <w:t xml:space="preserve"> </w:t>
      </w:r>
      <w:r w:rsidR="00543A07" w:rsidRPr="003F14AB">
        <w:rPr>
          <w:sz w:val="14"/>
        </w:rPr>
        <w:t>employed. While the possibility of appropriation is an important concern,</w:t>
      </w:r>
      <w:r w:rsidR="003F14AB" w:rsidRPr="003F14AB">
        <w:rPr>
          <w:sz w:val="14"/>
        </w:rPr>
        <w:t xml:space="preserve"> </w:t>
      </w:r>
      <w:r w:rsidR="00543A07" w:rsidRPr="003F14AB">
        <w:rPr>
          <w:sz w:val="14"/>
        </w:rPr>
        <w:t>critics also have a responsibility to bring to light moments of empathy or</w:t>
      </w:r>
      <w:r w:rsidR="003F14AB" w:rsidRPr="003F14AB">
        <w:rPr>
          <w:sz w:val="14"/>
        </w:rPr>
        <w:t xml:space="preserve"> </w:t>
      </w:r>
      <w:r w:rsidR="00543A07" w:rsidRPr="003F14AB">
        <w:rPr>
          <w:sz w:val="14"/>
        </w:rPr>
        <w:t>compassion with progressive political significance, lest we lose hope in the</w:t>
      </w:r>
      <w:r w:rsidR="003F14AB" w:rsidRPr="003F14AB">
        <w:rPr>
          <w:sz w:val="14"/>
        </w:rPr>
        <w:t xml:space="preserve"> </w:t>
      </w:r>
      <w:r w:rsidR="00543A07" w:rsidRPr="003F14AB">
        <w:rPr>
          <w:sz w:val="14"/>
        </w:rPr>
        <w:t>potential for change in the racial order. It strikes me as particularly ironic</w:t>
      </w:r>
      <w:r w:rsidR="003F14AB" w:rsidRPr="003F14AB">
        <w:rPr>
          <w:sz w:val="14"/>
        </w:rPr>
        <w:t xml:space="preserve"> </w:t>
      </w:r>
      <w:r w:rsidR="00543A07" w:rsidRPr="003F14AB">
        <w:rPr>
          <w:sz w:val="14"/>
        </w:rPr>
        <w:t>that these despairing conclusions are voiced by white anti-racist scholars</w:t>
      </w:r>
      <w:r w:rsidR="003F14AB" w:rsidRPr="003F14AB">
        <w:rPr>
          <w:sz w:val="14"/>
        </w:rPr>
        <w:t xml:space="preserve"> </w:t>
      </w:r>
      <w:r w:rsidR="00543A07" w:rsidRPr="003F14AB">
        <w:rPr>
          <w:sz w:val="14"/>
        </w:rPr>
        <w:t>whose own critical work attests to the radical potential of some acts of</w:t>
      </w:r>
      <w:r w:rsidR="003F14AB" w:rsidRPr="003F14AB">
        <w:rPr>
          <w:sz w:val="14"/>
        </w:rPr>
        <w:t xml:space="preserve"> </w:t>
      </w:r>
      <w:r w:rsidR="00543A07" w:rsidRPr="003F14AB">
        <w:rPr>
          <w:sz w:val="14"/>
        </w:rPr>
        <w:t>cross-racial affiliation. In our zeal to avoid celebratory analyses that underestimate</w:t>
      </w:r>
      <w:r w:rsidR="003F14AB" w:rsidRPr="003F14AB">
        <w:rPr>
          <w:sz w:val="14"/>
        </w:rPr>
        <w:t xml:space="preserve"> </w:t>
      </w:r>
      <w:r w:rsidR="00543A07" w:rsidRPr="003F14AB">
        <w:rPr>
          <w:sz w:val="14"/>
        </w:rPr>
        <w:t>the power of white hegemony, we need to avoid throwing out the</w:t>
      </w:r>
      <w:r w:rsidR="003F14AB" w:rsidRPr="003F14AB">
        <w:rPr>
          <w:sz w:val="14"/>
        </w:rPr>
        <w:t xml:space="preserve"> </w:t>
      </w:r>
      <w:r w:rsidR="00543A07" w:rsidRPr="003F14AB">
        <w:rPr>
          <w:sz w:val="14"/>
        </w:rPr>
        <w:t>proverbial baby (empathy and compassion) with the bathwater. As many</w:t>
      </w:r>
      <w:r w:rsidR="003F14AB" w:rsidRPr="003F14AB">
        <w:rPr>
          <w:sz w:val="14"/>
        </w:rPr>
        <w:t xml:space="preserve"> </w:t>
      </w:r>
      <w:r w:rsidR="00543A07" w:rsidRPr="003F14AB">
        <w:rPr>
          <w:sz w:val="14"/>
        </w:rPr>
        <w:t>social scientists have argued, empathy can inhibit aggression, and the</w:t>
      </w:r>
      <w:r w:rsidR="003F14AB" w:rsidRPr="003F14AB">
        <w:rPr>
          <w:sz w:val="14"/>
        </w:rPr>
        <w:t xml:space="preserve"> </w:t>
      </w:r>
      <w:r w:rsidR="00543A07" w:rsidRPr="003F14AB">
        <w:rPr>
          <w:sz w:val="14"/>
        </w:rPr>
        <w:t>absence of empathy is a telling feature of inter-group violence, such as the</w:t>
      </w:r>
      <w:r w:rsidR="003F14AB" w:rsidRPr="003F14AB">
        <w:rPr>
          <w:sz w:val="14"/>
        </w:rPr>
        <w:t xml:space="preserve"> </w:t>
      </w:r>
      <w:r w:rsidR="00543A07" w:rsidRPr="003F14AB">
        <w:rPr>
          <w:sz w:val="14"/>
        </w:rPr>
        <w:t xml:space="preserve">Israeli/Palestinian conflict.11 </w:t>
      </w:r>
      <w:r w:rsidR="00543A07" w:rsidRPr="005915ED">
        <w:rPr>
          <w:rStyle w:val="StyleUnderline"/>
          <w:highlight w:val="cyan"/>
        </w:rPr>
        <w:t xml:space="preserve">In the context of an </w:t>
      </w:r>
      <w:r w:rsidR="00543A07" w:rsidRPr="005915ED">
        <w:rPr>
          <w:rStyle w:val="Emphasis"/>
          <w:highlight w:val="cyan"/>
        </w:rPr>
        <w:t>alarming international rise</w:t>
      </w:r>
      <w:r w:rsidR="003F14AB">
        <w:rPr>
          <w:rStyle w:val="Emphasis"/>
          <w:highlight w:val="cyan"/>
        </w:rPr>
        <w:t xml:space="preserve"> </w:t>
      </w:r>
      <w:r w:rsidR="00543A07" w:rsidRPr="005915ED">
        <w:rPr>
          <w:rStyle w:val="Emphasis"/>
          <w:highlight w:val="cyan"/>
        </w:rPr>
        <w:t>in hate groups</w:t>
      </w:r>
      <w:r w:rsidR="00543A07" w:rsidRPr="00543A07">
        <w:rPr>
          <w:rStyle w:val="Emphasis"/>
        </w:rPr>
        <w:t xml:space="preserve"> and terrorism, left-oriented </w:t>
      </w:r>
      <w:r w:rsidR="00543A07" w:rsidRPr="005915ED">
        <w:rPr>
          <w:rStyle w:val="Emphasis"/>
          <w:highlight w:val="cyan"/>
        </w:rPr>
        <w:t>scholars cannot afford to give up</w:t>
      </w:r>
      <w:r w:rsidR="003F14AB">
        <w:rPr>
          <w:rStyle w:val="Emphasis"/>
          <w:highlight w:val="cyan"/>
        </w:rPr>
        <w:t xml:space="preserve"> </w:t>
      </w:r>
      <w:r w:rsidR="00543A07" w:rsidRPr="005915ED">
        <w:rPr>
          <w:rStyle w:val="Emphasis"/>
          <w:highlight w:val="cyan"/>
        </w:rPr>
        <w:t>on empathy’s promise of fostering cross-cultural understanding and desires</w:t>
      </w:r>
      <w:r w:rsidR="003F14AB">
        <w:rPr>
          <w:rStyle w:val="Emphasis"/>
          <w:highlight w:val="cyan"/>
        </w:rPr>
        <w:t xml:space="preserve"> </w:t>
      </w:r>
      <w:r w:rsidR="00543A07" w:rsidRPr="005915ED">
        <w:rPr>
          <w:rStyle w:val="Emphasis"/>
          <w:highlight w:val="cyan"/>
        </w:rPr>
        <w:t>for social justice</w:t>
      </w:r>
      <w:r w:rsidR="00543A07" w:rsidRPr="00543A07">
        <w:rPr>
          <w:rStyle w:val="Emphasis"/>
        </w:rPr>
        <w:t xml:space="preserve"> and equality</w:t>
      </w:r>
      <w:r w:rsidR="00543A07" w:rsidRPr="003F14AB">
        <w:rPr>
          <w:sz w:val="14"/>
        </w:rPr>
        <w:t>.</w:t>
      </w:r>
      <w:r w:rsidR="003F14AB" w:rsidRPr="003F14AB">
        <w:rPr>
          <w:sz w:val="14"/>
        </w:rPr>
        <w:t xml:space="preserve"> </w:t>
      </w:r>
      <w:r w:rsidR="00543A07" w:rsidRPr="003F14AB">
        <w:rPr>
          <w:sz w:val="14"/>
        </w:rPr>
        <w:t>Reception analysis</w:t>
      </w:r>
      <w:r w:rsidR="003F14AB" w:rsidRPr="003F14AB">
        <w:rPr>
          <w:sz w:val="14"/>
        </w:rPr>
        <w:t xml:space="preserve"> </w:t>
      </w:r>
      <w:r w:rsidR="00543A07" w:rsidRPr="003F14AB">
        <w:rPr>
          <w:sz w:val="14"/>
        </w:rPr>
        <w:t xml:space="preserve">My </w:t>
      </w:r>
      <w:r w:rsidR="00543A07" w:rsidRPr="00EB2D4D">
        <w:rPr>
          <w:rStyle w:val="Emphasis"/>
        </w:rPr>
        <w:t>reception study</w:t>
      </w:r>
      <w:r w:rsidR="00543A07" w:rsidRPr="00EB2D4D">
        <w:rPr>
          <w:rStyle w:val="StyleUnderline"/>
        </w:rPr>
        <w:t xml:space="preserve"> suggests that </w:t>
      </w:r>
      <w:r w:rsidR="00543A07" w:rsidRPr="00EB2D4D">
        <w:rPr>
          <w:rStyle w:val="Emphasis"/>
        </w:rPr>
        <w:t>sympathy’s colonizing functions and its</w:t>
      </w:r>
      <w:r w:rsidR="003F14AB">
        <w:rPr>
          <w:rStyle w:val="Emphasis"/>
        </w:rPr>
        <w:t xml:space="preserve"> </w:t>
      </w:r>
      <w:r w:rsidR="00543A07" w:rsidRPr="00807E12">
        <w:rPr>
          <w:rStyle w:val="Emphasis"/>
        </w:rPr>
        <w:t>ability to inhibit action are not intrinsic to its structure, but merely one</w:t>
      </w:r>
      <w:r w:rsidR="003F14AB">
        <w:rPr>
          <w:rStyle w:val="Emphasis"/>
        </w:rPr>
        <w:t xml:space="preserve"> </w:t>
      </w:r>
      <w:r w:rsidR="00543A07" w:rsidRPr="00807E12">
        <w:rPr>
          <w:rStyle w:val="Emphasis"/>
        </w:rPr>
        <w:t>possible deployment thereof</w:t>
      </w:r>
      <w:r w:rsidR="00543A07" w:rsidRPr="003F14AB">
        <w:rPr>
          <w:sz w:val="14"/>
        </w:rPr>
        <w:t>. By offering evidence here of the more radical</w:t>
      </w:r>
      <w:r w:rsidR="003F14AB" w:rsidRPr="003F14AB">
        <w:rPr>
          <w:sz w:val="14"/>
        </w:rPr>
        <w:t xml:space="preserve"> </w:t>
      </w:r>
      <w:r w:rsidR="00543A07" w:rsidRPr="003F14AB">
        <w:rPr>
          <w:sz w:val="14"/>
        </w:rPr>
        <w:t>possibilities of empathy visible on The Oprah Winfrey Show, I do not claim</w:t>
      </w:r>
      <w:r w:rsidR="003F14AB" w:rsidRPr="003F14AB">
        <w:rPr>
          <w:sz w:val="14"/>
        </w:rPr>
        <w:t xml:space="preserve"> </w:t>
      </w:r>
      <w:r w:rsidR="00543A07" w:rsidRPr="003F14AB">
        <w:rPr>
          <w:sz w:val="14"/>
        </w:rPr>
        <w:t>that the critics of sympathy are categorically wrong, but merely that they</w:t>
      </w:r>
      <w:r w:rsidR="003F14AB" w:rsidRPr="003F14AB">
        <w:rPr>
          <w:sz w:val="14"/>
        </w:rPr>
        <w:t xml:space="preserve"> </w:t>
      </w:r>
      <w:r w:rsidR="00543A07" w:rsidRPr="003F14AB">
        <w:rPr>
          <w:sz w:val="14"/>
        </w:rPr>
        <w:t>are diminishing the complexity of the sympathetic emotions. One could</w:t>
      </w:r>
      <w:r w:rsidR="003F14AB" w:rsidRPr="003F14AB">
        <w:rPr>
          <w:sz w:val="14"/>
        </w:rPr>
        <w:t xml:space="preserve"> </w:t>
      </w:r>
      <w:r w:rsidR="00543A07" w:rsidRPr="003F14AB">
        <w:rPr>
          <w:sz w:val="14"/>
        </w:rPr>
        <w:t>argue that a similarly one-sided argument is put forth by Martha Nussbaum</w:t>
      </w:r>
      <w:r w:rsidR="003F14AB" w:rsidRPr="003F14AB">
        <w:rPr>
          <w:sz w:val="14"/>
        </w:rPr>
        <w:t xml:space="preserve"> </w:t>
      </w:r>
      <w:r w:rsidR="00543A07" w:rsidRPr="003F14AB">
        <w:rPr>
          <w:sz w:val="14"/>
        </w:rPr>
        <w:t>(2001), who optimistically implies that compassion is the cure for what ails</w:t>
      </w:r>
      <w:r w:rsidR="003F14AB" w:rsidRPr="003F14AB">
        <w:rPr>
          <w:sz w:val="14"/>
        </w:rPr>
        <w:t xml:space="preserve"> </w:t>
      </w:r>
      <w:r w:rsidR="00543A07" w:rsidRPr="003F14AB">
        <w:rPr>
          <w:sz w:val="14"/>
        </w:rPr>
        <w:t>modern society. Predicated on the assumption that reading good books</w:t>
      </w:r>
      <w:r w:rsidR="003F14AB" w:rsidRPr="003F14AB">
        <w:rPr>
          <w:sz w:val="14"/>
        </w:rPr>
        <w:t xml:space="preserve"> </w:t>
      </w:r>
      <w:r w:rsidR="00543A07" w:rsidRPr="003F14AB">
        <w:rPr>
          <w:sz w:val="14"/>
        </w:rPr>
        <w:t>produces empathetic and moral people, Nussbaum’s philosophical reflections</w:t>
      </w:r>
      <w:r w:rsidR="003F14AB" w:rsidRPr="003F14AB">
        <w:rPr>
          <w:sz w:val="14"/>
        </w:rPr>
        <w:t xml:space="preserve"> </w:t>
      </w:r>
      <w:r w:rsidR="00543A07" w:rsidRPr="003F14AB">
        <w:rPr>
          <w:sz w:val="14"/>
        </w:rPr>
        <w:t>ignore the considerable diversity of reader responses to texts. My</w:t>
      </w:r>
      <w:r w:rsidR="003F14AB" w:rsidRPr="003F14AB">
        <w:rPr>
          <w:sz w:val="14"/>
        </w:rPr>
        <w:t xml:space="preserve"> </w:t>
      </w:r>
      <w:r w:rsidR="00543A07" w:rsidRPr="003F14AB">
        <w:rPr>
          <w:sz w:val="14"/>
        </w:rPr>
        <w:t>reception study, however, exposes both negative and positive strains of</w:t>
      </w:r>
      <w:r w:rsidR="003F14AB" w:rsidRPr="003F14AB">
        <w:rPr>
          <w:sz w:val="14"/>
        </w:rPr>
        <w:t xml:space="preserve"> </w:t>
      </w:r>
      <w:r w:rsidR="00543A07" w:rsidRPr="003F14AB">
        <w:rPr>
          <w:sz w:val="14"/>
        </w:rPr>
        <w:t>empathy and sympathy, while drawing attention to previously underappreciated</w:t>
      </w:r>
      <w:r w:rsidR="003F14AB" w:rsidRPr="003F14AB">
        <w:rPr>
          <w:sz w:val="14"/>
        </w:rPr>
        <w:t xml:space="preserve"> </w:t>
      </w:r>
      <w:r w:rsidR="00543A07" w:rsidRPr="003F14AB">
        <w:rPr>
          <w:sz w:val="14"/>
        </w:rPr>
        <w:t>progressive effects. While I do not claim that these radical</w:t>
      </w:r>
      <w:r w:rsidR="003F14AB" w:rsidRPr="003F14AB">
        <w:rPr>
          <w:sz w:val="14"/>
        </w:rPr>
        <w:t xml:space="preserve"> </w:t>
      </w:r>
      <w:r w:rsidR="00543A07" w:rsidRPr="003F14AB">
        <w:rPr>
          <w:sz w:val="14"/>
        </w:rPr>
        <w:t>deployments are predominant, either on Oprah’s programs or in the reading</w:t>
      </w:r>
      <w:r w:rsidR="003F14AB" w:rsidRPr="003F14AB">
        <w:rPr>
          <w:sz w:val="14"/>
        </w:rPr>
        <w:t xml:space="preserve"> </w:t>
      </w:r>
      <w:r w:rsidR="00543A07" w:rsidRPr="003F14AB">
        <w:rPr>
          <w:sz w:val="14"/>
        </w:rPr>
        <w:t>public at large, I found enough recurrence to warrant attention.</w:t>
      </w:r>
      <w:r w:rsidR="003F14AB" w:rsidRPr="003F14AB">
        <w:rPr>
          <w:sz w:val="14"/>
        </w:rPr>
        <w:t xml:space="preserve"> </w:t>
      </w:r>
      <w:r w:rsidR="00543A07" w:rsidRPr="003F14AB">
        <w:rPr>
          <w:sz w:val="14"/>
        </w:rPr>
        <w:t>My research also begs several questions related to the nature of the</w:t>
      </w:r>
      <w:r w:rsidR="003F14AB" w:rsidRPr="003F14AB">
        <w:rPr>
          <w:sz w:val="14"/>
        </w:rPr>
        <w:t xml:space="preserve"> </w:t>
      </w:r>
      <w:r w:rsidR="00543A07" w:rsidRPr="003F14AB">
        <w:rPr>
          <w:sz w:val="14"/>
        </w:rPr>
        <w:t>evidence. For example, did the book club participants fake or embellish</w:t>
      </w:r>
      <w:r w:rsidR="003F14AB" w:rsidRPr="003F14AB">
        <w:rPr>
          <w:sz w:val="14"/>
        </w:rPr>
        <w:t xml:space="preserve"> </w:t>
      </w:r>
      <w:r w:rsidR="00543A07" w:rsidRPr="003F14AB">
        <w:rPr>
          <w:sz w:val="14"/>
        </w:rPr>
        <w:t>their experiences of cross-racial empathy in order to look good on television?</w:t>
      </w:r>
      <w:r w:rsidR="003F14AB" w:rsidRPr="003F14AB">
        <w:rPr>
          <w:sz w:val="14"/>
        </w:rPr>
        <w:t xml:space="preserve"> </w:t>
      </w:r>
      <w:r w:rsidR="00543A07" w:rsidRPr="003F14AB">
        <w:rPr>
          <w:sz w:val="14"/>
        </w:rPr>
        <w:t>(This factor is obviously less significant for the anonymous on-line</w:t>
      </w:r>
      <w:r w:rsidR="003F14AB" w:rsidRPr="003F14AB">
        <w:rPr>
          <w:sz w:val="14"/>
        </w:rPr>
        <w:t xml:space="preserve"> </w:t>
      </w:r>
      <w:r w:rsidR="00543A07" w:rsidRPr="003F14AB">
        <w:rPr>
          <w:sz w:val="14"/>
        </w:rPr>
        <w:t>discussion boards.) Even if one removes the problem of the mediation of</w:t>
      </w:r>
      <w:r w:rsidR="003F14AB" w:rsidRPr="003F14AB">
        <w:rPr>
          <w:sz w:val="14"/>
        </w:rPr>
        <w:t xml:space="preserve"> </w:t>
      </w:r>
      <w:r w:rsidR="00543A07" w:rsidRPr="003F14AB">
        <w:rPr>
          <w:sz w:val="14"/>
        </w:rPr>
        <w:t>television, any academic study of the subjective nature of reading has to</w:t>
      </w:r>
      <w:r w:rsidR="003F14AB" w:rsidRPr="003F14AB">
        <w:rPr>
          <w:sz w:val="14"/>
        </w:rPr>
        <w:t xml:space="preserve"> </w:t>
      </w:r>
      <w:r w:rsidR="00543A07" w:rsidRPr="003F14AB">
        <w:rPr>
          <w:sz w:val="14"/>
        </w:rPr>
        <w:t>admit the possibility of self-censoring and self-promotion, given that such</w:t>
      </w:r>
      <w:r w:rsidR="003F14AB" w:rsidRPr="003F14AB">
        <w:rPr>
          <w:sz w:val="14"/>
        </w:rPr>
        <w:t xml:space="preserve"> </w:t>
      </w:r>
      <w:r w:rsidR="00543A07" w:rsidRPr="003F14AB">
        <w:rPr>
          <w:sz w:val="14"/>
        </w:rPr>
        <w:t>research must rely on the reader’s own reporting. However, since Oprah’s</w:t>
      </w:r>
      <w:r w:rsidR="003F14AB" w:rsidRPr="003F14AB">
        <w:rPr>
          <w:sz w:val="14"/>
        </w:rPr>
        <w:t xml:space="preserve"> </w:t>
      </w:r>
      <w:r w:rsidR="00543A07" w:rsidRPr="003F14AB">
        <w:rPr>
          <w:sz w:val="14"/>
        </w:rPr>
        <w:t>show tends to foster a color-blind universalizing perspective, I find it hard</w:t>
      </w:r>
      <w:r w:rsidR="003F14AB" w:rsidRPr="003F14AB">
        <w:rPr>
          <w:sz w:val="14"/>
        </w:rPr>
        <w:t xml:space="preserve"> </w:t>
      </w:r>
      <w:r w:rsidR="00DF4382" w:rsidRPr="003F14AB">
        <w:rPr>
          <w:sz w:val="14"/>
        </w:rPr>
        <w:t>to attribute the existence of more radical moments in the book club discussions</w:t>
      </w:r>
      <w:r w:rsidR="003F14AB" w:rsidRPr="003F14AB">
        <w:rPr>
          <w:sz w:val="14"/>
        </w:rPr>
        <w:t xml:space="preserve"> </w:t>
      </w:r>
      <w:r w:rsidR="00DF4382" w:rsidRPr="003F14AB">
        <w:rPr>
          <w:sz w:val="14"/>
        </w:rPr>
        <w:t>(both on-line and on television) to the participants’ desire to replicate</w:t>
      </w:r>
      <w:r w:rsidR="003F14AB" w:rsidRPr="003F14AB">
        <w:rPr>
          <w:sz w:val="14"/>
        </w:rPr>
        <w:t xml:space="preserve"> </w:t>
      </w:r>
      <w:r w:rsidR="00DF4382" w:rsidRPr="003F14AB">
        <w:rPr>
          <w:sz w:val="14"/>
        </w:rPr>
        <w:t>Oprah’s ‘liberal’ viewpoint, or to seek the approval of the more centrist</w:t>
      </w:r>
      <w:r w:rsidR="003F14AB" w:rsidRPr="003F14AB">
        <w:rPr>
          <w:sz w:val="14"/>
        </w:rPr>
        <w:t xml:space="preserve"> </w:t>
      </w:r>
      <w:r w:rsidR="00DF4382" w:rsidRPr="003F14AB">
        <w:rPr>
          <w:sz w:val="14"/>
        </w:rPr>
        <w:t>viewing public.12 In fact, the self-critical testimony of some of the empathetic</w:t>
      </w:r>
      <w:r w:rsidR="003F14AB" w:rsidRPr="003F14AB">
        <w:rPr>
          <w:sz w:val="14"/>
        </w:rPr>
        <w:t xml:space="preserve"> </w:t>
      </w:r>
      <w:r w:rsidR="00DF4382" w:rsidRPr="003F14AB">
        <w:rPr>
          <w:sz w:val="14"/>
        </w:rPr>
        <w:t>whites involved a remarkable degree of risk, and thus are worthy of</w:t>
      </w:r>
      <w:r w:rsidR="003F14AB" w:rsidRPr="003F14AB">
        <w:rPr>
          <w:sz w:val="14"/>
        </w:rPr>
        <w:t xml:space="preserve"> </w:t>
      </w:r>
      <w:r w:rsidR="00DF4382" w:rsidRPr="003F14AB">
        <w:rPr>
          <w:sz w:val="14"/>
        </w:rPr>
        <w:t>study because of, rather than despite, their exceptional nature.</w:t>
      </w:r>
      <w:r w:rsidR="003F14AB" w:rsidRPr="003F14AB">
        <w:rPr>
          <w:sz w:val="14"/>
        </w:rPr>
        <w:t xml:space="preserve"> </w:t>
      </w:r>
      <w:r w:rsidR="00DF4382" w:rsidRPr="003F14AB">
        <w:rPr>
          <w:sz w:val="14"/>
        </w:rPr>
        <w:t>While my reception analysis complicates the overwhelmingly negative</w:t>
      </w:r>
      <w:r w:rsidR="003F14AB" w:rsidRPr="003F14AB">
        <w:rPr>
          <w:sz w:val="14"/>
        </w:rPr>
        <w:t xml:space="preserve"> </w:t>
      </w:r>
      <w:r w:rsidR="00DF4382" w:rsidRPr="003F14AB">
        <w:rPr>
          <w:sz w:val="14"/>
        </w:rPr>
        <w:t>critical treatment of cross-racial sympathy and empathy, I did find evidence</w:t>
      </w:r>
      <w:r w:rsidR="003F14AB" w:rsidRPr="003F14AB">
        <w:rPr>
          <w:sz w:val="14"/>
        </w:rPr>
        <w:t xml:space="preserve"> </w:t>
      </w:r>
      <w:r w:rsidR="00DF4382" w:rsidRPr="003F14AB">
        <w:rPr>
          <w:sz w:val="14"/>
        </w:rPr>
        <w:t>of their more problematic tendencies and effects. A troubling tendency</w:t>
      </w:r>
      <w:r w:rsidR="003F14AB" w:rsidRPr="003F14AB">
        <w:rPr>
          <w:sz w:val="14"/>
        </w:rPr>
        <w:t xml:space="preserve"> </w:t>
      </w:r>
      <w:r w:rsidR="00DF4382" w:rsidRPr="003F14AB">
        <w:rPr>
          <w:sz w:val="14"/>
        </w:rPr>
        <w:t>among the white readers on Oprah is that they minimize racial difference</w:t>
      </w:r>
      <w:r w:rsidR="003F14AB" w:rsidRPr="003F14AB">
        <w:rPr>
          <w:sz w:val="14"/>
        </w:rPr>
        <w:t xml:space="preserve"> </w:t>
      </w:r>
      <w:r w:rsidR="00DF4382" w:rsidRPr="003F14AB">
        <w:rPr>
          <w:sz w:val="14"/>
        </w:rPr>
        <w:t>in their zeal to connect with the characters ‘as women’. Oprah’s emphasis</w:t>
      </w:r>
      <w:r w:rsidR="003F14AB" w:rsidRPr="003F14AB">
        <w:rPr>
          <w:sz w:val="14"/>
        </w:rPr>
        <w:t xml:space="preserve"> </w:t>
      </w:r>
      <w:r w:rsidR="00DF4382" w:rsidRPr="003F14AB">
        <w:rPr>
          <w:sz w:val="14"/>
        </w:rPr>
        <w:t>on female solidarity, and the need to cater to her largely white viewing</w:t>
      </w:r>
      <w:r w:rsidR="003F14AB" w:rsidRPr="003F14AB">
        <w:rPr>
          <w:sz w:val="14"/>
        </w:rPr>
        <w:t xml:space="preserve"> </w:t>
      </w:r>
      <w:r w:rsidR="00DF4382" w:rsidRPr="003F14AB">
        <w:rPr>
          <w:sz w:val="14"/>
        </w:rPr>
        <w:t>audience, leads her to emphasize her selections’ universal or gender-specific</w:t>
      </w:r>
      <w:r w:rsidR="003F14AB" w:rsidRPr="003F14AB">
        <w:rPr>
          <w:sz w:val="14"/>
        </w:rPr>
        <w:t xml:space="preserve"> </w:t>
      </w:r>
      <w:r w:rsidR="00DF4382" w:rsidRPr="003F14AB">
        <w:rPr>
          <w:sz w:val="14"/>
        </w:rPr>
        <w:t>themes. Setting the tone of the discussion on The Bluest Eye, a novel which</w:t>
      </w:r>
      <w:r w:rsidR="003F14AB" w:rsidRPr="003F14AB">
        <w:rPr>
          <w:sz w:val="14"/>
        </w:rPr>
        <w:t xml:space="preserve"> </w:t>
      </w:r>
      <w:r w:rsidR="00DF4382" w:rsidRPr="003F14AB">
        <w:rPr>
          <w:sz w:val="14"/>
        </w:rPr>
        <w:t>addresses a young black girl’s desire to be white, Oprah opened the program</w:t>
      </w:r>
      <w:r w:rsidR="003F14AB" w:rsidRPr="003F14AB">
        <w:rPr>
          <w:sz w:val="14"/>
        </w:rPr>
        <w:t xml:space="preserve"> </w:t>
      </w:r>
      <w:r w:rsidR="00DF4382" w:rsidRPr="003F14AB">
        <w:rPr>
          <w:sz w:val="14"/>
        </w:rPr>
        <w:t>by saying ‘regardless of what color you are, there are a lot of women who</w:t>
      </w:r>
      <w:r w:rsidR="003F14AB" w:rsidRPr="003F14AB">
        <w:rPr>
          <w:sz w:val="14"/>
        </w:rPr>
        <w:t xml:space="preserve"> </w:t>
      </w:r>
      <w:r w:rsidR="00DF4382" w:rsidRPr="003F14AB">
        <w:rPr>
          <w:sz w:val="14"/>
        </w:rPr>
        <w:t>have defined themselves by what other people think of them’ (‘Oprah’s</w:t>
      </w:r>
      <w:r w:rsidR="003F14AB" w:rsidRPr="003F14AB">
        <w:rPr>
          <w:sz w:val="14"/>
        </w:rPr>
        <w:t xml:space="preserve"> </w:t>
      </w:r>
      <w:r w:rsidR="00DF4382" w:rsidRPr="003F14AB">
        <w:rPr>
          <w:sz w:val="14"/>
        </w:rPr>
        <w:t>Book Club,’ 2000: 1). On the web discussion forum, many white readers</w:t>
      </w:r>
      <w:r w:rsidR="003F14AB" w:rsidRPr="003F14AB">
        <w:rPr>
          <w:sz w:val="14"/>
        </w:rPr>
        <w:t xml:space="preserve"> </w:t>
      </w:r>
      <w:r w:rsidR="00DF4382" w:rsidRPr="003F14AB">
        <w:rPr>
          <w:sz w:val="14"/>
        </w:rPr>
        <w:t>thus compared Pecola’s self-hatred with their own experiences of being</w:t>
      </w:r>
      <w:r w:rsidR="003F14AB" w:rsidRPr="003F14AB">
        <w:rPr>
          <w:sz w:val="14"/>
        </w:rPr>
        <w:t xml:space="preserve"> </w:t>
      </w:r>
      <w:r w:rsidR="00DF4382" w:rsidRPr="003F14AB">
        <w:rPr>
          <w:sz w:val="14"/>
        </w:rPr>
        <w:t>ridiculed because they were fat, ugly or tall; one even said that ‘women are</w:t>
      </w:r>
      <w:r w:rsidR="003F14AB" w:rsidRPr="003F14AB">
        <w:rPr>
          <w:sz w:val="14"/>
        </w:rPr>
        <w:t xml:space="preserve"> </w:t>
      </w:r>
      <w:r w:rsidR="00DF4382" w:rsidRPr="003F14AB">
        <w:rPr>
          <w:sz w:val="14"/>
        </w:rPr>
        <w:t>all Pecola to some degree’.13 Such universalizing comparisons ignore the</w:t>
      </w:r>
      <w:r w:rsidR="003F14AB" w:rsidRPr="003F14AB">
        <w:rPr>
          <w:sz w:val="14"/>
        </w:rPr>
        <w:t xml:space="preserve"> </w:t>
      </w:r>
      <w:r w:rsidR="00DF4382" w:rsidRPr="003F14AB">
        <w:rPr>
          <w:sz w:val="14"/>
        </w:rPr>
        <w:t>specificity of race oppression and merely collapse the other into the selfsame,</w:t>
      </w:r>
      <w:r w:rsidR="003F14AB" w:rsidRPr="003F14AB">
        <w:rPr>
          <w:sz w:val="14"/>
        </w:rPr>
        <w:t xml:space="preserve"> </w:t>
      </w:r>
      <w:r w:rsidR="00DF4382" w:rsidRPr="003F14AB">
        <w:rPr>
          <w:sz w:val="14"/>
        </w:rPr>
        <w:t>reinforcing the hegemony of whiteness.</w:t>
      </w:r>
      <w:r w:rsidR="003F14AB" w:rsidRPr="003F14AB">
        <w:rPr>
          <w:sz w:val="14"/>
        </w:rPr>
        <w:t xml:space="preserve"> </w:t>
      </w:r>
      <w:r w:rsidR="00DF4382" w:rsidRPr="003F14AB">
        <w:rPr>
          <w:sz w:val="14"/>
        </w:rPr>
        <w:t>Underscoring her focus on female bonding, Oprah included in every book</w:t>
      </w:r>
      <w:r w:rsidR="003F14AB" w:rsidRPr="003F14AB">
        <w:rPr>
          <w:sz w:val="14"/>
        </w:rPr>
        <w:t xml:space="preserve"> </w:t>
      </w:r>
      <w:r w:rsidR="00DF4382" w:rsidRPr="003F14AB">
        <w:rPr>
          <w:sz w:val="14"/>
        </w:rPr>
        <w:t>club program one white woman who described relating to the characters as</w:t>
      </w:r>
      <w:r w:rsidR="003F14AB" w:rsidRPr="003F14AB">
        <w:rPr>
          <w:sz w:val="14"/>
        </w:rPr>
        <w:t xml:space="preserve"> </w:t>
      </w:r>
      <w:r w:rsidR="00DF4382" w:rsidRPr="003F14AB">
        <w:rPr>
          <w:sz w:val="14"/>
        </w:rPr>
        <w:t>mothers, daughters or sisters. For example, the scene of a child’s funeral in</w:t>
      </w:r>
      <w:r w:rsidR="003F14AB" w:rsidRPr="003F14AB">
        <w:rPr>
          <w:sz w:val="14"/>
        </w:rPr>
        <w:t xml:space="preserve"> </w:t>
      </w:r>
      <w:r w:rsidR="00DF4382" w:rsidRPr="003F14AB">
        <w:rPr>
          <w:sz w:val="14"/>
        </w:rPr>
        <w:t>Song of Solomon caused one ‘rich white woman from Dallas’ to break down</w:t>
      </w:r>
      <w:r w:rsidR="003F14AB" w:rsidRPr="003F14AB">
        <w:rPr>
          <w:sz w:val="14"/>
        </w:rPr>
        <w:t xml:space="preserve"> </w:t>
      </w:r>
      <w:r w:rsidR="00DF4382" w:rsidRPr="003F14AB">
        <w:rPr>
          <w:sz w:val="14"/>
        </w:rPr>
        <w:t>in tears at the memory she had repressed of her own stillborn son (‘Behind</w:t>
      </w:r>
      <w:r w:rsidR="003F14AB" w:rsidRPr="003F14AB">
        <w:rPr>
          <w:sz w:val="14"/>
        </w:rPr>
        <w:t xml:space="preserve"> </w:t>
      </w:r>
      <w:r w:rsidR="00DF4382" w:rsidRPr="003F14AB">
        <w:rPr>
          <w:sz w:val="14"/>
        </w:rPr>
        <w:t>the Scenes’, 1996: 4). This woman’s prolonged sobbing threatened to derail</w:t>
      </w:r>
      <w:r w:rsidR="003F14AB" w:rsidRPr="003F14AB">
        <w:rPr>
          <w:sz w:val="14"/>
        </w:rPr>
        <w:t xml:space="preserve"> </w:t>
      </w:r>
      <w:r w:rsidR="00DF4382" w:rsidRPr="003F14AB">
        <w:rPr>
          <w:sz w:val="14"/>
        </w:rPr>
        <w:t>the discussion of the book altogether, recalling Elizabeth Spelman’s</w:t>
      </w:r>
      <w:r w:rsidR="003F14AB" w:rsidRPr="003F14AB">
        <w:rPr>
          <w:sz w:val="14"/>
        </w:rPr>
        <w:t xml:space="preserve"> </w:t>
      </w:r>
      <w:r w:rsidR="00DF4382" w:rsidRPr="003F14AB">
        <w:rPr>
          <w:sz w:val="14"/>
        </w:rPr>
        <w:t>complaint about forms of sympathy wherein ‘I acknowledge your suffering</w:t>
      </w:r>
      <w:r w:rsidR="003F14AB" w:rsidRPr="003F14AB">
        <w:rPr>
          <w:sz w:val="14"/>
        </w:rPr>
        <w:t xml:space="preserve"> </w:t>
      </w:r>
      <w:r w:rsidR="00DF4382" w:rsidRPr="003F14AB">
        <w:rPr>
          <w:sz w:val="14"/>
        </w:rPr>
        <w:t>only to the extent to which it promises to bring attention to my own’ (1997:</w:t>
      </w:r>
      <w:r w:rsidR="003F14AB" w:rsidRPr="003F14AB">
        <w:rPr>
          <w:sz w:val="14"/>
        </w:rPr>
        <w:t xml:space="preserve"> </w:t>
      </w:r>
      <w:r w:rsidR="00DF4382" w:rsidRPr="003F14AB">
        <w:rPr>
          <w:sz w:val="14"/>
        </w:rPr>
        <w:t>172). While sharing experiences of female pain and loss may have positive</w:t>
      </w:r>
      <w:r w:rsidR="003F14AB" w:rsidRPr="003F14AB">
        <w:rPr>
          <w:sz w:val="14"/>
        </w:rPr>
        <w:t xml:space="preserve"> </w:t>
      </w:r>
      <w:r w:rsidR="00DF4382" w:rsidRPr="003F14AB">
        <w:rPr>
          <w:sz w:val="14"/>
        </w:rPr>
        <w:t>feminist implications, these evocations of sisterhood may indicate a problematic</w:t>
      </w:r>
      <w:r w:rsidR="003F14AB" w:rsidRPr="003F14AB">
        <w:rPr>
          <w:sz w:val="14"/>
        </w:rPr>
        <w:t xml:space="preserve"> </w:t>
      </w:r>
      <w:r w:rsidR="00DF4382" w:rsidRPr="003F14AB">
        <w:rPr>
          <w:sz w:val="14"/>
        </w:rPr>
        <w:t>race-blindness that also plagued the early feminist movement. A</w:t>
      </w:r>
      <w:r w:rsidR="003F14AB" w:rsidRPr="003F14AB">
        <w:rPr>
          <w:sz w:val="14"/>
        </w:rPr>
        <w:t xml:space="preserve"> </w:t>
      </w:r>
      <w:r w:rsidR="00DF4382" w:rsidRPr="003F14AB">
        <w:rPr>
          <w:sz w:val="14"/>
        </w:rPr>
        <w:t>quest for a bridge across social difference is essential to collective political</w:t>
      </w:r>
      <w:r w:rsidR="003F14AB" w:rsidRPr="003F14AB">
        <w:rPr>
          <w:sz w:val="14"/>
        </w:rPr>
        <w:t xml:space="preserve"> </w:t>
      </w:r>
      <w:r w:rsidR="00DF4382" w:rsidRPr="003F14AB">
        <w:rPr>
          <w:sz w:val="14"/>
        </w:rPr>
        <w:t>struggle, but these universalizing moments of female solidarity can also be</w:t>
      </w:r>
      <w:r w:rsidR="003F14AB" w:rsidRPr="003F14AB">
        <w:rPr>
          <w:sz w:val="14"/>
        </w:rPr>
        <w:t xml:space="preserve"> </w:t>
      </w:r>
      <w:r w:rsidR="00DF4382" w:rsidRPr="003F14AB">
        <w:rPr>
          <w:sz w:val="14"/>
        </w:rPr>
        <w:t>an excuse to ignore what divides us.</w:t>
      </w:r>
      <w:r w:rsidR="003F14AB" w:rsidRPr="003F14AB">
        <w:rPr>
          <w:sz w:val="14"/>
        </w:rPr>
        <w:t xml:space="preserve"> </w:t>
      </w:r>
      <w:r w:rsidR="00DF4382" w:rsidRPr="003F14AB">
        <w:rPr>
          <w:sz w:val="14"/>
        </w:rPr>
        <w:t>Of course, gender identification does not necessarily result in race-blindness,</w:t>
      </w:r>
      <w:r w:rsidR="003F14AB" w:rsidRPr="003F14AB">
        <w:rPr>
          <w:sz w:val="14"/>
        </w:rPr>
        <w:t xml:space="preserve"> </w:t>
      </w:r>
      <w:r w:rsidR="00DF4382" w:rsidRPr="003F14AB">
        <w:rPr>
          <w:sz w:val="14"/>
        </w:rPr>
        <w:t>but it can legitimize a reading process that seeks only reflections of</w:t>
      </w:r>
      <w:r w:rsidR="003F14AB" w:rsidRPr="003F14AB">
        <w:rPr>
          <w:sz w:val="14"/>
        </w:rPr>
        <w:t xml:space="preserve"> </w:t>
      </w:r>
      <w:r w:rsidR="00DF4382" w:rsidRPr="003F14AB">
        <w:rPr>
          <w:sz w:val="14"/>
        </w:rPr>
        <w:t>the self, rather than deeper understandings of others. The ‘rich white</w:t>
      </w:r>
      <w:r w:rsidR="003F14AB" w:rsidRPr="003F14AB">
        <w:rPr>
          <w:sz w:val="14"/>
        </w:rPr>
        <w:t xml:space="preserve"> </w:t>
      </w:r>
      <w:r w:rsidR="00DF4382" w:rsidRPr="003F14AB">
        <w:rPr>
          <w:sz w:val="14"/>
        </w:rPr>
        <w:t>woman from Dallas’ identified strongly with the mothers in Song of</w:t>
      </w:r>
      <w:r w:rsidR="003F14AB" w:rsidRPr="003F14AB">
        <w:rPr>
          <w:sz w:val="14"/>
        </w:rPr>
        <w:t xml:space="preserve"> </w:t>
      </w:r>
      <w:r w:rsidR="00DF4382" w:rsidRPr="003F14AB">
        <w:rPr>
          <w:sz w:val="14"/>
        </w:rPr>
        <w:t>Solomon, connecting with their love of breastfeeding, but this woman’s</w:t>
      </w:r>
      <w:r w:rsidR="003F14AB" w:rsidRPr="003F14AB">
        <w:rPr>
          <w:sz w:val="14"/>
        </w:rPr>
        <w:t xml:space="preserve"> </w:t>
      </w:r>
      <w:r w:rsidR="00DF4382" w:rsidRPr="003F14AB">
        <w:rPr>
          <w:sz w:val="14"/>
        </w:rPr>
        <w:t>identifications belie racist, egocentric attitudes. She states, ‘I found [the</w:t>
      </w:r>
      <w:r w:rsidR="003F14AB" w:rsidRPr="003F14AB">
        <w:rPr>
          <w:sz w:val="14"/>
        </w:rPr>
        <w:t xml:space="preserve"> </w:t>
      </w:r>
      <w:r w:rsidR="00DF4382" w:rsidRPr="003F14AB">
        <w:rPr>
          <w:sz w:val="14"/>
        </w:rPr>
        <w:t>novel] kept sucking me down to a level I’ve never been before, and that</w:t>
      </w:r>
      <w:r w:rsidR="003F14AB" w:rsidRPr="003F14AB">
        <w:rPr>
          <w:sz w:val="14"/>
        </w:rPr>
        <w:t xml:space="preserve"> </w:t>
      </w:r>
      <w:r w:rsidR="00DF4382" w:rsidRPr="003F14AB">
        <w:rPr>
          <w:sz w:val="14"/>
        </w:rPr>
        <w:t>was uncomfortable for me. . . . I had way too much in common with this</w:t>
      </w:r>
      <w:r w:rsidR="003F14AB" w:rsidRPr="003F14AB">
        <w:rPr>
          <w:sz w:val="14"/>
        </w:rPr>
        <w:t xml:space="preserve"> </w:t>
      </w:r>
      <w:r w:rsidR="00DF4382" w:rsidRPr="003F14AB">
        <w:rPr>
          <w:sz w:val="14"/>
        </w:rPr>
        <w:t>odd group of characters, and [the book] was making me see pieces of me</w:t>
      </w:r>
      <w:r w:rsidR="003F14AB" w:rsidRPr="003F14AB">
        <w:rPr>
          <w:sz w:val="14"/>
        </w:rPr>
        <w:t xml:space="preserve"> </w:t>
      </w:r>
      <w:r w:rsidR="00DF4382" w:rsidRPr="003F14AB">
        <w:rPr>
          <w:sz w:val="14"/>
        </w:rPr>
        <w:t>I didn’t like’ (‘Behind the Scenes’, 1996: 6). Because she imagines the</w:t>
      </w:r>
      <w:r w:rsidR="003F14AB" w:rsidRPr="003F14AB">
        <w:rPr>
          <w:sz w:val="14"/>
        </w:rPr>
        <w:t xml:space="preserve"> </w:t>
      </w:r>
      <w:r w:rsidR="00DF4382" w:rsidRPr="003F14AB">
        <w:rPr>
          <w:sz w:val="14"/>
        </w:rPr>
        <w:t>African American community of the novel as a space beneath her, her</w:t>
      </w:r>
      <w:r w:rsidR="003F14AB" w:rsidRPr="003F14AB">
        <w:rPr>
          <w:sz w:val="14"/>
        </w:rPr>
        <w:t xml:space="preserve"> </w:t>
      </w:r>
      <w:r w:rsidR="00DF4382" w:rsidRPr="003F14AB">
        <w:rPr>
          <w:sz w:val="14"/>
        </w:rPr>
        <w:t>experience of sympathy affirms rather than challenges racial hierarchy. For</w:t>
      </w:r>
      <w:r w:rsidR="003F14AB" w:rsidRPr="003F14AB">
        <w:rPr>
          <w:sz w:val="14"/>
        </w:rPr>
        <w:t xml:space="preserve"> </w:t>
      </w:r>
      <w:r w:rsidR="00DF4382" w:rsidRPr="003F14AB">
        <w:rPr>
          <w:sz w:val="14"/>
        </w:rPr>
        <w:t>this woman, reading is a means to greater self-knowledge, to ‘see pieces of</w:t>
      </w:r>
      <w:r w:rsidR="003F14AB" w:rsidRPr="003F14AB">
        <w:rPr>
          <w:sz w:val="14"/>
        </w:rPr>
        <w:t xml:space="preserve"> </w:t>
      </w:r>
      <w:r w:rsidR="00DF4382" w:rsidRPr="003F14AB">
        <w:rPr>
          <w:sz w:val="14"/>
        </w:rPr>
        <w:t>me’, rather than an imaginary encounter with other viewpoints. In a recent</w:t>
      </w:r>
      <w:r w:rsidR="003F14AB" w:rsidRPr="003F14AB">
        <w:rPr>
          <w:sz w:val="14"/>
        </w:rPr>
        <w:t xml:space="preserve"> </w:t>
      </w:r>
      <w:r w:rsidR="00DF4382" w:rsidRPr="003F14AB">
        <w:rPr>
          <w:sz w:val="14"/>
        </w:rPr>
        <w:t>sociological study of white women’s book clubs in Houston, Texas, Elizabeth</w:t>
      </w:r>
      <w:r w:rsidR="003F14AB" w:rsidRPr="003F14AB">
        <w:rPr>
          <w:sz w:val="14"/>
        </w:rPr>
        <w:t xml:space="preserve"> </w:t>
      </w:r>
      <w:r w:rsidR="00DF4382" w:rsidRPr="003F14AB">
        <w:rPr>
          <w:sz w:val="14"/>
        </w:rPr>
        <w:t>Long observed a similarly ‘self-serving’ move among white readers</w:t>
      </w:r>
      <w:r w:rsidR="003F14AB" w:rsidRPr="003F14AB">
        <w:rPr>
          <w:sz w:val="14"/>
        </w:rPr>
        <w:t xml:space="preserve"> </w:t>
      </w:r>
      <w:r w:rsidR="00DF4382" w:rsidRPr="003F14AB">
        <w:rPr>
          <w:sz w:val="14"/>
        </w:rPr>
        <w:t>who ‘only made use of insights . . . that spoke to their own social situation</w:t>
      </w:r>
      <w:r w:rsidR="003F14AB" w:rsidRPr="003F14AB">
        <w:rPr>
          <w:sz w:val="14"/>
        </w:rPr>
        <w:t xml:space="preserve"> </w:t>
      </w:r>
      <w:r w:rsidR="00DF4382" w:rsidRPr="003F14AB">
        <w:rPr>
          <w:sz w:val="14"/>
        </w:rPr>
        <w:t>as white women’ (2003: 186). Offering a classic example of sympathy as</w:t>
      </w:r>
      <w:r w:rsidR="003F14AB" w:rsidRPr="003F14AB">
        <w:rPr>
          <w:sz w:val="14"/>
        </w:rPr>
        <w:t xml:space="preserve"> </w:t>
      </w:r>
      <w:r w:rsidR="00DF4382" w:rsidRPr="003F14AB">
        <w:rPr>
          <w:sz w:val="14"/>
        </w:rPr>
        <w:t>self-indulgent catharsis that reaffirms hierarchy, this reader of Song of</w:t>
      </w:r>
      <w:r w:rsidR="003F14AB" w:rsidRPr="003F14AB">
        <w:rPr>
          <w:sz w:val="14"/>
        </w:rPr>
        <w:t xml:space="preserve"> </w:t>
      </w:r>
      <w:r w:rsidR="00DF4382" w:rsidRPr="003F14AB">
        <w:rPr>
          <w:sz w:val="14"/>
        </w:rPr>
        <w:t>Solomon lacks an important ingredient of empathy – a respect for the</w:t>
      </w:r>
      <w:r w:rsidR="003F14AB" w:rsidRPr="003F14AB">
        <w:rPr>
          <w:sz w:val="14"/>
        </w:rPr>
        <w:t xml:space="preserve"> </w:t>
      </w:r>
      <w:r w:rsidR="00DF4382" w:rsidRPr="003F14AB">
        <w:rPr>
          <w:sz w:val="14"/>
        </w:rPr>
        <w:t>‘qualitative difference’ of the sufferer as a unique individual of equal value</w:t>
      </w:r>
      <w:r w:rsidR="003F14AB" w:rsidRPr="003F14AB">
        <w:rPr>
          <w:sz w:val="14"/>
        </w:rPr>
        <w:t xml:space="preserve"> </w:t>
      </w:r>
      <w:r w:rsidR="00DF4382" w:rsidRPr="003F14AB">
        <w:rPr>
          <w:sz w:val="14"/>
        </w:rPr>
        <w:t>to oneself (Nussbaum, 2001: 328). Echoing the viewpoint of other</w:t>
      </w:r>
      <w:r w:rsidR="003F14AB" w:rsidRPr="003F14AB">
        <w:rPr>
          <w:sz w:val="14"/>
        </w:rPr>
        <w:t xml:space="preserve"> </w:t>
      </w:r>
      <w:r w:rsidR="00DF4382" w:rsidRPr="003F14AB">
        <w:rPr>
          <w:sz w:val="14"/>
        </w:rPr>
        <w:t>scholars, Jessica Benjamin understands empathy as ideally involving</w:t>
      </w:r>
      <w:r w:rsidR="003F14AB" w:rsidRPr="003F14AB">
        <w:rPr>
          <w:sz w:val="14"/>
        </w:rPr>
        <w:t xml:space="preserve"> </w:t>
      </w:r>
      <w:r w:rsidR="00DF4382" w:rsidRPr="003F14AB">
        <w:rPr>
          <w:sz w:val="14"/>
        </w:rPr>
        <w:t>‘mutual recognition’ of the subjecthood of the Other, and the ‘ability to</w:t>
      </w:r>
      <w:r w:rsidR="003F14AB" w:rsidRPr="003F14AB">
        <w:rPr>
          <w:sz w:val="14"/>
        </w:rPr>
        <w:t xml:space="preserve"> </w:t>
      </w:r>
      <w:r w:rsidR="00DF4382" w:rsidRPr="003F14AB">
        <w:rPr>
          <w:sz w:val="14"/>
        </w:rPr>
        <w:t>share feelings . . . without demanding control, to experience sameness</w:t>
      </w:r>
      <w:r w:rsidR="003F14AB" w:rsidRPr="003F14AB">
        <w:rPr>
          <w:sz w:val="14"/>
        </w:rPr>
        <w:t xml:space="preserve"> </w:t>
      </w:r>
      <w:r w:rsidR="00DF4382" w:rsidRPr="003F14AB">
        <w:rPr>
          <w:sz w:val="14"/>
        </w:rPr>
        <w:t>without obliterating difference’ (1988: 48).14</w:t>
      </w:r>
      <w:r w:rsidR="003F14AB" w:rsidRPr="003F14AB">
        <w:rPr>
          <w:sz w:val="14"/>
        </w:rPr>
        <w:t xml:space="preserve"> </w:t>
      </w:r>
      <w:r w:rsidR="00DF4382" w:rsidRPr="003F14AB">
        <w:rPr>
          <w:sz w:val="14"/>
        </w:rPr>
        <w:t>The question of whether empathy collapses differences was the subject of</w:t>
      </w:r>
      <w:r w:rsidR="003F14AB" w:rsidRPr="003F14AB">
        <w:rPr>
          <w:sz w:val="14"/>
        </w:rPr>
        <w:t xml:space="preserve"> </w:t>
      </w:r>
      <w:r w:rsidR="00DF4382" w:rsidRPr="003F14AB">
        <w:rPr>
          <w:sz w:val="14"/>
        </w:rPr>
        <w:t>a heated debate on the on-line discussion board for The Bluest Eye, a debate</w:t>
      </w:r>
      <w:r w:rsidR="003F14AB" w:rsidRPr="003F14AB">
        <w:rPr>
          <w:sz w:val="14"/>
        </w:rPr>
        <w:t xml:space="preserve"> </w:t>
      </w:r>
      <w:r w:rsidR="00DF4382" w:rsidRPr="003F14AB">
        <w:rPr>
          <w:sz w:val="14"/>
        </w:rPr>
        <w:t>that encompassed 30 percent of the 345 total postings on the novel.15 The</w:t>
      </w:r>
      <w:r w:rsidR="003F14AB" w:rsidRPr="003F14AB">
        <w:rPr>
          <w:sz w:val="14"/>
        </w:rPr>
        <w:t xml:space="preserve"> </w:t>
      </w:r>
      <w:r w:rsidR="00DF4382" w:rsidRPr="003F14AB">
        <w:rPr>
          <w:sz w:val="14"/>
        </w:rPr>
        <w:t>disagreement was sparked by two provocative posts, the first from a white</w:t>
      </w:r>
      <w:r w:rsidR="003F14AB" w:rsidRPr="003F14AB">
        <w:rPr>
          <w:sz w:val="14"/>
        </w:rPr>
        <w:t xml:space="preserve"> </w:t>
      </w:r>
      <w:r w:rsidR="00DF4382" w:rsidRPr="003F14AB">
        <w:rPr>
          <w:sz w:val="14"/>
        </w:rPr>
        <w:t>woman whose own color-blind ideology was challenged by Morrison’s</w:t>
      </w:r>
      <w:r w:rsidR="003F14AB" w:rsidRPr="003F14AB">
        <w:rPr>
          <w:sz w:val="14"/>
        </w:rPr>
        <w:t xml:space="preserve"> </w:t>
      </w:r>
      <w:r w:rsidR="00DF4382" w:rsidRPr="003F14AB">
        <w:rPr>
          <w:sz w:val="14"/>
        </w:rPr>
        <w:t>book. She wrote: ‘I am having a hard time with the [previous] white posters</w:t>
      </w:r>
      <w:r w:rsidR="003F14AB" w:rsidRPr="003F14AB">
        <w:rPr>
          <w:sz w:val="14"/>
        </w:rPr>
        <w:t xml:space="preserve"> </w:t>
      </w:r>
      <w:r w:rsidR="00DF4382" w:rsidRPr="003F14AB">
        <w:rPr>
          <w:sz w:val="14"/>
        </w:rPr>
        <w:t>who say they can “relate” to Pecola. After I read this book I realized that</w:t>
      </w:r>
      <w:r w:rsidR="003F14AB" w:rsidRPr="003F14AB">
        <w:rPr>
          <w:sz w:val="14"/>
        </w:rPr>
        <w:t xml:space="preserve"> </w:t>
      </w:r>
      <w:r w:rsidR="00DF4382" w:rsidRPr="003F14AB">
        <w:rPr>
          <w:sz w:val="14"/>
        </w:rPr>
        <w:t>I will never ever know prejudice or pain like the characters have known.’</w:t>
      </w:r>
      <w:r w:rsidR="003F14AB" w:rsidRPr="003F14AB">
        <w:rPr>
          <w:sz w:val="14"/>
        </w:rPr>
        <w:t xml:space="preserve"> </w:t>
      </w:r>
      <w:r w:rsidR="00DF4382" w:rsidRPr="003F14AB">
        <w:rPr>
          <w:sz w:val="14"/>
        </w:rPr>
        <w:t>Furthering the critique, a black woman argued that the color-blind</w:t>
      </w:r>
      <w:r w:rsidR="003F14AB" w:rsidRPr="003F14AB">
        <w:rPr>
          <w:sz w:val="14"/>
        </w:rPr>
        <w:t xml:space="preserve"> </w:t>
      </w:r>
      <w:r w:rsidR="00DF4382" w:rsidRPr="003F14AB">
        <w:rPr>
          <w:sz w:val="14"/>
        </w:rPr>
        <w:t>empathizers were ignoring the issue of racism at the core of the text: ‘the</w:t>
      </w:r>
      <w:r w:rsidR="003F14AB" w:rsidRPr="003F14AB">
        <w:rPr>
          <w:sz w:val="14"/>
        </w:rPr>
        <w:t xml:space="preserve"> </w:t>
      </w:r>
      <w:r w:rsidR="00DF4382" w:rsidRPr="003F14AB">
        <w:rPr>
          <w:sz w:val="14"/>
        </w:rPr>
        <w:t>luxury of bypassing race can only be for those who are not affected by</w:t>
      </w:r>
      <w:r w:rsidR="003F14AB" w:rsidRPr="003F14AB">
        <w:rPr>
          <w:sz w:val="14"/>
        </w:rPr>
        <w:t xml:space="preserve"> </w:t>
      </w:r>
      <w:r w:rsidR="00DF4382" w:rsidRPr="003F14AB">
        <w:rPr>
          <w:sz w:val="14"/>
        </w:rPr>
        <w:t>racism.’ Several middle-class whites echoed these concerns about the</w:t>
      </w:r>
      <w:r w:rsidR="003F14AB" w:rsidRPr="003F14AB">
        <w:rPr>
          <w:sz w:val="14"/>
        </w:rPr>
        <w:t xml:space="preserve"> </w:t>
      </w:r>
      <w:r w:rsidR="00DF4382" w:rsidRPr="003F14AB">
        <w:rPr>
          <w:sz w:val="14"/>
        </w:rPr>
        <w:t>colonizing effects of empathy and stressed the importance of respecting</w:t>
      </w:r>
      <w:r w:rsidR="003F14AB" w:rsidRPr="003F14AB">
        <w:rPr>
          <w:sz w:val="14"/>
        </w:rPr>
        <w:t xml:space="preserve"> </w:t>
      </w:r>
      <w:r w:rsidR="00DF4382" w:rsidRPr="003F14AB">
        <w:rPr>
          <w:sz w:val="14"/>
        </w:rPr>
        <w:t>difference. Acutely sensitive to the power dynamics of claiming to know</w:t>
      </w:r>
      <w:r w:rsidR="003F14AB" w:rsidRPr="003F14AB">
        <w:rPr>
          <w:sz w:val="14"/>
        </w:rPr>
        <w:t xml:space="preserve"> </w:t>
      </w:r>
      <w:r w:rsidR="00DF4382" w:rsidRPr="003F14AB">
        <w:rPr>
          <w:sz w:val="14"/>
        </w:rPr>
        <w:t>how the other feels, one wrote: ‘as deeply as I have tried to over many years</w:t>
      </w:r>
      <w:r w:rsidR="003F14AB" w:rsidRPr="003F14AB">
        <w:rPr>
          <w:sz w:val="14"/>
        </w:rPr>
        <w:t xml:space="preserve"> </w:t>
      </w:r>
      <w:r w:rsidR="00DF4382" w:rsidRPr="003F14AB">
        <w:rPr>
          <w:sz w:val="14"/>
        </w:rPr>
        <w:t>of living side by side with black culture, I can never truly know Pecola . . .</w:t>
      </w:r>
      <w:r w:rsidR="003F14AB" w:rsidRPr="003F14AB">
        <w:rPr>
          <w:sz w:val="14"/>
        </w:rPr>
        <w:t xml:space="preserve"> </w:t>
      </w:r>
      <w:r w:rsidR="00DF4382" w:rsidRPr="003F14AB">
        <w:rPr>
          <w:sz w:val="14"/>
        </w:rPr>
        <w:t>or all the truth she speaks.’ These readers felt empathy for African Americans</w:t>
      </w:r>
      <w:r w:rsidR="003F14AB" w:rsidRPr="003F14AB">
        <w:rPr>
          <w:sz w:val="14"/>
        </w:rPr>
        <w:t xml:space="preserve"> </w:t>
      </w:r>
      <w:r w:rsidR="00DF4382" w:rsidRPr="003F14AB">
        <w:rPr>
          <w:sz w:val="14"/>
        </w:rPr>
        <w:t>while simultaneously rejecting the ‘blanket of shared victimization’</w:t>
      </w:r>
      <w:r w:rsidR="003F14AB" w:rsidRPr="003F14AB">
        <w:rPr>
          <w:sz w:val="14"/>
        </w:rPr>
        <w:t xml:space="preserve"> </w:t>
      </w:r>
      <w:r w:rsidR="00DF4382" w:rsidRPr="003F14AB">
        <w:rPr>
          <w:sz w:val="14"/>
        </w:rPr>
        <w:t>that can obscure the particular ‘ways that racist domination impacts on the</w:t>
      </w:r>
      <w:r w:rsidR="003F14AB" w:rsidRPr="003F14AB">
        <w:rPr>
          <w:sz w:val="14"/>
        </w:rPr>
        <w:t xml:space="preserve"> </w:t>
      </w:r>
      <w:r w:rsidR="00DF4382" w:rsidRPr="003F14AB">
        <w:rPr>
          <w:sz w:val="14"/>
        </w:rPr>
        <w:t>lives of marginalized groups’ (Rosenberg, 1997: 83).</w:t>
      </w:r>
      <w:r w:rsidR="003F14AB" w:rsidRPr="003F14AB">
        <w:rPr>
          <w:sz w:val="14"/>
        </w:rPr>
        <w:t xml:space="preserve"> </w:t>
      </w:r>
      <w:r w:rsidR="00DF4382" w:rsidRPr="003F14AB">
        <w:rPr>
          <w:sz w:val="14"/>
        </w:rPr>
        <w:t>While these readers were rightly critical of the universalizing logic of</w:t>
      </w:r>
      <w:r w:rsidR="003F14AB" w:rsidRPr="003F14AB">
        <w:rPr>
          <w:sz w:val="14"/>
        </w:rPr>
        <w:t xml:space="preserve"> </w:t>
      </w:r>
      <w:r w:rsidR="00DF4382" w:rsidRPr="003F14AB">
        <w:rPr>
          <w:sz w:val="14"/>
        </w:rPr>
        <w:t>color-blindness, the readers on the other side of the debate celebrated the</w:t>
      </w:r>
      <w:r w:rsidR="003F14AB" w:rsidRPr="003F14AB">
        <w:rPr>
          <w:sz w:val="14"/>
        </w:rPr>
        <w:t xml:space="preserve"> </w:t>
      </w:r>
      <w:r w:rsidR="00DF4382" w:rsidRPr="003F14AB">
        <w:rPr>
          <w:sz w:val="14"/>
        </w:rPr>
        <w:t>power of empathy to unite people in common humanity. Defending their</w:t>
      </w:r>
      <w:r w:rsidR="003F14AB" w:rsidRPr="003F14AB">
        <w:rPr>
          <w:sz w:val="14"/>
        </w:rPr>
        <w:t xml:space="preserve"> </w:t>
      </w:r>
      <w:r w:rsidR="00DF4382" w:rsidRPr="003F14AB">
        <w:rPr>
          <w:sz w:val="14"/>
        </w:rPr>
        <w:t>identification with Pecola were many working-class, underprivileged whites</w:t>
      </w:r>
      <w:r w:rsidR="003F14AB" w:rsidRPr="003F14AB">
        <w:rPr>
          <w:sz w:val="14"/>
        </w:rPr>
        <w:t xml:space="preserve"> </w:t>
      </w:r>
      <w:r w:rsidR="00DF4382" w:rsidRPr="003F14AB">
        <w:rPr>
          <w:sz w:val="14"/>
        </w:rPr>
        <w:t>who shared experiences analogous to those of the African American characters.</w:t>
      </w:r>
      <w:r w:rsidR="003F14AB" w:rsidRPr="003F14AB">
        <w:rPr>
          <w:sz w:val="14"/>
        </w:rPr>
        <w:t xml:space="preserve"> </w:t>
      </w:r>
      <w:r w:rsidR="00DF4382" w:rsidRPr="003F14AB">
        <w:rPr>
          <w:sz w:val="14"/>
        </w:rPr>
        <w:t>One woman wrote: ‘I’m not minimizing racism at all. I see it every</w:t>
      </w:r>
      <w:r w:rsidR="003F14AB" w:rsidRPr="003F14AB">
        <w:rPr>
          <w:sz w:val="14"/>
        </w:rPr>
        <w:t xml:space="preserve"> </w:t>
      </w:r>
      <w:r w:rsidR="00DF4382" w:rsidRPr="003F14AB">
        <w:rPr>
          <w:sz w:val="14"/>
        </w:rPr>
        <w:t>day. I’m just saying pain is pain. Is poverty, ignorance, abuse, and cruelty</w:t>
      </w:r>
      <w:r w:rsidR="003F14AB" w:rsidRPr="003F14AB">
        <w:rPr>
          <w:sz w:val="14"/>
        </w:rPr>
        <w:t xml:space="preserve"> </w:t>
      </w:r>
      <w:r w:rsidR="00DF4382" w:rsidRPr="003F14AB">
        <w:rPr>
          <w:sz w:val="14"/>
        </w:rPr>
        <w:t>unique to one race? I think we all have to start understanding other people’s</w:t>
      </w:r>
      <w:r w:rsidR="003F14AB" w:rsidRPr="003F14AB">
        <w:rPr>
          <w:sz w:val="14"/>
        </w:rPr>
        <w:t xml:space="preserve"> </w:t>
      </w:r>
      <w:r w:rsidR="00DF4382" w:rsidRPr="003F14AB">
        <w:rPr>
          <w:sz w:val="14"/>
        </w:rPr>
        <w:t>burdens.’ This white person recognized that individuals might carry</w:t>
      </w:r>
      <w:r w:rsidR="003F14AB" w:rsidRPr="003F14AB">
        <w:rPr>
          <w:sz w:val="14"/>
        </w:rPr>
        <w:t xml:space="preserve"> </w:t>
      </w:r>
      <w:r w:rsidR="00DF4382" w:rsidRPr="003F14AB">
        <w:rPr>
          <w:sz w:val="14"/>
        </w:rPr>
        <w:t>different burdens, and thus analogies are sometimes limited. But she</w:t>
      </w:r>
      <w:r w:rsidR="003F14AB" w:rsidRPr="003F14AB">
        <w:rPr>
          <w:sz w:val="14"/>
        </w:rPr>
        <w:t xml:space="preserve"> </w:t>
      </w:r>
      <w:r w:rsidR="00DF4382" w:rsidRPr="003F14AB">
        <w:rPr>
          <w:sz w:val="14"/>
        </w:rPr>
        <w:t>nonetheless seeks a bridge across difference by invoking shared humanity –</w:t>
      </w:r>
      <w:r w:rsidR="003F14AB" w:rsidRPr="003F14AB">
        <w:rPr>
          <w:sz w:val="14"/>
        </w:rPr>
        <w:t xml:space="preserve"> </w:t>
      </w:r>
      <w:r w:rsidR="00DF4382" w:rsidRPr="003F14AB">
        <w:rPr>
          <w:sz w:val="14"/>
        </w:rPr>
        <w:t>a concept that critics have located at the heart of the operation of sympathy.</w:t>
      </w:r>
      <w:r w:rsidR="003F14AB" w:rsidRPr="003F14AB">
        <w:rPr>
          <w:sz w:val="14"/>
        </w:rPr>
        <w:t xml:space="preserve"> </w:t>
      </w:r>
      <w:r w:rsidR="00DF4382" w:rsidRPr="003F14AB">
        <w:rPr>
          <w:sz w:val="14"/>
        </w:rPr>
        <w:t>As Elizabeth Spelman argues, sympathy succeeds when it results not only</w:t>
      </w:r>
      <w:r w:rsidR="003F14AB" w:rsidRPr="003F14AB">
        <w:rPr>
          <w:sz w:val="14"/>
        </w:rPr>
        <w:t xml:space="preserve"> </w:t>
      </w:r>
      <w:r w:rsidR="00DF4382" w:rsidRPr="003F14AB">
        <w:rPr>
          <w:sz w:val="14"/>
        </w:rPr>
        <w:t>in acknowledging ‘deep and pervasive similarities among suffering</w:t>
      </w:r>
      <w:r w:rsidR="003F14AB" w:rsidRPr="003F14AB">
        <w:rPr>
          <w:sz w:val="14"/>
        </w:rPr>
        <w:t xml:space="preserve"> </w:t>
      </w:r>
      <w:r w:rsidR="00DF4382" w:rsidRPr="003F14AB">
        <w:rPr>
          <w:sz w:val="14"/>
        </w:rPr>
        <w:t>humanity’ but also in ‘making a case for mutual care’ (1997: 10). Reflecting</w:t>
      </w:r>
      <w:r w:rsidR="003F14AB" w:rsidRPr="003F14AB">
        <w:rPr>
          <w:sz w:val="14"/>
        </w:rPr>
        <w:t xml:space="preserve"> </w:t>
      </w:r>
      <w:r w:rsidR="00DF4382" w:rsidRPr="003F14AB">
        <w:rPr>
          <w:sz w:val="14"/>
        </w:rPr>
        <w:t>on the segregated schooling of her childhood, one woman from an</w:t>
      </w:r>
      <w:r w:rsidR="003F14AB" w:rsidRPr="003F14AB">
        <w:rPr>
          <w:sz w:val="14"/>
        </w:rPr>
        <w:t xml:space="preserve"> </w:t>
      </w:r>
      <w:r w:rsidR="00DF4382" w:rsidRPr="003F14AB">
        <w:rPr>
          <w:sz w:val="14"/>
        </w:rPr>
        <w:t>abusive ‘poor white trash’ family declared:</w:t>
      </w:r>
      <w:r w:rsidR="003F14AB" w:rsidRPr="003F14AB">
        <w:rPr>
          <w:sz w:val="14"/>
        </w:rPr>
        <w:t xml:space="preserve"> </w:t>
      </w:r>
      <w:r w:rsidR="00DF4382" w:rsidRPr="003F14AB">
        <w:rPr>
          <w:sz w:val="14"/>
        </w:rPr>
        <w:t>I would have had more in common with Pecola than with the little white girls</w:t>
      </w:r>
      <w:r w:rsidR="003F14AB" w:rsidRPr="003F14AB">
        <w:rPr>
          <w:sz w:val="14"/>
        </w:rPr>
        <w:t xml:space="preserve"> </w:t>
      </w:r>
      <w:r w:rsidR="00DF4382" w:rsidRPr="003F14AB">
        <w:rPr>
          <w:sz w:val="14"/>
        </w:rPr>
        <w:t>in my school. I think we’ve all been cheated. Maybe Pecola would have liked</w:t>
      </w:r>
      <w:r w:rsidR="003F14AB" w:rsidRPr="003F14AB">
        <w:rPr>
          <w:sz w:val="14"/>
        </w:rPr>
        <w:t xml:space="preserve"> </w:t>
      </w:r>
      <w:r w:rsidR="00DF4382" w:rsidRPr="003F14AB">
        <w:rPr>
          <w:sz w:val="14"/>
        </w:rPr>
        <w:t>to know me too. We’re all going to have to take a chance to bridge the color</w:t>
      </w:r>
      <w:r w:rsidR="003F14AB" w:rsidRPr="003F14AB">
        <w:rPr>
          <w:sz w:val="14"/>
        </w:rPr>
        <w:t xml:space="preserve"> </w:t>
      </w:r>
      <w:r w:rsidR="00DF4382" w:rsidRPr="003F14AB">
        <w:rPr>
          <w:sz w:val="14"/>
        </w:rPr>
        <w:t>gap. Start by knowing that we all have pain, and we all have something to</w:t>
      </w:r>
      <w:r w:rsidR="003F14AB" w:rsidRPr="003F14AB">
        <w:rPr>
          <w:sz w:val="14"/>
        </w:rPr>
        <w:t xml:space="preserve"> </w:t>
      </w:r>
      <w:r w:rsidR="00DF4382" w:rsidRPr="003F14AB">
        <w:rPr>
          <w:sz w:val="14"/>
        </w:rPr>
        <w:t>offer.</w:t>
      </w:r>
      <w:r w:rsidR="003F14AB" w:rsidRPr="003F14AB">
        <w:rPr>
          <w:sz w:val="14"/>
        </w:rPr>
        <w:t xml:space="preserve"> </w:t>
      </w:r>
      <w:r w:rsidR="00DF4382" w:rsidRPr="003F14AB">
        <w:rPr>
          <w:sz w:val="14"/>
        </w:rPr>
        <w:t>Unlike the rich white woman from Dallas who uses Morrison’s characters</w:t>
      </w:r>
      <w:r w:rsidR="003F14AB" w:rsidRPr="003F14AB">
        <w:rPr>
          <w:sz w:val="14"/>
        </w:rPr>
        <w:t xml:space="preserve"> </w:t>
      </w:r>
      <w:r w:rsidR="00DF4382" w:rsidRPr="003F14AB">
        <w:rPr>
          <w:sz w:val="14"/>
        </w:rPr>
        <w:t>as a cathartic excuse to wallow in her own pain, this working-class</w:t>
      </w:r>
      <w:r w:rsidR="003F14AB" w:rsidRPr="003F14AB">
        <w:rPr>
          <w:sz w:val="14"/>
        </w:rPr>
        <w:t xml:space="preserve"> </w:t>
      </w:r>
      <w:r w:rsidR="00DF4382" w:rsidRPr="003F14AB">
        <w:rPr>
          <w:sz w:val="14"/>
        </w:rPr>
        <w:t>woman expresses a desire for mutual care and recognizes Pecola as a subject</w:t>
      </w:r>
      <w:r w:rsidR="003F14AB" w:rsidRPr="003F14AB">
        <w:rPr>
          <w:sz w:val="14"/>
        </w:rPr>
        <w:t xml:space="preserve"> </w:t>
      </w:r>
      <w:r w:rsidR="00DF4382" w:rsidRPr="003F14AB">
        <w:rPr>
          <w:sz w:val="14"/>
        </w:rPr>
        <w:t>with ‘something [valuable] to offer’ to society, much like herself. These</w:t>
      </w:r>
      <w:r w:rsidR="003F14AB" w:rsidRPr="003F14AB">
        <w:rPr>
          <w:sz w:val="14"/>
        </w:rPr>
        <w:t xml:space="preserve"> </w:t>
      </w:r>
      <w:r w:rsidR="00DF4382" w:rsidRPr="003F14AB">
        <w:rPr>
          <w:sz w:val="14"/>
        </w:rPr>
        <w:t>working-class empathetic whites remind us that experiences of shared</w:t>
      </w:r>
      <w:r w:rsidR="003F14AB" w:rsidRPr="003F14AB">
        <w:rPr>
          <w:sz w:val="14"/>
        </w:rPr>
        <w:t xml:space="preserve"> </w:t>
      </w:r>
      <w:r w:rsidR="00DF4382" w:rsidRPr="003F14AB">
        <w:rPr>
          <w:sz w:val="14"/>
        </w:rPr>
        <w:t>humanity need not result in blindness to difference.</w:t>
      </w:r>
      <w:r w:rsidR="003F14AB" w:rsidRPr="003F14AB">
        <w:rPr>
          <w:sz w:val="14"/>
        </w:rPr>
        <w:t xml:space="preserve"> </w:t>
      </w:r>
      <w:r w:rsidR="00DF4382" w:rsidRPr="003F14AB">
        <w:rPr>
          <w:sz w:val="14"/>
        </w:rPr>
        <w:t>While some readers drew on analogous experiences to sympathize with</w:t>
      </w:r>
      <w:r w:rsidR="003F14AB" w:rsidRPr="003F14AB">
        <w:rPr>
          <w:sz w:val="14"/>
        </w:rPr>
        <w:t xml:space="preserve"> </w:t>
      </w:r>
      <w:r w:rsidR="00DF4382" w:rsidRPr="003F14AB">
        <w:rPr>
          <w:sz w:val="14"/>
        </w:rPr>
        <w:t xml:space="preserve">black characters, </w:t>
      </w:r>
      <w:r w:rsidR="00DF4382" w:rsidRPr="00806253">
        <w:rPr>
          <w:rStyle w:val="StyleUnderline"/>
        </w:rPr>
        <w:t>empathetic ‘perspective-taking’ helped some privileged</w:t>
      </w:r>
      <w:r w:rsidR="003F14AB">
        <w:rPr>
          <w:rStyle w:val="StyleUnderline"/>
        </w:rPr>
        <w:t xml:space="preserve"> </w:t>
      </w:r>
      <w:r w:rsidR="00DF4382" w:rsidRPr="00806253">
        <w:rPr>
          <w:rStyle w:val="StyleUnderline"/>
        </w:rPr>
        <w:t xml:space="preserve">readers to see the realities of racial inequality in a new light. </w:t>
      </w:r>
      <w:r w:rsidR="00DF4382" w:rsidRPr="00155F6F">
        <w:rPr>
          <w:rStyle w:val="Emphasis"/>
          <w:highlight w:val="cyan"/>
        </w:rPr>
        <w:t>Rather than</w:t>
      </w:r>
      <w:r w:rsidR="003F14AB">
        <w:rPr>
          <w:rStyle w:val="Emphasis"/>
          <w:highlight w:val="cyan"/>
        </w:rPr>
        <w:t xml:space="preserve"> </w:t>
      </w:r>
      <w:r w:rsidR="00DF4382" w:rsidRPr="00155F6F">
        <w:rPr>
          <w:rStyle w:val="Emphasis"/>
          <w:highlight w:val="cyan"/>
        </w:rPr>
        <w:t>simply reaffirming the status quo, empathy had transformative effects for</w:t>
      </w:r>
      <w:r w:rsidR="003F14AB">
        <w:rPr>
          <w:rStyle w:val="Emphasis"/>
          <w:highlight w:val="cyan"/>
        </w:rPr>
        <w:t xml:space="preserve"> </w:t>
      </w:r>
      <w:r w:rsidR="00DF4382" w:rsidRPr="00155F6F">
        <w:rPr>
          <w:rStyle w:val="Emphasis"/>
          <w:highlight w:val="cyan"/>
        </w:rPr>
        <w:t>white readers willing to interrogate their own complicity</w:t>
      </w:r>
      <w:r w:rsidR="00DF4382" w:rsidRPr="00155F6F">
        <w:rPr>
          <w:rStyle w:val="Emphasis"/>
        </w:rPr>
        <w:t xml:space="preserve"> with racist</w:t>
      </w:r>
      <w:r w:rsidR="003F14AB">
        <w:rPr>
          <w:rStyle w:val="Emphasis"/>
        </w:rPr>
        <w:t xml:space="preserve"> </w:t>
      </w:r>
      <w:r w:rsidR="00DF4382" w:rsidRPr="00155F6F">
        <w:rPr>
          <w:rStyle w:val="Emphasis"/>
        </w:rPr>
        <w:t>discourse and practice</w:t>
      </w:r>
      <w:r w:rsidR="00DF4382" w:rsidRPr="003F14AB">
        <w:rPr>
          <w:sz w:val="14"/>
        </w:rPr>
        <w:t>. In her letter to Oprah, one of the white women</w:t>
      </w:r>
      <w:r w:rsidR="003F14AB" w:rsidRPr="003F14AB">
        <w:rPr>
          <w:sz w:val="14"/>
        </w:rPr>
        <w:t xml:space="preserve"> </w:t>
      </w:r>
      <w:r w:rsidR="00DF4382" w:rsidRPr="003F14AB">
        <w:rPr>
          <w:sz w:val="14"/>
        </w:rPr>
        <w:t>selected for The Bluest Eye discussion confessed that when she had first read</w:t>
      </w:r>
      <w:r w:rsidR="003F14AB" w:rsidRPr="003F14AB">
        <w:rPr>
          <w:sz w:val="14"/>
        </w:rPr>
        <w:t xml:space="preserve"> </w:t>
      </w:r>
      <w:r w:rsidR="00DF4382" w:rsidRPr="003F14AB">
        <w:rPr>
          <w:sz w:val="14"/>
        </w:rPr>
        <w:t>it, she did not feel implicated in this story of color-consciousness within the</w:t>
      </w:r>
      <w:r w:rsidR="003F14AB" w:rsidRPr="003F14AB">
        <w:rPr>
          <w:sz w:val="14"/>
        </w:rPr>
        <w:t xml:space="preserve"> </w:t>
      </w:r>
      <w:r w:rsidR="00DF4382" w:rsidRPr="003F14AB">
        <w:rPr>
          <w:sz w:val="14"/>
        </w:rPr>
        <w:t>black community; she regarded the novel as a ‘black book . . . about “their”</w:t>
      </w:r>
      <w:r w:rsidR="003F14AB" w:rsidRPr="003F14AB">
        <w:rPr>
          <w:sz w:val="14"/>
        </w:rPr>
        <w:t xml:space="preserve"> </w:t>
      </w:r>
      <w:r w:rsidR="00DF4382" w:rsidRPr="003F14AB">
        <w:rPr>
          <w:sz w:val="14"/>
        </w:rPr>
        <w:t>problems’.16 On second reading, however, she remembered that her mother</w:t>
      </w:r>
      <w:r w:rsidR="003F14AB" w:rsidRPr="003F14AB">
        <w:rPr>
          <w:sz w:val="14"/>
        </w:rPr>
        <w:t xml:space="preserve"> </w:t>
      </w:r>
      <w:r w:rsidR="00DF4382" w:rsidRPr="003F14AB">
        <w:rPr>
          <w:sz w:val="14"/>
        </w:rPr>
        <w:t>had forced her to end a childhood friendship with a black girl, and she then</w:t>
      </w:r>
      <w:r w:rsidR="003F14AB" w:rsidRPr="003F14AB">
        <w:rPr>
          <w:sz w:val="14"/>
        </w:rPr>
        <w:t xml:space="preserve"> </w:t>
      </w:r>
      <w:r w:rsidR="00DF4382" w:rsidRPr="003F14AB">
        <w:rPr>
          <w:sz w:val="14"/>
        </w:rPr>
        <w:t>wondered, ‘Did I make that girl wish her eyes were blue?’ This white</w:t>
      </w:r>
      <w:r w:rsidR="003F14AB" w:rsidRPr="003F14AB">
        <w:rPr>
          <w:sz w:val="14"/>
        </w:rPr>
        <w:t xml:space="preserve"> </w:t>
      </w:r>
      <w:r w:rsidR="00DF4382" w:rsidRPr="003F14AB">
        <w:rPr>
          <w:sz w:val="14"/>
        </w:rPr>
        <w:t>reader’s empathy for Pecola involved looking at herself from the outside in,</w:t>
      </w:r>
      <w:r w:rsidR="003F14AB" w:rsidRPr="003F14AB">
        <w:rPr>
          <w:sz w:val="14"/>
        </w:rPr>
        <w:t xml:space="preserve"> </w:t>
      </w:r>
      <w:r w:rsidR="00DF4382" w:rsidRPr="003F14AB">
        <w:rPr>
          <w:sz w:val="14"/>
        </w:rPr>
        <w:t>to experience alienation from the self. Rather than desiring to see the other</w:t>
      </w:r>
      <w:r w:rsidR="003F14AB" w:rsidRPr="003F14AB">
        <w:rPr>
          <w:sz w:val="14"/>
        </w:rPr>
        <w:t xml:space="preserve"> </w:t>
      </w:r>
      <w:r w:rsidR="00DF4382" w:rsidRPr="003F14AB">
        <w:rPr>
          <w:sz w:val="14"/>
        </w:rPr>
        <w:t>as ‘one of us’, this reader of The Bluest Eye was moved to self-interrogation</w:t>
      </w:r>
      <w:r w:rsidR="003F14AB" w:rsidRPr="003F14AB">
        <w:rPr>
          <w:sz w:val="14"/>
        </w:rPr>
        <w:t xml:space="preserve"> </w:t>
      </w:r>
      <w:r w:rsidR="00DF4382" w:rsidRPr="003F14AB">
        <w:rPr>
          <w:sz w:val="14"/>
        </w:rPr>
        <w:t>and to question her previously uncompassionate and personally disengaged</w:t>
      </w:r>
      <w:r w:rsidR="003F14AB" w:rsidRPr="003F14AB">
        <w:rPr>
          <w:sz w:val="14"/>
        </w:rPr>
        <w:t xml:space="preserve"> </w:t>
      </w:r>
      <w:r w:rsidR="00DF4382" w:rsidRPr="003F14AB">
        <w:rPr>
          <w:sz w:val="14"/>
        </w:rPr>
        <w:t xml:space="preserve">reading of the text. </w:t>
      </w:r>
      <w:r w:rsidR="00DF4382" w:rsidRPr="00AF7B9F">
        <w:rPr>
          <w:rStyle w:val="StyleUnderline"/>
        </w:rPr>
        <w:t>While a facile form of sympathy may do little to</w:t>
      </w:r>
      <w:r w:rsidR="003F14AB">
        <w:rPr>
          <w:rStyle w:val="StyleUnderline"/>
        </w:rPr>
        <w:t xml:space="preserve"> </w:t>
      </w:r>
      <w:r w:rsidR="00DF4382" w:rsidRPr="00AF7B9F">
        <w:rPr>
          <w:rStyle w:val="StyleUnderline"/>
        </w:rPr>
        <w:t>destabilize the viewer’s own subjectivity, empathy can also be radically</w:t>
      </w:r>
      <w:r w:rsidR="003F14AB">
        <w:rPr>
          <w:rStyle w:val="StyleUnderline"/>
        </w:rPr>
        <w:t xml:space="preserve"> </w:t>
      </w:r>
      <w:r w:rsidR="00DF4382" w:rsidRPr="00AF7B9F">
        <w:rPr>
          <w:rStyle w:val="StyleUnderline"/>
        </w:rPr>
        <w:t>unsettling</w:t>
      </w:r>
      <w:r w:rsidR="00DF4382" w:rsidRPr="003F14AB">
        <w:rPr>
          <w:sz w:val="14"/>
        </w:rPr>
        <w:t>.</w:t>
      </w:r>
      <w:r w:rsidR="003F14AB" w:rsidRPr="003F14AB">
        <w:rPr>
          <w:sz w:val="14"/>
        </w:rPr>
        <w:t xml:space="preserve"> </w:t>
      </w:r>
      <w:r w:rsidR="00DF4382" w:rsidRPr="003F14AB">
        <w:rPr>
          <w:sz w:val="14"/>
        </w:rPr>
        <w:t>Since it is often more difficult to feel sympathy for someone of widely</w:t>
      </w:r>
      <w:r w:rsidR="003F14AB" w:rsidRPr="003F14AB">
        <w:rPr>
          <w:sz w:val="14"/>
        </w:rPr>
        <w:t xml:space="preserve"> </w:t>
      </w:r>
      <w:r w:rsidR="00DF4382" w:rsidRPr="003F14AB">
        <w:rPr>
          <w:sz w:val="14"/>
        </w:rPr>
        <w:t>different circumstances than one’s own, it is important to identify the</w:t>
      </w:r>
      <w:r w:rsidR="003F14AB" w:rsidRPr="003F14AB">
        <w:rPr>
          <w:sz w:val="14"/>
        </w:rPr>
        <w:t xml:space="preserve"> </w:t>
      </w:r>
      <w:r w:rsidR="00DF4382" w:rsidRPr="003F14AB">
        <w:rPr>
          <w:sz w:val="14"/>
        </w:rPr>
        <w:t>conditions that enable compassion across racial or class boundaries,</w:t>
      </w:r>
      <w:r w:rsidR="003F14AB" w:rsidRPr="003F14AB">
        <w:rPr>
          <w:sz w:val="14"/>
        </w:rPr>
        <w:t xml:space="preserve"> </w:t>
      </w:r>
      <w:r w:rsidR="00DF4382" w:rsidRPr="003F14AB">
        <w:rPr>
          <w:sz w:val="14"/>
        </w:rPr>
        <w:t>particularly when the sympathizer has higher social status than the sufferer.</w:t>
      </w:r>
      <w:r w:rsidR="003F14AB" w:rsidRPr="003F14AB">
        <w:rPr>
          <w:sz w:val="14"/>
        </w:rPr>
        <w:t xml:space="preserve"> </w:t>
      </w:r>
      <w:r w:rsidR="00DF4382" w:rsidRPr="003F14AB">
        <w:rPr>
          <w:sz w:val="14"/>
        </w:rPr>
        <w:t>Martha Nussbaum sees empathy as a crucial ingredient in compassionate</w:t>
      </w:r>
      <w:r w:rsidR="003F14AB" w:rsidRPr="003F14AB">
        <w:rPr>
          <w:sz w:val="14"/>
        </w:rPr>
        <w:t xml:space="preserve"> </w:t>
      </w:r>
      <w:r w:rsidR="00DF4382" w:rsidRPr="003F14AB">
        <w:rPr>
          <w:sz w:val="14"/>
        </w:rPr>
        <w:t>action, because taking up another’s perspective facilitates what she calls</w:t>
      </w:r>
      <w:r w:rsidR="003F14AB" w:rsidRPr="003F14AB">
        <w:rPr>
          <w:sz w:val="14"/>
        </w:rPr>
        <w:t xml:space="preserve"> </w:t>
      </w:r>
      <w:r w:rsidR="00DF4382" w:rsidRPr="003F14AB">
        <w:rPr>
          <w:sz w:val="14"/>
        </w:rPr>
        <w:t>‘eudaimonistic judgment’ – the feeling that another person’s suffering</w:t>
      </w:r>
      <w:r w:rsidR="003F14AB" w:rsidRPr="003F14AB">
        <w:rPr>
          <w:sz w:val="14"/>
        </w:rPr>
        <w:t xml:space="preserve"> </w:t>
      </w:r>
      <w:r w:rsidR="00DF4382" w:rsidRPr="003F14AB">
        <w:rPr>
          <w:sz w:val="14"/>
        </w:rPr>
        <w:t>matters to you and in fact affects your own ‘flourishing’ (2001: 319).</w:t>
      </w:r>
      <w:r w:rsidR="003F14AB" w:rsidRPr="003F14AB">
        <w:rPr>
          <w:sz w:val="14"/>
        </w:rPr>
        <w:t xml:space="preserve"> </w:t>
      </w:r>
      <w:r w:rsidR="00DF4382" w:rsidRPr="003F14AB">
        <w:rPr>
          <w:sz w:val="14"/>
        </w:rPr>
        <w:t>Elizabeth Spelman echoes this point, arguing that privileged people will not</w:t>
      </w:r>
      <w:r w:rsidR="003F14AB" w:rsidRPr="003F14AB">
        <w:rPr>
          <w:sz w:val="14"/>
        </w:rPr>
        <w:t xml:space="preserve"> </w:t>
      </w:r>
      <w:r w:rsidR="00DF4382" w:rsidRPr="003F14AB">
        <w:rPr>
          <w:sz w:val="14"/>
        </w:rPr>
        <w:t>‘think it desirable to lose that privilege . . . unless they see it not only as</w:t>
      </w:r>
      <w:r w:rsidR="003F14AB" w:rsidRPr="003F14AB">
        <w:rPr>
          <w:sz w:val="14"/>
        </w:rPr>
        <w:t xml:space="preserve"> </w:t>
      </w:r>
      <w:r w:rsidR="00DF4382" w:rsidRPr="003F14AB">
        <w:rPr>
          <w:sz w:val="14"/>
        </w:rPr>
        <w:t>producing harm to other[s] . . . but also deeply disfiguring to themselves’</w:t>
      </w:r>
      <w:r w:rsidR="003F14AB" w:rsidRPr="003F14AB">
        <w:rPr>
          <w:sz w:val="14"/>
        </w:rPr>
        <w:t xml:space="preserve"> </w:t>
      </w:r>
      <w:r w:rsidR="00DF4382" w:rsidRPr="003F14AB">
        <w:rPr>
          <w:sz w:val="14"/>
        </w:rPr>
        <w:t>(1997: 111). In studying white audiences, I am particularly interested in</w:t>
      </w:r>
      <w:r w:rsidR="003F14AB" w:rsidRPr="003F14AB">
        <w:rPr>
          <w:sz w:val="14"/>
        </w:rPr>
        <w:t xml:space="preserve"> </w:t>
      </w:r>
      <w:r w:rsidR="00DF4382" w:rsidRPr="003F14AB">
        <w:rPr>
          <w:sz w:val="14"/>
        </w:rPr>
        <w:t>how identifications with the feelings of African American characters can</w:t>
      </w:r>
      <w:r w:rsidR="003F14AB" w:rsidRPr="003F14AB">
        <w:rPr>
          <w:sz w:val="14"/>
        </w:rPr>
        <w:t xml:space="preserve"> </w:t>
      </w:r>
      <w:r w:rsidR="00DF4382" w:rsidRPr="003F14AB">
        <w:rPr>
          <w:sz w:val="14"/>
        </w:rPr>
        <w:t>provoke a critical self-interrogation and a recognition that racism poisons</w:t>
      </w:r>
      <w:r w:rsidR="003F14AB" w:rsidRPr="003F14AB">
        <w:rPr>
          <w:sz w:val="14"/>
        </w:rPr>
        <w:t xml:space="preserve"> </w:t>
      </w:r>
      <w:r w:rsidR="00DF4382" w:rsidRPr="003F14AB">
        <w:rPr>
          <w:sz w:val="14"/>
        </w:rPr>
        <w:t>everyone – that it is not merely ‘their problem’, but rather ours collectively.</w:t>
      </w:r>
      <w:r w:rsidR="003F14AB" w:rsidRPr="003F14AB">
        <w:rPr>
          <w:sz w:val="14"/>
        </w:rPr>
        <w:t xml:space="preserve"> </w:t>
      </w:r>
      <w:r w:rsidR="00DF4382" w:rsidRPr="003F14AB">
        <w:rPr>
          <w:sz w:val="14"/>
        </w:rPr>
        <w:t>Such recognition, I believe, is a necessary precondition for anti-racist</w:t>
      </w:r>
      <w:r w:rsidR="003F14AB" w:rsidRPr="003F14AB">
        <w:rPr>
          <w:sz w:val="14"/>
        </w:rPr>
        <w:t xml:space="preserve"> </w:t>
      </w:r>
      <w:r w:rsidR="00DF4382" w:rsidRPr="003F14AB">
        <w:rPr>
          <w:sz w:val="14"/>
        </w:rPr>
        <w:t>political action.</w:t>
      </w:r>
      <w:r w:rsidR="003F14AB" w:rsidRPr="003F14AB">
        <w:rPr>
          <w:sz w:val="14"/>
        </w:rPr>
        <w:t xml:space="preserve"> </w:t>
      </w:r>
      <w:r w:rsidR="00DF4382" w:rsidRPr="003F14AB">
        <w:rPr>
          <w:sz w:val="14"/>
        </w:rPr>
        <w:t>The film version of Beloved encouraged several white viewers on Oprah</w:t>
      </w:r>
      <w:r w:rsidR="003F14AB" w:rsidRPr="003F14AB">
        <w:rPr>
          <w:sz w:val="14"/>
        </w:rPr>
        <w:t xml:space="preserve"> </w:t>
      </w:r>
      <w:r w:rsidR="00DF4382" w:rsidRPr="003F14AB">
        <w:rPr>
          <w:sz w:val="14"/>
        </w:rPr>
        <w:t>to experience such moments of reflective self-alienation, through a radical</w:t>
      </w:r>
      <w:r w:rsidR="003F14AB" w:rsidRPr="003F14AB">
        <w:rPr>
          <w:sz w:val="14"/>
        </w:rPr>
        <w:t xml:space="preserve"> </w:t>
      </w:r>
      <w:r w:rsidR="00DF4382" w:rsidRPr="003F14AB">
        <w:rPr>
          <w:sz w:val="14"/>
        </w:rPr>
        <w:t>rereading of the racism of their families. Renee, a Southern white woman,</w:t>
      </w:r>
      <w:r w:rsidR="003F14AB" w:rsidRPr="003F14AB">
        <w:rPr>
          <w:sz w:val="14"/>
        </w:rPr>
        <w:t xml:space="preserve"> </w:t>
      </w:r>
      <w:r w:rsidR="00DF4382" w:rsidRPr="003F14AB">
        <w:rPr>
          <w:sz w:val="14"/>
        </w:rPr>
        <w:t>had been raised with the white supremacist belief that ‘the black race were</w:t>
      </w:r>
      <w:r w:rsidR="003F14AB" w:rsidRPr="003F14AB">
        <w:rPr>
          <w:sz w:val="14"/>
        </w:rPr>
        <w:t xml:space="preserve"> </w:t>
      </w:r>
      <w:r w:rsidR="00DF4382" w:rsidRPr="003F14AB">
        <w:rPr>
          <w:sz w:val="14"/>
        </w:rPr>
        <w:t>animals . . . one step above primates’ (‘Beloved Dinner’, 1998: 7).</w:t>
      </w:r>
      <w:r w:rsidR="003F14AB" w:rsidRPr="003F14AB">
        <w:rPr>
          <w:sz w:val="14"/>
        </w:rPr>
        <w:t xml:space="preserve"> </w:t>
      </w:r>
      <w:r w:rsidR="00DF4382" w:rsidRPr="003F14AB">
        <w:rPr>
          <w:sz w:val="14"/>
        </w:rPr>
        <w:t>Although as an adult she had decided ‘intellectually’ that ‘racism was</w:t>
      </w:r>
      <w:r w:rsidR="003F14AB" w:rsidRPr="003F14AB">
        <w:rPr>
          <w:sz w:val="14"/>
        </w:rPr>
        <w:t xml:space="preserve"> </w:t>
      </w:r>
      <w:r w:rsidR="00DF4382" w:rsidRPr="003F14AB">
        <w:rPr>
          <w:sz w:val="14"/>
        </w:rPr>
        <w:t>wrong’, she had not felt the true horror of her family’s legacy ‘in [her]</w:t>
      </w:r>
      <w:r w:rsidR="003F14AB" w:rsidRPr="003F14AB">
        <w:rPr>
          <w:sz w:val="14"/>
        </w:rPr>
        <w:t xml:space="preserve"> </w:t>
      </w:r>
      <w:r w:rsidR="00DF4382" w:rsidRPr="003F14AB">
        <w:rPr>
          <w:sz w:val="14"/>
        </w:rPr>
        <w:t>heart’ (p. 7). Upon viewing the scene in the film when white men drink</w:t>
      </w:r>
      <w:r w:rsidR="003F14AB" w:rsidRPr="003F14AB">
        <w:rPr>
          <w:sz w:val="14"/>
        </w:rPr>
        <w:t xml:space="preserve"> </w:t>
      </w:r>
      <w:r w:rsidR="00DF4382" w:rsidRPr="003F14AB">
        <w:rPr>
          <w:sz w:val="14"/>
        </w:rPr>
        <w:t>Sethe’s breastmilk, Renee said, ‘I saw the white men’s righteousness from</w:t>
      </w:r>
      <w:r w:rsidR="003F14AB" w:rsidRPr="003F14AB">
        <w:rPr>
          <w:sz w:val="14"/>
        </w:rPr>
        <w:t xml:space="preserve"> </w:t>
      </w:r>
      <w:r w:rsidR="00DF4382" w:rsidRPr="003F14AB">
        <w:rPr>
          <w:sz w:val="14"/>
        </w:rPr>
        <w:t>Sethe’s eyes, and I felt shame, not pride. Your movie taught me that they</w:t>
      </w:r>
      <w:r w:rsidR="003F14AB" w:rsidRPr="003F14AB">
        <w:rPr>
          <w:sz w:val="14"/>
        </w:rPr>
        <w:t xml:space="preserve"> </w:t>
      </w:r>
      <w:r w:rsidR="00DF4382" w:rsidRPr="003F14AB">
        <w:rPr>
          <w:sz w:val="14"/>
        </w:rPr>
        <w:t>weren’t the animals; we were. And it’s not us and them. It’s about what</w:t>
      </w:r>
      <w:r w:rsidR="003F14AB" w:rsidRPr="003F14AB">
        <w:rPr>
          <w:sz w:val="14"/>
        </w:rPr>
        <w:t xml:space="preserve"> </w:t>
      </w:r>
      <w:r w:rsidR="00DF4382" w:rsidRPr="003F14AB">
        <w:rPr>
          <w:sz w:val="14"/>
        </w:rPr>
        <w:t>we created’ (pp. 7–8). Here, her sensitivity to Sethe’s sexual violation as</w:t>
      </w:r>
      <w:r w:rsidR="003F14AB" w:rsidRPr="003F14AB">
        <w:rPr>
          <w:sz w:val="14"/>
        </w:rPr>
        <w:t xml:space="preserve"> </w:t>
      </w:r>
      <w:r w:rsidR="00DF4382" w:rsidRPr="003F14AB">
        <w:rPr>
          <w:sz w:val="14"/>
        </w:rPr>
        <w:t>a woman leads her to a crucial moment of disidentification with her own</w:t>
      </w:r>
      <w:r w:rsidR="003F14AB" w:rsidRPr="003F14AB">
        <w:rPr>
          <w:sz w:val="14"/>
        </w:rPr>
        <w:t xml:space="preserve"> </w:t>
      </w:r>
      <w:r w:rsidR="00DF4382" w:rsidRPr="003F14AB">
        <w:rPr>
          <w:sz w:val="14"/>
        </w:rPr>
        <w:t>family and to acknowledge race and racism as social constructions created</w:t>
      </w:r>
      <w:r w:rsidR="003F14AB" w:rsidRPr="003F14AB">
        <w:rPr>
          <w:sz w:val="14"/>
        </w:rPr>
        <w:t xml:space="preserve"> </w:t>
      </w:r>
      <w:r w:rsidR="00DF4382" w:rsidRPr="003F14AB">
        <w:rPr>
          <w:sz w:val="14"/>
        </w:rPr>
        <w:t>by the powerful. Renee even takes personal responsibility for the past,</w:t>
      </w:r>
      <w:r w:rsidR="003F14AB" w:rsidRPr="003F14AB">
        <w:rPr>
          <w:sz w:val="14"/>
        </w:rPr>
        <w:t xml:space="preserve"> </w:t>
      </w:r>
      <w:r w:rsidR="00DF4382" w:rsidRPr="003F14AB">
        <w:rPr>
          <w:sz w:val="14"/>
        </w:rPr>
        <w:t>rather than absolving herself of guilt: ‘what I was raised upon, who I am,</w:t>
      </w:r>
      <w:r w:rsidR="003F14AB" w:rsidRPr="003F14AB">
        <w:rPr>
          <w:sz w:val="14"/>
        </w:rPr>
        <w:t xml:space="preserve"> </w:t>
      </w:r>
      <w:r w:rsidR="00DF4382" w:rsidRPr="003F14AB">
        <w:rPr>
          <w:sz w:val="14"/>
        </w:rPr>
        <w:t>a part of me is shameful and wrong’ (p. 8). Without denying that she</w:t>
      </w:r>
      <w:r w:rsidR="003F14AB" w:rsidRPr="003F14AB">
        <w:rPr>
          <w:sz w:val="14"/>
        </w:rPr>
        <w:t xml:space="preserve"> </w:t>
      </w:r>
      <w:r w:rsidR="00DF4382" w:rsidRPr="003F14AB">
        <w:rPr>
          <w:sz w:val="14"/>
        </w:rPr>
        <w:t>belongs to the powerful ‘we’ of whiteness, she is nonetheless trying to</w:t>
      </w:r>
      <w:r w:rsidR="003F14AB" w:rsidRPr="003F14AB">
        <w:rPr>
          <w:sz w:val="14"/>
        </w:rPr>
        <w:t xml:space="preserve"> </w:t>
      </w:r>
      <w:r w:rsidR="00DF4382" w:rsidRPr="003F14AB">
        <w:rPr>
          <w:sz w:val="14"/>
        </w:rPr>
        <w:t>move beyond the divisive binary of ‘us and them’. Experiencing shame or</w:t>
      </w:r>
      <w:r w:rsidR="003F14AB" w:rsidRPr="003F14AB">
        <w:rPr>
          <w:sz w:val="14"/>
        </w:rPr>
        <w:t xml:space="preserve"> </w:t>
      </w:r>
      <w:r w:rsidR="00DF4382" w:rsidRPr="003F14AB">
        <w:rPr>
          <w:sz w:val="14"/>
        </w:rPr>
        <w:t>guilt over the conduct of whites past and present can be powerful motivators</w:t>
      </w:r>
      <w:r w:rsidR="003F14AB" w:rsidRPr="003F14AB">
        <w:rPr>
          <w:sz w:val="14"/>
        </w:rPr>
        <w:t xml:space="preserve"> </w:t>
      </w:r>
      <w:r w:rsidR="00DF4382" w:rsidRPr="003F14AB">
        <w:rPr>
          <w:sz w:val="14"/>
        </w:rPr>
        <w:t>for anti-racist action (Goodwin et al., 2001: 10). As Spelman</w:t>
      </w:r>
      <w:r w:rsidR="003F14AB" w:rsidRPr="003F14AB">
        <w:rPr>
          <w:sz w:val="14"/>
        </w:rPr>
        <w:t xml:space="preserve"> </w:t>
      </w:r>
      <w:r w:rsidR="00DF4382" w:rsidRPr="003F14AB">
        <w:rPr>
          <w:sz w:val="14"/>
        </w:rPr>
        <w:t>contends, ‘seeing oneself as deeply disfigured by privilege and desiring to</w:t>
      </w:r>
      <w:r w:rsidR="003F14AB" w:rsidRPr="003F14AB">
        <w:rPr>
          <w:sz w:val="14"/>
        </w:rPr>
        <w:t xml:space="preserve"> </w:t>
      </w:r>
      <w:r w:rsidR="00DF4382" w:rsidRPr="003F14AB">
        <w:rPr>
          <w:sz w:val="14"/>
        </w:rPr>
        <w:t>do something about it, may be impossible without feeling shame’ (1997:</w:t>
      </w:r>
      <w:r w:rsidR="003F14AB" w:rsidRPr="003F14AB">
        <w:rPr>
          <w:sz w:val="14"/>
        </w:rPr>
        <w:t xml:space="preserve"> </w:t>
      </w:r>
      <w:r w:rsidR="00DF4382" w:rsidRPr="003F14AB">
        <w:rPr>
          <w:sz w:val="14"/>
        </w:rPr>
        <w:t>111).17</w:t>
      </w:r>
      <w:r w:rsidR="003F14AB" w:rsidRPr="003F14AB">
        <w:rPr>
          <w:sz w:val="14"/>
        </w:rPr>
        <w:t xml:space="preserve"> </w:t>
      </w:r>
      <w:r w:rsidR="00DF4382" w:rsidRPr="003F14AB">
        <w:rPr>
          <w:sz w:val="14"/>
        </w:rPr>
        <w:t>Another Southern woman whose family had been slaveholders experienced</w:t>
      </w:r>
      <w:r w:rsidR="003F14AB" w:rsidRPr="003F14AB">
        <w:rPr>
          <w:sz w:val="14"/>
        </w:rPr>
        <w:t xml:space="preserve"> </w:t>
      </w:r>
      <w:r w:rsidR="00DF4382" w:rsidRPr="003F14AB">
        <w:rPr>
          <w:sz w:val="14"/>
        </w:rPr>
        <w:t>a similarly guilt-ridden recognition of complicity. After being</w:t>
      </w:r>
      <w:r w:rsidR="003F14AB" w:rsidRPr="003F14AB">
        <w:rPr>
          <w:sz w:val="14"/>
        </w:rPr>
        <w:t xml:space="preserve"> </w:t>
      </w:r>
      <w:r w:rsidR="00DF4382" w:rsidRPr="003F14AB">
        <w:rPr>
          <w:sz w:val="14"/>
        </w:rPr>
        <w:t>contacted by a descendant of a slave owned by her family, Audrey discovered</w:t>
      </w:r>
      <w:r w:rsidR="003F14AB" w:rsidRPr="003F14AB">
        <w:rPr>
          <w:sz w:val="14"/>
        </w:rPr>
        <w:t xml:space="preserve"> </w:t>
      </w:r>
      <w:r w:rsidR="00DF4382" w:rsidRPr="003F14AB">
        <w:rPr>
          <w:sz w:val="14"/>
        </w:rPr>
        <w:t>her family’s records of punishment meted out to their slaves. However,</w:t>
      </w:r>
      <w:r w:rsidR="003F14AB" w:rsidRPr="003F14AB">
        <w:rPr>
          <w:sz w:val="14"/>
        </w:rPr>
        <w:t xml:space="preserve"> </w:t>
      </w:r>
      <w:r w:rsidR="00DF4382" w:rsidRPr="003F14AB">
        <w:rPr>
          <w:sz w:val="14"/>
        </w:rPr>
        <w:t>the historical data left her with a feeling of disconnection: ‘it was so distant</w:t>
      </w:r>
      <w:r w:rsidR="003F14AB" w:rsidRPr="003F14AB">
        <w:rPr>
          <w:sz w:val="14"/>
        </w:rPr>
        <w:t xml:space="preserve"> </w:t>
      </w:r>
      <w:r w:rsidR="00DF4382" w:rsidRPr="003F14AB">
        <w:rPr>
          <w:sz w:val="14"/>
        </w:rPr>
        <w:t>from me that they were numbers’ (p. 12). On the other hand, when Audrey</w:t>
      </w:r>
      <w:r w:rsidR="003F14AB" w:rsidRPr="003F14AB">
        <w:rPr>
          <w:sz w:val="14"/>
        </w:rPr>
        <w:t xml:space="preserve"> </w:t>
      </w:r>
      <w:r w:rsidR="00DF4382" w:rsidRPr="003F14AB">
        <w:rPr>
          <w:sz w:val="14"/>
        </w:rPr>
        <w:t>saw the film Beloved and witnessed the whipping scars on Sethe’s back,</w:t>
      </w:r>
      <w:r w:rsidR="003F14AB" w:rsidRPr="003F14AB">
        <w:rPr>
          <w:sz w:val="14"/>
        </w:rPr>
        <w:t xml:space="preserve"> </w:t>
      </w:r>
      <w:r w:rsidR="00DF4382" w:rsidRPr="003F14AB">
        <w:rPr>
          <w:sz w:val="14"/>
        </w:rPr>
        <w:t>she ‘felt a gut-wrenching guilt’ as her ‘whole ancestry flashed before [her]</w:t>
      </w:r>
      <w:r w:rsidR="003F14AB" w:rsidRPr="003F14AB">
        <w:rPr>
          <w:sz w:val="14"/>
        </w:rPr>
        <w:t xml:space="preserve"> </w:t>
      </w:r>
      <w:r w:rsidR="00DF4382" w:rsidRPr="003F14AB">
        <w:rPr>
          <w:sz w:val="14"/>
        </w:rPr>
        <w:t>eyes’ (p. 12). Reading the historical record did not move Audrey as much</w:t>
      </w:r>
      <w:r w:rsidR="003F14AB" w:rsidRPr="003F14AB">
        <w:rPr>
          <w:sz w:val="14"/>
        </w:rPr>
        <w:t xml:space="preserve"> </w:t>
      </w:r>
      <w:r w:rsidR="00DF4382" w:rsidRPr="003F14AB">
        <w:rPr>
          <w:sz w:val="14"/>
        </w:rPr>
        <w:t>as this moment of empathetic identification with the bodily pain of a</w:t>
      </w:r>
      <w:r w:rsidR="003F14AB" w:rsidRPr="003F14AB">
        <w:rPr>
          <w:sz w:val="14"/>
        </w:rPr>
        <w:t xml:space="preserve"> </w:t>
      </w:r>
      <w:r w:rsidR="00DF4382" w:rsidRPr="003F14AB">
        <w:rPr>
          <w:sz w:val="14"/>
        </w:rPr>
        <w:t>scarred runaway slave. For her, ‘this is no longer something on paper’ now</w:t>
      </w:r>
      <w:r w:rsidR="003F14AB" w:rsidRPr="003F14AB">
        <w:rPr>
          <w:sz w:val="14"/>
        </w:rPr>
        <w:t xml:space="preserve"> </w:t>
      </w:r>
      <w:r w:rsidR="00DF4382" w:rsidRPr="003F14AB">
        <w:rPr>
          <w:sz w:val="14"/>
        </w:rPr>
        <w:t>that these numbers have been translated into feeling human beings (p. 12).</w:t>
      </w:r>
      <w:r w:rsidR="003F14AB" w:rsidRPr="003F14AB">
        <w:rPr>
          <w:sz w:val="14"/>
        </w:rPr>
        <w:t xml:space="preserve"> </w:t>
      </w:r>
      <w:r w:rsidR="00DF4382" w:rsidRPr="003F14AB">
        <w:rPr>
          <w:sz w:val="14"/>
        </w:rPr>
        <w:t>These women’s experiences of Beloved suggest that film has ‘the power to</w:t>
      </w:r>
      <w:r w:rsidR="003F14AB" w:rsidRPr="003F14AB">
        <w:rPr>
          <w:sz w:val="14"/>
        </w:rPr>
        <w:t xml:space="preserve"> </w:t>
      </w:r>
      <w:r w:rsidR="00DF4382" w:rsidRPr="003F14AB">
        <w:rPr>
          <w:sz w:val="14"/>
        </w:rPr>
        <w:t>reeducate the look’ (Silverman, 1996: 5), by replacing a voyeuristic or</w:t>
      </w:r>
      <w:r w:rsidR="003F14AB" w:rsidRPr="003F14AB">
        <w:rPr>
          <w:sz w:val="14"/>
        </w:rPr>
        <w:t xml:space="preserve"> </w:t>
      </w:r>
      <w:r w:rsidR="00DF4382" w:rsidRPr="003F14AB">
        <w:rPr>
          <w:sz w:val="14"/>
        </w:rPr>
        <w:t>detached gaze at Otherness with an emotional identification that involves</w:t>
      </w:r>
      <w:r w:rsidR="003F14AB" w:rsidRPr="003F14AB">
        <w:rPr>
          <w:sz w:val="14"/>
        </w:rPr>
        <w:t xml:space="preserve"> </w:t>
      </w:r>
      <w:r w:rsidR="00DF4382" w:rsidRPr="003F14AB">
        <w:rPr>
          <w:sz w:val="14"/>
        </w:rPr>
        <w:t>a ‘spectatorial self-estrangement’ (p. 85). While some may depreciate guilt</w:t>
      </w:r>
      <w:r w:rsidR="003F14AB" w:rsidRPr="003F14AB">
        <w:rPr>
          <w:sz w:val="14"/>
        </w:rPr>
        <w:t xml:space="preserve"> </w:t>
      </w:r>
      <w:r w:rsidR="00DF4382" w:rsidRPr="003F14AB">
        <w:rPr>
          <w:sz w:val="14"/>
        </w:rPr>
        <w:t>as an emotion that leads one to seek escape rather than committed action,</w:t>
      </w:r>
      <w:r w:rsidR="003F14AB" w:rsidRPr="003F14AB">
        <w:rPr>
          <w:sz w:val="14"/>
        </w:rPr>
        <w:t xml:space="preserve"> </w:t>
      </w:r>
      <w:r w:rsidR="00DF4382" w:rsidRPr="003F14AB">
        <w:rPr>
          <w:sz w:val="14"/>
        </w:rPr>
        <w:t>I argue that the guilt this woman feels is an important step in owning</w:t>
      </w:r>
      <w:r w:rsidR="003F14AB" w:rsidRPr="003F14AB">
        <w:rPr>
          <w:sz w:val="14"/>
        </w:rPr>
        <w:t xml:space="preserve"> </w:t>
      </w:r>
      <w:r w:rsidR="00DF4382" w:rsidRPr="003F14AB">
        <w:rPr>
          <w:sz w:val="14"/>
        </w:rPr>
        <w:t>responsibility for perpetuating racism and white privilege – the source of</w:t>
      </w:r>
      <w:r w:rsidR="003F14AB" w:rsidRPr="003F14AB">
        <w:rPr>
          <w:sz w:val="14"/>
        </w:rPr>
        <w:t xml:space="preserve"> </w:t>
      </w:r>
      <w:r w:rsidR="00DF4382" w:rsidRPr="003F14AB">
        <w:rPr>
          <w:sz w:val="14"/>
        </w:rPr>
        <w:t>others’ pain.</w:t>
      </w:r>
      <w:r w:rsidR="003F14AB" w:rsidRPr="003F14AB">
        <w:rPr>
          <w:sz w:val="14"/>
        </w:rPr>
        <w:t xml:space="preserve"> </w:t>
      </w:r>
      <w:r w:rsidR="00DF4382" w:rsidRPr="003F14AB">
        <w:rPr>
          <w:sz w:val="14"/>
        </w:rPr>
        <w:t>Some critics are concerned that when sympathizers claim responsibility</w:t>
      </w:r>
      <w:r w:rsidR="003F14AB" w:rsidRPr="003F14AB">
        <w:rPr>
          <w:sz w:val="14"/>
        </w:rPr>
        <w:t xml:space="preserve"> </w:t>
      </w:r>
      <w:r w:rsidR="00DF4382" w:rsidRPr="003F14AB">
        <w:rPr>
          <w:sz w:val="14"/>
        </w:rPr>
        <w:t>for easing the pain of others, they effectively deprive those sufferers of</w:t>
      </w:r>
      <w:r w:rsidR="003F14AB" w:rsidRPr="003F14AB">
        <w:rPr>
          <w:sz w:val="14"/>
        </w:rPr>
        <w:t xml:space="preserve"> </w:t>
      </w:r>
      <w:r w:rsidR="00DF4382" w:rsidRPr="003F14AB">
        <w:rPr>
          <w:sz w:val="14"/>
        </w:rPr>
        <w:t>agency. Such a view equates sympathy with condescending pity, where the</w:t>
      </w:r>
      <w:r w:rsidR="003F14AB" w:rsidRPr="003F14AB">
        <w:rPr>
          <w:sz w:val="14"/>
        </w:rPr>
        <w:t xml:space="preserve"> </w:t>
      </w:r>
      <w:r w:rsidR="00DF4382" w:rsidRPr="003F14AB">
        <w:rPr>
          <w:sz w:val="14"/>
        </w:rPr>
        <w:t>boundaries between the powerful and the powerless remain unchallenged.</w:t>
      </w:r>
      <w:r w:rsidR="003F14AB" w:rsidRPr="003F14AB">
        <w:rPr>
          <w:sz w:val="14"/>
        </w:rPr>
        <w:t xml:space="preserve"> </w:t>
      </w:r>
      <w:r w:rsidR="00DF4382" w:rsidRPr="003F14AB">
        <w:rPr>
          <w:sz w:val="14"/>
        </w:rPr>
        <w:t>But as Nussbaum and Spelman remind us, ‘compassion can coexist with</w:t>
      </w:r>
      <w:r w:rsidR="003F14AB" w:rsidRPr="003F14AB">
        <w:rPr>
          <w:sz w:val="14"/>
        </w:rPr>
        <w:t xml:space="preserve"> </w:t>
      </w:r>
      <w:r w:rsidR="00DF4382" w:rsidRPr="003F14AB">
        <w:rPr>
          <w:sz w:val="14"/>
        </w:rPr>
        <w:t>respect for [the] agency’ of those in need (Nussbaum, 2001: 383; see also</w:t>
      </w:r>
      <w:r w:rsidR="003F14AB" w:rsidRPr="003F14AB">
        <w:rPr>
          <w:sz w:val="14"/>
        </w:rPr>
        <w:t xml:space="preserve"> </w:t>
      </w:r>
      <w:r w:rsidR="00DF4382" w:rsidRPr="003F14AB">
        <w:rPr>
          <w:sz w:val="14"/>
        </w:rPr>
        <w:t>Spelman, 1997: 60). Some of the Oprah readers not only felt empathy for</w:t>
      </w:r>
      <w:r w:rsidR="003F14AB" w:rsidRPr="003F14AB">
        <w:rPr>
          <w:sz w:val="14"/>
        </w:rPr>
        <w:t xml:space="preserve"> </w:t>
      </w:r>
      <w:r w:rsidR="00DF4382" w:rsidRPr="003F14AB">
        <w:rPr>
          <w:sz w:val="14"/>
        </w:rPr>
        <w:t>those victimized by racism and shameful guilt for the horrors propagated</w:t>
      </w:r>
      <w:r w:rsidR="003F14AB" w:rsidRPr="003F14AB">
        <w:rPr>
          <w:sz w:val="14"/>
        </w:rPr>
        <w:t xml:space="preserve"> </w:t>
      </w:r>
      <w:r w:rsidR="00DF4382" w:rsidRPr="003F14AB">
        <w:rPr>
          <w:sz w:val="14"/>
        </w:rPr>
        <w:t>by white racists, but they also felt joy at the empowerment of black female</w:t>
      </w:r>
      <w:r w:rsidR="003F14AB" w:rsidRPr="003F14AB">
        <w:rPr>
          <w:sz w:val="14"/>
        </w:rPr>
        <w:t xml:space="preserve"> </w:t>
      </w:r>
      <w:r w:rsidR="00DF4382" w:rsidRPr="003F14AB">
        <w:rPr>
          <w:sz w:val="14"/>
        </w:rPr>
        <w:t>characters. A white woman responding to River, Cross My Heart on the</w:t>
      </w:r>
      <w:r w:rsidR="003F14AB" w:rsidRPr="003F14AB">
        <w:rPr>
          <w:sz w:val="14"/>
        </w:rPr>
        <w:t xml:space="preserve"> </w:t>
      </w:r>
      <w:r w:rsidR="00DF4382" w:rsidRPr="003F14AB">
        <w:rPr>
          <w:sz w:val="14"/>
        </w:rPr>
        <w:t>discussion boards wrote in praise of black activism against segregation: ‘I</w:t>
      </w:r>
      <w:r w:rsidR="003F14AB" w:rsidRPr="003F14AB">
        <w:rPr>
          <w:sz w:val="14"/>
        </w:rPr>
        <w:t xml:space="preserve"> </w:t>
      </w:r>
      <w:r w:rsidR="00DF4382" w:rsidRPr="003F14AB">
        <w:rPr>
          <w:sz w:val="14"/>
        </w:rPr>
        <w:t>was so proud of [Johnnie Mae] for being ‘unruly’ . . . [her refusal] to let the</w:t>
      </w:r>
      <w:r w:rsidR="003F14AB" w:rsidRPr="003F14AB">
        <w:rPr>
          <w:sz w:val="14"/>
        </w:rPr>
        <w:t xml:space="preserve"> </w:t>
      </w:r>
      <w:r w:rsidR="00DF4382" w:rsidRPr="003F14AB">
        <w:rPr>
          <w:sz w:val="14"/>
        </w:rPr>
        <w:t>white-pool issue stand was great.’ In response to Lalita Tademy’s Cane</w:t>
      </w:r>
      <w:r w:rsidR="003F14AB" w:rsidRPr="003F14AB">
        <w:rPr>
          <w:sz w:val="14"/>
        </w:rPr>
        <w:t xml:space="preserve"> </w:t>
      </w:r>
      <w:r w:rsidR="00DF4382" w:rsidRPr="003F14AB">
        <w:rPr>
          <w:sz w:val="14"/>
        </w:rPr>
        <w:t>River, a book which explores the legacy of slavery in the lives of five generations</w:t>
      </w:r>
      <w:r w:rsidR="003F14AB" w:rsidRPr="003F14AB">
        <w:rPr>
          <w:sz w:val="14"/>
        </w:rPr>
        <w:t xml:space="preserve"> </w:t>
      </w:r>
      <w:r w:rsidR="00DF4382" w:rsidRPr="003F14AB">
        <w:rPr>
          <w:sz w:val="14"/>
        </w:rPr>
        <w:t>of black women, a white woman was inspired by their defiance in</w:t>
      </w:r>
      <w:r w:rsidR="003F14AB" w:rsidRPr="003F14AB">
        <w:rPr>
          <w:sz w:val="14"/>
        </w:rPr>
        <w:t xml:space="preserve"> </w:t>
      </w:r>
      <w:r w:rsidR="00DF4382" w:rsidRPr="003F14AB">
        <w:rPr>
          <w:sz w:val="14"/>
        </w:rPr>
        <w:t>the face of oppression, from the slave girl Suzette ‘peeing on the rose bushes</w:t>
      </w:r>
      <w:r w:rsidR="003F14AB" w:rsidRPr="003F14AB">
        <w:rPr>
          <w:sz w:val="14"/>
        </w:rPr>
        <w:t xml:space="preserve"> </w:t>
      </w:r>
      <w:r w:rsidR="00DF4382" w:rsidRPr="003F14AB">
        <w:rPr>
          <w:sz w:val="14"/>
        </w:rPr>
        <w:t>after being slapped’ to Emily ‘sitting up front on that bus’ during the Civil</w:t>
      </w:r>
      <w:r w:rsidR="003F14AB" w:rsidRPr="003F14AB">
        <w:rPr>
          <w:sz w:val="14"/>
        </w:rPr>
        <w:t xml:space="preserve"> </w:t>
      </w:r>
      <w:r w:rsidR="00DF4382" w:rsidRPr="003F14AB">
        <w:rPr>
          <w:sz w:val="14"/>
        </w:rPr>
        <w:t>Rights movement (‘Cane River’, 2001: 7). It strikes me as significant that</w:t>
      </w:r>
      <w:r w:rsidR="003F14AB" w:rsidRPr="003F14AB">
        <w:rPr>
          <w:sz w:val="14"/>
        </w:rPr>
        <w:t xml:space="preserve"> </w:t>
      </w:r>
      <w:r w:rsidR="00DF4382" w:rsidRPr="003F14AB">
        <w:rPr>
          <w:sz w:val="14"/>
        </w:rPr>
        <w:t>these empathetic white readers moved beyond co-suffering to take pride in</w:t>
      </w:r>
      <w:r w:rsidR="003F14AB" w:rsidRPr="003F14AB">
        <w:rPr>
          <w:sz w:val="14"/>
        </w:rPr>
        <w:t xml:space="preserve"> </w:t>
      </w:r>
      <w:r w:rsidR="00DF4382" w:rsidRPr="003F14AB">
        <w:rPr>
          <w:sz w:val="14"/>
        </w:rPr>
        <w:t>the black characters’ insurgency against white domination. Emotional</w:t>
      </w:r>
      <w:r w:rsidR="003F14AB" w:rsidRPr="003F14AB">
        <w:rPr>
          <w:sz w:val="14"/>
        </w:rPr>
        <w:t xml:space="preserve"> </w:t>
      </w:r>
      <w:r w:rsidR="00DF4382" w:rsidRPr="003F14AB">
        <w:rPr>
          <w:sz w:val="14"/>
        </w:rPr>
        <w:t>connections with African American characters thus encouraged these</w:t>
      </w:r>
      <w:r w:rsidR="003F14AB" w:rsidRPr="003F14AB">
        <w:rPr>
          <w:sz w:val="14"/>
        </w:rPr>
        <w:t xml:space="preserve"> </w:t>
      </w:r>
      <w:r w:rsidR="00DF4382" w:rsidRPr="003F14AB">
        <w:rPr>
          <w:sz w:val="14"/>
        </w:rPr>
        <w:t>readers to feel political solidarity with black protests against injustice.</w:t>
      </w:r>
      <w:r w:rsidR="003F14AB" w:rsidRPr="003F14AB">
        <w:rPr>
          <w:sz w:val="14"/>
        </w:rPr>
        <w:t xml:space="preserve"> </w:t>
      </w:r>
      <w:r w:rsidR="00DF4382" w:rsidRPr="003F14AB">
        <w:rPr>
          <w:sz w:val="14"/>
        </w:rPr>
        <w:t>Rather than serving as a substitute for action, feeling inspired these readers</w:t>
      </w:r>
      <w:r w:rsidR="003F14AB" w:rsidRPr="003F14AB">
        <w:rPr>
          <w:sz w:val="14"/>
        </w:rPr>
        <w:t xml:space="preserve"> </w:t>
      </w:r>
      <w:r w:rsidR="00DF4382" w:rsidRPr="003F14AB">
        <w:rPr>
          <w:sz w:val="14"/>
        </w:rPr>
        <w:t>to desire political change.</w:t>
      </w:r>
      <w:r w:rsidR="003F14AB" w:rsidRPr="003F14AB">
        <w:rPr>
          <w:sz w:val="14"/>
        </w:rPr>
        <w:t xml:space="preserve"> </w:t>
      </w:r>
      <w:r w:rsidR="00DF4382" w:rsidRPr="003F14AB">
        <w:rPr>
          <w:sz w:val="14"/>
        </w:rPr>
        <w:t>The political effects of reading</w:t>
      </w:r>
      <w:r w:rsidR="003F14AB" w:rsidRPr="003F14AB">
        <w:rPr>
          <w:sz w:val="14"/>
        </w:rPr>
        <w:t xml:space="preserve"> </w:t>
      </w:r>
      <w:r w:rsidR="00DF4382" w:rsidRPr="003F14AB">
        <w:rPr>
          <w:sz w:val="14"/>
        </w:rPr>
        <w:t>But the question still remains – do such experiences of pain or joy in solidarity</w:t>
      </w:r>
      <w:r w:rsidR="003F14AB" w:rsidRPr="003F14AB">
        <w:rPr>
          <w:sz w:val="14"/>
        </w:rPr>
        <w:t xml:space="preserve"> </w:t>
      </w:r>
      <w:r w:rsidR="00DF4382" w:rsidRPr="003F14AB">
        <w:rPr>
          <w:sz w:val="14"/>
        </w:rPr>
        <w:t>with African Americans have any substantive political effects, or are</w:t>
      </w:r>
      <w:r w:rsidR="003F14AB" w:rsidRPr="003F14AB">
        <w:rPr>
          <w:sz w:val="14"/>
        </w:rPr>
        <w:t xml:space="preserve"> </w:t>
      </w:r>
      <w:r w:rsidR="00DF4382" w:rsidRPr="003F14AB">
        <w:rPr>
          <w:sz w:val="14"/>
        </w:rPr>
        <w:t>they merely fleeting connections in the private sphere that do little to effect</w:t>
      </w:r>
      <w:r w:rsidR="003F14AB" w:rsidRPr="003F14AB">
        <w:rPr>
          <w:sz w:val="14"/>
        </w:rPr>
        <w:t xml:space="preserve"> </w:t>
      </w:r>
      <w:r w:rsidR="00DF4382" w:rsidRPr="003F14AB">
        <w:rPr>
          <w:sz w:val="14"/>
        </w:rPr>
        <w:t>social change? Oprah sees her mission as enabling transformations among</w:t>
      </w:r>
      <w:r w:rsidR="003F14AB" w:rsidRPr="003F14AB">
        <w:rPr>
          <w:sz w:val="14"/>
        </w:rPr>
        <w:t xml:space="preserve"> </w:t>
      </w:r>
      <w:r w:rsidR="00DF4382" w:rsidRPr="003F14AB">
        <w:rPr>
          <w:sz w:val="14"/>
        </w:rPr>
        <w:t>individuals, but she shies away from any formal political agenda. When a</w:t>
      </w:r>
      <w:r w:rsidR="003F14AB" w:rsidRPr="003F14AB">
        <w:rPr>
          <w:sz w:val="14"/>
        </w:rPr>
        <w:t xml:space="preserve"> </w:t>
      </w:r>
      <w:r w:rsidR="00DF4382" w:rsidRPr="003F14AB">
        <w:rPr>
          <w:sz w:val="14"/>
        </w:rPr>
        <w:t>member of the Beloved discussion program implied that the film was made</w:t>
      </w:r>
      <w:r w:rsidR="003F14AB" w:rsidRPr="003F14AB">
        <w:rPr>
          <w:sz w:val="14"/>
        </w:rPr>
        <w:t xml:space="preserve"> </w:t>
      </w:r>
      <w:r w:rsidR="00DF4382" w:rsidRPr="003F14AB">
        <w:rPr>
          <w:sz w:val="14"/>
        </w:rPr>
        <w:t>in hopes of provoking white Americans to make a national apology for</w:t>
      </w:r>
      <w:r w:rsidR="003F14AB" w:rsidRPr="003F14AB">
        <w:rPr>
          <w:sz w:val="14"/>
        </w:rPr>
        <w:t xml:space="preserve"> </w:t>
      </w:r>
      <w:r w:rsidR="00DF4382" w:rsidRPr="003F14AB">
        <w:rPr>
          <w:sz w:val="14"/>
        </w:rPr>
        <w:t>slavery, Oprah clarified her mission: ‘I am hoping for just an opening of the</w:t>
      </w:r>
      <w:r w:rsidR="003F14AB" w:rsidRPr="003F14AB">
        <w:rPr>
          <w:sz w:val="14"/>
        </w:rPr>
        <w:t xml:space="preserve"> </w:t>
      </w:r>
      <w:r w:rsidR="00DF4382" w:rsidRPr="003F14AB">
        <w:rPr>
          <w:sz w:val="14"/>
        </w:rPr>
        <w:t>heart. I am not asking for a national apology’ (‘Beloved Dinner’, 1998: 15).</w:t>
      </w:r>
      <w:r w:rsidR="003F14AB" w:rsidRPr="003F14AB">
        <w:rPr>
          <w:sz w:val="14"/>
        </w:rPr>
        <w:t xml:space="preserve"> </w:t>
      </w:r>
      <w:r w:rsidR="00DF4382" w:rsidRPr="003F14AB">
        <w:rPr>
          <w:sz w:val="14"/>
        </w:rPr>
        <w:t>In response to Oprah’s faith in the power of feeling, a black male participant</w:t>
      </w:r>
      <w:r w:rsidR="003F14AB" w:rsidRPr="003F14AB">
        <w:rPr>
          <w:sz w:val="14"/>
        </w:rPr>
        <w:t xml:space="preserve"> </w:t>
      </w:r>
      <w:r w:rsidR="00DF4382" w:rsidRPr="003F14AB">
        <w:rPr>
          <w:sz w:val="14"/>
        </w:rPr>
        <w:t>in the discussion urged others to turn feeling into action: ‘you can’t</w:t>
      </w:r>
      <w:r w:rsidR="003F14AB" w:rsidRPr="003F14AB">
        <w:rPr>
          <w:sz w:val="14"/>
        </w:rPr>
        <w:t xml:space="preserve"> </w:t>
      </w:r>
      <w:r w:rsidR="00DF4382" w:rsidRPr="003F14AB">
        <w:rPr>
          <w:sz w:val="14"/>
        </w:rPr>
        <w:t>stop there. You can feel it and I want you to feel it, but we have to begin</w:t>
      </w:r>
      <w:r w:rsidR="003F14AB" w:rsidRPr="003F14AB">
        <w:rPr>
          <w:sz w:val="14"/>
        </w:rPr>
        <w:t xml:space="preserve"> </w:t>
      </w:r>
      <w:r w:rsidR="00DF4382" w:rsidRPr="003F14AB">
        <w:rPr>
          <w:sz w:val="14"/>
        </w:rPr>
        <w:t>to effect change in this country at whatever level [we] can effect change’ (p.</w:t>
      </w:r>
      <w:r w:rsidR="003F14AB" w:rsidRPr="003F14AB">
        <w:rPr>
          <w:sz w:val="14"/>
        </w:rPr>
        <w:t xml:space="preserve"> </w:t>
      </w:r>
      <w:r w:rsidR="00DF4382" w:rsidRPr="003F14AB">
        <w:rPr>
          <w:sz w:val="14"/>
        </w:rPr>
        <w:t>12). The ‘level’ that the white woman Renee chooses is that of the private</w:t>
      </w:r>
      <w:r w:rsidR="003F14AB" w:rsidRPr="003F14AB">
        <w:rPr>
          <w:sz w:val="14"/>
        </w:rPr>
        <w:t xml:space="preserve"> </w:t>
      </w:r>
      <w:r w:rsidR="00DF4382" w:rsidRPr="003F14AB">
        <w:rPr>
          <w:sz w:val="14"/>
        </w:rPr>
        <w:t>rather than the public sphere: ‘even just passing non-racist ideas on to my</w:t>
      </w:r>
      <w:r w:rsidR="003F14AB" w:rsidRPr="003F14AB">
        <w:rPr>
          <w:sz w:val="14"/>
        </w:rPr>
        <w:t xml:space="preserve"> </w:t>
      </w:r>
      <w:r w:rsidR="00DF4382" w:rsidRPr="003F14AB">
        <w:rPr>
          <w:sz w:val="14"/>
        </w:rPr>
        <w:t>daughter, start in my own home’ (p. 12). While Renee uses qualifying words</w:t>
      </w:r>
      <w:r w:rsidR="003F14AB" w:rsidRPr="003F14AB">
        <w:rPr>
          <w:sz w:val="14"/>
        </w:rPr>
        <w:t xml:space="preserve"> </w:t>
      </w:r>
      <w:r w:rsidR="00DF4382" w:rsidRPr="003F14AB">
        <w:rPr>
          <w:sz w:val="14"/>
        </w:rPr>
        <w:t>like ‘just’ and ‘start’ to suggest that such a strategy would only be a preliminary</w:t>
      </w:r>
      <w:r w:rsidR="003F14AB" w:rsidRPr="003F14AB">
        <w:rPr>
          <w:sz w:val="14"/>
        </w:rPr>
        <w:t xml:space="preserve"> </w:t>
      </w:r>
      <w:r w:rsidR="00DF4382" w:rsidRPr="003F14AB">
        <w:rPr>
          <w:sz w:val="14"/>
        </w:rPr>
        <w:t>effort, Oprah falsely concludes that private sphere transformations are</w:t>
      </w:r>
      <w:r w:rsidR="003F14AB" w:rsidRPr="003F14AB">
        <w:rPr>
          <w:sz w:val="14"/>
        </w:rPr>
        <w:t xml:space="preserve"> </w:t>
      </w:r>
      <w:r w:rsidR="00DF4382" w:rsidRPr="003F14AB">
        <w:rPr>
          <w:sz w:val="14"/>
        </w:rPr>
        <w:t>enough: ‘if you do that, then we have already won with this movie’ (p. 13).</w:t>
      </w:r>
      <w:r w:rsidR="003F14AB" w:rsidRPr="003F14AB">
        <w:rPr>
          <w:sz w:val="14"/>
        </w:rPr>
        <w:t xml:space="preserve"> </w:t>
      </w:r>
      <w:r w:rsidR="00DF4382" w:rsidRPr="003F14AB">
        <w:rPr>
          <w:sz w:val="14"/>
        </w:rPr>
        <w:t>Not only is Oprah claiming a premature victory, but her comments reinforce</w:t>
      </w:r>
      <w:r w:rsidR="003F14AB" w:rsidRPr="003F14AB">
        <w:rPr>
          <w:sz w:val="14"/>
        </w:rPr>
        <w:t xml:space="preserve"> </w:t>
      </w:r>
      <w:r w:rsidR="00DF4382" w:rsidRPr="003F14AB">
        <w:rPr>
          <w:sz w:val="14"/>
        </w:rPr>
        <w:t>the gendered division between the public and the private sphere, limiting</w:t>
      </w:r>
      <w:r w:rsidR="003F14AB" w:rsidRPr="003F14AB">
        <w:rPr>
          <w:sz w:val="14"/>
        </w:rPr>
        <w:t xml:space="preserve"> </w:t>
      </w:r>
      <w:r w:rsidR="00DF4382" w:rsidRPr="003F14AB">
        <w:rPr>
          <w:sz w:val="14"/>
        </w:rPr>
        <w:t>the scope of women’s activism (Nudelman, 1997: 311).</w:t>
      </w:r>
      <w:r w:rsidR="003F14AB" w:rsidRPr="003F14AB">
        <w:rPr>
          <w:sz w:val="14"/>
        </w:rPr>
        <w:t xml:space="preserve"> </w:t>
      </w:r>
      <w:r w:rsidR="00DF4382" w:rsidRPr="003F14AB">
        <w:rPr>
          <w:sz w:val="14"/>
        </w:rPr>
        <w:t>While I believe that white women must not abdicate a responsibility to</w:t>
      </w:r>
      <w:r w:rsidR="003F14AB" w:rsidRPr="003F14AB">
        <w:rPr>
          <w:sz w:val="14"/>
        </w:rPr>
        <w:t xml:space="preserve"> </w:t>
      </w:r>
      <w:r w:rsidR="00DF4382" w:rsidRPr="003F14AB">
        <w:rPr>
          <w:sz w:val="14"/>
        </w:rPr>
        <w:t xml:space="preserve">counteract racism in the public sphere, I do want to </w:t>
      </w:r>
      <w:r w:rsidR="00DF4382" w:rsidRPr="005E6EB7">
        <w:rPr>
          <w:rStyle w:val="StyleUnderline"/>
        </w:rPr>
        <w:t>question the tendency</w:t>
      </w:r>
      <w:r w:rsidR="003F14AB">
        <w:rPr>
          <w:rStyle w:val="StyleUnderline"/>
        </w:rPr>
        <w:t xml:space="preserve"> </w:t>
      </w:r>
      <w:r w:rsidR="00DF4382" w:rsidRPr="005E6EB7">
        <w:rPr>
          <w:rStyle w:val="StyleUnderline"/>
        </w:rPr>
        <w:t>among critics of sympathy to undervalue the political power of individual</w:t>
      </w:r>
      <w:r w:rsidR="003F14AB">
        <w:rPr>
          <w:rStyle w:val="StyleUnderline"/>
        </w:rPr>
        <w:t xml:space="preserve"> </w:t>
      </w:r>
      <w:r w:rsidR="00DF4382" w:rsidRPr="005E6EB7">
        <w:rPr>
          <w:rStyle w:val="StyleUnderline"/>
        </w:rPr>
        <w:t xml:space="preserve">‘openings of the heart’. </w:t>
      </w:r>
      <w:r w:rsidR="00DF4382" w:rsidRPr="009C62F2">
        <w:rPr>
          <w:rStyle w:val="Emphasis"/>
          <w:highlight w:val="cyan"/>
        </w:rPr>
        <w:t>Even if</w:t>
      </w:r>
      <w:r w:rsidR="00DF4382" w:rsidRPr="005E6EB7">
        <w:rPr>
          <w:rStyle w:val="StyleUnderline"/>
        </w:rPr>
        <w:t xml:space="preserve"> sympathizers are </w:t>
      </w:r>
      <w:r w:rsidR="00DF4382" w:rsidRPr="009C62F2">
        <w:rPr>
          <w:rStyle w:val="Emphasis"/>
          <w:highlight w:val="cyan"/>
        </w:rPr>
        <w:t>not moved to give time or</w:t>
      </w:r>
      <w:r w:rsidR="003F14AB" w:rsidRPr="009C62F2">
        <w:rPr>
          <w:rStyle w:val="Emphasis"/>
          <w:highlight w:val="cyan"/>
        </w:rPr>
        <w:t xml:space="preserve"> </w:t>
      </w:r>
      <w:r w:rsidR="00DF4382" w:rsidRPr="009C62F2">
        <w:rPr>
          <w:rStyle w:val="Emphasis"/>
          <w:highlight w:val="cyan"/>
        </w:rPr>
        <w:t>money</w:t>
      </w:r>
      <w:r w:rsidR="00DF4382" w:rsidRPr="005E6EB7">
        <w:rPr>
          <w:rStyle w:val="StyleUnderline"/>
        </w:rPr>
        <w:t xml:space="preserve"> to a cause, ‘</w:t>
      </w:r>
      <w:r w:rsidR="00DF4382" w:rsidRPr="005E6EB7">
        <w:rPr>
          <w:rStyle w:val="StyleUnderline"/>
          <w:highlight w:val="cyan"/>
        </w:rPr>
        <w:t xml:space="preserve">the </w:t>
      </w:r>
      <w:r w:rsidR="00DF4382" w:rsidRPr="009C62F2">
        <w:rPr>
          <w:rStyle w:val="Emphasis"/>
          <w:highlight w:val="cyan"/>
        </w:rPr>
        <w:t>sentiment of bystanders can be crucial</w:t>
      </w:r>
      <w:r w:rsidR="00DF4382" w:rsidRPr="005E6EB7">
        <w:rPr>
          <w:rStyle w:val="StyleUnderline"/>
        </w:rPr>
        <w:t xml:space="preserve"> to a</w:t>
      </w:r>
      <w:r w:rsidR="003F14AB">
        <w:rPr>
          <w:rStyle w:val="StyleUnderline"/>
        </w:rPr>
        <w:t xml:space="preserve"> </w:t>
      </w:r>
      <w:r w:rsidR="00DF4382" w:rsidRPr="005E6EB7">
        <w:rPr>
          <w:rStyle w:val="StyleUnderline"/>
        </w:rPr>
        <w:t xml:space="preserve">movement’s </w:t>
      </w:r>
      <w:r w:rsidR="00DF4382" w:rsidRPr="00DC713C">
        <w:rPr>
          <w:rStyle w:val="StyleUnderline"/>
        </w:rPr>
        <w:t>success’</w:t>
      </w:r>
      <w:r w:rsidR="00DF4382" w:rsidRPr="00DC713C">
        <w:rPr>
          <w:sz w:val="14"/>
        </w:rPr>
        <w:t xml:space="preserve"> (Kemper, 2001: 70), just as the American public’s</w:t>
      </w:r>
      <w:r w:rsidR="003F14AB" w:rsidRPr="00DC713C">
        <w:rPr>
          <w:sz w:val="14"/>
        </w:rPr>
        <w:t xml:space="preserve"> </w:t>
      </w:r>
      <w:r w:rsidR="00DF4382" w:rsidRPr="00DC713C">
        <w:rPr>
          <w:sz w:val="14"/>
        </w:rPr>
        <w:t>horrified reactions to televised police brutality played a key role in the</w:t>
      </w:r>
      <w:r w:rsidR="003F14AB" w:rsidRPr="00DC713C">
        <w:rPr>
          <w:sz w:val="14"/>
        </w:rPr>
        <w:t xml:space="preserve"> </w:t>
      </w:r>
      <w:r w:rsidR="00DF4382" w:rsidRPr="00DC713C">
        <w:rPr>
          <w:sz w:val="14"/>
        </w:rPr>
        <w:t xml:space="preserve">success of the Civil Rights movement. </w:t>
      </w:r>
      <w:r w:rsidR="00DF4382" w:rsidRPr="00DC713C">
        <w:rPr>
          <w:rStyle w:val="StyleUnderline"/>
        </w:rPr>
        <w:t>Furthermore, we should not underestimate</w:t>
      </w:r>
      <w:r w:rsidR="003F14AB" w:rsidRPr="00DC713C">
        <w:rPr>
          <w:rStyle w:val="StyleUnderline"/>
        </w:rPr>
        <w:t xml:space="preserve"> </w:t>
      </w:r>
      <w:r w:rsidR="00DF4382" w:rsidRPr="00DC713C">
        <w:rPr>
          <w:rStyle w:val="StyleUnderline"/>
        </w:rPr>
        <w:t xml:space="preserve">the role of a change of heart in </w:t>
      </w:r>
      <w:r w:rsidR="00DF4382" w:rsidRPr="00DC713C">
        <w:rPr>
          <w:rStyle w:val="Emphasis"/>
        </w:rPr>
        <w:t>galvanizing people</w:t>
      </w:r>
      <w:r w:rsidR="00DF4382" w:rsidRPr="00DC713C">
        <w:rPr>
          <w:sz w:val="14"/>
        </w:rPr>
        <w:t xml:space="preserve"> like Renee or</w:t>
      </w:r>
      <w:r w:rsidR="003F14AB" w:rsidRPr="00DC713C">
        <w:rPr>
          <w:sz w:val="14"/>
        </w:rPr>
        <w:t xml:space="preserve"> </w:t>
      </w:r>
      <w:r w:rsidR="00DF4382" w:rsidRPr="00DC713C">
        <w:rPr>
          <w:sz w:val="14"/>
        </w:rPr>
        <w:t xml:space="preserve">her daughter </w:t>
      </w:r>
      <w:r w:rsidR="00DF4382" w:rsidRPr="00DC713C">
        <w:rPr>
          <w:rStyle w:val="StyleUnderline"/>
        </w:rPr>
        <w:t>to take anti-racist action, in an effort to transform their</w:t>
      </w:r>
      <w:r w:rsidR="003F14AB" w:rsidRPr="00DC713C">
        <w:rPr>
          <w:rStyle w:val="StyleUnderline"/>
        </w:rPr>
        <w:t xml:space="preserve"> </w:t>
      </w:r>
      <w:r w:rsidR="00DF4382" w:rsidRPr="00DC713C">
        <w:rPr>
          <w:rStyle w:val="Emphasis"/>
        </w:rPr>
        <w:t>communities</w:t>
      </w:r>
      <w:r w:rsidR="00DF4382" w:rsidRPr="00DC713C">
        <w:rPr>
          <w:rStyle w:val="StyleUnderline"/>
        </w:rPr>
        <w:t xml:space="preserve">, workplaces or even </w:t>
      </w:r>
      <w:r w:rsidR="00DF4382" w:rsidRPr="00DC713C">
        <w:rPr>
          <w:rStyle w:val="Emphasis"/>
        </w:rPr>
        <w:t>national policy</w:t>
      </w:r>
      <w:r w:rsidR="00DF4382" w:rsidRPr="00DC713C">
        <w:rPr>
          <w:sz w:val="14"/>
        </w:rPr>
        <w:t>.</w:t>
      </w:r>
      <w:r w:rsidR="003F14AB" w:rsidRPr="00DC713C">
        <w:rPr>
          <w:sz w:val="14"/>
        </w:rPr>
        <w:t xml:space="preserve"> </w:t>
      </w:r>
      <w:r w:rsidR="00DF4382" w:rsidRPr="00DC713C">
        <w:rPr>
          <w:sz w:val="14"/>
        </w:rPr>
        <w:t>Lauren Berlant is right to be skeptical that a reading of a single novel</w:t>
      </w:r>
      <w:r w:rsidR="003F14AB" w:rsidRPr="00DC713C">
        <w:rPr>
          <w:sz w:val="14"/>
        </w:rPr>
        <w:t xml:space="preserve"> </w:t>
      </w:r>
      <w:r w:rsidR="00DF4382" w:rsidRPr="00DC713C">
        <w:rPr>
          <w:sz w:val="14"/>
        </w:rPr>
        <w:t>could be solely responsible for producing such radical changes in individuals.</w:t>
      </w:r>
      <w:r w:rsidR="003F14AB" w:rsidRPr="00DC713C">
        <w:rPr>
          <w:sz w:val="14"/>
        </w:rPr>
        <w:t xml:space="preserve"> </w:t>
      </w:r>
      <w:r w:rsidR="00DF4382" w:rsidRPr="00DC713C">
        <w:rPr>
          <w:sz w:val="14"/>
        </w:rPr>
        <w:t xml:space="preserve">However, </w:t>
      </w:r>
      <w:r w:rsidR="00DF4382" w:rsidRPr="00DC713C">
        <w:rPr>
          <w:rStyle w:val="StyleUnderline"/>
        </w:rPr>
        <w:t xml:space="preserve">sympathetic reading experiences can </w:t>
      </w:r>
      <w:r w:rsidR="00DF4382" w:rsidRPr="00DC713C">
        <w:rPr>
          <w:rStyle w:val="Emphasis"/>
        </w:rPr>
        <w:t>play an important</w:t>
      </w:r>
      <w:r w:rsidR="003F14AB" w:rsidRPr="00DC713C">
        <w:rPr>
          <w:rStyle w:val="Emphasis"/>
        </w:rPr>
        <w:t xml:space="preserve"> </w:t>
      </w:r>
      <w:r w:rsidR="00DF4382" w:rsidRPr="00DC713C">
        <w:rPr>
          <w:rStyle w:val="Emphasis"/>
        </w:rPr>
        <w:t>role in a larger chain of events</w:t>
      </w:r>
      <w:r w:rsidR="00DF4382" w:rsidRPr="00DC713C">
        <w:rPr>
          <w:rStyle w:val="StyleUnderline"/>
        </w:rPr>
        <w:t>, alongside other moments of critical thinking</w:t>
      </w:r>
      <w:r w:rsidR="003F14AB" w:rsidRPr="00DC713C">
        <w:rPr>
          <w:rStyle w:val="StyleUnderline"/>
        </w:rPr>
        <w:t xml:space="preserve"> </w:t>
      </w:r>
      <w:r w:rsidR="00DF4382" w:rsidRPr="00DC713C">
        <w:rPr>
          <w:rStyle w:val="StyleUnderline"/>
        </w:rPr>
        <w:t>and encounters with alternative viewpoints that might shift an individual’s</w:t>
      </w:r>
      <w:r w:rsidR="003F14AB" w:rsidRPr="00DC713C">
        <w:rPr>
          <w:rStyle w:val="StyleUnderline"/>
        </w:rPr>
        <w:t xml:space="preserve"> </w:t>
      </w:r>
      <w:r w:rsidR="00DF4382" w:rsidRPr="00DC713C">
        <w:rPr>
          <w:rStyle w:val="StyleUnderline"/>
        </w:rPr>
        <w:t>perspective</w:t>
      </w:r>
      <w:r w:rsidR="00DF4382" w:rsidRPr="00DC713C">
        <w:rPr>
          <w:sz w:val="14"/>
        </w:rPr>
        <w:t>. As the white woman Audrey said in the program on Beloved,</w:t>
      </w:r>
      <w:r w:rsidR="003F14AB" w:rsidRPr="00DC713C">
        <w:rPr>
          <w:sz w:val="14"/>
        </w:rPr>
        <w:t xml:space="preserve"> </w:t>
      </w:r>
      <w:r w:rsidR="00DF4382" w:rsidRPr="00DC713C">
        <w:rPr>
          <w:sz w:val="14"/>
        </w:rPr>
        <w:t>‘I understand something now that I didn’t understand before, and [the film]</w:t>
      </w:r>
      <w:r w:rsidR="003F14AB" w:rsidRPr="00DC713C">
        <w:rPr>
          <w:sz w:val="14"/>
        </w:rPr>
        <w:t xml:space="preserve"> </w:t>
      </w:r>
      <w:r w:rsidR="00DF4382" w:rsidRPr="00DC713C">
        <w:rPr>
          <w:sz w:val="14"/>
        </w:rPr>
        <w:t>has made me want to understand more’ (p. 13). Reading can clearly alter</w:t>
      </w:r>
      <w:r w:rsidR="003F14AB" w:rsidRPr="00DC713C">
        <w:rPr>
          <w:sz w:val="14"/>
        </w:rPr>
        <w:t xml:space="preserve"> </w:t>
      </w:r>
      <w:r w:rsidR="00DF4382" w:rsidRPr="00DC713C">
        <w:rPr>
          <w:sz w:val="14"/>
        </w:rPr>
        <w:t>one’s sense of reality, as evidenced</w:t>
      </w:r>
      <w:r w:rsidR="00DF4382" w:rsidRPr="003F14AB">
        <w:rPr>
          <w:sz w:val="14"/>
        </w:rPr>
        <w:t xml:space="preserve"> by a reader of Cane River who noted on</w:t>
      </w:r>
      <w:r w:rsidR="003F14AB" w:rsidRPr="003F14AB">
        <w:rPr>
          <w:sz w:val="14"/>
        </w:rPr>
        <w:t xml:space="preserve"> </w:t>
      </w:r>
      <w:r w:rsidR="008961CD" w:rsidRPr="003F14AB">
        <w:rPr>
          <w:sz w:val="14"/>
        </w:rPr>
        <w:t>the web-board: ‘I don’t know if it is heightened awareness due to my</w:t>
      </w:r>
      <w:r w:rsidR="003F14AB" w:rsidRPr="003F14AB">
        <w:rPr>
          <w:sz w:val="14"/>
        </w:rPr>
        <w:t xml:space="preserve"> </w:t>
      </w:r>
      <w:r w:rsidR="008961CD" w:rsidRPr="003F14AB">
        <w:rPr>
          <w:sz w:val="14"/>
        </w:rPr>
        <w:t>reading the novel . . . but it seems like there is so much more in the news</w:t>
      </w:r>
      <w:r w:rsidR="003F14AB" w:rsidRPr="003F14AB">
        <w:rPr>
          <w:sz w:val="14"/>
        </w:rPr>
        <w:t xml:space="preserve"> </w:t>
      </w:r>
      <w:r w:rsidR="008961CD" w:rsidRPr="003F14AB">
        <w:rPr>
          <w:sz w:val="14"/>
        </w:rPr>
        <w:t>about racism; just today I read two articles.’ Reading fiction can help a</w:t>
      </w:r>
      <w:r w:rsidR="003F14AB" w:rsidRPr="003F14AB">
        <w:rPr>
          <w:sz w:val="14"/>
        </w:rPr>
        <w:t xml:space="preserve"> </w:t>
      </w:r>
      <w:r w:rsidR="008961CD" w:rsidRPr="003F14AB">
        <w:rPr>
          <w:sz w:val="14"/>
        </w:rPr>
        <w:t>person to develop an understanding of the plight of others and a sense of</w:t>
      </w:r>
      <w:r w:rsidR="003F14AB" w:rsidRPr="003F14AB">
        <w:rPr>
          <w:sz w:val="14"/>
        </w:rPr>
        <w:t xml:space="preserve"> </w:t>
      </w:r>
      <w:r w:rsidR="008961CD" w:rsidRPr="003F14AB">
        <w:rPr>
          <w:sz w:val="14"/>
        </w:rPr>
        <w:t>moral outrage, often seen as important precursors for action. In her ethnographic</w:t>
      </w:r>
      <w:r w:rsidR="003F14AB" w:rsidRPr="003F14AB">
        <w:rPr>
          <w:sz w:val="14"/>
        </w:rPr>
        <w:t xml:space="preserve"> </w:t>
      </w:r>
      <w:r w:rsidR="008961CD" w:rsidRPr="003F14AB">
        <w:rPr>
          <w:sz w:val="14"/>
        </w:rPr>
        <w:t>study of white women’s reading groups, sociologist Elizabeth Long</w:t>
      </w:r>
      <w:r w:rsidR="003F14AB" w:rsidRPr="003F14AB">
        <w:rPr>
          <w:sz w:val="14"/>
        </w:rPr>
        <w:t xml:space="preserve"> </w:t>
      </w:r>
      <w:r w:rsidR="008961CD" w:rsidRPr="003F14AB">
        <w:rPr>
          <w:sz w:val="14"/>
        </w:rPr>
        <w:t>argues that ‘reading, especially when combined with communal reflection</w:t>
      </w:r>
      <w:r w:rsidR="003F14AB" w:rsidRPr="003F14AB">
        <w:rPr>
          <w:sz w:val="14"/>
        </w:rPr>
        <w:t xml:space="preserve"> </w:t>
      </w:r>
      <w:r w:rsidR="008961CD" w:rsidRPr="003F14AB">
        <w:rPr>
          <w:sz w:val="14"/>
        </w:rPr>
        <w:t>and discussion, provides . . . in some cases, motivation for taking individual</w:t>
      </w:r>
      <w:r w:rsidR="003F14AB" w:rsidRPr="003F14AB">
        <w:rPr>
          <w:sz w:val="14"/>
        </w:rPr>
        <w:t xml:space="preserve"> </w:t>
      </w:r>
      <w:r w:rsidR="008961CD" w:rsidRPr="003F14AB">
        <w:rPr>
          <w:sz w:val="14"/>
        </w:rPr>
        <w:t>or collective action beyond the world of books’ (Long, 2003: 24). Several</w:t>
      </w:r>
      <w:r w:rsidR="003F14AB" w:rsidRPr="003F14AB">
        <w:rPr>
          <w:sz w:val="14"/>
        </w:rPr>
        <w:t xml:space="preserve"> </w:t>
      </w:r>
      <w:r w:rsidR="008961CD" w:rsidRPr="003F14AB">
        <w:rPr>
          <w:sz w:val="14"/>
        </w:rPr>
        <w:t>whites in the on-line and televised discussions were putting their anti-racist</w:t>
      </w:r>
      <w:r w:rsidR="003F14AB" w:rsidRPr="003F14AB">
        <w:rPr>
          <w:sz w:val="14"/>
        </w:rPr>
        <w:t xml:space="preserve"> </w:t>
      </w:r>
      <w:r w:rsidR="008961CD" w:rsidRPr="003F14AB">
        <w:rPr>
          <w:sz w:val="14"/>
        </w:rPr>
        <w:t>feelings to work in the public sphere, in their jobs as teachers and social</w:t>
      </w:r>
      <w:r w:rsidR="003F14AB" w:rsidRPr="003F14AB">
        <w:rPr>
          <w:sz w:val="14"/>
        </w:rPr>
        <w:t xml:space="preserve"> </w:t>
      </w:r>
      <w:r w:rsidR="008961CD" w:rsidRPr="003F14AB">
        <w:rPr>
          <w:sz w:val="14"/>
        </w:rPr>
        <w:t>workers serving minority communities. Although it is unlikely that fictionreading</w:t>
      </w:r>
      <w:r w:rsidR="003F14AB" w:rsidRPr="003F14AB">
        <w:rPr>
          <w:sz w:val="14"/>
        </w:rPr>
        <w:t xml:space="preserve"> </w:t>
      </w:r>
      <w:r w:rsidR="008961CD" w:rsidRPr="003F14AB">
        <w:rPr>
          <w:sz w:val="14"/>
        </w:rPr>
        <w:t>was the sole catalyst for their occupational choices, their testimony</w:t>
      </w:r>
      <w:r w:rsidR="003F14AB" w:rsidRPr="003F14AB">
        <w:rPr>
          <w:sz w:val="14"/>
        </w:rPr>
        <w:t xml:space="preserve"> </w:t>
      </w:r>
      <w:r w:rsidR="008961CD" w:rsidRPr="003F14AB">
        <w:rPr>
          <w:sz w:val="14"/>
        </w:rPr>
        <w:t>suggests that experiences of empathy in cultural space help to sustain and</w:t>
      </w:r>
      <w:r w:rsidR="003F14AB" w:rsidRPr="003F14AB">
        <w:rPr>
          <w:sz w:val="14"/>
        </w:rPr>
        <w:t xml:space="preserve"> </w:t>
      </w:r>
      <w:r w:rsidR="008961CD" w:rsidRPr="003F14AB">
        <w:rPr>
          <w:sz w:val="14"/>
        </w:rPr>
        <w:t>fortify their ongoing political commitments.</w:t>
      </w:r>
      <w:r w:rsidR="003F14AB" w:rsidRPr="003F14AB">
        <w:rPr>
          <w:sz w:val="14"/>
        </w:rPr>
        <w:t xml:space="preserve"> </w:t>
      </w:r>
      <w:r w:rsidR="008961CD" w:rsidRPr="003F14AB">
        <w:rPr>
          <w:sz w:val="14"/>
        </w:rPr>
        <w:t>While Berlant doubts that emotional shifts in the private sphere ever get</w:t>
      </w:r>
      <w:r w:rsidR="003F14AB" w:rsidRPr="003F14AB">
        <w:rPr>
          <w:sz w:val="14"/>
        </w:rPr>
        <w:t xml:space="preserve"> </w:t>
      </w:r>
      <w:r w:rsidR="008961CD" w:rsidRPr="003F14AB">
        <w:rPr>
          <w:sz w:val="14"/>
        </w:rPr>
        <w:t xml:space="preserve">converted into a larger politics of change, </w:t>
      </w:r>
      <w:r w:rsidR="008961CD" w:rsidRPr="00A46C5F">
        <w:rPr>
          <w:rStyle w:val="StyleUnderline"/>
        </w:rPr>
        <w:t>Lawrence Grossberg argues</w:t>
      </w:r>
      <w:r w:rsidR="003F14AB" w:rsidRPr="003F14AB">
        <w:rPr>
          <w:sz w:val="14"/>
        </w:rPr>
        <w:t xml:space="preserve"> </w:t>
      </w:r>
      <w:r w:rsidR="008961CD" w:rsidRPr="003F14AB">
        <w:rPr>
          <w:sz w:val="14"/>
        </w:rPr>
        <w:t xml:space="preserve">persuasively that </w:t>
      </w:r>
      <w:r w:rsidR="008961CD" w:rsidRPr="00A46C5F">
        <w:rPr>
          <w:rStyle w:val="StyleUnderline"/>
        </w:rPr>
        <w:t>‘</w:t>
      </w:r>
      <w:r w:rsidR="008961CD" w:rsidRPr="00A46C5F">
        <w:rPr>
          <w:rStyle w:val="StyleUnderline"/>
          <w:highlight w:val="cyan"/>
        </w:rPr>
        <w:t>affective relations are</w:t>
      </w:r>
      <w:r w:rsidR="008961CD" w:rsidRPr="00A46C5F">
        <w:rPr>
          <w:rStyle w:val="StyleUnderline"/>
        </w:rPr>
        <w:t xml:space="preserve">, at least potentially, </w:t>
      </w:r>
      <w:r w:rsidR="008961CD" w:rsidRPr="00A46C5F">
        <w:rPr>
          <w:rStyle w:val="StyleUnderline"/>
          <w:highlight w:val="cyan"/>
        </w:rPr>
        <w:t xml:space="preserve">the </w:t>
      </w:r>
      <w:r w:rsidR="008961CD" w:rsidRPr="00E77DE5">
        <w:rPr>
          <w:rStyle w:val="Emphasis"/>
          <w:highlight w:val="cyan"/>
        </w:rPr>
        <w:t>condition</w:t>
      </w:r>
      <w:r w:rsidR="003F14AB" w:rsidRPr="00E77DE5">
        <w:rPr>
          <w:rStyle w:val="Emphasis"/>
          <w:highlight w:val="cyan"/>
        </w:rPr>
        <w:t xml:space="preserve"> </w:t>
      </w:r>
      <w:r w:rsidR="008961CD" w:rsidRPr="00E77DE5">
        <w:rPr>
          <w:rStyle w:val="Emphasis"/>
          <w:highlight w:val="cyan"/>
        </w:rPr>
        <w:t>of possibility</w:t>
      </w:r>
      <w:r w:rsidR="008961CD" w:rsidRPr="00A46C5F">
        <w:rPr>
          <w:rStyle w:val="StyleUnderline"/>
          <w:highlight w:val="cyan"/>
        </w:rPr>
        <w:t xml:space="preserve"> for the </w:t>
      </w:r>
      <w:r w:rsidR="008961CD" w:rsidRPr="00E77DE5">
        <w:rPr>
          <w:rStyle w:val="Emphasis"/>
          <w:highlight w:val="cyan"/>
        </w:rPr>
        <w:t>optimism</w:t>
      </w:r>
      <w:r w:rsidR="008961CD" w:rsidRPr="00A46C5F">
        <w:rPr>
          <w:rStyle w:val="StyleUnderline"/>
        </w:rPr>
        <w:t xml:space="preserve">, invigoration, </w:t>
      </w:r>
      <w:r w:rsidR="008961CD" w:rsidRPr="00A46C5F">
        <w:rPr>
          <w:rStyle w:val="StyleUnderline"/>
          <w:highlight w:val="cyan"/>
        </w:rPr>
        <w:t xml:space="preserve">and </w:t>
      </w:r>
      <w:r w:rsidR="008961CD" w:rsidRPr="00E77DE5">
        <w:rPr>
          <w:rStyle w:val="Emphasis"/>
          <w:highlight w:val="cyan"/>
        </w:rPr>
        <w:t>passion</w:t>
      </w:r>
      <w:r w:rsidR="008961CD" w:rsidRPr="00A46C5F">
        <w:rPr>
          <w:rStyle w:val="StyleUnderline"/>
        </w:rPr>
        <w:t xml:space="preserve"> which are </w:t>
      </w:r>
      <w:r w:rsidR="008961CD" w:rsidRPr="00E77DE5">
        <w:rPr>
          <w:rStyle w:val="Emphasis"/>
          <w:highlight w:val="cyan"/>
        </w:rPr>
        <w:t>necessary</w:t>
      </w:r>
      <w:r w:rsidR="003F14AB" w:rsidRPr="00E77DE5">
        <w:rPr>
          <w:rStyle w:val="Emphasis"/>
          <w:highlight w:val="cyan"/>
        </w:rPr>
        <w:t xml:space="preserve"> </w:t>
      </w:r>
      <w:r w:rsidR="008961CD" w:rsidRPr="00E77DE5">
        <w:rPr>
          <w:rStyle w:val="Emphasis"/>
          <w:highlight w:val="cyan"/>
        </w:rPr>
        <w:t>for any struggle</w:t>
      </w:r>
      <w:r w:rsidR="008961CD" w:rsidRPr="00A46C5F">
        <w:rPr>
          <w:rStyle w:val="StyleUnderline"/>
        </w:rPr>
        <w:t xml:space="preserve"> to change the world’</w:t>
      </w:r>
      <w:r w:rsidR="008961CD" w:rsidRPr="003F14AB">
        <w:rPr>
          <w:sz w:val="14"/>
        </w:rPr>
        <w:t xml:space="preserve"> (Grossberg, 1992: 86). While the</w:t>
      </w:r>
      <w:r w:rsidR="003F14AB" w:rsidRPr="003F14AB">
        <w:rPr>
          <w:sz w:val="14"/>
        </w:rPr>
        <w:t xml:space="preserve"> </w:t>
      </w:r>
      <w:r w:rsidR="008961CD" w:rsidRPr="003F14AB">
        <w:rPr>
          <w:sz w:val="14"/>
        </w:rPr>
        <w:t>experience of sympathy may produce merely self-satisfied feelings of benevolence</w:t>
      </w:r>
      <w:r w:rsidR="003F14AB" w:rsidRPr="003F14AB">
        <w:rPr>
          <w:sz w:val="14"/>
        </w:rPr>
        <w:t xml:space="preserve"> </w:t>
      </w:r>
      <w:r w:rsidR="008961CD" w:rsidRPr="003F14AB">
        <w:rPr>
          <w:sz w:val="14"/>
        </w:rPr>
        <w:t xml:space="preserve">that substitute for committed action, I </w:t>
      </w:r>
      <w:r w:rsidR="008961CD" w:rsidRPr="0068376F">
        <w:rPr>
          <w:sz w:val="14"/>
        </w:rPr>
        <w:t xml:space="preserve">contend that </w:t>
      </w:r>
      <w:r w:rsidR="008961CD" w:rsidRPr="0068376F">
        <w:rPr>
          <w:rStyle w:val="StyleUnderline"/>
        </w:rPr>
        <w:t xml:space="preserve">the </w:t>
      </w:r>
      <w:r w:rsidR="008961CD" w:rsidRPr="0068376F">
        <w:rPr>
          <w:rStyle w:val="Emphasis"/>
        </w:rPr>
        <w:t>larger</w:t>
      </w:r>
      <w:r w:rsidR="003F14AB" w:rsidRPr="0068376F">
        <w:rPr>
          <w:rStyle w:val="Emphasis"/>
        </w:rPr>
        <w:t xml:space="preserve"> </w:t>
      </w:r>
      <w:r w:rsidR="008961CD" w:rsidRPr="0068376F">
        <w:rPr>
          <w:rStyle w:val="Emphasis"/>
        </w:rPr>
        <w:t>impediment</w:t>
      </w:r>
      <w:r w:rsidR="008961CD" w:rsidRPr="0068376F">
        <w:rPr>
          <w:rStyle w:val="StyleUnderline"/>
        </w:rPr>
        <w:t xml:space="preserve"> to radical change is </w:t>
      </w:r>
      <w:r w:rsidR="008961CD" w:rsidRPr="0068376F">
        <w:rPr>
          <w:rStyle w:val="Emphasis"/>
        </w:rPr>
        <w:t>not sympathy</w:t>
      </w:r>
      <w:r w:rsidR="008961CD" w:rsidRPr="0068376F">
        <w:rPr>
          <w:rStyle w:val="StyleUnderline"/>
        </w:rPr>
        <w:t xml:space="preserve"> itself, but </w:t>
      </w:r>
      <w:r w:rsidR="008961CD" w:rsidRPr="0068376F">
        <w:rPr>
          <w:rStyle w:val="Emphasis"/>
        </w:rPr>
        <w:t>conditions that</w:t>
      </w:r>
      <w:r w:rsidR="003F14AB" w:rsidRPr="0068376F">
        <w:rPr>
          <w:rStyle w:val="Emphasis"/>
        </w:rPr>
        <w:t xml:space="preserve"> </w:t>
      </w:r>
      <w:r w:rsidR="008961CD" w:rsidRPr="0068376F">
        <w:rPr>
          <w:rStyle w:val="Emphasis"/>
        </w:rPr>
        <w:t>weaken its effectivity</w:t>
      </w:r>
      <w:r w:rsidR="008961CD" w:rsidRPr="0068376F">
        <w:rPr>
          <w:rStyle w:val="StyleUnderline"/>
        </w:rPr>
        <w:t xml:space="preserve"> – such as wide-spread public skepticism that protest</w:t>
      </w:r>
      <w:r w:rsidR="003F14AB" w:rsidRPr="0068376F">
        <w:rPr>
          <w:rStyle w:val="StyleUnderline"/>
        </w:rPr>
        <w:t xml:space="preserve"> </w:t>
      </w:r>
      <w:r w:rsidR="008961CD" w:rsidRPr="0068376F">
        <w:rPr>
          <w:rStyle w:val="StyleUnderline"/>
        </w:rPr>
        <w:t>can actually accomplish social change in a world controlled by postmodern</w:t>
      </w:r>
      <w:r w:rsidR="003F14AB" w:rsidRPr="0068376F">
        <w:rPr>
          <w:rStyle w:val="StyleUnderline"/>
        </w:rPr>
        <w:t xml:space="preserve"> </w:t>
      </w:r>
      <w:r w:rsidR="008961CD" w:rsidRPr="0068376F">
        <w:rPr>
          <w:rStyle w:val="StyleUnderline"/>
        </w:rPr>
        <w:t>global capitalism</w:t>
      </w:r>
      <w:r w:rsidR="008961CD" w:rsidRPr="0068376F">
        <w:rPr>
          <w:sz w:val="14"/>
        </w:rPr>
        <w:t xml:space="preserve">. Like Grossberg, I see </w:t>
      </w:r>
      <w:r w:rsidR="008961CD" w:rsidRPr="0068376F">
        <w:rPr>
          <w:rStyle w:val="StyleUnderline"/>
        </w:rPr>
        <w:t>affective culture</w:t>
      </w:r>
      <w:r w:rsidR="008961CD" w:rsidRPr="0068376F">
        <w:rPr>
          <w:sz w:val="14"/>
        </w:rPr>
        <w:t xml:space="preserve"> as </w:t>
      </w:r>
      <w:r w:rsidR="008961CD" w:rsidRPr="0068376F">
        <w:rPr>
          <w:rStyle w:val="StyleUnderline"/>
        </w:rPr>
        <w:t>an underappreciated</w:t>
      </w:r>
      <w:r w:rsidR="003F14AB" w:rsidRPr="0068376F">
        <w:rPr>
          <w:rStyle w:val="StyleUnderline"/>
        </w:rPr>
        <w:t xml:space="preserve"> </w:t>
      </w:r>
      <w:r w:rsidR="008961CD" w:rsidRPr="0068376F">
        <w:rPr>
          <w:rStyle w:val="StyleUnderline"/>
        </w:rPr>
        <w:t>resource in combating the disenchantment that threatens to</w:t>
      </w:r>
      <w:r w:rsidR="003F14AB" w:rsidRPr="0068376F">
        <w:rPr>
          <w:rStyle w:val="StyleUnderline"/>
        </w:rPr>
        <w:t xml:space="preserve"> </w:t>
      </w:r>
      <w:r w:rsidR="008961CD" w:rsidRPr="0068376F">
        <w:rPr>
          <w:rStyle w:val="StyleUnderline"/>
        </w:rPr>
        <w:t>nullify political resistance in the U</w:t>
      </w:r>
      <w:r w:rsidR="008961CD" w:rsidRPr="0068376F">
        <w:rPr>
          <w:sz w:val="14"/>
        </w:rPr>
        <w:t xml:space="preserve">nited </w:t>
      </w:r>
      <w:r w:rsidR="008961CD" w:rsidRPr="0068376F">
        <w:rPr>
          <w:rStyle w:val="StyleUnderline"/>
        </w:rPr>
        <w:t>S</w:t>
      </w:r>
      <w:r w:rsidR="008961CD" w:rsidRPr="0068376F">
        <w:rPr>
          <w:sz w:val="14"/>
        </w:rPr>
        <w:t>tates.</w:t>
      </w:r>
      <w:r w:rsidR="003F14AB" w:rsidRPr="0068376F">
        <w:rPr>
          <w:sz w:val="14"/>
        </w:rPr>
        <w:t xml:space="preserve"> </w:t>
      </w:r>
      <w:r w:rsidR="008961CD" w:rsidRPr="0068376F">
        <w:rPr>
          <w:sz w:val="14"/>
        </w:rPr>
        <w:t>My work on the politics of empathetic reading contributes to a recent</w:t>
      </w:r>
      <w:r w:rsidR="003F14AB" w:rsidRPr="0068376F">
        <w:rPr>
          <w:sz w:val="14"/>
        </w:rPr>
        <w:t xml:space="preserve"> </w:t>
      </w:r>
      <w:r w:rsidR="008961CD" w:rsidRPr="0068376F">
        <w:rPr>
          <w:sz w:val="14"/>
        </w:rPr>
        <w:t>shift in American studies, calling for an end to the ‘separate spheres’</w:t>
      </w:r>
      <w:r w:rsidR="003F14AB" w:rsidRPr="0068376F">
        <w:rPr>
          <w:sz w:val="14"/>
        </w:rPr>
        <w:t xml:space="preserve"> </w:t>
      </w:r>
      <w:r w:rsidR="008961CD" w:rsidRPr="0068376F">
        <w:rPr>
          <w:sz w:val="14"/>
        </w:rPr>
        <w:t>paradigm that divided public from private, masculine from feminine, the</w:t>
      </w:r>
      <w:r w:rsidR="003F14AB" w:rsidRPr="0068376F">
        <w:rPr>
          <w:sz w:val="14"/>
        </w:rPr>
        <w:t xml:space="preserve"> </w:t>
      </w:r>
      <w:r w:rsidR="008961CD" w:rsidRPr="0068376F">
        <w:rPr>
          <w:sz w:val="14"/>
        </w:rPr>
        <w:t>world of political action from the world of feeling. The essays in the recent</w:t>
      </w:r>
      <w:r w:rsidR="003F14AB" w:rsidRPr="0068376F">
        <w:rPr>
          <w:sz w:val="14"/>
        </w:rPr>
        <w:t xml:space="preserve"> </w:t>
      </w:r>
      <w:r w:rsidR="008961CD" w:rsidRPr="0068376F">
        <w:rPr>
          <w:sz w:val="14"/>
        </w:rPr>
        <w:t>collection No More Separate Spheres! suggest that the line between the</w:t>
      </w:r>
      <w:r w:rsidR="003F14AB" w:rsidRPr="0068376F">
        <w:rPr>
          <w:sz w:val="14"/>
        </w:rPr>
        <w:t xml:space="preserve"> </w:t>
      </w:r>
      <w:r w:rsidR="008961CD" w:rsidRPr="0068376F">
        <w:rPr>
          <w:sz w:val="14"/>
        </w:rPr>
        <w:t>public and the private is a blurry one, and that these two ‘spheres’ are in</w:t>
      </w:r>
      <w:r w:rsidR="003F14AB" w:rsidRPr="0068376F">
        <w:rPr>
          <w:sz w:val="14"/>
        </w:rPr>
        <w:t xml:space="preserve"> </w:t>
      </w:r>
      <w:r w:rsidR="008961CD" w:rsidRPr="0068376F">
        <w:rPr>
          <w:sz w:val="14"/>
        </w:rPr>
        <w:t>fact largely imbricated (Davidson and Hatcher, 2002). With a similar goal,</w:t>
      </w:r>
      <w:r w:rsidR="003F14AB" w:rsidRPr="0068376F">
        <w:rPr>
          <w:sz w:val="14"/>
        </w:rPr>
        <w:t xml:space="preserve"> </w:t>
      </w:r>
      <w:r w:rsidR="008961CD" w:rsidRPr="0068376F">
        <w:rPr>
          <w:sz w:val="14"/>
        </w:rPr>
        <w:t>I have highlighted the political importance of empathetic reading in fostering</w:t>
      </w:r>
      <w:r w:rsidR="003F14AB" w:rsidRPr="0068376F">
        <w:rPr>
          <w:sz w:val="14"/>
        </w:rPr>
        <w:t xml:space="preserve"> </w:t>
      </w:r>
      <w:r w:rsidR="008961CD" w:rsidRPr="0068376F">
        <w:rPr>
          <w:sz w:val="14"/>
        </w:rPr>
        <w:t>self-transformation and a radical interrogation of white privilege. In this</w:t>
      </w:r>
      <w:r w:rsidR="003F14AB" w:rsidRPr="0068376F">
        <w:rPr>
          <w:sz w:val="14"/>
        </w:rPr>
        <w:t xml:space="preserve"> </w:t>
      </w:r>
      <w:r w:rsidR="008961CD" w:rsidRPr="0068376F">
        <w:rPr>
          <w:sz w:val="14"/>
        </w:rPr>
        <w:t>particular deployment of empathy, such moments of radical understanding</w:t>
      </w:r>
      <w:r w:rsidR="003F14AB" w:rsidRPr="0068376F">
        <w:rPr>
          <w:sz w:val="14"/>
        </w:rPr>
        <w:t xml:space="preserve"> </w:t>
      </w:r>
      <w:r w:rsidR="008961CD" w:rsidRPr="0068376F">
        <w:rPr>
          <w:sz w:val="14"/>
        </w:rPr>
        <w:t>could be seen as an incipient form of political action</w:t>
      </w:r>
      <w:r w:rsidR="008961CD" w:rsidRPr="003F14AB">
        <w:rPr>
          <w:sz w:val="14"/>
        </w:rPr>
        <w:t>, rather than its antithesis.</w:t>
      </w:r>
      <w:r w:rsidR="003F14AB" w:rsidRPr="003F14AB">
        <w:rPr>
          <w:sz w:val="14"/>
        </w:rPr>
        <w:t xml:space="preserve"> </w:t>
      </w:r>
      <w:r w:rsidR="008961CD" w:rsidRPr="003F14AB">
        <w:rPr>
          <w:sz w:val="14"/>
        </w:rPr>
        <w:t>This form of self-transformation operates on a continuum with largerscale</w:t>
      </w:r>
      <w:r w:rsidR="003F14AB" w:rsidRPr="003F14AB">
        <w:rPr>
          <w:sz w:val="14"/>
        </w:rPr>
        <w:t xml:space="preserve"> </w:t>
      </w:r>
      <w:r w:rsidR="008961CD" w:rsidRPr="003F14AB">
        <w:rPr>
          <w:sz w:val="14"/>
        </w:rPr>
        <w:t>political actions in both ‘private’ and ‘public’ settings. Instead of</w:t>
      </w:r>
      <w:r w:rsidR="003F14AB" w:rsidRPr="003F14AB">
        <w:rPr>
          <w:sz w:val="14"/>
        </w:rPr>
        <w:t xml:space="preserve"> </w:t>
      </w:r>
      <w:r w:rsidR="008961CD" w:rsidRPr="003F14AB">
        <w:rPr>
          <w:sz w:val="14"/>
        </w:rPr>
        <w:t>equating the political only with the arena of elections, protest movements,</w:t>
      </w:r>
      <w:r w:rsidR="003F14AB" w:rsidRPr="003F14AB">
        <w:rPr>
          <w:sz w:val="14"/>
        </w:rPr>
        <w:t xml:space="preserve"> </w:t>
      </w:r>
      <w:r w:rsidR="008961CD" w:rsidRPr="003F14AB">
        <w:rPr>
          <w:sz w:val="14"/>
        </w:rPr>
        <w:t>and collective organizing, scholars also need to consider the importance of</w:t>
      </w:r>
      <w:r w:rsidR="003F14AB" w:rsidRPr="003F14AB">
        <w:rPr>
          <w:sz w:val="14"/>
        </w:rPr>
        <w:t xml:space="preserve"> </w:t>
      </w:r>
      <w:r w:rsidR="008961CD" w:rsidRPr="003F14AB">
        <w:rPr>
          <w:sz w:val="14"/>
        </w:rPr>
        <w:t>local, interpersonal encounters in effecting social change. Experiencing</w:t>
      </w:r>
      <w:r w:rsidR="003F14AB" w:rsidRPr="003F14AB">
        <w:rPr>
          <w:sz w:val="14"/>
        </w:rPr>
        <w:t xml:space="preserve"> </w:t>
      </w:r>
      <w:r w:rsidR="008961CD" w:rsidRPr="003F14AB">
        <w:rPr>
          <w:sz w:val="14"/>
        </w:rPr>
        <w:t>empathy for African Americans in cultural space may move someone to</w:t>
      </w:r>
      <w:r w:rsidR="003F14AB" w:rsidRPr="003F14AB">
        <w:rPr>
          <w:sz w:val="14"/>
        </w:rPr>
        <w:t xml:space="preserve"> </w:t>
      </w:r>
      <w:r w:rsidR="008961CD" w:rsidRPr="003F14AB">
        <w:rPr>
          <w:sz w:val="14"/>
        </w:rPr>
        <w:t>object to a racist joke among colleagues or friends, or to persuade an older</w:t>
      </w:r>
      <w:r w:rsidR="003F14AB" w:rsidRPr="003F14AB">
        <w:rPr>
          <w:sz w:val="14"/>
        </w:rPr>
        <w:t xml:space="preserve"> </w:t>
      </w:r>
      <w:r w:rsidR="008961CD" w:rsidRPr="003F14AB">
        <w:rPr>
          <w:sz w:val="14"/>
        </w:rPr>
        <w:t>relative that mixed-race marriages can produce healthy and happy families.</w:t>
      </w:r>
      <w:r w:rsidR="003F14AB" w:rsidRPr="003F14AB">
        <w:rPr>
          <w:sz w:val="14"/>
        </w:rPr>
        <w:t xml:space="preserve"> </w:t>
      </w:r>
      <w:r w:rsidR="008961CD" w:rsidRPr="003F14AB">
        <w:rPr>
          <w:sz w:val="14"/>
        </w:rPr>
        <w:t>One of the white participants in the televised discussion of The Bluest Eye</w:t>
      </w:r>
      <w:r w:rsidR="003F14AB" w:rsidRPr="003F14AB">
        <w:rPr>
          <w:sz w:val="14"/>
        </w:rPr>
        <w:t xml:space="preserve"> </w:t>
      </w:r>
      <w:r w:rsidR="008961CD" w:rsidRPr="003F14AB">
        <w:rPr>
          <w:sz w:val="14"/>
        </w:rPr>
        <w:t>adopted three abused black girls and is passionately working to help them</w:t>
      </w:r>
      <w:r w:rsidR="003F14AB" w:rsidRPr="003F14AB">
        <w:rPr>
          <w:sz w:val="14"/>
        </w:rPr>
        <w:t xml:space="preserve"> </w:t>
      </w:r>
      <w:r w:rsidR="008961CD" w:rsidRPr="003F14AB">
        <w:rPr>
          <w:sz w:val="14"/>
        </w:rPr>
        <w:t>to develop self-esteem. Is her anti-racist action any less political because it</w:t>
      </w:r>
      <w:r w:rsidR="003F14AB" w:rsidRPr="003F14AB">
        <w:rPr>
          <w:sz w:val="14"/>
        </w:rPr>
        <w:t xml:space="preserve"> </w:t>
      </w:r>
      <w:r w:rsidR="008961CD" w:rsidRPr="003F14AB">
        <w:rPr>
          <w:sz w:val="14"/>
        </w:rPr>
        <w:t>takes place within the ‘private sphere’ of the family? I argue that such local</w:t>
      </w:r>
      <w:r w:rsidR="003F14AB" w:rsidRPr="003F14AB">
        <w:rPr>
          <w:sz w:val="14"/>
        </w:rPr>
        <w:t xml:space="preserve"> </w:t>
      </w:r>
      <w:r w:rsidR="008961CD" w:rsidRPr="003F14AB">
        <w:rPr>
          <w:sz w:val="14"/>
        </w:rPr>
        <w:t>and personal examples of taking a moral stand do work to undermine</w:t>
      </w:r>
      <w:r w:rsidR="003F14AB" w:rsidRPr="003F14AB">
        <w:rPr>
          <w:sz w:val="14"/>
        </w:rPr>
        <w:t xml:space="preserve"> </w:t>
      </w:r>
      <w:r w:rsidR="008961CD" w:rsidRPr="003F14AB">
        <w:rPr>
          <w:sz w:val="14"/>
        </w:rPr>
        <w:t>racism, and are probably necessary stepping stones for individuals to move</w:t>
      </w:r>
      <w:r w:rsidR="003F14AB" w:rsidRPr="003F14AB">
        <w:rPr>
          <w:sz w:val="14"/>
        </w:rPr>
        <w:t xml:space="preserve"> </w:t>
      </w:r>
      <w:r w:rsidR="008961CD" w:rsidRPr="003F14AB">
        <w:rPr>
          <w:sz w:val="14"/>
        </w:rPr>
        <w:t>towards more public-oriented anti-racist acts that require greater risk. The</w:t>
      </w:r>
      <w:r w:rsidR="003F14AB" w:rsidRPr="003F14AB">
        <w:rPr>
          <w:sz w:val="14"/>
        </w:rPr>
        <w:t xml:space="preserve"> </w:t>
      </w:r>
      <w:r w:rsidR="008961CD" w:rsidRPr="003F14AB">
        <w:rPr>
          <w:sz w:val="14"/>
        </w:rPr>
        <w:t>power of culture in fostering personal self-transformation should not be</w:t>
      </w:r>
      <w:r w:rsidR="003F14AB" w:rsidRPr="003F14AB">
        <w:rPr>
          <w:sz w:val="14"/>
        </w:rPr>
        <w:t xml:space="preserve"> </w:t>
      </w:r>
      <w:r w:rsidR="008961CD" w:rsidRPr="003F14AB">
        <w:rPr>
          <w:sz w:val="14"/>
        </w:rPr>
        <w:t>undervalued.</w:t>
      </w:r>
      <w:r w:rsidR="003F14AB" w:rsidRPr="003F14AB">
        <w:rPr>
          <w:sz w:val="14"/>
        </w:rPr>
        <w:t xml:space="preserve"> </w:t>
      </w:r>
      <w:r w:rsidR="008961CD" w:rsidRPr="003F14AB">
        <w:rPr>
          <w:sz w:val="14"/>
        </w:rPr>
        <w:t>Although many of Oprah’s Book Club choices have been disparaged for</w:t>
      </w:r>
      <w:r w:rsidR="003F14AB" w:rsidRPr="003F14AB">
        <w:rPr>
          <w:sz w:val="14"/>
        </w:rPr>
        <w:t xml:space="preserve"> </w:t>
      </w:r>
      <w:r w:rsidR="008961CD" w:rsidRPr="003F14AB">
        <w:rPr>
          <w:sz w:val="14"/>
        </w:rPr>
        <w:t>their rampant emotionalism, I have argued that their solicitation of</w:t>
      </w:r>
      <w:r w:rsidR="003F14AB" w:rsidRPr="003F14AB">
        <w:rPr>
          <w:sz w:val="14"/>
        </w:rPr>
        <w:t xml:space="preserve"> </w:t>
      </w:r>
      <w:r w:rsidR="008961CD" w:rsidRPr="003F14AB">
        <w:rPr>
          <w:sz w:val="14"/>
        </w:rPr>
        <w:t>sympathy is in fact central to their cultural power. As Larry Grossberg</w:t>
      </w:r>
      <w:r w:rsidR="003F14AB" w:rsidRPr="003F14AB">
        <w:rPr>
          <w:sz w:val="14"/>
        </w:rPr>
        <w:t xml:space="preserve"> </w:t>
      </w:r>
      <w:r w:rsidR="008961CD" w:rsidRPr="003F14AB">
        <w:rPr>
          <w:sz w:val="14"/>
        </w:rPr>
        <w:t>contends, emotive genres are politically powerful because they provoke</w:t>
      </w:r>
      <w:r w:rsidR="003F14AB" w:rsidRPr="003F14AB">
        <w:rPr>
          <w:sz w:val="14"/>
        </w:rPr>
        <w:t xml:space="preserve"> </w:t>
      </w:r>
      <w:r w:rsidR="008961CD" w:rsidRPr="003F14AB">
        <w:rPr>
          <w:sz w:val="14"/>
        </w:rPr>
        <w:t>identification, belonging and investment, providing audiences with ‘mattering</w:t>
      </w:r>
      <w:r w:rsidR="003F14AB" w:rsidRPr="003F14AB">
        <w:rPr>
          <w:sz w:val="14"/>
        </w:rPr>
        <w:t xml:space="preserve"> </w:t>
      </w:r>
      <w:r w:rsidR="008961CD" w:rsidRPr="003F14AB">
        <w:rPr>
          <w:sz w:val="14"/>
        </w:rPr>
        <w:t>maps’ which reveal ‘the places at which people can anchor themselves</w:t>
      </w:r>
      <w:r w:rsidR="003F14AB" w:rsidRPr="003F14AB">
        <w:rPr>
          <w:sz w:val="14"/>
        </w:rPr>
        <w:t xml:space="preserve"> </w:t>
      </w:r>
      <w:r w:rsidR="008961CD" w:rsidRPr="003F14AB">
        <w:rPr>
          <w:sz w:val="14"/>
        </w:rPr>
        <w:t>into the world, the locations of the things that matter’ (1992: 82). At the</w:t>
      </w:r>
      <w:r w:rsidR="003F14AB" w:rsidRPr="003F14AB">
        <w:rPr>
          <w:sz w:val="14"/>
        </w:rPr>
        <w:t xml:space="preserve"> </w:t>
      </w:r>
      <w:r w:rsidR="008961CD" w:rsidRPr="003F14AB">
        <w:rPr>
          <w:sz w:val="14"/>
        </w:rPr>
        <w:t>end of the Oprah discussion of her book Song of Solomon, Toni Morrison</w:t>
      </w:r>
      <w:r w:rsidR="003F14AB" w:rsidRPr="003F14AB">
        <w:rPr>
          <w:sz w:val="14"/>
        </w:rPr>
        <w:t xml:space="preserve"> </w:t>
      </w:r>
      <w:r w:rsidR="008961CD" w:rsidRPr="003F14AB">
        <w:rPr>
          <w:sz w:val="14"/>
        </w:rPr>
        <w:t>revealed her own dream to offer such mattering maps to readers: ‘It’s the</w:t>
      </w:r>
      <w:r w:rsidR="003F14AB" w:rsidRPr="003F14AB">
        <w:rPr>
          <w:sz w:val="14"/>
        </w:rPr>
        <w:t xml:space="preserve"> </w:t>
      </w:r>
      <w:r w:rsidR="008961CD" w:rsidRPr="003F14AB">
        <w:rPr>
          <w:sz w:val="14"/>
        </w:rPr>
        <w:t>dream of a writer . . . to have something important, truly meaningful,</w:t>
      </w:r>
      <w:r w:rsidR="003F14AB" w:rsidRPr="003F14AB">
        <w:rPr>
          <w:sz w:val="14"/>
        </w:rPr>
        <w:t xml:space="preserve"> </w:t>
      </w:r>
      <w:r w:rsidR="008961CD" w:rsidRPr="003F14AB">
        <w:rPr>
          <w:sz w:val="14"/>
        </w:rPr>
        <w:t>happen to a person who’s ready for the happening and the key to it is the</w:t>
      </w:r>
      <w:r w:rsidR="003F14AB" w:rsidRPr="003F14AB">
        <w:rPr>
          <w:sz w:val="14"/>
        </w:rPr>
        <w:t xml:space="preserve"> </w:t>
      </w:r>
      <w:r w:rsidR="008961CD" w:rsidRPr="003F14AB">
        <w:rPr>
          <w:sz w:val="14"/>
        </w:rPr>
        <w:t>experience of reading a book. . . . It’s not a lesson that said do this . . . and</w:t>
      </w:r>
      <w:r w:rsidR="003F14AB" w:rsidRPr="003F14AB">
        <w:rPr>
          <w:sz w:val="14"/>
        </w:rPr>
        <w:t xml:space="preserve"> </w:t>
      </w:r>
      <w:r w:rsidR="008961CD" w:rsidRPr="003F14AB">
        <w:rPr>
          <w:sz w:val="14"/>
        </w:rPr>
        <w:t>this is the solution, but to actually engage in the emotions, the actions, and</w:t>
      </w:r>
      <w:r w:rsidR="003F14AB" w:rsidRPr="003F14AB">
        <w:rPr>
          <w:sz w:val="14"/>
        </w:rPr>
        <w:t xml:space="preserve"> </w:t>
      </w:r>
      <w:r w:rsidR="008961CD" w:rsidRPr="003F14AB">
        <w:rPr>
          <w:sz w:val="14"/>
        </w:rPr>
        <w:t>the company . . . of the characters’ (‘How’d They’, 1996). Oprah’s Book</w:t>
      </w:r>
      <w:r w:rsidR="003F14AB" w:rsidRPr="003F14AB">
        <w:rPr>
          <w:sz w:val="14"/>
        </w:rPr>
        <w:t xml:space="preserve"> </w:t>
      </w:r>
      <w:r w:rsidR="008961CD" w:rsidRPr="003F14AB">
        <w:rPr>
          <w:sz w:val="14"/>
        </w:rPr>
        <w:t>Club selections do not provide solutions to social problems concerning race</w:t>
      </w:r>
      <w:r w:rsidR="003F14AB" w:rsidRPr="003F14AB">
        <w:rPr>
          <w:sz w:val="14"/>
        </w:rPr>
        <w:t xml:space="preserve"> </w:t>
      </w:r>
      <w:r w:rsidR="008961CD" w:rsidRPr="003F14AB">
        <w:rPr>
          <w:sz w:val="14"/>
        </w:rPr>
        <w:t xml:space="preserve">and gender, but they do offer </w:t>
      </w:r>
      <w:r w:rsidR="008961CD" w:rsidRPr="008F1F22">
        <w:rPr>
          <w:rStyle w:val="StyleUnderline"/>
        </w:rPr>
        <w:t>intense emotional engagement</w:t>
      </w:r>
      <w:r w:rsidR="008961CD" w:rsidRPr="003F14AB">
        <w:rPr>
          <w:sz w:val="14"/>
        </w:rPr>
        <w:t xml:space="preserve"> that </w:t>
      </w:r>
      <w:r w:rsidR="008961CD" w:rsidRPr="008F1F22">
        <w:rPr>
          <w:rStyle w:val="StyleUnderline"/>
        </w:rPr>
        <w:t>is an essential</w:t>
      </w:r>
      <w:r w:rsidR="003F14AB">
        <w:rPr>
          <w:rStyle w:val="StyleUnderline"/>
        </w:rPr>
        <w:t xml:space="preserve"> </w:t>
      </w:r>
      <w:r w:rsidR="008961CD" w:rsidRPr="008F1F22">
        <w:rPr>
          <w:rStyle w:val="StyleUnderline"/>
        </w:rPr>
        <w:t>ingredient of political engagement</w:t>
      </w:r>
      <w:r w:rsidR="008961CD" w:rsidRPr="003F14AB">
        <w:rPr>
          <w:sz w:val="14"/>
        </w:rPr>
        <w:t xml:space="preserve">. </w:t>
      </w:r>
      <w:r w:rsidR="008961CD" w:rsidRPr="008F1F22">
        <w:rPr>
          <w:rStyle w:val="StyleUnderline"/>
        </w:rPr>
        <w:t>Although sympathy has often</w:t>
      </w:r>
      <w:r w:rsidR="003F14AB">
        <w:rPr>
          <w:rStyle w:val="StyleUnderline"/>
        </w:rPr>
        <w:t xml:space="preserve"> </w:t>
      </w:r>
      <w:r w:rsidR="008961CD" w:rsidRPr="008F1F22">
        <w:rPr>
          <w:rStyle w:val="StyleUnderline"/>
        </w:rPr>
        <w:t>worked to legitimate the status quo</w:t>
      </w:r>
      <w:r w:rsidR="008961CD" w:rsidRPr="003F14AB">
        <w:rPr>
          <w:sz w:val="14"/>
        </w:rPr>
        <w:t>, my analysis of Oprah’s Book Club</w:t>
      </w:r>
      <w:r w:rsidR="003F14AB" w:rsidRPr="003F14AB">
        <w:rPr>
          <w:sz w:val="14"/>
        </w:rPr>
        <w:t xml:space="preserve"> </w:t>
      </w:r>
      <w:r w:rsidR="008961CD" w:rsidRPr="003F14AB">
        <w:rPr>
          <w:sz w:val="14"/>
        </w:rPr>
        <w:t xml:space="preserve">demonstrates that </w:t>
      </w:r>
      <w:r w:rsidR="008961CD" w:rsidRPr="008F1F22">
        <w:rPr>
          <w:rStyle w:val="StyleUnderline"/>
        </w:rPr>
        <w:t>affective</w:t>
      </w:r>
      <w:r w:rsidR="008961CD" w:rsidRPr="003F14AB">
        <w:rPr>
          <w:sz w:val="14"/>
        </w:rPr>
        <w:t xml:space="preserve"> reading </w:t>
      </w:r>
      <w:r w:rsidR="008961CD" w:rsidRPr="008F1F22">
        <w:rPr>
          <w:rStyle w:val="StyleUnderline"/>
        </w:rPr>
        <w:t xml:space="preserve">experiences can </w:t>
      </w:r>
      <w:r w:rsidR="008961CD" w:rsidRPr="00E77DE5">
        <w:rPr>
          <w:rStyle w:val="StyleUnderline"/>
          <w:highlight w:val="cyan"/>
        </w:rPr>
        <w:t xml:space="preserve">also </w:t>
      </w:r>
      <w:r w:rsidR="008961CD" w:rsidRPr="00E77DE5">
        <w:rPr>
          <w:rStyle w:val="Emphasis"/>
          <w:highlight w:val="cyan"/>
        </w:rPr>
        <w:t>disrupt ideologies</w:t>
      </w:r>
      <w:r w:rsidR="003F14AB" w:rsidRPr="00E77DE5">
        <w:rPr>
          <w:rStyle w:val="Emphasis"/>
          <w:highlight w:val="cyan"/>
        </w:rPr>
        <w:t xml:space="preserve"> </w:t>
      </w:r>
      <w:r w:rsidR="008961CD" w:rsidRPr="00E77DE5">
        <w:rPr>
          <w:rStyle w:val="Emphasis"/>
          <w:highlight w:val="cyan"/>
        </w:rPr>
        <w:t>of racial hierarchy</w:t>
      </w:r>
      <w:r w:rsidR="008961CD" w:rsidRPr="003F14AB">
        <w:rPr>
          <w:sz w:val="14"/>
        </w:rPr>
        <w:t>.</w:t>
      </w:r>
      <w:r w:rsidR="003F14AB" w:rsidRPr="003F14AB">
        <w:rPr>
          <w:sz w:val="14"/>
        </w:rPr>
        <w:t xml:space="preserve"> </w:t>
      </w:r>
      <w:r w:rsidR="008961CD" w:rsidRPr="003F14AB">
        <w:rPr>
          <w:sz w:val="14"/>
        </w:rPr>
        <w:t>Conspicuously absent from most analyses of cross-racial sympathy are</w:t>
      </w:r>
      <w:r w:rsidR="003F14AB" w:rsidRPr="003F14AB">
        <w:rPr>
          <w:sz w:val="14"/>
        </w:rPr>
        <w:t xml:space="preserve"> </w:t>
      </w:r>
      <w:r w:rsidR="008961CD" w:rsidRPr="003F14AB">
        <w:rPr>
          <w:sz w:val="14"/>
        </w:rPr>
        <w:t>reading experiences such as I have spotlighted here, in which white women’s</w:t>
      </w:r>
      <w:r w:rsidR="003F14AB" w:rsidRPr="003F14AB">
        <w:rPr>
          <w:sz w:val="14"/>
        </w:rPr>
        <w:t xml:space="preserve"> </w:t>
      </w:r>
      <w:r w:rsidR="008961CD" w:rsidRPr="003F14AB">
        <w:rPr>
          <w:sz w:val="14"/>
        </w:rPr>
        <w:t>empathetic encounters with African American fictional characters led to an</w:t>
      </w:r>
      <w:r w:rsidR="003F14AB" w:rsidRPr="003F14AB">
        <w:rPr>
          <w:sz w:val="14"/>
        </w:rPr>
        <w:t xml:space="preserve"> </w:t>
      </w:r>
      <w:r w:rsidR="008961CD" w:rsidRPr="003F14AB">
        <w:rPr>
          <w:sz w:val="14"/>
        </w:rPr>
        <w:t>increased politicization and desire to combat racism in public forums such</w:t>
      </w:r>
      <w:r w:rsidR="003F14AB" w:rsidRPr="003F14AB">
        <w:rPr>
          <w:sz w:val="14"/>
        </w:rPr>
        <w:t xml:space="preserve"> </w:t>
      </w:r>
      <w:r w:rsidR="008961CD" w:rsidRPr="003F14AB">
        <w:rPr>
          <w:sz w:val="14"/>
        </w:rPr>
        <w:t>as The Oprah Winfrey Show itself. For some white readers of African</w:t>
      </w:r>
      <w:r w:rsidR="003F14AB" w:rsidRPr="003F14AB">
        <w:rPr>
          <w:sz w:val="14"/>
        </w:rPr>
        <w:t xml:space="preserve"> </w:t>
      </w:r>
      <w:r w:rsidR="008961CD" w:rsidRPr="003F14AB">
        <w:rPr>
          <w:sz w:val="14"/>
        </w:rPr>
        <w:t>American fiction, these testimonies of suffering offer merely a vicarious</w:t>
      </w:r>
      <w:r w:rsidR="003F14AB" w:rsidRPr="003F14AB">
        <w:rPr>
          <w:sz w:val="14"/>
        </w:rPr>
        <w:t xml:space="preserve"> </w:t>
      </w:r>
      <w:r w:rsidR="008961CD" w:rsidRPr="003F14AB">
        <w:rPr>
          <w:sz w:val="14"/>
        </w:rPr>
        <w:t>sensory experience that does little to alter their own sense of privilege. These</w:t>
      </w:r>
      <w:r w:rsidR="003F14AB" w:rsidRPr="003F14AB">
        <w:rPr>
          <w:sz w:val="14"/>
        </w:rPr>
        <w:t xml:space="preserve"> </w:t>
      </w:r>
      <w:r w:rsidR="008961CD" w:rsidRPr="003F14AB">
        <w:rPr>
          <w:sz w:val="14"/>
        </w:rPr>
        <w:t>texts produce more radical reading effects when empathetic connections are</w:t>
      </w:r>
      <w:r w:rsidR="003F14AB" w:rsidRPr="003F14AB">
        <w:rPr>
          <w:sz w:val="14"/>
        </w:rPr>
        <w:t xml:space="preserve"> </w:t>
      </w:r>
      <w:r w:rsidR="008961CD" w:rsidRPr="003F14AB">
        <w:rPr>
          <w:sz w:val="14"/>
        </w:rPr>
        <w:t>accompanied by critical reflection, when thought and feeling combine to</w:t>
      </w:r>
      <w:r w:rsidR="003F14AB" w:rsidRPr="003F14AB">
        <w:rPr>
          <w:sz w:val="14"/>
        </w:rPr>
        <w:t xml:space="preserve"> </w:t>
      </w:r>
      <w:r w:rsidR="008961CD" w:rsidRPr="003F14AB">
        <w:rPr>
          <w:sz w:val="14"/>
        </w:rPr>
        <w:t>result in a critique of racism and a deeper respect for cultural difference.</w:t>
      </w:r>
      <w:r w:rsidR="003F14AB" w:rsidRPr="003F14AB">
        <w:rPr>
          <w:sz w:val="14"/>
        </w:rPr>
        <w:t xml:space="preserve"> </w:t>
      </w:r>
      <w:r w:rsidR="008961CD" w:rsidRPr="003F14AB">
        <w:rPr>
          <w:sz w:val="14"/>
        </w:rPr>
        <w:t>While Oprah’s utopian claims about the power of individual texts to change</w:t>
      </w:r>
      <w:r w:rsidR="003F14AB" w:rsidRPr="003F14AB">
        <w:rPr>
          <w:sz w:val="14"/>
        </w:rPr>
        <w:t xml:space="preserve"> </w:t>
      </w:r>
      <w:r w:rsidR="008961CD" w:rsidRPr="003F14AB">
        <w:rPr>
          <w:sz w:val="14"/>
        </w:rPr>
        <w:t>the world may seem naively optimistic, she is right about one thing –</w:t>
      </w:r>
      <w:r w:rsidR="003F14AB" w:rsidRPr="003F14AB">
        <w:rPr>
          <w:sz w:val="14"/>
        </w:rPr>
        <w:t xml:space="preserve"> </w:t>
      </w:r>
      <w:r w:rsidR="008961CD" w:rsidRPr="003F14AB">
        <w:rPr>
          <w:sz w:val="14"/>
        </w:rPr>
        <w:t>reading literature and watching films do shape the feelings and ideologies</w:t>
      </w:r>
      <w:r w:rsidR="003F14AB" w:rsidRPr="003F14AB">
        <w:rPr>
          <w:sz w:val="14"/>
        </w:rPr>
        <w:t xml:space="preserve"> </w:t>
      </w:r>
      <w:r w:rsidR="008961CD" w:rsidRPr="003F14AB">
        <w:rPr>
          <w:sz w:val="14"/>
        </w:rPr>
        <w:t>of individuals. This belief, after all, has been central to the academic study</w:t>
      </w:r>
      <w:r w:rsidR="003F14AB" w:rsidRPr="003F14AB">
        <w:rPr>
          <w:sz w:val="14"/>
        </w:rPr>
        <w:t xml:space="preserve"> </w:t>
      </w:r>
      <w:r w:rsidR="008961CD" w:rsidRPr="003F14AB">
        <w:rPr>
          <w:sz w:val="14"/>
        </w:rPr>
        <w:t>of literature, and the motivation behind the move towards multicultural</w:t>
      </w:r>
      <w:r w:rsidR="003F14AB" w:rsidRPr="003F14AB">
        <w:rPr>
          <w:sz w:val="14"/>
        </w:rPr>
        <w:t xml:space="preserve"> </w:t>
      </w:r>
      <w:r w:rsidR="008961CD" w:rsidRPr="003F14AB">
        <w:rPr>
          <w:sz w:val="14"/>
        </w:rPr>
        <w:t xml:space="preserve">literacy in education. </w:t>
      </w:r>
      <w:r w:rsidR="008961CD" w:rsidRPr="003F14AB">
        <w:rPr>
          <w:rStyle w:val="StyleUnderline"/>
        </w:rPr>
        <w:t>In this academic climate of suspicion toward a politics</w:t>
      </w:r>
      <w:r w:rsidR="003F14AB">
        <w:rPr>
          <w:rStyle w:val="StyleUnderline"/>
        </w:rPr>
        <w:t xml:space="preserve"> </w:t>
      </w:r>
      <w:r w:rsidR="008961CD" w:rsidRPr="003F14AB">
        <w:rPr>
          <w:rStyle w:val="StyleUnderline"/>
        </w:rPr>
        <w:t>rooted in affect, critics need to consider that such cross-racial empathetic</w:t>
      </w:r>
      <w:r w:rsidR="003F14AB">
        <w:rPr>
          <w:rStyle w:val="StyleUnderline"/>
        </w:rPr>
        <w:t xml:space="preserve"> </w:t>
      </w:r>
      <w:r w:rsidR="008961CD" w:rsidRPr="003F14AB">
        <w:rPr>
          <w:rStyle w:val="StyleUnderline"/>
        </w:rPr>
        <w:t xml:space="preserve">identifications in the private sphere could </w:t>
      </w:r>
      <w:r w:rsidR="008961CD" w:rsidRPr="003F14AB">
        <w:rPr>
          <w:rStyle w:val="Emphasis"/>
          <w:highlight w:val="cyan"/>
        </w:rPr>
        <w:t>play a crucial role in galvanizing</w:t>
      </w:r>
      <w:r w:rsidR="003F14AB">
        <w:rPr>
          <w:rStyle w:val="Emphasis"/>
          <w:highlight w:val="cyan"/>
        </w:rPr>
        <w:t xml:space="preserve"> </w:t>
      </w:r>
      <w:r w:rsidR="008961CD" w:rsidRPr="003F14AB">
        <w:rPr>
          <w:rStyle w:val="Emphasis"/>
          <w:highlight w:val="cyan"/>
        </w:rPr>
        <w:t>support for anti-racist public policy</w:t>
      </w:r>
      <w:r w:rsidR="008961CD" w:rsidRPr="003F14AB">
        <w:rPr>
          <w:rStyle w:val="StyleUnderline"/>
        </w:rPr>
        <w:t xml:space="preserve"> in America</w:t>
      </w:r>
      <w:r w:rsidR="008961CD" w:rsidRPr="003F14AB">
        <w:rPr>
          <w:sz w:val="14"/>
        </w:rPr>
        <w:t>.</w:t>
      </w:r>
    </w:p>
    <w:p w:rsidR="008961CD" w:rsidRDefault="008961CD" w:rsidP="0041470B"/>
    <w:sectPr w:rsidR="00896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85621196"/>
    <w:docVar w:name="VerbatimVersion" w:val="5.1"/>
  </w:docVars>
  <w:rsids>
    <w:rsidRoot w:val="0041470B"/>
    <w:rsid w:val="00000E49"/>
    <w:rsid w:val="00001078"/>
    <w:rsid w:val="00002556"/>
    <w:rsid w:val="00002561"/>
    <w:rsid w:val="00003B7E"/>
    <w:rsid w:val="000049D8"/>
    <w:rsid w:val="00005F14"/>
    <w:rsid w:val="00010981"/>
    <w:rsid w:val="00011949"/>
    <w:rsid w:val="00011A4F"/>
    <w:rsid w:val="000139A3"/>
    <w:rsid w:val="00014DB6"/>
    <w:rsid w:val="00015228"/>
    <w:rsid w:val="00015866"/>
    <w:rsid w:val="00015F00"/>
    <w:rsid w:val="000163E4"/>
    <w:rsid w:val="00017099"/>
    <w:rsid w:val="0001763A"/>
    <w:rsid w:val="00017C43"/>
    <w:rsid w:val="00020C27"/>
    <w:rsid w:val="00021D62"/>
    <w:rsid w:val="00021F58"/>
    <w:rsid w:val="00022010"/>
    <w:rsid w:val="00022A57"/>
    <w:rsid w:val="0002308C"/>
    <w:rsid w:val="00023719"/>
    <w:rsid w:val="00024B0D"/>
    <w:rsid w:val="00027362"/>
    <w:rsid w:val="00032B7F"/>
    <w:rsid w:val="00034715"/>
    <w:rsid w:val="00035509"/>
    <w:rsid w:val="00035929"/>
    <w:rsid w:val="00036B1D"/>
    <w:rsid w:val="00037A3A"/>
    <w:rsid w:val="00037BC5"/>
    <w:rsid w:val="00040F7D"/>
    <w:rsid w:val="000419BE"/>
    <w:rsid w:val="0004259B"/>
    <w:rsid w:val="0004286B"/>
    <w:rsid w:val="00042E18"/>
    <w:rsid w:val="00043381"/>
    <w:rsid w:val="00043A2A"/>
    <w:rsid w:val="00044688"/>
    <w:rsid w:val="000459E8"/>
    <w:rsid w:val="00047675"/>
    <w:rsid w:val="00047BAB"/>
    <w:rsid w:val="0005132B"/>
    <w:rsid w:val="00052113"/>
    <w:rsid w:val="00052522"/>
    <w:rsid w:val="00053323"/>
    <w:rsid w:val="00054649"/>
    <w:rsid w:val="00054C9E"/>
    <w:rsid w:val="00054DFF"/>
    <w:rsid w:val="0005526E"/>
    <w:rsid w:val="000559B8"/>
    <w:rsid w:val="00055EAD"/>
    <w:rsid w:val="00057330"/>
    <w:rsid w:val="000613AD"/>
    <w:rsid w:val="000619FC"/>
    <w:rsid w:val="00061CDD"/>
    <w:rsid w:val="00062521"/>
    <w:rsid w:val="00062A91"/>
    <w:rsid w:val="00062AEC"/>
    <w:rsid w:val="0006363E"/>
    <w:rsid w:val="0006389B"/>
    <w:rsid w:val="000640BC"/>
    <w:rsid w:val="0006475A"/>
    <w:rsid w:val="00065958"/>
    <w:rsid w:val="000674BF"/>
    <w:rsid w:val="00067999"/>
    <w:rsid w:val="00070B35"/>
    <w:rsid w:val="00071A0D"/>
    <w:rsid w:val="00071C7F"/>
    <w:rsid w:val="000720CB"/>
    <w:rsid w:val="00072274"/>
    <w:rsid w:val="00073586"/>
    <w:rsid w:val="00073762"/>
    <w:rsid w:val="00074122"/>
    <w:rsid w:val="00075D9E"/>
    <w:rsid w:val="00077437"/>
    <w:rsid w:val="00080017"/>
    <w:rsid w:val="00080700"/>
    <w:rsid w:val="00080822"/>
    <w:rsid w:val="00080E14"/>
    <w:rsid w:val="00082BE0"/>
    <w:rsid w:val="000837A7"/>
    <w:rsid w:val="000857CA"/>
    <w:rsid w:val="000861F9"/>
    <w:rsid w:val="00087F4A"/>
    <w:rsid w:val="00090B6F"/>
    <w:rsid w:val="00091572"/>
    <w:rsid w:val="00091A49"/>
    <w:rsid w:val="00092D46"/>
    <w:rsid w:val="00093669"/>
    <w:rsid w:val="0009489E"/>
    <w:rsid w:val="00095882"/>
    <w:rsid w:val="00095CB8"/>
    <w:rsid w:val="00095DB9"/>
    <w:rsid w:val="00096FAB"/>
    <w:rsid w:val="00097389"/>
    <w:rsid w:val="00097974"/>
    <w:rsid w:val="00097F55"/>
    <w:rsid w:val="000A0EEE"/>
    <w:rsid w:val="000A1A45"/>
    <w:rsid w:val="000A212D"/>
    <w:rsid w:val="000A2275"/>
    <w:rsid w:val="000A3451"/>
    <w:rsid w:val="000A3FF0"/>
    <w:rsid w:val="000A46B3"/>
    <w:rsid w:val="000A4BFE"/>
    <w:rsid w:val="000A5C01"/>
    <w:rsid w:val="000A7FB6"/>
    <w:rsid w:val="000B399B"/>
    <w:rsid w:val="000B561D"/>
    <w:rsid w:val="000B671C"/>
    <w:rsid w:val="000B6B92"/>
    <w:rsid w:val="000B7265"/>
    <w:rsid w:val="000C0E5D"/>
    <w:rsid w:val="000C1F76"/>
    <w:rsid w:val="000C2F49"/>
    <w:rsid w:val="000C33D1"/>
    <w:rsid w:val="000C51C9"/>
    <w:rsid w:val="000C5DA7"/>
    <w:rsid w:val="000C5F7B"/>
    <w:rsid w:val="000C7193"/>
    <w:rsid w:val="000C7257"/>
    <w:rsid w:val="000D04EB"/>
    <w:rsid w:val="000D09E5"/>
    <w:rsid w:val="000D3418"/>
    <w:rsid w:val="000D34B6"/>
    <w:rsid w:val="000D408F"/>
    <w:rsid w:val="000D65AE"/>
    <w:rsid w:val="000D6F49"/>
    <w:rsid w:val="000D766E"/>
    <w:rsid w:val="000D7AA2"/>
    <w:rsid w:val="000D7ADC"/>
    <w:rsid w:val="000E099D"/>
    <w:rsid w:val="000E0FE8"/>
    <w:rsid w:val="000E15A8"/>
    <w:rsid w:val="000E3F29"/>
    <w:rsid w:val="000E43F2"/>
    <w:rsid w:val="000E45BF"/>
    <w:rsid w:val="000E48F8"/>
    <w:rsid w:val="000E4B6C"/>
    <w:rsid w:val="000E4E10"/>
    <w:rsid w:val="000E5EBE"/>
    <w:rsid w:val="000E6F13"/>
    <w:rsid w:val="000F0B8A"/>
    <w:rsid w:val="000F101D"/>
    <w:rsid w:val="000F14E7"/>
    <w:rsid w:val="000F1A63"/>
    <w:rsid w:val="000F37D0"/>
    <w:rsid w:val="000F40DA"/>
    <w:rsid w:val="000F61D1"/>
    <w:rsid w:val="000F67B8"/>
    <w:rsid w:val="000F7029"/>
    <w:rsid w:val="000F74D2"/>
    <w:rsid w:val="000F77FB"/>
    <w:rsid w:val="000F7B73"/>
    <w:rsid w:val="0010069F"/>
    <w:rsid w:val="00100833"/>
    <w:rsid w:val="001016B0"/>
    <w:rsid w:val="00101B16"/>
    <w:rsid w:val="00102E58"/>
    <w:rsid w:val="001038DA"/>
    <w:rsid w:val="001039B4"/>
    <w:rsid w:val="00103E22"/>
    <w:rsid w:val="00104529"/>
    <w:rsid w:val="001047C0"/>
    <w:rsid w:val="00104DF5"/>
    <w:rsid w:val="0010533B"/>
    <w:rsid w:val="00105942"/>
    <w:rsid w:val="00105B37"/>
    <w:rsid w:val="00106A8E"/>
    <w:rsid w:val="00106CD0"/>
    <w:rsid w:val="001070BF"/>
    <w:rsid w:val="00107396"/>
    <w:rsid w:val="00107944"/>
    <w:rsid w:val="00107AFD"/>
    <w:rsid w:val="00110865"/>
    <w:rsid w:val="001114D9"/>
    <w:rsid w:val="0011241D"/>
    <w:rsid w:val="00113FDC"/>
    <w:rsid w:val="00114008"/>
    <w:rsid w:val="00114E7C"/>
    <w:rsid w:val="001152E3"/>
    <w:rsid w:val="0011654F"/>
    <w:rsid w:val="00116737"/>
    <w:rsid w:val="0011738B"/>
    <w:rsid w:val="00120ACD"/>
    <w:rsid w:val="001244FA"/>
    <w:rsid w:val="00124C37"/>
    <w:rsid w:val="001266B8"/>
    <w:rsid w:val="0013058E"/>
    <w:rsid w:val="001306B6"/>
    <w:rsid w:val="00131E2C"/>
    <w:rsid w:val="00131F1F"/>
    <w:rsid w:val="00134507"/>
    <w:rsid w:val="001352B2"/>
    <w:rsid w:val="001355B9"/>
    <w:rsid w:val="00135952"/>
    <w:rsid w:val="001362B3"/>
    <w:rsid w:val="00136A9A"/>
    <w:rsid w:val="00136DD3"/>
    <w:rsid w:val="00137FDE"/>
    <w:rsid w:val="001414D1"/>
    <w:rsid w:val="00141870"/>
    <w:rsid w:val="00141D18"/>
    <w:rsid w:val="00143694"/>
    <w:rsid w:val="00143F3F"/>
    <w:rsid w:val="00144374"/>
    <w:rsid w:val="00144A4C"/>
    <w:rsid w:val="00145C47"/>
    <w:rsid w:val="00146693"/>
    <w:rsid w:val="00151691"/>
    <w:rsid w:val="00151BD0"/>
    <w:rsid w:val="00153490"/>
    <w:rsid w:val="00153C2D"/>
    <w:rsid w:val="00153E21"/>
    <w:rsid w:val="0015467C"/>
    <w:rsid w:val="00154C32"/>
    <w:rsid w:val="00155F6F"/>
    <w:rsid w:val="0016020E"/>
    <w:rsid w:val="00161BE9"/>
    <w:rsid w:val="001636E6"/>
    <w:rsid w:val="00165D1F"/>
    <w:rsid w:val="00166299"/>
    <w:rsid w:val="00166497"/>
    <w:rsid w:val="00166996"/>
    <w:rsid w:val="00166AB6"/>
    <w:rsid w:val="00166E70"/>
    <w:rsid w:val="001674CB"/>
    <w:rsid w:val="001701B2"/>
    <w:rsid w:val="00172084"/>
    <w:rsid w:val="001755EB"/>
    <w:rsid w:val="00176342"/>
    <w:rsid w:val="0017678B"/>
    <w:rsid w:val="00176970"/>
    <w:rsid w:val="00176AB0"/>
    <w:rsid w:val="00177B7D"/>
    <w:rsid w:val="00177EC8"/>
    <w:rsid w:val="00182454"/>
    <w:rsid w:val="0018322D"/>
    <w:rsid w:val="001846CF"/>
    <w:rsid w:val="00185E2D"/>
    <w:rsid w:val="00185E6F"/>
    <w:rsid w:val="00185E85"/>
    <w:rsid w:val="00186050"/>
    <w:rsid w:val="001873E4"/>
    <w:rsid w:val="00187DFD"/>
    <w:rsid w:val="00190B88"/>
    <w:rsid w:val="00191237"/>
    <w:rsid w:val="00192ECA"/>
    <w:rsid w:val="00193453"/>
    <w:rsid w:val="001937A5"/>
    <w:rsid w:val="00193CBF"/>
    <w:rsid w:val="00193E0E"/>
    <w:rsid w:val="00194250"/>
    <w:rsid w:val="001949F9"/>
    <w:rsid w:val="001958E3"/>
    <w:rsid w:val="001958F5"/>
    <w:rsid w:val="00196D91"/>
    <w:rsid w:val="00196EA0"/>
    <w:rsid w:val="00197CB1"/>
    <w:rsid w:val="00197FCD"/>
    <w:rsid w:val="001A0036"/>
    <w:rsid w:val="001A1A74"/>
    <w:rsid w:val="001A2281"/>
    <w:rsid w:val="001A268C"/>
    <w:rsid w:val="001A33DF"/>
    <w:rsid w:val="001A43A2"/>
    <w:rsid w:val="001A472C"/>
    <w:rsid w:val="001A4978"/>
    <w:rsid w:val="001A4CA4"/>
    <w:rsid w:val="001A553F"/>
    <w:rsid w:val="001A61E4"/>
    <w:rsid w:val="001A72CA"/>
    <w:rsid w:val="001B0E9C"/>
    <w:rsid w:val="001B109D"/>
    <w:rsid w:val="001B1CA9"/>
    <w:rsid w:val="001B1F50"/>
    <w:rsid w:val="001B2AFA"/>
    <w:rsid w:val="001B2EDB"/>
    <w:rsid w:val="001B3297"/>
    <w:rsid w:val="001B3A0C"/>
    <w:rsid w:val="001B4B5C"/>
    <w:rsid w:val="001B4C30"/>
    <w:rsid w:val="001B52FF"/>
    <w:rsid w:val="001B5776"/>
    <w:rsid w:val="001B6B42"/>
    <w:rsid w:val="001B7C1C"/>
    <w:rsid w:val="001B7CFC"/>
    <w:rsid w:val="001B7DFB"/>
    <w:rsid w:val="001C0E07"/>
    <w:rsid w:val="001C1C21"/>
    <w:rsid w:val="001C6044"/>
    <w:rsid w:val="001C62C4"/>
    <w:rsid w:val="001C6CD4"/>
    <w:rsid w:val="001C78F6"/>
    <w:rsid w:val="001D0E4E"/>
    <w:rsid w:val="001D0E5E"/>
    <w:rsid w:val="001D13B0"/>
    <w:rsid w:val="001D1F71"/>
    <w:rsid w:val="001D22A0"/>
    <w:rsid w:val="001D45BC"/>
    <w:rsid w:val="001D50CC"/>
    <w:rsid w:val="001D541A"/>
    <w:rsid w:val="001D5D78"/>
    <w:rsid w:val="001D6E5A"/>
    <w:rsid w:val="001D722F"/>
    <w:rsid w:val="001D7959"/>
    <w:rsid w:val="001D797F"/>
    <w:rsid w:val="001E0783"/>
    <w:rsid w:val="001E07B8"/>
    <w:rsid w:val="001E15F0"/>
    <w:rsid w:val="001E228F"/>
    <w:rsid w:val="001E31E0"/>
    <w:rsid w:val="001E3395"/>
    <w:rsid w:val="001E3DE3"/>
    <w:rsid w:val="001E49B7"/>
    <w:rsid w:val="001E527A"/>
    <w:rsid w:val="001E6A24"/>
    <w:rsid w:val="001E6FE0"/>
    <w:rsid w:val="001F051E"/>
    <w:rsid w:val="001F1FE7"/>
    <w:rsid w:val="001F277B"/>
    <w:rsid w:val="001F28B3"/>
    <w:rsid w:val="001F42FE"/>
    <w:rsid w:val="001F4AA3"/>
    <w:rsid w:val="001F7043"/>
    <w:rsid w:val="001F74A3"/>
    <w:rsid w:val="001F78CE"/>
    <w:rsid w:val="00200D6C"/>
    <w:rsid w:val="00201620"/>
    <w:rsid w:val="002016D2"/>
    <w:rsid w:val="00201C4B"/>
    <w:rsid w:val="00204B67"/>
    <w:rsid w:val="00204CE5"/>
    <w:rsid w:val="00205829"/>
    <w:rsid w:val="00205A8E"/>
    <w:rsid w:val="00205D72"/>
    <w:rsid w:val="00206F94"/>
    <w:rsid w:val="0020708A"/>
    <w:rsid w:val="002075A3"/>
    <w:rsid w:val="0021018C"/>
    <w:rsid w:val="00210BC2"/>
    <w:rsid w:val="002110BD"/>
    <w:rsid w:val="00213950"/>
    <w:rsid w:val="00213D8E"/>
    <w:rsid w:val="00213E72"/>
    <w:rsid w:val="00213EE0"/>
    <w:rsid w:val="00215333"/>
    <w:rsid w:val="00215A4B"/>
    <w:rsid w:val="002161D2"/>
    <w:rsid w:val="002201B0"/>
    <w:rsid w:val="00221423"/>
    <w:rsid w:val="00222027"/>
    <w:rsid w:val="00222677"/>
    <w:rsid w:val="0022322A"/>
    <w:rsid w:val="002232F6"/>
    <w:rsid w:val="0022363A"/>
    <w:rsid w:val="002236F9"/>
    <w:rsid w:val="0022375F"/>
    <w:rsid w:val="00223B68"/>
    <w:rsid w:val="00223CAB"/>
    <w:rsid w:val="0022452B"/>
    <w:rsid w:val="002246D9"/>
    <w:rsid w:val="00225373"/>
    <w:rsid w:val="00225AAA"/>
    <w:rsid w:val="00225BF8"/>
    <w:rsid w:val="002273BC"/>
    <w:rsid w:val="002275B5"/>
    <w:rsid w:val="002276D2"/>
    <w:rsid w:val="00232152"/>
    <w:rsid w:val="00232622"/>
    <w:rsid w:val="00232E38"/>
    <w:rsid w:val="002331C0"/>
    <w:rsid w:val="00233FD1"/>
    <w:rsid w:val="00234499"/>
    <w:rsid w:val="00237925"/>
    <w:rsid w:val="002402C4"/>
    <w:rsid w:val="002417F3"/>
    <w:rsid w:val="00241E8D"/>
    <w:rsid w:val="0024311E"/>
    <w:rsid w:val="00245F02"/>
    <w:rsid w:val="00245F73"/>
    <w:rsid w:val="002462F4"/>
    <w:rsid w:val="00246EFD"/>
    <w:rsid w:val="00247618"/>
    <w:rsid w:val="00247B8E"/>
    <w:rsid w:val="00247E0F"/>
    <w:rsid w:val="002500B2"/>
    <w:rsid w:val="00250591"/>
    <w:rsid w:val="00251FC7"/>
    <w:rsid w:val="00252D57"/>
    <w:rsid w:val="00252ED7"/>
    <w:rsid w:val="00254CCA"/>
    <w:rsid w:val="00255A72"/>
    <w:rsid w:val="00255BC4"/>
    <w:rsid w:val="00255CEB"/>
    <w:rsid w:val="0025662C"/>
    <w:rsid w:val="00256801"/>
    <w:rsid w:val="00256FFC"/>
    <w:rsid w:val="00257DBC"/>
    <w:rsid w:val="00260CDA"/>
    <w:rsid w:val="002627CA"/>
    <w:rsid w:val="00263936"/>
    <w:rsid w:val="00263CDC"/>
    <w:rsid w:val="00264159"/>
    <w:rsid w:val="002641CA"/>
    <w:rsid w:val="0026428D"/>
    <w:rsid w:val="00265E95"/>
    <w:rsid w:val="002667C0"/>
    <w:rsid w:val="002704FE"/>
    <w:rsid w:val="002716F6"/>
    <w:rsid w:val="00272C42"/>
    <w:rsid w:val="0027388E"/>
    <w:rsid w:val="002740D3"/>
    <w:rsid w:val="00275250"/>
    <w:rsid w:val="00275D72"/>
    <w:rsid w:val="0027646B"/>
    <w:rsid w:val="00281546"/>
    <w:rsid w:val="00281FD1"/>
    <w:rsid w:val="00282724"/>
    <w:rsid w:val="002840A7"/>
    <w:rsid w:val="0028453A"/>
    <w:rsid w:val="002847E5"/>
    <w:rsid w:val="002854C6"/>
    <w:rsid w:val="002855A7"/>
    <w:rsid w:val="00285683"/>
    <w:rsid w:val="00286EC1"/>
    <w:rsid w:val="00287756"/>
    <w:rsid w:val="00287C79"/>
    <w:rsid w:val="00290639"/>
    <w:rsid w:val="00291815"/>
    <w:rsid w:val="00291C26"/>
    <w:rsid w:val="00291CC9"/>
    <w:rsid w:val="002935CC"/>
    <w:rsid w:val="00293DFB"/>
    <w:rsid w:val="00294149"/>
    <w:rsid w:val="002941E7"/>
    <w:rsid w:val="00294E1B"/>
    <w:rsid w:val="002956E5"/>
    <w:rsid w:val="002A0899"/>
    <w:rsid w:val="002A0AEA"/>
    <w:rsid w:val="002A0AEB"/>
    <w:rsid w:val="002A2102"/>
    <w:rsid w:val="002A2BAC"/>
    <w:rsid w:val="002A3B6C"/>
    <w:rsid w:val="002A3D5F"/>
    <w:rsid w:val="002A4276"/>
    <w:rsid w:val="002A4B55"/>
    <w:rsid w:val="002A6297"/>
    <w:rsid w:val="002A6510"/>
    <w:rsid w:val="002A6733"/>
    <w:rsid w:val="002A6CD2"/>
    <w:rsid w:val="002A6E48"/>
    <w:rsid w:val="002A72C7"/>
    <w:rsid w:val="002B0416"/>
    <w:rsid w:val="002B146A"/>
    <w:rsid w:val="002B18C4"/>
    <w:rsid w:val="002B2FBF"/>
    <w:rsid w:val="002B4705"/>
    <w:rsid w:val="002B4E4A"/>
    <w:rsid w:val="002B54D2"/>
    <w:rsid w:val="002B5E17"/>
    <w:rsid w:val="002B5E9E"/>
    <w:rsid w:val="002B6188"/>
    <w:rsid w:val="002B7C7E"/>
    <w:rsid w:val="002C208C"/>
    <w:rsid w:val="002C2348"/>
    <w:rsid w:val="002C25B0"/>
    <w:rsid w:val="002C29C5"/>
    <w:rsid w:val="002C2DB1"/>
    <w:rsid w:val="002C2EA8"/>
    <w:rsid w:val="002C4653"/>
    <w:rsid w:val="002C493F"/>
    <w:rsid w:val="002C50FC"/>
    <w:rsid w:val="002C59B6"/>
    <w:rsid w:val="002C5EEE"/>
    <w:rsid w:val="002C6727"/>
    <w:rsid w:val="002C6CD3"/>
    <w:rsid w:val="002C72C6"/>
    <w:rsid w:val="002C74DE"/>
    <w:rsid w:val="002C7B81"/>
    <w:rsid w:val="002D207D"/>
    <w:rsid w:val="002D2131"/>
    <w:rsid w:val="002D25DE"/>
    <w:rsid w:val="002D31D3"/>
    <w:rsid w:val="002D38F2"/>
    <w:rsid w:val="002D47B7"/>
    <w:rsid w:val="002D4FA5"/>
    <w:rsid w:val="002D547D"/>
    <w:rsid w:val="002D5A21"/>
    <w:rsid w:val="002D6333"/>
    <w:rsid w:val="002D6688"/>
    <w:rsid w:val="002D6BF0"/>
    <w:rsid w:val="002D7384"/>
    <w:rsid w:val="002E034D"/>
    <w:rsid w:val="002E07B6"/>
    <w:rsid w:val="002E09A1"/>
    <w:rsid w:val="002E19F4"/>
    <w:rsid w:val="002E22EA"/>
    <w:rsid w:val="002E27FC"/>
    <w:rsid w:val="002E2CBB"/>
    <w:rsid w:val="002E35EF"/>
    <w:rsid w:val="002E5A5B"/>
    <w:rsid w:val="002E5F35"/>
    <w:rsid w:val="002E6344"/>
    <w:rsid w:val="002E642C"/>
    <w:rsid w:val="002F052B"/>
    <w:rsid w:val="002F130A"/>
    <w:rsid w:val="002F21C3"/>
    <w:rsid w:val="002F25FD"/>
    <w:rsid w:val="002F2B60"/>
    <w:rsid w:val="002F342C"/>
    <w:rsid w:val="002F58FD"/>
    <w:rsid w:val="002F64AD"/>
    <w:rsid w:val="002F7327"/>
    <w:rsid w:val="002F7903"/>
    <w:rsid w:val="00301EA6"/>
    <w:rsid w:val="0030267D"/>
    <w:rsid w:val="00303E43"/>
    <w:rsid w:val="0030418B"/>
    <w:rsid w:val="00305047"/>
    <w:rsid w:val="00305125"/>
    <w:rsid w:val="00305ACB"/>
    <w:rsid w:val="0030672D"/>
    <w:rsid w:val="003069CC"/>
    <w:rsid w:val="00306D62"/>
    <w:rsid w:val="00307543"/>
    <w:rsid w:val="003078FE"/>
    <w:rsid w:val="00307D2B"/>
    <w:rsid w:val="0031034B"/>
    <w:rsid w:val="00310AB5"/>
    <w:rsid w:val="00310CB3"/>
    <w:rsid w:val="00312A04"/>
    <w:rsid w:val="00312A0B"/>
    <w:rsid w:val="00312A9E"/>
    <w:rsid w:val="00313E99"/>
    <w:rsid w:val="00313F44"/>
    <w:rsid w:val="00315690"/>
    <w:rsid w:val="00316B75"/>
    <w:rsid w:val="00321151"/>
    <w:rsid w:val="003217DC"/>
    <w:rsid w:val="00322D55"/>
    <w:rsid w:val="00323C4C"/>
    <w:rsid w:val="00325646"/>
    <w:rsid w:val="003260E0"/>
    <w:rsid w:val="00327E87"/>
    <w:rsid w:val="00333CAB"/>
    <w:rsid w:val="00334632"/>
    <w:rsid w:val="00334A2D"/>
    <w:rsid w:val="003350B5"/>
    <w:rsid w:val="00335A23"/>
    <w:rsid w:val="00337993"/>
    <w:rsid w:val="003409CA"/>
    <w:rsid w:val="00340AE2"/>
    <w:rsid w:val="003416F5"/>
    <w:rsid w:val="00341DFE"/>
    <w:rsid w:val="00343AC2"/>
    <w:rsid w:val="00345415"/>
    <w:rsid w:val="00345707"/>
    <w:rsid w:val="00345DA0"/>
    <w:rsid w:val="003460F2"/>
    <w:rsid w:val="00346542"/>
    <w:rsid w:val="00346E1F"/>
    <w:rsid w:val="00347009"/>
    <w:rsid w:val="00347B23"/>
    <w:rsid w:val="00350A11"/>
    <w:rsid w:val="003522D3"/>
    <w:rsid w:val="00352769"/>
    <w:rsid w:val="0035489C"/>
    <w:rsid w:val="00354BB0"/>
    <w:rsid w:val="003638F0"/>
    <w:rsid w:val="00364334"/>
    <w:rsid w:val="00364B43"/>
    <w:rsid w:val="00365CB0"/>
    <w:rsid w:val="00367393"/>
    <w:rsid w:val="00367D06"/>
    <w:rsid w:val="00370354"/>
    <w:rsid w:val="00373A09"/>
    <w:rsid w:val="00374469"/>
    <w:rsid w:val="00374528"/>
    <w:rsid w:val="00375265"/>
    <w:rsid w:val="00375A01"/>
    <w:rsid w:val="003760BC"/>
    <w:rsid w:val="0037641A"/>
    <w:rsid w:val="00376675"/>
    <w:rsid w:val="0038119E"/>
    <w:rsid w:val="0038158C"/>
    <w:rsid w:val="00381AE0"/>
    <w:rsid w:val="00382121"/>
    <w:rsid w:val="003827F2"/>
    <w:rsid w:val="00382DE7"/>
    <w:rsid w:val="00382F52"/>
    <w:rsid w:val="00383013"/>
    <w:rsid w:val="00383989"/>
    <w:rsid w:val="00383FAB"/>
    <w:rsid w:val="00385B69"/>
    <w:rsid w:val="00386180"/>
    <w:rsid w:val="00386FD5"/>
    <w:rsid w:val="00387112"/>
    <w:rsid w:val="003902BA"/>
    <w:rsid w:val="0039039A"/>
    <w:rsid w:val="003914EF"/>
    <w:rsid w:val="00391D9A"/>
    <w:rsid w:val="003922AE"/>
    <w:rsid w:val="00392D5F"/>
    <w:rsid w:val="0039306A"/>
    <w:rsid w:val="00393B4D"/>
    <w:rsid w:val="00393FA2"/>
    <w:rsid w:val="0039469C"/>
    <w:rsid w:val="0039480D"/>
    <w:rsid w:val="00395A4E"/>
    <w:rsid w:val="003961D4"/>
    <w:rsid w:val="00396D16"/>
    <w:rsid w:val="00397096"/>
    <w:rsid w:val="00397B43"/>
    <w:rsid w:val="003A068A"/>
    <w:rsid w:val="003A0838"/>
    <w:rsid w:val="003A09E2"/>
    <w:rsid w:val="003A140B"/>
    <w:rsid w:val="003A16B4"/>
    <w:rsid w:val="003A1710"/>
    <w:rsid w:val="003A1DF6"/>
    <w:rsid w:val="003A2496"/>
    <w:rsid w:val="003A2D54"/>
    <w:rsid w:val="003A2D7A"/>
    <w:rsid w:val="003A3207"/>
    <w:rsid w:val="003A3480"/>
    <w:rsid w:val="003A3947"/>
    <w:rsid w:val="003A39C3"/>
    <w:rsid w:val="003A43D5"/>
    <w:rsid w:val="003A4F45"/>
    <w:rsid w:val="003A75FC"/>
    <w:rsid w:val="003A78EA"/>
    <w:rsid w:val="003B0A46"/>
    <w:rsid w:val="003B0F94"/>
    <w:rsid w:val="003B0FFF"/>
    <w:rsid w:val="003B18FF"/>
    <w:rsid w:val="003B2073"/>
    <w:rsid w:val="003B464E"/>
    <w:rsid w:val="003B6383"/>
    <w:rsid w:val="003B6602"/>
    <w:rsid w:val="003B6788"/>
    <w:rsid w:val="003B6943"/>
    <w:rsid w:val="003B6C51"/>
    <w:rsid w:val="003C0428"/>
    <w:rsid w:val="003C2477"/>
    <w:rsid w:val="003C33A3"/>
    <w:rsid w:val="003C3586"/>
    <w:rsid w:val="003C394E"/>
    <w:rsid w:val="003C4344"/>
    <w:rsid w:val="003C447B"/>
    <w:rsid w:val="003C5387"/>
    <w:rsid w:val="003C5A3B"/>
    <w:rsid w:val="003C6542"/>
    <w:rsid w:val="003C65DF"/>
    <w:rsid w:val="003C65FD"/>
    <w:rsid w:val="003D1CDE"/>
    <w:rsid w:val="003D1EE4"/>
    <w:rsid w:val="003D271C"/>
    <w:rsid w:val="003D4452"/>
    <w:rsid w:val="003D460B"/>
    <w:rsid w:val="003D4816"/>
    <w:rsid w:val="003D50BE"/>
    <w:rsid w:val="003D5772"/>
    <w:rsid w:val="003D5B5C"/>
    <w:rsid w:val="003D6754"/>
    <w:rsid w:val="003D7DF4"/>
    <w:rsid w:val="003D7F6C"/>
    <w:rsid w:val="003E1A1C"/>
    <w:rsid w:val="003E221F"/>
    <w:rsid w:val="003E2701"/>
    <w:rsid w:val="003E353A"/>
    <w:rsid w:val="003E39A2"/>
    <w:rsid w:val="003E484F"/>
    <w:rsid w:val="003E4A8D"/>
    <w:rsid w:val="003E6E99"/>
    <w:rsid w:val="003E7124"/>
    <w:rsid w:val="003F0082"/>
    <w:rsid w:val="003F0730"/>
    <w:rsid w:val="003F0969"/>
    <w:rsid w:val="003F0A29"/>
    <w:rsid w:val="003F14AB"/>
    <w:rsid w:val="003F1961"/>
    <w:rsid w:val="003F3588"/>
    <w:rsid w:val="003F37AC"/>
    <w:rsid w:val="003F3D87"/>
    <w:rsid w:val="003F6709"/>
    <w:rsid w:val="003F7801"/>
    <w:rsid w:val="003F7871"/>
    <w:rsid w:val="003F7F0B"/>
    <w:rsid w:val="00400D66"/>
    <w:rsid w:val="0040177F"/>
    <w:rsid w:val="00401F8D"/>
    <w:rsid w:val="00402855"/>
    <w:rsid w:val="0040351A"/>
    <w:rsid w:val="00403F4A"/>
    <w:rsid w:val="00404D18"/>
    <w:rsid w:val="0040581B"/>
    <w:rsid w:val="004060F0"/>
    <w:rsid w:val="004068EA"/>
    <w:rsid w:val="00407037"/>
    <w:rsid w:val="00407B6D"/>
    <w:rsid w:val="00407FC1"/>
    <w:rsid w:val="00410621"/>
    <w:rsid w:val="00411336"/>
    <w:rsid w:val="0041470B"/>
    <w:rsid w:val="004153C6"/>
    <w:rsid w:val="00417D48"/>
    <w:rsid w:val="00417E24"/>
    <w:rsid w:val="00417F02"/>
    <w:rsid w:val="004201A6"/>
    <w:rsid w:val="00420B53"/>
    <w:rsid w:val="00420B63"/>
    <w:rsid w:val="00420E1E"/>
    <w:rsid w:val="004219B3"/>
    <w:rsid w:val="00421AAC"/>
    <w:rsid w:val="00421B1B"/>
    <w:rsid w:val="00423AC8"/>
    <w:rsid w:val="00424125"/>
    <w:rsid w:val="00425B1E"/>
    <w:rsid w:val="00425FAA"/>
    <w:rsid w:val="00426AB1"/>
    <w:rsid w:val="00426CD1"/>
    <w:rsid w:val="0042757C"/>
    <w:rsid w:val="004315A6"/>
    <w:rsid w:val="00431807"/>
    <w:rsid w:val="00431B8B"/>
    <w:rsid w:val="00432249"/>
    <w:rsid w:val="004340E2"/>
    <w:rsid w:val="004340E3"/>
    <w:rsid w:val="00434204"/>
    <w:rsid w:val="00434566"/>
    <w:rsid w:val="00434B26"/>
    <w:rsid w:val="004366D1"/>
    <w:rsid w:val="0043690A"/>
    <w:rsid w:val="00437A8D"/>
    <w:rsid w:val="00440199"/>
    <w:rsid w:val="0044216C"/>
    <w:rsid w:val="0044357E"/>
    <w:rsid w:val="00443611"/>
    <w:rsid w:val="004453A5"/>
    <w:rsid w:val="00445930"/>
    <w:rsid w:val="00445DCD"/>
    <w:rsid w:val="00447E5D"/>
    <w:rsid w:val="00450B68"/>
    <w:rsid w:val="00451C2C"/>
    <w:rsid w:val="00452154"/>
    <w:rsid w:val="00452312"/>
    <w:rsid w:val="004532AD"/>
    <w:rsid w:val="00454A43"/>
    <w:rsid w:val="00455967"/>
    <w:rsid w:val="0046014A"/>
    <w:rsid w:val="004605D6"/>
    <w:rsid w:val="00460816"/>
    <w:rsid w:val="00460F9B"/>
    <w:rsid w:val="00461437"/>
    <w:rsid w:val="00462604"/>
    <w:rsid w:val="0046296A"/>
    <w:rsid w:val="00462E48"/>
    <w:rsid w:val="0046339C"/>
    <w:rsid w:val="004642BE"/>
    <w:rsid w:val="00464392"/>
    <w:rsid w:val="00465DC7"/>
    <w:rsid w:val="0046626F"/>
    <w:rsid w:val="00470308"/>
    <w:rsid w:val="0047249D"/>
    <w:rsid w:val="004726B6"/>
    <w:rsid w:val="00472977"/>
    <w:rsid w:val="00472B0F"/>
    <w:rsid w:val="00473E8C"/>
    <w:rsid w:val="00474572"/>
    <w:rsid w:val="00474713"/>
    <w:rsid w:val="00474FBD"/>
    <w:rsid w:val="00475084"/>
    <w:rsid w:val="00475CED"/>
    <w:rsid w:val="00476143"/>
    <w:rsid w:val="004766B5"/>
    <w:rsid w:val="00477B11"/>
    <w:rsid w:val="00477E2C"/>
    <w:rsid w:val="00480019"/>
    <w:rsid w:val="00480313"/>
    <w:rsid w:val="004805A6"/>
    <w:rsid w:val="00480617"/>
    <w:rsid w:val="004807B6"/>
    <w:rsid w:val="00485B67"/>
    <w:rsid w:val="00485CD9"/>
    <w:rsid w:val="0048625A"/>
    <w:rsid w:val="00486506"/>
    <w:rsid w:val="00486C7B"/>
    <w:rsid w:val="00486FAB"/>
    <w:rsid w:val="00487C49"/>
    <w:rsid w:val="0049019F"/>
    <w:rsid w:val="00491B4A"/>
    <w:rsid w:val="00492788"/>
    <w:rsid w:val="00492B31"/>
    <w:rsid w:val="0049383F"/>
    <w:rsid w:val="00493A70"/>
    <w:rsid w:val="004942A3"/>
    <w:rsid w:val="0049454C"/>
    <w:rsid w:val="0049693F"/>
    <w:rsid w:val="00496A6D"/>
    <w:rsid w:val="00496B23"/>
    <w:rsid w:val="004A0212"/>
    <w:rsid w:val="004A08FC"/>
    <w:rsid w:val="004A0E79"/>
    <w:rsid w:val="004A14B8"/>
    <w:rsid w:val="004A1623"/>
    <w:rsid w:val="004A1FEB"/>
    <w:rsid w:val="004A3139"/>
    <w:rsid w:val="004A34DC"/>
    <w:rsid w:val="004A4E97"/>
    <w:rsid w:val="004A6684"/>
    <w:rsid w:val="004A68C8"/>
    <w:rsid w:val="004B0603"/>
    <w:rsid w:val="004B0E62"/>
    <w:rsid w:val="004B12D1"/>
    <w:rsid w:val="004B1E1C"/>
    <w:rsid w:val="004B2813"/>
    <w:rsid w:val="004B31A6"/>
    <w:rsid w:val="004B38D4"/>
    <w:rsid w:val="004B38E8"/>
    <w:rsid w:val="004B4D3A"/>
    <w:rsid w:val="004B4D53"/>
    <w:rsid w:val="004B5550"/>
    <w:rsid w:val="004B599C"/>
    <w:rsid w:val="004B6762"/>
    <w:rsid w:val="004B6A31"/>
    <w:rsid w:val="004B71B9"/>
    <w:rsid w:val="004C04CF"/>
    <w:rsid w:val="004C0A4F"/>
    <w:rsid w:val="004C1130"/>
    <w:rsid w:val="004C1CD7"/>
    <w:rsid w:val="004C1CE2"/>
    <w:rsid w:val="004C1F93"/>
    <w:rsid w:val="004C2752"/>
    <w:rsid w:val="004C39DC"/>
    <w:rsid w:val="004C5342"/>
    <w:rsid w:val="004C60E8"/>
    <w:rsid w:val="004C6746"/>
    <w:rsid w:val="004C6FA4"/>
    <w:rsid w:val="004C769C"/>
    <w:rsid w:val="004D033B"/>
    <w:rsid w:val="004D05A9"/>
    <w:rsid w:val="004D0A2F"/>
    <w:rsid w:val="004D161D"/>
    <w:rsid w:val="004D2038"/>
    <w:rsid w:val="004D3DF0"/>
    <w:rsid w:val="004D6B38"/>
    <w:rsid w:val="004D7686"/>
    <w:rsid w:val="004D7688"/>
    <w:rsid w:val="004D7B9D"/>
    <w:rsid w:val="004E12A0"/>
    <w:rsid w:val="004E1816"/>
    <w:rsid w:val="004E29D7"/>
    <w:rsid w:val="004E30AB"/>
    <w:rsid w:val="004E3579"/>
    <w:rsid w:val="004E3636"/>
    <w:rsid w:val="004E40E5"/>
    <w:rsid w:val="004E4A55"/>
    <w:rsid w:val="004E4A63"/>
    <w:rsid w:val="004E5165"/>
    <w:rsid w:val="004E68E5"/>
    <w:rsid w:val="004E6903"/>
    <w:rsid w:val="004E728B"/>
    <w:rsid w:val="004E747A"/>
    <w:rsid w:val="004E7C38"/>
    <w:rsid w:val="004F01F9"/>
    <w:rsid w:val="004F0323"/>
    <w:rsid w:val="004F204D"/>
    <w:rsid w:val="004F24C6"/>
    <w:rsid w:val="004F2664"/>
    <w:rsid w:val="004F2B67"/>
    <w:rsid w:val="004F2C50"/>
    <w:rsid w:val="004F311F"/>
    <w:rsid w:val="004F3303"/>
    <w:rsid w:val="004F38F2"/>
    <w:rsid w:val="004F39E0"/>
    <w:rsid w:val="004F45C5"/>
    <w:rsid w:val="004F4657"/>
    <w:rsid w:val="004F7606"/>
    <w:rsid w:val="00500873"/>
    <w:rsid w:val="0050113E"/>
    <w:rsid w:val="005026A9"/>
    <w:rsid w:val="005028F0"/>
    <w:rsid w:val="00502AEF"/>
    <w:rsid w:val="00502B50"/>
    <w:rsid w:val="0050379C"/>
    <w:rsid w:val="005047C0"/>
    <w:rsid w:val="00506954"/>
    <w:rsid w:val="00506CDD"/>
    <w:rsid w:val="00507058"/>
    <w:rsid w:val="00510B59"/>
    <w:rsid w:val="00510CC8"/>
    <w:rsid w:val="00511AB0"/>
    <w:rsid w:val="00512150"/>
    <w:rsid w:val="005124CC"/>
    <w:rsid w:val="005126F8"/>
    <w:rsid w:val="005129A4"/>
    <w:rsid w:val="00512AE9"/>
    <w:rsid w:val="00513A0B"/>
    <w:rsid w:val="00514767"/>
    <w:rsid w:val="00514C15"/>
    <w:rsid w:val="005156D8"/>
    <w:rsid w:val="005159DF"/>
    <w:rsid w:val="005167D0"/>
    <w:rsid w:val="0051689A"/>
    <w:rsid w:val="00516CBD"/>
    <w:rsid w:val="00516D4C"/>
    <w:rsid w:val="00517EBC"/>
    <w:rsid w:val="00520A50"/>
    <w:rsid w:val="00522E6B"/>
    <w:rsid w:val="00524CFB"/>
    <w:rsid w:val="00524DCC"/>
    <w:rsid w:val="0052505F"/>
    <w:rsid w:val="00525230"/>
    <w:rsid w:val="00525241"/>
    <w:rsid w:val="00525F1F"/>
    <w:rsid w:val="00526962"/>
    <w:rsid w:val="0052770E"/>
    <w:rsid w:val="00530EF5"/>
    <w:rsid w:val="005310AB"/>
    <w:rsid w:val="00533620"/>
    <w:rsid w:val="00533962"/>
    <w:rsid w:val="005351E1"/>
    <w:rsid w:val="005352A2"/>
    <w:rsid w:val="005353BD"/>
    <w:rsid w:val="005369E9"/>
    <w:rsid w:val="00536C51"/>
    <w:rsid w:val="005373B5"/>
    <w:rsid w:val="00537605"/>
    <w:rsid w:val="00537BD5"/>
    <w:rsid w:val="00540625"/>
    <w:rsid w:val="00540A62"/>
    <w:rsid w:val="00540D42"/>
    <w:rsid w:val="00540DA9"/>
    <w:rsid w:val="00541060"/>
    <w:rsid w:val="00541C4C"/>
    <w:rsid w:val="00543A07"/>
    <w:rsid w:val="005444C0"/>
    <w:rsid w:val="00545407"/>
    <w:rsid w:val="00545D3D"/>
    <w:rsid w:val="00545EBB"/>
    <w:rsid w:val="005468ED"/>
    <w:rsid w:val="005469A7"/>
    <w:rsid w:val="0054740B"/>
    <w:rsid w:val="00547D7E"/>
    <w:rsid w:val="005518FD"/>
    <w:rsid w:val="00551C24"/>
    <w:rsid w:val="00551D91"/>
    <w:rsid w:val="0055215A"/>
    <w:rsid w:val="0055248C"/>
    <w:rsid w:val="00552F92"/>
    <w:rsid w:val="00553B3E"/>
    <w:rsid w:val="0055454C"/>
    <w:rsid w:val="005557BD"/>
    <w:rsid w:val="00555F02"/>
    <w:rsid w:val="00555F7C"/>
    <w:rsid w:val="0055722A"/>
    <w:rsid w:val="005578ED"/>
    <w:rsid w:val="00560237"/>
    <w:rsid w:val="00560593"/>
    <w:rsid w:val="00560F2F"/>
    <w:rsid w:val="00560FBC"/>
    <w:rsid w:val="0056169F"/>
    <w:rsid w:val="005635F0"/>
    <w:rsid w:val="005638F0"/>
    <w:rsid w:val="00563905"/>
    <w:rsid w:val="005639DA"/>
    <w:rsid w:val="00563AB5"/>
    <w:rsid w:val="00563BA3"/>
    <w:rsid w:val="0056474B"/>
    <w:rsid w:val="00565903"/>
    <w:rsid w:val="00566802"/>
    <w:rsid w:val="005714B2"/>
    <w:rsid w:val="0057225F"/>
    <w:rsid w:val="0057268A"/>
    <w:rsid w:val="005728FA"/>
    <w:rsid w:val="00573EA3"/>
    <w:rsid w:val="00576841"/>
    <w:rsid w:val="00577400"/>
    <w:rsid w:val="00577A44"/>
    <w:rsid w:val="00577A8B"/>
    <w:rsid w:val="005803BC"/>
    <w:rsid w:val="0058061A"/>
    <w:rsid w:val="00581293"/>
    <w:rsid w:val="00583FA8"/>
    <w:rsid w:val="00585568"/>
    <w:rsid w:val="005856E3"/>
    <w:rsid w:val="00585827"/>
    <w:rsid w:val="00586322"/>
    <w:rsid w:val="005900A7"/>
    <w:rsid w:val="00591305"/>
    <w:rsid w:val="005915ED"/>
    <w:rsid w:val="00591F7C"/>
    <w:rsid w:val="00592F2C"/>
    <w:rsid w:val="00593167"/>
    <w:rsid w:val="00593AE0"/>
    <w:rsid w:val="0059451E"/>
    <w:rsid w:val="00594EB6"/>
    <w:rsid w:val="00595DC5"/>
    <w:rsid w:val="00595F36"/>
    <w:rsid w:val="00596573"/>
    <w:rsid w:val="00596D2F"/>
    <w:rsid w:val="005977BE"/>
    <w:rsid w:val="00597BEE"/>
    <w:rsid w:val="005A002A"/>
    <w:rsid w:val="005A0D70"/>
    <w:rsid w:val="005A12D9"/>
    <w:rsid w:val="005A13CB"/>
    <w:rsid w:val="005A2421"/>
    <w:rsid w:val="005A301A"/>
    <w:rsid w:val="005A3624"/>
    <w:rsid w:val="005A3A98"/>
    <w:rsid w:val="005A58F7"/>
    <w:rsid w:val="005A5EF1"/>
    <w:rsid w:val="005A674E"/>
    <w:rsid w:val="005A683F"/>
    <w:rsid w:val="005A77EE"/>
    <w:rsid w:val="005B022A"/>
    <w:rsid w:val="005B0573"/>
    <w:rsid w:val="005B077B"/>
    <w:rsid w:val="005B077C"/>
    <w:rsid w:val="005B1264"/>
    <w:rsid w:val="005B1539"/>
    <w:rsid w:val="005B17B9"/>
    <w:rsid w:val="005B1E40"/>
    <w:rsid w:val="005B36BB"/>
    <w:rsid w:val="005B38FF"/>
    <w:rsid w:val="005B3EDE"/>
    <w:rsid w:val="005B51F4"/>
    <w:rsid w:val="005B5780"/>
    <w:rsid w:val="005B5C96"/>
    <w:rsid w:val="005B6877"/>
    <w:rsid w:val="005C00D9"/>
    <w:rsid w:val="005C0F73"/>
    <w:rsid w:val="005C34A3"/>
    <w:rsid w:val="005C3528"/>
    <w:rsid w:val="005C3E0E"/>
    <w:rsid w:val="005C4552"/>
    <w:rsid w:val="005C5D2F"/>
    <w:rsid w:val="005C623C"/>
    <w:rsid w:val="005C67EF"/>
    <w:rsid w:val="005C7D3F"/>
    <w:rsid w:val="005D0527"/>
    <w:rsid w:val="005D1546"/>
    <w:rsid w:val="005D1A26"/>
    <w:rsid w:val="005D1A2D"/>
    <w:rsid w:val="005D2157"/>
    <w:rsid w:val="005D250E"/>
    <w:rsid w:val="005D2912"/>
    <w:rsid w:val="005D2DD1"/>
    <w:rsid w:val="005D33B5"/>
    <w:rsid w:val="005D458F"/>
    <w:rsid w:val="005D5014"/>
    <w:rsid w:val="005D573D"/>
    <w:rsid w:val="005D637E"/>
    <w:rsid w:val="005D6545"/>
    <w:rsid w:val="005D6715"/>
    <w:rsid w:val="005D79FE"/>
    <w:rsid w:val="005D7B01"/>
    <w:rsid w:val="005D7C8B"/>
    <w:rsid w:val="005E06A7"/>
    <w:rsid w:val="005E0AC8"/>
    <w:rsid w:val="005E0ACA"/>
    <w:rsid w:val="005E15B4"/>
    <w:rsid w:val="005E15B8"/>
    <w:rsid w:val="005E21FB"/>
    <w:rsid w:val="005E2E4E"/>
    <w:rsid w:val="005E3E48"/>
    <w:rsid w:val="005E4CAB"/>
    <w:rsid w:val="005E4D8C"/>
    <w:rsid w:val="005E5962"/>
    <w:rsid w:val="005E5A74"/>
    <w:rsid w:val="005E5C98"/>
    <w:rsid w:val="005E5FF3"/>
    <w:rsid w:val="005E64E3"/>
    <w:rsid w:val="005E685C"/>
    <w:rsid w:val="005E6EB7"/>
    <w:rsid w:val="005E79D0"/>
    <w:rsid w:val="005E7EDA"/>
    <w:rsid w:val="005F03C1"/>
    <w:rsid w:val="005F1C6A"/>
    <w:rsid w:val="005F2F89"/>
    <w:rsid w:val="005F391B"/>
    <w:rsid w:val="005F3FAD"/>
    <w:rsid w:val="005F483F"/>
    <w:rsid w:val="005F5AA7"/>
    <w:rsid w:val="005F5E86"/>
    <w:rsid w:val="005F612C"/>
    <w:rsid w:val="005F6D00"/>
    <w:rsid w:val="005F7C74"/>
    <w:rsid w:val="00600AF1"/>
    <w:rsid w:val="00600F8B"/>
    <w:rsid w:val="006016AC"/>
    <w:rsid w:val="00602840"/>
    <w:rsid w:val="00602E7B"/>
    <w:rsid w:val="00603774"/>
    <w:rsid w:val="00605A5F"/>
    <w:rsid w:val="006065BD"/>
    <w:rsid w:val="006071DA"/>
    <w:rsid w:val="00607584"/>
    <w:rsid w:val="006078ED"/>
    <w:rsid w:val="0061129D"/>
    <w:rsid w:val="006119A4"/>
    <w:rsid w:val="00612320"/>
    <w:rsid w:val="0061292E"/>
    <w:rsid w:val="006134E2"/>
    <w:rsid w:val="0061400F"/>
    <w:rsid w:val="006149B4"/>
    <w:rsid w:val="00615ABC"/>
    <w:rsid w:val="00615CC4"/>
    <w:rsid w:val="006166CB"/>
    <w:rsid w:val="00616CE7"/>
    <w:rsid w:val="0061729E"/>
    <w:rsid w:val="00620166"/>
    <w:rsid w:val="0062034E"/>
    <w:rsid w:val="00620360"/>
    <w:rsid w:val="00620C5D"/>
    <w:rsid w:val="00621DF3"/>
    <w:rsid w:val="00623508"/>
    <w:rsid w:val="00623AAB"/>
    <w:rsid w:val="00623DCF"/>
    <w:rsid w:val="006243E9"/>
    <w:rsid w:val="006251F6"/>
    <w:rsid w:val="00625209"/>
    <w:rsid w:val="0062522C"/>
    <w:rsid w:val="0062532B"/>
    <w:rsid w:val="00625DB1"/>
    <w:rsid w:val="00626B36"/>
    <w:rsid w:val="00627047"/>
    <w:rsid w:val="006278C8"/>
    <w:rsid w:val="00627F6F"/>
    <w:rsid w:val="00627F82"/>
    <w:rsid w:val="00627FA0"/>
    <w:rsid w:val="0063049D"/>
    <w:rsid w:val="0063064D"/>
    <w:rsid w:val="006308FE"/>
    <w:rsid w:val="00630F62"/>
    <w:rsid w:val="006316A6"/>
    <w:rsid w:val="00631F9D"/>
    <w:rsid w:val="006325DC"/>
    <w:rsid w:val="00632886"/>
    <w:rsid w:val="00632F7C"/>
    <w:rsid w:val="0063358B"/>
    <w:rsid w:val="006337DB"/>
    <w:rsid w:val="006341EB"/>
    <w:rsid w:val="0063523F"/>
    <w:rsid w:val="00636DE0"/>
    <w:rsid w:val="00636F0C"/>
    <w:rsid w:val="00637141"/>
    <w:rsid w:val="006375B7"/>
    <w:rsid w:val="0063760D"/>
    <w:rsid w:val="00637D89"/>
    <w:rsid w:val="0064192E"/>
    <w:rsid w:val="00642049"/>
    <w:rsid w:val="006423AE"/>
    <w:rsid w:val="00642D75"/>
    <w:rsid w:val="00643054"/>
    <w:rsid w:val="00643588"/>
    <w:rsid w:val="00643A97"/>
    <w:rsid w:val="00644574"/>
    <w:rsid w:val="00645FA9"/>
    <w:rsid w:val="006471BC"/>
    <w:rsid w:val="006471C0"/>
    <w:rsid w:val="00647866"/>
    <w:rsid w:val="00650788"/>
    <w:rsid w:val="0065088F"/>
    <w:rsid w:val="006516B5"/>
    <w:rsid w:val="00651842"/>
    <w:rsid w:val="00653691"/>
    <w:rsid w:val="00653859"/>
    <w:rsid w:val="006543D7"/>
    <w:rsid w:val="00654C37"/>
    <w:rsid w:val="00655DE2"/>
    <w:rsid w:val="00657273"/>
    <w:rsid w:val="006605BD"/>
    <w:rsid w:val="006607CE"/>
    <w:rsid w:val="00660B82"/>
    <w:rsid w:val="00661E0D"/>
    <w:rsid w:val="00662B76"/>
    <w:rsid w:val="00662C4B"/>
    <w:rsid w:val="006647AD"/>
    <w:rsid w:val="00665003"/>
    <w:rsid w:val="00665983"/>
    <w:rsid w:val="00665D7C"/>
    <w:rsid w:val="00670010"/>
    <w:rsid w:val="006702C0"/>
    <w:rsid w:val="00670739"/>
    <w:rsid w:val="00670B39"/>
    <w:rsid w:val="00671C49"/>
    <w:rsid w:val="006720D7"/>
    <w:rsid w:val="00672D44"/>
    <w:rsid w:val="00673CF9"/>
    <w:rsid w:val="006756E6"/>
    <w:rsid w:val="006766BA"/>
    <w:rsid w:val="00676B49"/>
    <w:rsid w:val="00677989"/>
    <w:rsid w:val="00680C9F"/>
    <w:rsid w:val="00680D0D"/>
    <w:rsid w:val="006817E8"/>
    <w:rsid w:val="0068188D"/>
    <w:rsid w:val="00681EB6"/>
    <w:rsid w:val="006821DA"/>
    <w:rsid w:val="006823B9"/>
    <w:rsid w:val="00682B4A"/>
    <w:rsid w:val="00682C9D"/>
    <w:rsid w:val="00682FF6"/>
    <w:rsid w:val="00683004"/>
    <w:rsid w:val="0068305F"/>
    <w:rsid w:val="0068376F"/>
    <w:rsid w:val="00683EBB"/>
    <w:rsid w:val="006861EA"/>
    <w:rsid w:val="006865BE"/>
    <w:rsid w:val="006908D1"/>
    <w:rsid w:val="00690978"/>
    <w:rsid w:val="0069144D"/>
    <w:rsid w:val="006936DE"/>
    <w:rsid w:val="00693F07"/>
    <w:rsid w:val="0069531A"/>
    <w:rsid w:val="006955E3"/>
    <w:rsid w:val="006957D7"/>
    <w:rsid w:val="00696663"/>
    <w:rsid w:val="00696AF3"/>
    <w:rsid w:val="0069723B"/>
    <w:rsid w:val="006A060E"/>
    <w:rsid w:val="006A0936"/>
    <w:rsid w:val="006A0B6E"/>
    <w:rsid w:val="006A1986"/>
    <w:rsid w:val="006A2AD0"/>
    <w:rsid w:val="006A37B6"/>
    <w:rsid w:val="006A4F77"/>
    <w:rsid w:val="006A5D4D"/>
    <w:rsid w:val="006A6A4A"/>
    <w:rsid w:val="006A770D"/>
    <w:rsid w:val="006A782E"/>
    <w:rsid w:val="006A7AFE"/>
    <w:rsid w:val="006B0863"/>
    <w:rsid w:val="006B0DC0"/>
    <w:rsid w:val="006B1017"/>
    <w:rsid w:val="006B2252"/>
    <w:rsid w:val="006B28FD"/>
    <w:rsid w:val="006B2CB8"/>
    <w:rsid w:val="006B3A23"/>
    <w:rsid w:val="006B3ECA"/>
    <w:rsid w:val="006B4D71"/>
    <w:rsid w:val="006B567A"/>
    <w:rsid w:val="006B5C7E"/>
    <w:rsid w:val="006B7F26"/>
    <w:rsid w:val="006C0933"/>
    <w:rsid w:val="006C0C54"/>
    <w:rsid w:val="006C0DF0"/>
    <w:rsid w:val="006C15BF"/>
    <w:rsid w:val="006C2375"/>
    <w:rsid w:val="006C2986"/>
    <w:rsid w:val="006C29B4"/>
    <w:rsid w:val="006C2A61"/>
    <w:rsid w:val="006C493B"/>
    <w:rsid w:val="006C5637"/>
    <w:rsid w:val="006C5D03"/>
    <w:rsid w:val="006D0298"/>
    <w:rsid w:val="006D0889"/>
    <w:rsid w:val="006D0AC9"/>
    <w:rsid w:val="006D174A"/>
    <w:rsid w:val="006D4069"/>
    <w:rsid w:val="006D4ECC"/>
    <w:rsid w:val="006D6328"/>
    <w:rsid w:val="006E1E4E"/>
    <w:rsid w:val="006E22B2"/>
    <w:rsid w:val="006E319F"/>
    <w:rsid w:val="006E4860"/>
    <w:rsid w:val="006E48DB"/>
    <w:rsid w:val="006E48ED"/>
    <w:rsid w:val="006E49CF"/>
    <w:rsid w:val="006E4BEC"/>
    <w:rsid w:val="006E5EFA"/>
    <w:rsid w:val="006F02C8"/>
    <w:rsid w:val="006F03B4"/>
    <w:rsid w:val="006F04E3"/>
    <w:rsid w:val="006F10FC"/>
    <w:rsid w:val="006F1462"/>
    <w:rsid w:val="006F2DE4"/>
    <w:rsid w:val="006F400F"/>
    <w:rsid w:val="006F4AAC"/>
    <w:rsid w:val="006F51C3"/>
    <w:rsid w:val="006F57DA"/>
    <w:rsid w:val="006F6309"/>
    <w:rsid w:val="006F7282"/>
    <w:rsid w:val="0070373C"/>
    <w:rsid w:val="00703DC6"/>
    <w:rsid w:val="007049E8"/>
    <w:rsid w:val="00704BD8"/>
    <w:rsid w:val="00705F43"/>
    <w:rsid w:val="00706365"/>
    <w:rsid w:val="00707226"/>
    <w:rsid w:val="00710502"/>
    <w:rsid w:val="007115C5"/>
    <w:rsid w:val="007116EF"/>
    <w:rsid w:val="00711A91"/>
    <w:rsid w:val="00711B5B"/>
    <w:rsid w:val="00713A62"/>
    <w:rsid w:val="00714053"/>
    <w:rsid w:val="00714F09"/>
    <w:rsid w:val="00715273"/>
    <w:rsid w:val="00715503"/>
    <w:rsid w:val="007166D3"/>
    <w:rsid w:val="00716A80"/>
    <w:rsid w:val="00716D67"/>
    <w:rsid w:val="007170BB"/>
    <w:rsid w:val="00717C14"/>
    <w:rsid w:val="0072043D"/>
    <w:rsid w:val="00720736"/>
    <w:rsid w:val="00721CD6"/>
    <w:rsid w:val="00722258"/>
    <w:rsid w:val="00722743"/>
    <w:rsid w:val="00723385"/>
    <w:rsid w:val="007234CD"/>
    <w:rsid w:val="007235F8"/>
    <w:rsid w:val="007243E5"/>
    <w:rsid w:val="007248C1"/>
    <w:rsid w:val="00724E99"/>
    <w:rsid w:val="00725932"/>
    <w:rsid w:val="0072604D"/>
    <w:rsid w:val="0072619D"/>
    <w:rsid w:val="0072637D"/>
    <w:rsid w:val="007267AF"/>
    <w:rsid w:val="00726C15"/>
    <w:rsid w:val="00727258"/>
    <w:rsid w:val="00727E85"/>
    <w:rsid w:val="00727FA7"/>
    <w:rsid w:val="00731755"/>
    <w:rsid w:val="007323F3"/>
    <w:rsid w:val="00732E4B"/>
    <w:rsid w:val="007363B7"/>
    <w:rsid w:val="007370A9"/>
    <w:rsid w:val="007404E3"/>
    <w:rsid w:val="0074055F"/>
    <w:rsid w:val="007415AF"/>
    <w:rsid w:val="00742808"/>
    <w:rsid w:val="007428BC"/>
    <w:rsid w:val="0074331A"/>
    <w:rsid w:val="007447D7"/>
    <w:rsid w:val="00745EEB"/>
    <w:rsid w:val="00746893"/>
    <w:rsid w:val="00747081"/>
    <w:rsid w:val="00747D7C"/>
    <w:rsid w:val="00747FC3"/>
    <w:rsid w:val="00751D0F"/>
    <w:rsid w:val="00754F3D"/>
    <w:rsid w:val="0075581C"/>
    <w:rsid w:val="00756DCD"/>
    <w:rsid w:val="00757143"/>
    <w:rsid w:val="007577CD"/>
    <w:rsid w:val="00760016"/>
    <w:rsid w:val="0076109F"/>
    <w:rsid w:val="007612C1"/>
    <w:rsid w:val="00761828"/>
    <w:rsid w:val="00761A60"/>
    <w:rsid w:val="00761AC9"/>
    <w:rsid w:val="007626F5"/>
    <w:rsid w:val="0076371B"/>
    <w:rsid w:val="007643D1"/>
    <w:rsid w:val="007646A4"/>
    <w:rsid w:val="00764BE6"/>
    <w:rsid w:val="00764EEE"/>
    <w:rsid w:val="00765778"/>
    <w:rsid w:val="00765BE2"/>
    <w:rsid w:val="00765DF7"/>
    <w:rsid w:val="00765E4F"/>
    <w:rsid w:val="00766A1A"/>
    <w:rsid w:val="00766B29"/>
    <w:rsid w:val="00766EA0"/>
    <w:rsid w:val="00771417"/>
    <w:rsid w:val="00771553"/>
    <w:rsid w:val="00772A64"/>
    <w:rsid w:val="00774622"/>
    <w:rsid w:val="0078006C"/>
    <w:rsid w:val="00780C0A"/>
    <w:rsid w:val="00781911"/>
    <w:rsid w:val="0078386C"/>
    <w:rsid w:val="007855B9"/>
    <w:rsid w:val="00787098"/>
    <w:rsid w:val="007878E8"/>
    <w:rsid w:val="007902CC"/>
    <w:rsid w:val="0079067A"/>
    <w:rsid w:val="00791B05"/>
    <w:rsid w:val="007925B9"/>
    <w:rsid w:val="00792CD9"/>
    <w:rsid w:val="00793BA2"/>
    <w:rsid w:val="00793C4E"/>
    <w:rsid w:val="00793C61"/>
    <w:rsid w:val="007952F8"/>
    <w:rsid w:val="00796ADD"/>
    <w:rsid w:val="007979AD"/>
    <w:rsid w:val="007A121D"/>
    <w:rsid w:val="007A1C19"/>
    <w:rsid w:val="007A2226"/>
    <w:rsid w:val="007A26E2"/>
    <w:rsid w:val="007A2DF6"/>
    <w:rsid w:val="007A3451"/>
    <w:rsid w:val="007A39E9"/>
    <w:rsid w:val="007A3CF5"/>
    <w:rsid w:val="007A58C5"/>
    <w:rsid w:val="007A66A9"/>
    <w:rsid w:val="007A6E99"/>
    <w:rsid w:val="007B093D"/>
    <w:rsid w:val="007B1646"/>
    <w:rsid w:val="007B37A1"/>
    <w:rsid w:val="007B3AED"/>
    <w:rsid w:val="007B4079"/>
    <w:rsid w:val="007B47A6"/>
    <w:rsid w:val="007B6E5A"/>
    <w:rsid w:val="007B7C48"/>
    <w:rsid w:val="007C06E7"/>
    <w:rsid w:val="007C0FBD"/>
    <w:rsid w:val="007C1155"/>
    <w:rsid w:val="007C195B"/>
    <w:rsid w:val="007C2096"/>
    <w:rsid w:val="007C21BB"/>
    <w:rsid w:val="007C43C9"/>
    <w:rsid w:val="007C4542"/>
    <w:rsid w:val="007C573C"/>
    <w:rsid w:val="007C5C60"/>
    <w:rsid w:val="007C5FBA"/>
    <w:rsid w:val="007C632A"/>
    <w:rsid w:val="007C6623"/>
    <w:rsid w:val="007C69BC"/>
    <w:rsid w:val="007C7313"/>
    <w:rsid w:val="007D0731"/>
    <w:rsid w:val="007D2074"/>
    <w:rsid w:val="007D25A8"/>
    <w:rsid w:val="007D2E71"/>
    <w:rsid w:val="007D3208"/>
    <w:rsid w:val="007D364E"/>
    <w:rsid w:val="007D45B6"/>
    <w:rsid w:val="007D4AF0"/>
    <w:rsid w:val="007D5E66"/>
    <w:rsid w:val="007D6234"/>
    <w:rsid w:val="007D68BF"/>
    <w:rsid w:val="007E018F"/>
    <w:rsid w:val="007E1253"/>
    <w:rsid w:val="007E12E2"/>
    <w:rsid w:val="007E1479"/>
    <w:rsid w:val="007E1BE9"/>
    <w:rsid w:val="007E281D"/>
    <w:rsid w:val="007E3BDC"/>
    <w:rsid w:val="007E4951"/>
    <w:rsid w:val="007E500E"/>
    <w:rsid w:val="007E6231"/>
    <w:rsid w:val="007E6518"/>
    <w:rsid w:val="007F276D"/>
    <w:rsid w:val="007F4768"/>
    <w:rsid w:val="007F5924"/>
    <w:rsid w:val="007F5B66"/>
    <w:rsid w:val="007F5D37"/>
    <w:rsid w:val="007F6633"/>
    <w:rsid w:val="007F6CFB"/>
    <w:rsid w:val="007F6F4B"/>
    <w:rsid w:val="00800630"/>
    <w:rsid w:val="0080086E"/>
    <w:rsid w:val="00800967"/>
    <w:rsid w:val="0080156C"/>
    <w:rsid w:val="008029A4"/>
    <w:rsid w:val="00803D5A"/>
    <w:rsid w:val="00804059"/>
    <w:rsid w:val="00804E9E"/>
    <w:rsid w:val="00805267"/>
    <w:rsid w:val="00805D56"/>
    <w:rsid w:val="00806253"/>
    <w:rsid w:val="0080664D"/>
    <w:rsid w:val="00806765"/>
    <w:rsid w:val="00807E12"/>
    <w:rsid w:val="00810110"/>
    <w:rsid w:val="00810312"/>
    <w:rsid w:val="00810804"/>
    <w:rsid w:val="0081146A"/>
    <w:rsid w:val="00811D09"/>
    <w:rsid w:val="00812324"/>
    <w:rsid w:val="0081327E"/>
    <w:rsid w:val="008145E8"/>
    <w:rsid w:val="00814D39"/>
    <w:rsid w:val="008157A9"/>
    <w:rsid w:val="00815F29"/>
    <w:rsid w:val="008161DC"/>
    <w:rsid w:val="00816627"/>
    <w:rsid w:val="008175ED"/>
    <w:rsid w:val="00817997"/>
    <w:rsid w:val="00821A7D"/>
    <w:rsid w:val="00822680"/>
    <w:rsid w:val="00822754"/>
    <w:rsid w:val="00823A1C"/>
    <w:rsid w:val="00824E7B"/>
    <w:rsid w:val="00825864"/>
    <w:rsid w:val="008265AF"/>
    <w:rsid w:val="0082668D"/>
    <w:rsid w:val="00831451"/>
    <w:rsid w:val="00832024"/>
    <w:rsid w:val="00832A3E"/>
    <w:rsid w:val="00832B55"/>
    <w:rsid w:val="0083340F"/>
    <w:rsid w:val="0083385A"/>
    <w:rsid w:val="00833B81"/>
    <w:rsid w:val="00833FB6"/>
    <w:rsid w:val="00834B53"/>
    <w:rsid w:val="008353C3"/>
    <w:rsid w:val="00836D7F"/>
    <w:rsid w:val="00837EEE"/>
    <w:rsid w:val="00842761"/>
    <w:rsid w:val="0084372F"/>
    <w:rsid w:val="00844642"/>
    <w:rsid w:val="00844F6E"/>
    <w:rsid w:val="00845B9D"/>
    <w:rsid w:val="0084601B"/>
    <w:rsid w:val="008469EC"/>
    <w:rsid w:val="00847940"/>
    <w:rsid w:val="008479A9"/>
    <w:rsid w:val="00851FAA"/>
    <w:rsid w:val="0085205A"/>
    <w:rsid w:val="00853513"/>
    <w:rsid w:val="008538EE"/>
    <w:rsid w:val="00853BE7"/>
    <w:rsid w:val="0085409D"/>
    <w:rsid w:val="008548D2"/>
    <w:rsid w:val="00854E25"/>
    <w:rsid w:val="00854E62"/>
    <w:rsid w:val="008558C3"/>
    <w:rsid w:val="0085595D"/>
    <w:rsid w:val="00855C99"/>
    <w:rsid w:val="008569E6"/>
    <w:rsid w:val="00856DCA"/>
    <w:rsid w:val="008571D6"/>
    <w:rsid w:val="008576E3"/>
    <w:rsid w:val="0086024A"/>
    <w:rsid w:val="00860919"/>
    <w:rsid w:val="00860984"/>
    <w:rsid w:val="00861327"/>
    <w:rsid w:val="00861417"/>
    <w:rsid w:val="008619EA"/>
    <w:rsid w:val="008627AE"/>
    <w:rsid w:val="00862BAF"/>
    <w:rsid w:val="00863C88"/>
    <w:rsid w:val="00864A44"/>
    <w:rsid w:val="0086551E"/>
    <w:rsid w:val="00865BED"/>
    <w:rsid w:val="00865DC5"/>
    <w:rsid w:val="008673F6"/>
    <w:rsid w:val="0086767D"/>
    <w:rsid w:val="00867CC9"/>
    <w:rsid w:val="00871F84"/>
    <w:rsid w:val="00872372"/>
    <w:rsid w:val="00872958"/>
    <w:rsid w:val="0087329E"/>
    <w:rsid w:val="008732F7"/>
    <w:rsid w:val="00874F5B"/>
    <w:rsid w:val="00875372"/>
    <w:rsid w:val="00876EDA"/>
    <w:rsid w:val="00877352"/>
    <w:rsid w:val="00882B87"/>
    <w:rsid w:val="008840CC"/>
    <w:rsid w:val="00884193"/>
    <w:rsid w:val="00884424"/>
    <w:rsid w:val="00884A7B"/>
    <w:rsid w:val="00885BD5"/>
    <w:rsid w:val="00886C01"/>
    <w:rsid w:val="0088740D"/>
    <w:rsid w:val="0088750C"/>
    <w:rsid w:val="00887F21"/>
    <w:rsid w:val="00890425"/>
    <w:rsid w:val="0089133C"/>
    <w:rsid w:val="0089160C"/>
    <w:rsid w:val="00891F8D"/>
    <w:rsid w:val="008925D4"/>
    <w:rsid w:val="008926A0"/>
    <w:rsid w:val="00893DBA"/>
    <w:rsid w:val="00894EAB"/>
    <w:rsid w:val="00895E77"/>
    <w:rsid w:val="008961CD"/>
    <w:rsid w:val="0089737A"/>
    <w:rsid w:val="008A1058"/>
    <w:rsid w:val="008A1AB3"/>
    <w:rsid w:val="008A4339"/>
    <w:rsid w:val="008A4C8B"/>
    <w:rsid w:val="008A7270"/>
    <w:rsid w:val="008B0EF3"/>
    <w:rsid w:val="008B0F18"/>
    <w:rsid w:val="008B2745"/>
    <w:rsid w:val="008B3ECB"/>
    <w:rsid w:val="008B4C29"/>
    <w:rsid w:val="008B4E85"/>
    <w:rsid w:val="008B53ED"/>
    <w:rsid w:val="008B55B9"/>
    <w:rsid w:val="008B5B0E"/>
    <w:rsid w:val="008B5FBC"/>
    <w:rsid w:val="008B79F5"/>
    <w:rsid w:val="008C0AC7"/>
    <w:rsid w:val="008C0BDB"/>
    <w:rsid w:val="008C124E"/>
    <w:rsid w:val="008C17C9"/>
    <w:rsid w:val="008C1B2E"/>
    <w:rsid w:val="008C23B4"/>
    <w:rsid w:val="008C273C"/>
    <w:rsid w:val="008C3063"/>
    <w:rsid w:val="008C5120"/>
    <w:rsid w:val="008C6B1C"/>
    <w:rsid w:val="008C6CAF"/>
    <w:rsid w:val="008C7D47"/>
    <w:rsid w:val="008D058E"/>
    <w:rsid w:val="008D2927"/>
    <w:rsid w:val="008D3201"/>
    <w:rsid w:val="008D3D2C"/>
    <w:rsid w:val="008D415D"/>
    <w:rsid w:val="008D556B"/>
    <w:rsid w:val="008D56F5"/>
    <w:rsid w:val="008E07FB"/>
    <w:rsid w:val="008E1482"/>
    <w:rsid w:val="008E1F80"/>
    <w:rsid w:val="008E2A67"/>
    <w:rsid w:val="008E2E43"/>
    <w:rsid w:val="008E769F"/>
    <w:rsid w:val="008F13A6"/>
    <w:rsid w:val="008F1862"/>
    <w:rsid w:val="008F1F22"/>
    <w:rsid w:val="008F60D7"/>
    <w:rsid w:val="008F61D0"/>
    <w:rsid w:val="008F6D10"/>
    <w:rsid w:val="008F7097"/>
    <w:rsid w:val="008F778F"/>
    <w:rsid w:val="008F7A95"/>
    <w:rsid w:val="00900CFD"/>
    <w:rsid w:val="00902D60"/>
    <w:rsid w:val="00903369"/>
    <w:rsid w:val="00905119"/>
    <w:rsid w:val="0090572F"/>
    <w:rsid w:val="00905E85"/>
    <w:rsid w:val="0090751A"/>
    <w:rsid w:val="00910860"/>
    <w:rsid w:val="0091299E"/>
    <w:rsid w:val="009129D7"/>
    <w:rsid w:val="009132BD"/>
    <w:rsid w:val="0091355C"/>
    <w:rsid w:val="00913C54"/>
    <w:rsid w:val="00915027"/>
    <w:rsid w:val="0091627E"/>
    <w:rsid w:val="009167E6"/>
    <w:rsid w:val="00916B37"/>
    <w:rsid w:val="0091758D"/>
    <w:rsid w:val="009178D4"/>
    <w:rsid w:val="0092001B"/>
    <w:rsid w:val="00923795"/>
    <w:rsid w:val="00923E20"/>
    <w:rsid w:val="009243AA"/>
    <w:rsid w:val="00924826"/>
    <w:rsid w:val="0092516F"/>
    <w:rsid w:val="009255D1"/>
    <w:rsid w:val="009263B8"/>
    <w:rsid w:val="00926B2F"/>
    <w:rsid w:val="00926F83"/>
    <w:rsid w:val="00927194"/>
    <w:rsid w:val="009271CD"/>
    <w:rsid w:val="00927503"/>
    <w:rsid w:val="00931470"/>
    <w:rsid w:val="009314A3"/>
    <w:rsid w:val="00931712"/>
    <w:rsid w:val="009321E4"/>
    <w:rsid w:val="00932EDC"/>
    <w:rsid w:val="0093326C"/>
    <w:rsid w:val="00935C73"/>
    <w:rsid w:val="00935FCC"/>
    <w:rsid w:val="009361CD"/>
    <w:rsid w:val="00936578"/>
    <w:rsid w:val="009403FA"/>
    <w:rsid w:val="009404F8"/>
    <w:rsid w:val="00940996"/>
    <w:rsid w:val="00940A60"/>
    <w:rsid w:val="00941D83"/>
    <w:rsid w:val="00941F48"/>
    <w:rsid w:val="0094214A"/>
    <w:rsid w:val="00942BAF"/>
    <w:rsid w:val="00942C4A"/>
    <w:rsid w:val="00944C94"/>
    <w:rsid w:val="009452A4"/>
    <w:rsid w:val="00946450"/>
    <w:rsid w:val="009465CC"/>
    <w:rsid w:val="00946B26"/>
    <w:rsid w:val="00946C97"/>
    <w:rsid w:val="009501D2"/>
    <w:rsid w:val="00950612"/>
    <w:rsid w:val="00950DA2"/>
    <w:rsid w:val="00951203"/>
    <w:rsid w:val="009514EF"/>
    <w:rsid w:val="0095257E"/>
    <w:rsid w:val="00952E0B"/>
    <w:rsid w:val="00953F80"/>
    <w:rsid w:val="00954976"/>
    <w:rsid w:val="009552F1"/>
    <w:rsid w:val="009552F5"/>
    <w:rsid w:val="009555AC"/>
    <w:rsid w:val="0095586D"/>
    <w:rsid w:val="00956D67"/>
    <w:rsid w:val="0095792A"/>
    <w:rsid w:val="00960207"/>
    <w:rsid w:val="009607A8"/>
    <w:rsid w:val="00960B84"/>
    <w:rsid w:val="009612A0"/>
    <w:rsid w:val="00961B16"/>
    <w:rsid w:val="00963947"/>
    <w:rsid w:val="009642F8"/>
    <w:rsid w:val="0096445A"/>
    <w:rsid w:val="00964683"/>
    <w:rsid w:val="00965B77"/>
    <w:rsid w:val="00966640"/>
    <w:rsid w:val="009666C5"/>
    <w:rsid w:val="009676E4"/>
    <w:rsid w:val="00967D7B"/>
    <w:rsid w:val="009700F8"/>
    <w:rsid w:val="0097032B"/>
    <w:rsid w:val="009706BC"/>
    <w:rsid w:val="00971696"/>
    <w:rsid w:val="00971A62"/>
    <w:rsid w:val="0097263A"/>
    <w:rsid w:val="00972C7D"/>
    <w:rsid w:val="00972E0F"/>
    <w:rsid w:val="00974D60"/>
    <w:rsid w:val="00974D9B"/>
    <w:rsid w:val="00975C60"/>
    <w:rsid w:val="00976841"/>
    <w:rsid w:val="00976D96"/>
    <w:rsid w:val="00976FBE"/>
    <w:rsid w:val="0097759B"/>
    <w:rsid w:val="009818E3"/>
    <w:rsid w:val="00981B3F"/>
    <w:rsid w:val="00981D9E"/>
    <w:rsid w:val="009821A1"/>
    <w:rsid w:val="009829F3"/>
    <w:rsid w:val="00983AF9"/>
    <w:rsid w:val="00983D3D"/>
    <w:rsid w:val="00984A24"/>
    <w:rsid w:val="00984EDC"/>
    <w:rsid w:val="00985A5B"/>
    <w:rsid w:val="00985C69"/>
    <w:rsid w:val="00985F20"/>
    <w:rsid w:val="00986623"/>
    <w:rsid w:val="009867B5"/>
    <w:rsid w:val="00987A1C"/>
    <w:rsid w:val="0099077A"/>
    <w:rsid w:val="00991AF7"/>
    <w:rsid w:val="00994BC9"/>
    <w:rsid w:val="009951E5"/>
    <w:rsid w:val="00995570"/>
    <w:rsid w:val="00995FED"/>
    <w:rsid w:val="009965F2"/>
    <w:rsid w:val="00997965"/>
    <w:rsid w:val="00997D16"/>
    <w:rsid w:val="009A065F"/>
    <w:rsid w:val="009A1B01"/>
    <w:rsid w:val="009A266B"/>
    <w:rsid w:val="009A2944"/>
    <w:rsid w:val="009A51D0"/>
    <w:rsid w:val="009A65D3"/>
    <w:rsid w:val="009A67AF"/>
    <w:rsid w:val="009A7011"/>
    <w:rsid w:val="009A7AFD"/>
    <w:rsid w:val="009B023D"/>
    <w:rsid w:val="009B031D"/>
    <w:rsid w:val="009B1275"/>
    <w:rsid w:val="009B1409"/>
    <w:rsid w:val="009B194C"/>
    <w:rsid w:val="009B2398"/>
    <w:rsid w:val="009B24A4"/>
    <w:rsid w:val="009B285C"/>
    <w:rsid w:val="009B3742"/>
    <w:rsid w:val="009B427A"/>
    <w:rsid w:val="009B4D81"/>
    <w:rsid w:val="009B4D8B"/>
    <w:rsid w:val="009B608E"/>
    <w:rsid w:val="009B6914"/>
    <w:rsid w:val="009B6BD8"/>
    <w:rsid w:val="009B70EB"/>
    <w:rsid w:val="009C2B67"/>
    <w:rsid w:val="009C35BF"/>
    <w:rsid w:val="009C3FD3"/>
    <w:rsid w:val="009C4082"/>
    <w:rsid w:val="009C45A1"/>
    <w:rsid w:val="009C48C8"/>
    <w:rsid w:val="009C56EE"/>
    <w:rsid w:val="009C5CE0"/>
    <w:rsid w:val="009C5DC5"/>
    <w:rsid w:val="009C62F2"/>
    <w:rsid w:val="009C7CB5"/>
    <w:rsid w:val="009C7E14"/>
    <w:rsid w:val="009D0B54"/>
    <w:rsid w:val="009D22CA"/>
    <w:rsid w:val="009D2EAD"/>
    <w:rsid w:val="009D2F2F"/>
    <w:rsid w:val="009D33EC"/>
    <w:rsid w:val="009D3B89"/>
    <w:rsid w:val="009D4974"/>
    <w:rsid w:val="009D54B2"/>
    <w:rsid w:val="009D69A4"/>
    <w:rsid w:val="009E03E4"/>
    <w:rsid w:val="009E0EA9"/>
    <w:rsid w:val="009E1922"/>
    <w:rsid w:val="009E20A5"/>
    <w:rsid w:val="009E2A6E"/>
    <w:rsid w:val="009E4056"/>
    <w:rsid w:val="009E56BF"/>
    <w:rsid w:val="009E57EC"/>
    <w:rsid w:val="009E5C79"/>
    <w:rsid w:val="009E63D6"/>
    <w:rsid w:val="009E698C"/>
    <w:rsid w:val="009E6EC5"/>
    <w:rsid w:val="009F1D23"/>
    <w:rsid w:val="009F2174"/>
    <w:rsid w:val="009F23D8"/>
    <w:rsid w:val="009F2E1B"/>
    <w:rsid w:val="009F3266"/>
    <w:rsid w:val="009F3612"/>
    <w:rsid w:val="009F4AA5"/>
    <w:rsid w:val="009F4C87"/>
    <w:rsid w:val="009F7ED2"/>
    <w:rsid w:val="00A0016B"/>
    <w:rsid w:val="00A01959"/>
    <w:rsid w:val="00A0222B"/>
    <w:rsid w:val="00A03164"/>
    <w:rsid w:val="00A04746"/>
    <w:rsid w:val="00A05018"/>
    <w:rsid w:val="00A058EB"/>
    <w:rsid w:val="00A06145"/>
    <w:rsid w:val="00A10DD1"/>
    <w:rsid w:val="00A11858"/>
    <w:rsid w:val="00A118D5"/>
    <w:rsid w:val="00A11BD4"/>
    <w:rsid w:val="00A127B5"/>
    <w:rsid w:val="00A14349"/>
    <w:rsid w:val="00A145B3"/>
    <w:rsid w:val="00A151F9"/>
    <w:rsid w:val="00A16DD3"/>
    <w:rsid w:val="00A16F72"/>
    <w:rsid w:val="00A172F3"/>
    <w:rsid w:val="00A17315"/>
    <w:rsid w:val="00A17B1D"/>
    <w:rsid w:val="00A200FA"/>
    <w:rsid w:val="00A20E61"/>
    <w:rsid w:val="00A23CE6"/>
    <w:rsid w:val="00A23DC5"/>
    <w:rsid w:val="00A24471"/>
    <w:rsid w:val="00A249E2"/>
    <w:rsid w:val="00A24F21"/>
    <w:rsid w:val="00A25830"/>
    <w:rsid w:val="00A273B6"/>
    <w:rsid w:val="00A30029"/>
    <w:rsid w:val="00A30CD1"/>
    <w:rsid w:val="00A31270"/>
    <w:rsid w:val="00A324F1"/>
    <w:rsid w:val="00A33389"/>
    <w:rsid w:val="00A3497A"/>
    <w:rsid w:val="00A35AFD"/>
    <w:rsid w:val="00A3657E"/>
    <w:rsid w:val="00A367A1"/>
    <w:rsid w:val="00A371B2"/>
    <w:rsid w:val="00A404F2"/>
    <w:rsid w:val="00A40CE0"/>
    <w:rsid w:val="00A420F8"/>
    <w:rsid w:val="00A445C4"/>
    <w:rsid w:val="00A447A2"/>
    <w:rsid w:val="00A45674"/>
    <w:rsid w:val="00A468A7"/>
    <w:rsid w:val="00A468DF"/>
    <w:rsid w:val="00A46C5F"/>
    <w:rsid w:val="00A47C3A"/>
    <w:rsid w:val="00A50685"/>
    <w:rsid w:val="00A50DC4"/>
    <w:rsid w:val="00A51827"/>
    <w:rsid w:val="00A5183C"/>
    <w:rsid w:val="00A51E13"/>
    <w:rsid w:val="00A5288C"/>
    <w:rsid w:val="00A54411"/>
    <w:rsid w:val="00A55D93"/>
    <w:rsid w:val="00A57506"/>
    <w:rsid w:val="00A60C19"/>
    <w:rsid w:val="00A61EE1"/>
    <w:rsid w:val="00A62127"/>
    <w:rsid w:val="00A62B42"/>
    <w:rsid w:val="00A62E58"/>
    <w:rsid w:val="00A6360F"/>
    <w:rsid w:val="00A651AB"/>
    <w:rsid w:val="00A6575F"/>
    <w:rsid w:val="00A65C7E"/>
    <w:rsid w:val="00A66C66"/>
    <w:rsid w:val="00A674CD"/>
    <w:rsid w:val="00A67579"/>
    <w:rsid w:val="00A67975"/>
    <w:rsid w:val="00A715F6"/>
    <w:rsid w:val="00A7326E"/>
    <w:rsid w:val="00A73A51"/>
    <w:rsid w:val="00A7419C"/>
    <w:rsid w:val="00A74B42"/>
    <w:rsid w:val="00A763DF"/>
    <w:rsid w:val="00A765B5"/>
    <w:rsid w:val="00A8080A"/>
    <w:rsid w:val="00A80B00"/>
    <w:rsid w:val="00A82B62"/>
    <w:rsid w:val="00A82B71"/>
    <w:rsid w:val="00A835AC"/>
    <w:rsid w:val="00A83BB9"/>
    <w:rsid w:val="00A8491D"/>
    <w:rsid w:val="00A84C42"/>
    <w:rsid w:val="00A84C73"/>
    <w:rsid w:val="00A855A3"/>
    <w:rsid w:val="00A863A2"/>
    <w:rsid w:val="00A86AC4"/>
    <w:rsid w:val="00A877E0"/>
    <w:rsid w:val="00A878FC"/>
    <w:rsid w:val="00A9084A"/>
    <w:rsid w:val="00A91577"/>
    <w:rsid w:val="00A92099"/>
    <w:rsid w:val="00A92421"/>
    <w:rsid w:val="00A924EA"/>
    <w:rsid w:val="00A92ACE"/>
    <w:rsid w:val="00A93661"/>
    <w:rsid w:val="00A93859"/>
    <w:rsid w:val="00A94464"/>
    <w:rsid w:val="00A9468E"/>
    <w:rsid w:val="00A95652"/>
    <w:rsid w:val="00A97346"/>
    <w:rsid w:val="00A97F92"/>
    <w:rsid w:val="00AA173B"/>
    <w:rsid w:val="00AA188D"/>
    <w:rsid w:val="00AA204B"/>
    <w:rsid w:val="00AA3C17"/>
    <w:rsid w:val="00AA3D17"/>
    <w:rsid w:val="00AA47C2"/>
    <w:rsid w:val="00AA52CE"/>
    <w:rsid w:val="00AA5C12"/>
    <w:rsid w:val="00AA683A"/>
    <w:rsid w:val="00AA7182"/>
    <w:rsid w:val="00AA7E8D"/>
    <w:rsid w:val="00AB084C"/>
    <w:rsid w:val="00AB0B0B"/>
    <w:rsid w:val="00AB1274"/>
    <w:rsid w:val="00AB13E7"/>
    <w:rsid w:val="00AB27A4"/>
    <w:rsid w:val="00AB344C"/>
    <w:rsid w:val="00AB3919"/>
    <w:rsid w:val="00AB4CEA"/>
    <w:rsid w:val="00AB629E"/>
    <w:rsid w:val="00AB64B3"/>
    <w:rsid w:val="00AB684F"/>
    <w:rsid w:val="00AB70A1"/>
    <w:rsid w:val="00AB76EC"/>
    <w:rsid w:val="00AB7C29"/>
    <w:rsid w:val="00AC0739"/>
    <w:rsid w:val="00AC0AB8"/>
    <w:rsid w:val="00AC14FF"/>
    <w:rsid w:val="00AC2DDB"/>
    <w:rsid w:val="00AC39D7"/>
    <w:rsid w:val="00AC3F64"/>
    <w:rsid w:val="00AC44A4"/>
    <w:rsid w:val="00AC5566"/>
    <w:rsid w:val="00AC619D"/>
    <w:rsid w:val="00AC6D56"/>
    <w:rsid w:val="00AC6DE5"/>
    <w:rsid w:val="00AC7CBB"/>
    <w:rsid w:val="00AC7D64"/>
    <w:rsid w:val="00AD0338"/>
    <w:rsid w:val="00AD07E1"/>
    <w:rsid w:val="00AD3CD6"/>
    <w:rsid w:val="00AD5003"/>
    <w:rsid w:val="00AD74D4"/>
    <w:rsid w:val="00AE038F"/>
    <w:rsid w:val="00AE053D"/>
    <w:rsid w:val="00AE0C78"/>
    <w:rsid w:val="00AE1372"/>
    <w:rsid w:val="00AE149F"/>
    <w:rsid w:val="00AE14D9"/>
    <w:rsid w:val="00AE29F3"/>
    <w:rsid w:val="00AE2B68"/>
    <w:rsid w:val="00AE3034"/>
    <w:rsid w:val="00AE3A22"/>
    <w:rsid w:val="00AE3A90"/>
    <w:rsid w:val="00AE3BEA"/>
    <w:rsid w:val="00AE617F"/>
    <w:rsid w:val="00AE63A4"/>
    <w:rsid w:val="00AE6A25"/>
    <w:rsid w:val="00AE6A68"/>
    <w:rsid w:val="00AE7BFE"/>
    <w:rsid w:val="00AF0694"/>
    <w:rsid w:val="00AF1A4C"/>
    <w:rsid w:val="00AF1CE9"/>
    <w:rsid w:val="00AF1E1B"/>
    <w:rsid w:val="00AF2CCC"/>
    <w:rsid w:val="00AF3C0D"/>
    <w:rsid w:val="00AF471B"/>
    <w:rsid w:val="00AF5F2D"/>
    <w:rsid w:val="00AF61FB"/>
    <w:rsid w:val="00AF628F"/>
    <w:rsid w:val="00AF67F1"/>
    <w:rsid w:val="00AF67F3"/>
    <w:rsid w:val="00AF741E"/>
    <w:rsid w:val="00AF7B9F"/>
    <w:rsid w:val="00AF7D31"/>
    <w:rsid w:val="00B0130F"/>
    <w:rsid w:val="00B0156E"/>
    <w:rsid w:val="00B02318"/>
    <w:rsid w:val="00B026DD"/>
    <w:rsid w:val="00B04FB6"/>
    <w:rsid w:val="00B05935"/>
    <w:rsid w:val="00B07BBD"/>
    <w:rsid w:val="00B10849"/>
    <w:rsid w:val="00B10BCA"/>
    <w:rsid w:val="00B1110E"/>
    <w:rsid w:val="00B11B44"/>
    <w:rsid w:val="00B124CE"/>
    <w:rsid w:val="00B146BF"/>
    <w:rsid w:val="00B15881"/>
    <w:rsid w:val="00B1797A"/>
    <w:rsid w:val="00B17C68"/>
    <w:rsid w:val="00B17D3C"/>
    <w:rsid w:val="00B17D6B"/>
    <w:rsid w:val="00B207A4"/>
    <w:rsid w:val="00B20A6E"/>
    <w:rsid w:val="00B22886"/>
    <w:rsid w:val="00B22F15"/>
    <w:rsid w:val="00B23468"/>
    <w:rsid w:val="00B23A09"/>
    <w:rsid w:val="00B25E12"/>
    <w:rsid w:val="00B263A0"/>
    <w:rsid w:val="00B26721"/>
    <w:rsid w:val="00B26C82"/>
    <w:rsid w:val="00B26E54"/>
    <w:rsid w:val="00B275F7"/>
    <w:rsid w:val="00B27A4F"/>
    <w:rsid w:val="00B27D26"/>
    <w:rsid w:val="00B30ACB"/>
    <w:rsid w:val="00B30E09"/>
    <w:rsid w:val="00B3283E"/>
    <w:rsid w:val="00B3354B"/>
    <w:rsid w:val="00B338AD"/>
    <w:rsid w:val="00B33C6D"/>
    <w:rsid w:val="00B34689"/>
    <w:rsid w:val="00B355B7"/>
    <w:rsid w:val="00B36676"/>
    <w:rsid w:val="00B36FD1"/>
    <w:rsid w:val="00B373ED"/>
    <w:rsid w:val="00B37865"/>
    <w:rsid w:val="00B379A2"/>
    <w:rsid w:val="00B4020D"/>
    <w:rsid w:val="00B4058F"/>
    <w:rsid w:val="00B41049"/>
    <w:rsid w:val="00B41342"/>
    <w:rsid w:val="00B43309"/>
    <w:rsid w:val="00B43843"/>
    <w:rsid w:val="00B4508F"/>
    <w:rsid w:val="00B45C36"/>
    <w:rsid w:val="00B466C6"/>
    <w:rsid w:val="00B466DF"/>
    <w:rsid w:val="00B46CC1"/>
    <w:rsid w:val="00B47CFA"/>
    <w:rsid w:val="00B505B2"/>
    <w:rsid w:val="00B50C31"/>
    <w:rsid w:val="00B50DA3"/>
    <w:rsid w:val="00B52053"/>
    <w:rsid w:val="00B52822"/>
    <w:rsid w:val="00B531E7"/>
    <w:rsid w:val="00B53430"/>
    <w:rsid w:val="00B5395C"/>
    <w:rsid w:val="00B554CC"/>
    <w:rsid w:val="00B55AD5"/>
    <w:rsid w:val="00B56D2E"/>
    <w:rsid w:val="00B578A5"/>
    <w:rsid w:val="00B57C5E"/>
    <w:rsid w:val="00B6057F"/>
    <w:rsid w:val="00B60AAB"/>
    <w:rsid w:val="00B611B1"/>
    <w:rsid w:val="00B61283"/>
    <w:rsid w:val="00B62745"/>
    <w:rsid w:val="00B63D81"/>
    <w:rsid w:val="00B6474D"/>
    <w:rsid w:val="00B64E76"/>
    <w:rsid w:val="00B65612"/>
    <w:rsid w:val="00B65E0A"/>
    <w:rsid w:val="00B669B3"/>
    <w:rsid w:val="00B66AA3"/>
    <w:rsid w:val="00B6729D"/>
    <w:rsid w:val="00B674D4"/>
    <w:rsid w:val="00B67D37"/>
    <w:rsid w:val="00B706C3"/>
    <w:rsid w:val="00B72822"/>
    <w:rsid w:val="00B744A8"/>
    <w:rsid w:val="00B747C9"/>
    <w:rsid w:val="00B74880"/>
    <w:rsid w:val="00B749FF"/>
    <w:rsid w:val="00B75242"/>
    <w:rsid w:val="00B7587B"/>
    <w:rsid w:val="00B76505"/>
    <w:rsid w:val="00B77359"/>
    <w:rsid w:val="00B77FBB"/>
    <w:rsid w:val="00B802C9"/>
    <w:rsid w:val="00B80406"/>
    <w:rsid w:val="00B8057C"/>
    <w:rsid w:val="00B806AC"/>
    <w:rsid w:val="00B80B64"/>
    <w:rsid w:val="00B81EAB"/>
    <w:rsid w:val="00B8223C"/>
    <w:rsid w:val="00B82446"/>
    <w:rsid w:val="00B8494A"/>
    <w:rsid w:val="00B854C3"/>
    <w:rsid w:val="00B85BBB"/>
    <w:rsid w:val="00B8606A"/>
    <w:rsid w:val="00B876E4"/>
    <w:rsid w:val="00B87ED5"/>
    <w:rsid w:val="00B90BB6"/>
    <w:rsid w:val="00B91285"/>
    <w:rsid w:val="00B94561"/>
    <w:rsid w:val="00B95963"/>
    <w:rsid w:val="00B95B87"/>
    <w:rsid w:val="00B96B7A"/>
    <w:rsid w:val="00B96BEF"/>
    <w:rsid w:val="00BA0D8D"/>
    <w:rsid w:val="00BA0E8E"/>
    <w:rsid w:val="00BA1447"/>
    <w:rsid w:val="00BA2A0B"/>
    <w:rsid w:val="00BA2C61"/>
    <w:rsid w:val="00BA3342"/>
    <w:rsid w:val="00BA3A73"/>
    <w:rsid w:val="00BA43FE"/>
    <w:rsid w:val="00BA5327"/>
    <w:rsid w:val="00BA62F5"/>
    <w:rsid w:val="00BA68DD"/>
    <w:rsid w:val="00BA6B88"/>
    <w:rsid w:val="00BA7520"/>
    <w:rsid w:val="00BB0DB1"/>
    <w:rsid w:val="00BB103A"/>
    <w:rsid w:val="00BB1CCF"/>
    <w:rsid w:val="00BB21C7"/>
    <w:rsid w:val="00BB291E"/>
    <w:rsid w:val="00BB2EF2"/>
    <w:rsid w:val="00BB307B"/>
    <w:rsid w:val="00BB3330"/>
    <w:rsid w:val="00BB4E3B"/>
    <w:rsid w:val="00BB5C2D"/>
    <w:rsid w:val="00BB6740"/>
    <w:rsid w:val="00BB758B"/>
    <w:rsid w:val="00BB7BCE"/>
    <w:rsid w:val="00BC0715"/>
    <w:rsid w:val="00BC0A03"/>
    <w:rsid w:val="00BC0D8C"/>
    <w:rsid w:val="00BC134C"/>
    <w:rsid w:val="00BC14BF"/>
    <w:rsid w:val="00BC1BD5"/>
    <w:rsid w:val="00BC3BF2"/>
    <w:rsid w:val="00BC44B5"/>
    <w:rsid w:val="00BC4EFB"/>
    <w:rsid w:val="00BC6A1B"/>
    <w:rsid w:val="00BC713F"/>
    <w:rsid w:val="00BC7BEE"/>
    <w:rsid w:val="00BD0B93"/>
    <w:rsid w:val="00BD0E61"/>
    <w:rsid w:val="00BD332B"/>
    <w:rsid w:val="00BD443C"/>
    <w:rsid w:val="00BD5510"/>
    <w:rsid w:val="00BD5BCA"/>
    <w:rsid w:val="00BD6238"/>
    <w:rsid w:val="00BD6ADA"/>
    <w:rsid w:val="00BD7235"/>
    <w:rsid w:val="00BD76F3"/>
    <w:rsid w:val="00BE0A46"/>
    <w:rsid w:val="00BE1991"/>
    <w:rsid w:val="00BE1C9E"/>
    <w:rsid w:val="00BE2611"/>
    <w:rsid w:val="00BE3FB2"/>
    <w:rsid w:val="00BE4BB0"/>
    <w:rsid w:val="00BE54D7"/>
    <w:rsid w:val="00BE562E"/>
    <w:rsid w:val="00BE6668"/>
    <w:rsid w:val="00BF007B"/>
    <w:rsid w:val="00BF02AC"/>
    <w:rsid w:val="00BF0B31"/>
    <w:rsid w:val="00BF0D46"/>
    <w:rsid w:val="00BF176D"/>
    <w:rsid w:val="00BF2451"/>
    <w:rsid w:val="00BF31A1"/>
    <w:rsid w:val="00BF4652"/>
    <w:rsid w:val="00BF593B"/>
    <w:rsid w:val="00BF60D7"/>
    <w:rsid w:val="00BF6954"/>
    <w:rsid w:val="00BF6B2C"/>
    <w:rsid w:val="00BF6BF4"/>
    <w:rsid w:val="00BF6D3B"/>
    <w:rsid w:val="00BF773A"/>
    <w:rsid w:val="00BF7E81"/>
    <w:rsid w:val="00C0037D"/>
    <w:rsid w:val="00C01003"/>
    <w:rsid w:val="00C018D1"/>
    <w:rsid w:val="00C01EF4"/>
    <w:rsid w:val="00C025A4"/>
    <w:rsid w:val="00C02F1B"/>
    <w:rsid w:val="00C030DC"/>
    <w:rsid w:val="00C03F95"/>
    <w:rsid w:val="00C053F5"/>
    <w:rsid w:val="00C061DF"/>
    <w:rsid w:val="00C06BCA"/>
    <w:rsid w:val="00C06D11"/>
    <w:rsid w:val="00C101C1"/>
    <w:rsid w:val="00C10FEE"/>
    <w:rsid w:val="00C11167"/>
    <w:rsid w:val="00C11C12"/>
    <w:rsid w:val="00C1264C"/>
    <w:rsid w:val="00C13773"/>
    <w:rsid w:val="00C168C2"/>
    <w:rsid w:val="00C16A8E"/>
    <w:rsid w:val="00C17CC8"/>
    <w:rsid w:val="00C226AF"/>
    <w:rsid w:val="00C236FE"/>
    <w:rsid w:val="00C23872"/>
    <w:rsid w:val="00C23A5E"/>
    <w:rsid w:val="00C25AC8"/>
    <w:rsid w:val="00C26F01"/>
    <w:rsid w:val="00C27553"/>
    <w:rsid w:val="00C27DBD"/>
    <w:rsid w:val="00C31012"/>
    <w:rsid w:val="00C317C3"/>
    <w:rsid w:val="00C31985"/>
    <w:rsid w:val="00C32194"/>
    <w:rsid w:val="00C32461"/>
    <w:rsid w:val="00C335A3"/>
    <w:rsid w:val="00C337B0"/>
    <w:rsid w:val="00C34855"/>
    <w:rsid w:val="00C34857"/>
    <w:rsid w:val="00C34979"/>
    <w:rsid w:val="00C34D21"/>
    <w:rsid w:val="00C353EF"/>
    <w:rsid w:val="00C359E0"/>
    <w:rsid w:val="00C35FB6"/>
    <w:rsid w:val="00C36030"/>
    <w:rsid w:val="00C3686D"/>
    <w:rsid w:val="00C37347"/>
    <w:rsid w:val="00C37E24"/>
    <w:rsid w:val="00C402FE"/>
    <w:rsid w:val="00C403BA"/>
    <w:rsid w:val="00C40939"/>
    <w:rsid w:val="00C42930"/>
    <w:rsid w:val="00C42981"/>
    <w:rsid w:val="00C4422A"/>
    <w:rsid w:val="00C4440B"/>
    <w:rsid w:val="00C44A21"/>
    <w:rsid w:val="00C44F0C"/>
    <w:rsid w:val="00C4512A"/>
    <w:rsid w:val="00C4590D"/>
    <w:rsid w:val="00C45EB6"/>
    <w:rsid w:val="00C460C6"/>
    <w:rsid w:val="00C47B3C"/>
    <w:rsid w:val="00C508EE"/>
    <w:rsid w:val="00C50B1A"/>
    <w:rsid w:val="00C51655"/>
    <w:rsid w:val="00C529A1"/>
    <w:rsid w:val="00C53E9E"/>
    <w:rsid w:val="00C54FE4"/>
    <w:rsid w:val="00C551BE"/>
    <w:rsid w:val="00C56CBE"/>
    <w:rsid w:val="00C576E9"/>
    <w:rsid w:val="00C60ADA"/>
    <w:rsid w:val="00C60F3F"/>
    <w:rsid w:val="00C61C83"/>
    <w:rsid w:val="00C62520"/>
    <w:rsid w:val="00C6357E"/>
    <w:rsid w:val="00C64007"/>
    <w:rsid w:val="00C668FA"/>
    <w:rsid w:val="00C71273"/>
    <w:rsid w:val="00C72337"/>
    <w:rsid w:val="00C72FE2"/>
    <w:rsid w:val="00C735B2"/>
    <w:rsid w:val="00C73ECE"/>
    <w:rsid w:val="00C758A4"/>
    <w:rsid w:val="00C768D7"/>
    <w:rsid w:val="00C76E1B"/>
    <w:rsid w:val="00C772F1"/>
    <w:rsid w:val="00C80180"/>
    <w:rsid w:val="00C807D5"/>
    <w:rsid w:val="00C815D7"/>
    <w:rsid w:val="00C81F12"/>
    <w:rsid w:val="00C8262F"/>
    <w:rsid w:val="00C82828"/>
    <w:rsid w:val="00C82C8A"/>
    <w:rsid w:val="00C83417"/>
    <w:rsid w:val="00C8465C"/>
    <w:rsid w:val="00C84F0B"/>
    <w:rsid w:val="00C853DD"/>
    <w:rsid w:val="00C85B02"/>
    <w:rsid w:val="00C860CE"/>
    <w:rsid w:val="00C901E5"/>
    <w:rsid w:val="00C9061F"/>
    <w:rsid w:val="00C90D0E"/>
    <w:rsid w:val="00C90D6B"/>
    <w:rsid w:val="00C915E7"/>
    <w:rsid w:val="00C916F6"/>
    <w:rsid w:val="00C9190F"/>
    <w:rsid w:val="00C935F7"/>
    <w:rsid w:val="00C93959"/>
    <w:rsid w:val="00C9443F"/>
    <w:rsid w:val="00C9464A"/>
    <w:rsid w:val="00C95BE7"/>
    <w:rsid w:val="00C95C6F"/>
    <w:rsid w:val="00C9604F"/>
    <w:rsid w:val="00C972C9"/>
    <w:rsid w:val="00C97BF1"/>
    <w:rsid w:val="00CA0010"/>
    <w:rsid w:val="00CA0451"/>
    <w:rsid w:val="00CA1939"/>
    <w:rsid w:val="00CA19AA"/>
    <w:rsid w:val="00CA2166"/>
    <w:rsid w:val="00CA2896"/>
    <w:rsid w:val="00CA3BBE"/>
    <w:rsid w:val="00CA3EDB"/>
    <w:rsid w:val="00CA457A"/>
    <w:rsid w:val="00CA48F1"/>
    <w:rsid w:val="00CA5218"/>
    <w:rsid w:val="00CA55BE"/>
    <w:rsid w:val="00CA60A6"/>
    <w:rsid w:val="00CA67A5"/>
    <w:rsid w:val="00CA7238"/>
    <w:rsid w:val="00CA7F42"/>
    <w:rsid w:val="00CB2051"/>
    <w:rsid w:val="00CB2833"/>
    <w:rsid w:val="00CB3004"/>
    <w:rsid w:val="00CB3016"/>
    <w:rsid w:val="00CB3C94"/>
    <w:rsid w:val="00CB3EC7"/>
    <w:rsid w:val="00CB45A0"/>
    <w:rsid w:val="00CB5E08"/>
    <w:rsid w:val="00CB6643"/>
    <w:rsid w:val="00CC0F6D"/>
    <w:rsid w:val="00CC10AE"/>
    <w:rsid w:val="00CC19AE"/>
    <w:rsid w:val="00CC1A4C"/>
    <w:rsid w:val="00CC288A"/>
    <w:rsid w:val="00CC35E0"/>
    <w:rsid w:val="00CC37D8"/>
    <w:rsid w:val="00CC3856"/>
    <w:rsid w:val="00CC5298"/>
    <w:rsid w:val="00CC5BFF"/>
    <w:rsid w:val="00CC5CB0"/>
    <w:rsid w:val="00CC5DAF"/>
    <w:rsid w:val="00CC65A6"/>
    <w:rsid w:val="00CC6E12"/>
    <w:rsid w:val="00CC739F"/>
    <w:rsid w:val="00CD032D"/>
    <w:rsid w:val="00CD039A"/>
    <w:rsid w:val="00CD0FE9"/>
    <w:rsid w:val="00CD1B65"/>
    <w:rsid w:val="00CD3254"/>
    <w:rsid w:val="00CD3C5C"/>
    <w:rsid w:val="00CD453C"/>
    <w:rsid w:val="00CD53E1"/>
    <w:rsid w:val="00CD5E2B"/>
    <w:rsid w:val="00CD6196"/>
    <w:rsid w:val="00CD736E"/>
    <w:rsid w:val="00CD770B"/>
    <w:rsid w:val="00CD798D"/>
    <w:rsid w:val="00CE08AD"/>
    <w:rsid w:val="00CE0FDE"/>
    <w:rsid w:val="00CE11A3"/>
    <w:rsid w:val="00CE1495"/>
    <w:rsid w:val="00CE161E"/>
    <w:rsid w:val="00CE23B9"/>
    <w:rsid w:val="00CE2CE7"/>
    <w:rsid w:val="00CE31C0"/>
    <w:rsid w:val="00CE320F"/>
    <w:rsid w:val="00CE3B68"/>
    <w:rsid w:val="00CE7388"/>
    <w:rsid w:val="00CF09F9"/>
    <w:rsid w:val="00CF1A2F"/>
    <w:rsid w:val="00CF4E97"/>
    <w:rsid w:val="00CF57EF"/>
    <w:rsid w:val="00CF5971"/>
    <w:rsid w:val="00CF59A8"/>
    <w:rsid w:val="00CF59F5"/>
    <w:rsid w:val="00CF6C04"/>
    <w:rsid w:val="00CF7297"/>
    <w:rsid w:val="00CF7736"/>
    <w:rsid w:val="00D00000"/>
    <w:rsid w:val="00D0027E"/>
    <w:rsid w:val="00D0092D"/>
    <w:rsid w:val="00D02612"/>
    <w:rsid w:val="00D0282B"/>
    <w:rsid w:val="00D03F25"/>
    <w:rsid w:val="00D04642"/>
    <w:rsid w:val="00D04697"/>
    <w:rsid w:val="00D04C42"/>
    <w:rsid w:val="00D04C7E"/>
    <w:rsid w:val="00D05520"/>
    <w:rsid w:val="00D07CD9"/>
    <w:rsid w:val="00D10785"/>
    <w:rsid w:val="00D11083"/>
    <w:rsid w:val="00D113C8"/>
    <w:rsid w:val="00D11670"/>
    <w:rsid w:val="00D12524"/>
    <w:rsid w:val="00D12D68"/>
    <w:rsid w:val="00D131B9"/>
    <w:rsid w:val="00D13231"/>
    <w:rsid w:val="00D16702"/>
    <w:rsid w:val="00D17C07"/>
    <w:rsid w:val="00D17D5E"/>
    <w:rsid w:val="00D20945"/>
    <w:rsid w:val="00D20CA7"/>
    <w:rsid w:val="00D217B2"/>
    <w:rsid w:val="00D21F7D"/>
    <w:rsid w:val="00D22559"/>
    <w:rsid w:val="00D229C9"/>
    <w:rsid w:val="00D22D7E"/>
    <w:rsid w:val="00D23336"/>
    <w:rsid w:val="00D24661"/>
    <w:rsid w:val="00D2534B"/>
    <w:rsid w:val="00D253EA"/>
    <w:rsid w:val="00D257F7"/>
    <w:rsid w:val="00D25CE1"/>
    <w:rsid w:val="00D26A92"/>
    <w:rsid w:val="00D274AF"/>
    <w:rsid w:val="00D27684"/>
    <w:rsid w:val="00D30506"/>
    <w:rsid w:val="00D30D60"/>
    <w:rsid w:val="00D311D6"/>
    <w:rsid w:val="00D315FC"/>
    <w:rsid w:val="00D3186A"/>
    <w:rsid w:val="00D325A9"/>
    <w:rsid w:val="00D32DA1"/>
    <w:rsid w:val="00D32E3F"/>
    <w:rsid w:val="00D32F9B"/>
    <w:rsid w:val="00D33398"/>
    <w:rsid w:val="00D3359F"/>
    <w:rsid w:val="00D3485C"/>
    <w:rsid w:val="00D354FD"/>
    <w:rsid w:val="00D36479"/>
    <w:rsid w:val="00D36520"/>
    <w:rsid w:val="00D36723"/>
    <w:rsid w:val="00D36A8A"/>
    <w:rsid w:val="00D407E9"/>
    <w:rsid w:val="00D40F1B"/>
    <w:rsid w:val="00D427CB"/>
    <w:rsid w:val="00D428FB"/>
    <w:rsid w:val="00D434E5"/>
    <w:rsid w:val="00D43642"/>
    <w:rsid w:val="00D43C27"/>
    <w:rsid w:val="00D43C6F"/>
    <w:rsid w:val="00D44004"/>
    <w:rsid w:val="00D44252"/>
    <w:rsid w:val="00D4471C"/>
    <w:rsid w:val="00D457EB"/>
    <w:rsid w:val="00D45B56"/>
    <w:rsid w:val="00D45C9D"/>
    <w:rsid w:val="00D465D3"/>
    <w:rsid w:val="00D47680"/>
    <w:rsid w:val="00D47903"/>
    <w:rsid w:val="00D516C0"/>
    <w:rsid w:val="00D5248E"/>
    <w:rsid w:val="00D52BFD"/>
    <w:rsid w:val="00D55305"/>
    <w:rsid w:val="00D5565A"/>
    <w:rsid w:val="00D55A28"/>
    <w:rsid w:val="00D55CEC"/>
    <w:rsid w:val="00D55E90"/>
    <w:rsid w:val="00D55EDC"/>
    <w:rsid w:val="00D57458"/>
    <w:rsid w:val="00D577B8"/>
    <w:rsid w:val="00D60396"/>
    <w:rsid w:val="00D6059E"/>
    <w:rsid w:val="00D60649"/>
    <w:rsid w:val="00D60B1C"/>
    <w:rsid w:val="00D60EE1"/>
    <w:rsid w:val="00D61133"/>
    <w:rsid w:val="00D61409"/>
    <w:rsid w:val="00D62830"/>
    <w:rsid w:val="00D63F7B"/>
    <w:rsid w:val="00D64263"/>
    <w:rsid w:val="00D6691E"/>
    <w:rsid w:val="00D66A5B"/>
    <w:rsid w:val="00D70282"/>
    <w:rsid w:val="00D71170"/>
    <w:rsid w:val="00D71349"/>
    <w:rsid w:val="00D71D61"/>
    <w:rsid w:val="00D71FF4"/>
    <w:rsid w:val="00D72262"/>
    <w:rsid w:val="00D72909"/>
    <w:rsid w:val="00D745EE"/>
    <w:rsid w:val="00D74836"/>
    <w:rsid w:val="00D7529A"/>
    <w:rsid w:val="00D758F2"/>
    <w:rsid w:val="00D76364"/>
    <w:rsid w:val="00D76782"/>
    <w:rsid w:val="00D777C2"/>
    <w:rsid w:val="00D7784D"/>
    <w:rsid w:val="00D77E50"/>
    <w:rsid w:val="00D80035"/>
    <w:rsid w:val="00D80BB2"/>
    <w:rsid w:val="00D80FBA"/>
    <w:rsid w:val="00D8140F"/>
    <w:rsid w:val="00D82AF0"/>
    <w:rsid w:val="00D83010"/>
    <w:rsid w:val="00D8319C"/>
    <w:rsid w:val="00D900DC"/>
    <w:rsid w:val="00D90765"/>
    <w:rsid w:val="00D90FAF"/>
    <w:rsid w:val="00D9155F"/>
    <w:rsid w:val="00D92086"/>
    <w:rsid w:val="00D93384"/>
    <w:rsid w:val="00D94451"/>
    <w:rsid w:val="00D96280"/>
    <w:rsid w:val="00D96967"/>
    <w:rsid w:val="00D9697B"/>
    <w:rsid w:val="00D96F81"/>
    <w:rsid w:val="00D97BD5"/>
    <w:rsid w:val="00DA1C92"/>
    <w:rsid w:val="00DA208B"/>
    <w:rsid w:val="00DA25D4"/>
    <w:rsid w:val="00DA25E9"/>
    <w:rsid w:val="00DA28D6"/>
    <w:rsid w:val="00DA2C0E"/>
    <w:rsid w:val="00DA3DDC"/>
    <w:rsid w:val="00DA4211"/>
    <w:rsid w:val="00DA5319"/>
    <w:rsid w:val="00DA5E04"/>
    <w:rsid w:val="00DA6179"/>
    <w:rsid w:val="00DA6538"/>
    <w:rsid w:val="00DA65A0"/>
    <w:rsid w:val="00DB0554"/>
    <w:rsid w:val="00DB0952"/>
    <w:rsid w:val="00DB0CB5"/>
    <w:rsid w:val="00DB0CD6"/>
    <w:rsid w:val="00DB33A5"/>
    <w:rsid w:val="00DB6849"/>
    <w:rsid w:val="00DB6A8E"/>
    <w:rsid w:val="00DC16BE"/>
    <w:rsid w:val="00DC185D"/>
    <w:rsid w:val="00DC2B58"/>
    <w:rsid w:val="00DC30CF"/>
    <w:rsid w:val="00DC54B9"/>
    <w:rsid w:val="00DC659F"/>
    <w:rsid w:val="00DC66F9"/>
    <w:rsid w:val="00DC6CF9"/>
    <w:rsid w:val="00DC713C"/>
    <w:rsid w:val="00DC72B9"/>
    <w:rsid w:val="00DC7539"/>
    <w:rsid w:val="00DD00D2"/>
    <w:rsid w:val="00DD0B7F"/>
    <w:rsid w:val="00DD0DE8"/>
    <w:rsid w:val="00DD0E41"/>
    <w:rsid w:val="00DD234C"/>
    <w:rsid w:val="00DD3584"/>
    <w:rsid w:val="00DD5230"/>
    <w:rsid w:val="00DD754E"/>
    <w:rsid w:val="00DD7B81"/>
    <w:rsid w:val="00DD7B8C"/>
    <w:rsid w:val="00DE0180"/>
    <w:rsid w:val="00DE06F5"/>
    <w:rsid w:val="00DE085A"/>
    <w:rsid w:val="00DE09A2"/>
    <w:rsid w:val="00DE0A7C"/>
    <w:rsid w:val="00DE2226"/>
    <w:rsid w:val="00DE25C4"/>
    <w:rsid w:val="00DE2A42"/>
    <w:rsid w:val="00DE341E"/>
    <w:rsid w:val="00DE480E"/>
    <w:rsid w:val="00DE5317"/>
    <w:rsid w:val="00DE655F"/>
    <w:rsid w:val="00DE66BB"/>
    <w:rsid w:val="00DF0026"/>
    <w:rsid w:val="00DF09C7"/>
    <w:rsid w:val="00DF2E3E"/>
    <w:rsid w:val="00DF37C4"/>
    <w:rsid w:val="00DF3F23"/>
    <w:rsid w:val="00DF436B"/>
    <w:rsid w:val="00DF4382"/>
    <w:rsid w:val="00DF57EE"/>
    <w:rsid w:val="00DF7061"/>
    <w:rsid w:val="00DF7085"/>
    <w:rsid w:val="00DF7B71"/>
    <w:rsid w:val="00DF7D79"/>
    <w:rsid w:val="00E0090B"/>
    <w:rsid w:val="00E016ED"/>
    <w:rsid w:val="00E025FE"/>
    <w:rsid w:val="00E05F30"/>
    <w:rsid w:val="00E06A6F"/>
    <w:rsid w:val="00E109D5"/>
    <w:rsid w:val="00E11E9B"/>
    <w:rsid w:val="00E12983"/>
    <w:rsid w:val="00E12A1C"/>
    <w:rsid w:val="00E12C8C"/>
    <w:rsid w:val="00E14A35"/>
    <w:rsid w:val="00E15154"/>
    <w:rsid w:val="00E152C3"/>
    <w:rsid w:val="00E1531E"/>
    <w:rsid w:val="00E15719"/>
    <w:rsid w:val="00E158E4"/>
    <w:rsid w:val="00E15E75"/>
    <w:rsid w:val="00E16DFA"/>
    <w:rsid w:val="00E21A68"/>
    <w:rsid w:val="00E22491"/>
    <w:rsid w:val="00E226E2"/>
    <w:rsid w:val="00E252B1"/>
    <w:rsid w:val="00E26C86"/>
    <w:rsid w:val="00E27D6E"/>
    <w:rsid w:val="00E31E76"/>
    <w:rsid w:val="00E32DE0"/>
    <w:rsid w:val="00E3503D"/>
    <w:rsid w:val="00E355EA"/>
    <w:rsid w:val="00E35900"/>
    <w:rsid w:val="00E3628A"/>
    <w:rsid w:val="00E36720"/>
    <w:rsid w:val="00E37C54"/>
    <w:rsid w:val="00E425DC"/>
    <w:rsid w:val="00E44FBC"/>
    <w:rsid w:val="00E45A7C"/>
    <w:rsid w:val="00E463CB"/>
    <w:rsid w:val="00E46723"/>
    <w:rsid w:val="00E51078"/>
    <w:rsid w:val="00E51340"/>
    <w:rsid w:val="00E51A86"/>
    <w:rsid w:val="00E5262C"/>
    <w:rsid w:val="00E52BFB"/>
    <w:rsid w:val="00E5338C"/>
    <w:rsid w:val="00E5419F"/>
    <w:rsid w:val="00E54564"/>
    <w:rsid w:val="00E54F34"/>
    <w:rsid w:val="00E57E81"/>
    <w:rsid w:val="00E60A6E"/>
    <w:rsid w:val="00E61329"/>
    <w:rsid w:val="00E61AF4"/>
    <w:rsid w:val="00E641D6"/>
    <w:rsid w:val="00E64CBD"/>
    <w:rsid w:val="00E64D65"/>
    <w:rsid w:val="00E656EE"/>
    <w:rsid w:val="00E674E2"/>
    <w:rsid w:val="00E67DB6"/>
    <w:rsid w:val="00E73EAE"/>
    <w:rsid w:val="00E7417D"/>
    <w:rsid w:val="00E7486C"/>
    <w:rsid w:val="00E75A1F"/>
    <w:rsid w:val="00E764B8"/>
    <w:rsid w:val="00E767EA"/>
    <w:rsid w:val="00E77557"/>
    <w:rsid w:val="00E77A70"/>
    <w:rsid w:val="00E77DE5"/>
    <w:rsid w:val="00E80A7E"/>
    <w:rsid w:val="00E81353"/>
    <w:rsid w:val="00E81B6E"/>
    <w:rsid w:val="00E82163"/>
    <w:rsid w:val="00E8264A"/>
    <w:rsid w:val="00E8282D"/>
    <w:rsid w:val="00E842CB"/>
    <w:rsid w:val="00E8598A"/>
    <w:rsid w:val="00E86161"/>
    <w:rsid w:val="00E86B88"/>
    <w:rsid w:val="00E871CB"/>
    <w:rsid w:val="00E879AD"/>
    <w:rsid w:val="00E87C56"/>
    <w:rsid w:val="00E9039D"/>
    <w:rsid w:val="00E90B5E"/>
    <w:rsid w:val="00E912B4"/>
    <w:rsid w:val="00E91FFF"/>
    <w:rsid w:val="00E92027"/>
    <w:rsid w:val="00E92894"/>
    <w:rsid w:val="00E92D18"/>
    <w:rsid w:val="00E931AE"/>
    <w:rsid w:val="00E93708"/>
    <w:rsid w:val="00E944D8"/>
    <w:rsid w:val="00E94CE6"/>
    <w:rsid w:val="00E9556D"/>
    <w:rsid w:val="00E96441"/>
    <w:rsid w:val="00E97F43"/>
    <w:rsid w:val="00EA08ED"/>
    <w:rsid w:val="00EA19A8"/>
    <w:rsid w:val="00EA330D"/>
    <w:rsid w:val="00EA374E"/>
    <w:rsid w:val="00EA4057"/>
    <w:rsid w:val="00EA5074"/>
    <w:rsid w:val="00EA5106"/>
    <w:rsid w:val="00EA60A4"/>
    <w:rsid w:val="00EA79A1"/>
    <w:rsid w:val="00EA7B13"/>
    <w:rsid w:val="00EB0ADD"/>
    <w:rsid w:val="00EB0FFA"/>
    <w:rsid w:val="00EB1BDE"/>
    <w:rsid w:val="00EB1BE2"/>
    <w:rsid w:val="00EB2D4D"/>
    <w:rsid w:val="00EB2F13"/>
    <w:rsid w:val="00EB2FB1"/>
    <w:rsid w:val="00EB4C39"/>
    <w:rsid w:val="00EB5A9C"/>
    <w:rsid w:val="00EB671C"/>
    <w:rsid w:val="00EB6975"/>
    <w:rsid w:val="00EB6BA5"/>
    <w:rsid w:val="00EB754F"/>
    <w:rsid w:val="00EB7621"/>
    <w:rsid w:val="00EB767E"/>
    <w:rsid w:val="00EB7A61"/>
    <w:rsid w:val="00EB7C06"/>
    <w:rsid w:val="00EB7C90"/>
    <w:rsid w:val="00EC1B7A"/>
    <w:rsid w:val="00EC2AA4"/>
    <w:rsid w:val="00EC35D1"/>
    <w:rsid w:val="00EC3752"/>
    <w:rsid w:val="00EC378C"/>
    <w:rsid w:val="00EC3D74"/>
    <w:rsid w:val="00EC4010"/>
    <w:rsid w:val="00EC44DD"/>
    <w:rsid w:val="00EC5134"/>
    <w:rsid w:val="00EC53BF"/>
    <w:rsid w:val="00EC574F"/>
    <w:rsid w:val="00EC598F"/>
    <w:rsid w:val="00EC5BDD"/>
    <w:rsid w:val="00EC765F"/>
    <w:rsid w:val="00EC7C9A"/>
    <w:rsid w:val="00EC7DC4"/>
    <w:rsid w:val="00ED00D6"/>
    <w:rsid w:val="00ED0BDD"/>
    <w:rsid w:val="00ED184F"/>
    <w:rsid w:val="00ED1C7C"/>
    <w:rsid w:val="00ED1FAE"/>
    <w:rsid w:val="00ED2DF6"/>
    <w:rsid w:val="00ED30CF"/>
    <w:rsid w:val="00ED38C1"/>
    <w:rsid w:val="00ED3BE1"/>
    <w:rsid w:val="00ED433A"/>
    <w:rsid w:val="00ED45AF"/>
    <w:rsid w:val="00ED52E1"/>
    <w:rsid w:val="00ED555E"/>
    <w:rsid w:val="00ED5A66"/>
    <w:rsid w:val="00ED601D"/>
    <w:rsid w:val="00ED6354"/>
    <w:rsid w:val="00ED6515"/>
    <w:rsid w:val="00ED66DC"/>
    <w:rsid w:val="00ED7A17"/>
    <w:rsid w:val="00EE0397"/>
    <w:rsid w:val="00EE0439"/>
    <w:rsid w:val="00EE06BB"/>
    <w:rsid w:val="00EE0A52"/>
    <w:rsid w:val="00EE2E6D"/>
    <w:rsid w:val="00EE538A"/>
    <w:rsid w:val="00EE58DD"/>
    <w:rsid w:val="00EE5BB8"/>
    <w:rsid w:val="00EE5EEF"/>
    <w:rsid w:val="00EE6776"/>
    <w:rsid w:val="00EE6B85"/>
    <w:rsid w:val="00EE70E5"/>
    <w:rsid w:val="00EE7EA1"/>
    <w:rsid w:val="00EF197C"/>
    <w:rsid w:val="00EF227B"/>
    <w:rsid w:val="00EF338F"/>
    <w:rsid w:val="00EF4C23"/>
    <w:rsid w:val="00EF4E60"/>
    <w:rsid w:val="00EF59E0"/>
    <w:rsid w:val="00EF5A62"/>
    <w:rsid w:val="00EF752A"/>
    <w:rsid w:val="00F002A3"/>
    <w:rsid w:val="00F00AD9"/>
    <w:rsid w:val="00F00F31"/>
    <w:rsid w:val="00F013AF"/>
    <w:rsid w:val="00F01FF4"/>
    <w:rsid w:val="00F032CD"/>
    <w:rsid w:val="00F07103"/>
    <w:rsid w:val="00F0754B"/>
    <w:rsid w:val="00F07572"/>
    <w:rsid w:val="00F07D1F"/>
    <w:rsid w:val="00F10C57"/>
    <w:rsid w:val="00F119A9"/>
    <w:rsid w:val="00F12293"/>
    <w:rsid w:val="00F13341"/>
    <w:rsid w:val="00F14F64"/>
    <w:rsid w:val="00F153D7"/>
    <w:rsid w:val="00F1591E"/>
    <w:rsid w:val="00F15B79"/>
    <w:rsid w:val="00F176EF"/>
    <w:rsid w:val="00F17791"/>
    <w:rsid w:val="00F20F21"/>
    <w:rsid w:val="00F239F6"/>
    <w:rsid w:val="00F241EC"/>
    <w:rsid w:val="00F2436B"/>
    <w:rsid w:val="00F247AE"/>
    <w:rsid w:val="00F255C4"/>
    <w:rsid w:val="00F263C2"/>
    <w:rsid w:val="00F266E3"/>
    <w:rsid w:val="00F27164"/>
    <w:rsid w:val="00F30203"/>
    <w:rsid w:val="00F306F2"/>
    <w:rsid w:val="00F32B92"/>
    <w:rsid w:val="00F33EC1"/>
    <w:rsid w:val="00F34AC0"/>
    <w:rsid w:val="00F34DA0"/>
    <w:rsid w:val="00F34E60"/>
    <w:rsid w:val="00F352D8"/>
    <w:rsid w:val="00F35F81"/>
    <w:rsid w:val="00F3605E"/>
    <w:rsid w:val="00F36E8D"/>
    <w:rsid w:val="00F37F02"/>
    <w:rsid w:val="00F4022D"/>
    <w:rsid w:val="00F40239"/>
    <w:rsid w:val="00F4052E"/>
    <w:rsid w:val="00F408A0"/>
    <w:rsid w:val="00F40E11"/>
    <w:rsid w:val="00F413B7"/>
    <w:rsid w:val="00F424C9"/>
    <w:rsid w:val="00F43544"/>
    <w:rsid w:val="00F43C2D"/>
    <w:rsid w:val="00F44F4A"/>
    <w:rsid w:val="00F45150"/>
    <w:rsid w:val="00F45235"/>
    <w:rsid w:val="00F45297"/>
    <w:rsid w:val="00F45E10"/>
    <w:rsid w:val="00F469AD"/>
    <w:rsid w:val="00F46EE3"/>
    <w:rsid w:val="00F47024"/>
    <w:rsid w:val="00F47F5E"/>
    <w:rsid w:val="00F508CA"/>
    <w:rsid w:val="00F51A24"/>
    <w:rsid w:val="00F53EBB"/>
    <w:rsid w:val="00F54171"/>
    <w:rsid w:val="00F541CF"/>
    <w:rsid w:val="00F55B32"/>
    <w:rsid w:val="00F55D16"/>
    <w:rsid w:val="00F560F5"/>
    <w:rsid w:val="00F56542"/>
    <w:rsid w:val="00F57207"/>
    <w:rsid w:val="00F61539"/>
    <w:rsid w:val="00F61A63"/>
    <w:rsid w:val="00F61BC5"/>
    <w:rsid w:val="00F61E0B"/>
    <w:rsid w:val="00F624EF"/>
    <w:rsid w:val="00F6268E"/>
    <w:rsid w:val="00F63053"/>
    <w:rsid w:val="00F6364A"/>
    <w:rsid w:val="00F64125"/>
    <w:rsid w:val="00F646FE"/>
    <w:rsid w:val="00F6533E"/>
    <w:rsid w:val="00F65702"/>
    <w:rsid w:val="00F670B8"/>
    <w:rsid w:val="00F67142"/>
    <w:rsid w:val="00F67685"/>
    <w:rsid w:val="00F702F9"/>
    <w:rsid w:val="00F707A1"/>
    <w:rsid w:val="00F71880"/>
    <w:rsid w:val="00F718E0"/>
    <w:rsid w:val="00F71FED"/>
    <w:rsid w:val="00F72381"/>
    <w:rsid w:val="00F72BBF"/>
    <w:rsid w:val="00F72C73"/>
    <w:rsid w:val="00F7381D"/>
    <w:rsid w:val="00F73EA1"/>
    <w:rsid w:val="00F7447E"/>
    <w:rsid w:val="00F75BE6"/>
    <w:rsid w:val="00F76664"/>
    <w:rsid w:val="00F76B73"/>
    <w:rsid w:val="00F76D62"/>
    <w:rsid w:val="00F77232"/>
    <w:rsid w:val="00F815B3"/>
    <w:rsid w:val="00F83274"/>
    <w:rsid w:val="00F8344E"/>
    <w:rsid w:val="00F8499D"/>
    <w:rsid w:val="00F85D4B"/>
    <w:rsid w:val="00F85DA9"/>
    <w:rsid w:val="00F86739"/>
    <w:rsid w:val="00F87D8D"/>
    <w:rsid w:val="00F900E7"/>
    <w:rsid w:val="00F903F4"/>
    <w:rsid w:val="00F90979"/>
    <w:rsid w:val="00F9113A"/>
    <w:rsid w:val="00F93184"/>
    <w:rsid w:val="00F93746"/>
    <w:rsid w:val="00F94D01"/>
    <w:rsid w:val="00F97411"/>
    <w:rsid w:val="00FA0478"/>
    <w:rsid w:val="00FA05E0"/>
    <w:rsid w:val="00FA063E"/>
    <w:rsid w:val="00FA0C94"/>
    <w:rsid w:val="00FA13E4"/>
    <w:rsid w:val="00FA2591"/>
    <w:rsid w:val="00FA2B07"/>
    <w:rsid w:val="00FA2F2D"/>
    <w:rsid w:val="00FA3BC7"/>
    <w:rsid w:val="00FA3C44"/>
    <w:rsid w:val="00FA3E4B"/>
    <w:rsid w:val="00FA5931"/>
    <w:rsid w:val="00FA5D2F"/>
    <w:rsid w:val="00FA75BD"/>
    <w:rsid w:val="00FA7605"/>
    <w:rsid w:val="00FB116C"/>
    <w:rsid w:val="00FB1C6F"/>
    <w:rsid w:val="00FB1F2A"/>
    <w:rsid w:val="00FB2C84"/>
    <w:rsid w:val="00FB2DDF"/>
    <w:rsid w:val="00FB30BA"/>
    <w:rsid w:val="00FB32C4"/>
    <w:rsid w:val="00FB47B9"/>
    <w:rsid w:val="00FB495E"/>
    <w:rsid w:val="00FB6F89"/>
    <w:rsid w:val="00FB77E9"/>
    <w:rsid w:val="00FC0247"/>
    <w:rsid w:val="00FC024B"/>
    <w:rsid w:val="00FC0817"/>
    <w:rsid w:val="00FC0C4F"/>
    <w:rsid w:val="00FC0D80"/>
    <w:rsid w:val="00FC165D"/>
    <w:rsid w:val="00FC1DAD"/>
    <w:rsid w:val="00FC1F80"/>
    <w:rsid w:val="00FC2D4C"/>
    <w:rsid w:val="00FC423F"/>
    <w:rsid w:val="00FC4605"/>
    <w:rsid w:val="00FC4E54"/>
    <w:rsid w:val="00FC516B"/>
    <w:rsid w:val="00FC5FDB"/>
    <w:rsid w:val="00FC67AF"/>
    <w:rsid w:val="00FC67FD"/>
    <w:rsid w:val="00FC681E"/>
    <w:rsid w:val="00FC71AB"/>
    <w:rsid w:val="00FC776A"/>
    <w:rsid w:val="00FD01A4"/>
    <w:rsid w:val="00FD0F01"/>
    <w:rsid w:val="00FD34B2"/>
    <w:rsid w:val="00FD358F"/>
    <w:rsid w:val="00FD3998"/>
    <w:rsid w:val="00FD42A6"/>
    <w:rsid w:val="00FD5220"/>
    <w:rsid w:val="00FD64FA"/>
    <w:rsid w:val="00FD66F2"/>
    <w:rsid w:val="00FD6914"/>
    <w:rsid w:val="00FD6AB7"/>
    <w:rsid w:val="00FE0030"/>
    <w:rsid w:val="00FE06ED"/>
    <w:rsid w:val="00FE124E"/>
    <w:rsid w:val="00FE16EB"/>
    <w:rsid w:val="00FE2546"/>
    <w:rsid w:val="00FE3868"/>
    <w:rsid w:val="00FE3BE4"/>
    <w:rsid w:val="00FE42EC"/>
    <w:rsid w:val="00FE4DB2"/>
    <w:rsid w:val="00FE6F17"/>
    <w:rsid w:val="00FE7C91"/>
    <w:rsid w:val="00FE7F24"/>
    <w:rsid w:val="00FF0454"/>
    <w:rsid w:val="00FF090E"/>
    <w:rsid w:val="00FF0985"/>
    <w:rsid w:val="00FF3737"/>
    <w:rsid w:val="00FF3968"/>
    <w:rsid w:val="00FF47DE"/>
    <w:rsid w:val="00FF53A6"/>
    <w:rsid w:val="00FF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DC190-D5F0-4858-BE72-6E805877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052B"/>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2F052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052B"/>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2F052B"/>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small text,Big card,body,Normal Tag,heading 2, Ch,Ch,no read,No Spacing211,No Spacing12,No Spacing2111,small space,Dont use,T,Heading 2 Char2 Char,Heading 2 Char1 Char Char,TAG,No Spacing4,No Spacing11111,No Spacing21,Tags,No Spacing5,Card"/>
    <w:basedOn w:val="Normal"/>
    <w:next w:val="Normal"/>
    <w:link w:val="Heading4Char"/>
    <w:uiPriority w:val="3"/>
    <w:unhideWhenUsed/>
    <w:qFormat/>
    <w:rsid w:val="002F052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F05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52B"/>
  </w:style>
  <w:style w:type="character" w:customStyle="1" w:styleId="Heading1Char">
    <w:name w:val="Heading 1 Char"/>
    <w:aliases w:val="Pocket Char"/>
    <w:basedOn w:val="DefaultParagraphFont"/>
    <w:link w:val="Heading1"/>
    <w:rsid w:val="002F052B"/>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2F052B"/>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F052B"/>
    <w:rPr>
      <w:rFonts w:ascii="Arial Narrow" w:eastAsiaTheme="majorEastAsia" w:hAnsi="Arial Narrow" w:cstheme="majorBidi"/>
      <w:b/>
      <w:sz w:val="44"/>
      <w:szCs w:val="24"/>
    </w:rPr>
  </w:style>
  <w:style w:type="character" w:customStyle="1" w:styleId="Heading4Char">
    <w:name w:val="Heading 4 Char"/>
    <w:aliases w:val="Tag Char,small text Char,Big card Char,body Char,Normal Tag Char,heading 2 Char, Ch Char,Ch Char,no read Char,No Spacing211 Char,No Spacing12 Char,No Spacing2111 Char,small space Char,Dont use Char,T Char,Heading 2 Char2 Char Char,TAG Char"/>
    <w:basedOn w:val="DefaultParagraphFont"/>
    <w:link w:val="Heading4"/>
    <w:uiPriority w:val="3"/>
    <w:rsid w:val="002F052B"/>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2F052B"/>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F052B"/>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2F052B"/>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2F052B"/>
    <w:rPr>
      <w:color w:val="auto"/>
      <w:u w:val="none"/>
    </w:rPr>
  </w:style>
  <w:style w:type="character" w:styleId="FollowedHyperlink">
    <w:name w:val="FollowedHyperlink"/>
    <w:basedOn w:val="DefaultParagraphFont"/>
    <w:uiPriority w:val="99"/>
    <w:semiHidden/>
    <w:unhideWhenUsed/>
    <w:rsid w:val="002F052B"/>
    <w:rPr>
      <w:color w:val="auto"/>
      <w:u w:val="none"/>
    </w:rPr>
  </w:style>
  <w:style w:type="paragraph" w:customStyle="1" w:styleId="CiteSpacing">
    <w:name w:val="Cite Spacing"/>
    <w:basedOn w:val="Normal"/>
    <w:uiPriority w:val="4"/>
    <w:qFormat/>
    <w:rsid w:val="002F052B"/>
    <w:pPr>
      <w:spacing w:before="60" w:after="60"/>
    </w:pPr>
  </w:style>
  <w:style w:type="paragraph" w:customStyle="1" w:styleId="Emphasis1">
    <w:name w:val="Emphasis1"/>
    <w:basedOn w:val="Normal"/>
    <w:link w:val="Emphasis"/>
    <w:uiPriority w:val="7"/>
    <w:qFormat/>
    <w:rsid w:val="002F052B"/>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basedOn w:val="Heading4"/>
    <w:link w:val="AnalyticsChar"/>
    <w:uiPriority w:val="4"/>
    <w:qFormat/>
    <w:rsid w:val="002F052B"/>
    <w:rPr>
      <w:color w:val="1F4E79" w:themeColor="accent1" w:themeShade="80"/>
    </w:rPr>
  </w:style>
  <w:style w:type="character" w:customStyle="1" w:styleId="AnalyticsChar">
    <w:name w:val="Analytics Char"/>
    <w:basedOn w:val="DefaultParagraphFont"/>
    <w:link w:val="Analytics"/>
    <w:uiPriority w:val="4"/>
    <w:rsid w:val="002F052B"/>
    <w:rPr>
      <w:rFonts w:ascii="Arial Narrow" w:eastAsiaTheme="majorEastAsia" w:hAnsi="Arial Narrow" w:cstheme="majorBidi"/>
      <w:b/>
      <w:iCs/>
      <w:color w:val="1F4E79" w:themeColor="accent1" w:themeShade="80"/>
      <w:sz w:val="24"/>
    </w:rPr>
  </w:style>
  <w:style w:type="paragraph" w:customStyle="1" w:styleId="card">
    <w:name w:val="card"/>
    <w:basedOn w:val="Normal"/>
    <w:next w:val="Normal"/>
    <w:uiPriority w:val="6"/>
    <w:qFormat/>
    <w:rsid w:val="00BD7235"/>
    <w:pPr>
      <w:ind w:left="288" w:right="288"/>
    </w:pPr>
    <w:rPr>
      <w:u w:val="single"/>
    </w:rPr>
  </w:style>
  <w:style w:type="character" w:customStyle="1" w:styleId="TitleChar">
    <w:name w:val="Title Char"/>
    <w:aliases w:val="UNDERLINE Char,Bold Underlined Char,Cites and Cards Char,title Char"/>
    <w:basedOn w:val="DefaultParagraphFont"/>
    <w:link w:val="Title"/>
    <w:uiPriority w:val="6"/>
    <w:qFormat/>
    <w:rsid w:val="00946B26"/>
    <w:rPr>
      <w:rFonts w:ascii="Times New Roman" w:hAnsi="Times New Roman"/>
      <w:bCs/>
      <w:u w:val="single"/>
    </w:rPr>
  </w:style>
  <w:style w:type="paragraph" w:styleId="Title">
    <w:name w:val="Title"/>
    <w:aliases w:val="UNDERLINE,Bold Underlined,Cites and Cards,title"/>
    <w:basedOn w:val="Normal"/>
    <w:link w:val="TitleChar"/>
    <w:uiPriority w:val="6"/>
    <w:qFormat/>
    <w:rsid w:val="00946B26"/>
    <w:pPr>
      <w:spacing w:before="240" w:after="60"/>
      <w:ind w:left="432" w:right="432"/>
      <w:jc w:val="center"/>
      <w:outlineLvl w:val="0"/>
    </w:pPr>
    <w:rPr>
      <w:rFonts w:ascii="Times New Roman" w:hAnsi="Times New Roman"/>
      <w:bCs/>
      <w:sz w:val="22"/>
      <w:u w:val="single"/>
    </w:rPr>
  </w:style>
  <w:style w:type="character" w:customStyle="1" w:styleId="TitleChar1">
    <w:name w:val="Title Char1"/>
    <w:basedOn w:val="DefaultParagraphFont"/>
    <w:uiPriority w:val="99"/>
    <w:semiHidden/>
    <w:rsid w:val="00946B26"/>
    <w:rPr>
      <w:rFonts w:asciiTheme="majorHAnsi" w:eastAsiaTheme="majorEastAsia" w:hAnsiTheme="majorHAnsi" w:cstheme="majorBidi"/>
      <w:spacing w:val="-10"/>
      <w:kern w:val="28"/>
      <w:sz w:val="56"/>
      <w:szCs w:val="56"/>
    </w:rPr>
  </w:style>
  <w:style w:type="character" w:customStyle="1" w:styleId="SmalltextChar">
    <w:name w:val="Small text Char"/>
    <w:rsid w:val="002B2FBF"/>
    <w:rPr>
      <w:color w:val="000000"/>
      <w:sz w:val="16"/>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
    <w:basedOn w:val="DefaultParagraphFont"/>
    <w:uiPriority w:val="6"/>
    <w:rsid w:val="00C668F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colonization.org/index.php/des/article/download/18630/15554" TargetMode="External"/><Relationship Id="rId13" Type="http://schemas.openxmlformats.org/officeDocument/2006/relationships/hyperlink" Target="https://www.academia.edu/30970490/The_Pragmatists_Approach_to_Injustice)KMM*edited" TargetMode="External"/><Relationship Id="rId3" Type="http://schemas.openxmlformats.org/officeDocument/2006/relationships/styles" Target="styles.xml"/><Relationship Id="rId7" Type="http://schemas.openxmlformats.org/officeDocument/2006/relationships/hyperlink" Target="http://decolonization.org/index.php/des/article/download/18630/15554" TargetMode="External"/><Relationship Id="rId12" Type="http://schemas.openxmlformats.org/officeDocument/2006/relationships/hyperlink" Target="http://decolonization.org/index.php/des/article/download/18630/1555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orldlyir.wordpress.com/2017/09/27/decolonizing-against-extinction-part-ii-extinction-is-not-a-metaphor-it-is-literally-genocide/" TargetMode="External"/><Relationship Id="rId11" Type="http://schemas.openxmlformats.org/officeDocument/2006/relationships/hyperlink" Target="http://decolonization.org/index.php/des/article/download/18630/1555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orldlyir.wordpress.com/2017/07/28/decolonizing-against-extinction-part-i-extinction-is-violence/" TargetMode="External"/><Relationship Id="rId4" Type="http://schemas.openxmlformats.org/officeDocument/2006/relationships/settings" Target="settings.xml"/><Relationship Id="rId9" Type="http://schemas.openxmlformats.org/officeDocument/2006/relationships/hyperlink" Target="https://www.researchgate.net/profile/Ruth_Wodak/publication/280621895_The_Discursive_Construction_of_Strangers_Analyzing_Discourses_about_Migrants_and_Migration_from_a_Discourse-historical_Perspective/links/55bf4e4108aed621de123855/The-Discursive-Construction-of-Strangers-Analyzing-Discourses-about-Migrants-and-Migration-from-a-Discourse-historical-Perspective.pdf)KMM*edited" TargetMode="External"/><Relationship Id="rId14" Type="http://schemas.openxmlformats.org/officeDocument/2006/relationships/hyperlink" Target="http://digitalcommons.mcmaster.ca/cgi/viewcontent.cgi?article=2113&amp;context=opendissertations)KMM*edi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A6A4-C62B-4AEE-A00B-82E58775C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132218</Words>
  <Characters>753649</Characters>
  <Application>Microsoft Office Word</Application>
  <DocSecurity>0</DocSecurity>
  <Lines>6280</Lines>
  <Paragraphs>1768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2</cp:revision>
  <dcterms:created xsi:type="dcterms:W3CDTF">2018-07-05T11:03:00Z</dcterms:created>
  <dcterms:modified xsi:type="dcterms:W3CDTF">2018-07-05T11:03:00Z</dcterms:modified>
</cp:coreProperties>
</file>